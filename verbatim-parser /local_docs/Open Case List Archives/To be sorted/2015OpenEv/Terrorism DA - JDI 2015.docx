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976EAF7" w14:textId="77777777" w:rsidR="00B45FE9" w:rsidRPr="00F5539C" w:rsidRDefault="00700BA6" w:rsidP="00700BA6">
      <w:pPr>
        <w:pStyle w:val="Heading1"/>
        <w:rPr>
          <w:rFonts w:ascii="Georgia" w:hAnsi="Georgia"/>
        </w:rPr>
      </w:pPr>
      <w:bookmarkStart w:id="0" w:name="_GoBack"/>
      <w:bookmarkEnd w:id="0"/>
      <w:r w:rsidRPr="00F5539C">
        <w:rPr>
          <w:rFonts w:ascii="Georgia" w:hAnsi="Georgia"/>
        </w:rPr>
        <w:t>Terrorism DA – JDI Wave I</w:t>
      </w:r>
    </w:p>
    <w:p w14:paraId="7220DFA4" w14:textId="77777777" w:rsidR="00700BA6" w:rsidRPr="00F5539C" w:rsidRDefault="00700BA6" w:rsidP="00700BA6">
      <w:pPr>
        <w:rPr>
          <w:rFonts w:ascii="Georgia" w:hAnsi="Georgia"/>
        </w:rPr>
      </w:pPr>
    </w:p>
    <w:p w14:paraId="72309594" w14:textId="77777777" w:rsidR="00700BA6" w:rsidRPr="00F5539C" w:rsidRDefault="00700BA6" w:rsidP="00700BA6">
      <w:pPr>
        <w:pStyle w:val="Heading2"/>
        <w:rPr>
          <w:rFonts w:ascii="Georgia" w:hAnsi="Georgia"/>
        </w:rPr>
      </w:pPr>
      <w:r w:rsidRPr="00F5539C">
        <w:rPr>
          <w:rFonts w:ascii="Georgia" w:hAnsi="Georgia"/>
        </w:rPr>
        <w:lastRenderedPageBreak/>
        <w:t>**Notes**</w:t>
      </w:r>
    </w:p>
    <w:p w14:paraId="4CE74A79" w14:textId="77777777" w:rsidR="00700BA6" w:rsidRPr="00F5539C" w:rsidRDefault="00700BA6" w:rsidP="00700BA6">
      <w:pPr>
        <w:rPr>
          <w:rFonts w:ascii="Georgia" w:hAnsi="Georgia"/>
        </w:rPr>
      </w:pPr>
    </w:p>
    <w:p w14:paraId="6020D999" w14:textId="77777777" w:rsidR="00700BA6" w:rsidRPr="00F5539C" w:rsidRDefault="009B1782" w:rsidP="00700BA6">
      <w:pPr>
        <w:rPr>
          <w:rFonts w:ascii="Georgia" w:hAnsi="Georgia"/>
        </w:rPr>
      </w:pPr>
      <w:r w:rsidRPr="00F5539C">
        <w:rPr>
          <w:rFonts w:ascii="Georgia" w:hAnsi="Georgia"/>
        </w:rPr>
        <w:t>The file is organized so that the primary “1NC” is geared against the Camp’s Starter affirmative and other link/internal link arguments are located further down in the file.</w:t>
      </w:r>
    </w:p>
    <w:p w14:paraId="70A07754" w14:textId="77777777" w:rsidR="001F6AF8" w:rsidRPr="00F5539C" w:rsidRDefault="001F6AF8" w:rsidP="00700BA6">
      <w:pPr>
        <w:rPr>
          <w:rFonts w:ascii="Georgia" w:hAnsi="Georgia"/>
        </w:rPr>
      </w:pPr>
    </w:p>
    <w:p w14:paraId="570ED6D0" w14:textId="417C081B" w:rsidR="001F6AF8" w:rsidRPr="00F5539C" w:rsidRDefault="001F6AF8" w:rsidP="00700BA6">
      <w:pPr>
        <w:rPr>
          <w:rFonts w:ascii="Georgia" w:hAnsi="Georgia"/>
        </w:rPr>
      </w:pPr>
      <w:r w:rsidRPr="00F5539C">
        <w:rPr>
          <w:rFonts w:ascii="Georgia" w:hAnsi="Georgia"/>
        </w:rPr>
        <w:t>The starter set initially had a “cyber-security/infrastructure” impact in the 1NC. That has been changed to a catch all type impact argument based on “lone wolf” terrorism. The internal link card includes an impact claim about cyber-terror</w:t>
      </w:r>
      <w:r w:rsidR="00DD2B09" w:rsidRPr="00F5539C">
        <w:rPr>
          <w:rFonts w:ascii="Georgia" w:hAnsi="Georgia"/>
        </w:rPr>
        <w:t>,</w:t>
      </w:r>
      <w:r w:rsidRPr="00F5539C">
        <w:rPr>
          <w:rFonts w:ascii="Georgia" w:hAnsi="Georgia"/>
        </w:rPr>
        <w:t xml:space="preserve"> </w:t>
      </w:r>
      <w:r w:rsidR="00DD2B09" w:rsidRPr="00F5539C">
        <w:rPr>
          <w:rFonts w:ascii="Georgia" w:hAnsi="Georgia"/>
        </w:rPr>
        <w:t>allowing</w:t>
      </w:r>
      <w:r w:rsidRPr="00F5539C">
        <w:rPr>
          <w:rFonts w:ascii="Georgia" w:hAnsi="Georgia"/>
        </w:rPr>
        <w:t xml:space="preserve"> you to read those arguments in the block. If you would prefer to use cyber security, that material is located elsewhere in the file. Note that the lone wolf 1NC-style cards are still included in the Impact Toolbox for those that keep the cyber security impact. Don’t read the same cards twice.</w:t>
      </w:r>
    </w:p>
    <w:p w14:paraId="554BD300" w14:textId="77777777" w:rsidR="0016078B" w:rsidRPr="00F5539C" w:rsidRDefault="0016078B" w:rsidP="00700BA6">
      <w:pPr>
        <w:rPr>
          <w:rFonts w:ascii="Georgia" w:hAnsi="Georgia"/>
        </w:rPr>
      </w:pPr>
    </w:p>
    <w:p w14:paraId="58EA949E" w14:textId="364209E6" w:rsidR="0016078B" w:rsidRPr="00F5539C" w:rsidRDefault="0016078B" w:rsidP="00700BA6">
      <w:pPr>
        <w:rPr>
          <w:rFonts w:ascii="Georgia" w:hAnsi="Georgia"/>
        </w:rPr>
      </w:pPr>
      <w:r w:rsidRPr="00F5539C">
        <w:rPr>
          <w:rFonts w:ascii="Georgia" w:hAnsi="Georgia"/>
        </w:rPr>
        <w:t xml:space="preserve">The 2NC Impact Wall includes </w:t>
      </w:r>
      <w:r w:rsidR="0073723C" w:rsidRPr="00F5539C">
        <w:rPr>
          <w:rFonts w:ascii="Georgia" w:hAnsi="Georgia"/>
        </w:rPr>
        <w:t>some</w:t>
      </w:r>
      <w:r w:rsidRPr="00F5539C">
        <w:rPr>
          <w:rFonts w:ascii="Georgia" w:hAnsi="Georgia"/>
        </w:rPr>
        <w:t xml:space="preserve"> of the other impacts from the file</w:t>
      </w:r>
      <w:r w:rsidR="0073723C" w:rsidRPr="00F5539C">
        <w:rPr>
          <w:rFonts w:ascii="Georgia" w:hAnsi="Georgia"/>
        </w:rPr>
        <w:t xml:space="preserve"> (1NC Cri</w:t>
      </w:r>
      <w:r w:rsidR="0055725D" w:rsidRPr="00F5539C">
        <w:rPr>
          <w:rFonts w:ascii="Georgia" w:hAnsi="Georgia"/>
        </w:rPr>
        <w:t>tical Infrastructure Impact, Nuke Terror Impact, and 2NC Cyber Attack Impact)</w:t>
      </w:r>
      <w:r w:rsidRPr="00F5539C">
        <w:rPr>
          <w:rFonts w:ascii="Georgia" w:hAnsi="Georgia"/>
        </w:rPr>
        <w:t xml:space="preserve"> – under no circumstance do you need to read all of them – they are separated in the file so that they can be read as 1NC impacts and “turns case” arguments in the block.</w:t>
      </w:r>
    </w:p>
    <w:p w14:paraId="515A40BA" w14:textId="77777777" w:rsidR="0033273D" w:rsidRPr="00F5539C" w:rsidRDefault="0033273D" w:rsidP="00700BA6">
      <w:pPr>
        <w:rPr>
          <w:rFonts w:ascii="Georgia" w:hAnsi="Georgia"/>
        </w:rPr>
      </w:pPr>
    </w:p>
    <w:p w14:paraId="0E71F956" w14:textId="31E8540C" w:rsidR="0033273D" w:rsidRPr="00F5539C" w:rsidRDefault="0033273D" w:rsidP="00700BA6">
      <w:pPr>
        <w:rPr>
          <w:rFonts w:ascii="Georgia" w:hAnsi="Georgia"/>
        </w:rPr>
      </w:pPr>
      <w:r w:rsidRPr="00F5539C">
        <w:rPr>
          <w:rFonts w:ascii="Georgia" w:hAnsi="Georgia"/>
        </w:rPr>
        <w:t>Last, I will likely release a small addendum before the tournament with additional link cards. I wanted to get the file to you early though since it is large and the majority of cards are underlined but not highlighted. This is so you can become familiar with the file and highlight the evidence the way you wish to read it.</w:t>
      </w:r>
    </w:p>
    <w:p w14:paraId="7F74B113" w14:textId="3ABA2CE3" w:rsidR="00030248" w:rsidRPr="00F5539C" w:rsidRDefault="00030248" w:rsidP="00030248">
      <w:pPr>
        <w:pStyle w:val="Heading2"/>
        <w:rPr>
          <w:rFonts w:ascii="Georgia" w:hAnsi="Georgia"/>
        </w:rPr>
      </w:pPr>
      <w:r w:rsidRPr="00F5539C">
        <w:rPr>
          <w:rFonts w:ascii="Georgia" w:hAnsi="Georgia"/>
        </w:rPr>
        <w:t>***Negative***</w:t>
      </w:r>
    </w:p>
    <w:p w14:paraId="6748B405" w14:textId="77777777" w:rsidR="009B1782" w:rsidRPr="00F5539C" w:rsidRDefault="009B1782" w:rsidP="00700BA6">
      <w:pPr>
        <w:rPr>
          <w:rFonts w:ascii="Georgia" w:hAnsi="Georgia"/>
        </w:rPr>
      </w:pPr>
    </w:p>
    <w:p w14:paraId="6B2F242B" w14:textId="77777777" w:rsidR="009B1782" w:rsidRPr="00F5539C" w:rsidRDefault="009B1782" w:rsidP="009B1782">
      <w:pPr>
        <w:pStyle w:val="Heading2"/>
        <w:rPr>
          <w:rFonts w:ascii="Georgia" w:hAnsi="Georgia"/>
        </w:rPr>
      </w:pPr>
      <w:r w:rsidRPr="00F5539C">
        <w:rPr>
          <w:rFonts w:ascii="Georgia" w:hAnsi="Georgia"/>
        </w:rPr>
        <w:t>1NC DA</w:t>
      </w:r>
      <w:r w:rsidR="00AC01B3" w:rsidRPr="00F5539C">
        <w:rPr>
          <w:rFonts w:ascii="Georgia" w:hAnsi="Georgia"/>
        </w:rPr>
        <w:t xml:space="preserve"> – Bulk/Metadata</w:t>
      </w:r>
    </w:p>
    <w:p w14:paraId="0A8B653C" w14:textId="77777777" w:rsidR="00700BA6" w:rsidRPr="00F5539C" w:rsidRDefault="00C629F1" w:rsidP="00C629F1">
      <w:pPr>
        <w:pStyle w:val="Heading4"/>
        <w:rPr>
          <w:rFonts w:ascii="Georgia" w:hAnsi="Georgia"/>
        </w:rPr>
      </w:pPr>
      <w:r w:rsidRPr="00F5539C">
        <w:rPr>
          <w:rFonts w:ascii="Georgia" w:hAnsi="Georgia"/>
        </w:rPr>
        <w:t>Unique Internal Link – Domestic terrorism threat on the rise – Metadata collection is key to prevent attacks</w:t>
      </w:r>
    </w:p>
    <w:p w14:paraId="20B75995" w14:textId="77777777" w:rsidR="00C629F1" w:rsidRPr="00F5539C" w:rsidRDefault="00C629F1" w:rsidP="00C629F1">
      <w:pPr>
        <w:rPr>
          <w:rFonts w:ascii="Georgia" w:hAnsi="Georgia"/>
          <w:sz w:val="16"/>
          <w:szCs w:val="16"/>
        </w:rPr>
      </w:pPr>
      <w:r w:rsidRPr="00F5539C">
        <w:rPr>
          <w:rFonts w:ascii="Georgia" w:hAnsi="Georgia"/>
          <w:sz w:val="16"/>
          <w:szCs w:val="16"/>
        </w:rPr>
        <w:t>*Generic terrorism defense doesn’t apply</w:t>
      </w:r>
    </w:p>
    <w:p w14:paraId="34F4781B" w14:textId="77777777" w:rsidR="00AC01B3" w:rsidRPr="00F5539C" w:rsidRDefault="00C629F1" w:rsidP="00C629F1">
      <w:pPr>
        <w:rPr>
          <w:rFonts w:ascii="Georgia" w:hAnsi="Georgia"/>
          <w:sz w:val="16"/>
          <w:szCs w:val="16"/>
        </w:rPr>
      </w:pPr>
      <w:r w:rsidRPr="00F5539C">
        <w:rPr>
          <w:rFonts w:ascii="Georgia" w:hAnsi="Georgia"/>
          <w:sz w:val="16"/>
          <w:szCs w:val="16"/>
        </w:rPr>
        <w:t>*</w:t>
      </w:r>
      <w:r w:rsidR="00AC01B3" w:rsidRPr="00F5539C">
        <w:rPr>
          <w:rFonts w:ascii="Georgia" w:hAnsi="Georgia"/>
          <w:sz w:val="16"/>
          <w:szCs w:val="16"/>
        </w:rPr>
        <w:t>Empirically Solves</w:t>
      </w:r>
    </w:p>
    <w:p w14:paraId="21B06885" w14:textId="77777777" w:rsidR="00AC01B3" w:rsidRPr="00F5539C" w:rsidRDefault="00AC01B3" w:rsidP="00C629F1">
      <w:pPr>
        <w:rPr>
          <w:rFonts w:ascii="Georgia" w:hAnsi="Georgia"/>
          <w:sz w:val="16"/>
          <w:szCs w:val="16"/>
        </w:rPr>
      </w:pPr>
      <w:r w:rsidRPr="00F5539C">
        <w:rPr>
          <w:rFonts w:ascii="Georgia" w:hAnsi="Georgia"/>
          <w:sz w:val="16"/>
          <w:szCs w:val="16"/>
        </w:rPr>
        <w:t>*Lone Wolf Attacks</w:t>
      </w:r>
    </w:p>
    <w:p w14:paraId="07A67F73" w14:textId="4DCB1EA6" w:rsidR="000047D0" w:rsidRPr="00F5539C" w:rsidRDefault="000047D0" w:rsidP="000047D0">
      <w:pPr>
        <w:rPr>
          <w:rFonts w:ascii="Georgia" w:hAnsi="Georgia"/>
        </w:rPr>
      </w:pPr>
      <w:r w:rsidRPr="00F5539C">
        <w:rPr>
          <w:rStyle w:val="StyleStyleBold12pt"/>
          <w:rFonts w:ascii="Georgia" w:hAnsi="Georgia"/>
        </w:rPr>
        <w:t>Carafano et al</w:t>
      </w:r>
      <w:r w:rsidR="00AC01B3" w:rsidRPr="00F5539C">
        <w:rPr>
          <w:rStyle w:val="StyleStyleBold12pt"/>
          <w:rFonts w:ascii="Georgia" w:hAnsi="Georgia"/>
        </w:rPr>
        <w:t>.</w:t>
      </w:r>
      <w:r w:rsidRPr="00F5539C">
        <w:rPr>
          <w:rStyle w:val="StyleStyleBold12pt"/>
          <w:rFonts w:ascii="Georgia" w:hAnsi="Georgia"/>
        </w:rPr>
        <w:t xml:space="preserve"> 15</w:t>
      </w:r>
      <w:r w:rsidRPr="00F5539C">
        <w:rPr>
          <w:rFonts w:ascii="Georgia" w:hAnsi="Georgia"/>
        </w:rPr>
        <w:t xml:space="preserve"> (James Jay, Ph.D., Charles "Cully" Stimson, Steven P. Bucci, Ph.D., John Malcolm and Paul Rosenzweig, Backgrounder #3018 on National Security and Defense, Heritage Foundation</w:t>
      </w:r>
      <w:r w:rsidR="00CE09B9" w:rsidRPr="00F5539C">
        <w:rPr>
          <w:rFonts w:ascii="Georgia" w:hAnsi="Georgia"/>
        </w:rPr>
        <w:t xml:space="preserve"> </w:t>
      </w:r>
      <w:r w:rsidRPr="00F5539C">
        <w:rPr>
          <w:rFonts w:ascii="Georgia" w:hAnsi="Georgia"/>
        </w:rPr>
        <w:t>May 21, 2015, Section 215 of the PATRIOT Act and Metadata Collection: Responsible Options for the Way Forward</w:t>
      </w:r>
      <w:r w:rsidR="00881AF5" w:rsidRPr="00F5539C">
        <w:rPr>
          <w:rFonts w:ascii="Georgia" w:hAnsi="Georgia"/>
        </w:rPr>
        <w:t>, ME</w:t>
      </w:r>
      <w:r w:rsidRPr="00F5539C">
        <w:rPr>
          <w:rFonts w:ascii="Georgia" w:hAnsi="Georgia"/>
        </w:rPr>
        <w:t>)</w:t>
      </w:r>
    </w:p>
    <w:p w14:paraId="19741D0C" w14:textId="77777777" w:rsidR="000047D0" w:rsidRPr="00F5539C" w:rsidRDefault="000047D0" w:rsidP="000047D0">
      <w:pPr>
        <w:rPr>
          <w:rFonts w:ascii="Georgia" w:hAnsi="Georgia"/>
          <w:sz w:val="16"/>
        </w:rPr>
      </w:pPr>
      <w:r w:rsidRPr="00F5539C">
        <w:rPr>
          <w:rStyle w:val="StyleBoldUnderline"/>
          <w:rFonts w:ascii="Georgia" w:hAnsi="Georgia"/>
        </w:rPr>
        <w:t xml:space="preserve">Any debate about America’s counterterrorism capabilities must be conducted in the context of </w:t>
      </w:r>
      <w:r w:rsidRPr="00F5539C">
        <w:rPr>
          <w:rStyle w:val="Emphasis"/>
          <w:rFonts w:ascii="Georgia" w:hAnsi="Georgia"/>
        </w:rPr>
        <w:t>the actual terrorist threat</w:t>
      </w:r>
      <w:r w:rsidRPr="00F5539C">
        <w:rPr>
          <w:rStyle w:val="StyleBoldUnderline"/>
          <w:rFonts w:ascii="Georgia" w:hAnsi="Georgia"/>
        </w:rPr>
        <w:t xml:space="preserve"> the U.S. faces</w:t>
      </w:r>
      <w:r w:rsidRPr="00F5539C">
        <w:rPr>
          <w:rFonts w:ascii="Georgia" w:hAnsi="Georgia"/>
          <w:sz w:val="16"/>
        </w:rPr>
        <w:t>. Since 9/11, The Heritage Foundation has tracked Islamist terrorist plots and attacks, which now, after the recent shooting in Garland, Texas, total 68</w:t>
      </w:r>
      <w:proofErr w:type="gramStart"/>
      <w:r w:rsidRPr="00F5539C">
        <w:rPr>
          <w:rFonts w:ascii="Georgia" w:hAnsi="Georgia"/>
          <w:sz w:val="16"/>
        </w:rPr>
        <w:t>.[</w:t>
      </w:r>
      <w:proofErr w:type="gramEnd"/>
      <w:r w:rsidRPr="00F5539C">
        <w:rPr>
          <w:rFonts w:ascii="Georgia" w:hAnsi="Georgia"/>
          <w:sz w:val="16"/>
        </w:rPr>
        <w:t xml:space="preserve">1] This figure, however, does not consider foiled plots of which the public is unaware. </w:t>
      </w:r>
      <w:r w:rsidRPr="00F5539C">
        <w:rPr>
          <w:rStyle w:val="StyleBoldUnderline"/>
          <w:rFonts w:ascii="Georgia" w:hAnsi="Georgia"/>
        </w:rPr>
        <w:t>Recently, there has been a dramatic uptick in terrorism</w:t>
      </w:r>
      <w:r w:rsidRPr="00F5539C">
        <w:rPr>
          <w:rFonts w:ascii="Georgia" w:hAnsi="Georgia"/>
          <w:sz w:val="16"/>
        </w:rPr>
        <w:t xml:space="preserve">: The shooting in Garland is the sixth Islamist terrorist plot or attack in the past five months. </w:t>
      </w:r>
      <w:r w:rsidRPr="00F5539C">
        <w:rPr>
          <w:rStyle w:val="StyleBoldUnderline"/>
          <w:rFonts w:ascii="Georgia" w:hAnsi="Georgia"/>
        </w:rPr>
        <w:t>Add to that</w:t>
      </w:r>
      <w:r w:rsidRPr="00F5539C">
        <w:rPr>
          <w:rFonts w:ascii="Georgia" w:hAnsi="Georgia"/>
          <w:sz w:val="16"/>
        </w:rPr>
        <w:t xml:space="preserve"> number </w:t>
      </w:r>
      <w:r w:rsidRPr="00F5539C">
        <w:rPr>
          <w:rStyle w:val="StyleBoldUnderline"/>
          <w:rFonts w:ascii="Georgia" w:hAnsi="Georgia"/>
        </w:rPr>
        <w:t>the surge of Americans seeking to support or join ISIS and al-Qaeda affiliates, and one fact becomes clear</w:t>
      </w:r>
      <w:r w:rsidRPr="00F5539C">
        <w:rPr>
          <w:rFonts w:ascii="Georgia" w:hAnsi="Georgia"/>
          <w:sz w:val="16"/>
        </w:rPr>
        <w:t xml:space="preserve">: </w:t>
      </w:r>
      <w:r w:rsidRPr="00F5539C">
        <w:rPr>
          <w:rStyle w:val="Emphasis"/>
          <w:rFonts w:ascii="Georgia" w:hAnsi="Georgia"/>
        </w:rPr>
        <w:t>The U.S. is facing the most concentrated period of terrorist activity in the homeland since 9/11</w:t>
      </w:r>
      <w:r w:rsidRPr="00F5539C">
        <w:rPr>
          <w:rFonts w:ascii="Georgia" w:hAnsi="Georgia"/>
          <w:sz w:val="16"/>
        </w:rPr>
        <w:t>. Of course, it is no coincidence that this spike in terrorism parallels the spread of the Islamic State and other radical groups across Syria, Iraq, and other parts of the Middle East. More than 150 American passport holders have traveled to Syria, or attempted to travel there, to join the fighting, along with more than 20,000 fighters from more than 90 countries</w:t>
      </w:r>
      <w:proofErr w:type="gramStart"/>
      <w:r w:rsidRPr="00F5539C">
        <w:rPr>
          <w:rFonts w:ascii="Georgia" w:hAnsi="Georgia"/>
          <w:sz w:val="16"/>
        </w:rPr>
        <w:t>.[</w:t>
      </w:r>
      <w:proofErr w:type="gramEnd"/>
      <w:r w:rsidRPr="00F5539C">
        <w:rPr>
          <w:rFonts w:ascii="Georgia" w:hAnsi="Georgia"/>
          <w:sz w:val="16"/>
        </w:rPr>
        <w:t>2] Many of these individuals with American passports are believed to have joined ISIS or the Nusra Front, an affiliate of al-Qaeda in Syria. Both the Nusra Front and ISIS espouse an anti-Western Islamist ideology that calls for terrorist attacks against the United States. For example, in July 2012, the leader of ISIS, self-proclaimed caliph Abu Bakr Baghdadi, threatened to launch attacks against the U.S. homeland. Baghdadi warned Americans, “You will soon witness how attacks will resound in the heart of your land, because our war with you has now started.”[3] Toward this end, al-Qaeda formed a unit of veteran terrorists to recruit some of the Western foreign fighters in Syria and train them to conduct terrorist attacks in their home countries. This unit, dubbed the Khorasan group by U.S. officials, is embedded in the Nusra Front and is particularly interested in recruiting fighters who hold American passports</w:t>
      </w:r>
      <w:proofErr w:type="gramStart"/>
      <w:r w:rsidRPr="00F5539C">
        <w:rPr>
          <w:rFonts w:ascii="Georgia" w:hAnsi="Georgia"/>
          <w:sz w:val="16"/>
        </w:rPr>
        <w:t>.[</w:t>
      </w:r>
      <w:proofErr w:type="gramEnd"/>
      <w:r w:rsidRPr="00F5539C">
        <w:rPr>
          <w:rFonts w:ascii="Georgia" w:hAnsi="Georgia"/>
          <w:sz w:val="16"/>
        </w:rPr>
        <w:t xml:space="preserve">4] These </w:t>
      </w:r>
      <w:r w:rsidRPr="00F5539C">
        <w:rPr>
          <w:rStyle w:val="StyleBoldUnderline"/>
          <w:rFonts w:ascii="Georgia" w:hAnsi="Georgia"/>
        </w:rPr>
        <w:t>terrorist organizations have undertaken a significant effort to reach out to individuals across the world in order to radicalize and recruit them</w:t>
      </w:r>
      <w:r w:rsidRPr="00F5539C">
        <w:rPr>
          <w:rFonts w:ascii="Georgia" w:hAnsi="Georgia"/>
          <w:sz w:val="16"/>
        </w:rPr>
        <w:t xml:space="preserve">. In recent testimony before the Senate Appropriations Committee, FBI Director James Comey stated that: </w:t>
      </w:r>
      <w:r w:rsidRPr="00F5539C">
        <w:rPr>
          <w:rStyle w:val="StyleBoldUnderline"/>
          <w:rFonts w:ascii="Georgia" w:hAnsi="Georgia"/>
        </w:rPr>
        <w:t>The threats</w:t>
      </w:r>
      <w:r w:rsidRPr="00F5539C">
        <w:rPr>
          <w:rFonts w:ascii="Georgia" w:hAnsi="Georgia"/>
          <w:sz w:val="16"/>
        </w:rPr>
        <w:t xml:space="preserve"> posed by foreign fighters, including those recruited from the U.S., traveling to join the Islamic State of Iraq and the Levant (ISIL) and from homegrown violent extremists </w:t>
      </w:r>
      <w:r w:rsidRPr="00F5539C">
        <w:rPr>
          <w:rStyle w:val="StyleBoldUnderline"/>
          <w:rFonts w:ascii="Georgia" w:hAnsi="Georgia"/>
        </w:rPr>
        <w:t>are extremely dynamic</w:t>
      </w:r>
      <w:r w:rsidRPr="00F5539C">
        <w:rPr>
          <w:rFonts w:ascii="Georgia" w:hAnsi="Georgia"/>
          <w:sz w:val="16"/>
        </w:rPr>
        <w:t xml:space="preserve">. </w:t>
      </w:r>
      <w:r w:rsidRPr="00F5539C">
        <w:rPr>
          <w:rStyle w:val="StyleBoldUnderline"/>
          <w:rFonts w:ascii="Georgia" w:hAnsi="Georgia"/>
        </w:rPr>
        <w:t>These threats remain the biggest priorities and challenges for the FBI, the U.S. Intelligence Community, and our foreign, state, and local partners</w:t>
      </w:r>
      <w:r w:rsidRPr="00F5539C">
        <w:rPr>
          <w:rFonts w:ascii="Georgia" w:hAnsi="Georgia"/>
          <w:sz w:val="16"/>
        </w:rPr>
        <w:t xml:space="preserve">. </w:t>
      </w:r>
      <w:r w:rsidRPr="00F5539C">
        <w:rPr>
          <w:rStyle w:val="StyleBoldUnderline"/>
          <w:rFonts w:ascii="Georgia" w:hAnsi="Georgia"/>
        </w:rPr>
        <w:t>ISIL is relentless and ruthless in its pursuits</w:t>
      </w:r>
      <w:r w:rsidRPr="00F5539C">
        <w:rPr>
          <w:rFonts w:ascii="Georgia" w:hAnsi="Georgia"/>
          <w:sz w:val="16"/>
        </w:rPr>
        <w:t xml:space="preserve"> to terrorize individuals in Syria and Iraq, including Westerners. </w:t>
      </w:r>
      <w:r w:rsidRPr="00F5539C">
        <w:rPr>
          <w:rStyle w:val="StyleBoldUnderline"/>
          <w:rFonts w:ascii="Georgia" w:hAnsi="Georgia"/>
        </w:rPr>
        <w:t xml:space="preserve">We are concerned about the possibility of </w:t>
      </w:r>
      <w:r w:rsidRPr="00F5539C">
        <w:rPr>
          <w:rStyle w:val="Emphasis"/>
          <w:rFonts w:ascii="Georgia" w:hAnsi="Georgia"/>
        </w:rPr>
        <w:t>individuals in the U.S. being radicalized and recruited via the Internet and social media</w:t>
      </w:r>
      <w:r w:rsidRPr="00F5539C">
        <w:rPr>
          <w:rFonts w:ascii="Georgia" w:hAnsi="Georgia"/>
          <w:sz w:val="16"/>
        </w:rPr>
        <w:t xml:space="preserve"> </w:t>
      </w:r>
      <w:r w:rsidRPr="00F5539C">
        <w:rPr>
          <w:rStyle w:val="StyleBoldUnderline"/>
          <w:rFonts w:ascii="Georgia" w:hAnsi="Georgia"/>
        </w:rPr>
        <w:t>to join ISIL in Syria</w:t>
      </w:r>
      <w:r w:rsidRPr="00F5539C">
        <w:rPr>
          <w:rFonts w:ascii="Georgia" w:hAnsi="Georgia"/>
          <w:sz w:val="16"/>
        </w:rPr>
        <w:t xml:space="preserve"> and Iraq </w:t>
      </w:r>
      <w:r w:rsidRPr="00F5539C">
        <w:rPr>
          <w:rStyle w:val="StyleBoldUnderline"/>
          <w:rFonts w:ascii="Georgia" w:hAnsi="Georgia"/>
        </w:rPr>
        <w:t>and then return to the U.S. to commit terrorist acts</w:t>
      </w:r>
      <w:r w:rsidRPr="00F5539C">
        <w:rPr>
          <w:rFonts w:ascii="Georgia" w:hAnsi="Georgia"/>
          <w:sz w:val="16"/>
        </w:rPr>
        <w:t xml:space="preserve">. </w:t>
      </w:r>
      <w:r w:rsidRPr="00F5539C">
        <w:rPr>
          <w:rStyle w:val="StyleBoldUnderline"/>
          <w:rFonts w:ascii="Georgia" w:hAnsi="Georgia"/>
        </w:rPr>
        <w:t>ISIL’s widespread reach through the Internet and social media is</w:t>
      </w:r>
      <w:r w:rsidRPr="00F5539C">
        <w:rPr>
          <w:rFonts w:ascii="Georgia" w:hAnsi="Georgia"/>
          <w:sz w:val="16"/>
        </w:rPr>
        <w:t xml:space="preserve"> </w:t>
      </w:r>
      <w:r w:rsidRPr="00F5539C">
        <w:rPr>
          <w:rStyle w:val="Emphasis"/>
          <w:rFonts w:ascii="Georgia" w:hAnsi="Georgia"/>
        </w:rPr>
        <w:t>most concerning</w:t>
      </w:r>
      <w:r w:rsidRPr="00F5539C">
        <w:rPr>
          <w:rFonts w:ascii="Georgia" w:hAnsi="Georgia"/>
          <w:sz w:val="16"/>
        </w:rPr>
        <w:t xml:space="preserve"> </w:t>
      </w:r>
      <w:r w:rsidRPr="00F5539C">
        <w:rPr>
          <w:rStyle w:val="StyleBoldUnderline"/>
          <w:rFonts w:ascii="Georgia" w:hAnsi="Georgia"/>
        </w:rPr>
        <w:t>as the group has proven dangerously competent at employing such tools for its nefarious strategy</w:t>
      </w:r>
      <w:proofErr w:type="gramStart"/>
      <w:r w:rsidRPr="00F5539C">
        <w:rPr>
          <w:rFonts w:ascii="Georgia" w:hAnsi="Georgia"/>
          <w:sz w:val="16"/>
        </w:rPr>
        <w:t>.[</w:t>
      </w:r>
      <w:proofErr w:type="gramEnd"/>
      <w:r w:rsidRPr="00F5539C">
        <w:rPr>
          <w:rFonts w:ascii="Georgia" w:hAnsi="Georgia"/>
          <w:sz w:val="16"/>
        </w:rPr>
        <w:t xml:space="preserve">5] In the past several weeks, Director Comey has increased the intensity of his warnings, stating that “hundreds, maybe thousands” of individuals across the U.S. are being contacted by ISIS to attack the U.S. homeland.[6] Secretary of Homeland Security Jeh Johnson has echoed these warnings, saying that </w:t>
      </w:r>
      <w:r w:rsidRPr="00F5539C">
        <w:rPr>
          <w:rStyle w:val="StyleBoldUnderline"/>
          <w:rFonts w:ascii="Georgia" w:hAnsi="Georgia"/>
        </w:rPr>
        <w:t>lone-wolf terrorists inspired by ISIS could strike at any moment</w:t>
      </w:r>
      <w:r w:rsidRPr="00F5539C">
        <w:rPr>
          <w:rFonts w:ascii="Georgia" w:hAnsi="Georgia"/>
          <w:sz w:val="16"/>
        </w:rPr>
        <w:t>.”[7] The 2015 Worldwide Threat Assessment of the U.S. Intelligence Community states that: Attacks by lone actors are among the most difficult to warn about because they offer few or no signatures. If ISIL were to substantially increase the priority it places on attacking the West rather than fighting to maintain and expand territorial control, then the group’s access to radicalized Westerners who have fought in Syria and Iraq would provide a pool of operatives who potentially have access to the United States and other Western countries</w:t>
      </w:r>
      <w:proofErr w:type="gramStart"/>
      <w:r w:rsidRPr="00F5539C">
        <w:rPr>
          <w:rFonts w:ascii="Georgia" w:hAnsi="Georgia"/>
          <w:sz w:val="16"/>
        </w:rPr>
        <w:t>.[</w:t>
      </w:r>
      <w:proofErr w:type="gramEnd"/>
      <w:r w:rsidRPr="00F5539C">
        <w:rPr>
          <w:rFonts w:ascii="Georgia" w:hAnsi="Georgia"/>
          <w:sz w:val="16"/>
        </w:rPr>
        <w:t xml:space="preserve">8] On the same note, the Director of the National Counterterrorism Center also stated in his testimony to the Senate Select Committee on Intelligence this February that there has been a recent “uptick in terror attacks in the West.” </w:t>
      </w:r>
      <w:r w:rsidRPr="00F5539C">
        <w:rPr>
          <w:rStyle w:val="StyleBoldUnderline"/>
          <w:rFonts w:ascii="Georgia" w:hAnsi="Georgia"/>
        </w:rPr>
        <w:t>This increase in attacks “underscores the threat of emboldened Homegrown Violent Extremists and, how the rapid succession of these attacks may motivate some to attempt to replicate these tactics with little-to-no warning.”</w:t>
      </w:r>
      <w:r w:rsidRPr="00F5539C">
        <w:rPr>
          <w:rFonts w:ascii="Georgia" w:hAnsi="Georgia"/>
          <w:sz w:val="16"/>
        </w:rPr>
        <w:t xml:space="preserve">[9] </w:t>
      </w:r>
      <w:r w:rsidRPr="00F5539C">
        <w:rPr>
          <w:rStyle w:val="StyleBoldUnderline"/>
          <w:rFonts w:ascii="Georgia" w:hAnsi="Georgia"/>
        </w:rPr>
        <w:t>These statements and assessments, together with the explicit and public statements of intent by multiple terrorist groups and the recent surge in terrorist plots and attacks against the U.S. homeland, demonstrate that the threat of terrorism is on the rise</w:t>
      </w:r>
      <w:r w:rsidRPr="00F5539C">
        <w:rPr>
          <w:rFonts w:ascii="Georgia" w:hAnsi="Georgia"/>
          <w:sz w:val="16"/>
        </w:rPr>
        <w:t xml:space="preserve">. </w:t>
      </w:r>
      <w:r w:rsidRPr="00F5539C">
        <w:rPr>
          <w:rStyle w:val="Emphasis"/>
          <w:rFonts w:ascii="Georgia" w:hAnsi="Georgia"/>
        </w:rPr>
        <w:t>Fortunately, the U.S. has improved its ability to foil these attacks, largely due to intelligence capabilities that include</w:t>
      </w:r>
      <w:r w:rsidRPr="00F5539C">
        <w:rPr>
          <w:rFonts w:ascii="Georgia" w:hAnsi="Georgia"/>
          <w:sz w:val="16"/>
        </w:rPr>
        <w:t xml:space="preserve"> but are not limited to </w:t>
      </w:r>
      <w:r w:rsidRPr="00F5539C">
        <w:rPr>
          <w:rStyle w:val="Emphasis"/>
          <w:rFonts w:ascii="Georgia" w:hAnsi="Georgia"/>
        </w:rPr>
        <w:t>the bulk</w:t>
      </w:r>
      <w:r w:rsidRPr="00F5539C">
        <w:rPr>
          <w:rFonts w:ascii="Georgia" w:hAnsi="Georgia"/>
          <w:sz w:val="16"/>
        </w:rPr>
        <w:t xml:space="preserve"> </w:t>
      </w:r>
      <w:r w:rsidRPr="00F5539C">
        <w:rPr>
          <w:rStyle w:val="StyleBoldUnderline"/>
          <w:rFonts w:ascii="Georgia" w:hAnsi="Georgia"/>
        </w:rPr>
        <w:t>telephone</w:t>
      </w:r>
      <w:r w:rsidRPr="00F5539C">
        <w:rPr>
          <w:rFonts w:ascii="Georgia" w:hAnsi="Georgia"/>
          <w:sz w:val="16"/>
        </w:rPr>
        <w:t xml:space="preserve"> </w:t>
      </w:r>
      <w:r w:rsidRPr="00F5539C">
        <w:rPr>
          <w:rStyle w:val="Emphasis"/>
          <w:rFonts w:ascii="Georgia" w:hAnsi="Georgia"/>
        </w:rPr>
        <w:t>metadata program</w:t>
      </w:r>
      <w:r w:rsidRPr="00F5539C">
        <w:rPr>
          <w:rFonts w:ascii="Georgia" w:hAnsi="Georgia"/>
          <w:sz w:val="16"/>
        </w:rPr>
        <w:t xml:space="preserve"> </w:t>
      </w:r>
      <w:r w:rsidRPr="00F5539C">
        <w:rPr>
          <w:rStyle w:val="StyleBoldUnderline"/>
          <w:rFonts w:ascii="Georgia" w:hAnsi="Georgia"/>
        </w:rPr>
        <w:t>under Section 215 of the PATRIOT Act</w:t>
      </w:r>
      <w:r w:rsidRPr="00F5539C">
        <w:rPr>
          <w:rFonts w:ascii="Georgia" w:hAnsi="Georgia"/>
          <w:sz w:val="16"/>
        </w:rPr>
        <w:t xml:space="preserve">. Signals Intelligence and Section 215 </w:t>
      </w:r>
      <w:proofErr w:type="gramStart"/>
      <w:r w:rsidRPr="00F5539C">
        <w:rPr>
          <w:rFonts w:ascii="Georgia" w:hAnsi="Georgia"/>
          <w:sz w:val="16"/>
        </w:rPr>
        <w:t>For</w:t>
      </w:r>
      <w:proofErr w:type="gramEnd"/>
      <w:r w:rsidRPr="00F5539C">
        <w:rPr>
          <w:rFonts w:ascii="Georgia" w:hAnsi="Georgia"/>
          <w:sz w:val="16"/>
        </w:rPr>
        <w:t xml:space="preserve"> decades, the United States has relied on robust signals intelligence to gather critical information related to the enemy. During World War I, World War II, the Korean War, the Vietnam War, and the Cold War, this country has depended on the technical capabilities of our national security agencies and the Department of Defense to intercept suspected enemy communications. As technology improved, so did the capabilities of the U.S. government to intercept suspected or known enemy communications. For the most part, the communications the United States was most interested in happened overseas and were gathered without a warrant. In the 1970s, after the Supreme Court decision in United States v. U.S. District Court (also known as “the Keith case”)[10] and the findings of the Senate’s so-called Church Committee, the Congress passed the Foreign Intelligence Surveillance Act of 1978 (FISA), which established a special court in Washington to review government requests for orders allowing for electronic surveillance</w:t>
      </w:r>
      <w:proofErr w:type="gramStart"/>
      <w:r w:rsidRPr="00F5539C">
        <w:rPr>
          <w:rFonts w:ascii="Georgia" w:hAnsi="Georgia"/>
          <w:sz w:val="16"/>
        </w:rPr>
        <w:t>.[</w:t>
      </w:r>
      <w:proofErr w:type="gramEnd"/>
      <w:r w:rsidRPr="00F5539C">
        <w:rPr>
          <w:rFonts w:ascii="Georgia" w:hAnsi="Georgia"/>
          <w:sz w:val="16"/>
        </w:rPr>
        <w:t>11] Pre-dating the Patriot Act, the FISA allowed the Director of the FBI to obtain orders from the Foreign Intelligence Surveillance Court (FISC) authorizing common carriers to provide the government certain business records for the purpose of foreign intelligence and international terrorism investigations. In order to obtain such an order, the government had to prove the existence of “specific and articulable facts giving reason to believe that the person to whom the records pertain [</w:t>
      </w:r>
      <w:proofErr w:type="gramStart"/>
      <w:r w:rsidRPr="00F5539C">
        <w:rPr>
          <w:rFonts w:ascii="Georgia" w:hAnsi="Georgia"/>
          <w:sz w:val="16"/>
        </w:rPr>
        <w:t>wa]s</w:t>
      </w:r>
      <w:proofErr w:type="gramEnd"/>
      <w:r w:rsidRPr="00F5539C">
        <w:rPr>
          <w:rFonts w:ascii="Georgia" w:hAnsi="Georgia"/>
          <w:sz w:val="16"/>
        </w:rPr>
        <w:t xml:space="preserve"> a foreign power or an agent of a foreign power.” After the horrific attacks of September 11, 2001, the United States Congress passed the USA PATRIOT Act. </w:t>
      </w:r>
      <w:r w:rsidRPr="00F5539C">
        <w:rPr>
          <w:rStyle w:val="StyleBoldUnderline"/>
          <w:rFonts w:ascii="Georgia" w:hAnsi="Georgia"/>
        </w:rPr>
        <w:t>The PATRIOT Act gave the intelligence community and counterterrorism investigators a number of lawful tools to detect and thwart future acts of international terrorism</w:t>
      </w:r>
      <w:r w:rsidRPr="00F5539C">
        <w:rPr>
          <w:rFonts w:ascii="Georgia" w:hAnsi="Georgia"/>
          <w:sz w:val="16"/>
        </w:rPr>
        <w:t xml:space="preserve">. Among other things, Section 215 of the PATRIOT Act substantially revised the FISA to provide for the production not only of “business records,” but also of “any tangible things” and to eliminate the restrictions on the types of businesses such orders can reach. The current version of the FISA as amended by Section 215 allows the Director of the FBI to “make an application for an order requiring the production of any tangible thing…for an investigation to obtain foreign intelligence information not concerning a United States person or to protect against international terrorism or clandestine intelligence activities.” Under the FISA as amended by Section 215 of the PATRIOT Act, the government—pursuant to an order from the FISC—has been collecting telephone metadata information in bulk since at least May 2006. The court orders to be produced “all call-detail records or ‘telephony metadata’ created by” United States telecommunications providers “including comprehensive communications routing information, including but not limited to” date and time of call, number called, and duration of call. Once the government has reasonable, articulable suspicion that a particular phone number is associated with a foreign terrorist organization, that seed number is searched across the government’s metadata. The search results yield phone numbers, and the metadata associated with them, which have been in contact with the seed—a step known as the first “hop.” Until recently, the National Security Agency (NSA) has been conducting three hops from the original seed number and analyzing the resulting data. The FISA as amended by Section 215 requires the Attorney General of the United States to adopt “specific minimization procedures governing the retention and dissemination by the [government] of [information] received.”[12] Those procedures include storing the metadata in a secure network, accessing the metadata only pursuant to a FISC court order, not disseminating query results outside of the NSA except under certain circumstances, and providing proper training and technical controls to relevant NSA personnel. </w:t>
      </w:r>
      <w:r w:rsidRPr="00F5539C">
        <w:rPr>
          <w:rStyle w:val="StyleBoldUnderline"/>
          <w:rFonts w:ascii="Georgia" w:hAnsi="Georgia"/>
        </w:rPr>
        <w:t xml:space="preserve">The </w:t>
      </w:r>
      <w:proofErr w:type="gramStart"/>
      <w:r w:rsidRPr="00F5539C">
        <w:rPr>
          <w:rStyle w:val="StyleBoldUnderline"/>
          <w:rFonts w:ascii="Georgia" w:hAnsi="Georgia"/>
        </w:rPr>
        <w:t>215 bulk</w:t>
      </w:r>
      <w:proofErr w:type="gramEnd"/>
      <w:r w:rsidRPr="00F5539C">
        <w:rPr>
          <w:rStyle w:val="StyleBoldUnderline"/>
          <w:rFonts w:ascii="Georgia" w:hAnsi="Georgia"/>
        </w:rPr>
        <w:t xml:space="preserve"> telephony metadata program does not collect, analyze, or listen to the content of telephone calls</w:t>
      </w:r>
      <w:r w:rsidRPr="00F5539C">
        <w:rPr>
          <w:rFonts w:ascii="Georgia" w:hAnsi="Georgia"/>
          <w:sz w:val="16"/>
        </w:rPr>
        <w:t>. The original order, which was good for 90 days, has been renewed 41 times since May 2006. The information is provided on a daily basis to the NSA, where it is kept for five years. On June 5, 2013, the English newspaper The Guardian published a copy of the FISC order that had been leaked illegally by former government contractor Edward Snowden, exposing the telephone metadata program. That leak and subsequent leaks by Snowden that were published by The Guardian and The Washington Post set in motion a frenzy of debate and discussion, nationally and internationally, about the efficacy of and need for gathering such data, as well as its implications for the privacy interests of American citizens. Following the Snowden disclosures and after the Obama Administration established the Privacy and Civil Liberties Oversight Board (PCLOB) and the President’s Review Group, the NSA limited its inquiries to two hops and required that a FISC judge find that the reasonable articulable suspicion standard has been satisfied before a seed can be queried. Both limitations were approved by a FISC order dated February 5, 2015. The American Civil Liberties Union subsequently sued the government, arguing that Section 215 was unconstitutional and that the statute did not authorize the bulk collection of telephone metadata. On May 7, 2015, the Court of Appeals for the Second Circuit held that Section 215 did not authorize the bulk telephone metadata program and that the program exceeded the scope of what Congress had authorized. The court declined to address the constitutional issue</w:t>
      </w:r>
      <w:proofErr w:type="gramStart"/>
      <w:r w:rsidRPr="00F5539C">
        <w:rPr>
          <w:rFonts w:ascii="Georgia" w:hAnsi="Georgia"/>
          <w:sz w:val="16"/>
        </w:rPr>
        <w:t>.[</w:t>
      </w:r>
      <w:proofErr w:type="gramEnd"/>
      <w:r w:rsidRPr="00F5539C">
        <w:rPr>
          <w:rFonts w:ascii="Georgia" w:hAnsi="Georgia"/>
          <w:sz w:val="16"/>
        </w:rPr>
        <w:t xml:space="preserve">13] Section 215 expires at the end of May 2015. The Way Forward </w:t>
      </w:r>
      <w:r w:rsidRPr="00F5539C">
        <w:rPr>
          <w:rStyle w:val="StyleBoldUnderline"/>
          <w:rFonts w:ascii="Georgia" w:hAnsi="Georgia"/>
        </w:rPr>
        <w:t>The United States is in a state of armed conflict against al-Qaeda, the Afghan Taliban, ISIS, and associated forces. It must therefore rely on all lawful tools of national security, including</w:t>
      </w:r>
      <w:r w:rsidRPr="00F5539C">
        <w:rPr>
          <w:rFonts w:ascii="Georgia" w:hAnsi="Georgia"/>
          <w:sz w:val="16"/>
        </w:rPr>
        <w:t xml:space="preserve"> but not limited to </w:t>
      </w:r>
      <w:r w:rsidRPr="00F5539C">
        <w:rPr>
          <w:rStyle w:val="StyleBoldUnderline"/>
          <w:rFonts w:ascii="Georgia" w:hAnsi="Georgia"/>
        </w:rPr>
        <w:t>robust signals intelligence</w:t>
      </w:r>
      <w:r w:rsidRPr="00F5539C">
        <w:rPr>
          <w:rFonts w:ascii="Georgia" w:hAnsi="Georgia"/>
          <w:sz w:val="16"/>
        </w:rPr>
        <w:t xml:space="preserve">. As the 9/11 Commission Report made crystal clear, </w:t>
      </w:r>
      <w:r w:rsidRPr="00F5539C">
        <w:rPr>
          <w:rStyle w:val="StyleBoldUnderline"/>
          <w:rFonts w:ascii="Georgia" w:hAnsi="Georgia"/>
        </w:rPr>
        <w:t>one of the key failures of the United States before the 9/11 attacks was the government’s inability to “connect the dots” between known or suspected terrorists. The artificial “wall” between domestic law enforcement and U.S. intelligence agencies, enacted during the 1990s, proved to be America’s Achilles’ heel.</w:t>
      </w:r>
      <w:r w:rsidRPr="00F5539C">
        <w:rPr>
          <w:rFonts w:ascii="Georgia" w:hAnsi="Georgia"/>
          <w:sz w:val="16"/>
        </w:rPr>
        <w:t xml:space="preserve"> Some analysts believe that </w:t>
      </w:r>
      <w:r w:rsidRPr="00F5539C">
        <w:rPr>
          <w:rStyle w:val="StyleBoldUnderline"/>
          <w:rFonts w:ascii="Georgia" w:hAnsi="Georgia"/>
        </w:rPr>
        <w:t>had America had a Section 215–type program in place before 9/11, U.S. intelligence, along with domestic law enforcement, would have been able to connect the dots and prevent at least some of the hijackers from launching their devastating attack</w:t>
      </w:r>
      <w:proofErr w:type="gramStart"/>
      <w:r w:rsidRPr="00F5539C">
        <w:rPr>
          <w:rFonts w:ascii="Georgia" w:hAnsi="Georgia"/>
          <w:sz w:val="16"/>
        </w:rPr>
        <w:t>.[</w:t>
      </w:r>
      <w:proofErr w:type="gramEnd"/>
      <w:r w:rsidRPr="00F5539C">
        <w:rPr>
          <w:rFonts w:ascii="Georgia" w:hAnsi="Georgia"/>
          <w:sz w:val="16"/>
        </w:rPr>
        <w:t xml:space="preserve">14] In fact, according to a report by the House Permanent Select Committee on Intelligence, using the </w:t>
      </w:r>
      <w:r w:rsidRPr="00F5539C">
        <w:rPr>
          <w:rStyle w:val="StyleBoldUnderline"/>
          <w:rFonts w:ascii="Georgia" w:hAnsi="Georgia"/>
        </w:rPr>
        <w:t>authorities under Section 215 of the PATRIOT Act and Section 702 of the FISA has contributed to thwarting 54 total international terrorist plots in 20 countries</w:t>
      </w:r>
      <w:r w:rsidRPr="00F5539C">
        <w:rPr>
          <w:rFonts w:ascii="Georgia" w:hAnsi="Georgia"/>
          <w:sz w:val="16"/>
        </w:rPr>
        <w:t xml:space="preserve">.[15] </w:t>
      </w:r>
      <w:r w:rsidRPr="00F5539C">
        <w:rPr>
          <w:rStyle w:val="StyleBoldUnderline"/>
          <w:rFonts w:ascii="Georgia" w:hAnsi="Georgia"/>
        </w:rPr>
        <w:t>Thirteen of those plots were directed inside the United States</w:t>
      </w:r>
      <w:r w:rsidRPr="00F5539C">
        <w:rPr>
          <w:rFonts w:ascii="Georgia" w:hAnsi="Georgia"/>
          <w:sz w:val="16"/>
        </w:rPr>
        <w:t>. As Americans, we cherish our constitutional rights, including our right to privacy. Numerous court decisions have held that data, in the hands of third-party providers, are not protected by the Fourth Amendment of the Constitution</w:t>
      </w:r>
      <w:proofErr w:type="gramStart"/>
      <w:r w:rsidRPr="00F5539C">
        <w:rPr>
          <w:rFonts w:ascii="Georgia" w:hAnsi="Georgia"/>
          <w:sz w:val="16"/>
        </w:rPr>
        <w:t>.[</w:t>
      </w:r>
      <w:proofErr w:type="gramEnd"/>
      <w:r w:rsidRPr="00F5539C">
        <w:rPr>
          <w:rFonts w:ascii="Georgia" w:hAnsi="Georgia"/>
          <w:sz w:val="16"/>
        </w:rPr>
        <w:t xml:space="preserve">16] There is a case pending before the Court of Appeals for the District of Columbia Circuit in which the issue before the court is whether Section 215 violates the Fourth Amendment; that court has not yet issued its opinion.[17] As Section 215 expires at the end of May 2015, policymakers are faced with the following quandary: How do they protect Americans from a determined enemy while respecting this nation’s healthy distrust of government surveillance? First, </w:t>
      </w:r>
      <w:r w:rsidRPr="00F5539C">
        <w:rPr>
          <w:rStyle w:val="StyleBoldUnderline"/>
          <w:rFonts w:ascii="Georgia" w:hAnsi="Georgia"/>
        </w:rPr>
        <w:t>given the increasing nature of the threat and the unique nature of this enemy, it would be unwise to completely abandon the use of telephone metadata in helping to disrupt future terrorist plots and/or gain intelligence about known or suspected foreign terrorists</w:t>
      </w:r>
      <w:r w:rsidRPr="00F5539C">
        <w:rPr>
          <w:rFonts w:ascii="Georgia" w:hAnsi="Georgia"/>
          <w:sz w:val="16"/>
        </w:rPr>
        <w:t xml:space="preserve">. Second, Senator Mitch McConnell (R–KY) has proposed a straight extension of Section 215 to the year 2020. However, that approach does not address the Second Circuit’s ruling that the statute as written does not authorize the bulk metadata collection program and would likely result in the federal district court judge who now has the case enjoining the government from continuing the program. </w:t>
      </w:r>
      <w:r w:rsidRPr="00F5539C">
        <w:rPr>
          <w:rStyle w:val="StyleBoldUnderline"/>
          <w:rFonts w:ascii="Georgia" w:hAnsi="Georgia"/>
        </w:rPr>
        <w:t>In view of ISIS and al-Qaeda’s renewed determination to strike the American homeland</w:t>
      </w:r>
      <w:r w:rsidRPr="00F5539C">
        <w:rPr>
          <w:rFonts w:ascii="Georgia" w:hAnsi="Georgia"/>
          <w:sz w:val="16"/>
        </w:rPr>
        <w:t xml:space="preserve">, there are three major policy options that Congress should consider. </w:t>
      </w:r>
      <w:proofErr w:type="gramStart"/>
      <w:r w:rsidRPr="00F5539C">
        <w:rPr>
          <w:rFonts w:ascii="Georgia" w:hAnsi="Georgia"/>
          <w:sz w:val="16"/>
        </w:rPr>
        <w:t>Policy Option No. 1.</w:t>
      </w:r>
      <w:proofErr w:type="gramEnd"/>
      <w:r w:rsidRPr="00F5539C">
        <w:rPr>
          <w:rFonts w:ascii="Georgia" w:hAnsi="Georgia"/>
          <w:sz w:val="16"/>
        </w:rPr>
        <w:t xml:space="preserve"> The first option would be to amend Section 215 specifically to allow the NSA to collect bulk telephone metadata and query that data pursuant to FISC court orders; codify the existing program as it has been modified by the Administration but add in cell phone data as well; and fold in the transparency, privacy, and civil liberties contained within the USA Freedom Act, discussed in detail below. Such an amendment would put the program on stronger statutory grounds and address the Second Circuit’s holding. There are technical and business practice arguments in favor of this, but it would not address the concerns of many that the government was maintaining a database of telephony metadata. While this approach offers the simplest method to query and analyze the metadata, as it is housed in one place, this approach currently suffers from lack of transparency, lack of civil liberties protections, and privacy concerns. In 2014, the National Research Council appointed a committee of experts to assess “the feasibility of creating software that would allow the U.S. intelligence community more easily to conduct targeted information acquisition rather than bulk collection”[18] as called for in Section 5(d) of Presidential Policy Directive 28. Committee members and experts included people from Oracle, Microsoft, Google, and other industry and academic experts. After a thorough review, these experts found that there is currently no technologically feasible alternative to the current metadata bulk collection platform. It is safe to assume that the commercial IT world is already working to find a way to provide the tools to do just that sort of analysis. Today, only by keeping all the data together and making appropriate inquiries of the data can the dots be connected, but in the immediate future, other options should become available. </w:t>
      </w:r>
      <w:proofErr w:type="gramStart"/>
      <w:r w:rsidRPr="00F5539C">
        <w:rPr>
          <w:rFonts w:ascii="Georgia" w:hAnsi="Georgia"/>
          <w:sz w:val="16"/>
        </w:rPr>
        <w:t>Policy Option No. 2.</w:t>
      </w:r>
      <w:proofErr w:type="gramEnd"/>
      <w:r w:rsidRPr="00F5539C">
        <w:rPr>
          <w:rFonts w:ascii="Georgia" w:hAnsi="Georgia"/>
          <w:sz w:val="16"/>
        </w:rPr>
        <w:t xml:space="preserve"> The chief concern among policymakers who are skeptical of government surveillance, and in particular Section 215, is that it is the government that holds the telephony metadata. Such policymakers have also noted that there are not enough privacy protections built into the existing program. One solution to the first concern would be to establish and require that a private, </w:t>
      </w:r>
      <w:proofErr w:type="gramStart"/>
      <w:r w:rsidRPr="00F5539C">
        <w:rPr>
          <w:rFonts w:ascii="Georgia" w:hAnsi="Georgia"/>
          <w:sz w:val="16"/>
        </w:rPr>
        <w:t>third-party</w:t>
      </w:r>
      <w:proofErr w:type="gramEnd"/>
      <w:r w:rsidRPr="00F5539C">
        <w:rPr>
          <w:rFonts w:ascii="Georgia" w:hAnsi="Georgia"/>
          <w:sz w:val="16"/>
        </w:rPr>
        <w:t xml:space="preserve"> entity house the telephony metadata, including cell phone metadata. The metadata would be collected in bulk but housed by a private third party. Court orders from the FISC would authorize select employees of the private entity, with appropriate security clearances, to query the database. Just as in policy option number one, the Congress could add transparency, civil liberties, and privacy protections to the FISC and program, as discussed below. This alternative would take time to develop and has gained little traction on either side of the debate. </w:t>
      </w:r>
      <w:proofErr w:type="gramStart"/>
      <w:r w:rsidRPr="00F5539C">
        <w:rPr>
          <w:rFonts w:ascii="Georgia" w:hAnsi="Georgia"/>
          <w:sz w:val="16"/>
        </w:rPr>
        <w:t>Policy Option No. 3.</w:t>
      </w:r>
      <w:proofErr w:type="gramEnd"/>
      <w:r w:rsidRPr="00F5539C">
        <w:rPr>
          <w:rFonts w:ascii="Georgia" w:hAnsi="Georgia"/>
          <w:sz w:val="16"/>
        </w:rPr>
        <w:t xml:space="preserve"> The third policy option is the House-passed USA FREEDOM Act—legislation that reauthorizes Section 215 and reforms it to end government bulk collection of telephone metadata by the NSA. Instead, the metadata resides with the telephone carriers, where the government will have access to it subject to a court order by the FISC. The USA FREEDOM Act replaces bulk collection with a program called a “Call Detail Record.” Under this new program, whenever the NSA feels it has reasonable, articulable suspicion that a phone number is associated with international terrorism, it can seek an order to access information about that number from the FISC. If the FISC gives the order, the NSA will submit one or several queries to the telecom companies for historical and real-time data on the number in question. At that time, both historical and real-time data related to the suspicious number will flow into the NSA, as well as data on the two generations of numbers surrounding it (referred to as “hops”). This information will flow on a 24/7 basis for 180 days, double the amount of time that a FISC order currently authorizes. At the end of 180 days, the NSA can seek renewal for another 180-day time period. Ending the bulk collection of telephone metadata by the government, or even housing it in a private third-party entity, may encumber the ability of the intelligence community to analyze all the data in real time across a known pool of data. Such a change will inevitably slow down investigators, but as the technology changes, this should be rectified. That said, numerous intelligence community leaders have said that while it is far from ideal, they could live with such a system, understanding that America is accepting some risk by doing so. Section 102 provides for emergency authority for the Attorney General to require emergency production of tangible things absent a court order as long as he or she informs a FISC judge and subsequently makes an application to the court within seven days after taking this action. The USA FREEDOM Act also establishes several civil liberties protections for the existing program as it relates to the telephone metadata program. Section 401 of the Act requires the presiding judges of the FISC to designate not fewer than five individuals to be eligible to serve as amicus curiae—friends of the court. Those designated shall be experts in privacy and civil liberties, intelligence collection, and communications technology and be eligible for a security clearance. The amicus curiae serve to assist the court in the consideration of any novel or significant interpretation of the law. Section 402 of the Act also mandates the Director of National Intelligence, in consultation with the Attorney </w:t>
      </w:r>
      <w:proofErr w:type="gramStart"/>
      <w:r w:rsidRPr="00F5539C">
        <w:rPr>
          <w:rFonts w:ascii="Georgia" w:hAnsi="Georgia"/>
          <w:sz w:val="16"/>
        </w:rPr>
        <w:t>General,</w:t>
      </w:r>
      <w:proofErr w:type="gramEnd"/>
      <w:r w:rsidRPr="00F5539C">
        <w:rPr>
          <w:rFonts w:ascii="Georgia" w:hAnsi="Georgia"/>
          <w:sz w:val="16"/>
        </w:rPr>
        <w:t xml:space="preserve"> to conduct a declassification review of each decision, order, or opinion by the FISC and, to the extent practicable, make those decisions, orders, or opinions publicly available. The USA FREEDOM Act also contains other reforms, including prohibiting bulk collection utilizing FISA pen register and the “trap and trace” procedures in Section 201. The Act is the only legislative vehicle that has passed a chamber of Congress. It is not perfect and could be improved. For example, there should be a uniform period of time for carriers to maintain the telephone metadata. Another could be designating a specific format in which the carriers must maintain the data to allow more expeditious analysis once the data is appropriately obtained. The USA FREEDOM Act strikes a balance between maintaining our national security capabilities and protecting privacy and civil liberties, and this should always be the goal. Conclusion </w:t>
      </w:r>
      <w:r w:rsidRPr="00F5539C">
        <w:rPr>
          <w:rStyle w:val="StyleBoldUnderline"/>
          <w:rFonts w:ascii="Georgia" w:hAnsi="Georgia"/>
        </w:rPr>
        <w:t>The threat of international terrorism is real and on the rise. The United States remains in a state of armed conflict against non-state actors: al-Qaeda, the Afghan Taliban, ISIS, and associated forces. Winning this armed conflict requires a coordinated, sophisticated, and comprehensive strategy that harnesses all aspects of America’s national power</w:t>
      </w:r>
      <w:r w:rsidRPr="00F5539C">
        <w:rPr>
          <w:rFonts w:ascii="Georgia" w:hAnsi="Georgia"/>
          <w:sz w:val="16"/>
        </w:rPr>
        <w:t xml:space="preserve">. For decades, </w:t>
      </w:r>
      <w:r w:rsidRPr="00F5539C">
        <w:rPr>
          <w:rStyle w:val="StyleBoldUnderline"/>
          <w:rFonts w:ascii="Georgia" w:hAnsi="Georgia"/>
        </w:rPr>
        <w:t>over many armed conflicts, the United States has relied on and utilized the fruits of lawful signals intelligence to disrupt, degrade, detect, and ultimately defeat the enemies of the United States</w:t>
      </w:r>
      <w:r w:rsidRPr="00F5539C">
        <w:rPr>
          <w:rFonts w:ascii="Georgia" w:hAnsi="Georgia"/>
          <w:sz w:val="16"/>
        </w:rPr>
        <w:t xml:space="preserve">. Today, </w:t>
      </w:r>
      <w:r w:rsidRPr="00F5539C">
        <w:rPr>
          <w:rStyle w:val="StyleBoldUnderline"/>
          <w:rFonts w:ascii="Georgia" w:hAnsi="Georgia"/>
        </w:rPr>
        <w:t>because of stunning advances in technology, we have the ability to search through billions of anonymous bits of telephone call data and draw connections among known and suspected foreign terrorists about whom we otherwise might never have known</w:t>
      </w:r>
      <w:r w:rsidRPr="00F5539C">
        <w:rPr>
          <w:rFonts w:ascii="Georgia" w:hAnsi="Georgia"/>
          <w:sz w:val="16"/>
        </w:rPr>
        <w:t xml:space="preserve">. </w:t>
      </w:r>
      <w:r w:rsidRPr="00F5539C">
        <w:rPr>
          <w:rStyle w:val="StyleBoldUnderline"/>
          <w:rFonts w:ascii="Georgia" w:hAnsi="Georgia"/>
        </w:rPr>
        <w:t>Those connections and the connections made possible by other aspects of national power enable those who defend our freedoms to keep us safe</w:t>
      </w:r>
      <w:r w:rsidRPr="00F5539C">
        <w:rPr>
          <w:rFonts w:ascii="Georgia" w:hAnsi="Georgia"/>
          <w:sz w:val="16"/>
        </w:rPr>
        <w:t xml:space="preserve">. In crafting the best policies with respect to mining telephone metadata, Congress has a solemn duty to abide by the Constitution, particularly our Fourth Amendment right to be secure in our persons, houses, papers, and effects against “unreasonable searches and seizures.” At the same time, </w:t>
      </w:r>
      <w:r w:rsidRPr="00F5539C">
        <w:rPr>
          <w:rStyle w:val="StyleBoldUnderline"/>
          <w:rFonts w:ascii="Georgia" w:hAnsi="Georgia"/>
        </w:rPr>
        <w:t xml:space="preserve">Congress has to recognize that telephone metadata is not a subscriber’s personal property: </w:t>
      </w:r>
      <w:proofErr w:type="gramStart"/>
      <w:r w:rsidRPr="00F5539C">
        <w:rPr>
          <w:rStyle w:val="StyleBoldUnderline"/>
          <w:rFonts w:ascii="Georgia" w:hAnsi="Georgia"/>
        </w:rPr>
        <w:t>It is owned by the telephone companies as part of their business records</w:t>
      </w:r>
      <w:proofErr w:type="gramEnd"/>
      <w:r w:rsidRPr="00F5539C">
        <w:rPr>
          <w:rStyle w:val="StyleBoldUnderline"/>
          <w:rFonts w:ascii="Georgia" w:hAnsi="Georgia"/>
        </w:rPr>
        <w:t>. Yet the data is sensitive, and American citizens expect that their phone records, even if they do not own them, are private information</w:t>
      </w:r>
      <w:r w:rsidRPr="00F5539C">
        <w:rPr>
          <w:rFonts w:ascii="Georgia" w:hAnsi="Georgia"/>
          <w:sz w:val="16"/>
        </w:rPr>
        <w:t xml:space="preserve">. Congress must find a way to balance these two interests, because </w:t>
      </w:r>
      <w:r w:rsidRPr="00F5539C">
        <w:rPr>
          <w:rStyle w:val="StyleBoldUnderline"/>
          <w:rFonts w:ascii="Georgia" w:hAnsi="Georgia"/>
        </w:rPr>
        <w:t>allowing the capacity to query third-party telephone metadata—signals intelligence—to expire is unwise and dangerous, especially during a time of armed conflict</w:t>
      </w:r>
      <w:r w:rsidRPr="00F5539C">
        <w:rPr>
          <w:rFonts w:ascii="Georgia" w:hAnsi="Georgia"/>
          <w:sz w:val="16"/>
        </w:rPr>
        <w:t>.</w:t>
      </w:r>
    </w:p>
    <w:p w14:paraId="5905B57D" w14:textId="77777777" w:rsidR="00AC01B3" w:rsidRPr="00F5539C" w:rsidRDefault="00AC01B3" w:rsidP="00AC01B3">
      <w:pPr>
        <w:rPr>
          <w:rFonts w:ascii="Georgia" w:hAnsi="Georgia"/>
          <w:sz w:val="16"/>
        </w:rPr>
      </w:pPr>
    </w:p>
    <w:p w14:paraId="0FAB8087" w14:textId="569FC642" w:rsidR="000379E9" w:rsidRPr="00F5539C" w:rsidRDefault="000379E9" w:rsidP="000379E9">
      <w:pPr>
        <w:pStyle w:val="Heading4"/>
        <w:rPr>
          <w:rFonts w:ascii="Georgia" w:hAnsi="Georgia"/>
        </w:rPr>
      </w:pPr>
      <w:r w:rsidRPr="00F5539C">
        <w:rPr>
          <w:rFonts w:ascii="Georgia" w:hAnsi="Georgia"/>
        </w:rPr>
        <w:t>Surveillance key to stop lone wolf terrorism – multiple scenarios for WMD use – generic defense doesn’t apply</w:t>
      </w:r>
    </w:p>
    <w:p w14:paraId="416E8539" w14:textId="77777777" w:rsidR="000379E9" w:rsidRPr="00F5539C" w:rsidRDefault="000379E9" w:rsidP="000379E9">
      <w:pPr>
        <w:rPr>
          <w:rStyle w:val="StyleStyleBold12pt"/>
          <w:rFonts w:ascii="Georgia" w:hAnsi="Georgia"/>
          <w:b w:val="0"/>
        </w:rPr>
      </w:pPr>
      <w:r w:rsidRPr="00F5539C">
        <w:rPr>
          <w:rStyle w:val="StyleStyleBold12pt"/>
          <w:rFonts w:ascii="Georgia" w:hAnsi="Georgia"/>
        </w:rPr>
        <w:t xml:space="preserve">Lederman chief counsel for national security and investigations of the U.S. Senate Homeland Security and Governmental Affairs Committee ’12 </w:t>
      </w:r>
      <w:r w:rsidRPr="00F5539C">
        <w:rPr>
          <w:rStyle w:val="StyleStyleBold12pt"/>
          <w:rFonts w:ascii="Georgia" w:hAnsi="Georgia"/>
          <w:b w:val="0"/>
        </w:rPr>
        <w:t>(Gordon, “The Threat from Within: What Is the Scope of Homegrown Terrorism?” July 1, http://www.abajournal.com/magazine/article/the_threat_from_within_what_is_the_scope_of_homegrown_terrorism, ME)</w:t>
      </w:r>
    </w:p>
    <w:p w14:paraId="47F9AECD" w14:textId="77777777" w:rsidR="000379E9" w:rsidRPr="00F5539C" w:rsidRDefault="000379E9" w:rsidP="000379E9">
      <w:pPr>
        <w:rPr>
          <w:rFonts w:ascii="Georgia" w:hAnsi="Georgia"/>
          <w:sz w:val="16"/>
        </w:rPr>
      </w:pPr>
      <w:r w:rsidRPr="00F5539C">
        <w:rPr>
          <w:rStyle w:val="StyleBoldUnderline"/>
          <w:rFonts w:ascii="Georgia" w:hAnsi="Georgia"/>
        </w:rPr>
        <w:t>Homegrown terrorism is a major national security threat to the United States</w:t>
      </w:r>
      <w:r w:rsidRPr="00F5539C">
        <w:rPr>
          <w:rFonts w:ascii="Georgia" w:hAnsi="Georgia"/>
          <w:sz w:val="16"/>
        </w:rPr>
        <w:t xml:space="preserve"> in the 21st century </w:t>
      </w:r>
      <w:r w:rsidRPr="00F5539C">
        <w:rPr>
          <w:rStyle w:val="StyleBoldUnderline"/>
          <w:rFonts w:ascii="Georgia" w:hAnsi="Georgia"/>
        </w:rPr>
        <w:t>because of</w:t>
      </w:r>
      <w:r w:rsidRPr="00F5539C">
        <w:rPr>
          <w:rFonts w:ascii="Georgia" w:hAnsi="Georgia"/>
          <w:sz w:val="16"/>
        </w:rPr>
        <w:t xml:space="preserve"> the combination of violent extremist ideology—especially violent Islamist extremism and its suicidal terrorism—with </w:t>
      </w:r>
      <w:r w:rsidRPr="00F5539C">
        <w:rPr>
          <w:rStyle w:val="Emphasis"/>
          <w:rFonts w:ascii="Georgia" w:hAnsi="Georgia"/>
        </w:rPr>
        <w:t>the Internet accelerating an individual’s radicalization</w:t>
      </w:r>
      <w:r w:rsidRPr="00F5539C">
        <w:rPr>
          <w:rFonts w:ascii="Georgia" w:hAnsi="Georgia"/>
          <w:sz w:val="16"/>
        </w:rPr>
        <w:t xml:space="preserve"> </w:t>
      </w:r>
      <w:r w:rsidRPr="00F5539C">
        <w:rPr>
          <w:rStyle w:val="StyleBoldUnderline"/>
          <w:rFonts w:ascii="Georgia" w:hAnsi="Georgia"/>
        </w:rPr>
        <w:t>and</w:t>
      </w:r>
      <w:r w:rsidRPr="00F5539C">
        <w:rPr>
          <w:rFonts w:ascii="Georgia" w:hAnsi="Georgia"/>
          <w:sz w:val="16"/>
        </w:rPr>
        <w:t xml:space="preserve"> with </w:t>
      </w:r>
      <w:r w:rsidRPr="00F5539C">
        <w:rPr>
          <w:rStyle w:val="StyleBoldUnderline"/>
          <w:rFonts w:ascii="Georgia" w:hAnsi="Georgia"/>
        </w:rPr>
        <w:t>the</w:t>
      </w:r>
      <w:r w:rsidRPr="00F5539C">
        <w:rPr>
          <w:rFonts w:ascii="Georgia" w:hAnsi="Georgia"/>
          <w:sz w:val="16"/>
        </w:rPr>
        <w:t xml:space="preserve"> </w:t>
      </w:r>
      <w:r w:rsidRPr="00F5539C">
        <w:rPr>
          <w:rStyle w:val="Emphasis"/>
          <w:rFonts w:ascii="Georgia" w:hAnsi="Georgia"/>
        </w:rPr>
        <w:t>proliferation of technology enabling an individual to cause mass casualties or widespread disruption</w:t>
      </w:r>
      <w:r w:rsidRPr="00F5539C">
        <w:rPr>
          <w:rFonts w:ascii="Georgia" w:hAnsi="Georgia"/>
          <w:sz w:val="16"/>
        </w:rPr>
        <w:t xml:space="preserve">. In other words, </w:t>
      </w:r>
      <w:r w:rsidRPr="00F5539C">
        <w:rPr>
          <w:rStyle w:val="StyleBoldUnderline"/>
          <w:rFonts w:ascii="Georgia" w:hAnsi="Georgia"/>
        </w:rPr>
        <w:t>the scope of the insider threat to the U</w:t>
      </w:r>
      <w:r w:rsidRPr="00F5539C">
        <w:rPr>
          <w:rFonts w:ascii="Georgia" w:hAnsi="Georgia"/>
          <w:sz w:val="16"/>
        </w:rPr>
        <w:t xml:space="preserve">nited </w:t>
      </w:r>
      <w:r w:rsidRPr="00F5539C">
        <w:rPr>
          <w:rStyle w:val="StyleBoldUnderline"/>
          <w:rFonts w:ascii="Georgia" w:hAnsi="Georgia"/>
        </w:rPr>
        <w:t>S</w:t>
      </w:r>
      <w:r w:rsidRPr="00F5539C">
        <w:rPr>
          <w:rFonts w:ascii="Georgia" w:hAnsi="Georgia"/>
          <w:sz w:val="16"/>
        </w:rPr>
        <w:t xml:space="preserve">tates in the 21st century </w:t>
      </w:r>
      <w:r w:rsidRPr="00F5539C">
        <w:rPr>
          <w:rStyle w:val="Emphasis"/>
          <w:rFonts w:ascii="Georgia" w:hAnsi="Georgia"/>
        </w:rPr>
        <w:t>is virtually unprecedented</w:t>
      </w:r>
      <w:r w:rsidRPr="00F5539C">
        <w:rPr>
          <w:rFonts w:ascii="Georgia" w:hAnsi="Georgia"/>
          <w:sz w:val="16"/>
        </w:rPr>
        <w:t>—</w:t>
      </w:r>
      <w:r w:rsidRPr="00F5539C">
        <w:rPr>
          <w:rStyle w:val="StyleBoldUnderline"/>
          <w:rFonts w:ascii="Georgia" w:hAnsi="Georgia"/>
        </w:rPr>
        <w:t>there exists the potential for an individual within the U</w:t>
      </w:r>
      <w:r w:rsidRPr="00F5539C">
        <w:rPr>
          <w:rFonts w:ascii="Georgia" w:hAnsi="Georgia"/>
          <w:sz w:val="16"/>
        </w:rPr>
        <w:t xml:space="preserve">nited </w:t>
      </w:r>
      <w:r w:rsidRPr="00F5539C">
        <w:rPr>
          <w:rStyle w:val="StyleBoldUnderline"/>
          <w:rFonts w:ascii="Georgia" w:hAnsi="Georgia"/>
        </w:rPr>
        <w:t>S</w:t>
      </w:r>
      <w:r w:rsidRPr="00F5539C">
        <w:rPr>
          <w:rFonts w:ascii="Georgia" w:hAnsi="Georgia"/>
          <w:sz w:val="16"/>
        </w:rPr>
        <w:t xml:space="preserve">tates, segregated within his or her own Internet community of sympathizers, </w:t>
      </w:r>
      <w:r w:rsidRPr="00F5539C">
        <w:rPr>
          <w:rStyle w:val="StyleBoldUnderline"/>
          <w:rFonts w:ascii="Georgia" w:hAnsi="Georgia"/>
        </w:rPr>
        <w:t>to radicalize to violent extremism and then</w:t>
      </w:r>
      <w:r w:rsidRPr="00F5539C">
        <w:rPr>
          <w:rFonts w:ascii="Georgia" w:hAnsi="Georgia"/>
          <w:sz w:val="16"/>
        </w:rPr>
        <w:t xml:space="preserve"> to </w:t>
      </w:r>
      <w:r w:rsidRPr="00F5539C">
        <w:rPr>
          <w:rStyle w:val="StyleBoldUnderline"/>
          <w:rFonts w:ascii="Georgia" w:hAnsi="Georgia"/>
        </w:rPr>
        <w:t xml:space="preserve">utilize modern technology to </w:t>
      </w:r>
      <w:r w:rsidRPr="00F5539C">
        <w:rPr>
          <w:rStyle w:val="Emphasis"/>
          <w:rFonts w:ascii="Georgia" w:hAnsi="Georgia"/>
        </w:rPr>
        <w:t>kill millions of people or to hobble critical infrastructure</w:t>
      </w:r>
      <w:r w:rsidRPr="00F5539C">
        <w:rPr>
          <w:rFonts w:ascii="Georgia" w:hAnsi="Georgia"/>
          <w:sz w:val="16"/>
        </w:rPr>
        <w:t xml:space="preserve">. </w:t>
      </w:r>
      <w:r w:rsidRPr="00F5539C">
        <w:rPr>
          <w:rStyle w:val="StyleBoldUnderline"/>
          <w:rFonts w:ascii="Georgia" w:hAnsi="Georgia"/>
        </w:rPr>
        <w:t>This</w:t>
      </w:r>
      <w:r w:rsidRPr="00F5539C">
        <w:rPr>
          <w:rFonts w:ascii="Georgia" w:hAnsi="Georgia"/>
          <w:sz w:val="16"/>
        </w:rPr>
        <w:t xml:space="preserve"> insider threat </w:t>
      </w:r>
      <w:r w:rsidRPr="00F5539C">
        <w:rPr>
          <w:rStyle w:val="StyleBoldUnderline"/>
          <w:rFonts w:ascii="Georgia" w:hAnsi="Georgia"/>
        </w:rPr>
        <w:t>requires a greater emphasis on</w:t>
      </w:r>
      <w:r w:rsidRPr="00F5539C">
        <w:rPr>
          <w:rFonts w:ascii="Georgia" w:hAnsi="Georgia"/>
          <w:sz w:val="16"/>
        </w:rPr>
        <w:t xml:space="preserve"> </w:t>
      </w:r>
      <w:r w:rsidRPr="00F5539C">
        <w:rPr>
          <w:rStyle w:val="Emphasis"/>
          <w:rFonts w:ascii="Georgia" w:hAnsi="Georgia"/>
        </w:rPr>
        <w:t>preventing</w:t>
      </w:r>
      <w:r w:rsidRPr="00F5539C">
        <w:rPr>
          <w:rFonts w:ascii="Georgia" w:hAnsi="Georgia"/>
          <w:sz w:val="16"/>
        </w:rPr>
        <w:t xml:space="preserve"> potentially </w:t>
      </w:r>
      <w:r w:rsidRPr="00F5539C">
        <w:rPr>
          <w:rStyle w:val="Emphasis"/>
          <w:rFonts w:ascii="Georgia" w:hAnsi="Georgia"/>
        </w:rPr>
        <w:t>catastrophic attacks before they occur</w:t>
      </w:r>
      <w:r w:rsidRPr="00F5539C">
        <w:rPr>
          <w:rFonts w:ascii="Georgia" w:hAnsi="Georgia"/>
          <w:sz w:val="16"/>
        </w:rPr>
        <w:t xml:space="preserve">. The attacks of Sept. 11, 2001, heightened America’s consciousness to the threat posed by violent Islamist extremism. “Violent Islamist extremism” refers to the ideology advocating creation of a global state that would impose the most radical version of Islamic law and the use of violence against non-Muslim military personnel and civilians and even against Muslim opponents of this ideology. To recruit adherents, violent Islamist extremism utilizes a narrative that the West, led by the United States, is at war with Islam. The process by which individuals adopt violent Islamist extremism is commonly called “radicalization.” Violent Islamist extremists demonstrated on 9/11 and in subsequent plots that they seek to kill large numbers of U.S. civilians domestically, and al-Qaida leadership has sanctioned the use and pursued the development of weapons of mass destruction. Moreover, the </w:t>
      </w:r>
      <w:r w:rsidRPr="00F5539C">
        <w:rPr>
          <w:rStyle w:val="StyleBoldUnderline"/>
          <w:rFonts w:ascii="Georgia" w:hAnsi="Georgia"/>
        </w:rPr>
        <w:t>9/11</w:t>
      </w:r>
      <w:r w:rsidRPr="00F5539C">
        <w:rPr>
          <w:rFonts w:ascii="Georgia" w:hAnsi="Georgia"/>
          <w:sz w:val="16"/>
        </w:rPr>
        <w:t xml:space="preserve"> attacks </w:t>
      </w:r>
      <w:r w:rsidRPr="00F5539C">
        <w:rPr>
          <w:rStyle w:val="StyleBoldUnderline"/>
          <w:rFonts w:ascii="Georgia" w:hAnsi="Georgia"/>
        </w:rPr>
        <w:t>showed violent Islamist extremists’ willingness to commit suicide while attacking—thus making them difficult to deter</w:t>
      </w:r>
      <w:r w:rsidRPr="00F5539C">
        <w:rPr>
          <w:rFonts w:ascii="Georgia" w:hAnsi="Georgia"/>
          <w:sz w:val="16"/>
        </w:rPr>
        <w:t xml:space="preserve">. </w:t>
      </w:r>
      <w:r w:rsidRPr="00F5539C">
        <w:rPr>
          <w:rStyle w:val="StyleBoldUnderline"/>
          <w:rFonts w:ascii="Georgia" w:hAnsi="Georgia"/>
        </w:rPr>
        <w:t>These characteristics make violent Islamist extremism the most dangerous terrorist threat to the United States</w:t>
      </w:r>
      <w:r w:rsidRPr="00F5539C">
        <w:rPr>
          <w:rFonts w:ascii="Georgia" w:hAnsi="Georgia"/>
          <w:sz w:val="16"/>
        </w:rPr>
        <w:t xml:space="preserve">. Indeed, the Obama administration has identified this threat—which it calls “violent extremism and terrorism inspired by al-Qaida and its affiliates and adherents”—as </w:t>
      </w:r>
      <w:r w:rsidRPr="00F5539C">
        <w:rPr>
          <w:rStyle w:val="Emphasis"/>
          <w:rFonts w:ascii="Georgia" w:hAnsi="Georgia"/>
        </w:rPr>
        <w:t>the “pre-eminent”</w:t>
      </w:r>
      <w:r w:rsidRPr="00F5539C">
        <w:rPr>
          <w:rFonts w:ascii="Georgia" w:hAnsi="Georgia"/>
          <w:sz w:val="16"/>
        </w:rPr>
        <w:t xml:space="preserve"> violent extremist </w:t>
      </w:r>
      <w:r w:rsidRPr="00F5539C">
        <w:rPr>
          <w:rStyle w:val="Emphasis"/>
          <w:rFonts w:ascii="Georgia" w:hAnsi="Georgia"/>
        </w:rPr>
        <w:t>threat</w:t>
      </w:r>
      <w:r w:rsidRPr="00F5539C">
        <w:rPr>
          <w:rFonts w:ascii="Georgia" w:hAnsi="Georgia"/>
          <w:sz w:val="16"/>
        </w:rPr>
        <w:t xml:space="preserve"> to the United States. The 9/11 hijackers came from outside the United States to attack. During the initial years after 9/11, the U.S. government assumed that the United States’ experience as a melting pot of immigrants pursuing the American dream was a bulwark against U.S. citizens—native and immigrant—radicalizing to violent Islamist extremism. This assumption seemed generally correct because there were only 21 cases of homegrown violent Islamist extremism—that is, terrorist attacks or plots by U.S. citizens, permanent residents or visitors radicalized largely within the United States—from Sept. 11, 2001 until April 2009. But </w:t>
      </w:r>
      <w:r w:rsidRPr="00F5539C">
        <w:rPr>
          <w:rStyle w:val="StyleBoldUnderline"/>
          <w:rFonts w:ascii="Georgia" w:hAnsi="Georgia"/>
        </w:rPr>
        <w:t>since May 2009, there have been 32 cases of homegrown violent Islamist extremism</w:t>
      </w:r>
      <w:r w:rsidRPr="00F5539C">
        <w:rPr>
          <w:rFonts w:ascii="Georgia" w:hAnsi="Georgia"/>
          <w:sz w:val="16"/>
        </w:rPr>
        <w:t xml:space="preserve">. Two of these post-2009 cases have resulted in deaths on U.S. soil. On June 1, 2009, Carlos Bledsoe killed one service member and wounded a second at a military recruiting station in Little Rock, Ark. And on Nov. 5, 2009, 12 service members and one Department of Defense civilian were killed and 32 wounded at Fort Hood, Texas. Army-trained psychologist Major Nidal Hasan, who reportedly had radicalized to violent Islamist extremism during his military medical training, is being court-martialed for the attack. Other notable plots have included one in 2008 led by Najibullah Zazi to attack the New York City subway system and the attempt on May 1, 2010, by Faisal Shahzad to detonate a car bomb in Manhattan’s Times Square. The vast majority of these cases have not involved plans for suicide, but Zazi and his fellow plotters did plan their attack as a suicide mission and several Americans who joined the al-Shabaab terrorist group in Somalia reportedly became suicide attackers there. To be sure, these cases of homegrown violent Islamist extremism represent a tiny percentage of the estimated 6 million Muslim-Americans. Moreover, as Presidents George W. Bush and Barack Obama have stressed since 9/11, the United States is not at war with Islam but rather with adherents to an ideology that perverts it. However, this upward trend in cases is worrisome particularly when combined with the role of the Internet and the proliferation of destructive and disruptive technology. </w:t>
      </w:r>
      <w:r w:rsidRPr="00F5539C">
        <w:rPr>
          <w:rStyle w:val="StyleBoldUnderline"/>
          <w:rFonts w:ascii="Georgia" w:hAnsi="Georgia"/>
        </w:rPr>
        <w:t>The Internet has facilitated radicalization to violent Islamist extremism and resulting terrorist activity</w:t>
      </w:r>
      <w:r w:rsidRPr="00F5539C">
        <w:rPr>
          <w:rFonts w:ascii="Georgia" w:hAnsi="Georgia"/>
          <w:sz w:val="16"/>
        </w:rPr>
        <w:t xml:space="preserve">. To be sure, the Internet has provided billions of people with access to information, and social media has played a critical role in democratic revolutions across the world. However, </w:t>
      </w:r>
      <w:r w:rsidRPr="00F5539C">
        <w:rPr>
          <w:rStyle w:val="StyleBoldUnderline"/>
          <w:rFonts w:ascii="Georgia" w:hAnsi="Georgia"/>
        </w:rPr>
        <w:t>the Internet has</w:t>
      </w:r>
      <w:r w:rsidRPr="00F5539C">
        <w:rPr>
          <w:rFonts w:ascii="Georgia" w:hAnsi="Georgia"/>
          <w:sz w:val="16"/>
        </w:rPr>
        <w:t xml:space="preserve"> also </w:t>
      </w:r>
      <w:r w:rsidRPr="00F5539C">
        <w:rPr>
          <w:rStyle w:val="StyleBoldUnderline"/>
          <w:rFonts w:ascii="Georgia" w:hAnsi="Georgia"/>
        </w:rPr>
        <w:t>enabled radicalization, with violent Islamist extremists becoming adept at using the Internet to spread their propaganda</w:t>
      </w:r>
      <w:r w:rsidRPr="00F5539C">
        <w:rPr>
          <w:rFonts w:ascii="Georgia" w:hAnsi="Georgia"/>
          <w:sz w:val="16"/>
        </w:rPr>
        <w:t xml:space="preserve">. </w:t>
      </w:r>
      <w:r w:rsidRPr="00F5539C">
        <w:rPr>
          <w:rStyle w:val="StyleBoldUnderline"/>
          <w:rFonts w:ascii="Georgia" w:hAnsi="Georgia"/>
        </w:rPr>
        <w:t>Violent Islamist extremists originally used password-protected forums, but they are now present on mainstream sites such as YouTube. The Internet enables individuals who are vulnerable to radicalization to find violent Islamist extremist material easily and to self-segregate and interact only with individuals who share that ideology—</w:t>
      </w:r>
      <w:r w:rsidRPr="00F5539C">
        <w:rPr>
          <w:rStyle w:val="Emphasis"/>
          <w:rFonts w:ascii="Georgia" w:hAnsi="Georgia"/>
        </w:rPr>
        <w:t>and in the privacy of their own homes</w:t>
      </w:r>
      <w:r w:rsidRPr="00F5539C">
        <w:rPr>
          <w:rFonts w:ascii="Georgia" w:hAnsi="Georgia"/>
          <w:sz w:val="16"/>
        </w:rPr>
        <w:t xml:space="preserve">. To be sure, homegrown violent Islamist extremist plots to date have not involved weapons of mass destruction but rather conventional explosives and firearms. Of course, firearms can cause significant casualties, such as the terrorist attack that killed 168 people in Mumbai, India, in November 2008. But </w:t>
      </w:r>
      <w:r w:rsidRPr="00F5539C">
        <w:rPr>
          <w:rStyle w:val="StyleBoldUnderline"/>
          <w:rFonts w:ascii="Georgia" w:hAnsi="Georgia"/>
        </w:rPr>
        <w:t>the proliferation of mass destructive and disruptive technology enables</w:t>
      </w:r>
      <w:r w:rsidRPr="00F5539C">
        <w:rPr>
          <w:rFonts w:ascii="Georgia" w:hAnsi="Georgia"/>
          <w:sz w:val="16"/>
        </w:rPr>
        <w:t xml:space="preserve"> </w:t>
      </w:r>
      <w:r w:rsidRPr="00F5539C">
        <w:rPr>
          <w:rStyle w:val="Emphasis"/>
          <w:rFonts w:ascii="Georgia" w:hAnsi="Georgia"/>
        </w:rPr>
        <w:t>even a single individual</w:t>
      </w:r>
      <w:r w:rsidRPr="00F5539C">
        <w:rPr>
          <w:rFonts w:ascii="Georgia" w:hAnsi="Georgia"/>
          <w:sz w:val="16"/>
        </w:rPr>
        <w:t xml:space="preserve"> </w:t>
      </w:r>
      <w:r w:rsidRPr="00F5539C">
        <w:rPr>
          <w:rStyle w:val="StyleBoldUnderline"/>
          <w:rFonts w:ascii="Georgia" w:hAnsi="Georgia"/>
        </w:rPr>
        <w:t xml:space="preserve">to </w:t>
      </w:r>
      <w:r w:rsidRPr="00F5539C">
        <w:rPr>
          <w:rStyle w:val="Emphasis"/>
          <w:rFonts w:ascii="Georgia" w:hAnsi="Georgia"/>
        </w:rPr>
        <w:t>wreak havoc domestically</w:t>
      </w:r>
      <w:r w:rsidRPr="00F5539C">
        <w:rPr>
          <w:rFonts w:ascii="Georgia" w:hAnsi="Georgia"/>
          <w:sz w:val="16"/>
        </w:rPr>
        <w:t xml:space="preserve">. For example, </w:t>
      </w:r>
      <w:r w:rsidRPr="00F5539C">
        <w:rPr>
          <w:rStyle w:val="StyleBoldUnderline"/>
          <w:rFonts w:ascii="Georgia" w:hAnsi="Georgia"/>
        </w:rPr>
        <w:t>a single terrorist with microbiological training and access to a laboratory with dangerous pathogens—or equipment enabling the synthesis of a new pathogen—could release a pathogen that could kill millions.</w:t>
      </w:r>
      <w:r w:rsidRPr="00F5539C">
        <w:rPr>
          <w:rFonts w:ascii="Georgia" w:hAnsi="Georgia"/>
          <w:sz w:val="16"/>
        </w:rPr>
        <w:t xml:space="preserve"> In addition, </w:t>
      </w:r>
      <w:r w:rsidRPr="00F5539C">
        <w:rPr>
          <w:rStyle w:val="StyleBoldUnderline"/>
          <w:rFonts w:ascii="Georgia" w:hAnsi="Georgia"/>
        </w:rPr>
        <w:t>an individual with cyberskills could cause extensive damage to infrastructure and even loss of life through a cyberattack</w:t>
      </w:r>
      <w:r w:rsidRPr="00F5539C">
        <w:rPr>
          <w:rFonts w:ascii="Georgia" w:hAnsi="Georgia"/>
          <w:sz w:val="16"/>
        </w:rPr>
        <w:t xml:space="preserve">, such as by </w:t>
      </w:r>
      <w:r w:rsidRPr="00F5539C">
        <w:rPr>
          <w:rStyle w:val="StyleBoldUnderline"/>
          <w:rFonts w:ascii="Georgia" w:hAnsi="Georgia"/>
        </w:rPr>
        <w:t>interfering with “supervisory control and data acquisition” systems, which are computer systems controlling the underpinnings of modern society such as electrical power transmission, communications and airports</w:t>
      </w:r>
      <w:r w:rsidRPr="00F5539C">
        <w:rPr>
          <w:rFonts w:ascii="Georgia" w:hAnsi="Georgia"/>
          <w:sz w:val="16"/>
        </w:rPr>
        <w:t xml:space="preserve">. </w:t>
      </w:r>
      <w:r w:rsidRPr="00F5539C">
        <w:rPr>
          <w:rStyle w:val="StyleBoldUnderline"/>
          <w:rFonts w:ascii="Georgia" w:hAnsi="Georgia"/>
        </w:rPr>
        <w:t>An individual could</w:t>
      </w:r>
      <w:r w:rsidRPr="00F5539C">
        <w:rPr>
          <w:rFonts w:ascii="Georgia" w:hAnsi="Georgia"/>
          <w:sz w:val="16"/>
        </w:rPr>
        <w:t xml:space="preserve"> also </w:t>
      </w:r>
      <w:r w:rsidRPr="00F5539C">
        <w:rPr>
          <w:rStyle w:val="StyleBoldUnderline"/>
          <w:rFonts w:ascii="Georgia" w:hAnsi="Georgia"/>
        </w:rPr>
        <w:t>gain access to radiological material</w:t>
      </w:r>
      <w:r w:rsidRPr="00F5539C">
        <w:rPr>
          <w:rFonts w:ascii="Georgia" w:hAnsi="Georgia"/>
          <w:sz w:val="16"/>
        </w:rPr>
        <w:t>—such as that held by hospitals for medical purposes—</w:t>
      </w:r>
      <w:r w:rsidRPr="00F5539C">
        <w:rPr>
          <w:rStyle w:val="StyleBoldUnderline"/>
          <w:rFonts w:ascii="Georgia" w:hAnsi="Georgia"/>
        </w:rPr>
        <w:t>and create a “dirty bomb” that renders several city blocks or larger uninhabitable and sow panic</w:t>
      </w:r>
      <w:r w:rsidRPr="00F5539C">
        <w:rPr>
          <w:rFonts w:ascii="Georgia" w:hAnsi="Georgia"/>
          <w:sz w:val="16"/>
        </w:rPr>
        <w:t xml:space="preserve">. </w:t>
      </w:r>
      <w:r w:rsidRPr="00F5539C">
        <w:rPr>
          <w:rStyle w:val="StyleBoldUnderline"/>
          <w:rFonts w:ascii="Georgia" w:hAnsi="Georgia"/>
        </w:rPr>
        <w:t>The vector of technological development</w:t>
      </w:r>
      <w:r w:rsidRPr="00F5539C">
        <w:rPr>
          <w:rFonts w:ascii="Georgia" w:hAnsi="Georgia"/>
          <w:sz w:val="16"/>
        </w:rPr>
        <w:t xml:space="preserve"> thus </w:t>
      </w:r>
      <w:r w:rsidRPr="00F5539C">
        <w:rPr>
          <w:rStyle w:val="Emphasis"/>
          <w:rFonts w:ascii="Georgia" w:hAnsi="Georgia"/>
        </w:rPr>
        <w:t>continually increases the power of an individual to cause mass destruction</w:t>
      </w:r>
      <w:r w:rsidRPr="00F5539C">
        <w:rPr>
          <w:rFonts w:ascii="Georgia" w:hAnsi="Georgia"/>
          <w:sz w:val="16"/>
        </w:rPr>
        <w:t xml:space="preserve"> and disruption. </w:t>
      </w:r>
      <w:r w:rsidRPr="00F5539C">
        <w:rPr>
          <w:rStyle w:val="StyleBoldUnderline"/>
          <w:rFonts w:ascii="Georgia" w:hAnsi="Georgia"/>
        </w:rPr>
        <w:t>The result of the combination of violent extremism</w:t>
      </w:r>
      <w:r w:rsidRPr="00F5539C">
        <w:rPr>
          <w:rFonts w:ascii="Georgia" w:hAnsi="Georgia"/>
          <w:sz w:val="16"/>
        </w:rPr>
        <w:t xml:space="preserve">, especially violent Islamist extremism, the role of </w:t>
      </w:r>
      <w:r w:rsidRPr="00F5539C">
        <w:rPr>
          <w:rStyle w:val="StyleBoldUnderline"/>
          <w:rFonts w:ascii="Georgia" w:hAnsi="Georgia"/>
        </w:rPr>
        <w:t xml:space="preserve">the Internet, and the proliferation of destructive technology is that </w:t>
      </w:r>
      <w:r w:rsidRPr="00F5539C">
        <w:rPr>
          <w:rStyle w:val="Emphasis"/>
          <w:rFonts w:ascii="Georgia" w:hAnsi="Georgia"/>
        </w:rPr>
        <w:t>the government must increasingly emphasize prevention of homegrown terrorism</w:t>
      </w:r>
      <w:r w:rsidRPr="00F5539C">
        <w:rPr>
          <w:rFonts w:ascii="Georgia" w:hAnsi="Georgia"/>
          <w:sz w:val="16"/>
        </w:rPr>
        <w:t xml:space="preserve">. This task is complicated by the fact that, although an overall four-stage model of radicalization to violent Islamist extremism does exist, individuals who have radicalized have not necessarily followed the model’s sequence of stages, and an analysis of homegrown terrorism cases does not reveal a profile to predict who will radicalize except that homegrown terrorists are predominantly male and approximately two-thirds are younger than 30. Immediately after the 9/11 attacks, Federal Bureau of Investigation Director Robert Mueller declared that the FBI—which had previously focused on investigating terrorism after its occurrence—now had the top priority of preventing terrorist attacks. </w:t>
      </w:r>
      <w:r w:rsidRPr="00F5539C">
        <w:rPr>
          <w:rStyle w:val="StyleBoldUnderline"/>
          <w:rFonts w:ascii="Georgia" w:hAnsi="Georgia"/>
        </w:rPr>
        <w:t>To do so, the FBI needed to reorient itself from prosecutions after an attack to an intelligence-driven effort to detect and dismantle terrorist threats prior to an attack</w:t>
      </w:r>
      <w:r w:rsidRPr="00F5539C">
        <w:rPr>
          <w:rFonts w:ascii="Georgia" w:hAnsi="Georgia"/>
          <w:sz w:val="16"/>
        </w:rPr>
        <w:t xml:space="preserve">. For example, Mueller charged each of the 56 FBI field offices with “domain awareness,” defined as “a 360-degree understanding of all national security and criminal threats in any given city or community. It is the aggregation of intelligence, to include what we already know and what we need to know, and the development of collection plans to find the best means to answer the unknowns. </w:t>
      </w:r>
      <w:r w:rsidRPr="00F5539C">
        <w:rPr>
          <w:rStyle w:val="StyleBoldUnderline"/>
          <w:rFonts w:ascii="Georgia" w:hAnsi="Georgia"/>
        </w:rPr>
        <w:t>With this knowledge, we can identify emerging threats, allocate resources effectively, and identify new opportunities for intelligence collection and criminal prosecution</w:t>
      </w:r>
      <w:r w:rsidRPr="00F5539C">
        <w:rPr>
          <w:rFonts w:ascii="Georgia" w:hAnsi="Georgia"/>
          <w:sz w:val="16"/>
        </w:rPr>
        <w:t xml:space="preserve">.” Director Mueller also declared that every counterterrorism lead would be pursued. However, prior to the 9/11 attacks, the FBI was not authorized to conduct investigative activity without sufficient factual predication that a crime was being or had been committed. </w:t>
      </w:r>
      <w:r w:rsidRPr="00F5539C">
        <w:rPr>
          <w:rStyle w:val="StyleBoldUnderline"/>
          <w:rFonts w:ascii="Georgia" w:hAnsi="Georgia"/>
        </w:rPr>
        <w:t>In order for the FBI to become “intelligence-driven,” it had to develop a protocol for collecting intelligence information—meaning information concerning potential threats even if there was no factual predication of criminal activity</w:t>
      </w:r>
      <w:r w:rsidRPr="00F5539C">
        <w:rPr>
          <w:rFonts w:ascii="Georgia" w:hAnsi="Georgia"/>
          <w:sz w:val="16"/>
        </w:rPr>
        <w:t>. Without such a protocol, the FBI would have limited ability to track down counterterrorism leads that lacked predication of criminal activity or to gather information to be able to analyze the nature and trend of violent extremist threats above and beyond whatever criminal cases the FBI had ongoing. Accordingly, in 2008 Attorney General Michael Mukasey authorized and Director Mueller instituted a new FBI operational protocol permitting “assessments” when there is “no particular factual predication” that a crime has been committed and instead based on an “authorized purpose” such as “to detect, obtain information about, or prevent or protect against federal crimes or threats to the national security, or to collect foreign intelligence.” Limited investigative tools are permitted, including reviewing publicly available information and conducting physical surveillance not otherwise requiring a warrant—as opposed to intrusive tools such as wiretaps, which require a warrant. Assessments are prohibited “based solely on the exercise of First Amendment-protected activities or on the race, ethnicity, national origin or religion of the subject.” FBI agents must use the “least intrusive” investigative mechanisms possible. As stated in Mukasey’s authorization to the FBI, “For example, assessment activities may involve proactively surfing the Internet to find publicly accessible websites and services through which recruitment by terrorist organizations and promotion of terrorist crimes is opening taking place.”</w:t>
      </w:r>
    </w:p>
    <w:p w14:paraId="50B3D92B" w14:textId="77777777" w:rsidR="000379E9" w:rsidRPr="00F5539C" w:rsidRDefault="000379E9" w:rsidP="000379E9">
      <w:pPr>
        <w:pStyle w:val="Heading4"/>
        <w:rPr>
          <w:rFonts w:ascii="Georgia" w:eastAsia="Times New Roman" w:hAnsi="Georgia"/>
        </w:rPr>
      </w:pPr>
      <w:r w:rsidRPr="00F5539C">
        <w:rPr>
          <w:rFonts w:ascii="Georgia" w:eastAsia="Times New Roman" w:hAnsi="Georgia"/>
        </w:rPr>
        <w:t>Extinction</w:t>
      </w:r>
    </w:p>
    <w:p w14:paraId="1E9F39A3" w14:textId="77777777" w:rsidR="000379E9" w:rsidRPr="00F5539C" w:rsidRDefault="000379E9" w:rsidP="000379E9">
      <w:pPr>
        <w:rPr>
          <w:rFonts w:ascii="Georgia" w:hAnsi="Georgia"/>
          <w:sz w:val="16"/>
        </w:rPr>
      </w:pPr>
      <w:r w:rsidRPr="00F5539C">
        <w:rPr>
          <w:rFonts w:ascii="Georgia" w:hAnsi="Georgia"/>
          <w:sz w:val="16"/>
        </w:rPr>
        <w:t xml:space="preserve">Nathan </w:t>
      </w:r>
      <w:r w:rsidRPr="00F5539C">
        <w:rPr>
          <w:rStyle w:val="StyleStyleBold12pt"/>
          <w:rFonts w:ascii="Georgia" w:hAnsi="Georgia"/>
        </w:rPr>
        <w:t>MYHRVOLD</w:t>
      </w:r>
      <w:r w:rsidRPr="00F5539C">
        <w:rPr>
          <w:rFonts w:ascii="Georgia" w:hAnsi="Georgia"/>
          <w:sz w:val="16"/>
        </w:rPr>
        <w:t xml:space="preserve">, PhD in theoretical and mathematical physics from Princeton, former chief technology officer of Microsoft, </w:t>
      </w:r>
      <w:r w:rsidRPr="00F5539C">
        <w:rPr>
          <w:rStyle w:val="StyleStyleBold12pt"/>
          <w:rFonts w:ascii="Georgia" w:hAnsi="Georgia"/>
        </w:rPr>
        <w:t>13</w:t>
      </w:r>
      <w:r w:rsidRPr="00F5539C">
        <w:rPr>
          <w:rFonts w:ascii="Georgia" w:hAnsi="Georgia"/>
          <w:sz w:val="16"/>
        </w:rPr>
        <w:t xml:space="preserve"> [July 2013, “Strategic Terrorism: A Call to Action,” The Lawfare Research Paper Series No.2, http://www.lawfareblog.com/wp-content/uploads/2013/07/Strategic-Terrorism-Myhrvold-7-3-2013.pdf]</w:t>
      </w:r>
    </w:p>
    <w:p w14:paraId="5D72F516" w14:textId="77777777" w:rsidR="000379E9" w:rsidRPr="00F5539C" w:rsidRDefault="000379E9" w:rsidP="000379E9">
      <w:pPr>
        <w:rPr>
          <w:rFonts w:ascii="Georgia" w:hAnsi="Georgia"/>
          <w:sz w:val="16"/>
        </w:rPr>
      </w:pPr>
      <w:r w:rsidRPr="00F5539C">
        <w:rPr>
          <w:rFonts w:ascii="Georgia" w:hAnsi="Georgia"/>
          <w:sz w:val="16"/>
        </w:rPr>
        <w:t xml:space="preserve">Several powerful trends have aligned to profoundly change the way that the world works. </w:t>
      </w:r>
      <w:r w:rsidRPr="00F5539C">
        <w:rPr>
          <w:rStyle w:val="StyleBoldUnderline"/>
          <w:rFonts w:ascii="Georgia" w:hAnsi="Georgia"/>
        </w:rPr>
        <w:t>Technology</w:t>
      </w:r>
      <w:r w:rsidRPr="00F5539C">
        <w:rPr>
          <w:rFonts w:ascii="Georgia" w:eastAsia="Calibri" w:hAnsi="Georgia"/>
          <w:sz w:val="16"/>
        </w:rPr>
        <w:t xml:space="preserve"> now </w:t>
      </w:r>
      <w:r w:rsidRPr="00F5539C">
        <w:rPr>
          <w:rStyle w:val="StyleBoldUnderline"/>
          <w:rFonts w:ascii="Georgia" w:hAnsi="Georgia"/>
        </w:rPr>
        <w:t>allows stateless groups to organize, recruit, and fund themselves in an unprecedented fashion</w:t>
      </w:r>
      <w:r w:rsidRPr="00F5539C">
        <w:rPr>
          <w:rFonts w:ascii="Georgia" w:hAnsi="Georgia"/>
          <w:sz w:val="16"/>
        </w:rPr>
        <w:t xml:space="preserve">. </w:t>
      </w:r>
      <w:proofErr w:type="gramStart"/>
      <w:r w:rsidRPr="00F5539C">
        <w:rPr>
          <w:rFonts w:ascii="Georgia" w:hAnsi="Georgia"/>
          <w:sz w:val="16"/>
        </w:rPr>
        <w:t>That,</w:t>
      </w:r>
      <w:proofErr w:type="gramEnd"/>
      <w:r w:rsidRPr="00F5539C">
        <w:rPr>
          <w:rFonts w:ascii="Georgia" w:hAnsi="Georgia"/>
          <w:sz w:val="16"/>
        </w:rPr>
        <w:t xml:space="preserve"> coupled with the extreme difficulty of finding and punishing a stateless group, means that stateless groups are positioned to be lead players on the world stage.</w:t>
      </w:r>
      <w:r w:rsidRPr="00F5539C">
        <w:rPr>
          <w:rFonts w:ascii="Georgia" w:eastAsia="Calibri" w:hAnsi="Georgia"/>
          <w:sz w:val="16"/>
        </w:rPr>
        <w:t xml:space="preserve"> </w:t>
      </w:r>
      <w:r w:rsidRPr="00F5539C">
        <w:rPr>
          <w:rStyle w:val="StyleBoldUnderline"/>
          <w:rFonts w:ascii="Georgia" w:hAnsi="Georgia"/>
        </w:rPr>
        <w:t>They may act on their own</w:t>
      </w:r>
      <w:r w:rsidRPr="00F5539C">
        <w:rPr>
          <w:rFonts w:ascii="Georgia" w:hAnsi="Georgia"/>
          <w:sz w:val="16"/>
        </w:rPr>
        <w:t>, or they may act as proxies for nation-states that wish to duck responsibility. Either way, s</w:t>
      </w:r>
      <w:r w:rsidRPr="00F5539C">
        <w:rPr>
          <w:rFonts w:ascii="Georgia" w:eastAsia="Calibri" w:hAnsi="Georgia"/>
          <w:sz w:val="16"/>
        </w:rPr>
        <w:t xml:space="preserve">tateless groups are forces to be reckoned with. At the same time, a different set of </w:t>
      </w:r>
      <w:r w:rsidRPr="00F5539C">
        <w:rPr>
          <w:rStyle w:val="StyleBoldUnderline"/>
          <w:rFonts w:ascii="Georgia" w:hAnsi="Georgia"/>
        </w:rPr>
        <w:t>technology trends means that small numbers of people can obtain incredibly lethal power.</w:t>
      </w:r>
      <w:r w:rsidRPr="00F5539C">
        <w:rPr>
          <w:rFonts w:ascii="Georgia" w:eastAsia="Calibri" w:hAnsi="Georgia"/>
          <w:sz w:val="16"/>
        </w:rPr>
        <w:t xml:space="preserve"> Now, for the first time in human history, </w:t>
      </w:r>
      <w:r w:rsidRPr="00F5539C">
        <w:rPr>
          <w:rStyle w:val="StyleBoldUnderline"/>
          <w:rFonts w:ascii="Georgia" w:hAnsi="Georgia"/>
        </w:rPr>
        <w:t>a small group can be as lethal as the largest superpower</w:t>
      </w:r>
      <w:r w:rsidRPr="00F5539C">
        <w:rPr>
          <w:rFonts w:ascii="Georgia" w:eastAsia="Calibri" w:hAnsi="Georgia"/>
          <w:sz w:val="16"/>
        </w:rPr>
        <w:t xml:space="preserve">. Such a group could execute an attack that could kill millions of people. </w:t>
      </w:r>
      <w:r w:rsidRPr="00F5539C">
        <w:rPr>
          <w:rStyle w:val="StyleBoldUnderline"/>
          <w:rFonts w:ascii="Georgia" w:hAnsi="Georgia"/>
        </w:rPr>
        <w:t>It is technically feasible for such a group to kill billions</w:t>
      </w:r>
      <w:r w:rsidRPr="00F5539C">
        <w:rPr>
          <w:rFonts w:ascii="Georgia" w:eastAsia="Calibri" w:hAnsi="Georgia"/>
          <w:sz w:val="16"/>
        </w:rPr>
        <w:t xml:space="preserve"> of people, to end modern civilization—perhaps </w:t>
      </w:r>
      <w:r w:rsidRPr="00F5539C">
        <w:rPr>
          <w:rStyle w:val="StyleBoldUnderline"/>
          <w:rFonts w:ascii="Georgia" w:hAnsi="Georgia"/>
        </w:rPr>
        <w:t xml:space="preserve">even to </w:t>
      </w:r>
      <w:r w:rsidRPr="00F5539C">
        <w:rPr>
          <w:rStyle w:val="Emphasis"/>
          <w:rFonts w:ascii="Georgia" w:hAnsi="Georgia"/>
        </w:rPr>
        <w:t>drive the human race to extinction</w:t>
      </w:r>
      <w:r w:rsidRPr="00F5539C">
        <w:rPr>
          <w:rFonts w:ascii="Georgia" w:eastAsia="Calibri" w:hAnsi="Georgia"/>
          <w:sz w:val="16"/>
        </w:rPr>
        <w:t xml:space="preserve">. Our defense establishment was shaped over decades to address what was, for a long time, the only strategic threat our nation faced: Soviet or Chinese missiles. More recently, it has started retooling to address tactical terror attacks like those launched on the morning of 9/11, but the reform process is incomplete and inconsistent. </w:t>
      </w:r>
      <w:r w:rsidRPr="00F5539C">
        <w:rPr>
          <w:rFonts w:ascii="Georgia" w:hAnsi="Georgia"/>
          <w:sz w:val="16"/>
        </w:rPr>
        <w:t>A real defense will require rebuilding our military and intelligence capabilities from the ground</w:t>
      </w:r>
      <w:r w:rsidRPr="00F5539C">
        <w:rPr>
          <w:rFonts w:ascii="Georgia" w:eastAsia="Calibri" w:hAnsi="Georgia"/>
          <w:sz w:val="16"/>
        </w:rPr>
        <w:t xml:space="preserve"> up. Yet, so far, </w:t>
      </w:r>
      <w:r w:rsidRPr="00F5539C">
        <w:rPr>
          <w:rFonts w:ascii="Georgia" w:hAnsi="Georgia"/>
          <w:sz w:val="16"/>
        </w:rPr>
        <w:t>strategic terrorism has received relatively little attention in defense agencies, and the efforts that have been launched to combat this existential threat seem fragmented. History suggests what will happen. The only thing that shakes America out of complacency is a direct threat from a determined adversary that confronts us with our shortcomings by repeatedly attacking us or hectoring us for decades.</w:t>
      </w:r>
    </w:p>
    <w:p w14:paraId="66095916" w14:textId="77777777" w:rsidR="000379E9" w:rsidRPr="00F5539C" w:rsidRDefault="000379E9" w:rsidP="00AC01B3">
      <w:pPr>
        <w:rPr>
          <w:rFonts w:ascii="Georgia" w:hAnsi="Georgia"/>
          <w:sz w:val="16"/>
        </w:rPr>
      </w:pPr>
    </w:p>
    <w:p w14:paraId="4B105F51" w14:textId="77777777" w:rsidR="00AC01B3" w:rsidRPr="00F5539C" w:rsidRDefault="00AC01B3" w:rsidP="00AC01B3">
      <w:pPr>
        <w:pStyle w:val="Heading2"/>
        <w:rPr>
          <w:rFonts w:ascii="Georgia" w:hAnsi="Georgia"/>
        </w:rPr>
      </w:pPr>
      <w:r w:rsidRPr="00F5539C">
        <w:rPr>
          <w:rFonts w:ascii="Georgia" w:hAnsi="Georgia"/>
        </w:rPr>
        <w:t>2NC DA – Uniqueness Wall</w:t>
      </w:r>
    </w:p>
    <w:p w14:paraId="4E257746" w14:textId="77777777" w:rsidR="00AC01B3" w:rsidRPr="00F5539C" w:rsidRDefault="00AC01B3" w:rsidP="00AC01B3">
      <w:pPr>
        <w:pStyle w:val="Heading4"/>
        <w:rPr>
          <w:rFonts w:ascii="Georgia" w:hAnsi="Georgia"/>
        </w:rPr>
      </w:pPr>
      <w:r w:rsidRPr="00F5539C">
        <w:rPr>
          <w:rFonts w:ascii="Georgia" w:hAnsi="Georgia"/>
        </w:rPr>
        <w:t xml:space="preserve">Number one terrorist threat to the U.S. is homegrown extremism that comes from </w:t>
      </w:r>
      <w:r w:rsidR="00AD716E" w:rsidRPr="00F5539C">
        <w:rPr>
          <w:rFonts w:ascii="Georgia" w:hAnsi="Georgia"/>
        </w:rPr>
        <w:t>recruitment over the Internet and social media – metadata collection is key to track domestic terrorist activity and prevent lone wolf attacks that destroy critical infrastructure – if their evidence isn’t in context of homegrown extremists and data collection strike it from your flow – that’s 1NC Carafano</w:t>
      </w:r>
    </w:p>
    <w:p w14:paraId="0E5D91E6" w14:textId="77777777" w:rsidR="00AD716E" w:rsidRPr="00F5539C" w:rsidRDefault="00F22EFD" w:rsidP="00F22EFD">
      <w:pPr>
        <w:pStyle w:val="Heading4"/>
        <w:rPr>
          <w:rFonts w:ascii="Georgia" w:hAnsi="Georgia"/>
        </w:rPr>
      </w:pPr>
      <w:r w:rsidRPr="00F5539C">
        <w:rPr>
          <w:rFonts w:ascii="Georgia" w:hAnsi="Georgia"/>
        </w:rPr>
        <w:t>Terrorist organizations watching policy changes closely – the aff would cause a major perceptual shift</w:t>
      </w:r>
    </w:p>
    <w:p w14:paraId="36B2D363" w14:textId="04639FFF" w:rsidR="00AD716E" w:rsidRPr="00F5539C" w:rsidRDefault="00AD716E" w:rsidP="00AD716E">
      <w:pPr>
        <w:rPr>
          <w:rStyle w:val="StyleStyleBold12pt"/>
          <w:rFonts w:ascii="Georgia" w:hAnsi="Georgia"/>
          <w:b w:val="0"/>
        </w:rPr>
      </w:pPr>
      <w:r w:rsidRPr="00F5539C">
        <w:rPr>
          <w:rStyle w:val="StyleStyleBold12pt"/>
          <w:rFonts w:ascii="Georgia" w:hAnsi="Georgia"/>
        </w:rPr>
        <w:t xml:space="preserve">Corcoran 5-31-15 </w:t>
      </w:r>
      <w:r w:rsidRPr="00F5539C">
        <w:rPr>
          <w:rStyle w:val="StyleStyleBold12pt"/>
          <w:rFonts w:ascii="Georgia" w:hAnsi="Georgia"/>
          <w:b w:val="0"/>
        </w:rPr>
        <w:t>(Kieran, “Head of CIA warns that US is at risk of lone wolf terror attack after NSA powers to monitor all phone calls expired – as Isis ‘watch carefully’ for security gaps,” http://www.dailymail.co.uk/news/article-3105089/Senate-makes-ditch-bid-extend-NSA-s-bulk-collection-phone-records-Rand-Paul-swears-block-legislation-let-Patriot-Act-expire.html</w:t>
      </w:r>
      <w:r w:rsidR="00881AF5" w:rsidRPr="00F5539C">
        <w:rPr>
          <w:rStyle w:val="StyleStyleBold12pt"/>
          <w:rFonts w:ascii="Georgia" w:hAnsi="Georgia"/>
          <w:b w:val="0"/>
        </w:rPr>
        <w:t>, ME</w:t>
      </w:r>
      <w:r w:rsidRPr="00F5539C">
        <w:rPr>
          <w:rStyle w:val="StyleStyleBold12pt"/>
          <w:rFonts w:ascii="Georgia" w:hAnsi="Georgia"/>
          <w:b w:val="0"/>
        </w:rPr>
        <w:t xml:space="preserve">) </w:t>
      </w:r>
    </w:p>
    <w:p w14:paraId="0564449A" w14:textId="77777777" w:rsidR="00AD716E" w:rsidRPr="00F5539C" w:rsidRDefault="00AD716E" w:rsidP="00AD716E">
      <w:pPr>
        <w:rPr>
          <w:rFonts w:ascii="Georgia" w:hAnsi="Georgia"/>
          <w:sz w:val="16"/>
        </w:rPr>
      </w:pPr>
      <w:r w:rsidRPr="00F5539C">
        <w:rPr>
          <w:rFonts w:ascii="Georgia" w:hAnsi="Georgia"/>
          <w:sz w:val="16"/>
        </w:rPr>
        <w:t xml:space="preserve">The head of the CIA has warned that </w:t>
      </w:r>
      <w:r w:rsidRPr="00F5539C">
        <w:rPr>
          <w:rStyle w:val="StyleBoldUnderline"/>
          <w:rFonts w:ascii="Georgia" w:hAnsi="Georgia"/>
        </w:rPr>
        <w:t>Americans are now at risk</w:t>
      </w:r>
      <w:r w:rsidRPr="00F5539C">
        <w:rPr>
          <w:rFonts w:ascii="Georgia" w:hAnsi="Georgia"/>
          <w:sz w:val="16"/>
        </w:rPr>
        <w:t xml:space="preserve"> after the Senate was unable to extend laws giving authorities special powers to fight terrorists. Politicians in the upper house were unable to come to an agreement to extend key parts of the Patriot Act - that legalize controversial methods of surveillance by the National Security Agency (NSA) - which expired on Sunday. Attempts were frustrated by Presidential candidate Rand Paul, who has taken a firm stance against the extension of powers allowing the mass collection of phone records, wire taps and warrants without evidence. But the Head of the CIA John Brennan claims ordinary Americans, who expect the NSA to do their jobs, have been put at risk by 'political grandstanding and crusading for ideological causes' that fueled the debate. Speaking on CBS show Face The Nation, he warned that </w:t>
      </w:r>
      <w:r w:rsidRPr="00F5539C">
        <w:rPr>
          <w:rStyle w:val="StyleBoldUnderline"/>
          <w:rFonts w:ascii="Georgia" w:hAnsi="Georgia"/>
        </w:rPr>
        <w:t>the US - and Europe - is now in danger from technologically 'sophisticated' terrorists who are watching developments carefully and 'looking for the seams to operate' within</w:t>
      </w:r>
      <w:r w:rsidRPr="00F5539C">
        <w:rPr>
          <w:rFonts w:ascii="Georgia" w:hAnsi="Georgia"/>
          <w:sz w:val="16"/>
        </w:rPr>
        <w:t xml:space="preserve">. He claimed that the authorities do not abuse the powers, extended in 2011 to help fight lone wolf terror suspects not connected to a specific group, and that without them, it's difficult for the NSA to protect America. Mr Brennan said: 'I think </w:t>
      </w:r>
      <w:r w:rsidRPr="00F5539C">
        <w:rPr>
          <w:rStyle w:val="StyleBoldUnderline"/>
          <w:rFonts w:ascii="Georgia" w:hAnsi="Georgia"/>
        </w:rPr>
        <w:t xml:space="preserve">terrorist elements have watched </w:t>
      </w:r>
      <w:r w:rsidRPr="00F5539C">
        <w:rPr>
          <w:rStyle w:val="Emphasis"/>
          <w:rFonts w:ascii="Georgia" w:hAnsi="Georgia"/>
        </w:rPr>
        <w:t>very carefully</w:t>
      </w:r>
      <w:r w:rsidRPr="00F5539C">
        <w:rPr>
          <w:rFonts w:ascii="Georgia" w:hAnsi="Georgia"/>
          <w:sz w:val="16"/>
        </w:rPr>
        <w:t xml:space="preserve"> </w:t>
      </w:r>
      <w:r w:rsidRPr="00F5539C">
        <w:rPr>
          <w:rStyle w:val="StyleBoldUnderline"/>
          <w:rFonts w:ascii="Georgia" w:hAnsi="Georgia"/>
        </w:rPr>
        <w:t>what has happened</w:t>
      </w:r>
      <w:r w:rsidRPr="00F5539C">
        <w:rPr>
          <w:rFonts w:ascii="Georgia" w:hAnsi="Georgia"/>
          <w:sz w:val="16"/>
        </w:rPr>
        <w:t xml:space="preserve"> here </w:t>
      </w:r>
      <w:r w:rsidRPr="00F5539C">
        <w:rPr>
          <w:rStyle w:val="StyleBoldUnderline"/>
          <w:rFonts w:ascii="Georgia" w:hAnsi="Georgia"/>
        </w:rPr>
        <w:t>in the U</w:t>
      </w:r>
      <w:r w:rsidRPr="00F5539C">
        <w:rPr>
          <w:rFonts w:ascii="Georgia" w:hAnsi="Georgia"/>
          <w:sz w:val="16"/>
        </w:rPr>
        <w:t xml:space="preserve">nited </w:t>
      </w:r>
      <w:r w:rsidRPr="00F5539C">
        <w:rPr>
          <w:rStyle w:val="StyleBoldUnderline"/>
          <w:rFonts w:ascii="Georgia" w:hAnsi="Georgia"/>
        </w:rPr>
        <w:t>S</w:t>
      </w:r>
      <w:r w:rsidRPr="00F5539C">
        <w:rPr>
          <w:rFonts w:ascii="Georgia" w:hAnsi="Georgia"/>
          <w:sz w:val="16"/>
        </w:rPr>
        <w:t xml:space="preserve">tates, whether or not it's disclosures of classified information or whether it's </w:t>
      </w:r>
      <w:r w:rsidRPr="00F5539C">
        <w:rPr>
          <w:rStyle w:val="Emphasis"/>
          <w:rFonts w:ascii="Georgia" w:hAnsi="Georgia"/>
        </w:rPr>
        <w:t>changes in the law and policies.</w:t>
      </w:r>
      <w:r w:rsidRPr="00F5539C">
        <w:rPr>
          <w:rFonts w:ascii="Georgia" w:hAnsi="Georgia"/>
          <w:sz w:val="16"/>
        </w:rPr>
        <w:t xml:space="preserve"> They are looking for the seams to operate within. 'And </w:t>
      </w:r>
      <w:r w:rsidRPr="00F5539C">
        <w:rPr>
          <w:rStyle w:val="StyleBoldUnderline"/>
          <w:rFonts w:ascii="Georgia" w:hAnsi="Georgia"/>
        </w:rPr>
        <w:t>this is something that we can't afford to do right now</w:t>
      </w:r>
      <w:r w:rsidRPr="00F5539C">
        <w:rPr>
          <w:rFonts w:ascii="Georgia" w:hAnsi="Georgia"/>
          <w:sz w:val="16"/>
        </w:rPr>
        <w:t xml:space="preserve">, because if you look at the horrific terrorist attacks and violence that is being perpetrated around the globe, </w:t>
      </w:r>
      <w:r w:rsidRPr="00F5539C">
        <w:rPr>
          <w:rStyle w:val="StyleBoldUnderline"/>
          <w:rFonts w:ascii="Georgia" w:hAnsi="Georgia"/>
        </w:rPr>
        <w:t>we need to keep our country safe</w:t>
      </w:r>
      <w:r w:rsidRPr="00F5539C">
        <w:rPr>
          <w:rFonts w:ascii="Georgia" w:hAnsi="Georgia"/>
          <w:sz w:val="16"/>
        </w:rPr>
        <w:t xml:space="preserve">. And our oceans are not keeping us safe the way they did a century ago.' The Patriot Act was passed in 2001 in the wake of the 9/11 terror attacks. Now that the provisions have expired, government agents will need to subpoena phone companies for the records. The White House previously justified collecting the records because of the Patriot Act's Section 215, which expired on Sunday. Two other provisions, added in 2011, also expired with it. The first is a 'roving wiretap' </w:t>
      </w:r>
      <w:proofErr w:type="gramStart"/>
      <w:r w:rsidRPr="00F5539C">
        <w:rPr>
          <w:rFonts w:ascii="Georgia" w:hAnsi="Georgia"/>
          <w:sz w:val="16"/>
        </w:rPr>
        <w:t>provision which</w:t>
      </w:r>
      <w:proofErr w:type="gramEnd"/>
      <w:r w:rsidRPr="00F5539C">
        <w:rPr>
          <w:rFonts w:ascii="Georgia" w:hAnsi="Georgia"/>
          <w:sz w:val="16"/>
        </w:rPr>
        <w:t xml:space="preserve"> allows government agencies to keep tracking suspects as they switch devices. The second is a 'lone wolf' </w:t>
      </w:r>
      <w:proofErr w:type="gramStart"/>
      <w:r w:rsidRPr="00F5539C">
        <w:rPr>
          <w:rFonts w:ascii="Georgia" w:hAnsi="Georgia"/>
          <w:sz w:val="16"/>
        </w:rPr>
        <w:t>clause which</w:t>
      </w:r>
      <w:proofErr w:type="gramEnd"/>
      <w:r w:rsidRPr="00F5539C">
        <w:rPr>
          <w:rFonts w:ascii="Georgia" w:hAnsi="Georgia"/>
          <w:sz w:val="16"/>
        </w:rPr>
        <w:t xml:space="preserve"> allows warrants to be granted without any evidence linking a suspect to a foreign power or terrorist group. Political struggles over the NSA and its data collection have become a national issue since whistleblower Edward Snowden revealed the extent of government programs in 2013. The senate's efforts to pass a replacement bill were frustrated by Kentucky's junior senator Rand Paul, who has spoken at length against the NSA's activities, which he has excoriated as illegal and unconstitutional. Paul, a Republican who is running for president, came up against members of his own party, as well as the Obama administration. With his presidential campaign waning, </w:t>
      </w:r>
      <w:proofErr w:type="gramStart"/>
      <w:r w:rsidRPr="00F5539C">
        <w:rPr>
          <w:rFonts w:ascii="Georgia" w:hAnsi="Georgia"/>
          <w:sz w:val="16"/>
        </w:rPr>
        <w:t>he has been accused of irresponsible political opportunism by opponents</w:t>
      </w:r>
      <w:proofErr w:type="gramEnd"/>
      <w:r w:rsidRPr="00F5539C">
        <w:rPr>
          <w:rFonts w:ascii="Georgia" w:hAnsi="Georgia"/>
          <w:sz w:val="16"/>
        </w:rPr>
        <w:t xml:space="preserve">, by fighting a bill on ideological grounds that may put ordinary people at risk. </w:t>
      </w:r>
      <w:proofErr w:type="gramStart"/>
      <w:r w:rsidRPr="00F5539C">
        <w:rPr>
          <w:rFonts w:ascii="Georgia" w:hAnsi="Georgia"/>
          <w:sz w:val="16"/>
        </w:rPr>
        <w:t>He was criticized by the White House</w:t>
      </w:r>
      <w:proofErr w:type="gramEnd"/>
      <w:r w:rsidRPr="00F5539C">
        <w:rPr>
          <w:rFonts w:ascii="Georgia" w:hAnsi="Georgia"/>
          <w:sz w:val="16"/>
        </w:rPr>
        <w:t xml:space="preserve"> Sunday night, which called the Patriot Act expiration an 'irresponsible lapse'. While Brennan didn't mention Paul by name, he said on Face The Nation: 'Unfortunately I think there is a little too much political grandstanding and crusading for ideological causes that have really fuelled the debate on this issue. He added: '</w:t>
      </w:r>
      <w:proofErr w:type="gramStart"/>
      <w:r w:rsidRPr="00F5539C">
        <w:rPr>
          <w:rFonts w:ascii="Georgia" w:hAnsi="Georgia"/>
          <w:sz w:val="16"/>
        </w:rPr>
        <w:t>These</w:t>
      </w:r>
      <w:proofErr w:type="gramEnd"/>
      <w:r w:rsidRPr="00F5539C">
        <w:rPr>
          <w:rFonts w:ascii="Georgia" w:hAnsi="Georgia"/>
          <w:sz w:val="16"/>
        </w:rPr>
        <w:t xml:space="preserve"> are authorities that have been used by the government to make sure that we're able to safeguard Americans. And the sad irony is that most Americans expect the government to protect them. And so although there's a lot of debate that goes on, on the Congress and the Hill on this issue, I think, when you go out to Boise or Tampa or Louisville, Americans are expecting their law enforcement and homeland security and intelligence professionals to do their work. And these authorities are important.' Paul argued 'there must be another way' but even he agrees that the lapse in these powers are likely to be temporary as politicians work on the USA Freedom Act, which is expected to pass within the next week. Republican Senate Majority Leader Mitch McConnell called a rare Sunday session to try to pass the replacement law, but was unable to push it through in time. And although the replacement is set to pass this week, Paul said the expiration was 'a victory no matter how you look at it'. In a statement, he said: '</w:t>
      </w:r>
      <w:proofErr w:type="gramStart"/>
      <w:r w:rsidRPr="00F5539C">
        <w:rPr>
          <w:rFonts w:ascii="Georgia" w:hAnsi="Georgia"/>
          <w:sz w:val="16"/>
        </w:rPr>
        <w:t>It</w:t>
      </w:r>
      <w:proofErr w:type="gramEnd"/>
      <w:r w:rsidRPr="00F5539C">
        <w:rPr>
          <w:rFonts w:ascii="Georgia" w:hAnsi="Georgia"/>
          <w:sz w:val="16"/>
        </w:rPr>
        <w:t xml:space="preserve"> might be short lived, but I hope that it provides a road for a robust debate, which will strengthen our intelligence community, while also respecting our Constitution. He added: 'The expiration of the NSA's sweeping, all-encompassing and ineffectual powers will not relinquish functions necessary for protecting national security. The expiration will instead do what we should have done all along - rely on the Constitution for these powers.' According to a top lawmaker, as of 8pm Sunday no NSA employee could access their enormous phone records database, which holds metadata on millions of phone conversations handed over by telecoms companies like Verizon and AT&amp;T. Senate Intelligence Committee chairman Richard Burr said on Sunday: 'There is no way to get any type of agreement tonight -- either an extension or passage of a bill. So at 8pm tonight, NSA employees </w:t>
      </w:r>
      <w:proofErr w:type="gramStart"/>
      <w:r w:rsidRPr="00F5539C">
        <w:rPr>
          <w:rFonts w:ascii="Georgia" w:hAnsi="Georgia"/>
          <w:sz w:val="16"/>
        </w:rPr>
        <w:t>can not</w:t>
      </w:r>
      <w:proofErr w:type="gramEnd"/>
      <w:r w:rsidRPr="00F5539C">
        <w:rPr>
          <w:rFonts w:ascii="Georgia" w:hAnsi="Georgia"/>
          <w:sz w:val="16"/>
        </w:rPr>
        <w:t xml:space="preserve"> query the database'. In a statement issued Sunday night, Obama's press secretary Josh Earnest, urged action to pass the USA Freedom Act as quickly as possible. He said: 'The Senate took an important - if late - step forward tonight. We call on the Senate to ensure this irresponsible lapse in authorities is as short-lived as possible. 'On a matter as critical as our national security, individual Senators must put aside their partisan motivations and act swiftly. The American people deserve nothing less.' Some lawmakers have said </w:t>
      </w:r>
      <w:r w:rsidRPr="00F5539C">
        <w:rPr>
          <w:rStyle w:val="StyleBoldUnderline"/>
          <w:rFonts w:ascii="Georgia" w:hAnsi="Georgia"/>
        </w:rPr>
        <w:t>the lapse raises alarming questions about how US authorities can keep the homeland safe with a diminished security toolbox</w:t>
      </w:r>
      <w:r w:rsidRPr="00F5539C">
        <w:rPr>
          <w:rFonts w:ascii="Georgia" w:hAnsi="Georgia"/>
          <w:sz w:val="16"/>
        </w:rPr>
        <w:t xml:space="preserve">. 'I think it's very very unfortunate that we're in this position,' said Senator Mike Lee, a conservative Republican who supports the reform bill. 'We've known this date was coming for four years. Four years. And I think it's inexcusable that we adjourned' for a weeklong break last week without resolving the issue. Lee, too, conceded that the reform bill would most likely pass in the coming week. </w:t>
      </w:r>
      <w:r w:rsidRPr="00F5539C">
        <w:rPr>
          <w:rStyle w:val="Emphasis"/>
          <w:rFonts w:ascii="Georgia" w:hAnsi="Georgia"/>
        </w:rPr>
        <w:t>With the clock ticking</w:t>
      </w:r>
      <w:r w:rsidRPr="00F5539C">
        <w:rPr>
          <w:rFonts w:ascii="Georgia" w:hAnsi="Georgia"/>
          <w:sz w:val="16"/>
        </w:rPr>
        <w:t xml:space="preserve">, </w:t>
      </w:r>
      <w:r w:rsidRPr="00F5539C">
        <w:rPr>
          <w:rStyle w:val="StyleBoldUnderline"/>
          <w:rFonts w:ascii="Georgia" w:hAnsi="Georgia"/>
        </w:rPr>
        <w:t>CIA chief John Brennan warned Sunday that</w:t>
      </w:r>
      <w:r w:rsidRPr="00F5539C">
        <w:rPr>
          <w:rFonts w:ascii="Georgia" w:hAnsi="Georgia"/>
          <w:sz w:val="16"/>
        </w:rPr>
        <w:t xml:space="preserve"> </w:t>
      </w:r>
      <w:r w:rsidRPr="00F5539C">
        <w:rPr>
          <w:rStyle w:val="Emphasis"/>
          <w:rFonts w:ascii="Georgia" w:hAnsi="Georgia"/>
        </w:rPr>
        <w:t>allowing vital surveillance programs to lapse could increase terror threats, and</w:t>
      </w:r>
      <w:r w:rsidRPr="00F5539C">
        <w:rPr>
          <w:rFonts w:ascii="Georgia" w:hAnsi="Georgia"/>
          <w:sz w:val="16"/>
        </w:rPr>
        <w:t xml:space="preserve"> </w:t>
      </w:r>
      <w:r w:rsidRPr="00F5539C">
        <w:rPr>
          <w:rStyle w:val="StyleBoldUnderline"/>
          <w:rFonts w:ascii="Georgia" w:hAnsi="Georgia"/>
        </w:rPr>
        <w:t>argued that the</w:t>
      </w:r>
      <w:r w:rsidRPr="00F5539C">
        <w:rPr>
          <w:rFonts w:ascii="Georgia" w:hAnsi="Georgia"/>
          <w:sz w:val="16"/>
        </w:rPr>
        <w:t xml:space="preserve"> </w:t>
      </w:r>
      <w:r w:rsidRPr="00F5539C">
        <w:rPr>
          <w:rStyle w:val="Emphasis"/>
          <w:rFonts w:ascii="Georgia" w:hAnsi="Georgia"/>
        </w:rPr>
        <w:t>phone metadata</w:t>
      </w:r>
      <w:r w:rsidRPr="00F5539C">
        <w:rPr>
          <w:rFonts w:ascii="Georgia" w:hAnsi="Georgia"/>
          <w:sz w:val="16"/>
        </w:rPr>
        <w:t xml:space="preserve"> </w:t>
      </w:r>
      <w:r w:rsidRPr="00F5539C">
        <w:rPr>
          <w:rStyle w:val="StyleBoldUnderline"/>
          <w:rFonts w:ascii="Georgia" w:hAnsi="Georgia"/>
        </w:rPr>
        <w:t>dragnet</w:t>
      </w:r>
      <w:r w:rsidRPr="00F5539C">
        <w:rPr>
          <w:rFonts w:ascii="Georgia" w:hAnsi="Georgia"/>
          <w:sz w:val="16"/>
        </w:rPr>
        <w:t xml:space="preserve"> </w:t>
      </w:r>
      <w:r w:rsidRPr="00F5539C">
        <w:rPr>
          <w:rStyle w:val="Emphasis"/>
          <w:rFonts w:ascii="Georgia" w:hAnsi="Georgia"/>
        </w:rPr>
        <w:t>has not abused civil liberties and only serves to safeguard citizens.</w:t>
      </w:r>
      <w:r w:rsidRPr="00F5539C">
        <w:rPr>
          <w:rFonts w:ascii="Georgia" w:hAnsi="Georgia"/>
          <w:sz w:val="16"/>
        </w:rPr>
        <w:t xml:space="preserve"> 'This is something that we can't afford to do right now,' Brennan said of allowing the counterterrorism provisions to expire. 'Because if you look at the horrific terrorist attacks and violence being perpetrated around the globe, we need to keep our country safe, and our oceans are not keeping us safe the way they did century ago,' he said on CBS talk show Face the Nation. Brennan added that </w:t>
      </w:r>
      <w:r w:rsidRPr="00F5539C">
        <w:rPr>
          <w:rStyle w:val="StyleBoldUnderline"/>
          <w:rFonts w:ascii="Georgia" w:hAnsi="Georgia"/>
        </w:rPr>
        <w:t>online threats from</w:t>
      </w:r>
      <w:r w:rsidRPr="00F5539C">
        <w:rPr>
          <w:rFonts w:ascii="Georgia" w:hAnsi="Georgia"/>
          <w:sz w:val="16"/>
        </w:rPr>
        <w:t xml:space="preserve"> groups like </w:t>
      </w:r>
      <w:r w:rsidRPr="00F5539C">
        <w:rPr>
          <w:rStyle w:val="StyleBoldUnderline"/>
          <w:rFonts w:ascii="Georgia" w:hAnsi="Georgia"/>
        </w:rPr>
        <w:t>Isis would continue to grow over the next five to ten years</w:t>
      </w:r>
      <w:r w:rsidRPr="00F5539C">
        <w:rPr>
          <w:rFonts w:ascii="Georgia" w:hAnsi="Georgia"/>
          <w:sz w:val="16"/>
        </w:rPr>
        <w:t xml:space="preserve">. He said: </w:t>
      </w:r>
      <w:r w:rsidRPr="00F5539C">
        <w:rPr>
          <w:rStyle w:val="StyleBoldUnderline"/>
          <w:rFonts w:ascii="Georgia" w:hAnsi="Georgia"/>
        </w:rPr>
        <w:t>'Isis has been very sophisticated and adept at using the Internet to propagate its message and reach out to individuals</w:t>
      </w:r>
      <w:r w:rsidRPr="00F5539C">
        <w:rPr>
          <w:rFonts w:ascii="Georgia" w:hAnsi="Georgia"/>
          <w:sz w:val="16"/>
        </w:rPr>
        <w:t xml:space="preserve">. We see what is happening as far as thousands upon thousands of individuals, including many thousands from the </w:t>
      </w:r>
      <w:proofErr w:type="gramStart"/>
      <w:r w:rsidRPr="00F5539C">
        <w:rPr>
          <w:rFonts w:ascii="Georgia" w:hAnsi="Georgia"/>
          <w:sz w:val="16"/>
        </w:rPr>
        <w:t>West, that</w:t>
      </w:r>
      <w:proofErr w:type="gramEnd"/>
      <w:r w:rsidRPr="00F5539C">
        <w:rPr>
          <w:rFonts w:ascii="Georgia" w:hAnsi="Georgia"/>
          <w:sz w:val="16"/>
        </w:rPr>
        <w:t xml:space="preserve"> have traveled into Syria and Iraq. And a number of </w:t>
      </w:r>
      <w:r w:rsidRPr="00F5539C">
        <w:rPr>
          <w:rStyle w:val="StyleBoldUnderline"/>
          <w:rFonts w:ascii="Georgia" w:hAnsi="Georgia"/>
        </w:rPr>
        <w:t>these individuals are traveling back</w:t>
      </w:r>
      <w:r w:rsidRPr="00F5539C">
        <w:rPr>
          <w:rFonts w:ascii="Georgia" w:hAnsi="Georgia"/>
          <w:sz w:val="16"/>
        </w:rPr>
        <w:t xml:space="preserve">. 'And what we see, </w:t>
      </w:r>
      <w:r w:rsidRPr="00F5539C">
        <w:rPr>
          <w:rStyle w:val="StyleBoldUnderline"/>
          <w:rFonts w:ascii="Georgia" w:hAnsi="Georgia"/>
        </w:rPr>
        <w:t>they're</w:t>
      </w:r>
      <w:r w:rsidRPr="00F5539C">
        <w:rPr>
          <w:rFonts w:ascii="Georgia" w:hAnsi="Georgia"/>
          <w:sz w:val="16"/>
        </w:rPr>
        <w:t xml:space="preserve"> also </w:t>
      </w:r>
      <w:r w:rsidRPr="00F5539C">
        <w:rPr>
          <w:rStyle w:val="StyleBoldUnderline"/>
          <w:rFonts w:ascii="Georgia" w:hAnsi="Georgia"/>
        </w:rPr>
        <w:t>using the Internet as a way to incite and encourage individuals to carry out acts of violence</w:t>
      </w:r>
      <w:r w:rsidRPr="00F5539C">
        <w:rPr>
          <w:rFonts w:ascii="Georgia" w:hAnsi="Georgia"/>
          <w:sz w:val="16"/>
        </w:rPr>
        <w:t>. 'So as the director of FBI says, you know, this use of these websites and their Internet capabilities is something of great concern. So yes, I think ISIS is a threat not just in the Middle East and South Asia and African regions but also to Europe as well as to the United States.'</w:t>
      </w:r>
    </w:p>
    <w:p w14:paraId="72A86DEE" w14:textId="77777777" w:rsidR="00F22EFD" w:rsidRPr="00F5539C" w:rsidRDefault="00F22EFD" w:rsidP="00F22EFD">
      <w:pPr>
        <w:pStyle w:val="Heading4"/>
        <w:rPr>
          <w:rFonts w:ascii="Georgia" w:hAnsi="Georgia"/>
        </w:rPr>
      </w:pPr>
      <w:r w:rsidRPr="00F5539C">
        <w:rPr>
          <w:rFonts w:ascii="Georgia" w:hAnsi="Georgia"/>
        </w:rPr>
        <w:t>The threat is rising --- NSA surveillance disrupts attacks</w:t>
      </w:r>
    </w:p>
    <w:p w14:paraId="428E472F" w14:textId="77777777" w:rsidR="00F22EFD" w:rsidRPr="00F5539C" w:rsidRDefault="00F22EFD" w:rsidP="00F22EFD">
      <w:pPr>
        <w:rPr>
          <w:rFonts w:ascii="Georgia" w:hAnsi="Georgia"/>
          <w:sz w:val="18"/>
          <w:szCs w:val="18"/>
        </w:rPr>
      </w:pPr>
      <w:r w:rsidRPr="00F5539C">
        <w:rPr>
          <w:rStyle w:val="Heading4Char"/>
          <w:rFonts w:ascii="Georgia" w:hAnsi="Georgia"/>
        </w:rPr>
        <w:t>Bolton</w:t>
      </w:r>
      <w:r w:rsidRPr="00F5539C">
        <w:rPr>
          <w:rFonts w:ascii="Georgia" w:hAnsi="Georgia"/>
          <w:sz w:val="18"/>
          <w:szCs w:val="18"/>
        </w:rPr>
        <w:t xml:space="preserve"> </w:t>
      </w:r>
      <w:r w:rsidRPr="00F5539C">
        <w:rPr>
          <w:rStyle w:val="Heading4Char"/>
          <w:rFonts w:ascii="Georgia" w:hAnsi="Georgia"/>
        </w:rPr>
        <w:t>15</w:t>
      </w:r>
      <w:r w:rsidRPr="00F5539C">
        <w:rPr>
          <w:rFonts w:ascii="Georgia" w:hAnsi="Georgia"/>
          <w:sz w:val="18"/>
          <w:szCs w:val="18"/>
        </w:rPr>
        <w:t xml:space="preserve">. [John R., Formerly served as the U.S. permanent representative to the United Nations, and under secretary of state for arms control and international security. At AEI, Ambassador Bolton’s area of research is U.S. foreign and national security policy. </w:t>
      </w:r>
      <w:proofErr w:type="gramStart"/>
      <w:r w:rsidRPr="00F5539C">
        <w:rPr>
          <w:rFonts w:ascii="Georgia" w:hAnsi="Georgia"/>
          <w:sz w:val="18"/>
          <w:szCs w:val="18"/>
        </w:rPr>
        <w:t>4/28/ “NSA activities key to terrorism fight,” American Enterprise Institute, https://www.aei.org/publication/nsa-activities-key-to-terrorism-fight/.</w:t>
      </w:r>
      <w:proofErr w:type="gramEnd"/>
    </w:p>
    <w:p w14:paraId="674DBC80" w14:textId="77777777" w:rsidR="00F22EFD" w:rsidRPr="00F5539C" w:rsidRDefault="00F22EFD" w:rsidP="00F22EFD">
      <w:pPr>
        <w:rPr>
          <w:rStyle w:val="StyleBoldUnderline"/>
          <w:rFonts w:ascii="Georgia" w:hAnsi="Georgia"/>
          <w:b w:val="0"/>
          <w:sz w:val="18"/>
          <w:szCs w:val="18"/>
          <w:u w:val="none"/>
        </w:rPr>
      </w:pPr>
      <w:r w:rsidRPr="00F5539C">
        <w:rPr>
          <w:rStyle w:val="StyleBoldUnderline"/>
          <w:rFonts w:ascii="Georgia" w:hAnsi="Georgia"/>
        </w:rPr>
        <w:t>Congress is poised to decide whether to re-authorize programs run by the National Security Agency that assess patterns of domestic and international telephone calls and emails to uncover linkages with known terrorists. These NSA activities</w:t>
      </w:r>
      <w:r w:rsidRPr="00F5539C">
        <w:rPr>
          <w:rFonts w:ascii="Georgia" w:hAnsi="Georgia"/>
          <w:sz w:val="18"/>
          <w:szCs w:val="18"/>
        </w:rPr>
        <w:t xml:space="preserve">, initiated after al-Qaeda’s deadly 9/11 attacks, </w:t>
      </w:r>
      <w:r w:rsidRPr="00F5539C">
        <w:rPr>
          <w:rStyle w:val="StyleBoldUnderline"/>
          <w:rFonts w:ascii="Georgia" w:hAnsi="Georgia"/>
        </w:rPr>
        <w:t>have played a vital role in protecting America and our citizens around the world from the still-metastasizing terrorist threat</w:t>
      </w:r>
      <w:proofErr w:type="gramStart"/>
      <w:r w:rsidRPr="00F5539C">
        <w:rPr>
          <w:rFonts w:ascii="Georgia" w:hAnsi="Georgia"/>
          <w:sz w:val="18"/>
          <w:szCs w:val="18"/>
        </w:rPr>
        <w:t>.</w:t>
      </w:r>
      <w:r w:rsidRPr="00F5539C">
        <w:rPr>
          <w:rFonts w:ascii="Georgia" w:hAnsi="Georgia"/>
          <w:sz w:val="12"/>
          <w:szCs w:val="18"/>
        </w:rPr>
        <w:t>¶</w:t>
      </w:r>
      <w:proofErr w:type="gramEnd"/>
      <w:r w:rsidRPr="00F5539C">
        <w:rPr>
          <w:rFonts w:ascii="Georgia" w:hAnsi="Georgia"/>
          <w:sz w:val="12"/>
          <w:szCs w:val="18"/>
        </w:rPr>
        <w:t xml:space="preserve"> </w:t>
      </w:r>
      <w:r w:rsidRPr="00F5539C">
        <w:rPr>
          <w:rStyle w:val="StyleBoldUnderline"/>
          <w:rFonts w:ascii="Georgia" w:hAnsi="Georgia"/>
        </w:rPr>
        <w:t>The NSA programs do not involve listening to or reading conversations, but rather seek to detect communications networks. If patterns are found, and more detailed investigation seems warranted, then NSA or other federal authorities</w:t>
      </w:r>
      <w:r w:rsidRPr="00F5539C">
        <w:rPr>
          <w:rFonts w:ascii="Georgia" w:hAnsi="Georgia"/>
          <w:sz w:val="18"/>
          <w:szCs w:val="18"/>
        </w:rPr>
        <w:t xml:space="preserve">, consistent with the Fourth Amendment’s prohibition against unreasonable searches and seizures, </w:t>
      </w:r>
      <w:r w:rsidRPr="00F5539C">
        <w:rPr>
          <w:rStyle w:val="StyleBoldUnderline"/>
          <w:rFonts w:ascii="Georgia" w:hAnsi="Georgia"/>
        </w:rPr>
        <w:t>must obtain judicial approval for  more specific investigations</w:t>
      </w:r>
      <w:r w:rsidRPr="00F5539C">
        <w:rPr>
          <w:rFonts w:ascii="Georgia" w:hAnsi="Georgia"/>
          <w:sz w:val="18"/>
          <w:szCs w:val="18"/>
        </w:rPr>
        <w:t>. Indeed, even the collection of the so-called metadata is surrounded by procedural protections to prevent spying on U.S. citizens</w:t>
      </w:r>
      <w:proofErr w:type="gramStart"/>
      <w:r w:rsidRPr="00F5539C">
        <w:rPr>
          <w:rFonts w:ascii="Georgia" w:hAnsi="Georgia"/>
          <w:sz w:val="18"/>
          <w:szCs w:val="18"/>
        </w:rPr>
        <w:t>.</w:t>
      </w:r>
      <w:r w:rsidRPr="00F5539C">
        <w:rPr>
          <w:rFonts w:ascii="Georgia" w:hAnsi="Georgia"/>
          <w:sz w:val="12"/>
          <w:szCs w:val="18"/>
        </w:rPr>
        <w:t>¶</w:t>
      </w:r>
      <w:proofErr w:type="gramEnd"/>
      <w:r w:rsidRPr="00F5539C">
        <w:rPr>
          <w:rFonts w:ascii="Georgia" w:hAnsi="Georgia"/>
          <w:sz w:val="12"/>
          <w:szCs w:val="18"/>
        </w:rPr>
        <w:t xml:space="preserve"> </w:t>
      </w:r>
      <w:r w:rsidRPr="00F5539C">
        <w:rPr>
          <w:rStyle w:val="StyleBoldUnderline"/>
          <w:rFonts w:ascii="Georgia" w:hAnsi="Georgia"/>
        </w:rPr>
        <w:t>Nonetheless, critics from the right and left have attacked the NSA for infringing on</w:t>
      </w:r>
      <w:r w:rsidRPr="00F5539C">
        <w:rPr>
          <w:rFonts w:ascii="Georgia" w:hAnsi="Georgia"/>
          <w:sz w:val="18"/>
          <w:szCs w:val="18"/>
        </w:rPr>
        <w:t xml:space="preserve"> the legitimate expectations of </w:t>
      </w:r>
      <w:r w:rsidRPr="00F5539C">
        <w:rPr>
          <w:rStyle w:val="StyleBoldUnderline"/>
          <w:rFonts w:ascii="Georgia" w:hAnsi="Georgia"/>
        </w:rPr>
        <w:t>privacy</w:t>
      </w:r>
      <w:r w:rsidRPr="00F5539C">
        <w:rPr>
          <w:rFonts w:ascii="Georgia" w:hAnsi="Georgia"/>
          <w:sz w:val="18"/>
          <w:szCs w:val="18"/>
        </w:rPr>
        <w:t xml:space="preserve"> Americans enjoy under our Constitution. Unfortunately, many of these critics have absolutely no idea what they are talking about; they are engaging in classic McCarthyite tactics, hoping to score political points with a public justifiably worried about the abuses of power characteristic of the Obama administration. Other critics, following Vietnam-era antipathies to America’s intelligence community, have never reconciled themselves to the need for robust clandestine capabilities. Still others yearn for simpler times, embodying Secretary of State Henry Stimson’s famous comment that “gentlemen don’t read each others’ mail.”</w:t>
      </w:r>
      <w:r w:rsidRPr="00F5539C">
        <w:rPr>
          <w:rFonts w:ascii="Georgia" w:hAnsi="Georgia"/>
          <w:sz w:val="12"/>
          <w:szCs w:val="18"/>
        </w:rPr>
        <w:t xml:space="preserve">¶ </w:t>
      </w:r>
      <w:proofErr w:type="gramStart"/>
      <w:r w:rsidRPr="00F5539C">
        <w:rPr>
          <w:rFonts w:ascii="Georgia" w:hAnsi="Georgia"/>
          <w:sz w:val="18"/>
          <w:szCs w:val="18"/>
        </w:rPr>
        <w:t>The</w:t>
      </w:r>
      <w:proofErr w:type="gramEnd"/>
      <w:r w:rsidRPr="00F5539C">
        <w:rPr>
          <w:rFonts w:ascii="Georgia" w:hAnsi="Georgia"/>
          <w:sz w:val="18"/>
          <w:szCs w:val="18"/>
        </w:rPr>
        <w:t xml:space="preserve"> ill-informed nature of the debate has facilitated scare-mongering, with one wild accusation about NSA’s activities after another being launched before the mundane reality catches up. And </w:t>
      </w:r>
      <w:r w:rsidRPr="00F5539C">
        <w:rPr>
          <w:rStyle w:val="StyleBoldUnderline"/>
          <w:rFonts w:ascii="Georgia" w:hAnsi="Georgia"/>
        </w:rPr>
        <w:t>there is an important asymmetry at work here as well. The critics can say whatever their imaginations conjure up, but NSA and its defenders are significantly limited in how they can respond. By definition, the programs’ success rests on the secrecy fundamental to all intelligence activities. Frequently, therefore, explaining what is not happening could well reveal information about NSA’s methods and capabilities that terrorists and others, in turn, could use to stymie future detection efforts</w:t>
      </w:r>
      <w:proofErr w:type="gramStart"/>
      <w:r w:rsidRPr="00F5539C">
        <w:rPr>
          <w:rFonts w:ascii="Georgia" w:hAnsi="Georgia"/>
          <w:sz w:val="18"/>
          <w:szCs w:val="18"/>
        </w:rPr>
        <w:t>.</w:t>
      </w:r>
      <w:r w:rsidRPr="00F5539C">
        <w:rPr>
          <w:rFonts w:ascii="Georgia" w:hAnsi="Georgia"/>
          <w:sz w:val="12"/>
          <w:szCs w:val="18"/>
        </w:rPr>
        <w:t>¶</w:t>
      </w:r>
      <w:proofErr w:type="gramEnd"/>
      <w:r w:rsidRPr="00F5539C">
        <w:rPr>
          <w:rFonts w:ascii="Georgia" w:hAnsi="Georgia"/>
          <w:sz w:val="12"/>
          <w:szCs w:val="18"/>
        </w:rPr>
        <w:t xml:space="preserve"> </w:t>
      </w:r>
      <w:r w:rsidRPr="00F5539C">
        <w:rPr>
          <w:rFonts w:ascii="Georgia" w:hAnsi="Georgia"/>
          <w:sz w:val="18"/>
          <w:szCs w:val="18"/>
        </w:rPr>
        <w:t>After six years of President Obama, however, trust in government is in short supply. It is more than a little ironic that Obama finds himself defending the NSA (albeit with obvious hesitancy and discomfort), since his approach to foreign and defense issues has consistently reflected near-total indifference, except when he has no alternative to confronting challenges to our security. Yet if harsh international realities can penetrate even Obama’s White House, that alone is evidence of the seriousness of the threats America faces</w:t>
      </w:r>
      <w:proofErr w:type="gramStart"/>
      <w:r w:rsidRPr="00F5539C">
        <w:rPr>
          <w:rFonts w:ascii="Georgia" w:hAnsi="Georgia"/>
          <w:sz w:val="18"/>
          <w:szCs w:val="18"/>
        </w:rPr>
        <w:t>.</w:t>
      </w:r>
      <w:r w:rsidRPr="00F5539C">
        <w:rPr>
          <w:rFonts w:ascii="Georgia" w:hAnsi="Georgia"/>
          <w:sz w:val="12"/>
          <w:szCs w:val="18"/>
        </w:rPr>
        <w:t>¶</w:t>
      </w:r>
      <w:proofErr w:type="gramEnd"/>
      <w:r w:rsidRPr="00F5539C">
        <w:rPr>
          <w:rFonts w:ascii="Georgia" w:hAnsi="Georgia"/>
          <w:sz w:val="12"/>
          <w:szCs w:val="18"/>
        </w:rPr>
        <w:t xml:space="preserve"> </w:t>
      </w:r>
      <w:r w:rsidRPr="00F5539C">
        <w:rPr>
          <w:rFonts w:ascii="Georgia" w:hAnsi="Georgia"/>
          <w:sz w:val="18"/>
          <w:szCs w:val="18"/>
        </w:rPr>
        <w:t xml:space="preserve">In fact, </w:t>
      </w:r>
      <w:r w:rsidRPr="00F5539C">
        <w:rPr>
          <w:rStyle w:val="StyleBoldUnderline"/>
          <w:rFonts w:ascii="Georgia" w:hAnsi="Georgia"/>
        </w:rPr>
        <w:t>just in the year since Congress last considered the NSA programs, the global terrorist threat has dramatically increased</w:t>
      </w:r>
      <w:r w:rsidRPr="00F5539C">
        <w:rPr>
          <w:rFonts w:ascii="Georgia" w:hAnsi="Georgia"/>
          <w:sz w:val="18"/>
          <w:szCs w:val="18"/>
        </w:rPr>
        <w:t xml:space="preserve">. </w:t>
      </w:r>
      <w:r w:rsidRPr="00F5539C">
        <w:rPr>
          <w:rStyle w:val="StyleBoldUnderline"/>
          <w:rFonts w:ascii="Georgia" w:hAnsi="Georgia"/>
        </w:rPr>
        <w:t>ISIS is carving out an entirely new state from what used to be Syria and Iraq</w:t>
      </w:r>
      <w:r w:rsidRPr="00F5539C">
        <w:rPr>
          <w:rFonts w:ascii="Georgia" w:hAnsi="Georgia"/>
          <w:sz w:val="18"/>
          <w:szCs w:val="18"/>
        </w:rPr>
        <w:t xml:space="preserve">, which no longer exist within the borders created from the former Ottoman Empire after World War I. </w:t>
      </w:r>
      <w:r w:rsidRPr="00F5539C">
        <w:rPr>
          <w:rStyle w:val="StyleBoldUnderline"/>
          <w:rFonts w:ascii="Georgia" w:hAnsi="Georgia"/>
        </w:rPr>
        <w:t>In already-chaotic Libya, ISIS has grown rapidly, eclipsing al-Qaeda there and across the region as the largest terrorist threat</w:t>
      </w:r>
      <w:r w:rsidRPr="00F5539C">
        <w:rPr>
          <w:rFonts w:ascii="Georgia" w:hAnsi="Georgia"/>
          <w:sz w:val="18"/>
          <w:szCs w:val="18"/>
        </w:rPr>
        <w:t xml:space="preserve">. </w:t>
      </w:r>
      <w:r w:rsidRPr="00F5539C">
        <w:rPr>
          <w:rStyle w:val="StyleBoldUnderline"/>
          <w:rFonts w:ascii="Georgia" w:hAnsi="Georgia"/>
        </w:rPr>
        <w:t>Boko Haram is expanding beyond Nigeria, declaring its own caliphate, even while pledging allegiance to ISIS. Yemen has descended into chaos, following Libya’s pattern, and Iran has expanded support for the terrorist Houthi coalition</w:t>
      </w:r>
      <w:r w:rsidRPr="00F5539C">
        <w:rPr>
          <w:rFonts w:ascii="Georgia" w:hAnsi="Georgia"/>
          <w:sz w:val="18"/>
          <w:szCs w:val="18"/>
        </w:rPr>
        <w:t xml:space="preserve">. </w:t>
      </w:r>
      <w:r w:rsidRPr="00F5539C">
        <w:rPr>
          <w:rStyle w:val="StyleBoldUnderline"/>
          <w:rFonts w:ascii="Georgia" w:hAnsi="Georgia"/>
        </w:rPr>
        <w:t>Afghanistan is likely to fall back under Taliban control if, as Obama continually reaffirms, he withdraws all American troops before the end of 2016</w:t>
      </w:r>
      <w:proofErr w:type="gramStart"/>
      <w:r w:rsidRPr="00F5539C">
        <w:rPr>
          <w:rFonts w:ascii="Georgia" w:hAnsi="Georgia"/>
          <w:sz w:val="18"/>
          <w:szCs w:val="18"/>
        </w:rPr>
        <w:t>.</w:t>
      </w:r>
      <w:r w:rsidRPr="00F5539C">
        <w:rPr>
          <w:rFonts w:ascii="Georgia" w:hAnsi="Georgia"/>
          <w:sz w:val="12"/>
          <w:szCs w:val="18"/>
        </w:rPr>
        <w:t>¶</w:t>
      </w:r>
      <w:proofErr w:type="gramEnd"/>
      <w:r w:rsidRPr="00F5539C">
        <w:rPr>
          <w:rFonts w:ascii="Georgia" w:hAnsi="Georgia"/>
          <w:sz w:val="12"/>
          <w:szCs w:val="18"/>
        </w:rPr>
        <w:t xml:space="preserve"> </w:t>
      </w:r>
      <w:r w:rsidRPr="00F5539C">
        <w:rPr>
          <w:rStyle w:val="StyleBoldUnderline"/>
          <w:rFonts w:ascii="Georgia" w:hAnsi="Georgia"/>
        </w:rPr>
        <w:t>This is not the time to cripple our intelligence-gathering capabilities against the rising terrorist threat</w:t>
      </w:r>
      <w:r w:rsidRPr="00F5539C">
        <w:rPr>
          <w:rFonts w:ascii="Georgia" w:hAnsi="Georgia"/>
          <w:sz w:val="18"/>
          <w:szCs w:val="18"/>
        </w:rPr>
        <w:t>. Congress should unquestionably reauthorize the NSA programs, but only for three years. That would take us into a new presidency, hopefully one that inspires more confidence, where a calmer, more sensible debate can take place.</w:t>
      </w:r>
    </w:p>
    <w:p w14:paraId="2C455FF4" w14:textId="77777777" w:rsidR="00F22EFD" w:rsidRPr="00F5539C" w:rsidRDefault="00F22EFD" w:rsidP="00F22EFD">
      <w:pPr>
        <w:pStyle w:val="Heading4"/>
        <w:rPr>
          <w:rFonts w:ascii="Georgia" w:hAnsi="Georgia"/>
        </w:rPr>
      </w:pPr>
      <w:r w:rsidRPr="00F5539C">
        <w:rPr>
          <w:rFonts w:ascii="Georgia" w:hAnsi="Georgia"/>
        </w:rPr>
        <w:t>Terrorist threats are high now –</w:t>
      </w:r>
      <w:proofErr w:type="gramStart"/>
      <w:r w:rsidRPr="00F5539C">
        <w:rPr>
          <w:rFonts w:ascii="Georgia" w:hAnsi="Georgia"/>
        </w:rPr>
        <w:t>intel</w:t>
      </w:r>
      <w:proofErr w:type="gramEnd"/>
      <w:r w:rsidRPr="00F5539C">
        <w:rPr>
          <w:rFonts w:ascii="Georgia" w:hAnsi="Georgia"/>
        </w:rPr>
        <w:t xml:space="preserve"> is key </w:t>
      </w:r>
    </w:p>
    <w:p w14:paraId="7C7EEB3A" w14:textId="77777777" w:rsidR="00F22EFD" w:rsidRPr="00F5539C" w:rsidRDefault="00F22EFD" w:rsidP="00F22EFD">
      <w:pPr>
        <w:rPr>
          <w:rFonts w:ascii="Georgia" w:hAnsi="Georgia"/>
        </w:rPr>
      </w:pPr>
      <w:r w:rsidRPr="00F5539C">
        <w:rPr>
          <w:rStyle w:val="Heading4Char"/>
          <w:rFonts w:ascii="Georgia" w:hAnsi="Georgia"/>
        </w:rPr>
        <w:t>Collins 15</w:t>
      </w:r>
      <w:r w:rsidRPr="00F5539C">
        <w:rPr>
          <w:rFonts w:ascii="Georgia" w:hAnsi="Georgia"/>
        </w:rPr>
        <w:t xml:space="preserve"> </w:t>
      </w:r>
      <w:r w:rsidRPr="00F5539C">
        <w:rPr>
          <w:rFonts w:ascii="Georgia" w:hAnsi="Georgia"/>
          <w:sz w:val="18"/>
          <w:szCs w:val="18"/>
        </w:rPr>
        <w:t>(Eliza, wirter for Politico, 5/10, "Mike McCaul Warns of Growing Us Terrorist Threat")</w:t>
      </w:r>
    </w:p>
    <w:p w14:paraId="2C131D3D" w14:textId="77777777" w:rsidR="00F22EFD" w:rsidRPr="00F5539C" w:rsidRDefault="00F22EFD" w:rsidP="00F22EFD">
      <w:pPr>
        <w:rPr>
          <w:rFonts w:ascii="Georgia" w:hAnsi="Georgia"/>
          <w:sz w:val="16"/>
        </w:rPr>
      </w:pPr>
      <w:r w:rsidRPr="00F5539C">
        <w:rPr>
          <w:rStyle w:val="StyleBoldUnderline"/>
          <w:rFonts w:ascii="Georgia" w:hAnsi="Georgia"/>
        </w:rPr>
        <w:t>More people are being recruited by terrorist groups than the FBI estimates</w:t>
      </w:r>
      <w:r w:rsidRPr="00F5539C">
        <w:rPr>
          <w:rFonts w:ascii="Georgia" w:hAnsi="Georgia"/>
          <w:sz w:val="16"/>
        </w:rPr>
        <w:t>, the chairman of the House Homeland Security Committee said on Sunday</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FBI Director James Comey said last week that hundreds, maybe thousands of people, are being recruited on encrypted websites that the FBI can’t penetrate to carry out attacks in the U.S.</w:t>
      </w:r>
      <w:r w:rsidRPr="00F5539C">
        <w:rPr>
          <w:rFonts w:ascii="Georgia" w:hAnsi="Georgia"/>
          <w:sz w:val="12"/>
        </w:rPr>
        <w:t>¶</w:t>
      </w:r>
      <w:r w:rsidRPr="00F5539C">
        <w:rPr>
          <w:rFonts w:ascii="Georgia" w:hAnsi="Georgia"/>
          <w:sz w:val="16"/>
        </w:rPr>
        <w:t xml:space="preserve"> “</w:t>
      </w:r>
      <w:r w:rsidRPr="00F5539C">
        <w:rPr>
          <w:rStyle w:val="StyleBoldUnderline"/>
          <w:rFonts w:ascii="Georgia" w:hAnsi="Georgia"/>
        </w:rPr>
        <w:t xml:space="preserve">We have this phenomenon in the United States where they can be activated by the Internet. Really, </w:t>
      </w:r>
      <w:r w:rsidRPr="00F5539C">
        <w:rPr>
          <w:rStyle w:val="Emphasis"/>
          <w:rFonts w:ascii="Georgia" w:hAnsi="Georgia"/>
        </w:rPr>
        <w:t>terrorism has gone viral</w:t>
      </w:r>
      <w:r w:rsidRPr="00F5539C">
        <w:rPr>
          <w:rFonts w:ascii="Georgia" w:hAnsi="Georgia"/>
          <w:sz w:val="16"/>
        </w:rPr>
        <w:t>,” Rep. Mike McCaul (R-Texas) said on “Fox News Sunday.”</w:t>
      </w:r>
      <w:r w:rsidRPr="00F5539C">
        <w:rPr>
          <w:rFonts w:ascii="Georgia" w:hAnsi="Georgia"/>
          <w:sz w:val="12"/>
        </w:rPr>
        <w:t>¶</w:t>
      </w:r>
      <w:r w:rsidRPr="00F5539C">
        <w:rPr>
          <w:rFonts w:ascii="Georgia" w:hAnsi="Georgia"/>
          <w:sz w:val="16"/>
        </w:rPr>
        <w:t xml:space="preserve"> The Texas shooting was a textbook case of law enforcement intercepting a threat, McCaul said, but homegrown terrorism is nonetheless difficult to stop</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Late last week, </w:t>
      </w:r>
      <w:r w:rsidRPr="00F5539C">
        <w:rPr>
          <w:rStyle w:val="Emphasis"/>
          <w:rFonts w:ascii="Georgia" w:hAnsi="Georgia"/>
        </w:rPr>
        <w:t>the U.S. raised the threat level at all U.S. military bases</w:t>
      </w:r>
      <w:r w:rsidRPr="00F5539C">
        <w:rPr>
          <w:rFonts w:ascii="Georgia" w:hAnsi="Georgia"/>
          <w:sz w:val="16"/>
        </w:rPr>
        <w:t>.</w:t>
      </w:r>
      <w:r w:rsidRPr="00F5539C">
        <w:rPr>
          <w:rFonts w:ascii="Georgia" w:hAnsi="Georgia"/>
          <w:sz w:val="12"/>
        </w:rPr>
        <w:t>¶</w:t>
      </w:r>
      <w:r w:rsidRPr="00F5539C">
        <w:rPr>
          <w:rFonts w:ascii="Georgia" w:hAnsi="Georgia"/>
          <w:sz w:val="16"/>
        </w:rPr>
        <w:t xml:space="preserve"> “</w:t>
      </w:r>
      <w:r w:rsidRPr="00F5539C">
        <w:rPr>
          <w:rStyle w:val="StyleBoldUnderline"/>
          <w:rFonts w:ascii="Georgia" w:hAnsi="Georgia"/>
        </w:rPr>
        <w:t>This threat is like finding a needle in the haystack sometimes - and it’s going to get worse, not better</w:t>
      </w:r>
      <w:r w:rsidRPr="00F5539C">
        <w:rPr>
          <w:rFonts w:ascii="Georgia" w:hAnsi="Georgia"/>
          <w:sz w:val="16"/>
        </w:rPr>
        <w:t>,” McCaul warned.</w:t>
      </w:r>
    </w:p>
    <w:p w14:paraId="745568BA" w14:textId="77777777" w:rsidR="00AD716E" w:rsidRPr="00F5539C" w:rsidRDefault="00AD716E" w:rsidP="00AC01B3">
      <w:pPr>
        <w:rPr>
          <w:rFonts w:ascii="Georgia" w:hAnsi="Georgia"/>
        </w:rPr>
      </w:pPr>
    </w:p>
    <w:p w14:paraId="0B9F90EC" w14:textId="77777777" w:rsidR="006F255D" w:rsidRPr="00F5539C" w:rsidRDefault="006F255D" w:rsidP="006F255D">
      <w:pPr>
        <w:pStyle w:val="Heading3"/>
        <w:rPr>
          <w:rFonts w:ascii="Georgia" w:hAnsi="Georgia"/>
        </w:rPr>
      </w:pPr>
      <w:r w:rsidRPr="00F5539C">
        <w:rPr>
          <w:rFonts w:ascii="Georgia" w:hAnsi="Georgia"/>
        </w:rPr>
        <w:t>A2: No Attack Coming Now</w:t>
      </w:r>
    </w:p>
    <w:p w14:paraId="03877033" w14:textId="77777777" w:rsidR="00F22EFD" w:rsidRPr="00F5539C" w:rsidRDefault="00F22EFD" w:rsidP="00F22EFD">
      <w:pPr>
        <w:pStyle w:val="Heading4"/>
        <w:rPr>
          <w:rFonts w:ascii="Georgia" w:hAnsi="Georgia"/>
        </w:rPr>
      </w:pPr>
      <w:r w:rsidRPr="00F5539C">
        <w:rPr>
          <w:rFonts w:ascii="Georgia" w:hAnsi="Georgia"/>
        </w:rPr>
        <w:t>Terrorist attacks on the rise – surveillance is key to prevent the next attack</w:t>
      </w:r>
    </w:p>
    <w:p w14:paraId="7DE80C6C" w14:textId="77777777" w:rsidR="00F22EFD" w:rsidRPr="00F5539C" w:rsidRDefault="00F22EFD" w:rsidP="00F22EFD">
      <w:pPr>
        <w:rPr>
          <w:rFonts w:ascii="Georgia" w:hAnsi="Georgia"/>
        </w:rPr>
      </w:pPr>
      <w:r w:rsidRPr="00F5539C">
        <w:rPr>
          <w:rStyle w:val="Heading4Char"/>
          <w:rFonts w:ascii="Georgia" w:hAnsi="Georgia"/>
        </w:rPr>
        <w:t>Zuckerman, Bucci and Carafano 13</w:t>
      </w:r>
      <w:r w:rsidRPr="00F5539C">
        <w:rPr>
          <w:rFonts w:ascii="Georgia" w:hAnsi="Georgia"/>
        </w:rPr>
        <w:t xml:space="preserve"> </w:t>
      </w:r>
      <w:r w:rsidRPr="00F5539C">
        <w:rPr>
          <w:rFonts w:ascii="Georgia" w:hAnsi="Georgia"/>
          <w:sz w:val="18"/>
          <w:szCs w:val="18"/>
        </w:rPr>
        <w:t>(Jessica, Policy Analyst, Western Hemisphere, Heritage Foundation, Steven P., Director of the Center for Foreign and National Security Policy at the Heritage Foundation, and James Jay, PhD, Vice President for the Institute for National SEcurity and Foreign Policy, "60 Terrorist Plots Since 9/11: Continued Lessons in Domestic Counterterrorism")</w:t>
      </w:r>
    </w:p>
    <w:p w14:paraId="4A317868" w14:textId="77777777" w:rsidR="00F22EFD" w:rsidRPr="00F5539C" w:rsidRDefault="00F22EFD" w:rsidP="00F22EFD">
      <w:pPr>
        <w:rPr>
          <w:rStyle w:val="StyleBoldUnderline"/>
          <w:rFonts w:ascii="Georgia" w:hAnsi="Georgia"/>
        </w:rPr>
      </w:pPr>
      <w:r w:rsidRPr="00F5539C">
        <w:rPr>
          <w:rFonts w:ascii="Georgia" w:hAnsi="Georgia"/>
          <w:sz w:val="16"/>
        </w:rPr>
        <w:t>Strengthening the Domestic Counterterrorism Enterprise</w:t>
      </w:r>
      <w:r w:rsidRPr="00F5539C">
        <w:rPr>
          <w:rFonts w:ascii="Georgia" w:hAnsi="Georgia"/>
          <w:sz w:val="12"/>
        </w:rPr>
        <w:t>¶</w:t>
      </w:r>
      <w:r w:rsidRPr="00F5539C">
        <w:rPr>
          <w:rFonts w:ascii="Georgia" w:hAnsi="Georgia"/>
          <w:sz w:val="16"/>
        </w:rPr>
        <w:t xml:space="preserve"> </w:t>
      </w:r>
      <w:r w:rsidRPr="00F5539C">
        <w:rPr>
          <w:rStyle w:val="StyleBoldUnderline"/>
          <w:rFonts w:ascii="Georgia" w:hAnsi="Georgia"/>
        </w:rPr>
        <w:t>Three months after the attack at the Boston Marathon</w:t>
      </w:r>
      <w:r w:rsidRPr="00F5539C">
        <w:rPr>
          <w:rFonts w:ascii="Georgia" w:hAnsi="Georgia"/>
          <w:sz w:val="16"/>
        </w:rPr>
        <w:t xml:space="preserve">, </w:t>
      </w:r>
      <w:r w:rsidRPr="00F5539C">
        <w:rPr>
          <w:rStyle w:val="StyleBoldUnderline"/>
          <w:rFonts w:ascii="Georgia" w:hAnsi="Georgia"/>
        </w:rPr>
        <w:t>the pendulum of awareness of the terrorist threat has already begun to swing back</w:t>
      </w:r>
      <w:r w:rsidRPr="00F5539C">
        <w:rPr>
          <w:rFonts w:ascii="Georgia" w:hAnsi="Georgia"/>
          <w:sz w:val="16"/>
        </w:rPr>
        <w:t xml:space="preserve">, just as it did after 9/11. Due to the resilience of the nation and its people, for most, life has returned to business as usual. </w:t>
      </w:r>
      <w:r w:rsidRPr="00F5539C">
        <w:rPr>
          <w:rStyle w:val="StyleBoldUnderline"/>
          <w:rFonts w:ascii="Georgia" w:hAnsi="Georgia"/>
        </w:rPr>
        <w:t>The threat of terrorism against the United States</w:t>
      </w:r>
      <w:r w:rsidRPr="00F5539C">
        <w:rPr>
          <w:rFonts w:ascii="Georgia" w:hAnsi="Georgia"/>
          <w:sz w:val="16"/>
        </w:rPr>
        <w:t xml:space="preserve">, however, </w:t>
      </w:r>
      <w:r w:rsidRPr="00F5539C">
        <w:rPr>
          <w:rStyle w:val="StyleBoldUnderline"/>
          <w:rFonts w:ascii="Georgia" w:hAnsi="Georgia"/>
        </w:rPr>
        <w:t>remains</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Expecting to stop each and every threat that reaches a country’s borders is unreasonable, particularly in a free society committed to individual liberty. Nevertheless, </w:t>
      </w:r>
      <w:r w:rsidRPr="00F5539C">
        <w:rPr>
          <w:rStyle w:val="StyleBoldUnderline"/>
          <w:rFonts w:ascii="Georgia" w:hAnsi="Georgia"/>
        </w:rPr>
        <w:t>there are important steps that America’s leaders can take to strengthen the U.S. domestic counterterrorism</w:t>
      </w:r>
      <w:r w:rsidRPr="00F5539C">
        <w:rPr>
          <w:rFonts w:ascii="Georgia" w:hAnsi="Georgia"/>
          <w:sz w:val="16"/>
        </w:rPr>
        <w:t xml:space="preserve"> enterprise and continue to make the U.S. a harder target. Congress and the Administration should</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Ensure a proactive approach to preventing terrorist attacks. Despite the persistent threat of terrorism, the Obama Administration continues to focus on reactive policies and prosecuting terrorists rather than on proactive efforts to enhance intelligence tools and thwart terrorist attempts. This strategy fails to recognize the pervasive nature of the threat posed by terrorist groups such as al-Qaeda and homegrown extremism. </w:t>
      </w:r>
      <w:r w:rsidRPr="00F5539C">
        <w:rPr>
          <w:rStyle w:val="StyleBoldUnderline"/>
          <w:rFonts w:ascii="Georgia" w:hAnsi="Georgia"/>
        </w:rPr>
        <w:t>The Administration, and the nation as a whole, should continue to keep in place a robust, enduring, and proactive counterterrorism framework in order to identify and thwart terrorist threats</w:t>
      </w:r>
      <w:r w:rsidRPr="00F5539C">
        <w:rPr>
          <w:rFonts w:ascii="Georgia" w:hAnsi="Georgia"/>
          <w:sz w:val="16"/>
        </w:rPr>
        <w:t xml:space="preserve"> long before the public is in danger</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Maintain essential counterterrorism tools</w:t>
      </w:r>
      <w:r w:rsidRPr="00F5539C">
        <w:rPr>
          <w:rStyle w:val="StyleBoldUnderline"/>
          <w:rFonts w:ascii="Georgia" w:hAnsi="Georgia"/>
        </w:rPr>
        <w:t>. Support for important investigative tools such as the PATRIOT Act is essential to maintaining the security of the U.S. and combating terrorist threats</w:t>
      </w:r>
      <w:r w:rsidRPr="00F5539C">
        <w:rPr>
          <w:rFonts w:ascii="Georgia" w:hAnsi="Georgia"/>
          <w:sz w:val="16"/>
        </w:rPr>
        <w:t xml:space="preserve">. </w:t>
      </w:r>
      <w:r w:rsidRPr="00F5539C">
        <w:rPr>
          <w:rStyle w:val="StyleBoldUnderline"/>
          <w:rFonts w:ascii="Georgia" w:hAnsi="Georgia"/>
        </w:rPr>
        <w:t xml:space="preserve">Key provisions within the act, such as the roving surveillance authority and business records provision, have proved essential for thwarting terror plots, </w:t>
      </w:r>
      <w:r w:rsidRPr="00F5539C">
        <w:rPr>
          <w:rFonts w:ascii="Georgia" w:hAnsi="Georgia"/>
          <w:sz w:val="16"/>
        </w:rPr>
        <w:t>yet they require frequent reauthorization. In order to ensure that law enforcement and intelligence authorities have the essential counterterrorism tools they need, Congress should seek permanent authorization of the three sun setting provisions within the PATRIOT Act</w:t>
      </w:r>
      <w:proofErr w:type="gramStart"/>
      <w:r w:rsidRPr="00F5539C">
        <w:rPr>
          <w:rFonts w:ascii="Georgia" w:hAnsi="Georgia"/>
          <w:sz w:val="16"/>
        </w:rPr>
        <w:t>.[</w:t>
      </w:r>
      <w:proofErr w:type="gramEnd"/>
      <w:r w:rsidRPr="00F5539C">
        <w:rPr>
          <w:rFonts w:ascii="Georgia" w:hAnsi="Georgia"/>
          <w:sz w:val="16"/>
        </w:rPr>
        <w:t xml:space="preserve">208] Furthermore, </w:t>
      </w:r>
      <w:r w:rsidRPr="00F5539C">
        <w:rPr>
          <w:rStyle w:val="StyleBoldUnderline"/>
          <w:rFonts w:ascii="Georgia" w:hAnsi="Georgia"/>
        </w:rPr>
        <w:t>legitimate government surveillance programs are also a vital component of U.S. national security,</w:t>
      </w:r>
      <w:r w:rsidRPr="00F5539C">
        <w:rPr>
          <w:rFonts w:ascii="Georgia" w:hAnsi="Georgia"/>
          <w:sz w:val="16"/>
        </w:rPr>
        <w:t xml:space="preserve"> and should be allowed to continue. Indeed, in testimony before the house, General Keith Alexander, the director of the National Security Agency (NSA), revealed that more than </w:t>
      </w:r>
      <w:r w:rsidRPr="00F5539C">
        <w:rPr>
          <w:rStyle w:val="StyleBoldUnderline"/>
          <w:rFonts w:ascii="Georgia" w:hAnsi="Georgia"/>
        </w:rPr>
        <w:t>50 incidents of potential terrorism at home and abroad were stopped by the set of NSA surveillance programs</w:t>
      </w:r>
      <w:r w:rsidRPr="00F5539C">
        <w:rPr>
          <w:rFonts w:ascii="Georgia" w:hAnsi="Georgia"/>
          <w:sz w:val="16"/>
        </w:rPr>
        <w:t xml:space="preserve"> that have recently come under scrutiny. That said</w:t>
      </w:r>
      <w:proofErr w:type="gramStart"/>
      <w:r w:rsidRPr="00F5539C">
        <w:rPr>
          <w:rFonts w:ascii="Georgia" w:hAnsi="Georgia"/>
          <w:sz w:val="16"/>
        </w:rPr>
        <w:t>,</w:t>
      </w:r>
      <w:proofErr w:type="gramEnd"/>
      <w:r w:rsidRPr="00F5539C">
        <w:rPr>
          <w:rFonts w:ascii="Georgia" w:hAnsi="Georgia"/>
          <w:sz w:val="16"/>
        </w:rPr>
        <w:t xml:space="preserve"> the need for effective counterterrorism operations does not relieve the government of its obligation to follow the law and respect individual privacy and liberty. In the American system, the government must do both equally well</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Break down the silos of information. Washington should emphasize continued cooperation and information sharing among federal, state, and local law enforcement agencies to prevent terrorists from slipping through the cracks between the various jurisdictions. In particular, the FBI should make a more concerted effort to share information more broadly with state and local law enforcement. State and local law enforcement agencies are the front lines of the U.S. national security strategy. As a result, local authorities are able to recognize potential danger and identify patterns that the federal authorities may miss. They also take the lead in community outreach, which is crucial to identifying and stopping “lone wolf” actors and other homegrown extremists. Federal law enforcement, on the other hand, is not designed to fight against this kind of threat; it is built to battle cells, groups, and organizations, not individuals</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Streamline the domestic counterterrorism system. The domestic counterterrorism enterprise should base future improvements on the reality that governments at all levels are fiscally in crisis. Rather than add additional components to the system, law enforcement officials should streamline the domestic counterterrorism enterprise by improving current capabilities, leveraging state and local law enforcement resources and authorities, and, in some cases, reducing components where the terrorist threat is not high and the financial support is too thin or could be allocated more effectively. For example, the Department of Homeland Security should dramatically reduce the number of fusion centers, many of which exist in low-risk areas or areas where similar capabilities exist. An easy way to reduce the number of fusion centers is to eliminate funding to those that are located outside the 31 urban areas designated as the highest risk</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Fully implement a strategy to counter violent extremism. </w:t>
      </w:r>
      <w:r w:rsidRPr="00F5539C">
        <w:rPr>
          <w:rStyle w:val="StyleBoldUnderline"/>
          <w:rFonts w:ascii="Georgia" w:hAnsi="Georgia"/>
        </w:rPr>
        <w:t>Countering violent extremism is an important complementary effort to an effective counterterrorism strategy</w:t>
      </w:r>
      <w:r w:rsidRPr="00F5539C">
        <w:rPr>
          <w:rFonts w:ascii="Georgia" w:hAnsi="Georgia"/>
          <w:sz w:val="16"/>
        </w:rPr>
        <w:t>. In August 2011, the U.S. government released a strategic plan called “Empowering Local Partners to Prevent Violent Extremism in the United States.”[209] The plan focuses on outlining how federal agencies can assist local officials, groups, and private organizations in preventing violent extremism. It includes strengthening law enforcement cooperation and helping communities understand how to counter extremist propaganda (particularly online). Sadly, this plan is not a true strategy. It fails to assign responsibilities and does not direct action or resource investments. More direction and leadership must be applied to transform a laundry list of good ideas into an effective program to support communities in protecting and strengthening civil society</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Vigilance Is Not Optional</w:t>
      </w:r>
      <w:r w:rsidRPr="00F5539C">
        <w:rPr>
          <w:rFonts w:ascii="Georgia" w:hAnsi="Georgia"/>
          <w:sz w:val="12"/>
        </w:rPr>
        <w:t>¶</w:t>
      </w:r>
      <w:r w:rsidRPr="00F5539C">
        <w:rPr>
          <w:rFonts w:ascii="Georgia" w:hAnsi="Georgia"/>
          <w:sz w:val="16"/>
        </w:rPr>
        <w:t xml:space="preserve"> In a political environment of sequestration on the one hand and privacy concerns on the other, there are those on both sides of the aisle who argue that counterterrorism spending should be cut and U.S. intelligence agencies reigned in. As the above list indicates however, </w:t>
      </w:r>
      <w:r w:rsidRPr="00F5539C">
        <w:rPr>
          <w:rStyle w:val="Emphasis"/>
          <w:rFonts w:ascii="Georgia" w:hAnsi="Georgia"/>
        </w:rPr>
        <w:t>the long war on terrorism is far from over</w:t>
      </w:r>
      <w:r w:rsidRPr="00F5539C">
        <w:rPr>
          <w:rFonts w:ascii="Georgia" w:hAnsi="Georgia"/>
          <w:sz w:val="16"/>
        </w:rPr>
        <w:t xml:space="preserve">. Most disturbingly, </w:t>
      </w:r>
      <w:r w:rsidRPr="00F5539C">
        <w:rPr>
          <w:rStyle w:val="StyleBoldUnderline"/>
          <w:rFonts w:ascii="Georgia" w:hAnsi="Georgia"/>
        </w:rPr>
        <w:t>an increasing number of Islamist-inspired terrorist attacks are originating within America’s borders. The rise of homegrown extremism is the next front in the fight against terrorism</w:t>
      </w:r>
      <w:r w:rsidRPr="00F5539C">
        <w:rPr>
          <w:rFonts w:ascii="Georgia" w:hAnsi="Georgia"/>
          <w:sz w:val="16"/>
        </w:rPr>
        <w:t xml:space="preserve"> and should be taken seriously by the Administration</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w:t>
      </w:r>
      <w:r w:rsidRPr="00F5539C">
        <w:rPr>
          <w:rStyle w:val="StyleBoldUnderline"/>
          <w:rFonts w:ascii="Georgia" w:hAnsi="Georgia"/>
        </w:rPr>
        <w:t>While there has not been another successful attack on the homeland on the scale of 9/11, the bombings in Boston reminded the country that the threat of terrorism is real and that continued vigilance is critical to keeping America safe</w:t>
      </w:r>
      <w:r w:rsidRPr="00F5539C">
        <w:rPr>
          <w:rFonts w:ascii="Georgia" w:hAnsi="Georgia"/>
          <w:sz w:val="16"/>
        </w:rPr>
        <w:t xml:space="preserve">. Congress and the Administration must continue to upgrade and improve the counterterrorism capabilities of law enforcement and intelligence agencies as well exercise proper oversight of these capabilities. The American people are resilient, but the lesson of Boston is that </w:t>
      </w:r>
      <w:r w:rsidRPr="00F5539C">
        <w:rPr>
          <w:rStyle w:val="StyleBoldUnderline"/>
          <w:rFonts w:ascii="Georgia" w:hAnsi="Georgia"/>
        </w:rPr>
        <w:t>the government can and should do more to prevent future terror attacks.</w:t>
      </w:r>
    </w:p>
    <w:p w14:paraId="66E4FA48" w14:textId="77777777" w:rsidR="00F22EFD" w:rsidRPr="00F5539C" w:rsidRDefault="00F22EFD" w:rsidP="00F22EFD">
      <w:pPr>
        <w:pStyle w:val="Heading4"/>
        <w:rPr>
          <w:rFonts w:ascii="Georgia" w:hAnsi="Georgia"/>
        </w:rPr>
      </w:pPr>
      <w:r w:rsidRPr="00F5539C">
        <w:rPr>
          <w:rFonts w:ascii="Georgia" w:hAnsi="Georgia"/>
        </w:rPr>
        <w:t xml:space="preserve">The threat is increasing – recruiting levels </w:t>
      </w:r>
    </w:p>
    <w:p w14:paraId="79628773" w14:textId="77777777" w:rsidR="00F22EFD" w:rsidRPr="00F5539C" w:rsidRDefault="00F22EFD" w:rsidP="00F22EFD">
      <w:pPr>
        <w:rPr>
          <w:rFonts w:ascii="Georgia" w:hAnsi="Georgia"/>
        </w:rPr>
      </w:pPr>
      <w:r w:rsidRPr="00F5539C">
        <w:rPr>
          <w:rStyle w:val="Heading4Char"/>
          <w:rFonts w:ascii="Georgia" w:hAnsi="Georgia"/>
        </w:rPr>
        <w:t>VOA News 15</w:t>
      </w:r>
      <w:r w:rsidRPr="00F5539C">
        <w:rPr>
          <w:rFonts w:ascii="Georgia" w:hAnsi="Georgia"/>
        </w:rPr>
        <w:t xml:space="preserve"> </w:t>
      </w:r>
      <w:r w:rsidRPr="00F5539C">
        <w:rPr>
          <w:rFonts w:ascii="Georgia" w:hAnsi="Georgia"/>
          <w:sz w:val="18"/>
          <w:szCs w:val="18"/>
        </w:rPr>
        <w:t>(Homeland Security Chief: Global Terror Threat Has Entered 'New Phase'" 5/11)</w:t>
      </w:r>
    </w:p>
    <w:p w14:paraId="53F34B2D" w14:textId="77777777" w:rsidR="00F22EFD" w:rsidRPr="00F5539C" w:rsidRDefault="00F22EFD" w:rsidP="00F22EFD">
      <w:pPr>
        <w:rPr>
          <w:rStyle w:val="StyleBoldUnderline"/>
          <w:rFonts w:ascii="Georgia" w:hAnsi="Georgia"/>
        </w:rPr>
      </w:pPr>
      <w:r w:rsidRPr="00F5539C">
        <w:rPr>
          <w:rFonts w:ascii="Georgia" w:hAnsi="Georgia"/>
          <w:sz w:val="16"/>
        </w:rPr>
        <w:t xml:space="preserve">Appearing on the Fox News Sunday broadcast from Paris, Congressman Michael </w:t>
      </w:r>
      <w:r w:rsidRPr="00F5539C">
        <w:rPr>
          <w:rStyle w:val="StyleBoldUnderline"/>
          <w:rFonts w:ascii="Georgia" w:hAnsi="Georgia"/>
        </w:rPr>
        <w:t>McCaul</w:t>
      </w:r>
      <w:r w:rsidRPr="00F5539C">
        <w:rPr>
          <w:rFonts w:ascii="Georgia" w:hAnsi="Georgia"/>
          <w:sz w:val="16"/>
        </w:rPr>
        <w:t xml:space="preserve">, </w:t>
      </w:r>
      <w:r w:rsidRPr="00F5539C">
        <w:rPr>
          <w:rStyle w:val="StyleBoldUnderline"/>
          <w:rFonts w:ascii="Georgia" w:hAnsi="Georgia"/>
        </w:rPr>
        <w:t>chairman of the House Homeland Security Committee, said there has been an uptick in threat streams against local police and military bases</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"We're seeing these on an almost daily basis. It's very concerning. I'm over here with the French counter-terrorism experts on the Charlie Hebdo case, how we can stop foreign fighters coming out of Iraq and Syria to Europe. But then, we have this phenomenon in the United States </w:t>
      </w:r>
      <w:proofErr w:type="gramStart"/>
      <w:r w:rsidRPr="00F5539C">
        <w:rPr>
          <w:rFonts w:ascii="Georgia" w:hAnsi="Georgia"/>
          <w:sz w:val="16"/>
        </w:rPr>
        <w:t>where they (terrorists) can be activated by the Internet</w:t>
      </w:r>
      <w:proofErr w:type="gramEnd"/>
      <w:r w:rsidRPr="00F5539C">
        <w:rPr>
          <w:rFonts w:ascii="Georgia" w:hAnsi="Georgia"/>
          <w:sz w:val="16"/>
        </w:rPr>
        <w:t xml:space="preserve">. </w:t>
      </w:r>
      <w:r w:rsidRPr="00F5539C">
        <w:rPr>
          <w:rStyle w:val="StyleBoldUnderline"/>
          <w:rFonts w:ascii="Georgia" w:hAnsi="Georgia"/>
        </w:rPr>
        <w:t>And, really, terrorism has gone viral</w:t>
      </w:r>
      <w:r w:rsidRPr="00F5539C">
        <w:rPr>
          <w:rFonts w:ascii="Georgia" w:hAnsi="Georgia"/>
          <w:sz w:val="16"/>
        </w:rPr>
        <w:t>," said McCaul</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McCaul said the potential terror threat may even be greater than the FBI has outlined. </w:t>
      </w:r>
      <w:r w:rsidRPr="00F5539C">
        <w:rPr>
          <w:rStyle w:val="StyleBoldUnderline"/>
          <w:rFonts w:ascii="Georgia" w:hAnsi="Georgia"/>
        </w:rPr>
        <w:t>He said the United States faces two threats: one from fighters coming out of the Middle East and the other from thousands at home who will take up the call to arms when the IS group sends out an Internet message</w:t>
      </w:r>
      <w:r w:rsidRPr="00F5539C">
        <w:rPr>
          <w:rFonts w:ascii="Georgia" w:hAnsi="Georgia"/>
          <w:sz w:val="16"/>
        </w:rPr>
        <w:t xml:space="preserve">. He warned </w:t>
      </w:r>
      <w:r w:rsidRPr="00F5539C">
        <w:rPr>
          <w:rStyle w:val="Emphasis"/>
          <w:rFonts w:ascii="Georgia" w:hAnsi="Georgia"/>
        </w:rPr>
        <w:t xml:space="preserve">the threat </w:t>
      </w:r>
      <w:proofErr w:type="gramStart"/>
      <w:r w:rsidRPr="00F5539C">
        <w:rPr>
          <w:rStyle w:val="Emphasis"/>
          <w:rFonts w:ascii="Georgia" w:hAnsi="Georgia"/>
        </w:rPr>
        <w:t>will</w:t>
      </w:r>
      <w:proofErr w:type="gramEnd"/>
      <w:r w:rsidRPr="00F5539C">
        <w:rPr>
          <w:rStyle w:val="Emphasis"/>
          <w:rFonts w:ascii="Georgia" w:hAnsi="Georgia"/>
        </w:rPr>
        <w:t xml:space="preserve"> only get worse</w:t>
      </w:r>
      <w:r w:rsidRPr="00F5539C">
        <w:rPr>
          <w:rFonts w:ascii="Georgia" w:hAnsi="Georgia"/>
          <w:sz w:val="16"/>
        </w:rPr>
        <w:t xml:space="preserve">, largely because </w:t>
      </w:r>
      <w:r w:rsidRPr="00F5539C">
        <w:rPr>
          <w:rStyle w:val="StyleBoldUnderline"/>
          <w:rFonts w:ascii="Georgia" w:hAnsi="Georgia"/>
        </w:rPr>
        <w:t>of the existence of so many failed states in the Middle East and North Africa.</w:t>
      </w:r>
    </w:p>
    <w:p w14:paraId="3797D5B0" w14:textId="77777777" w:rsidR="00F22EFD" w:rsidRPr="00F5539C" w:rsidRDefault="00F22EFD" w:rsidP="00F22EFD">
      <w:pPr>
        <w:rPr>
          <w:rFonts w:ascii="Georgia" w:hAnsi="Georgia"/>
        </w:rPr>
      </w:pPr>
    </w:p>
    <w:p w14:paraId="56EDA0B2" w14:textId="77777777" w:rsidR="00F22EFD" w:rsidRPr="00F5539C" w:rsidRDefault="00F22EFD" w:rsidP="00F22EFD">
      <w:pPr>
        <w:pStyle w:val="Heading4"/>
        <w:rPr>
          <w:rFonts w:ascii="Georgia" w:hAnsi="Georgia"/>
        </w:rPr>
      </w:pPr>
      <w:r w:rsidRPr="00F5539C">
        <w:rPr>
          <w:rFonts w:ascii="Georgia" w:hAnsi="Georgia"/>
        </w:rPr>
        <w:t xml:space="preserve">Lone wolf risk is growing </w:t>
      </w:r>
    </w:p>
    <w:p w14:paraId="753AABBF" w14:textId="77777777" w:rsidR="00F22EFD" w:rsidRPr="00F5539C" w:rsidRDefault="00F22EFD" w:rsidP="00F22EFD">
      <w:pPr>
        <w:rPr>
          <w:rFonts w:ascii="Georgia" w:hAnsi="Georgia"/>
        </w:rPr>
      </w:pPr>
      <w:r w:rsidRPr="00F5539C">
        <w:rPr>
          <w:rStyle w:val="Heading4Char"/>
          <w:rFonts w:ascii="Georgia" w:hAnsi="Georgia"/>
        </w:rPr>
        <w:t>Zenko 15</w:t>
      </w:r>
      <w:r w:rsidRPr="00F5539C">
        <w:rPr>
          <w:rFonts w:ascii="Georgia" w:hAnsi="Georgia"/>
        </w:rPr>
        <w:t xml:space="preserve"> </w:t>
      </w:r>
      <w:r w:rsidRPr="00F5539C">
        <w:rPr>
          <w:rFonts w:ascii="Georgia" w:hAnsi="Georgia"/>
          <w:sz w:val="18"/>
          <w:szCs w:val="18"/>
        </w:rPr>
        <w:t>(Micah, 5/19, Council on Foreign Relations, "Is US Foreign Policy Ignorning Homegrown Terrorists?")</w:t>
      </w:r>
    </w:p>
    <w:p w14:paraId="66DBAB7B" w14:textId="77777777" w:rsidR="00F22EFD" w:rsidRPr="00F5539C" w:rsidRDefault="00F22EFD" w:rsidP="00F22EFD">
      <w:pPr>
        <w:rPr>
          <w:rStyle w:val="StyleBoldUnderline"/>
          <w:rFonts w:ascii="Georgia" w:hAnsi="Georgia"/>
        </w:rPr>
      </w:pPr>
      <w:r w:rsidRPr="00F5539C">
        <w:rPr>
          <w:rFonts w:ascii="Georgia" w:hAnsi="Georgia"/>
          <w:sz w:val="16"/>
        </w:rPr>
        <w:t>On February 12, National Counterterrorism Center Director Nicholas Rasmussen told the Senate Select Committee on Intelligence</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w:t>
      </w:r>
      <w:r w:rsidRPr="00F5539C">
        <w:rPr>
          <w:rStyle w:val="StyleBoldUnderline"/>
          <w:rFonts w:ascii="Georgia" w:hAnsi="Georgia"/>
        </w:rPr>
        <w:t>We face a much greater, more frequent, recurring threat from lone offenders and probably loose networks of individuals</w:t>
      </w:r>
      <w:r w:rsidRPr="00F5539C">
        <w:rPr>
          <w:rFonts w:ascii="Georgia" w:hAnsi="Georgia"/>
          <w:sz w:val="16"/>
        </w:rPr>
        <w:t xml:space="preserve">. </w:t>
      </w:r>
      <w:r w:rsidRPr="00F5539C">
        <w:rPr>
          <w:rStyle w:val="StyleBoldUnderline"/>
          <w:rFonts w:ascii="Georgia" w:hAnsi="Georgia"/>
        </w:rPr>
        <w:t>Measured in terms of frequency and numbers, it is attacks from those sources that are increasingly the most noteworthy</w:t>
      </w:r>
      <w:r w:rsidRPr="00F5539C">
        <w:rPr>
          <w:rFonts w:ascii="Georgia" w:hAnsi="Georgia"/>
          <w:sz w:val="16"/>
        </w:rPr>
        <w:t>…”</w:t>
      </w:r>
      <w:r w:rsidRPr="00F5539C">
        <w:rPr>
          <w:rFonts w:ascii="Georgia" w:hAnsi="Georgia"/>
          <w:sz w:val="12"/>
        </w:rPr>
        <w:t>¶</w:t>
      </w:r>
      <w:r w:rsidRPr="00F5539C">
        <w:rPr>
          <w:rFonts w:ascii="Georgia" w:hAnsi="Georgia"/>
          <w:sz w:val="16"/>
        </w:rPr>
        <w:t xml:space="preserve"> On February 26, during the annual worldwide threats hearing, Director of National Intelligence James Clapper warned</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w:t>
      </w:r>
      <w:r w:rsidRPr="00F5539C">
        <w:rPr>
          <w:rStyle w:val="StyleBoldUnderline"/>
          <w:rFonts w:ascii="Georgia" w:hAnsi="Georgia"/>
        </w:rPr>
        <w:t>Home-grown violent extremists continue to pose the most likely threat to the homeland</w:t>
      </w:r>
      <w:r w:rsidRPr="00F5539C">
        <w:rPr>
          <w:rFonts w:ascii="Georgia" w:hAnsi="Georgia"/>
          <w:sz w:val="16"/>
        </w:rPr>
        <w:t>.”</w:t>
      </w:r>
      <w:r w:rsidRPr="00F5539C">
        <w:rPr>
          <w:rFonts w:ascii="Georgia" w:hAnsi="Georgia"/>
          <w:sz w:val="12"/>
        </w:rPr>
        <w:t>¶</w:t>
      </w:r>
      <w:r w:rsidRPr="00F5539C">
        <w:rPr>
          <w:rFonts w:ascii="Georgia" w:hAnsi="Georgia"/>
          <w:sz w:val="16"/>
        </w:rPr>
        <w:t xml:space="preserve"> Last Friday, Secretary of Homeland Security Jeh Johnson stated on MSNBC</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w:t>
      </w:r>
      <w:r w:rsidRPr="00F5539C">
        <w:rPr>
          <w:rStyle w:val="StyleBoldUnderline"/>
          <w:rFonts w:ascii="Georgia" w:hAnsi="Georgia"/>
        </w:rPr>
        <w:t>We’re in a new phase</w:t>
      </w:r>
      <w:r w:rsidRPr="00F5539C">
        <w:rPr>
          <w:rFonts w:ascii="Georgia" w:hAnsi="Georgia"/>
          <w:sz w:val="16"/>
        </w:rPr>
        <w:t>…in the global terrorist threat where, because of effective use of social media, the Internet, by ISIL, al-Qaeda, we have to be concerned about the independent actor who is here in the homeland who may strike with little or no warning…”</w:t>
      </w:r>
      <w:r w:rsidRPr="00F5539C">
        <w:rPr>
          <w:rFonts w:ascii="Georgia" w:hAnsi="Georgia"/>
          <w:sz w:val="12"/>
        </w:rPr>
        <w:t>¶</w:t>
      </w:r>
      <w:r w:rsidRPr="00F5539C">
        <w:rPr>
          <w:rFonts w:ascii="Georgia" w:hAnsi="Georgia"/>
          <w:sz w:val="16"/>
        </w:rPr>
        <w:t xml:space="preserve"> Finally, yesterday, former CIA deputy director Michael Morell described the messaging efforts of jihadist groups generally and the self-declared Islamic State (IS) more specifically:</w:t>
      </w:r>
      <w:r w:rsidRPr="00F5539C">
        <w:rPr>
          <w:rFonts w:ascii="Georgia" w:hAnsi="Georgia"/>
          <w:sz w:val="12"/>
        </w:rPr>
        <w:t>¶</w:t>
      </w:r>
      <w:r w:rsidRPr="00F5539C">
        <w:rPr>
          <w:rFonts w:ascii="Georgia" w:hAnsi="Georgia"/>
          <w:sz w:val="16"/>
        </w:rPr>
        <w:t xml:space="preserve"> “</w:t>
      </w:r>
      <w:r w:rsidRPr="00F5539C">
        <w:rPr>
          <w:rStyle w:val="StyleBoldUnderline"/>
          <w:rFonts w:ascii="Georgia" w:hAnsi="Georgia"/>
        </w:rPr>
        <w:t>Their narrative is pretty powerful: The West, the United States, the modern world, is a significant threat to their religion</w:t>
      </w:r>
      <w:r w:rsidRPr="00F5539C">
        <w:rPr>
          <w:rFonts w:ascii="Georgia" w:hAnsi="Georgia"/>
          <w:sz w:val="16"/>
        </w:rPr>
        <w:t xml:space="preserve">. Their answer to that is to establish a caliphate. And they are being attacked by the U.S. and other Western nations, and by these apostate regimes in the region. </w:t>
      </w:r>
      <w:r w:rsidRPr="00F5539C">
        <w:rPr>
          <w:rStyle w:val="StyleBoldUnderline"/>
          <w:rFonts w:ascii="Georgia" w:hAnsi="Georgia"/>
        </w:rPr>
        <w:t>Because they are being attacked they need support in two ways; people coming to fight for them, and people coming to stand up and attack coalition nations</w:t>
      </w:r>
      <w:r w:rsidRPr="00F5539C">
        <w:rPr>
          <w:rFonts w:ascii="Georgia" w:hAnsi="Georgia"/>
          <w:sz w:val="16"/>
        </w:rPr>
        <w:t xml:space="preserve"> in their home.”</w:t>
      </w:r>
      <w:r w:rsidRPr="00F5539C">
        <w:rPr>
          <w:rFonts w:ascii="Georgia" w:hAnsi="Georgia"/>
          <w:sz w:val="12"/>
        </w:rPr>
        <w:t>¶</w:t>
      </w:r>
      <w:r w:rsidRPr="00F5539C">
        <w:rPr>
          <w:rFonts w:ascii="Georgia" w:hAnsi="Georgia"/>
          <w:sz w:val="16"/>
        </w:rPr>
        <w:t xml:space="preserve"> In summary, the most likely—though not most lethal—</w:t>
      </w:r>
      <w:r w:rsidRPr="00F5539C">
        <w:rPr>
          <w:rStyle w:val="StyleBoldUnderline"/>
          <w:rFonts w:ascii="Georgia" w:hAnsi="Georgia"/>
        </w:rPr>
        <w:t>terror threats to Americans come from individuals living within the United States who are partially motivated to undertake self-directed attacks based upon their perception that the United States and the West are at war with the Muslim world.</w:t>
      </w:r>
    </w:p>
    <w:p w14:paraId="144E7982" w14:textId="77777777" w:rsidR="00F22EFD" w:rsidRPr="00F5539C" w:rsidRDefault="00F22EFD" w:rsidP="00F22EFD">
      <w:pPr>
        <w:rPr>
          <w:rStyle w:val="StyleBoldUnderline"/>
          <w:rFonts w:ascii="Georgia" w:hAnsi="Georgia"/>
        </w:rPr>
      </w:pPr>
    </w:p>
    <w:p w14:paraId="21983251" w14:textId="77777777" w:rsidR="00F22EFD" w:rsidRPr="00F5539C" w:rsidRDefault="00F22EFD" w:rsidP="00F22EFD">
      <w:pPr>
        <w:pStyle w:val="Heading4"/>
        <w:rPr>
          <w:rFonts w:ascii="Georgia" w:hAnsi="Georgia"/>
        </w:rPr>
      </w:pPr>
      <w:r w:rsidRPr="00F5539C">
        <w:rPr>
          <w:rFonts w:ascii="Georgia" w:hAnsi="Georgia"/>
        </w:rPr>
        <w:t>Al-Qaeda planning attacks now – surveillance is key</w:t>
      </w:r>
    </w:p>
    <w:p w14:paraId="66CF08D8" w14:textId="77777777" w:rsidR="00F22EFD" w:rsidRPr="00F5539C" w:rsidRDefault="00F22EFD" w:rsidP="00F22EFD">
      <w:pPr>
        <w:rPr>
          <w:rFonts w:ascii="Georgia" w:hAnsi="Georgia"/>
          <w:sz w:val="18"/>
          <w:szCs w:val="18"/>
        </w:rPr>
      </w:pPr>
      <w:proofErr w:type="gramStart"/>
      <w:r w:rsidRPr="00F5539C">
        <w:rPr>
          <w:rStyle w:val="Heading4Char"/>
          <w:rFonts w:ascii="Georgia" w:hAnsi="Georgia"/>
        </w:rPr>
        <w:t>Wall Street Journal</w:t>
      </w:r>
      <w:r w:rsidRPr="00F5539C">
        <w:rPr>
          <w:rFonts w:ascii="Georgia" w:hAnsi="Georgia"/>
          <w:sz w:val="18"/>
          <w:szCs w:val="18"/>
        </w:rPr>
        <w:t xml:space="preserve"> </w:t>
      </w:r>
      <w:r w:rsidRPr="00F5539C">
        <w:rPr>
          <w:rStyle w:val="Heading4Char"/>
          <w:rFonts w:ascii="Georgia" w:hAnsi="Georgia"/>
        </w:rPr>
        <w:t>15</w:t>
      </w:r>
      <w:r w:rsidRPr="00F5539C">
        <w:rPr>
          <w:rFonts w:ascii="Georgia" w:hAnsi="Georgia"/>
          <w:sz w:val="18"/>
          <w:szCs w:val="18"/>
        </w:rPr>
        <w:t>.</w:t>
      </w:r>
      <w:proofErr w:type="gramEnd"/>
      <w:r w:rsidRPr="00F5539C">
        <w:rPr>
          <w:rFonts w:ascii="Georgia" w:hAnsi="Georgia"/>
          <w:sz w:val="18"/>
          <w:szCs w:val="18"/>
        </w:rPr>
        <w:t xml:space="preserve"> Cassell Bryan-Low. </w:t>
      </w:r>
      <w:proofErr w:type="gramStart"/>
      <w:r w:rsidRPr="00F5539C">
        <w:rPr>
          <w:rFonts w:ascii="Georgia" w:hAnsi="Georgia"/>
          <w:sz w:val="18"/>
          <w:szCs w:val="18"/>
        </w:rPr>
        <w:t>“U.K. MI5 Chief Andrew Parker Warns of Threat of al Qaeda Attack in West,” http://www.wsj.com/articles/u-k-mi5-chief-andrew-parker-warns-of-threat-of-al-qaeda-attack-in-west-1420757705.</w:t>
      </w:r>
      <w:proofErr w:type="gramEnd"/>
    </w:p>
    <w:p w14:paraId="2F9321E2" w14:textId="77777777" w:rsidR="00F22EFD" w:rsidRPr="00F5539C" w:rsidRDefault="00F22EFD" w:rsidP="00F22EFD">
      <w:pPr>
        <w:rPr>
          <w:rFonts w:ascii="Georgia" w:hAnsi="Georgia"/>
          <w:sz w:val="18"/>
          <w:szCs w:val="18"/>
        </w:rPr>
      </w:pPr>
      <w:r w:rsidRPr="00F5539C">
        <w:rPr>
          <w:rFonts w:ascii="Georgia" w:hAnsi="Georgia"/>
          <w:sz w:val="18"/>
          <w:szCs w:val="18"/>
        </w:rPr>
        <w:t>LONDON—</w:t>
      </w:r>
      <w:r w:rsidRPr="00F5539C">
        <w:rPr>
          <w:rStyle w:val="StyleBoldUnderline"/>
          <w:rFonts w:ascii="Georgia" w:hAnsi="Georgia"/>
        </w:rPr>
        <w:t>The head of the U.K.’s domestic intelligence agency said Thursday that al Qaeda continued to pose an immediate threat and was planning large-scale attacks against the West</w:t>
      </w:r>
      <w:proofErr w:type="gramStart"/>
      <w:r w:rsidRPr="00F5539C">
        <w:rPr>
          <w:rFonts w:ascii="Georgia" w:hAnsi="Georgia"/>
          <w:sz w:val="18"/>
          <w:szCs w:val="18"/>
        </w:rPr>
        <w:t>.</w:t>
      </w:r>
      <w:r w:rsidRPr="00F5539C">
        <w:rPr>
          <w:rFonts w:ascii="Georgia" w:hAnsi="Georgia"/>
          <w:sz w:val="12"/>
          <w:szCs w:val="18"/>
        </w:rPr>
        <w:t>¶</w:t>
      </w:r>
      <w:proofErr w:type="gramEnd"/>
      <w:r w:rsidRPr="00F5539C">
        <w:rPr>
          <w:rFonts w:ascii="Georgia" w:hAnsi="Georgia"/>
          <w:sz w:val="12"/>
          <w:szCs w:val="18"/>
        </w:rPr>
        <w:t xml:space="preserve"> </w:t>
      </w:r>
      <w:r w:rsidRPr="00F5539C">
        <w:rPr>
          <w:rFonts w:ascii="Georgia" w:hAnsi="Georgia"/>
          <w:sz w:val="18"/>
          <w:szCs w:val="18"/>
        </w:rPr>
        <w:t xml:space="preserve">In a rare public speech, MI5 chief Andrew </w:t>
      </w:r>
      <w:r w:rsidRPr="00F5539C">
        <w:rPr>
          <w:rStyle w:val="StyleBoldUnderline"/>
          <w:rFonts w:ascii="Georgia" w:hAnsi="Georgia"/>
        </w:rPr>
        <w:t>Parker said “a group of core al Qaeda terrorists in Syria is planning mass casualty attacks against the West</w:t>
      </w:r>
      <w:r w:rsidRPr="00F5539C">
        <w:rPr>
          <w:rFonts w:ascii="Georgia" w:hAnsi="Georgia"/>
          <w:sz w:val="18"/>
          <w:szCs w:val="18"/>
        </w:rPr>
        <w:t>,” without elaborating on how advanced such planning was. The comments underscore that the terrorist threat remains diverse despite the recent focus on Islamic State, which has gained territory in Syria and Iraq</w:t>
      </w:r>
      <w:proofErr w:type="gramStart"/>
      <w:r w:rsidRPr="00F5539C">
        <w:rPr>
          <w:rFonts w:ascii="Georgia" w:hAnsi="Georgia"/>
          <w:sz w:val="18"/>
          <w:szCs w:val="18"/>
        </w:rPr>
        <w:t>.</w:t>
      </w:r>
      <w:r w:rsidRPr="00F5539C">
        <w:rPr>
          <w:rFonts w:ascii="Georgia" w:hAnsi="Georgia"/>
          <w:sz w:val="12"/>
          <w:szCs w:val="18"/>
        </w:rPr>
        <w:t>¶</w:t>
      </w:r>
      <w:proofErr w:type="gramEnd"/>
      <w:r w:rsidRPr="00F5539C">
        <w:rPr>
          <w:rFonts w:ascii="Georgia" w:hAnsi="Georgia"/>
          <w:sz w:val="12"/>
          <w:szCs w:val="18"/>
        </w:rPr>
        <w:t xml:space="preserve"> </w:t>
      </w:r>
      <w:r w:rsidRPr="00F5539C">
        <w:rPr>
          <w:rStyle w:val="StyleBoldUnderline"/>
          <w:rFonts w:ascii="Georgia" w:hAnsi="Georgia"/>
        </w:rPr>
        <w:t xml:space="preserve">The comments, made at MI5’s London headquarters, come on the heels of </w:t>
      </w:r>
      <w:r w:rsidRPr="00F5539C">
        <w:fldChar w:fldCharType="begin"/>
      </w:r>
      <w:r w:rsidRPr="00F5539C">
        <w:rPr>
          <w:rFonts w:ascii="Georgia" w:hAnsi="Georgia"/>
        </w:rPr>
        <w:instrText xml:space="preserve"> HYPERLINK "http://www.wsj.com/articles/charlie-hebdo-attack-french-police-hunt-for-gunmen-1420708623" \t "_self" </w:instrText>
      </w:r>
      <w:r w:rsidRPr="00F5539C">
        <w:fldChar w:fldCharType="separate"/>
      </w:r>
      <w:r w:rsidRPr="00F5539C">
        <w:rPr>
          <w:rStyle w:val="StyleBoldUnderline"/>
          <w:rFonts w:ascii="Georgia" w:hAnsi="Georgia"/>
        </w:rPr>
        <w:t>Wednesday’s shooting attack in Paris</w:t>
      </w:r>
      <w:r w:rsidRPr="00F5539C">
        <w:rPr>
          <w:rStyle w:val="StyleBoldUnderline"/>
          <w:rFonts w:ascii="Georgia" w:hAnsi="Georgia"/>
        </w:rPr>
        <w:fldChar w:fldCharType="end"/>
      </w:r>
      <w:r w:rsidRPr="00F5539C">
        <w:rPr>
          <w:rStyle w:val="StyleBoldUnderline"/>
          <w:rFonts w:ascii="Georgia" w:hAnsi="Georgia"/>
        </w:rPr>
        <w:t>, which left 12 people dead</w:t>
      </w:r>
      <w:r w:rsidRPr="00F5539C">
        <w:rPr>
          <w:rFonts w:ascii="Georgia" w:hAnsi="Georgia"/>
          <w:sz w:val="18"/>
          <w:szCs w:val="18"/>
        </w:rPr>
        <w:t xml:space="preserve">. While authorities haven’t yet confirmed any possible connections of the perpetrators to terrorist organizations, </w:t>
      </w:r>
      <w:r w:rsidRPr="00F5539C">
        <w:rPr>
          <w:rStyle w:val="StyleBoldUnderline"/>
          <w:rFonts w:ascii="Georgia" w:hAnsi="Georgia"/>
        </w:rPr>
        <w:t>intelligence officials have said that links to al Qaeda were a possibility</w:t>
      </w:r>
      <w:proofErr w:type="gramStart"/>
      <w:r w:rsidRPr="00F5539C">
        <w:rPr>
          <w:rFonts w:ascii="Georgia" w:hAnsi="Georgia"/>
          <w:sz w:val="18"/>
          <w:szCs w:val="18"/>
        </w:rPr>
        <w:t>.</w:t>
      </w:r>
      <w:r w:rsidRPr="00F5539C">
        <w:rPr>
          <w:rFonts w:ascii="Georgia" w:hAnsi="Georgia"/>
          <w:sz w:val="12"/>
          <w:szCs w:val="18"/>
        </w:rPr>
        <w:t>¶</w:t>
      </w:r>
      <w:proofErr w:type="gramEnd"/>
      <w:r w:rsidRPr="00F5539C">
        <w:rPr>
          <w:rFonts w:ascii="Georgia" w:hAnsi="Georgia"/>
          <w:sz w:val="12"/>
          <w:szCs w:val="18"/>
        </w:rPr>
        <w:t xml:space="preserve"> </w:t>
      </w:r>
      <w:r w:rsidRPr="00F5539C">
        <w:rPr>
          <w:rFonts w:ascii="Georgia" w:hAnsi="Georgia"/>
          <w:sz w:val="18"/>
          <w:szCs w:val="18"/>
        </w:rPr>
        <w:t>In his remarks, Mr. Parker briefly addressed the Paris attack. “It is too early for us to come to judgments about the precise details or origin of the attack, but it is a terrible reminder of the intentions of those who wish us harm,” Mr. Parker said</w:t>
      </w:r>
      <w:proofErr w:type="gramStart"/>
      <w:r w:rsidRPr="00F5539C">
        <w:rPr>
          <w:rFonts w:ascii="Georgia" w:hAnsi="Georgia"/>
          <w:sz w:val="18"/>
          <w:szCs w:val="18"/>
        </w:rPr>
        <w:t>.</w:t>
      </w:r>
      <w:r w:rsidRPr="00F5539C">
        <w:rPr>
          <w:rFonts w:ascii="Georgia" w:hAnsi="Georgia"/>
          <w:sz w:val="12"/>
          <w:szCs w:val="18"/>
        </w:rPr>
        <w:t>¶</w:t>
      </w:r>
      <w:proofErr w:type="gramEnd"/>
      <w:r w:rsidRPr="00F5539C">
        <w:rPr>
          <w:rFonts w:ascii="Georgia" w:hAnsi="Georgia"/>
          <w:sz w:val="12"/>
          <w:szCs w:val="18"/>
        </w:rPr>
        <w:t xml:space="preserve"> </w:t>
      </w:r>
      <w:r w:rsidRPr="00F5539C">
        <w:rPr>
          <w:rFonts w:ascii="Georgia" w:hAnsi="Georgia"/>
          <w:sz w:val="18"/>
          <w:szCs w:val="18"/>
        </w:rPr>
        <w:t xml:space="preserve">Speaking more generally, Mr. </w:t>
      </w:r>
      <w:r w:rsidRPr="00F5539C">
        <w:rPr>
          <w:rStyle w:val="StyleBoldUnderline"/>
          <w:rFonts w:ascii="Georgia" w:hAnsi="Georgia"/>
        </w:rPr>
        <w:t>Parker said, “we face a very serious level of threat that is complex to combat and unlikely to abate significantly for some time.”</w:t>
      </w:r>
      <w:r w:rsidRPr="00F5539C">
        <w:rPr>
          <w:rFonts w:ascii="Georgia" w:hAnsi="Georgia"/>
          <w:sz w:val="18"/>
          <w:szCs w:val="18"/>
        </w:rPr>
        <w:t xml:space="preserve"> </w:t>
      </w:r>
      <w:r w:rsidRPr="00F5539C">
        <w:rPr>
          <w:rStyle w:val="StyleBoldUnderline"/>
          <w:rFonts w:ascii="Georgia" w:hAnsi="Georgia"/>
        </w:rPr>
        <w:t>He added that in recent months, authorities have prevented three U.K. terrorist plots that “would certainly” have resulted in deaths</w:t>
      </w:r>
      <w:proofErr w:type="gramStart"/>
      <w:r w:rsidRPr="00F5539C">
        <w:rPr>
          <w:rFonts w:ascii="Georgia" w:hAnsi="Georgia"/>
          <w:sz w:val="18"/>
          <w:szCs w:val="18"/>
        </w:rPr>
        <w:t>.</w:t>
      </w:r>
      <w:r w:rsidRPr="00F5539C">
        <w:rPr>
          <w:rFonts w:ascii="Georgia" w:hAnsi="Georgia"/>
          <w:sz w:val="12"/>
          <w:szCs w:val="18"/>
        </w:rPr>
        <w:t>¶</w:t>
      </w:r>
      <w:proofErr w:type="gramEnd"/>
      <w:r w:rsidRPr="00F5539C">
        <w:rPr>
          <w:rFonts w:ascii="Georgia" w:hAnsi="Georgia"/>
          <w:sz w:val="12"/>
          <w:szCs w:val="18"/>
        </w:rPr>
        <w:t xml:space="preserve"> </w:t>
      </w:r>
      <w:r w:rsidRPr="00F5539C">
        <w:rPr>
          <w:rStyle w:val="StyleBoldUnderline"/>
          <w:rFonts w:ascii="Georgia" w:hAnsi="Georgia"/>
        </w:rPr>
        <w:t>Mr. Parker said there had been an increase in the number of “crude but potentially deadly plots” and cited last year’s attacks in Canada and Australia as examples</w:t>
      </w:r>
      <w:r w:rsidRPr="00F5539C">
        <w:rPr>
          <w:rFonts w:ascii="Georgia" w:hAnsi="Georgia"/>
          <w:sz w:val="18"/>
          <w:szCs w:val="18"/>
        </w:rPr>
        <w:t>. “Such attacks are inherently harder for intelligence agencies to detect,” he said. “They are often the work of volatile individuals, motivated by terrorist propaganda rather than working as part of sophisticated networks. They often act spontaneously or after very short periods of prior training.”</w:t>
      </w:r>
      <w:r w:rsidRPr="00F5539C">
        <w:rPr>
          <w:rFonts w:ascii="Georgia" w:hAnsi="Georgia"/>
          <w:sz w:val="12"/>
          <w:szCs w:val="18"/>
        </w:rPr>
        <w:t xml:space="preserve">¶ </w:t>
      </w:r>
      <w:r w:rsidRPr="00F5539C">
        <w:rPr>
          <w:rStyle w:val="StyleBoldUnderline"/>
          <w:rFonts w:ascii="Georgia" w:hAnsi="Georgia"/>
        </w:rPr>
        <w:t>He focused in particular on the threat stemming from the conflict in Syria. There have been more than 20 terrorist plots outside of Syria and Iraq that were either directed or provoked by extremist groups in Syria</w:t>
      </w:r>
      <w:r w:rsidRPr="00F5539C">
        <w:rPr>
          <w:rFonts w:ascii="Georgia" w:hAnsi="Georgia"/>
          <w:sz w:val="18"/>
          <w:szCs w:val="18"/>
        </w:rPr>
        <w:t>, including those in Canada, Australia, Belgium and France, according to Mr. Parker</w:t>
      </w:r>
      <w:proofErr w:type="gramStart"/>
      <w:r w:rsidRPr="00F5539C">
        <w:rPr>
          <w:rFonts w:ascii="Georgia" w:hAnsi="Georgia"/>
          <w:sz w:val="18"/>
          <w:szCs w:val="18"/>
        </w:rPr>
        <w:t>.</w:t>
      </w:r>
      <w:r w:rsidRPr="00F5539C">
        <w:rPr>
          <w:rFonts w:ascii="Georgia" w:hAnsi="Georgia"/>
          <w:sz w:val="12"/>
          <w:szCs w:val="18"/>
        </w:rPr>
        <w:t>¶</w:t>
      </w:r>
      <w:proofErr w:type="gramEnd"/>
      <w:r w:rsidRPr="00F5539C">
        <w:rPr>
          <w:rFonts w:ascii="Georgia" w:hAnsi="Georgia"/>
          <w:sz w:val="12"/>
          <w:szCs w:val="18"/>
        </w:rPr>
        <w:t xml:space="preserve"> </w:t>
      </w:r>
      <w:r w:rsidRPr="00F5539C">
        <w:rPr>
          <w:rFonts w:ascii="Georgia" w:hAnsi="Georgia"/>
          <w:sz w:val="18"/>
          <w:szCs w:val="18"/>
        </w:rPr>
        <w:t>Britain’s security agencies in August raised the assessment of the threat from international terrorism to “severe” from “substantial,” the second-highest level on its five-point scale, primarily because of the threat of Islamist militants in Syria. The change, which triggered a step-up in security measures such as visible police patrols, reflects an assessment that an attack is highly likely but that there isn’t intelligence to suggest an imminent terror strike</w:t>
      </w:r>
      <w:proofErr w:type="gramStart"/>
      <w:r w:rsidRPr="00F5539C">
        <w:rPr>
          <w:rFonts w:ascii="Georgia" w:hAnsi="Georgia"/>
          <w:sz w:val="18"/>
          <w:szCs w:val="18"/>
        </w:rPr>
        <w:t>.</w:t>
      </w:r>
      <w:r w:rsidRPr="00F5539C">
        <w:rPr>
          <w:rFonts w:ascii="Georgia" w:hAnsi="Georgia"/>
          <w:sz w:val="12"/>
          <w:szCs w:val="18"/>
        </w:rPr>
        <w:t>¶</w:t>
      </w:r>
      <w:proofErr w:type="gramEnd"/>
      <w:r w:rsidRPr="00F5539C">
        <w:rPr>
          <w:rFonts w:ascii="Georgia" w:hAnsi="Georgia"/>
          <w:sz w:val="12"/>
          <w:szCs w:val="18"/>
        </w:rPr>
        <w:t xml:space="preserve"> </w:t>
      </w:r>
      <w:r w:rsidRPr="00F5539C">
        <w:rPr>
          <w:rFonts w:ascii="Georgia" w:hAnsi="Georgia"/>
          <w:sz w:val="18"/>
          <w:szCs w:val="18"/>
        </w:rPr>
        <w:t>The MI5 chief said some 600 extremists now had traveled from Britain to Syria and that a “significant proportion” of those had joined Islamic State, also known as ISIL.</w:t>
      </w:r>
      <w:r w:rsidRPr="00F5539C">
        <w:rPr>
          <w:rFonts w:ascii="Georgia" w:hAnsi="Georgia"/>
          <w:sz w:val="12"/>
          <w:szCs w:val="18"/>
        </w:rPr>
        <w:t xml:space="preserve">¶ </w:t>
      </w:r>
      <w:r w:rsidRPr="00F5539C">
        <w:rPr>
          <w:rFonts w:ascii="Georgia" w:hAnsi="Georgia"/>
          <w:sz w:val="18"/>
          <w:szCs w:val="18"/>
        </w:rPr>
        <w:t>He also talked about the stiff challenges intelligence agencies face, ranging from the difficulty in collecting intelligence in Syria, where the U.K. has no partner agency to work with to technological challenges more broadly.</w:t>
      </w:r>
      <w:r w:rsidRPr="00F5539C">
        <w:rPr>
          <w:rFonts w:ascii="Georgia" w:hAnsi="Georgia"/>
          <w:sz w:val="12"/>
          <w:szCs w:val="18"/>
        </w:rPr>
        <w:t xml:space="preserve">¶ </w:t>
      </w:r>
      <w:r w:rsidRPr="00F5539C">
        <w:rPr>
          <w:rStyle w:val="StyleBoldUnderline"/>
          <w:rFonts w:ascii="Georgia" w:hAnsi="Georgia"/>
        </w:rPr>
        <w:t>As the terrorism threat is increasing, intelligence agencies are finding their ability to counter them is decreasing</w:t>
      </w:r>
      <w:r w:rsidRPr="00F5539C">
        <w:rPr>
          <w:rFonts w:ascii="Georgia" w:hAnsi="Georgia"/>
          <w:sz w:val="18"/>
          <w:szCs w:val="18"/>
        </w:rPr>
        <w:t>, he said. The reasons include the increased availability—and use—of encryption that makes it harder for intelligence agencies to intercept communications</w:t>
      </w:r>
      <w:proofErr w:type="gramStart"/>
      <w:r w:rsidRPr="00F5539C">
        <w:rPr>
          <w:rFonts w:ascii="Georgia" w:hAnsi="Georgia"/>
          <w:sz w:val="18"/>
          <w:szCs w:val="18"/>
        </w:rPr>
        <w:t>.</w:t>
      </w:r>
      <w:r w:rsidRPr="00F5539C">
        <w:rPr>
          <w:rFonts w:ascii="Georgia" w:hAnsi="Georgia"/>
          <w:sz w:val="12"/>
          <w:szCs w:val="18"/>
        </w:rPr>
        <w:t>¶</w:t>
      </w:r>
      <w:proofErr w:type="gramEnd"/>
      <w:r w:rsidRPr="00F5539C">
        <w:rPr>
          <w:rFonts w:ascii="Georgia" w:hAnsi="Georgia"/>
          <w:sz w:val="12"/>
          <w:szCs w:val="18"/>
        </w:rPr>
        <w:t xml:space="preserve"> </w:t>
      </w:r>
      <w:r w:rsidRPr="00F5539C">
        <w:rPr>
          <w:rFonts w:ascii="Georgia" w:hAnsi="Georgia"/>
          <w:sz w:val="18"/>
          <w:szCs w:val="18"/>
        </w:rPr>
        <w:t>“</w:t>
      </w:r>
      <w:r w:rsidRPr="00F5539C">
        <w:rPr>
          <w:rStyle w:val="StyleBoldUnderline"/>
          <w:rFonts w:ascii="Georgia" w:hAnsi="Georgia"/>
        </w:rPr>
        <w:t>Changes in the technology that people are using to communicate are making it harder for the agencies to maintain the capability to intercept the communications of terrorists,</w:t>
      </w:r>
      <w:r w:rsidRPr="00F5539C">
        <w:rPr>
          <w:rFonts w:ascii="Georgia" w:hAnsi="Georgia"/>
          <w:sz w:val="18"/>
          <w:szCs w:val="18"/>
        </w:rPr>
        <w:t xml:space="preserve">” he said. “The further </w:t>
      </w:r>
      <w:r w:rsidRPr="00F5539C">
        <w:rPr>
          <w:rStyle w:val="StyleBoldUnderline"/>
          <w:rFonts w:ascii="Georgia" w:hAnsi="Georgia"/>
        </w:rPr>
        <w:t>reduction of this capability will seriously harm our ability to investigate and disrupt such threats in the future</w:t>
      </w:r>
      <w:r w:rsidRPr="00F5539C">
        <w:rPr>
          <w:rFonts w:ascii="Georgia" w:hAnsi="Georgia"/>
          <w:sz w:val="18"/>
          <w:szCs w:val="18"/>
        </w:rPr>
        <w:t>.”</w:t>
      </w:r>
      <w:r w:rsidRPr="00F5539C">
        <w:rPr>
          <w:rFonts w:ascii="Georgia" w:hAnsi="Georgia"/>
          <w:sz w:val="12"/>
          <w:szCs w:val="18"/>
        </w:rPr>
        <w:t xml:space="preserve">¶ </w:t>
      </w:r>
      <w:r w:rsidRPr="00F5539C">
        <w:rPr>
          <w:rFonts w:ascii="Georgia" w:hAnsi="Georgia"/>
          <w:sz w:val="18"/>
          <w:szCs w:val="18"/>
        </w:rPr>
        <w:t>Mr. Parker also waded into Britain’s feud with Internet companies over how much they should help in combating terrorist activity. British authorities say they remain frustrated that U.S. Internet companies don’t feel obliged to comply with U.K. warrants requesting information about users</w:t>
      </w:r>
      <w:proofErr w:type="gramStart"/>
      <w:r w:rsidRPr="00F5539C">
        <w:rPr>
          <w:rFonts w:ascii="Georgia" w:hAnsi="Georgia"/>
          <w:sz w:val="18"/>
          <w:szCs w:val="18"/>
        </w:rPr>
        <w:t>.</w:t>
      </w:r>
      <w:r w:rsidRPr="00F5539C">
        <w:rPr>
          <w:rFonts w:ascii="Georgia" w:hAnsi="Georgia"/>
          <w:sz w:val="12"/>
          <w:szCs w:val="18"/>
        </w:rPr>
        <w:t>¶</w:t>
      </w:r>
      <w:proofErr w:type="gramEnd"/>
      <w:r w:rsidRPr="00F5539C">
        <w:rPr>
          <w:rFonts w:ascii="Georgia" w:hAnsi="Georgia"/>
          <w:sz w:val="12"/>
          <w:szCs w:val="18"/>
        </w:rPr>
        <w:t xml:space="preserve"> </w:t>
      </w:r>
      <w:r w:rsidRPr="00F5539C">
        <w:rPr>
          <w:rFonts w:ascii="Georgia" w:hAnsi="Georgia"/>
          <w:sz w:val="18"/>
          <w:szCs w:val="18"/>
        </w:rPr>
        <w:t>He said intelligence agents need to be able to access communication among terrorists if they are to do their job, which means including the assistance of companies which hold relevant data. “Currently this picture is patchy,” he said</w:t>
      </w:r>
      <w:proofErr w:type="gramStart"/>
      <w:r w:rsidRPr="00F5539C">
        <w:rPr>
          <w:rFonts w:ascii="Georgia" w:hAnsi="Georgia"/>
          <w:sz w:val="18"/>
          <w:szCs w:val="18"/>
        </w:rPr>
        <w:t>.</w:t>
      </w:r>
      <w:r w:rsidRPr="00F5539C">
        <w:rPr>
          <w:rFonts w:ascii="Georgia" w:hAnsi="Georgia"/>
          <w:sz w:val="12"/>
          <w:szCs w:val="18"/>
        </w:rPr>
        <w:t>¶</w:t>
      </w:r>
      <w:proofErr w:type="gramEnd"/>
      <w:r w:rsidRPr="00F5539C">
        <w:rPr>
          <w:rFonts w:ascii="Georgia" w:hAnsi="Georgia"/>
          <w:sz w:val="12"/>
          <w:szCs w:val="18"/>
        </w:rPr>
        <w:t xml:space="preserve"> </w:t>
      </w:r>
      <w:r w:rsidRPr="00F5539C">
        <w:rPr>
          <w:rStyle w:val="StyleBoldUnderline"/>
          <w:rFonts w:ascii="Georgia" w:hAnsi="Georgia"/>
        </w:rPr>
        <w:t>He</w:t>
      </w:r>
      <w:r w:rsidRPr="00F5539C">
        <w:rPr>
          <w:rFonts w:ascii="Georgia" w:hAnsi="Georgia"/>
          <w:sz w:val="18"/>
          <w:szCs w:val="18"/>
        </w:rPr>
        <w:t xml:space="preserve"> also </w:t>
      </w:r>
      <w:r w:rsidRPr="00F5539C">
        <w:rPr>
          <w:rStyle w:val="StyleBoldUnderline"/>
          <w:rFonts w:ascii="Georgia" w:hAnsi="Georgia"/>
        </w:rPr>
        <w:t>defended the communications-data gathering work by intelligence agencies, which has come under criticism following the disclosure</w:t>
      </w:r>
      <w:r w:rsidRPr="00F5539C">
        <w:rPr>
          <w:rFonts w:ascii="Georgia" w:hAnsi="Georgia"/>
          <w:sz w:val="18"/>
          <w:szCs w:val="18"/>
        </w:rPr>
        <w:t xml:space="preserve"> of mass-surveillance techniques </w:t>
      </w:r>
      <w:r w:rsidRPr="00F5539C">
        <w:rPr>
          <w:rStyle w:val="StyleBoldUnderline"/>
          <w:rFonts w:ascii="Georgia" w:hAnsi="Georgia"/>
        </w:rPr>
        <w:t>by</w:t>
      </w:r>
      <w:r w:rsidRPr="00F5539C">
        <w:rPr>
          <w:rFonts w:ascii="Georgia" w:hAnsi="Georgia"/>
          <w:sz w:val="18"/>
          <w:szCs w:val="18"/>
        </w:rPr>
        <w:t xml:space="preserve"> former U.S. National Security Agency contractor </w:t>
      </w:r>
      <w:hyperlink r:id="rId8" w:history="1">
        <w:r w:rsidRPr="00F5539C">
          <w:rPr>
            <w:rStyle w:val="StyleBoldUnderline"/>
            <w:rFonts w:ascii="Georgia" w:hAnsi="Georgia"/>
          </w:rPr>
          <w:t>Edward Snowden</w:t>
        </w:r>
      </w:hyperlink>
      <w:r w:rsidRPr="00F5539C">
        <w:rPr>
          <w:rStyle w:val="StyleBoldUnderline"/>
          <w:rFonts w:ascii="Georgia" w:hAnsi="Georgia"/>
        </w:rPr>
        <w:t>.</w:t>
      </w:r>
      <w:r w:rsidRPr="00F5539C">
        <w:rPr>
          <w:rFonts w:ascii="Georgia" w:hAnsi="Georgia"/>
          <w:sz w:val="12"/>
          <w:szCs w:val="18"/>
        </w:rPr>
        <w:t xml:space="preserve">¶ </w:t>
      </w:r>
      <w:r w:rsidRPr="00F5539C">
        <w:rPr>
          <w:rFonts w:ascii="Georgia" w:hAnsi="Georgia"/>
          <w:sz w:val="18"/>
          <w:szCs w:val="18"/>
        </w:rPr>
        <w:t>“MI5 does not browse through the private lives of the population at large,” he said. “</w:t>
      </w:r>
      <w:r w:rsidRPr="00F5539C">
        <w:rPr>
          <w:rStyle w:val="StyleBoldUnderline"/>
          <w:rFonts w:ascii="Georgia" w:hAnsi="Georgia"/>
        </w:rPr>
        <w:t>We need to have powerful capabilities that enable us to range widely, with the potential to reach anyone who might threaten national security</w:t>
      </w:r>
      <w:r w:rsidRPr="00F5539C">
        <w:rPr>
          <w:rFonts w:ascii="Georgia" w:hAnsi="Georgia"/>
          <w:sz w:val="18"/>
          <w:szCs w:val="18"/>
        </w:rPr>
        <w:t>—but with our efforts always concentrated on the tiniest minority who actually present threats.”</w:t>
      </w:r>
    </w:p>
    <w:p w14:paraId="3A87A5A8" w14:textId="77777777" w:rsidR="00F22EFD" w:rsidRPr="00F5539C" w:rsidRDefault="006F255D" w:rsidP="006F255D">
      <w:pPr>
        <w:pStyle w:val="Heading3"/>
        <w:rPr>
          <w:rFonts w:ascii="Georgia" w:hAnsi="Georgia"/>
        </w:rPr>
      </w:pPr>
      <w:r w:rsidRPr="00F5539C">
        <w:rPr>
          <w:rFonts w:ascii="Georgia" w:hAnsi="Georgia"/>
        </w:rPr>
        <w:t>A2: PATRIOT Act Expiration</w:t>
      </w:r>
    </w:p>
    <w:p w14:paraId="00EAED9C" w14:textId="77777777" w:rsidR="006F255D" w:rsidRPr="00F5539C" w:rsidRDefault="006F255D" w:rsidP="006F255D">
      <w:pPr>
        <w:pStyle w:val="Heading4"/>
        <w:rPr>
          <w:rFonts w:ascii="Georgia" w:hAnsi="Georgia"/>
        </w:rPr>
      </w:pPr>
      <w:r w:rsidRPr="00F5539C">
        <w:rPr>
          <w:rFonts w:ascii="Georgia" w:hAnsi="Georgia"/>
        </w:rPr>
        <w:t>NSA still has sufficient surveillance authority</w:t>
      </w:r>
    </w:p>
    <w:p w14:paraId="4FAA2967" w14:textId="77777777" w:rsidR="006F255D" w:rsidRPr="00F5539C" w:rsidRDefault="006F255D" w:rsidP="006F255D">
      <w:pPr>
        <w:rPr>
          <w:rFonts w:ascii="Georgia" w:hAnsi="Georgia"/>
          <w:sz w:val="18"/>
          <w:szCs w:val="18"/>
        </w:rPr>
      </w:pPr>
      <w:r w:rsidRPr="00F5539C">
        <w:rPr>
          <w:rStyle w:val="Heading4Char"/>
          <w:rFonts w:ascii="Georgia" w:hAnsi="Georgia"/>
        </w:rPr>
        <w:t>Salon</w:t>
      </w:r>
      <w:r w:rsidRPr="00F5539C">
        <w:rPr>
          <w:rFonts w:ascii="Georgia" w:hAnsi="Georgia"/>
          <w:sz w:val="18"/>
          <w:szCs w:val="18"/>
        </w:rPr>
        <w:t xml:space="preserve">, </w:t>
      </w:r>
      <w:r w:rsidRPr="00F5539C">
        <w:rPr>
          <w:rStyle w:val="Heading4Char"/>
          <w:rFonts w:ascii="Georgia" w:hAnsi="Georgia"/>
        </w:rPr>
        <w:t>6-1</w:t>
      </w:r>
      <w:r w:rsidRPr="00F5539C">
        <w:rPr>
          <w:rFonts w:ascii="Georgia" w:hAnsi="Georgia"/>
          <w:sz w:val="18"/>
          <w:szCs w:val="18"/>
        </w:rPr>
        <w:t xml:space="preserve"> [Marcy Wheeler. “Reports of the Patriot Act’s death are greatly exaggerated,” http://www.salon.com/2015/06/01/reports_of_the_patriot_acts_death_are_greatly_exaggerated/.]</w:t>
      </w:r>
    </w:p>
    <w:p w14:paraId="4E0322F2" w14:textId="77777777" w:rsidR="006F255D" w:rsidRPr="00F5539C" w:rsidRDefault="006F255D" w:rsidP="006F255D">
      <w:pPr>
        <w:rPr>
          <w:rFonts w:ascii="Georgia" w:hAnsi="Georgia"/>
          <w:sz w:val="16"/>
          <w:szCs w:val="18"/>
        </w:rPr>
      </w:pPr>
      <w:r w:rsidRPr="00F5539C">
        <w:rPr>
          <w:rStyle w:val="StyleBoldUnderline"/>
          <w:rFonts w:ascii="Georgia" w:hAnsi="Georgia"/>
        </w:rPr>
        <w:t xml:space="preserve">The PATRIOT Act-authorized </w:t>
      </w:r>
      <w:hyperlink r:id="rId9" w:history="1">
        <w:r w:rsidRPr="00F5539C">
          <w:rPr>
            <w:rStyle w:val="StyleBoldUnderline"/>
            <w:rFonts w:ascii="Georgia" w:hAnsi="Georgia"/>
          </w:rPr>
          <w:t>phone dragnet</w:t>
        </w:r>
      </w:hyperlink>
      <w:r w:rsidRPr="00F5539C">
        <w:rPr>
          <w:rStyle w:val="StyleBoldUnderline"/>
          <w:rFonts w:ascii="Georgia" w:hAnsi="Georgia"/>
        </w:rPr>
        <w:t xml:space="preserve"> expired last night</w:t>
      </w:r>
      <w:r w:rsidRPr="00F5539C">
        <w:rPr>
          <w:rFonts w:ascii="Georgia" w:hAnsi="Georgia"/>
          <w:sz w:val="16"/>
          <w:szCs w:val="18"/>
        </w:rPr>
        <w:t>. For the first time since 2006, the NSA won’t receive records of the phone calls you make within the United States</w:t>
      </w:r>
      <w:proofErr w:type="gramStart"/>
      <w:r w:rsidRPr="00F5539C">
        <w:rPr>
          <w:rFonts w:ascii="Georgia" w:hAnsi="Georgia"/>
          <w:sz w:val="16"/>
          <w:szCs w:val="18"/>
        </w:rPr>
        <w:t>.</w:t>
      </w:r>
      <w:r w:rsidRPr="00F5539C">
        <w:rPr>
          <w:rFonts w:ascii="Georgia" w:hAnsi="Georgia"/>
          <w:sz w:val="12"/>
          <w:szCs w:val="18"/>
        </w:rPr>
        <w:t>¶</w:t>
      </w:r>
      <w:proofErr w:type="gramEnd"/>
      <w:r w:rsidRPr="00F5539C">
        <w:rPr>
          <w:rFonts w:ascii="Georgia" w:hAnsi="Georgia"/>
          <w:sz w:val="16"/>
          <w:szCs w:val="18"/>
        </w:rPr>
        <w:t xml:space="preserve"> </w:t>
      </w:r>
      <w:r w:rsidRPr="00F5539C">
        <w:rPr>
          <w:rStyle w:val="StyleBoldUnderline"/>
          <w:rFonts w:ascii="Georgia" w:hAnsi="Georgia"/>
        </w:rPr>
        <w:t>But that doesn’t mean spying on Americans has stopped. The NSA still obtains records of calls — potentially all calls — you make with people overseas. It still tracks Americans’ Internet communications using metadata obtained overseas</w:t>
      </w:r>
      <w:r w:rsidRPr="00F5539C">
        <w:rPr>
          <w:rFonts w:ascii="Georgia" w:hAnsi="Georgia"/>
          <w:sz w:val="16"/>
          <w:szCs w:val="18"/>
        </w:rPr>
        <w:t xml:space="preserve">. </w:t>
      </w:r>
      <w:r w:rsidRPr="00F5539C">
        <w:rPr>
          <w:rStyle w:val="StyleBoldUnderline"/>
          <w:rFonts w:ascii="Georgia" w:hAnsi="Georgia"/>
        </w:rPr>
        <w:t xml:space="preserve">The FBI can still access the content of any communications Americans have with foreigners targeted under PRISM without a warrant or even any evidence of </w:t>
      </w:r>
      <w:proofErr w:type="gramStart"/>
      <w:r w:rsidRPr="00F5539C">
        <w:rPr>
          <w:rStyle w:val="StyleBoldUnderline"/>
          <w:rFonts w:ascii="Georgia" w:hAnsi="Georgia"/>
        </w:rPr>
        <w:t>wrong doing</w:t>
      </w:r>
      <w:proofErr w:type="gramEnd"/>
      <w:r w:rsidRPr="00F5539C">
        <w:rPr>
          <w:rFonts w:ascii="Georgia" w:hAnsi="Georgia"/>
          <w:sz w:val="16"/>
          <w:szCs w:val="18"/>
        </w:rPr>
        <w:t xml:space="preserve">. </w:t>
      </w:r>
      <w:r w:rsidRPr="00F5539C">
        <w:rPr>
          <w:rStyle w:val="StyleBoldUnderline"/>
          <w:rFonts w:ascii="Georgia" w:hAnsi="Georgia"/>
        </w:rPr>
        <w:t>FBI can still, and indeed does, obtain phone records of individuals in conjunction with national security investigations without any court review</w:t>
      </w:r>
      <w:proofErr w:type="gramStart"/>
      <w:r w:rsidRPr="00F5539C">
        <w:rPr>
          <w:rFonts w:ascii="Georgia" w:hAnsi="Georgia"/>
          <w:sz w:val="16"/>
          <w:szCs w:val="18"/>
        </w:rPr>
        <w:t>.</w:t>
      </w:r>
      <w:r w:rsidRPr="00F5539C">
        <w:rPr>
          <w:rFonts w:ascii="Georgia" w:hAnsi="Georgia"/>
          <w:sz w:val="12"/>
          <w:szCs w:val="18"/>
        </w:rPr>
        <w:t>¶</w:t>
      </w:r>
      <w:proofErr w:type="gramEnd"/>
      <w:r w:rsidRPr="00F5539C">
        <w:rPr>
          <w:rFonts w:ascii="Georgia" w:hAnsi="Georgia"/>
          <w:sz w:val="16"/>
          <w:szCs w:val="18"/>
        </w:rPr>
        <w:t xml:space="preserve"> </w:t>
      </w:r>
      <w:r w:rsidRPr="00F5539C">
        <w:rPr>
          <w:rStyle w:val="StyleBoldUnderline"/>
          <w:rFonts w:ascii="Georgia" w:hAnsi="Georgia"/>
        </w:rPr>
        <w:t>Not even the spying conducted under Section 215 — the authority that had been used to collect all of Americans’ phone records, but which is also used to collect certain kinds of Internet data — or the two other expiring provisions will stop</w:t>
      </w:r>
      <w:r w:rsidRPr="00F5539C">
        <w:rPr>
          <w:rFonts w:ascii="Georgia" w:hAnsi="Georgia"/>
          <w:sz w:val="16"/>
          <w:szCs w:val="18"/>
        </w:rPr>
        <w:t xml:space="preserve">. </w:t>
      </w:r>
      <w:r w:rsidRPr="00F5539C">
        <w:rPr>
          <w:rStyle w:val="StyleBoldUnderline"/>
          <w:rFonts w:ascii="Georgia" w:hAnsi="Georgia"/>
        </w:rPr>
        <w:t>Because they’re tied to more focused investigations</w:t>
      </w:r>
      <w:r w:rsidRPr="00F5539C">
        <w:rPr>
          <w:rFonts w:ascii="Georgia" w:hAnsi="Georgia"/>
          <w:sz w:val="16"/>
          <w:szCs w:val="18"/>
        </w:rPr>
        <w:t xml:space="preserve"> (though the Internet collection is probably not targeted at one individual), </w:t>
      </w:r>
      <w:r w:rsidRPr="00F5539C">
        <w:rPr>
          <w:rStyle w:val="StyleBoldUnderline"/>
          <w:rFonts w:ascii="Georgia" w:hAnsi="Georgia"/>
        </w:rPr>
        <w:t>they will probably continue under a grandfather clause allowing ongoing investigations using those authorities to continue</w:t>
      </w:r>
      <w:r w:rsidRPr="00F5539C">
        <w:rPr>
          <w:rFonts w:ascii="Georgia" w:hAnsi="Georgia"/>
          <w:sz w:val="16"/>
          <w:szCs w:val="18"/>
        </w:rPr>
        <w:t>.</w:t>
      </w:r>
    </w:p>
    <w:p w14:paraId="69606AA3" w14:textId="77777777" w:rsidR="006F255D" w:rsidRPr="00F5539C" w:rsidRDefault="006F255D" w:rsidP="006F255D">
      <w:pPr>
        <w:pStyle w:val="Heading4"/>
        <w:rPr>
          <w:rFonts w:ascii="Georgia" w:hAnsi="Georgia"/>
        </w:rPr>
      </w:pPr>
      <w:r w:rsidRPr="00F5539C">
        <w:rPr>
          <w:rFonts w:ascii="Georgia" w:hAnsi="Georgia"/>
        </w:rPr>
        <w:t>NSA surveillance authority is likely to be restored.</w:t>
      </w:r>
    </w:p>
    <w:p w14:paraId="32E7EF6B" w14:textId="77777777" w:rsidR="006F255D" w:rsidRPr="00F5539C" w:rsidRDefault="006F255D" w:rsidP="006F255D">
      <w:pPr>
        <w:rPr>
          <w:rFonts w:ascii="Georgia" w:hAnsi="Georgia"/>
          <w:sz w:val="18"/>
          <w:szCs w:val="18"/>
        </w:rPr>
      </w:pPr>
      <w:proofErr w:type="gramStart"/>
      <w:r w:rsidRPr="00F5539C">
        <w:rPr>
          <w:rStyle w:val="Heading4Char"/>
          <w:rFonts w:ascii="Georgia" w:hAnsi="Georgia"/>
        </w:rPr>
        <w:t>Slate</w:t>
      </w:r>
      <w:r w:rsidRPr="00F5539C">
        <w:rPr>
          <w:rFonts w:ascii="Georgia" w:hAnsi="Georgia"/>
          <w:sz w:val="18"/>
          <w:szCs w:val="18"/>
        </w:rPr>
        <w:t xml:space="preserve">, </w:t>
      </w:r>
      <w:r w:rsidRPr="00F5539C">
        <w:rPr>
          <w:rStyle w:val="Heading4Char"/>
          <w:rFonts w:ascii="Georgia" w:hAnsi="Georgia"/>
        </w:rPr>
        <w:t>6/1</w:t>
      </w:r>
      <w:r w:rsidRPr="00F5539C">
        <w:rPr>
          <w:rFonts w:ascii="Georgia" w:hAnsi="Georgia"/>
          <w:sz w:val="18"/>
          <w:szCs w:val="18"/>
        </w:rPr>
        <w:t>/2015.</w:t>
      </w:r>
      <w:proofErr w:type="gramEnd"/>
      <w:r w:rsidRPr="00F5539C">
        <w:rPr>
          <w:rFonts w:ascii="Georgia" w:hAnsi="Georgia"/>
          <w:sz w:val="18"/>
          <w:szCs w:val="18"/>
        </w:rPr>
        <w:t xml:space="preserve"> </w:t>
      </w:r>
      <w:hyperlink r:id="rId10" w:history="1">
        <w:proofErr w:type="gramStart"/>
        <w:r w:rsidRPr="00F5539C">
          <w:rPr>
            <w:rFonts w:ascii="Georgia" w:hAnsi="Georgia"/>
            <w:sz w:val="18"/>
            <w:szCs w:val="18"/>
          </w:rPr>
          <w:t>Lily Hay Newman</w:t>
        </w:r>
      </w:hyperlink>
      <w:r w:rsidRPr="00F5539C">
        <w:rPr>
          <w:rFonts w:ascii="Georgia" w:hAnsi="Georgia"/>
          <w:sz w:val="18"/>
          <w:szCs w:val="18"/>
        </w:rPr>
        <w:t>.</w:t>
      </w:r>
      <w:proofErr w:type="gramEnd"/>
      <w:r w:rsidRPr="00F5539C">
        <w:rPr>
          <w:rFonts w:ascii="Georgia" w:hAnsi="Georgia"/>
          <w:sz w:val="18"/>
          <w:szCs w:val="18"/>
        </w:rPr>
        <w:t xml:space="preserve"> “NSA Bulk Data Collection Expired Last Night. </w:t>
      </w:r>
      <w:proofErr w:type="gramStart"/>
      <w:r w:rsidRPr="00F5539C">
        <w:rPr>
          <w:rFonts w:ascii="Georgia" w:hAnsi="Georgia"/>
          <w:sz w:val="18"/>
          <w:szCs w:val="18"/>
        </w:rPr>
        <w:t>What’s Different Today?” http://www.slate.com/blogs/future_tense/2015/06/01/portions_of_the_patriot_act_expired_on_may_31_what_does_that_mean.html.</w:t>
      </w:r>
      <w:proofErr w:type="gramEnd"/>
    </w:p>
    <w:p w14:paraId="06D8AD8C" w14:textId="77777777" w:rsidR="006F255D" w:rsidRPr="00F5539C" w:rsidRDefault="006F255D" w:rsidP="006F255D">
      <w:pPr>
        <w:rPr>
          <w:rFonts w:ascii="Georgia" w:hAnsi="Georgia"/>
          <w:sz w:val="18"/>
          <w:szCs w:val="18"/>
        </w:rPr>
      </w:pPr>
      <w:r w:rsidRPr="00F5539C">
        <w:rPr>
          <w:rFonts w:ascii="Georgia" w:hAnsi="Georgia"/>
          <w:sz w:val="18"/>
          <w:szCs w:val="18"/>
        </w:rPr>
        <w:t xml:space="preserve">Yesterday bulk collection was in effect, but are we being surveilled today? </w:t>
      </w:r>
      <w:r w:rsidRPr="00F5539C">
        <w:rPr>
          <w:rStyle w:val="StyleBoldUnderline"/>
          <w:rFonts w:ascii="Georgia" w:hAnsi="Georgia"/>
        </w:rPr>
        <w:t>For the first time in 14 years, there’s </w:t>
      </w:r>
      <w:hyperlink r:id="rId11" w:history="1">
        <w:r w:rsidRPr="00F5539C">
          <w:rPr>
            <w:rStyle w:val="StyleBoldUnderline"/>
            <w:rFonts w:ascii="Georgia" w:hAnsi="Georgia"/>
          </w:rPr>
          <w:t>no automatic NSA mechanism</w:t>
        </w:r>
      </w:hyperlink>
      <w:r w:rsidRPr="00F5539C">
        <w:rPr>
          <w:rStyle w:val="StyleBoldUnderline"/>
          <w:rFonts w:ascii="Georgia" w:hAnsi="Georgia"/>
        </w:rPr>
        <w:t xml:space="preserve"> for recording </w:t>
      </w:r>
      <w:proofErr w:type="gramStart"/>
      <w:r w:rsidRPr="00F5539C">
        <w:rPr>
          <w:rStyle w:val="StyleBoldUnderline"/>
          <w:rFonts w:ascii="Georgia" w:hAnsi="Georgia"/>
        </w:rPr>
        <w:t>who</w:t>
      </w:r>
      <w:proofErr w:type="gramEnd"/>
      <w:r w:rsidRPr="00F5539C">
        <w:rPr>
          <w:rStyle w:val="StyleBoldUnderline"/>
          <w:rFonts w:ascii="Georgia" w:hAnsi="Georgia"/>
        </w:rPr>
        <w:t xml:space="preserve"> you call and when you call them. But there are still ways for the NSA to use its network abroad to get information about your international calls and online browsing</w:t>
      </w:r>
      <w:r w:rsidRPr="00F5539C">
        <w:rPr>
          <w:rFonts w:ascii="Georgia" w:hAnsi="Georgia"/>
          <w:sz w:val="18"/>
          <w:szCs w:val="18"/>
        </w:rPr>
        <w:t xml:space="preserve">. </w:t>
      </w:r>
      <w:r w:rsidRPr="00F5539C">
        <w:rPr>
          <w:rStyle w:val="StyleBoldUnderline"/>
          <w:rFonts w:ascii="Georgia" w:hAnsi="Georgia"/>
        </w:rPr>
        <w:t>The agency can even still get the content of your international communications </w:t>
      </w:r>
      <w:hyperlink r:id="rId12" w:history="1">
        <w:r w:rsidRPr="00F5539C">
          <w:rPr>
            <w:rStyle w:val="StyleBoldUnderline"/>
            <w:rFonts w:ascii="Georgia" w:hAnsi="Georgia"/>
          </w:rPr>
          <w:t>through PRISM</w:t>
        </w:r>
      </w:hyperlink>
      <w:r w:rsidRPr="00F5539C">
        <w:rPr>
          <w:rFonts w:ascii="Georgia" w:hAnsi="Georgia"/>
          <w:sz w:val="18"/>
          <w:szCs w:val="18"/>
        </w:rPr>
        <w:t>. </w:t>
      </w:r>
      <w:r w:rsidRPr="00F5539C">
        <w:rPr>
          <w:rFonts w:ascii="Georgia" w:hAnsi="Georgia"/>
          <w:sz w:val="18"/>
          <w:szCs w:val="18"/>
        </w:rPr>
        <w:fldChar w:fldCharType="begin"/>
      </w:r>
      <w:r w:rsidRPr="00F5539C">
        <w:rPr>
          <w:rFonts w:ascii="Georgia" w:hAnsi="Georgia"/>
          <w:sz w:val="18"/>
          <w:szCs w:val="18"/>
        </w:rPr>
        <w:instrText xml:space="preserve"> HYPERLINK "http://www.salon.com/2015/06/01/reports_of_the_patriot_acts_death_are_greatly_exaggerated/" \t "_blank" </w:instrText>
      </w:r>
      <w:r w:rsidRPr="00F5539C">
        <w:rPr>
          <w:rFonts w:ascii="Georgia" w:hAnsi="Georgia"/>
          <w:sz w:val="18"/>
          <w:szCs w:val="18"/>
        </w:rPr>
        <w:fldChar w:fldCharType="separate"/>
      </w:r>
      <w:r w:rsidRPr="00F5539C">
        <w:rPr>
          <w:rFonts w:ascii="Georgia" w:hAnsi="Georgia"/>
          <w:sz w:val="18"/>
          <w:szCs w:val="18"/>
        </w:rPr>
        <w:t>Salon’s Marcy Wheeler writes</w:t>
      </w:r>
      <w:r w:rsidRPr="00F5539C">
        <w:rPr>
          <w:rFonts w:ascii="Georgia" w:hAnsi="Georgia"/>
          <w:sz w:val="18"/>
          <w:szCs w:val="18"/>
        </w:rPr>
        <w:fldChar w:fldCharType="end"/>
      </w:r>
      <w:r w:rsidRPr="00F5539C">
        <w:rPr>
          <w:rFonts w:ascii="Georgia" w:hAnsi="Georgia"/>
          <w:sz w:val="18"/>
          <w:szCs w:val="18"/>
        </w:rPr>
        <w:t>, “Reports of the Patriot Act’s death are greatly exaggerated”</w:t>
      </w:r>
    </w:p>
    <w:p w14:paraId="418686E3" w14:textId="77777777" w:rsidR="006F255D" w:rsidRPr="00F5539C" w:rsidRDefault="006F255D" w:rsidP="006F255D">
      <w:pPr>
        <w:rPr>
          <w:rFonts w:ascii="Georgia" w:hAnsi="Georgia"/>
          <w:sz w:val="18"/>
          <w:szCs w:val="18"/>
        </w:rPr>
      </w:pPr>
      <w:r w:rsidRPr="00F5539C">
        <w:rPr>
          <w:rStyle w:val="StyleBoldUnderline"/>
          <w:rFonts w:ascii="Georgia" w:hAnsi="Georgia"/>
        </w:rPr>
        <w:t>The NSA still obtains records of calls—potentially all calls—you make with people overseas</w:t>
      </w:r>
      <w:r w:rsidRPr="00F5539C">
        <w:rPr>
          <w:rFonts w:ascii="Georgia" w:hAnsi="Georgia"/>
          <w:sz w:val="18"/>
          <w:szCs w:val="18"/>
        </w:rPr>
        <w:t>. It still tracks Americans’ Internet communications using metadata obtained overseas. The FBI can still access the content of any communications Americans have with foreigners targeted under PRISM without a warrant or even any evidence of wrongdoing. The FBI can still, and indeed does, obtain phone records of individuals in conjunction with national security investigations without any court review.</w:t>
      </w:r>
    </w:p>
    <w:p w14:paraId="60F180B0" w14:textId="77777777" w:rsidR="006F255D" w:rsidRPr="00F5539C" w:rsidRDefault="006F255D" w:rsidP="006F255D">
      <w:pPr>
        <w:rPr>
          <w:rFonts w:ascii="Georgia" w:hAnsi="Georgia"/>
          <w:sz w:val="18"/>
          <w:szCs w:val="18"/>
        </w:rPr>
      </w:pPr>
      <w:r w:rsidRPr="00F5539C">
        <w:rPr>
          <w:rFonts w:ascii="Georgia" w:hAnsi="Georgia"/>
          <w:sz w:val="18"/>
          <w:szCs w:val="18"/>
        </w:rPr>
        <w:t>In addition to the halt in bulk NSA communication surveillance, the act’s expiration means that the FBI can no longer use it to get sweeping wiretap orders to track a suspect when he or she changes phones. Each new device now requires a fresh warrant. Additionally, the agency can no longer use the act to justify wiretaps of “lone wolf” terrorism suspects—individuals who don’t have a known affiliation to a larger group.  </w:t>
      </w:r>
    </w:p>
    <w:p w14:paraId="2BE2D20E" w14:textId="77777777" w:rsidR="006F255D" w:rsidRPr="00F5539C" w:rsidRDefault="006F255D" w:rsidP="006F255D">
      <w:pPr>
        <w:rPr>
          <w:rFonts w:ascii="Georgia" w:hAnsi="Georgia"/>
          <w:sz w:val="18"/>
          <w:szCs w:val="18"/>
        </w:rPr>
      </w:pPr>
      <w:r w:rsidRPr="00F5539C">
        <w:rPr>
          <w:rStyle w:val="StyleBoldUnderline"/>
          <w:rFonts w:ascii="Georgia" w:hAnsi="Georgia"/>
        </w:rPr>
        <w:t>As the </w:t>
      </w:r>
      <w:r w:rsidRPr="00F5539C">
        <w:rPr>
          <w:rStyle w:val="StyleBoldUnderline"/>
          <w:rFonts w:ascii="Georgia" w:hAnsi="Georgia"/>
        </w:rPr>
        <w:fldChar w:fldCharType="begin"/>
      </w:r>
      <w:r w:rsidRPr="00F5539C">
        <w:rPr>
          <w:rStyle w:val="StyleBoldUnderline"/>
          <w:rFonts w:ascii="Georgia" w:hAnsi="Georgia"/>
        </w:rPr>
        <w:instrText xml:space="preserve"> HYPERLINK "http://www.nytimes.com/2015/06/01/us/politics/senate-nsa-surveillance-usa-freedom-act.html?_r=0" \t "_blank" </w:instrText>
      </w:r>
      <w:r w:rsidRPr="00F5539C">
        <w:rPr>
          <w:rStyle w:val="StyleBoldUnderline"/>
          <w:rFonts w:ascii="Georgia" w:hAnsi="Georgia"/>
        </w:rPr>
        <w:fldChar w:fldCharType="separate"/>
      </w:r>
      <w:r w:rsidRPr="00F5539C">
        <w:rPr>
          <w:rStyle w:val="StyleBoldUnderline"/>
          <w:rFonts w:ascii="Georgia" w:hAnsi="Georgia"/>
        </w:rPr>
        <w:t>New York Times points out</w:t>
      </w:r>
      <w:r w:rsidRPr="00F5539C">
        <w:rPr>
          <w:rStyle w:val="StyleBoldUnderline"/>
          <w:rFonts w:ascii="Georgia" w:hAnsi="Georgia"/>
        </w:rPr>
        <w:fldChar w:fldCharType="end"/>
      </w:r>
      <w:r w:rsidRPr="00F5539C">
        <w:rPr>
          <w:rStyle w:val="StyleBoldUnderline"/>
          <w:rFonts w:ascii="Georgia" w:hAnsi="Georgia"/>
        </w:rPr>
        <w:t>, though, it seems that the NSA is keeping its existing trove of data, since the Justice Department will have grandfathered ability to continue to access files for ongoing investigations</w:t>
      </w:r>
      <w:r w:rsidRPr="00F5539C">
        <w:rPr>
          <w:rFonts w:ascii="Georgia" w:hAnsi="Georgia"/>
          <w:sz w:val="18"/>
          <w:szCs w:val="18"/>
        </w:rPr>
        <w:t xml:space="preserve">. </w:t>
      </w:r>
      <w:r w:rsidRPr="00F5539C">
        <w:rPr>
          <w:rStyle w:val="StyleBoldUnderline"/>
          <w:rFonts w:ascii="Georgia" w:hAnsi="Georgia"/>
        </w:rPr>
        <w:t>The Times also indicates that law enforcement agencies have other workarounds to continue to get the approvals they want</w:t>
      </w:r>
      <w:r w:rsidRPr="00F5539C">
        <w:rPr>
          <w:rFonts w:ascii="Georgia" w:hAnsi="Georgia"/>
          <w:sz w:val="18"/>
          <w:szCs w:val="18"/>
        </w:rPr>
        <w:t>.</w:t>
      </w:r>
    </w:p>
    <w:p w14:paraId="37A12F10" w14:textId="77777777" w:rsidR="006F255D" w:rsidRPr="00F5539C" w:rsidRDefault="006F255D" w:rsidP="006F255D">
      <w:pPr>
        <w:rPr>
          <w:rFonts w:ascii="Georgia" w:hAnsi="Georgia"/>
          <w:sz w:val="18"/>
          <w:szCs w:val="18"/>
        </w:rPr>
      </w:pPr>
      <w:r w:rsidRPr="00F5539C">
        <w:rPr>
          <w:rFonts w:ascii="Georgia" w:hAnsi="Georgia"/>
          <w:sz w:val="18"/>
          <w:szCs w:val="18"/>
        </w:rPr>
        <w:t xml:space="preserve">In the tension between the security need for surveillance and the desire to preserve individuals’ rights to privacy, it seems like eliminating bulk surveillance would be an obvious solution. So that would make today a better day than yesterday, right? But </w:t>
      </w:r>
      <w:r w:rsidRPr="00F5539C">
        <w:rPr>
          <w:rStyle w:val="StyleBoldUnderline"/>
          <w:rFonts w:ascii="Georgia" w:hAnsi="Georgia"/>
        </w:rPr>
        <w:t>there is strong bipartisan agreement that some surveillance is necessary to maintain safety from international bad actors. Rep. Adam Schiff, a Democrat from California,</w:t>
      </w:r>
      <w:r w:rsidRPr="00F5539C">
        <w:rPr>
          <w:rStyle w:val="StyleBoldUnderline"/>
          <w:rFonts w:ascii="Georgia" w:hAnsi="Georgia"/>
        </w:rPr>
        <w:fldChar w:fldCharType="begin"/>
      </w:r>
      <w:r w:rsidRPr="00F5539C">
        <w:rPr>
          <w:rStyle w:val="StyleBoldUnderline"/>
          <w:rFonts w:ascii="Georgia" w:hAnsi="Georgia"/>
        </w:rPr>
        <w:instrText xml:space="preserve"> HYPERLINK "https://twitter.com/RepAdamSchiff/status/605159739346067456" \t "_blank" </w:instrText>
      </w:r>
      <w:r w:rsidRPr="00F5539C">
        <w:rPr>
          <w:rStyle w:val="StyleBoldUnderline"/>
          <w:rFonts w:ascii="Georgia" w:hAnsi="Georgia"/>
        </w:rPr>
        <w:fldChar w:fldCharType="separate"/>
      </w:r>
      <w:r w:rsidRPr="00F5539C">
        <w:rPr>
          <w:rStyle w:val="StyleBoldUnderline"/>
          <w:rFonts w:ascii="Georgia" w:hAnsi="Georgia"/>
        </w:rPr>
        <w:t>called the expiration</w:t>
      </w:r>
      <w:r w:rsidRPr="00F5539C">
        <w:rPr>
          <w:rStyle w:val="StyleBoldUnderline"/>
          <w:rFonts w:ascii="Georgia" w:hAnsi="Georgia"/>
        </w:rPr>
        <w:fldChar w:fldCharType="end"/>
      </w:r>
      <w:r w:rsidRPr="00F5539C">
        <w:rPr>
          <w:rStyle w:val="StyleBoldUnderline"/>
          <w:rFonts w:ascii="Georgia" w:hAnsi="Georgia"/>
        </w:rPr>
        <w:t> “a lose-lose.”</w:t>
      </w:r>
    </w:p>
    <w:p w14:paraId="3D9759B2" w14:textId="77777777" w:rsidR="006F255D" w:rsidRPr="00F5539C" w:rsidRDefault="006F255D" w:rsidP="006F255D">
      <w:pPr>
        <w:rPr>
          <w:rFonts w:ascii="Georgia" w:hAnsi="Georgia"/>
          <w:sz w:val="18"/>
          <w:szCs w:val="18"/>
        </w:rPr>
      </w:pPr>
      <w:r w:rsidRPr="00F5539C">
        <w:rPr>
          <w:rStyle w:val="StyleBoldUnderline"/>
          <w:rFonts w:ascii="Georgia" w:hAnsi="Georgia"/>
        </w:rPr>
        <w:t>The Senate will probably restore the expired portions of the act this week</w:t>
      </w:r>
      <w:r w:rsidRPr="00F5539C">
        <w:rPr>
          <w:rFonts w:ascii="Georgia" w:hAnsi="Georgia"/>
          <w:sz w:val="18"/>
          <w:szCs w:val="18"/>
        </w:rPr>
        <w:t>. And Congress has been mulling alternatives, like </w:t>
      </w:r>
      <w:hyperlink r:id="rId13" w:history="1">
        <w:r w:rsidRPr="00F5539C">
          <w:rPr>
            <w:rFonts w:ascii="Georgia" w:hAnsi="Georgia"/>
            <w:sz w:val="18"/>
            <w:szCs w:val="18"/>
          </w:rPr>
          <w:t>the USA Freedom Act</w:t>
        </w:r>
      </w:hyperlink>
      <w:r w:rsidRPr="00F5539C">
        <w:rPr>
          <w:rFonts w:ascii="Georgia" w:hAnsi="Georgia"/>
          <w:sz w:val="18"/>
          <w:szCs w:val="18"/>
        </w:rPr>
        <w:t>, which would notably mandate that phone companies, not the government itself, store bulk collections. That way, agencies would have to go through the Foreign Intelligence Surveillance Act court in order to pull individual records, instead of having full, broadly approved access.</w:t>
      </w:r>
    </w:p>
    <w:p w14:paraId="7258D62E" w14:textId="77777777" w:rsidR="006F255D" w:rsidRPr="00F5539C" w:rsidRDefault="006F255D" w:rsidP="006F255D">
      <w:pPr>
        <w:pStyle w:val="Heading4"/>
        <w:rPr>
          <w:rFonts w:ascii="Georgia" w:hAnsi="Georgia"/>
        </w:rPr>
      </w:pPr>
      <w:r w:rsidRPr="00F5539C">
        <w:rPr>
          <w:rFonts w:ascii="Georgia" w:hAnsi="Georgia"/>
        </w:rPr>
        <w:t xml:space="preserve">New NSA reforms allow metadata </w:t>
      </w:r>
    </w:p>
    <w:p w14:paraId="551D9EB7" w14:textId="77777777" w:rsidR="006F255D" w:rsidRPr="00F5539C" w:rsidRDefault="006F255D" w:rsidP="006F255D">
      <w:pPr>
        <w:rPr>
          <w:rFonts w:ascii="Georgia" w:hAnsi="Georgia"/>
        </w:rPr>
      </w:pPr>
      <w:r w:rsidRPr="00F5539C">
        <w:rPr>
          <w:rStyle w:val="Heading4Char"/>
          <w:rFonts w:ascii="Georgia" w:hAnsi="Georgia"/>
        </w:rPr>
        <w:t>Lake 5-20</w:t>
      </w:r>
      <w:r w:rsidRPr="00F5539C">
        <w:rPr>
          <w:rFonts w:ascii="Georgia" w:hAnsi="Georgia"/>
        </w:rPr>
        <w:t xml:space="preserve"> (Eli, Bloomberg View, "Congress Falls out of Love with the Surveillance State")</w:t>
      </w:r>
    </w:p>
    <w:p w14:paraId="6C5EC3FF" w14:textId="77777777" w:rsidR="006F255D" w:rsidRPr="00F5539C" w:rsidRDefault="006F255D" w:rsidP="006F255D">
      <w:pPr>
        <w:rPr>
          <w:rFonts w:ascii="Georgia" w:hAnsi="Georgia"/>
          <w:sz w:val="16"/>
        </w:rPr>
      </w:pPr>
      <w:r w:rsidRPr="00F5539C">
        <w:rPr>
          <w:rStyle w:val="StyleBoldUnderline"/>
          <w:rFonts w:ascii="Georgia" w:hAnsi="Georgia"/>
        </w:rPr>
        <w:t>There is urgency to</w:t>
      </w:r>
      <w:r w:rsidRPr="00F5539C">
        <w:rPr>
          <w:rFonts w:ascii="Georgia" w:hAnsi="Georgia"/>
          <w:sz w:val="16"/>
        </w:rPr>
        <w:t xml:space="preserve"> </w:t>
      </w:r>
      <w:r w:rsidRPr="00F5539C">
        <w:rPr>
          <w:rStyle w:val="StyleBoldUnderline"/>
          <w:rFonts w:ascii="Georgia" w:hAnsi="Georgia"/>
        </w:rPr>
        <w:t>act</w:t>
      </w:r>
      <w:r w:rsidRPr="00F5539C">
        <w:rPr>
          <w:rFonts w:ascii="Georgia" w:hAnsi="Georgia"/>
          <w:sz w:val="16"/>
        </w:rPr>
        <w:t xml:space="preserve">. </w:t>
      </w:r>
      <w:r w:rsidRPr="00F5539C">
        <w:rPr>
          <w:rStyle w:val="StyleBoldUnderline"/>
          <w:rFonts w:ascii="Georgia" w:hAnsi="Georgia"/>
        </w:rPr>
        <w:t>The Patriot Act provision on NSA bulk metadata collection expires June 1</w:t>
      </w:r>
      <w:proofErr w:type="gramStart"/>
      <w:r w:rsidRPr="00F5539C">
        <w:rPr>
          <w:rStyle w:val="StyleBoldUnderline"/>
          <w:rFonts w:ascii="Georgia" w:hAnsi="Georgia"/>
        </w:rPr>
        <w:t>.</w:t>
      </w:r>
      <w:r w:rsidRPr="00F5539C">
        <w:rPr>
          <w:rFonts w:ascii="Georgia" w:hAnsi="Georgia"/>
          <w:sz w:val="12"/>
        </w:rPr>
        <w:t>¶</w:t>
      </w:r>
      <w:proofErr w:type="gramEnd"/>
      <w:r w:rsidRPr="00F5539C">
        <w:rPr>
          <w:rFonts w:ascii="Georgia" w:hAnsi="Georgia"/>
          <w:sz w:val="16"/>
        </w:rPr>
        <w:t xml:space="preserve"> Nunes told us </w:t>
      </w:r>
      <w:r w:rsidRPr="00F5539C">
        <w:rPr>
          <w:rStyle w:val="StyleBoldUnderline"/>
          <w:rFonts w:ascii="Georgia" w:hAnsi="Georgia"/>
        </w:rPr>
        <w:t>the chances of just reauthorizing section 215 of the Patriot Act when an alternative bill was on the floor were slim</w:t>
      </w:r>
      <w:r w:rsidRPr="00F5539C">
        <w:rPr>
          <w:rFonts w:ascii="Georgia" w:hAnsi="Georgia"/>
          <w:sz w:val="16"/>
        </w:rPr>
        <w:t>. He said he reluctantly endorsed the slimmed-down approach to data collection: "Do you want to keep something and hope the changes can work, or risk the whole program going dark?"</w:t>
      </w:r>
      <w:r w:rsidRPr="00F5539C">
        <w:rPr>
          <w:rFonts w:ascii="Georgia" w:hAnsi="Georgia"/>
          <w:sz w:val="12"/>
        </w:rPr>
        <w:t>¶</w:t>
      </w:r>
      <w:r w:rsidRPr="00F5539C">
        <w:rPr>
          <w:rFonts w:ascii="Georgia" w:hAnsi="Georgia"/>
          <w:sz w:val="16"/>
        </w:rPr>
        <w:t xml:space="preserve"> </w:t>
      </w:r>
      <w:r w:rsidRPr="00F5539C">
        <w:rPr>
          <w:rStyle w:val="Emphasis"/>
          <w:rFonts w:ascii="Georgia" w:hAnsi="Georgia"/>
        </w:rPr>
        <w:t>To be sure, the new bill still allows the FBI and NSA to search the numbers dialed and times and dates of phone calls to find the confederates of terrorists in the United States</w:t>
      </w:r>
      <w:r w:rsidRPr="00F5539C">
        <w:rPr>
          <w:rFonts w:ascii="Georgia" w:hAnsi="Georgia"/>
          <w:sz w:val="16"/>
        </w:rPr>
        <w:t>. But no longer would the NSA be allowed to store those records. Eventually, President Obama made it known that he favors the changes as well. Nunes told us Obama met with the chairmen and ranking members of the House and Senate intelligence committees last Monday and said he supported the new legislation.</w:t>
      </w:r>
    </w:p>
    <w:p w14:paraId="0A91EE99" w14:textId="77777777" w:rsidR="006F255D" w:rsidRPr="00F5539C" w:rsidRDefault="006F255D" w:rsidP="006F255D">
      <w:pPr>
        <w:rPr>
          <w:rFonts w:ascii="Georgia" w:hAnsi="Georgia"/>
        </w:rPr>
      </w:pPr>
    </w:p>
    <w:p w14:paraId="1B7B18DC" w14:textId="77777777" w:rsidR="0076696A" w:rsidRPr="00F5539C" w:rsidRDefault="0076696A" w:rsidP="0076696A">
      <w:pPr>
        <w:pStyle w:val="Heading3"/>
        <w:rPr>
          <w:rFonts w:ascii="Georgia" w:hAnsi="Georgia"/>
        </w:rPr>
      </w:pPr>
      <w:r w:rsidRPr="00F5539C">
        <w:rPr>
          <w:rFonts w:ascii="Georgia" w:hAnsi="Georgia"/>
        </w:rPr>
        <w:t>A2: Lone Wolf Overwhelms</w:t>
      </w:r>
    </w:p>
    <w:p w14:paraId="5C756904" w14:textId="77777777" w:rsidR="0076696A" w:rsidRPr="00F5539C" w:rsidRDefault="0076696A" w:rsidP="0076696A">
      <w:pPr>
        <w:pStyle w:val="Heading4"/>
        <w:rPr>
          <w:rFonts w:ascii="Georgia" w:hAnsi="Georgia"/>
        </w:rPr>
      </w:pPr>
      <w:r w:rsidRPr="00F5539C">
        <w:rPr>
          <w:rFonts w:ascii="Georgia" w:hAnsi="Georgia"/>
        </w:rPr>
        <w:t>DHS attention has refocused on lone wolf now – the threat is growing</w:t>
      </w:r>
    </w:p>
    <w:p w14:paraId="1F4AA808" w14:textId="77777777" w:rsidR="0076696A" w:rsidRPr="00F5539C" w:rsidRDefault="0076696A" w:rsidP="0076696A">
      <w:pPr>
        <w:rPr>
          <w:rFonts w:ascii="Georgia" w:hAnsi="Georgia"/>
          <w:sz w:val="10"/>
        </w:rPr>
      </w:pPr>
      <w:r w:rsidRPr="00F5539C">
        <w:rPr>
          <w:rFonts w:ascii="Georgia" w:hAnsi="Georgia"/>
          <w:b/>
        </w:rPr>
        <w:t>Fobbs 14</w:t>
      </w:r>
      <w:r w:rsidRPr="00F5539C">
        <w:rPr>
          <w:rFonts w:ascii="Georgia" w:hAnsi="Georgia"/>
        </w:rPr>
        <w:t xml:space="preserve"> </w:t>
      </w:r>
      <w:r w:rsidRPr="00F5539C">
        <w:rPr>
          <w:rFonts w:ascii="Georgia" w:hAnsi="Georgia"/>
          <w:sz w:val="10"/>
        </w:rPr>
        <w:t>– Kevin Fobbs began writing professionally in 1975 and has been published in the "New York Times," and written for the "Detroit News," "Michigan Chronicle,", “GOPUSA”, "Soul Source" magazine and "Writers Digest" magazine. As the former Community Concerns columnist for 12 years with The Detroit News, “Is America ready – U.S. officials fear radicalized lone-wolf terrorist plots maybe soon!” http://buzzpo.com/america-ready-u-s-officials-fear-radicalized-lone-wolf-terrorist-plots-maybe-soon/</w:t>
      </w:r>
    </w:p>
    <w:p w14:paraId="0E1CEBC3" w14:textId="77777777" w:rsidR="0076696A" w:rsidRPr="00F5539C" w:rsidRDefault="0076696A" w:rsidP="0076696A">
      <w:pPr>
        <w:rPr>
          <w:rFonts w:ascii="Georgia" w:hAnsi="Georgia"/>
          <w:sz w:val="14"/>
        </w:rPr>
      </w:pPr>
      <w:r w:rsidRPr="00F5539C">
        <w:rPr>
          <w:rFonts w:ascii="Georgia" w:hAnsi="Georgia"/>
          <w:sz w:val="14"/>
        </w:rPr>
        <w:t xml:space="preserve">How prepared do you believe America is if ISIS or Al Qaeda terrorism crept into your neighborhood and attacked? Are you as afraid as many U.S. intelligence community officials are who fear radicalized citizens will carry out lone-wolf terrorist plots? Maybe you and your family should be. Because, according to </w:t>
      </w:r>
      <w:hyperlink r:id="rId14" w:history="1">
        <w:r w:rsidRPr="00F5539C">
          <w:rPr>
            <w:rStyle w:val="Hyperlink"/>
            <w:rFonts w:ascii="Georgia" w:hAnsi="Georgia"/>
            <w:sz w:val="14"/>
          </w:rPr>
          <w:t>PBS News,</w:t>
        </w:r>
      </w:hyperlink>
      <w:r w:rsidRPr="00F5539C">
        <w:rPr>
          <w:rFonts w:ascii="Georgia" w:hAnsi="Georgia"/>
          <w:sz w:val="14"/>
        </w:rPr>
        <w:t xml:space="preserve"> </w:t>
      </w:r>
      <w:r w:rsidRPr="00F5539C">
        <w:rPr>
          <w:rStyle w:val="StyleBoldUnderline"/>
          <w:rFonts w:ascii="Georgia" w:hAnsi="Georgia"/>
        </w:rPr>
        <w:t>Obama</w:t>
      </w:r>
      <w:r w:rsidRPr="00F5539C">
        <w:rPr>
          <w:rFonts w:ascii="Georgia" w:hAnsi="Georgia"/>
          <w:sz w:val="14"/>
        </w:rPr>
        <w:t xml:space="preserve"> administration </w:t>
      </w:r>
      <w:r w:rsidRPr="00F5539C">
        <w:rPr>
          <w:rStyle w:val="StyleBoldUnderline"/>
          <w:rFonts w:ascii="Georgia" w:hAnsi="Georgia"/>
        </w:rPr>
        <w:t>officials are suggesting a far ranging list of threat assessments to America’s national security</w:t>
      </w:r>
      <w:r w:rsidRPr="00F5539C">
        <w:rPr>
          <w:rFonts w:ascii="Georgia" w:hAnsi="Georgia"/>
          <w:sz w:val="14"/>
        </w:rPr>
        <w:t xml:space="preserve">. But </w:t>
      </w:r>
      <w:r w:rsidRPr="00F5539C">
        <w:rPr>
          <w:rStyle w:val="StyleBoldUnderline"/>
          <w:rFonts w:ascii="Georgia" w:hAnsi="Georgia"/>
        </w:rPr>
        <w:t>chief among them are the lone-wolf terrorist plots</w:t>
      </w:r>
      <w:r w:rsidRPr="00F5539C">
        <w:rPr>
          <w:rFonts w:ascii="Georgia" w:hAnsi="Georgia"/>
          <w:sz w:val="14"/>
        </w:rPr>
        <w:t xml:space="preserve"> because, “they don’t require large conspiracies of people whose emails or phone calls can be intercepted.” Unlike the September 11th 2001 terrorist attacks on America’s homeland, </w:t>
      </w:r>
      <w:r w:rsidRPr="00F5539C">
        <w:rPr>
          <w:rStyle w:val="StyleBoldUnderline"/>
          <w:rFonts w:ascii="Georgia" w:hAnsi="Georgia"/>
        </w:rPr>
        <w:t>these breed of terrorists are not only well trained but they have joined or are affiliated with ISIS;</w:t>
      </w:r>
      <w:r w:rsidRPr="00F5539C">
        <w:rPr>
          <w:rFonts w:ascii="Georgia" w:hAnsi="Georgia"/>
          <w:sz w:val="14"/>
        </w:rPr>
        <w:t xml:space="preserve"> a well financed terrorist organizational network. This extremist group has established a highly efficient caliphate, or Islamic state, in eastern Syrian and northern and western Iraq; it is also the group that is responsible for the beheading of American journalist James Foley. Although Obama and his administration officials appear to be discounting the seriousness of terrorist attacks on America by lone-wolf operators to the same degree as Britain, they should. On Friday, England raised its terror threat to its second highest level from “substantial” to “severe”. They have based this reaction to intelligence community information in Britain that cites that an “a foreign fighter danger that made a terrorist attack “highly likely,” reported </w:t>
      </w:r>
      <w:hyperlink r:id="rId15" w:history="1">
        <w:r w:rsidRPr="00F5539C">
          <w:rPr>
            <w:rStyle w:val="Hyperlink"/>
            <w:rFonts w:ascii="Georgia" w:hAnsi="Georgia"/>
            <w:sz w:val="14"/>
          </w:rPr>
          <w:t>PBS News.</w:t>
        </w:r>
      </w:hyperlink>
      <w:r w:rsidRPr="00F5539C">
        <w:rPr>
          <w:rFonts w:ascii="Georgia" w:hAnsi="Georgia"/>
          <w:sz w:val="14"/>
        </w:rPr>
        <w:t xml:space="preserve"> America does not have to wonder if this type of terrorism can happen, because it did with the 2013 Boston Marathon bombings. Several people were killed and dozens of innocent citizens were injured. </w:t>
      </w:r>
      <w:proofErr w:type="gramStart"/>
      <w:r w:rsidRPr="00F5539C">
        <w:rPr>
          <w:rFonts w:ascii="Georgia" w:hAnsi="Georgia"/>
          <w:sz w:val="14"/>
        </w:rPr>
        <w:t>By apparent self-radicalized American brothers Dzhokhar and Tamerlan Tsarnaev.</w:t>
      </w:r>
      <w:proofErr w:type="gramEnd"/>
      <w:r w:rsidRPr="00F5539C">
        <w:rPr>
          <w:rFonts w:ascii="Georgia" w:hAnsi="Georgia"/>
          <w:sz w:val="14"/>
        </w:rPr>
        <w:t xml:space="preserve"> Then of course there was the New York Times bomb attempt in 2010 by Faisal Shahzad. Shahzad had received training and instructions while in Pakistan. Is America ready for this threat, even though the White House refuses to declare the jihadists and ISIS declared terrorist intentions real? This should definitely concern the nation because it only take approximately 90 seconds of period of violence to harm hundred if not thousands of Americans, from the alleged 200 plus citizens who have gone to fight for extremist terrorists in Iraq and Syria. </w:t>
      </w:r>
      <w:r w:rsidRPr="00F5539C">
        <w:rPr>
          <w:rStyle w:val="StyleBoldUnderline"/>
          <w:rFonts w:ascii="Georgia" w:hAnsi="Georgia"/>
        </w:rPr>
        <w:t xml:space="preserve">The real pressing urgent matter lies in the terrorist trained Americans that return to American soil. Rutgers </w:t>
      </w:r>
      <w:r w:rsidRPr="00F5539C">
        <w:rPr>
          <w:rFonts w:ascii="Georgia" w:hAnsi="Georgia"/>
          <w:sz w:val="14"/>
        </w:rPr>
        <w:t xml:space="preserve">University </w:t>
      </w:r>
      <w:r w:rsidRPr="00F5539C">
        <w:rPr>
          <w:rStyle w:val="StyleBoldUnderline"/>
          <w:rFonts w:ascii="Georgia" w:hAnsi="Georgia"/>
        </w:rPr>
        <w:t>professor</w:t>
      </w:r>
      <w:r w:rsidRPr="00F5539C">
        <w:rPr>
          <w:rFonts w:ascii="Georgia" w:hAnsi="Georgia"/>
          <w:sz w:val="14"/>
        </w:rPr>
        <w:t xml:space="preserve"> John </w:t>
      </w:r>
      <w:r w:rsidRPr="00F5539C">
        <w:rPr>
          <w:rStyle w:val="StyleBoldUnderline"/>
          <w:rFonts w:ascii="Georgia" w:hAnsi="Georgia"/>
        </w:rPr>
        <w:t>Cohen</w:t>
      </w:r>
      <w:r w:rsidRPr="00F5539C">
        <w:rPr>
          <w:rFonts w:ascii="Georgia" w:hAnsi="Georgia"/>
          <w:sz w:val="14"/>
        </w:rPr>
        <w:t xml:space="preserve"> who </w:t>
      </w:r>
      <w:r w:rsidRPr="00F5539C">
        <w:rPr>
          <w:rStyle w:val="StyleBoldUnderline"/>
          <w:rFonts w:ascii="Georgia" w:hAnsi="Georgia"/>
        </w:rPr>
        <w:t>recently left as Homeland Security Department’s counterterrorism coordinator stressed that the officials worked very hard, “to detect Westerners who have gone to Syria, no one knows for sure whether there are those who have gone there undetected</w:t>
      </w:r>
      <w:r w:rsidRPr="00F5539C">
        <w:rPr>
          <w:rFonts w:ascii="Georgia" w:hAnsi="Georgia"/>
          <w:sz w:val="14"/>
        </w:rPr>
        <w:t xml:space="preserve">,” reported </w:t>
      </w:r>
      <w:hyperlink r:id="rId16" w:history="1">
        <w:r w:rsidRPr="00F5539C">
          <w:rPr>
            <w:rStyle w:val="Hyperlink"/>
            <w:rFonts w:ascii="Georgia" w:hAnsi="Georgia"/>
            <w:sz w:val="14"/>
          </w:rPr>
          <w:t>PBS News.</w:t>
        </w:r>
      </w:hyperlink>
      <w:r w:rsidRPr="00F5539C">
        <w:rPr>
          <w:rFonts w:ascii="Georgia" w:hAnsi="Georgia"/>
          <w:sz w:val="14"/>
        </w:rPr>
        <w:t xml:space="preserve"> As the 9/11 terrorist attack anniversary approaches it is probably wise for all Americans to be aware of not just the possibility that a terrorist act could occur, but to report anything suspicious to law enforcement. Remember, America does not get a second chance to get it right.</w:t>
      </w:r>
    </w:p>
    <w:p w14:paraId="068D5BCE" w14:textId="77777777" w:rsidR="0076696A" w:rsidRPr="00F5539C" w:rsidRDefault="0076696A" w:rsidP="0076696A">
      <w:pPr>
        <w:pStyle w:val="Heading4"/>
        <w:rPr>
          <w:rFonts w:ascii="Georgia" w:hAnsi="Georgia"/>
        </w:rPr>
      </w:pPr>
      <w:r w:rsidRPr="00F5539C">
        <w:rPr>
          <w:rFonts w:ascii="Georgia" w:hAnsi="Georgia"/>
        </w:rPr>
        <w:t xml:space="preserve">Preparedness is increasing – local law enforcement are ramping up vigilance </w:t>
      </w:r>
    </w:p>
    <w:p w14:paraId="780797A5" w14:textId="77777777" w:rsidR="0076696A" w:rsidRPr="00F5539C" w:rsidRDefault="0076696A" w:rsidP="0076696A">
      <w:pPr>
        <w:rPr>
          <w:rFonts w:ascii="Georgia" w:hAnsi="Georgia"/>
        </w:rPr>
      </w:pPr>
      <w:r w:rsidRPr="00F5539C">
        <w:rPr>
          <w:rFonts w:ascii="Georgia" w:hAnsi="Georgia"/>
          <w:b/>
        </w:rPr>
        <w:t>Perez and Prokupecz 15</w:t>
      </w:r>
      <w:r w:rsidRPr="00F5539C">
        <w:rPr>
          <w:rFonts w:ascii="Georgia" w:hAnsi="Georgia"/>
        </w:rPr>
        <w:t xml:space="preserve"> -- Evan Perez joined CNN as a justice reporter in 2013. In his current role, he regularly writes for CNN.com and appears across the network's programs to report on his findings. Shimon Prokupecz covers law enforcement for CNN and is based in New York City. “FBI struggling with surge in homegrown terror cases” http://www.cnn.com/2015/05/28/politics/fbi-isis-local-law-enforcement/</w:t>
      </w:r>
    </w:p>
    <w:p w14:paraId="56517C6B" w14:textId="77777777" w:rsidR="0076696A" w:rsidRPr="00F5539C" w:rsidRDefault="0076696A" w:rsidP="0076696A">
      <w:pPr>
        <w:rPr>
          <w:rFonts w:ascii="Georgia" w:hAnsi="Georgia"/>
          <w:sz w:val="12"/>
        </w:rPr>
      </w:pPr>
      <w:r w:rsidRPr="00F5539C">
        <w:rPr>
          <w:rFonts w:ascii="Georgia" w:hAnsi="Georgia"/>
          <w:sz w:val="12"/>
        </w:rPr>
        <w:t>New York (</w:t>
      </w:r>
      <w:proofErr w:type="gramStart"/>
      <w:r w:rsidRPr="00F5539C">
        <w:rPr>
          <w:rFonts w:ascii="Georgia" w:hAnsi="Georgia"/>
          <w:sz w:val="12"/>
        </w:rPr>
        <w:t>CNN)</w:t>
      </w:r>
      <w:r w:rsidRPr="00F5539C">
        <w:rPr>
          <w:rStyle w:val="StyleBoldUnderline"/>
          <w:rFonts w:ascii="Georgia" w:hAnsi="Georgia"/>
        </w:rPr>
        <w:t>The</w:t>
      </w:r>
      <w:proofErr w:type="gramEnd"/>
      <w:r w:rsidRPr="00F5539C">
        <w:rPr>
          <w:rStyle w:val="StyleBoldUnderline"/>
          <w:rFonts w:ascii="Georgia" w:hAnsi="Georgia"/>
        </w:rPr>
        <w:t xml:space="preserve"> New York Police Department and other law enforcement agencies</w:t>
      </w:r>
      <w:r w:rsidRPr="00F5539C">
        <w:rPr>
          <w:rFonts w:ascii="Georgia" w:hAnsi="Georgia"/>
          <w:sz w:val="12"/>
        </w:rPr>
        <w:t xml:space="preserve"> around the nation </w:t>
      </w:r>
      <w:r w:rsidRPr="00F5539C">
        <w:rPr>
          <w:rStyle w:val="StyleBoldUnderline"/>
          <w:rFonts w:ascii="Georgia" w:hAnsi="Georgia"/>
        </w:rPr>
        <w:t>are increasing their surveillance of ISIS supporters in the U.S.,</w:t>
      </w:r>
      <w:r w:rsidRPr="00F5539C">
        <w:rPr>
          <w:rFonts w:ascii="Georgia" w:hAnsi="Georgia"/>
          <w:sz w:val="12"/>
        </w:rPr>
        <w:t xml:space="preserve"> in part </w:t>
      </w:r>
      <w:r w:rsidRPr="00F5539C">
        <w:rPr>
          <w:rStyle w:val="StyleBoldUnderline"/>
          <w:rFonts w:ascii="Georgia" w:hAnsi="Georgia"/>
        </w:rPr>
        <w:t>to aid the FBI which is struggling</w:t>
      </w:r>
      <w:r w:rsidRPr="00F5539C">
        <w:rPr>
          <w:rFonts w:ascii="Georgia" w:hAnsi="Georgia"/>
          <w:sz w:val="12"/>
        </w:rPr>
        <w:t xml:space="preserve"> to keep up with a surge in the number of possible terror suspects, according to law enforcement officials. The change is part of the fallout from the </w:t>
      </w:r>
      <w:r w:rsidRPr="00F5539C">
        <w:fldChar w:fldCharType="begin"/>
      </w:r>
      <w:r w:rsidRPr="00F5539C">
        <w:rPr>
          <w:rFonts w:ascii="Georgia" w:hAnsi="Georgia"/>
        </w:rPr>
        <w:instrText xml:space="preserve"> HYPERLINK "http://www.cnn.com/2015/05/03/us/mohammed-drawing-contest-shooting/index.html" \t "_blank" </w:instrText>
      </w:r>
      <w:r w:rsidRPr="00F5539C">
        <w:fldChar w:fldCharType="separate"/>
      </w:r>
      <w:r w:rsidRPr="00F5539C">
        <w:rPr>
          <w:rStyle w:val="Hyperlink"/>
          <w:rFonts w:ascii="Georgia" w:hAnsi="Georgia"/>
          <w:sz w:val="12"/>
        </w:rPr>
        <w:t>terrorist attack in Garland, Texas</w:t>
      </w:r>
      <w:r w:rsidRPr="00F5539C">
        <w:rPr>
          <w:rStyle w:val="Hyperlink"/>
          <w:rFonts w:ascii="Georgia" w:hAnsi="Georgia"/>
          <w:sz w:val="12"/>
        </w:rPr>
        <w:fldChar w:fldCharType="end"/>
      </w:r>
      <w:r w:rsidRPr="00F5539C">
        <w:rPr>
          <w:rFonts w:ascii="Georgia" w:hAnsi="Georgia"/>
          <w:sz w:val="12"/>
        </w:rPr>
        <w:t xml:space="preserve"> earlier this month. The FBI says </w:t>
      </w:r>
      <w:r w:rsidRPr="00F5539C">
        <w:fldChar w:fldCharType="begin"/>
      </w:r>
      <w:r w:rsidRPr="00F5539C">
        <w:rPr>
          <w:rFonts w:ascii="Georgia" w:hAnsi="Georgia"/>
        </w:rPr>
        <w:instrText xml:space="preserve"> HYPERLINK "http://www.cnn.com/2015/05/05/us/texas-shooting-gunmen/index.html" \t "_blank" </w:instrText>
      </w:r>
      <w:r w:rsidRPr="00F5539C">
        <w:fldChar w:fldCharType="separate"/>
      </w:r>
      <w:r w:rsidRPr="00F5539C">
        <w:rPr>
          <w:rStyle w:val="Hyperlink"/>
          <w:rFonts w:ascii="Georgia" w:hAnsi="Georgia"/>
          <w:sz w:val="12"/>
        </w:rPr>
        <w:t>two ISIS supporters</w:t>
      </w:r>
      <w:r w:rsidRPr="00F5539C">
        <w:rPr>
          <w:rStyle w:val="Hyperlink"/>
          <w:rFonts w:ascii="Georgia" w:hAnsi="Georgia"/>
          <w:sz w:val="12"/>
        </w:rPr>
        <w:fldChar w:fldCharType="end"/>
      </w:r>
      <w:r w:rsidRPr="00F5539C">
        <w:rPr>
          <w:rFonts w:ascii="Georgia" w:hAnsi="Georgia"/>
          <w:sz w:val="12"/>
        </w:rPr>
        <w:t xml:space="preserve"> attempted a gun attack on a Prophet Mohammad cartoon contest but were killed by police. One of the attackers, Elton Simpson, was already under investigation by the FBI but managed to elude surveillance to attempt the foiled attack. FBI Director James Comey told a group of police officials around the country in a secure conference call this month that </w:t>
      </w:r>
      <w:r w:rsidRPr="00F5539C">
        <w:rPr>
          <w:rStyle w:val="StyleBoldUnderline"/>
          <w:rFonts w:ascii="Georgia" w:hAnsi="Georgia"/>
        </w:rPr>
        <w:t>the FBI needs help to keep tabs on hundreds of suspects. As a result, some police agencies are adding surveillance teams to help the FBI monitor suspects</w:t>
      </w:r>
      <w:r w:rsidRPr="00F5539C">
        <w:rPr>
          <w:rFonts w:ascii="Georgia" w:hAnsi="Georgia"/>
          <w:sz w:val="12"/>
        </w:rPr>
        <w:t xml:space="preserve">. </w:t>
      </w:r>
      <w:r w:rsidRPr="00F5539C">
        <w:rPr>
          <w:rStyle w:val="StyleBoldUnderline"/>
          <w:rFonts w:ascii="Georgia" w:hAnsi="Georgia"/>
        </w:rPr>
        <w:t>Teams of NYPD officers trained in surveillance are now helping the FBI's surveillance teams to better keep track of suspects, law enforcement officials say</w:t>
      </w:r>
      <w:r w:rsidRPr="00F5539C">
        <w:rPr>
          <w:rFonts w:ascii="Georgia" w:hAnsi="Georgia"/>
          <w:sz w:val="12"/>
        </w:rPr>
        <w:t xml:space="preserve">. NYPD Commissioner William Bratton has said he wants to add 450 officers to the force's counterterrorism unit, partly to counter the increasing domestic threat posed by ISIS sympathizers. </w:t>
      </w:r>
      <w:r w:rsidRPr="00F5539C">
        <w:rPr>
          <w:rStyle w:val="StyleBoldUnderline"/>
          <w:rFonts w:ascii="Georgia" w:hAnsi="Georgia"/>
        </w:rPr>
        <w:t>The same is happening with other police departments around the country</w:t>
      </w:r>
      <w:r w:rsidRPr="00F5539C">
        <w:rPr>
          <w:rFonts w:ascii="Georgia" w:hAnsi="Georgia"/>
          <w:sz w:val="12"/>
        </w:rPr>
        <w:t xml:space="preserve">. The Los Angeles Police Department's counterterrorism unit is also beefing up its surveillance squads at the request of the FBI, law enforcement officials say. Comey said at an unrelated news conference Wednesday that he has less confidence now that the FBI can keep up with the task. "It's an extraordinarily difficult challenge task to find -- that's the first challenge -- and then assess those who may be on a journey from talking to doing and to find and assess in an environment where increasingly, as the attorney general said, their communications are unavailable to us even with court orders," Comey said. "They're on encrypted platforms, so it is an incredibly difficult task that we are enlisting all of our state, local and federal partners in and we're working on it every single day, but I can't stand here with any high confidence when I confront the world that is increasingly dark to me and tell you that I've got it all covered," he said. </w:t>
      </w:r>
      <w:r w:rsidRPr="00F5539C">
        <w:rPr>
          <w:rStyle w:val="StyleBoldUnderline"/>
          <w:rFonts w:ascii="Georgia" w:hAnsi="Georgia"/>
        </w:rPr>
        <w:t>"We are working very, very hard on it but it is an enormous task."</w:t>
      </w:r>
      <w:r w:rsidRPr="00F5539C">
        <w:rPr>
          <w:rFonts w:ascii="Georgia" w:hAnsi="Georgia"/>
          <w:sz w:val="12"/>
        </w:rPr>
        <w:t xml:space="preserve"> On Saturday, </w:t>
      </w:r>
      <w:r w:rsidRPr="00F5539C">
        <w:rPr>
          <w:rStyle w:val="StyleBoldUnderline"/>
          <w:rFonts w:ascii="Georgia" w:hAnsi="Georgia"/>
        </w:rPr>
        <w:t>an FBI spokesman said the bureau doesn't have a shortage of resources</w:t>
      </w:r>
      <w:r w:rsidRPr="00F5539C">
        <w:rPr>
          <w:rFonts w:ascii="Georgia" w:hAnsi="Georgia"/>
          <w:sz w:val="12"/>
        </w:rPr>
        <w:t xml:space="preserve"> and the Garland attack wasn't the result of lack of surveillance personnel. If agents had any indication that Simpson was moving toward an attack, they would have done everything to stop it, the spokesman said. </w:t>
      </w:r>
      <w:r w:rsidRPr="00F5539C">
        <w:rPr>
          <w:rStyle w:val="StyleBoldUnderline"/>
          <w:rFonts w:ascii="Georgia" w:hAnsi="Georgia"/>
        </w:rPr>
        <w:t>The appeal for local help isn't intended to seek more surveillance, but more broadly to encourage local law enforcement to increase vigilance given the heightened threat</w:t>
      </w:r>
      <w:r w:rsidRPr="00F5539C">
        <w:rPr>
          <w:rFonts w:ascii="Georgia" w:hAnsi="Georgia"/>
          <w:sz w:val="12"/>
        </w:rPr>
        <w:t>, the FBI said. The Garland attack prompted a reassessment for FBI officials. Simpson's social media and other communications with known ISIS recruiters drew the FBI's interest earlier this year. FBI agents in Phoenix began regular surveillance of Simpson, though it was not round-the-clock monitoring, according to a U.S. official. The agents watching Simpson noticed he disappeared for a few days. Investigators looked into his communications and found social media postings making reference to the Garland cartoon contest. That discovery is what prompted the FBI to send a bulletin to the joint terrorism task force that was monitoring the Garland event. The bulletin arrived about three hours before the attack. Comey told reporters this month the FBI had no idea Simpson planned to attack the event or even that he had traveled from his home in Phoenix to Texas.</w:t>
      </w:r>
    </w:p>
    <w:p w14:paraId="0F1EE8DE" w14:textId="77777777" w:rsidR="0076696A" w:rsidRPr="00F5539C" w:rsidRDefault="0076696A" w:rsidP="0076696A">
      <w:pPr>
        <w:rPr>
          <w:rFonts w:ascii="Georgia" w:hAnsi="Georgia"/>
        </w:rPr>
      </w:pPr>
    </w:p>
    <w:p w14:paraId="2FD857E1" w14:textId="77777777" w:rsidR="0076696A" w:rsidRPr="00F5539C" w:rsidRDefault="0076696A" w:rsidP="0076696A">
      <w:pPr>
        <w:pStyle w:val="Heading3"/>
        <w:rPr>
          <w:rFonts w:ascii="Georgia" w:hAnsi="Georgia"/>
        </w:rPr>
      </w:pPr>
      <w:r w:rsidRPr="00F5539C">
        <w:rPr>
          <w:rFonts w:ascii="Georgia" w:hAnsi="Georgia"/>
        </w:rPr>
        <w:t>A2: Losing War on Terror</w:t>
      </w:r>
    </w:p>
    <w:p w14:paraId="19B0144E" w14:textId="77777777" w:rsidR="0076696A" w:rsidRPr="00F5539C" w:rsidRDefault="0076696A" w:rsidP="0076696A">
      <w:pPr>
        <w:pStyle w:val="Heading4"/>
        <w:rPr>
          <w:rFonts w:ascii="Georgia" w:hAnsi="Georgia"/>
        </w:rPr>
      </w:pPr>
      <w:r w:rsidRPr="00F5539C">
        <w:rPr>
          <w:rFonts w:ascii="Georgia" w:hAnsi="Georgia"/>
        </w:rPr>
        <w:t xml:space="preserve">We’ll win the WOT – </w:t>
      </w:r>
      <w:proofErr w:type="gramStart"/>
      <w:r w:rsidRPr="00F5539C">
        <w:rPr>
          <w:rFonts w:ascii="Georgia" w:hAnsi="Georgia"/>
        </w:rPr>
        <w:t>intel</w:t>
      </w:r>
      <w:proofErr w:type="gramEnd"/>
      <w:r w:rsidRPr="00F5539C">
        <w:rPr>
          <w:rFonts w:ascii="Georgia" w:hAnsi="Georgia"/>
        </w:rPr>
        <w:t xml:space="preserve"> gathering is key </w:t>
      </w:r>
    </w:p>
    <w:p w14:paraId="1307A558" w14:textId="77777777" w:rsidR="0076696A" w:rsidRPr="00F5539C" w:rsidRDefault="0076696A" w:rsidP="0076696A">
      <w:pPr>
        <w:rPr>
          <w:rFonts w:ascii="Georgia" w:hAnsi="Georgia"/>
          <w:sz w:val="12"/>
        </w:rPr>
      </w:pPr>
      <w:r w:rsidRPr="00F5539C">
        <w:rPr>
          <w:rFonts w:ascii="Georgia" w:hAnsi="Georgia"/>
          <w:b/>
          <w:sz w:val="20"/>
        </w:rPr>
        <w:t>McDONOUGH 2/28/15</w:t>
      </w:r>
      <w:r w:rsidRPr="00F5539C">
        <w:rPr>
          <w:rFonts w:ascii="Georgia" w:hAnsi="Georgia"/>
          <w:sz w:val="20"/>
        </w:rPr>
        <w:t xml:space="preserve"> </w:t>
      </w:r>
      <w:r w:rsidRPr="00F5539C">
        <w:rPr>
          <w:rFonts w:ascii="Georgia" w:hAnsi="Georgia"/>
          <w:sz w:val="12"/>
        </w:rPr>
        <w:t>– Doug, Citing American spy, James Olson “</w:t>
      </w:r>
      <w:r w:rsidRPr="00F5539C">
        <w:rPr>
          <w:rStyle w:val="Emphasis"/>
          <w:rFonts w:ascii="Georgia" w:hAnsi="Georgia"/>
        </w:rPr>
        <w:t>U.S. winning the war on terror</w:t>
      </w:r>
      <w:r w:rsidRPr="00F5539C">
        <w:rPr>
          <w:rFonts w:ascii="Georgia" w:hAnsi="Georgia"/>
          <w:sz w:val="12"/>
        </w:rPr>
        <w:t>” http://www.myplainview.com/news/article_c1881ec4-bf9b-11e4-a9b1-b342ff9491d6.html</w:t>
      </w:r>
    </w:p>
    <w:p w14:paraId="275ECC81" w14:textId="77777777" w:rsidR="0076696A" w:rsidRPr="00F5539C" w:rsidRDefault="0076696A" w:rsidP="0076696A">
      <w:pPr>
        <w:rPr>
          <w:rFonts w:ascii="Georgia" w:hAnsi="Georgia"/>
          <w:sz w:val="12"/>
        </w:rPr>
      </w:pPr>
      <w:r w:rsidRPr="00F5539C">
        <w:rPr>
          <w:rFonts w:ascii="Georgia" w:hAnsi="Georgia"/>
          <w:sz w:val="12"/>
        </w:rPr>
        <w:t xml:space="preserve">After spending 31 years as an American spy, James Olson is blunt in his assessment. "Make no mistake, </w:t>
      </w:r>
      <w:r w:rsidRPr="00F5539C">
        <w:rPr>
          <w:rStyle w:val="StyleBoldUnderline"/>
          <w:rFonts w:ascii="Georgia" w:hAnsi="Georgia"/>
        </w:rPr>
        <w:t>our country is at war,"</w:t>
      </w:r>
      <w:r w:rsidRPr="00F5539C">
        <w:rPr>
          <w:rFonts w:ascii="Georgia" w:hAnsi="Georgia"/>
          <w:sz w:val="12"/>
        </w:rPr>
        <w:t xml:space="preserve"> he said Thursday while keynoting the annual Plainview Chamber of Commerce banquet. "</w:t>
      </w:r>
      <w:r w:rsidRPr="00F5539C">
        <w:rPr>
          <w:rStyle w:val="StyleBoldUnderline"/>
          <w:rFonts w:ascii="Georgia" w:hAnsi="Georgia"/>
        </w:rPr>
        <w:t>It's a war on terror,</w:t>
      </w:r>
      <w:r w:rsidRPr="00F5539C">
        <w:rPr>
          <w:rFonts w:ascii="Georgia" w:hAnsi="Georgia"/>
          <w:sz w:val="12"/>
        </w:rPr>
        <w:t xml:space="preserve"> and it will be long, bloody and deadly. But </w:t>
      </w:r>
      <w:r w:rsidRPr="00F5539C">
        <w:rPr>
          <w:rStyle w:val="StyleBoldUnderline"/>
          <w:rFonts w:ascii="Georgia" w:hAnsi="Georgia"/>
        </w:rPr>
        <w:t>America will win this war because our best young people today are stepping forward in droves</w:t>
      </w:r>
      <w:r w:rsidRPr="00F5539C">
        <w:rPr>
          <w:rFonts w:ascii="Georgia" w:hAnsi="Georgia"/>
          <w:sz w:val="12"/>
        </w:rPr>
        <w:t xml:space="preserve">." While many of those are putting on uniforms and joining the ranks of the nation's combat forces on the front lines, still more are going in harm's way behind the scenes as counterintelligence operatives. "We are on the front lines in the war on terror," Olson warns. "And </w:t>
      </w:r>
      <w:r w:rsidRPr="00F5539C">
        <w:rPr>
          <w:rStyle w:val="StyleBoldUnderline"/>
          <w:rFonts w:ascii="Georgia" w:hAnsi="Georgia"/>
        </w:rPr>
        <w:t>we will be hit again, inside our own borders. It will be a weapon of mass destruction, and no region or sector is immune from this attack. T</w:t>
      </w:r>
      <w:r w:rsidRPr="00F5539C">
        <w:rPr>
          <w:rStyle w:val="Emphasis"/>
          <w:rFonts w:ascii="Georgia" w:hAnsi="Georgia"/>
        </w:rPr>
        <w:t>he best way to combat this threat is through good intelligence</w:t>
      </w:r>
      <w:r w:rsidRPr="00F5539C">
        <w:rPr>
          <w:rStyle w:val="StyleBoldUnderline"/>
          <w:rFonts w:ascii="Georgia" w:hAnsi="Georgia"/>
        </w:rPr>
        <w:t>.</w:t>
      </w:r>
      <w:r w:rsidRPr="00F5539C">
        <w:rPr>
          <w:rFonts w:ascii="Georgia" w:hAnsi="Georgia"/>
          <w:sz w:val="12"/>
        </w:rPr>
        <w:t xml:space="preserve">" Olson was in his final year as a law student at the University of Iowa on the fast track to fulfill his dream of practicing law in a rural town when he received a phone call one Friday afternoon. </w:t>
      </w:r>
    </w:p>
    <w:p w14:paraId="7AD838CB" w14:textId="77777777" w:rsidR="0076696A" w:rsidRPr="00F5539C" w:rsidRDefault="0076696A" w:rsidP="0076696A">
      <w:pPr>
        <w:pStyle w:val="Heading4"/>
        <w:rPr>
          <w:rFonts w:ascii="Georgia" w:hAnsi="Georgia"/>
        </w:rPr>
      </w:pPr>
      <w:r w:rsidRPr="00F5539C">
        <w:rPr>
          <w:rFonts w:ascii="Georgia" w:hAnsi="Georgia"/>
        </w:rPr>
        <w:t xml:space="preserve">We’re winning the war on terrorism now -- Continued vigilance is key </w:t>
      </w:r>
    </w:p>
    <w:p w14:paraId="5407ABF8" w14:textId="77777777" w:rsidR="0076696A" w:rsidRPr="00F5539C" w:rsidRDefault="0076696A" w:rsidP="0076696A">
      <w:pPr>
        <w:rPr>
          <w:rFonts w:ascii="Georgia" w:hAnsi="Georgia"/>
          <w:sz w:val="16"/>
        </w:rPr>
      </w:pPr>
      <w:r w:rsidRPr="00F5539C">
        <w:rPr>
          <w:rFonts w:ascii="Georgia" w:hAnsi="Georgia"/>
          <w:b/>
        </w:rPr>
        <w:t>Zenko 4/8/15</w:t>
      </w:r>
      <w:r w:rsidRPr="00F5539C">
        <w:rPr>
          <w:rFonts w:ascii="Georgia" w:hAnsi="Georgia"/>
        </w:rPr>
        <w:t xml:space="preserve"> </w:t>
      </w:r>
      <w:r w:rsidRPr="00F5539C">
        <w:rPr>
          <w:rFonts w:ascii="Georgia" w:hAnsi="Georgia"/>
          <w:sz w:val="16"/>
        </w:rPr>
        <w:t>– Zenko covers the U.S. national security debate and offers insight on developments in international security and conflict prevention. “CIA Director: We’re Winning the War on Terror, But It Will Never End” http://blogs.cfr.org/zenko/2015/04/08/cia-director-were-winning-the-war-on-terror-but-it-will-never-end/</w:t>
      </w:r>
    </w:p>
    <w:p w14:paraId="455D3C69" w14:textId="77777777" w:rsidR="0076696A" w:rsidRPr="00F5539C" w:rsidRDefault="0076696A" w:rsidP="0076696A">
      <w:pPr>
        <w:rPr>
          <w:rFonts w:ascii="Georgia" w:hAnsi="Georgia"/>
          <w:sz w:val="12"/>
        </w:rPr>
      </w:pPr>
      <w:r w:rsidRPr="00F5539C">
        <w:rPr>
          <w:rFonts w:ascii="Georgia" w:hAnsi="Georgia"/>
          <w:sz w:val="12"/>
        </w:rPr>
        <w:t xml:space="preserve">Last night, </w:t>
      </w:r>
      <w:r w:rsidRPr="00F5539C">
        <w:rPr>
          <w:rStyle w:val="StyleBoldUnderline"/>
          <w:rFonts w:ascii="Georgia" w:hAnsi="Georgia"/>
        </w:rPr>
        <w:t xml:space="preserve">Director of Central Intelligence John Brennan </w:t>
      </w:r>
      <w:r w:rsidRPr="00F5539C">
        <w:fldChar w:fldCharType="begin"/>
      </w:r>
      <w:r w:rsidRPr="00F5539C">
        <w:rPr>
          <w:rFonts w:ascii="Georgia" w:hAnsi="Georgia"/>
        </w:rPr>
        <w:instrText xml:space="preserve"> HYPERLINK "http://forum.iop.harvard.edu/content/conversation-cia-director-john-brennan" \t "_blank" </w:instrText>
      </w:r>
      <w:r w:rsidRPr="00F5539C">
        <w:fldChar w:fldCharType="separate"/>
      </w:r>
      <w:r w:rsidRPr="00F5539C">
        <w:rPr>
          <w:rStyle w:val="StyleBoldUnderline"/>
          <w:rFonts w:ascii="Georgia" w:hAnsi="Georgia"/>
        </w:rPr>
        <w:t>participated</w:t>
      </w:r>
      <w:r w:rsidRPr="00F5539C">
        <w:rPr>
          <w:rStyle w:val="StyleBoldUnderline"/>
          <w:rFonts w:ascii="Georgia" w:hAnsi="Georgia"/>
        </w:rPr>
        <w:fldChar w:fldCharType="end"/>
      </w:r>
      <w:r w:rsidRPr="00F5539C">
        <w:rPr>
          <w:rStyle w:val="StyleBoldUnderline"/>
          <w:rFonts w:ascii="Georgia" w:hAnsi="Georgia"/>
        </w:rPr>
        <w:t xml:space="preserve"> in a question-and-answer session at Harvard Kennedy School’s Institute of Politics</w:t>
      </w:r>
      <w:r w:rsidRPr="00F5539C">
        <w:rPr>
          <w:rFonts w:ascii="Georgia" w:hAnsi="Georgia"/>
          <w:sz w:val="12"/>
        </w:rPr>
        <w:t xml:space="preserve">. The first thirty-seven minutes consisted of an unusually probing exchange between Brennan and Harvard professor Graham Allison (full disclosure: Graham is a former boss of mine). Most notably, between 19:07 and 29:25 in the </w:t>
      </w:r>
      <w:r w:rsidRPr="00F5539C">
        <w:fldChar w:fldCharType="begin"/>
      </w:r>
      <w:r w:rsidRPr="00F5539C">
        <w:rPr>
          <w:rFonts w:ascii="Georgia" w:hAnsi="Georgia"/>
        </w:rPr>
        <w:instrText xml:space="preserve"> HYPERLINK "http://forum.iop.harvard.edu/content/conversation-cia-director-john-brennan" \t "_blank" </w:instrText>
      </w:r>
      <w:r w:rsidRPr="00F5539C">
        <w:fldChar w:fldCharType="separate"/>
      </w:r>
      <w:r w:rsidRPr="00F5539C">
        <w:rPr>
          <w:rStyle w:val="Hyperlink"/>
          <w:rFonts w:ascii="Georgia" w:hAnsi="Georgia"/>
          <w:sz w:val="12"/>
        </w:rPr>
        <w:t>video</w:t>
      </w:r>
      <w:r w:rsidRPr="00F5539C">
        <w:rPr>
          <w:rStyle w:val="Hyperlink"/>
          <w:rFonts w:ascii="Georgia" w:hAnsi="Georgia"/>
          <w:sz w:val="12"/>
        </w:rPr>
        <w:fldChar w:fldCharType="end"/>
      </w:r>
      <w:r w:rsidRPr="00F5539C">
        <w:rPr>
          <w:rFonts w:ascii="Georgia" w:hAnsi="Georgia"/>
          <w:sz w:val="12"/>
        </w:rPr>
        <w:t xml:space="preserve">, Allison pressed Brennan repeatedly about whether the United States is winning the war on terrorism and why the number of al-Qaeda-affiliated groups has only increased since 9/11: “There seem to be more of them than when we started…How are we doing?” Brennan replied: If I look across the board in terms of since 9/11 at terrorist organizations, and if the United States in all of its various forms. </w:t>
      </w:r>
      <w:r w:rsidRPr="00F5539C">
        <w:rPr>
          <w:rStyle w:val="StyleBoldUnderline"/>
          <w:rFonts w:ascii="Georgia" w:hAnsi="Georgia"/>
        </w:rPr>
        <w:t>In intelligence, military, homeland security, law enforcement, diplomacy. If we were not as engaged against the terrorists, I think we would be facing a horrendous, horrendous environment</w:t>
      </w:r>
      <w:r w:rsidRPr="00F5539C">
        <w:rPr>
          <w:rFonts w:ascii="Georgia" w:hAnsi="Georgia"/>
          <w:sz w:val="12"/>
        </w:rPr>
        <w:t xml:space="preserve">. Because </w:t>
      </w:r>
      <w:r w:rsidRPr="00F5539C">
        <w:rPr>
          <w:rStyle w:val="StyleBoldUnderline"/>
          <w:rFonts w:ascii="Georgia" w:hAnsi="Georgia"/>
        </w:rPr>
        <w:t>they would have taken full advantage of the opportunities that they have had across the region</w:t>
      </w:r>
      <w:r w:rsidRPr="00F5539C">
        <w:rPr>
          <w:rFonts w:ascii="Georgia" w:hAnsi="Georgia"/>
          <w:sz w:val="12"/>
        </w:rPr>
        <w:t xml:space="preserve">… We have worked collectively as a government but also with our international partners very hard to try and root many of them out. Might some of these actions be stimulants to others joining their ranks? Sure, that’s a possibility. I think, though </w:t>
      </w:r>
      <w:r w:rsidRPr="00F5539C">
        <w:rPr>
          <w:rStyle w:val="StyleBoldUnderline"/>
          <w:rFonts w:ascii="Georgia" w:hAnsi="Georgia"/>
        </w:rPr>
        <w:t>it has taken off of the battlefield a lot more terrorists, than it has put on. This statement is impossible to evaluate or measure because the U.S. government has consistently refused to state publicly which terrorist organizations are deemed combatants</w:t>
      </w:r>
      <w:r w:rsidRPr="00F5539C">
        <w:rPr>
          <w:rFonts w:ascii="Georgia" w:hAnsi="Georgia"/>
          <w:sz w:val="12"/>
        </w:rPr>
        <w:t xml:space="preserve">, and can therefore be “taken out on the battlefield.” However, </w:t>
      </w:r>
      <w:r w:rsidRPr="00F5539C">
        <w:rPr>
          <w:rStyle w:val="StyleBoldUnderline"/>
          <w:rFonts w:ascii="Georgia" w:hAnsi="Georgia"/>
        </w:rPr>
        <w:t>relying upon the State Department’s annual Country Reports on Terrorism</w:t>
      </w:r>
      <w:proofErr w:type="gramStart"/>
      <w:r w:rsidRPr="00F5539C">
        <w:rPr>
          <w:rStyle w:val="StyleBoldUnderline"/>
          <w:rFonts w:ascii="Georgia" w:hAnsi="Georgia"/>
        </w:rPr>
        <w:t>,the</w:t>
      </w:r>
      <w:proofErr w:type="gramEnd"/>
      <w:r w:rsidRPr="00F5539C">
        <w:rPr>
          <w:rStyle w:val="StyleBoldUnderline"/>
          <w:rFonts w:ascii="Georgia" w:hAnsi="Georgia"/>
        </w:rPr>
        <w:t xml:space="preserve"> </w:t>
      </w:r>
      <w:r w:rsidRPr="00F5539C">
        <w:fldChar w:fldCharType="begin"/>
      </w:r>
      <w:r w:rsidRPr="00F5539C">
        <w:rPr>
          <w:rFonts w:ascii="Georgia" w:hAnsi="Georgia"/>
        </w:rPr>
        <w:instrText xml:space="preserve"> HYPERLINK "http://foreignpolicy.com/2014/09/18/mission-improbable/" \t "_blank" </w:instrText>
      </w:r>
      <w:r w:rsidRPr="00F5539C">
        <w:fldChar w:fldCharType="separate"/>
      </w:r>
      <w:r w:rsidRPr="00F5539C">
        <w:rPr>
          <w:rStyle w:val="StyleBoldUnderline"/>
          <w:rFonts w:ascii="Georgia" w:hAnsi="Georgia"/>
        </w:rPr>
        <w:t>estimated</w:t>
      </w:r>
      <w:r w:rsidRPr="00F5539C">
        <w:rPr>
          <w:rStyle w:val="StyleBoldUnderline"/>
          <w:rFonts w:ascii="Georgia" w:hAnsi="Georgia"/>
        </w:rPr>
        <w:fldChar w:fldCharType="end"/>
      </w:r>
      <w:r w:rsidRPr="00F5539C">
        <w:rPr>
          <w:rStyle w:val="StyleBoldUnderline"/>
          <w:rFonts w:ascii="Georgia" w:hAnsi="Georgia"/>
        </w:rPr>
        <w:t xml:space="preserve"> strength of all al-Qaeda-affiliated groups has grown or stayed the same since</w:t>
      </w:r>
      <w:r w:rsidRPr="00F5539C">
        <w:rPr>
          <w:rFonts w:ascii="Georgia" w:hAnsi="Georgia"/>
          <w:sz w:val="12"/>
        </w:rPr>
        <w:t xml:space="preserve"> President </w:t>
      </w:r>
      <w:r w:rsidRPr="00F5539C">
        <w:rPr>
          <w:rStyle w:val="StyleBoldUnderline"/>
          <w:rFonts w:ascii="Georgia" w:hAnsi="Georgia"/>
        </w:rPr>
        <w:t>Obama came into office.</w:t>
      </w:r>
      <w:r w:rsidRPr="00F5539C">
        <w:rPr>
          <w:rFonts w:ascii="Georgia" w:hAnsi="Georgia"/>
          <w:sz w:val="12"/>
        </w:rPr>
        <w:t xml:space="preserve"> Of course, </w:t>
      </w:r>
      <w:r w:rsidRPr="00F5539C">
        <w:rPr>
          <w:rStyle w:val="StyleBoldUnderline"/>
          <w:rFonts w:ascii="Georgia" w:hAnsi="Georgia"/>
        </w:rPr>
        <w:t>non-al-Qaeda-affiliated groups have arisen</w:t>
      </w:r>
      <w:r w:rsidRPr="00F5539C">
        <w:rPr>
          <w:rFonts w:ascii="Georgia" w:hAnsi="Georgia"/>
          <w:sz w:val="12"/>
        </w:rPr>
        <w:t xml:space="preserve"> since 9/11, </w:t>
      </w:r>
      <w:r w:rsidRPr="00F5539C">
        <w:rPr>
          <w:rStyle w:val="StyleBoldUnderline"/>
          <w:rFonts w:ascii="Georgia" w:hAnsi="Georgia"/>
        </w:rPr>
        <w:t>including</w:t>
      </w:r>
      <w:r w:rsidRPr="00F5539C">
        <w:rPr>
          <w:rFonts w:ascii="Georgia" w:hAnsi="Georgia"/>
          <w:sz w:val="12"/>
        </w:rPr>
        <w:t xml:space="preserve"> </w:t>
      </w:r>
      <w:r w:rsidRPr="00F5539C">
        <w:rPr>
          <w:rStyle w:val="StyleBoldUnderline"/>
          <w:rFonts w:ascii="Georgia" w:hAnsi="Georgia"/>
        </w:rPr>
        <w:t>the</w:t>
      </w:r>
      <w:r w:rsidRPr="00F5539C">
        <w:rPr>
          <w:rFonts w:ascii="Georgia" w:hAnsi="Georgia"/>
          <w:sz w:val="12"/>
        </w:rPr>
        <w:t xml:space="preserve"> self-proclaimed </w:t>
      </w:r>
      <w:r w:rsidRPr="00F5539C">
        <w:rPr>
          <w:rStyle w:val="StyleBoldUnderline"/>
          <w:rFonts w:ascii="Georgia" w:hAnsi="Georgia"/>
        </w:rPr>
        <w:t>Islamic State</w:t>
      </w:r>
      <w:r w:rsidRPr="00F5539C">
        <w:rPr>
          <w:rFonts w:ascii="Georgia" w:hAnsi="Georgia"/>
          <w:sz w:val="12"/>
        </w:rPr>
        <w:t xml:space="preserve">, which the Central Intelligence Agency </w:t>
      </w:r>
      <w:r w:rsidRPr="00F5539C">
        <w:fldChar w:fldCharType="begin"/>
      </w:r>
      <w:r w:rsidRPr="00F5539C">
        <w:rPr>
          <w:rFonts w:ascii="Georgia" w:hAnsi="Georgia"/>
        </w:rPr>
        <w:instrText xml:space="preserve"> HYPERLINK "http://www.cnn.com/2014/09/11/world/meast/isis-syria-iraq/)" \t "_blank" </w:instrText>
      </w:r>
      <w:r w:rsidRPr="00F5539C">
        <w:fldChar w:fldCharType="separate"/>
      </w:r>
      <w:r w:rsidRPr="00F5539C">
        <w:rPr>
          <w:rStyle w:val="Hyperlink"/>
          <w:rFonts w:ascii="Georgia" w:hAnsi="Georgia"/>
          <w:sz w:val="12"/>
        </w:rPr>
        <w:t>estimated</w:t>
      </w:r>
      <w:r w:rsidRPr="00F5539C">
        <w:rPr>
          <w:rStyle w:val="Hyperlink"/>
          <w:rFonts w:ascii="Georgia" w:hAnsi="Georgia"/>
          <w:sz w:val="12"/>
        </w:rPr>
        <w:fldChar w:fldCharType="end"/>
      </w:r>
      <w:r w:rsidRPr="00F5539C">
        <w:rPr>
          <w:rFonts w:ascii="Georgia" w:hAnsi="Georgia"/>
          <w:sz w:val="12"/>
        </w:rPr>
        <w:t xml:space="preserve"> last September to contain up to 31,500 fighters, </w:t>
      </w:r>
      <w:r w:rsidRPr="00F5539C">
        <w:rPr>
          <w:rStyle w:val="StyleBoldUnderline"/>
          <w:rFonts w:ascii="Georgia" w:hAnsi="Georgia"/>
        </w:rPr>
        <w:t>and Boko Haram</w:t>
      </w:r>
      <w:r w:rsidRPr="00F5539C">
        <w:rPr>
          <w:rFonts w:ascii="Georgia" w:hAnsi="Georgia"/>
          <w:sz w:val="12"/>
        </w:rPr>
        <w:t xml:space="preserve">, which has perhaps </w:t>
      </w:r>
      <w:r w:rsidRPr="00F5539C">
        <w:fldChar w:fldCharType="begin"/>
      </w:r>
      <w:r w:rsidRPr="00F5539C">
        <w:rPr>
          <w:rFonts w:ascii="Georgia" w:hAnsi="Georgia"/>
        </w:rPr>
        <w:instrText xml:space="preserve"> HYPERLINK "https://medium.com/war-is-boring/how-big-is-boko-haram-fac21c25807" \t "_blank" </w:instrText>
      </w:r>
      <w:r w:rsidRPr="00F5539C">
        <w:fldChar w:fldCharType="separate"/>
      </w:r>
      <w:r w:rsidRPr="00F5539C">
        <w:rPr>
          <w:rStyle w:val="Hyperlink"/>
          <w:rFonts w:ascii="Georgia" w:hAnsi="Georgia"/>
          <w:sz w:val="12"/>
        </w:rPr>
        <w:t>10,000</w:t>
      </w:r>
      <w:r w:rsidRPr="00F5539C">
        <w:rPr>
          <w:rStyle w:val="Hyperlink"/>
          <w:rFonts w:ascii="Georgia" w:hAnsi="Georgia"/>
          <w:sz w:val="12"/>
        </w:rPr>
        <w:fldChar w:fldCharType="end"/>
      </w:r>
      <w:r w:rsidRPr="00F5539C">
        <w:rPr>
          <w:rFonts w:ascii="Georgia" w:hAnsi="Georgia"/>
          <w:sz w:val="12"/>
        </w:rPr>
        <w:t xml:space="preserve"> committed members. However, the most interesting question posed to Brennan came at the very end from a Harvard freshman </w:t>
      </w:r>
      <w:proofErr w:type="gramStart"/>
      <w:r w:rsidRPr="00F5539C">
        <w:rPr>
          <w:rFonts w:ascii="Georgia" w:hAnsi="Georgia"/>
          <w:sz w:val="12"/>
        </w:rPr>
        <w:t>who</w:t>
      </w:r>
      <w:proofErr w:type="gramEnd"/>
      <w:r w:rsidRPr="00F5539C">
        <w:rPr>
          <w:rFonts w:ascii="Georgia" w:hAnsi="Georgia"/>
          <w:sz w:val="12"/>
        </w:rPr>
        <w:t xml:space="preserve"> identified himself as Julian: “We’ve been fighting the war on terror since 2001. Is there an end in sight, or should we get used to this new state of existence? Brennan replied: </w:t>
      </w:r>
      <w:r w:rsidRPr="00F5539C">
        <w:rPr>
          <w:rStyle w:val="StyleBoldUnderline"/>
          <w:rFonts w:ascii="Georgia" w:hAnsi="Georgia"/>
        </w:rPr>
        <w:t>It’s a long war</w:t>
      </w:r>
      <w:r w:rsidRPr="00F5539C">
        <w:rPr>
          <w:rFonts w:ascii="Georgia" w:hAnsi="Georgia"/>
          <w:sz w:val="12"/>
        </w:rPr>
        <w:t xml:space="preserve">, unfortunately. </w:t>
      </w:r>
      <w:r w:rsidRPr="00F5539C">
        <w:rPr>
          <w:rStyle w:val="StyleBoldUnderline"/>
          <w:rFonts w:ascii="Georgia" w:hAnsi="Georgia"/>
        </w:rPr>
        <w:t>But it’s been a war that has been in existence for millennia</w:t>
      </w:r>
      <w:r w:rsidRPr="00F5539C">
        <w:rPr>
          <w:rFonts w:ascii="Georgia" w:hAnsi="Georgia"/>
          <w:sz w:val="12"/>
        </w:rPr>
        <w:t xml:space="preserve">, at the same time—the use of violence for political purposes against noncombatants by either a state actor or a subnational group. </w:t>
      </w:r>
      <w:r w:rsidRPr="00F5539C">
        <w:rPr>
          <w:rStyle w:val="StyleBoldUnderline"/>
          <w:rFonts w:ascii="Georgia" w:hAnsi="Georgia"/>
        </w:rPr>
        <w:t>Terrorism has taken many forms</w:t>
      </w:r>
      <w:r w:rsidRPr="00F5539C">
        <w:rPr>
          <w:rFonts w:ascii="Georgia" w:hAnsi="Georgia"/>
          <w:sz w:val="12"/>
        </w:rPr>
        <w:t xml:space="preserve"> over the years. </w:t>
      </w:r>
      <w:r w:rsidRPr="00F5539C">
        <w:rPr>
          <w:rStyle w:val="StyleBoldUnderline"/>
          <w:rFonts w:ascii="Georgia" w:hAnsi="Georgia"/>
        </w:rPr>
        <w:t>What is more challenging now is</w:t>
      </w:r>
      <w:r w:rsidRPr="00F5539C">
        <w:rPr>
          <w:rFonts w:ascii="Georgia" w:hAnsi="Georgia"/>
          <w:sz w:val="12"/>
        </w:rPr>
        <w:t xml:space="preserve">, again, </w:t>
      </w:r>
      <w:r w:rsidRPr="00F5539C">
        <w:rPr>
          <w:rStyle w:val="StyleBoldUnderline"/>
          <w:rFonts w:ascii="Georgia" w:hAnsi="Georgia"/>
        </w:rPr>
        <w:t>the technology that is available to terrorists</w:t>
      </w:r>
      <w:r w:rsidRPr="00F5539C">
        <w:rPr>
          <w:rFonts w:ascii="Georgia" w:hAnsi="Georgia"/>
          <w:sz w:val="12"/>
        </w:rPr>
        <w:t xml:space="preserve">, </w:t>
      </w:r>
      <w:r w:rsidRPr="00F5539C">
        <w:rPr>
          <w:rStyle w:val="StyleBoldUnderline"/>
          <w:rFonts w:ascii="Georgia" w:hAnsi="Georgia"/>
        </w:rPr>
        <w:t>the great devastation that can be created</w:t>
      </w:r>
      <w:r w:rsidRPr="00F5539C">
        <w:rPr>
          <w:rFonts w:ascii="Georgia" w:hAnsi="Georgia"/>
          <w:sz w:val="12"/>
        </w:rPr>
        <w:t xml:space="preserve"> by even a handful of folks, </w:t>
      </w:r>
      <w:r w:rsidRPr="00F5539C">
        <w:rPr>
          <w:rStyle w:val="StyleBoldUnderline"/>
          <w:rFonts w:ascii="Georgia" w:hAnsi="Georgia"/>
        </w:rPr>
        <w:t>and also mass communication that just proliferates all of this activity and incitement and encouragement</w:t>
      </w:r>
      <w:r w:rsidRPr="00F5539C">
        <w:rPr>
          <w:rFonts w:ascii="Georgia" w:hAnsi="Georgia"/>
          <w:sz w:val="12"/>
        </w:rPr>
        <w:t xml:space="preserve">. So you have an environment now that’s very conducive to that type of propaganda and recruitment efforts, as well as the ability to get materials that are going to kill people. And so this is going to be something, I think, that </w:t>
      </w:r>
      <w:r w:rsidRPr="00F5539C">
        <w:rPr>
          <w:rStyle w:val="Emphasis"/>
          <w:rFonts w:ascii="Georgia" w:hAnsi="Georgia"/>
        </w:rPr>
        <w:t>we’re always going to have to be vigilant</w:t>
      </w:r>
      <w:r w:rsidRPr="00F5539C">
        <w:rPr>
          <w:rFonts w:ascii="Georgia" w:hAnsi="Georgia"/>
          <w:sz w:val="12"/>
        </w:rPr>
        <w:t xml:space="preserve"> about. There is evil in the world and some people just want to kill for the sake of killing…</w:t>
      </w:r>
      <w:proofErr w:type="gramStart"/>
      <w:r w:rsidRPr="00F5539C">
        <w:rPr>
          <w:rFonts w:ascii="Georgia" w:hAnsi="Georgia"/>
          <w:sz w:val="12"/>
        </w:rPr>
        <w:t>This</w:t>
      </w:r>
      <w:proofErr w:type="gramEnd"/>
      <w:r w:rsidRPr="00F5539C">
        <w:rPr>
          <w:rFonts w:ascii="Georgia" w:hAnsi="Georgia"/>
          <w:sz w:val="12"/>
        </w:rPr>
        <w:t xml:space="preserve"> is something that, whether it’s from this group right now or another group, I think the ability to cause damage and violence and kill will be with us for many years to come. We just have to not kill our way out of this because that’s not going to address it. </w:t>
      </w:r>
      <w:r w:rsidRPr="00F5539C">
        <w:rPr>
          <w:rStyle w:val="StyleBoldUnderline"/>
          <w:rFonts w:ascii="Georgia" w:hAnsi="Georgia"/>
        </w:rPr>
        <w:t>We need to stop those attacks that are in train but we also have to address some of those underlying factors and conditions</w:t>
      </w:r>
      <w:r w:rsidRPr="00F5539C">
        <w:rPr>
          <w:rFonts w:ascii="Georgia" w:hAnsi="Georgia"/>
          <w:sz w:val="12"/>
        </w:rPr>
        <w:t xml:space="preserve">. I’m not saying that poverty causes somebody to become a terrorist, or a lack of governance, but they certainly do allow these terrorist organizations to grow and they take full advantage of those opportunities. To summarize, </w:t>
      </w:r>
      <w:r w:rsidRPr="00F5539C">
        <w:rPr>
          <w:rStyle w:val="Emphasis"/>
          <w:rFonts w:ascii="Georgia" w:hAnsi="Georgia"/>
        </w:rPr>
        <w:t>the war on terrorism is working, compared to inaction or other policies</w:t>
      </w:r>
      <w:r w:rsidRPr="00F5539C">
        <w:rPr>
          <w:rStyle w:val="StyleBoldUnderline"/>
          <w:rFonts w:ascii="Georgia" w:hAnsi="Georgia"/>
        </w:rPr>
        <w:t xml:space="preserve">. But, the American people </w:t>
      </w:r>
      <w:r w:rsidRPr="00F5539C">
        <w:rPr>
          <w:rStyle w:val="Emphasis"/>
          <w:rFonts w:ascii="Georgia" w:hAnsi="Georgia"/>
        </w:rPr>
        <w:t>should expect it to continue</w:t>
      </w:r>
      <w:r w:rsidRPr="00F5539C">
        <w:rPr>
          <w:rFonts w:ascii="Georgia" w:hAnsi="Georgia"/>
          <w:sz w:val="12"/>
        </w:rPr>
        <w:t xml:space="preserve"> for millennia, or as long as lethal technologies and mass </w:t>
      </w:r>
      <w:proofErr w:type="gramStart"/>
      <w:r w:rsidRPr="00F5539C">
        <w:rPr>
          <w:rFonts w:ascii="Georgia" w:hAnsi="Georgia"/>
          <w:sz w:val="12"/>
        </w:rPr>
        <w:t>communication remain</w:t>
      </w:r>
      <w:proofErr w:type="gramEnd"/>
      <w:r w:rsidRPr="00F5539C">
        <w:rPr>
          <w:rFonts w:ascii="Georgia" w:hAnsi="Georgia"/>
          <w:sz w:val="12"/>
        </w:rPr>
        <w:t xml:space="preserve"> available to evil people.</w:t>
      </w:r>
    </w:p>
    <w:p w14:paraId="24E35087" w14:textId="77777777" w:rsidR="0076696A" w:rsidRPr="00F5539C" w:rsidRDefault="0076696A" w:rsidP="0076696A">
      <w:pPr>
        <w:pStyle w:val="Heading4"/>
        <w:rPr>
          <w:rFonts w:ascii="Georgia" w:hAnsi="Georgia"/>
        </w:rPr>
      </w:pPr>
      <w:r w:rsidRPr="00F5539C">
        <w:rPr>
          <w:rFonts w:ascii="Georgia" w:hAnsi="Georgia"/>
        </w:rPr>
        <w:t xml:space="preserve">Current strategies prevent attacks – groups can still rebound – </w:t>
      </w:r>
      <w:proofErr w:type="gramStart"/>
      <w:r w:rsidRPr="00F5539C">
        <w:rPr>
          <w:rFonts w:ascii="Georgia" w:hAnsi="Georgia"/>
        </w:rPr>
        <w:t>intel</w:t>
      </w:r>
      <w:proofErr w:type="gramEnd"/>
      <w:r w:rsidRPr="00F5539C">
        <w:rPr>
          <w:rFonts w:ascii="Georgia" w:hAnsi="Georgia"/>
        </w:rPr>
        <w:t xml:space="preserve"> key </w:t>
      </w:r>
    </w:p>
    <w:p w14:paraId="3F95105A" w14:textId="77777777" w:rsidR="0076696A" w:rsidRPr="00F5539C" w:rsidRDefault="0076696A" w:rsidP="0076696A">
      <w:pPr>
        <w:rPr>
          <w:rFonts w:ascii="Georgia" w:hAnsi="Georgia"/>
          <w:sz w:val="14"/>
        </w:rPr>
      </w:pPr>
      <w:r w:rsidRPr="00F5539C">
        <w:rPr>
          <w:rFonts w:ascii="Georgia" w:hAnsi="Georgia"/>
          <w:b/>
        </w:rPr>
        <w:t>Pomerleau 4/24/15</w:t>
      </w:r>
      <w:r w:rsidRPr="00F5539C">
        <w:rPr>
          <w:rFonts w:ascii="Georgia" w:hAnsi="Georgia"/>
        </w:rPr>
        <w:t xml:space="preserve"> – </w:t>
      </w:r>
      <w:r w:rsidRPr="00F5539C">
        <w:rPr>
          <w:rFonts w:ascii="Georgia" w:hAnsi="Georgia"/>
          <w:sz w:val="14"/>
        </w:rPr>
        <w:t xml:space="preserve">Mark, bachelor's degree in Political Science from Westfield State University. </w:t>
      </w:r>
      <w:proofErr w:type="gramStart"/>
      <w:r w:rsidRPr="00F5539C">
        <w:rPr>
          <w:rFonts w:ascii="Georgia" w:hAnsi="Georgia"/>
          <w:sz w:val="14"/>
        </w:rPr>
        <w:t>a</w:t>
      </w:r>
      <w:proofErr w:type="gramEnd"/>
      <w:r w:rsidRPr="00F5539C">
        <w:rPr>
          <w:rFonts w:ascii="Georgia" w:hAnsi="Georgia"/>
          <w:sz w:val="14"/>
        </w:rPr>
        <w:t xml:space="preserve"> freelance journalist in Washington covering politics and policy. “Is the US Winning the War on Terror?” http://www.theepochtimes.com/n3/blog/is-the-us-winning-the-war-on-terror/</w:t>
      </w:r>
    </w:p>
    <w:p w14:paraId="54A12735" w14:textId="77777777" w:rsidR="0076696A" w:rsidRPr="00F5539C" w:rsidRDefault="0076696A" w:rsidP="0076696A">
      <w:pPr>
        <w:rPr>
          <w:rStyle w:val="StyleBoldUnderline"/>
          <w:rFonts w:ascii="Georgia" w:hAnsi="Georgia"/>
        </w:rPr>
      </w:pPr>
      <w:r w:rsidRPr="00F5539C">
        <w:rPr>
          <w:rFonts w:ascii="Georgia" w:hAnsi="Georgia"/>
          <w:sz w:val="14"/>
        </w:rPr>
        <w:t xml:space="preserve">The War on Terror, or described differently, the global struggle to curb violent extremism, can be boiled down to optics and rhetoric. While military operations play a small role, the larger conflict encompasses so much more. The United States has struggled both on and off the battlefield to win this conflict but victory can be, and in this case, is subjective. Successes: </w:t>
      </w:r>
      <w:r w:rsidRPr="00F5539C">
        <w:rPr>
          <w:rStyle w:val="StyleBoldUnderline"/>
          <w:rFonts w:ascii="Georgia" w:hAnsi="Georgia"/>
        </w:rPr>
        <w:t xml:space="preserve">The United States deposed the Taliban regime that ruled Afghanistan in the 1990s and early </w:t>
      </w:r>
      <w:proofErr w:type="gramStart"/>
      <w:r w:rsidRPr="00F5539C">
        <w:rPr>
          <w:rStyle w:val="StyleBoldUnderline"/>
          <w:rFonts w:ascii="Georgia" w:hAnsi="Georgia"/>
        </w:rPr>
        <w:t>2000s, that</w:t>
      </w:r>
      <w:proofErr w:type="gramEnd"/>
      <w:r w:rsidRPr="00F5539C">
        <w:rPr>
          <w:rStyle w:val="StyleBoldUnderline"/>
          <w:rFonts w:ascii="Georgia" w:hAnsi="Georgia"/>
        </w:rPr>
        <w:t xml:space="preserve"> provided al-Qaeda safe-haven. The uprooting of these sanctuaries put both organizations on the run, which disrupted their long-term planning against the U.S. homeland. Drone strikes and raids have allowed the U.S. to take out several key leaders</w:t>
      </w:r>
      <w:r w:rsidRPr="00F5539C">
        <w:rPr>
          <w:rFonts w:ascii="Georgia" w:hAnsi="Georgia"/>
          <w:sz w:val="14"/>
        </w:rPr>
        <w:t xml:space="preserve"> of these terrorist entities, dealing a blow to operational planning. Documents and correspondence between Osama bin Laden and his associates unveiled in the trial of an al-Qaeda member in February that the robust aerial drone campaign expanded by the Obama administration had a </w:t>
      </w:r>
      <w:hyperlink r:id="rId17" w:history="1">
        <w:r w:rsidRPr="00F5539C">
          <w:rPr>
            <w:rStyle w:val="Hyperlink"/>
            <w:rFonts w:ascii="Georgia" w:hAnsi="Georgia"/>
            <w:sz w:val="14"/>
          </w:rPr>
          <w:t>profound impact in limiting the movements of terrorist groups hiding out in Pakistan</w:t>
        </w:r>
      </w:hyperlink>
      <w:r w:rsidRPr="00F5539C">
        <w:rPr>
          <w:rFonts w:ascii="Georgia" w:hAnsi="Georgia"/>
          <w:sz w:val="14"/>
        </w:rPr>
        <w:t xml:space="preserve">. The ability of drones to loiter 24/7 combined with Special Operations Forces raids allowed the United States to gain intrusive access to and vital intelligence about the inner workings of terrorist organizations. </w:t>
      </w:r>
      <w:r w:rsidRPr="00F5539C">
        <w:rPr>
          <w:rStyle w:val="StyleBoldUnderline"/>
          <w:rFonts w:ascii="Georgia" w:hAnsi="Georgia"/>
        </w:rPr>
        <w:t xml:space="preserve">There </w:t>
      </w:r>
      <w:r w:rsidRPr="00F5539C">
        <w:rPr>
          <w:rStyle w:val="Emphasis"/>
          <w:rFonts w:ascii="Georgia" w:hAnsi="Georgia"/>
        </w:rPr>
        <w:t>has not been a successful attack</w:t>
      </w:r>
      <w:r w:rsidRPr="00F5539C">
        <w:rPr>
          <w:rStyle w:val="StyleBoldUnderline"/>
          <w:rFonts w:ascii="Georgia" w:hAnsi="Georgia"/>
        </w:rPr>
        <w:t xml:space="preserve"> on the homeland since 9/11, due in part to </w:t>
      </w:r>
      <w:r w:rsidRPr="00F5539C">
        <w:rPr>
          <w:rStyle w:val="Emphasis"/>
          <w:rFonts w:ascii="Georgia" w:hAnsi="Georgia"/>
        </w:rPr>
        <w:t>changes made to the intelligence community</w:t>
      </w:r>
      <w:r w:rsidRPr="00F5539C">
        <w:rPr>
          <w:rStyle w:val="StyleBoldUnderline"/>
          <w:rFonts w:ascii="Georgia" w:hAnsi="Georgia"/>
        </w:rPr>
        <w:t xml:space="preserve"> after 9/11 and counterterrorism operations. Additionally, the U.S. has </w:t>
      </w:r>
      <w:r w:rsidRPr="00F5539C">
        <w:rPr>
          <w:rStyle w:val="Emphasis"/>
          <w:rFonts w:ascii="Georgia" w:hAnsi="Georgia"/>
        </w:rPr>
        <w:t>made great strides in monitoring would-be domestic terror suspects</w:t>
      </w:r>
      <w:r w:rsidRPr="00F5539C">
        <w:rPr>
          <w:rStyle w:val="StyleBoldUnderline"/>
          <w:rFonts w:ascii="Georgia" w:hAnsi="Georgia"/>
        </w:rPr>
        <w:t xml:space="preserve"> and prosecuted them with the full extent of the law. Failures: While the U.S. was successful in degrading terrorist entities, it was unsuccessful in destroying them</w:t>
      </w:r>
      <w:r w:rsidRPr="00F5539C">
        <w:rPr>
          <w:rFonts w:ascii="Georgia" w:hAnsi="Georgia"/>
          <w:sz w:val="14"/>
        </w:rPr>
        <w:t xml:space="preserve">. Consider the Islamic State group’s predecessor organization, al-Qaeda in Iraq/Islamic State of Iraq (AQI/ISI). The group was severely weakened as a result of the Iraqi Tribal Awakening Movement when Iraqi tribes joined the U.S. surge to dispel the violent insurgents. AQI/ISI was, however, never officially destroyed and its survivors were able to regroup and rebuild. Despite the demise of several key leaders of al-Qaeda, the Taliban and associated groups, the strategy of leadership decapitation has not worked in dismantling these organizations. The Obama administration has made the mistake of thinking that “if you sort of lop off the top of the pyramid, the whole thing crumbles,” Tom Joscelyn, Senior Fellow at the Foundation for Defense of Democracies </w:t>
      </w:r>
      <w:hyperlink r:id="rId18" w:history="1">
        <w:r w:rsidRPr="00F5539C">
          <w:rPr>
            <w:rStyle w:val="Hyperlink"/>
            <w:rFonts w:ascii="Georgia" w:hAnsi="Georgia"/>
            <w:sz w:val="14"/>
          </w:rPr>
          <w:t>told lawmakers</w:t>
        </w:r>
      </w:hyperlink>
      <w:r w:rsidRPr="00F5539C">
        <w:rPr>
          <w:rFonts w:ascii="Georgia" w:hAnsi="Georgia"/>
          <w:sz w:val="14"/>
        </w:rPr>
        <w:t xml:space="preserve">regarding the idea of destroying these terrorist groups by taking out their leadership. Al-Qaeda is not organized that way Joscelyn stated. However, it is also entirely possible that the U.S. is simply just trying to eliminate as many terrorists as possible in a sort-of whack-a-mole campaign, which would be equally ineffective, though the president has maintained he does not wish this as counterterrorism strategy. The drone campaign has been highly criticized by human rights groups for its collateral civilian damage. This collateral damage is also being touted as a recruiting device, which incites more people to join terrorist groups so they can retaliate against the United States. By </w:t>
      </w:r>
      <w:hyperlink r:id="rId19" w:history="1">
        <w:r w:rsidRPr="00F5539C">
          <w:rPr>
            <w:rStyle w:val="Hyperlink"/>
            <w:rFonts w:ascii="Georgia" w:hAnsi="Georgia"/>
            <w:sz w:val="14"/>
          </w:rPr>
          <w:t>some estimates</w:t>
        </w:r>
      </w:hyperlink>
      <w:r w:rsidRPr="00F5539C">
        <w:rPr>
          <w:rFonts w:ascii="Georgia" w:hAnsi="Georgia"/>
          <w:sz w:val="14"/>
        </w:rPr>
        <w:t xml:space="preserve">, in confirmed strikes that have taken place in Pakistan, Yemen, and Somalia, the number of civilians killed ranges from 237-308. A recent </w:t>
      </w:r>
      <w:hyperlink r:id="rId20" w:history="1">
        <w:r w:rsidRPr="00F5539C">
          <w:rPr>
            <w:rStyle w:val="Hyperlink"/>
            <w:rFonts w:ascii="Georgia" w:hAnsi="Georgia"/>
            <w:sz w:val="14"/>
          </w:rPr>
          <w:t>figure released</w:t>
        </w:r>
      </w:hyperlink>
      <w:r w:rsidRPr="00F5539C">
        <w:rPr>
          <w:rFonts w:ascii="Georgia" w:hAnsi="Georgia"/>
          <w:sz w:val="14"/>
        </w:rPr>
        <w:t xml:space="preserve"> by the Syrian Observatory for Human Rights, considered one of the premier sources for on-the-ground reporting in Syria’s volatile civil war, 66 civilians have been killed in coalition air strikes. Though, collateral damage is expected in wars, the nature of drone strikes (e.g. zero risk to soldiers as well as controversial signature strikes that target a specific area based on behavioral patterns without knowing exactly who the targets are) obfuscates this reality. Civilians in nations where U.S. drones prominently operate have long feared succumbing to death. This reality hit home for Americans as the U.S. officially acknowledged yesterday that an American hostage and an Italian aid worker were killed in a strike that targeted a suspected militant compound. The government asserts that it was not aware the American was being held at that location. Similarly, U.S. raids by Special Operations Forces have also rendered tragic results. A U.S. </w:t>
      </w:r>
      <w:hyperlink r:id="rId21" w:history="1">
        <w:r w:rsidRPr="00F5539C">
          <w:rPr>
            <w:rStyle w:val="Hyperlink"/>
            <w:rFonts w:ascii="Georgia" w:hAnsi="Georgia"/>
            <w:sz w:val="14"/>
          </w:rPr>
          <w:t>raid in Yemen to rescue a U.S. hostage failed</w:t>
        </w:r>
      </w:hyperlink>
      <w:r w:rsidRPr="00F5539C">
        <w:rPr>
          <w:rFonts w:ascii="Georgia" w:hAnsi="Georgia"/>
          <w:sz w:val="14"/>
        </w:rPr>
        <w:t xml:space="preserve"> when the militants were alerted to the presence of U.S. soldiers and killed the American and a South African being held by the group, whom the U.S. did not know was present. Many of these failures boil down to intelligence and a willingness to pull the trigger. They contribute to a broader narrative of negative optics. The al-Qaeda “vanguard” movement was started by Osama bin Laden partially due to an undesired American presence in Muslim lands. Several groups have continued this narrative calling for lone wolf actors to incite violence inside western nations. The fact that the U.S. continues operations in these nations despite widespread reporting of collateral damage, that could preventable, only feeds this narrative. The U.S. has had great success in fighting terrorism over the last 14 years, especially in the military context. While the Islamic State group is marginally losing ground on the battlefield, governments are still struggling to figure out how to curb radical messaging and recruitment online. The U.S. battlefield successes to oust the Taliban could be for naught if, as suspected, the Afghan forces will not be able to stand up on their own against a formidable Taliban insurgency that is certain to continue to fight to reestablish their Islamic Emirate. With the online propaganda success of the Islamic State group, </w:t>
      </w:r>
      <w:r w:rsidRPr="00F5539C">
        <w:rPr>
          <w:rStyle w:val="StyleBoldUnderline"/>
          <w:rFonts w:ascii="Georgia" w:hAnsi="Georgia"/>
        </w:rPr>
        <w:t xml:space="preserve">there has been a greater need for the non-military counterterror metrics. Many have questioned if U.S. counterterror policies (military and non-military such as </w:t>
      </w:r>
      <w:hyperlink r:id="rId22" w:history="1">
        <w:r w:rsidRPr="00F5539C">
          <w:rPr>
            <w:rStyle w:val="StyleBoldUnderline"/>
            <w:rFonts w:ascii="Georgia" w:hAnsi="Georgia"/>
          </w:rPr>
          <w:t>controversial sting operations in American communities thought to drive non-violent individuals to commit crimes</w:t>
        </w:r>
      </w:hyperlink>
      <w:r w:rsidRPr="00F5539C">
        <w:rPr>
          <w:rStyle w:val="StyleBoldUnderline"/>
          <w:rFonts w:ascii="Georgia" w:hAnsi="Georgia"/>
        </w:rPr>
        <w:t xml:space="preserve">) are creating more terrorists than killing them. Despite the great successes, </w:t>
      </w:r>
      <w:r w:rsidRPr="00F5539C">
        <w:rPr>
          <w:rFonts w:ascii="Georgia" w:hAnsi="Georgia"/>
          <w:sz w:val="14"/>
        </w:rPr>
        <w:t>however</w:t>
      </w:r>
      <w:r w:rsidRPr="00F5539C">
        <w:rPr>
          <w:rStyle w:val="StyleBoldUnderline"/>
          <w:rFonts w:ascii="Georgia" w:hAnsi="Georgia"/>
        </w:rPr>
        <w:t xml:space="preserve">, it is not overtly clear that the U.S. is winning the War on Terror. </w:t>
      </w:r>
    </w:p>
    <w:p w14:paraId="456A0647" w14:textId="77777777" w:rsidR="0076696A" w:rsidRPr="00F5539C" w:rsidRDefault="0076696A" w:rsidP="0076696A">
      <w:pPr>
        <w:rPr>
          <w:rFonts w:ascii="Georgia" w:hAnsi="Georgia"/>
        </w:rPr>
      </w:pPr>
    </w:p>
    <w:p w14:paraId="0F7FAC76" w14:textId="77777777" w:rsidR="0076696A" w:rsidRPr="00F5539C" w:rsidRDefault="00892BDA" w:rsidP="00892BDA">
      <w:pPr>
        <w:pStyle w:val="Heading2"/>
        <w:rPr>
          <w:rFonts w:ascii="Georgia" w:hAnsi="Georgia"/>
        </w:rPr>
      </w:pPr>
      <w:r w:rsidRPr="00F5539C">
        <w:rPr>
          <w:rFonts w:ascii="Georgia" w:hAnsi="Georgia"/>
        </w:rPr>
        <w:t>2NC DA – Link Wall</w:t>
      </w:r>
    </w:p>
    <w:p w14:paraId="3007D61A" w14:textId="77777777" w:rsidR="00892BDA" w:rsidRPr="00F5539C" w:rsidRDefault="00892BDA" w:rsidP="00892BDA">
      <w:pPr>
        <w:pStyle w:val="Heading4"/>
        <w:rPr>
          <w:rFonts w:ascii="Georgia" w:hAnsi="Georgia"/>
        </w:rPr>
      </w:pPr>
      <w:r w:rsidRPr="00F5539C">
        <w:rPr>
          <w:rFonts w:ascii="Georgia" w:hAnsi="Georgia"/>
        </w:rPr>
        <w:t xml:space="preserve">Metadata is vital to counter-terrorism intelligence – empirically stops attacks and can’t be replaced with other surveillance methods </w:t>
      </w:r>
    </w:p>
    <w:p w14:paraId="37AD75DE" w14:textId="4CFA2109" w:rsidR="00892BDA" w:rsidRPr="00F5539C" w:rsidRDefault="00892BDA" w:rsidP="00892BDA">
      <w:pPr>
        <w:rPr>
          <w:rFonts w:ascii="Georgia" w:hAnsi="Georgia"/>
          <w:b/>
          <w:sz w:val="26"/>
        </w:rPr>
      </w:pPr>
      <w:r w:rsidRPr="00F5539C">
        <w:rPr>
          <w:rStyle w:val="StyleStyleBold12pt"/>
          <w:rFonts w:ascii="Georgia" w:hAnsi="Georgia"/>
        </w:rPr>
        <w:t xml:space="preserve">Young 14 </w:t>
      </w:r>
      <w:r w:rsidR="00881AF5" w:rsidRPr="00F5539C">
        <w:rPr>
          <w:rFonts w:ascii="Georgia" w:hAnsi="Georgia"/>
          <w:szCs w:val="20"/>
        </w:rPr>
        <w:t>(</w:t>
      </w:r>
      <w:r w:rsidRPr="00F5539C">
        <w:rPr>
          <w:rFonts w:ascii="Georgia" w:hAnsi="Georgia"/>
          <w:szCs w:val="20"/>
        </w:rPr>
        <w:t>Mark D., Senior Vice President and Chief Strategy Officer of National Security Partners, LLC. Previously he served as the Executive Director for the Directorate of Plans and Policy at United States Cyber Command, the Special Counsel for Defense Intelligence for the House Permanent Select Committee on Intelligence, and as a senior leader at the National Security Agency. 2014 I/S: A Journal of Law &amp; Policy for the Information Society, 10 ISJLP 367, “NSA SURVEILLANCE: ISSUES OF SECURITY, PRIVACY AND CIVIL LIBERTY: ARTICLE: National Insecurity: The Impacts of Illegal Disclosures of Cl</w:t>
      </w:r>
      <w:r w:rsidR="00881AF5" w:rsidRPr="00F5539C">
        <w:rPr>
          <w:rFonts w:ascii="Georgia" w:hAnsi="Georgia"/>
          <w:szCs w:val="20"/>
        </w:rPr>
        <w:t>assified Information” ME)</w:t>
      </w:r>
    </w:p>
    <w:p w14:paraId="148F97FF" w14:textId="77777777" w:rsidR="00892BDA" w:rsidRPr="00F5539C" w:rsidRDefault="00892BDA" w:rsidP="00892BDA">
      <w:pPr>
        <w:rPr>
          <w:rFonts w:ascii="Georgia" w:hAnsi="Georgia"/>
          <w:color w:val="000000"/>
          <w:sz w:val="16"/>
          <w:szCs w:val="20"/>
        </w:rPr>
      </w:pPr>
      <w:r w:rsidRPr="00F5539C">
        <w:rPr>
          <w:rFonts w:ascii="Georgia" w:hAnsi="Georgia"/>
          <w:sz w:val="16"/>
        </w:rPr>
        <w:t xml:space="preserve">Current examples of the NSA's contributions to national security are difficult to find because of the sensitivity of the agency's mission. In recent congressional testimony, however, the DNI said that SIGINT is the primary contributor to counterterrorism intelligence and that multiple empirical studies have shown that signal </w:t>
      </w:r>
      <w:r w:rsidRPr="00F5539C">
        <w:rPr>
          <w:rStyle w:val="StyleBoldUnderline"/>
          <w:rFonts w:ascii="Georgia" w:hAnsi="Georgia"/>
        </w:rPr>
        <w:t>intelligence, provided by the NSA, is the major contributor to answering the hardest intelligence challenges faced by the U.S</w:t>
      </w:r>
      <w:r w:rsidRPr="00F5539C">
        <w:rPr>
          <w:rFonts w:ascii="Georgia" w:hAnsi="Georgia"/>
          <w:sz w:val="16"/>
        </w:rPr>
        <w:t>. n33</w:t>
      </w:r>
      <w:r w:rsidRPr="00F5539C">
        <w:rPr>
          <w:rFonts w:ascii="Georgia" w:hAnsi="Georgia"/>
          <w:sz w:val="12"/>
        </w:rPr>
        <w:t>¶</w:t>
      </w:r>
      <w:r w:rsidRPr="00F5539C">
        <w:rPr>
          <w:rFonts w:ascii="Georgia" w:hAnsi="Georgia"/>
          <w:sz w:val="16"/>
        </w:rPr>
        <w:t xml:space="preserve"> Although the claims in these books are unconfirmed, </w:t>
      </w:r>
      <w:r w:rsidRPr="00F5539C">
        <w:rPr>
          <w:rStyle w:val="StyleBoldUnderline"/>
          <w:rFonts w:ascii="Georgia" w:hAnsi="Georgia"/>
        </w:rPr>
        <w:t>publications</w:t>
      </w:r>
      <w:r w:rsidRPr="00F5539C">
        <w:rPr>
          <w:rFonts w:ascii="Georgia" w:hAnsi="Georgia"/>
          <w:sz w:val="16"/>
        </w:rPr>
        <w:t xml:space="preserve"> such as Counter Strike: The Untold Story of America's Secret Campaign Against Al Qaeda by Eric Schmitt and Thom Shanker and Operation Dark Heart: Spycraft and Special Ops on the Frontlines of Afghanistan--and the Path to Victory by Lieutenant Colonel Anthony Shaffer </w:t>
      </w:r>
      <w:r w:rsidRPr="00F5539C">
        <w:rPr>
          <w:rStyle w:val="StyleBoldUnderline"/>
          <w:rFonts w:ascii="Georgia" w:hAnsi="Georgia"/>
        </w:rPr>
        <w:t xml:space="preserve">suggest that the NSA may have </w:t>
      </w:r>
      <w:r w:rsidRPr="00F5539C">
        <w:rPr>
          <w:rStyle w:val="Emphasis"/>
          <w:rFonts w:ascii="Georgia" w:hAnsi="Georgia"/>
        </w:rPr>
        <w:t>prevented significant terrorist attacks</w:t>
      </w:r>
      <w:r w:rsidRPr="00F5539C">
        <w:rPr>
          <w:rStyle w:val="StyleBoldUnderline"/>
          <w:rFonts w:ascii="Georgia" w:hAnsi="Georgia"/>
        </w:rPr>
        <w:t xml:space="preserve"> and </w:t>
      </w:r>
      <w:r w:rsidRPr="00F5539C">
        <w:rPr>
          <w:rStyle w:val="Emphasis"/>
          <w:rFonts w:ascii="Georgia" w:hAnsi="Georgia"/>
        </w:rPr>
        <w:t>provided critical intelligence</w:t>
      </w:r>
      <w:r w:rsidRPr="00F5539C">
        <w:rPr>
          <w:rStyle w:val="StyleBoldUnderline"/>
          <w:rFonts w:ascii="Georgia" w:hAnsi="Georgia"/>
        </w:rPr>
        <w:t xml:space="preserve"> during U.S. military operations</w:t>
      </w:r>
      <w:r w:rsidRPr="00F5539C">
        <w:rPr>
          <w:rFonts w:ascii="Georgia" w:hAnsi="Georgia"/>
          <w:sz w:val="16"/>
        </w:rPr>
        <w:t>.</w:t>
      </w:r>
      <w:r w:rsidRPr="00F5539C">
        <w:rPr>
          <w:rFonts w:ascii="Georgia" w:hAnsi="Georgia"/>
          <w:sz w:val="12"/>
        </w:rPr>
        <w:t>¶</w:t>
      </w:r>
      <w:r w:rsidRPr="00F5539C">
        <w:rPr>
          <w:rFonts w:ascii="Georgia" w:hAnsi="Georgia"/>
          <w:sz w:val="16"/>
        </w:rPr>
        <w:t xml:space="preserve"> </w:t>
      </w:r>
      <w:r w:rsidRPr="00F5539C">
        <w:rPr>
          <w:rStyle w:val="StyleBoldUnderline"/>
          <w:rFonts w:ascii="Georgia" w:hAnsi="Georgia"/>
        </w:rPr>
        <w:t>These books, together with the claims of senior intelligence officials before Congress, strongly suggest that the NSA's efforts are the most effective shield against the acts of violence that harm U.S. and allied military members, Americans, and our national security interests</w:t>
      </w:r>
      <w:r w:rsidRPr="00F5539C">
        <w:rPr>
          <w:rFonts w:ascii="Georgia" w:hAnsi="Georgia"/>
          <w:sz w:val="16"/>
        </w:rPr>
        <w:t xml:space="preserve">. In response to apparent disclosures of NSA activities, President Obama directed the declassification of sensitive NSA collection conducted under the Foreign Intelligence Surveillance Act (FISA). In September 2013, multiple documents concerning "bulk telephony metadata" collection under Section 501 of FISA were declassified and publically released by the ODNI. </w:t>
      </w:r>
      <w:proofErr w:type="gramStart"/>
      <w:r w:rsidRPr="00F5539C">
        <w:rPr>
          <w:rFonts w:ascii="Georgia" w:hAnsi="Georgia"/>
          <w:sz w:val="16"/>
        </w:rPr>
        <w:t>n34</w:t>
      </w:r>
      <w:proofErr w:type="gramEnd"/>
      <w:r w:rsidRPr="00F5539C">
        <w:rPr>
          <w:rFonts w:ascii="Georgia" w:hAnsi="Georgia"/>
          <w:sz w:val="16"/>
        </w:rPr>
        <w:t xml:space="preserve"> These disclosures included a Foreign Intelligence Surveillance Court finding of reasonable grounds that the call records were relevant to an authorized terrorism investigation. </w:t>
      </w:r>
      <w:proofErr w:type="gramStart"/>
      <w:r w:rsidRPr="00F5539C">
        <w:rPr>
          <w:rFonts w:ascii="Georgia" w:hAnsi="Georgia"/>
          <w:sz w:val="16"/>
        </w:rPr>
        <w:t>n35</w:t>
      </w:r>
      <w:proofErr w:type="gramEnd"/>
      <w:r w:rsidRPr="00F5539C">
        <w:rPr>
          <w:rFonts w:ascii="Georgia" w:hAnsi="Georgia"/>
          <w:sz w:val="16"/>
        </w:rPr>
        <w:t xml:space="preserve"> The same order required the [*376] NSA to establish "mandatory procedures strictly to control access to and use of the archived data collected pursuant to [the court's] order." n36 Additionally, the order mandated that the NSA's General Counsel monitor the designation of those with access to the data and act as an approval authority for the actual queries analysts wished to make of the data. </w:t>
      </w:r>
      <w:proofErr w:type="gramStart"/>
      <w:r w:rsidRPr="00F5539C">
        <w:rPr>
          <w:rFonts w:ascii="Georgia" w:hAnsi="Georgia"/>
          <w:sz w:val="16"/>
        </w:rPr>
        <w:t>n37</w:t>
      </w:r>
      <w:proofErr w:type="gramEnd"/>
      <w:r w:rsidRPr="00F5539C">
        <w:rPr>
          <w:rFonts w:ascii="Georgia" w:hAnsi="Georgia"/>
          <w:sz w:val="12"/>
        </w:rPr>
        <w:t>¶</w:t>
      </w:r>
      <w:r w:rsidRPr="00F5539C">
        <w:rPr>
          <w:rFonts w:ascii="Georgia" w:hAnsi="Georgia"/>
          <w:sz w:val="16"/>
        </w:rPr>
        <w:t xml:space="preserve"> In late October 2013, the ODNI released a number of additional documents related to the NSA's alleged collection programs. These documents include a 2009 NSA congressional notification describing the failure to comply with a Foreign Intelligence Surveillance Court order, n38 and a March 2009 Internal NSA Memorandum of Understanding required for access and query privileges of data collected through the NSA's bulk telephony metadata program. </w:t>
      </w:r>
      <w:proofErr w:type="gramStart"/>
      <w:r w:rsidRPr="00F5539C">
        <w:rPr>
          <w:rFonts w:ascii="Georgia" w:hAnsi="Georgia"/>
          <w:sz w:val="16"/>
        </w:rPr>
        <w:t>n39</w:t>
      </w:r>
      <w:proofErr w:type="gramEnd"/>
      <w:r w:rsidRPr="00F5539C">
        <w:rPr>
          <w:rFonts w:ascii="Georgia" w:hAnsi="Georgia"/>
          <w:sz w:val="16"/>
        </w:rPr>
        <w:t xml:space="preserve"> These documents describe the legal justifications for and technical detail about how the NSA collects and uses intelligence.</w:t>
      </w:r>
      <w:r w:rsidRPr="00F5539C">
        <w:rPr>
          <w:rFonts w:ascii="Georgia" w:hAnsi="Georgia"/>
          <w:sz w:val="12"/>
        </w:rPr>
        <w:t>¶</w:t>
      </w:r>
      <w:r w:rsidRPr="00F5539C">
        <w:rPr>
          <w:rFonts w:ascii="Georgia" w:hAnsi="Georgia"/>
          <w:sz w:val="16"/>
        </w:rPr>
        <w:t xml:space="preserve"> This information was declassified and publically released to inform the public about what data was collected and analyzed by the NSA, to balance inaccurate speculations by the media about the NSA, and to facilitate the debate about U.S. Intelligence Community operations. When examined together, the information disclosed by Snowden and the declassified information released by the ODNI present a positive picture of prudent measures for national security. If the information about programs such as PRISM, FAIRVIEW, or OAKSTAR is accurate, then it appears as if the Intelligence Community has not only adjusted well to global technical advancements in telecommunications, but also learned significant lessons from the September 11, 2001 terrorist attacks</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[*377] It was known in early 2001 that the NSA's effectiveness was challenged by the "multiplicity of new types of communications links, by the widespread availability of low-cost encryption systems, and by changes in the international environment in which dangerous security threats can come from small, but well organized, terrorist groups as well as hostile nation states." n40 Any challenge about the value of an intelligence program must address the importance of data quantity and quality. First, since </w:t>
      </w:r>
      <w:r w:rsidRPr="00F5539C">
        <w:rPr>
          <w:rStyle w:val="StyleBoldUnderline"/>
          <w:rFonts w:ascii="Georgia" w:hAnsi="Georgia"/>
        </w:rPr>
        <w:t>intelligence analysis depends on having access to relevant information, logic dictates that more data is always better</w:t>
      </w:r>
      <w:r w:rsidRPr="00F5539C">
        <w:rPr>
          <w:rFonts w:ascii="Georgia" w:hAnsi="Georgia"/>
          <w:sz w:val="16"/>
        </w:rPr>
        <w:t>. As noted by Mark Lowenthal</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The issue then becomes how to extract the intelligence from the mountain of information. One answer would be to increase the number of analysts who deal with the incoming intelligence, but that raises further demands on the budget. Another possible response, even less palatable, would be to collect less. But, even then, there would be no assurance that the "wheat" remained in the smaller volume still being collected. </w:t>
      </w:r>
      <w:proofErr w:type="gramStart"/>
      <w:r w:rsidRPr="00F5539C">
        <w:rPr>
          <w:rFonts w:ascii="Georgia" w:hAnsi="Georgia"/>
          <w:sz w:val="16"/>
        </w:rPr>
        <w:t>n41</w:t>
      </w:r>
      <w:proofErr w:type="gramEnd"/>
      <w:r w:rsidRPr="00F5539C">
        <w:rPr>
          <w:rFonts w:ascii="Georgia" w:hAnsi="Georgia"/>
          <w:sz w:val="12"/>
        </w:rPr>
        <w:t>¶</w:t>
      </w:r>
      <w:r w:rsidRPr="00F5539C">
        <w:rPr>
          <w:rFonts w:ascii="Georgia" w:hAnsi="Georgia"/>
          <w:sz w:val="16"/>
        </w:rPr>
        <w:t xml:space="preserve"> Thus, quantity has an intelligence quality all its own. In addition, the type of information needed by the Intelligence Community is also important. Given the priorities noted in the National Security Strategy, the importance of NSA collection and analysis as noted in congressional testimony and the ever-present threats by terrorist groups and hostile nations the American public should vigorously endorse the type of programs viewed by Snowden as oppressive. It is troubling to see the disclosure of techniques allegedly used by the NSA to obtain "cryptographic details of commercial cryptographic information security systems through industry relationships," n42 and the rampant speculation about the monitoring of the mobile phones of the heads of state from Europe</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w:t>
      </w:r>
      <w:r w:rsidRPr="00F5539C">
        <w:rPr>
          <w:rStyle w:val="StyleBoldUnderline"/>
          <w:rFonts w:ascii="Georgia" w:hAnsi="Georgia"/>
        </w:rPr>
        <w:t xml:space="preserve">It is not only logic that leads one to believe in the value of NSA collection, but also </w:t>
      </w:r>
      <w:r w:rsidRPr="00F5539C">
        <w:rPr>
          <w:rStyle w:val="Emphasis"/>
          <w:rFonts w:ascii="Georgia" w:hAnsi="Georgia"/>
        </w:rPr>
        <w:t>testimony by intelligence professionals</w:t>
      </w:r>
      <w:r w:rsidRPr="00F5539C">
        <w:rPr>
          <w:rFonts w:ascii="Georgia" w:hAnsi="Georgia"/>
          <w:sz w:val="16"/>
        </w:rPr>
        <w:t>. For example</w:t>
      </w:r>
      <w:r w:rsidRPr="00F5539C">
        <w:rPr>
          <w:rStyle w:val="StyleBoldUnderline"/>
          <w:rFonts w:ascii="Georgia" w:hAnsi="Georgia"/>
        </w:rPr>
        <w:t xml:space="preserve">, according to the House Intelligence Committee, NSA activities have "been </w:t>
      </w:r>
      <w:r w:rsidRPr="00F5539C">
        <w:rPr>
          <w:rStyle w:val="Emphasis"/>
          <w:rFonts w:ascii="Georgia" w:hAnsi="Georgia"/>
        </w:rPr>
        <w:t>integral in preventing multiple terrorist attacks,</w:t>
      </w:r>
      <w:r w:rsidRPr="00F5539C">
        <w:rPr>
          <w:rStyle w:val="StyleBoldUnderline"/>
          <w:rFonts w:ascii="Georgia" w:hAnsi="Georgia"/>
        </w:rPr>
        <w:t xml:space="preserve"> [*378] including a plot to attack [sic] the New York Stock Exchange in 2009</w:t>
      </w:r>
      <w:r w:rsidRPr="00F5539C">
        <w:rPr>
          <w:rFonts w:ascii="Georgia" w:hAnsi="Georgia"/>
          <w:sz w:val="16"/>
        </w:rPr>
        <w:t xml:space="preserve">." n43 </w:t>
      </w:r>
      <w:r w:rsidRPr="00F5539C">
        <w:rPr>
          <w:rStyle w:val="StyleBoldUnderline"/>
          <w:rFonts w:ascii="Georgia" w:hAnsi="Georgia"/>
        </w:rPr>
        <w:t xml:space="preserve">The PRISM program, a program reported to provide the NSA access to information from some of the largest technology companies, provided "critical leads" to disrupt more than fifty potential terrorist events in more than twenty countries. According to officials, the FISA authority--the congressional authorization to target communications of foreign persons who are located abroad for foreign intelligence purposes--contributed to more than ninety percent of these disruptions. </w:t>
      </w:r>
      <w:proofErr w:type="gramStart"/>
      <w:r w:rsidRPr="00F5539C">
        <w:rPr>
          <w:rStyle w:val="StyleBoldUnderline"/>
          <w:rFonts w:ascii="Georgia" w:hAnsi="Georgia"/>
        </w:rPr>
        <w:t>n44</w:t>
      </w:r>
      <w:proofErr w:type="gramEnd"/>
      <w:r w:rsidRPr="00F5539C">
        <w:rPr>
          <w:rStyle w:val="StyleBoldUnderline"/>
          <w:rFonts w:ascii="Georgia" w:hAnsi="Georgia"/>
          <w:sz w:val="12"/>
          <w:u w:val="none"/>
        </w:rPr>
        <w:t>¶</w:t>
      </w:r>
      <w:r w:rsidRPr="00F5539C">
        <w:rPr>
          <w:rStyle w:val="StyleBoldUnderline"/>
          <w:rFonts w:ascii="Georgia" w:hAnsi="Georgia"/>
          <w:sz w:val="12"/>
        </w:rPr>
        <w:t xml:space="preserve"> </w:t>
      </w:r>
      <w:r w:rsidRPr="00F5539C">
        <w:rPr>
          <w:rFonts w:ascii="Georgia" w:hAnsi="Georgia"/>
          <w:sz w:val="16"/>
        </w:rPr>
        <w:t>The Deputy Attorney General has noted that the FBI benefited from the NSA's Section 702 collection in the fall of 2009. Using Section 702 collection and "while monitoring the activities of [al-Qaeda] terrorists in Pakistan, the [NSA] noted contact from an individual in the U.S. that the [FBI] subsequently identified as Colorado-based Najibulla Zazi. The U.S. Intelligence Community, including the FBI and NSA, worked in concert to determine his relationship with [al-Qaeda], as well as identify any foreign or domestic terrorist links." n45</w:t>
      </w:r>
      <w:r w:rsidRPr="00F5539C">
        <w:rPr>
          <w:rFonts w:ascii="Georgia" w:hAnsi="Georgia"/>
          <w:sz w:val="12"/>
        </w:rPr>
        <w:t>¶</w:t>
      </w:r>
      <w:r w:rsidRPr="00F5539C">
        <w:rPr>
          <w:rFonts w:ascii="Georgia" w:hAnsi="Georgia"/>
          <w:sz w:val="16"/>
        </w:rPr>
        <w:t xml:space="preserve"> The FBI tracked Zazi as he traveled to New York to meet with co-conspirators, where they were planning to conduct a terrorist attack. Zazi and his co-conspirators were subsequently arrested. Zazi, upon indictment, pled guilty to conspiring to bomb the NYC subway system. Compelled collection (authorized under Foreign Intelligence Surveillance Act, FISA, Section 702) against foreign terrorists was critical to the discovery and disruption of this threat against the U.S. n46</w:t>
      </w:r>
      <w:r w:rsidRPr="00F5539C">
        <w:rPr>
          <w:rFonts w:ascii="Georgia" w:hAnsi="Georgia"/>
          <w:sz w:val="12"/>
        </w:rPr>
        <w:t>¶</w:t>
      </w:r>
      <w:r w:rsidRPr="00F5539C">
        <w:rPr>
          <w:rFonts w:ascii="Georgia" w:hAnsi="Georgia"/>
          <w:sz w:val="16"/>
        </w:rPr>
        <w:t xml:space="preserve"> Regardless of the accuracy of the information released by Snowden, the types of programs described by the material appear to directly contribute to national security; its release, regardless of its validity, will negatively impact U.S. security</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w:t>
      </w:r>
      <w:r w:rsidRPr="00F5539C">
        <w:rPr>
          <w:rStyle w:val="StyleBoldUnderline"/>
          <w:rFonts w:ascii="Georgia" w:hAnsi="Georgia"/>
        </w:rPr>
        <w:t xml:space="preserve">Homegrown Violent Extremists </w:t>
      </w:r>
      <w:bookmarkStart w:id="1" w:name="r47"/>
      <w:r w:rsidRPr="00F5539C">
        <w:rPr>
          <w:rStyle w:val="StyleBoldUnderline"/>
          <w:rFonts w:ascii="Georgia" w:hAnsi="Georgia"/>
        </w:rPr>
        <w:fldChar w:fldCharType="begin"/>
      </w:r>
      <w:r w:rsidRPr="00F5539C">
        <w:rPr>
          <w:rStyle w:val="StyleBoldUnderline"/>
          <w:rFonts w:ascii="Georgia" w:hAnsi="Georgia"/>
        </w:rPr>
        <w:instrText xml:space="preserve"> HYPERLINK "http://www.lexisnexis.com.proxy-remote.galib.uga.edu/lnacui2api/frame.do?tokenKey=rsh-20.540398.3517086172&amp;target=results_DocumentContent&amp;returnToKey=20_T22140303181&amp;parent=docview&amp;rand=1433701263731&amp;reloadEntirePage=true" \l "n47" </w:instrText>
      </w:r>
      <w:r w:rsidRPr="00F5539C">
        <w:rPr>
          <w:rStyle w:val="StyleBoldUnderline"/>
          <w:rFonts w:ascii="Georgia" w:hAnsi="Georgia"/>
        </w:rPr>
        <w:fldChar w:fldCharType="separate"/>
      </w:r>
      <w:r w:rsidRPr="00F5539C">
        <w:rPr>
          <w:rStyle w:val="StyleBoldUnderline"/>
          <w:rFonts w:ascii="Georgia" w:hAnsi="Georgia"/>
        </w:rPr>
        <w:t>n47</w:t>
      </w:r>
      <w:r w:rsidRPr="00F5539C">
        <w:rPr>
          <w:rStyle w:val="StyleBoldUnderline"/>
          <w:rFonts w:ascii="Georgia" w:hAnsi="Georgia"/>
        </w:rPr>
        <w:fldChar w:fldCharType="end"/>
      </w:r>
      <w:bookmarkEnd w:id="1"/>
      <w:r w:rsidRPr="00F5539C">
        <w:rPr>
          <w:rStyle w:val="StyleBoldUnderline"/>
          <w:rFonts w:ascii="Georgia" w:hAnsi="Georgia"/>
        </w:rPr>
        <w:t xml:space="preserve"> continue to be inspired by global jihadist propaganda and the perceived success of plots such as the November 2009 attack at Fort Hood, Texas and the March 2012 attacks by an al-Qaeda-inspired extremist in Toulouse, France. </w:t>
      </w:r>
      <w:bookmarkStart w:id="2" w:name="r48"/>
      <w:r w:rsidRPr="00F5539C">
        <w:rPr>
          <w:rStyle w:val="StyleBoldUnderline"/>
          <w:rFonts w:ascii="Georgia" w:hAnsi="Georgia"/>
        </w:rPr>
        <w:fldChar w:fldCharType="begin"/>
      </w:r>
      <w:r w:rsidRPr="00F5539C">
        <w:rPr>
          <w:rStyle w:val="StyleBoldUnderline"/>
          <w:rFonts w:ascii="Georgia" w:hAnsi="Georgia"/>
        </w:rPr>
        <w:instrText xml:space="preserve"> HYPERLINK "http://www.lexisnexis.com.proxy-remote.galib.uga.edu/lnacui2api/frame.do?tokenKey=rsh-20.540398.3517086172&amp;target=results_DocumentContent&amp;returnToKey=20_T22140303181&amp;parent=docview&amp;rand=1433701263731&amp;reloadEntirePage=true" \l "n48" </w:instrText>
      </w:r>
      <w:r w:rsidRPr="00F5539C">
        <w:rPr>
          <w:rStyle w:val="StyleBoldUnderline"/>
          <w:rFonts w:ascii="Georgia" w:hAnsi="Georgia"/>
        </w:rPr>
        <w:fldChar w:fldCharType="separate"/>
      </w:r>
      <w:proofErr w:type="gramStart"/>
      <w:r w:rsidRPr="00F5539C">
        <w:rPr>
          <w:rStyle w:val="StyleBoldUnderline"/>
          <w:rFonts w:ascii="Georgia" w:hAnsi="Georgia"/>
        </w:rPr>
        <w:t>n48</w:t>
      </w:r>
      <w:proofErr w:type="gramEnd"/>
      <w:r w:rsidRPr="00F5539C">
        <w:rPr>
          <w:rStyle w:val="StyleBoldUnderline"/>
          <w:rFonts w:ascii="Georgia" w:hAnsi="Georgia"/>
        </w:rPr>
        <w:fldChar w:fldCharType="end"/>
      </w:r>
      <w:bookmarkEnd w:id="2"/>
      <w:r w:rsidRPr="00F5539C">
        <w:rPr>
          <w:rStyle w:val="StyleBoldUnderline"/>
          <w:rFonts w:ascii="Georgia" w:hAnsi="Georgia"/>
        </w:rPr>
        <w:t xml:space="preserve"> </w:t>
      </w:r>
      <w:r w:rsidRPr="00F5539C">
        <w:rPr>
          <w:rStyle w:val="Emphasis"/>
          <w:rFonts w:ascii="Georgia" w:hAnsi="Georgia"/>
        </w:rPr>
        <w:t>The threat from terror groups remains constant, urgent</w:t>
      </w:r>
      <w:r w:rsidRPr="00F5539C">
        <w:rPr>
          <w:rStyle w:val="StyleBoldUnderline"/>
          <w:rFonts w:ascii="Georgia" w:hAnsi="Georgia"/>
        </w:rPr>
        <w:t>, and of great concern to the U.S. Intelligence Community</w:t>
      </w:r>
      <w:r w:rsidRPr="00F5539C">
        <w:rPr>
          <w:rFonts w:ascii="Georgia" w:hAnsi="Georgia"/>
          <w:sz w:val="16"/>
        </w:rPr>
        <w:t>. The revelations concerning the NSA's counterterrorism successes will motivate terror groups to reexamine how they communicate, plan, and execute these attacks</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w:t>
      </w:r>
      <w:r w:rsidRPr="00F5539C">
        <w:rPr>
          <w:rFonts w:ascii="Georgia" w:hAnsi="Georgia"/>
          <w:color w:val="000000"/>
          <w:sz w:val="16"/>
          <w:szCs w:val="20"/>
        </w:rPr>
        <w:t xml:space="preserve">Despite these publically acknowledged examples of the value of the bulk metadata program, multiple reports and a federal district court opinion have denied its efficacy. The Privacy and Civil Liberties Oversight Board </w:t>
      </w:r>
      <w:bookmarkStart w:id="3" w:name="r49"/>
      <w:r w:rsidRPr="00F5539C">
        <w:rPr>
          <w:rFonts w:ascii="Georgia" w:hAnsi="Georgia"/>
          <w:color w:val="000000"/>
          <w:sz w:val="16"/>
          <w:szCs w:val="20"/>
          <w:vertAlign w:val="superscript"/>
        </w:rPr>
        <w:fldChar w:fldCharType="begin"/>
      </w:r>
      <w:r w:rsidRPr="00F5539C">
        <w:rPr>
          <w:rFonts w:ascii="Georgia" w:hAnsi="Georgia"/>
          <w:color w:val="000000"/>
          <w:sz w:val="16"/>
          <w:szCs w:val="20"/>
          <w:vertAlign w:val="superscript"/>
        </w:rPr>
        <w:instrText xml:space="preserve"> HYPERLINK "http://www.lexisnexis.com.proxy-remote.galib.uga.edu/lnacui2api/frame.do?tokenKey=rsh-20.540398.3517086172&amp;target=results_DocumentContent&amp;returnToKey=20_T22140303181&amp;parent=docview&amp;rand=1433701263731&amp;reloadEntirePage=true" \l "n49" </w:instrText>
      </w:r>
      <w:r w:rsidRPr="00F5539C">
        <w:rPr>
          <w:rFonts w:ascii="Georgia" w:hAnsi="Georgia"/>
          <w:color w:val="000000"/>
          <w:sz w:val="16"/>
          <w:szCs w:val="20"/>
          <w:vertAlign w:val="superscript"/>
        </w:rPr>
        <w:fldChar w:fldCharType="separate"/>
      </w:r>
      <w:r w:rsidRPr="00F5539C">
        <w:rPr>
          <w:rFonts w:ascii="Georgia" w:hAnsi="Georgia"/>
          <w:color w:val="004B91"/>
          <w:sz w:val="16"/>
          <w:szCs w:val="16"/>
          <w:vertAlign w:val="superscript"/>
        </w:rPr>
        <w:t>n49</w:t>
      </w:r>
      <w:r w:rsidRPr="00F5539C">
        <w:rPr>
          <w:rFonts w:ascii="Georgia" w:hAnsi="Georgia"/>
          <w:color w:val="000000"/>
          <w:sz w:val="16"/>
          <w:szCs w:val="20"/>
          <w:vertAlign w:val="superscript"/>
        </w:rPr>
        <w:fldChar w:fldCharType="end"/>
      </w:r>
      <w:bookmarkEnd w:id="3"/>
      <w:r w:rsidRPr="00F5539C">
        <w:rPr>
          <w:rFonts w:ascii="Georgia" w:hAnsi="Georgia"/>
          <w:color w:val="000000"/>
          <w:sz w:val="16"/>
          <w:szCs w:val="20"/>
        </w:rPr>
        <w:t xml:space="preserve"> recommends discontinuing the program. The board noted, "an intelligence-gathering tool with significant ramifications for privacy and civil liberties cannot be regarded as justified merely because it provides </w:t>
      </w:r>
      <w:r w:rsidRPr="00F5539C">
        <w:rPr>
          <w:rFonts w:ascii="Georgia" w:hAnsi="Georgia"/>
          <w:i/>
          <w:iCs/>
          <w:color w:val="000000"/>
          <w:sz w:val="16"/>
          <w:szCs w:val="20"/>
        </w:rPr>
        <w:t>some</w:t>
      </w:r>
      <w:r w:rsidRPr="00F5539C">
        <w:rPr>
          <w:rFonts w:ascii="Georgia" w:hAnsi="Georgia"/>
          <w:color w:val="000000"/>
          <w:sz w:val="16"/>
          <w:szCs w:val="20"/>
        </w:rPr>
        <w:t xml:space="preserve"> value in protecting the nation from terrorism." </w:t>
      </w:r>
      <w:bookmarkStart w:id="4" w:name="r50"/>
      <w:r w:rsidRPr="00F5539C">
        <w:rPr>
          <w:rFonts w:ascii="Georgia" w:hAnsi="Georgia"/>
          <w:color w:val="000000"/>
          <w:sz w:val="16"/>
          <w:szCs w:val="20"/>
          <w:vertAlign w:val="superscript"/>
        </w:rPr>
        <w:fldChar w:fldCharType="begin"/>
      </w:r>
      <w:r w:rsidRPr="00F5539C">
        <w:rPr>
          <w:rFonts w:ascii="Georgia" w:hAnsi="Georgia"/>
          <w:color w:val="000000"/>
          <w:sz w:val="16"/>
          <w:szCs w:val="20"/>
          <w:vertAlign w:val="superscript"/>
        </w:rPr>
        <w:instrText xml:space="preserve"> HYPERLINK "http://www.lexisnexis.com.proxy-remote.galib.uga.edu/lnacui2api/frame.do?tokenKey=rsh-20.540398.3517086172&amp;target=results_DocumentContent&amp;returnToKey=20_T22140303181&amp;parent=docview&amp;rand=1433701263731&amp;reloadEntirePage=true" \l "n50" </w:instrText>
      </w:r>
      <w:r w:rsidRPr="00F5539C">
        <w:rPr>
          <w:rFonts w:ascii="Georgia" w:hAnsi="Georgia"/>
          <w:color w:val="000000"/>
          <w:sz w:val="16"/>
          <w:szCs w:val="20"/>
          <w:vertAlign w:val="superscript"/>
        </w:rPr>
        <w:fldChar w:fldCharType="separate"/>
      </w:r>
      <w:r w:rsidRPr="00F5539C">
        <w:rPr>
          <w:rFonts w:ascii="Georgia" w:hAnsi="Georgia"/>
          <w:color w:val="004B91"/>
          <w:sz w:val="16"/>
          <w:szCs w:val="16"/>
          <w:vertAlign w:val="superscript"/>
        </w:rPr>
        <w:t>n50</w:t>
      </w:r>
      <w:r w:rsidRPr="00F5539C">
        <w:rPr>
          <w:rFonts w:ascii="Georgia" w:hAnsi="Georgia"/>
          <w:color w:val="000000"/>
          <w:sz w:val="16"/>
          <w:szCs w:val="20"/>
          <w:vertAlign w:val="superscript"/>
        </w:rPr>
        <w:fldChar w:fldCharType="end"/>
      </w:r>
      <w:bookmarkEnd w:id="4"/>
      <w:r w:rsidRPr="00F5539C">
        <w:rPr>
          <w:rFonts w:ascii="Georgia" w:hAnsi="Georgia"/>
          <w:color w:val="000000"/>
          <w:sz w:val="12"/>
          <w:szCs w:val="20"/>
        </w:rPr>
        <w:t>¶</w:t>
      </w:r>
      <w:r w:rsidRPr="00F5539C">
        <w:rPr>
          <w:rFonts w:ascii="Georgia" w:hAnsi="Georgia"/>
          <w:color w:val="000000"/>
          <w:sz w:val="16"/>
          <w:szCs w:val="20"/>
        </w:rPr>
        <w:t xml:space="preserve"> A panel of advisors that included former government officials such as Richard Clarke (former National Coordinator for Security, Infrastructure Protection, and Counterterrorism), Michael J. Morell (former deputy director of the CIA), and Cass Sunstein (former head of the Office of Information and Regulatory Affairs in the Obama [*380] White House) did not recommend the cessation of the bulk metadata program. In an unreleased report, commissioned by the president in August, the panel "went further than some of the agency's backers in Congress, who would make only cosmetic changes to it, but stopped short of calling for the program to be shut down, as its critics have urged." </w:t>
      </w:r>
      <w:bookmarkStart w:id="5" w:name="r51"/>
      <w:r w:rsidRPr="00F5539C">
        <w:rPr>
          <w:rFonts w:ascii="Georgia" w:hAnsi="Georgia"/>
          <w:color w:val="000000"/>
          <w:sz w:val="16"/>
          <w:szCs w:val="20"/>
          <w:vertAlign w:val="superscript"/>
        </w:rPr>
        <w:fldChar w:fldCharType="begin"/>
      </w:r>
      <w:r w:rsidRPr="00F5539C">
        <w:rPr>
          <w:rFonts w:ascii="Georgia" w:hAnsi="Georgia"/>
          <w:color w:val="000000"/>
          <w:sz w:val="16"/>
          <w:szCs w:val="20"/>
          <w:vertAlign w:val="superscript"/>
        </w:rPr>
        <w:instrText xml:space="preserve"> HYPERLINK "http://www.lexisnexis.com.proxy-remote.galib.uga.edu/lnacui2api/frame.do?tokenKey=rsh-20.540398.3517086172&amp;target=results_DocumentContent&amp;returnToKey=20_T22140303181&amp;parent=docview&amp;rand=1433701263731&amp;reloadEntirePage=true" \l "n51" </w:instrText>
      </w:r>
      <w:r w:rsidRPr="00F5539C">
        <w:rPr>
          <w:rFonts w:ascii="Georgia" w:hAnsi="Georgia"/>
          <w:color w:val="000000"/>
          <w:sz w:val="16"/>
          <w:szCs w:val="20"/>
          <w:vertAlign w:val="superscript"/>
        </w:rPr>
        <w:fldChar w:fldCharType="separate"/>
      </w:r>
      <w:r w:rsidRPr="00F5539C">
        <w:rPr>
          <w:rFonts w:ascii="Georgia" w:hAnsi="Georgia"/>
          <w:color w:val="004B91"/>
          <w:sz w:val="16"/>
          <w:szCs w:val="16"/>
          <w:vertAlign w:val="superscript"/>
        </w:rPr>
        <w:t>n51</w:t>
      </w:r>
      <w:r w:rsidRPr="00F5539C">
        <w:rPr>
          <w:rFonts w:ascii="Georgia" w:hAnsi="Georgia"/>
          <w:color w:val="000000"/>
          <w:sz w:val="16"/>
          <w:szCs w:val="20"/>
          <w:vertAlign w:val="superscript"/>
        </w:rPr>
        <w:fldChar w:fldCharType="end"/>
      </w:r>
      <w:bookmarkEnd w:id="5"/>
      <w:r w:rsidRPr="00F5539C">
        <w:rPr>
          <w:rFonts w:ascii="Georgia" w:hAnsi="Georgia"/>
          <w:color w:val="000000"/>
          <w:sz w:val="16"/>
          <w:szCs w:val="20"/>
        </w:rPr>
        <w:t xml:space="preserve"> They did, however question its value: "The [NSA] uses the telephone data to search for links between people in an effort to identify hidden associates of terrorism suspects, but the report says it 'was not essential to preventing attacks.'" </w:t>
      </w:r>
      <w:bookmarkStart w:id="6" w:name="r52"/>
      <w:r w:rsidRPr="00F5539C">
        <w:rPr>
          <w:rFonts w:ascii="Georgia" w:hAnsi="Georgia"/>
          <w:color w:val="000000"/>
          <w:sz w:val="16"/>
          <w:szCs w:val="20"/>
          <w:vertAlign w:val="superscript"/>
        </w:rPr>
        <w:fldChar w:fldCharType="begin"/>
      </w:r>
      <w:r w:rsidRPr="00F5539C">
        <w:rPr>
          <w:rFonts w:ascii="Georgia" w:hAnsi="Georgia"/>
          <w:color w:val="000000"/>
          <w:sz w:val="16"/>
          <w:szCs w:val="20"/>
          <w:vertAlign w:val="superscript"/>
        </w:rPr>
        <w:instrText xml:space="preserve"> HYPERLINK "http://www.lexisnexis.com.proxy-remote.galib.uga.edu/lnacui2api/frame.do?tokenKey=rsh-20.540398.3517086172&amp;target=results_DocumentContent&amp;returnToKey=20_T22140303181&amp;parent=docview&amp;rand=1433701263731&amp;reloadEntirePage=true" \l "n52" </w:instrText>
      </w:r>
      <w:r w:rsidRPr="00F5539C">
        <w:rPr>
          <w:rFonts w:ascii="Georgia" w:hAnsi="Georgia"/>
          <w:color w:val="000000"/>
          <w:sz w:val="16"/>
          <w:szCs w:val="20"/>
          <w:vertAlign w:val="superscript"/>
        </w:rPr>
        <w:fldChar w:fldCharType="separate"/>
      </w:r>
      <w:r w:rsidRPr="00F5539C">
        <w:rPr>
          <w:rFonts w:ascii="Georgia" w:hAnsi="Georgia"/>
          <w:color w:val="004B91"/>
          <w:sz w:val="16"/>
          <w:szCs w:val="16"/>
          <w:vertAlign w:val="superscript"/>
        </w:rPr>
        <w:t>n52</w:t>
      </w:r>
      <w:r w:rsidRPr="00F5539C">
        <w:rPr>
          <w:rFonts w:ascii="Georgia" w:hAnsi="Georgia"/>
          <w:color w:val="000000"/>
          <w:sz w:val="16"/>
          <w:szCs w:val="20"/>
          <w:vertAlign w:val="superscript"/>
        </w:rPr>
        <w:fldChar w:fldCharType="end"/>
      </w:r>
      <w:bookmarkEnd w:id="6"/>
      <w:r w:rsidRPr="00F5539C">
        <w:rPr>
          <w:rFonts w:ascii="Georgia" w:hAnsi="Georgia"/>
          <w:color w:val="000000"/>
          <w:sz w:val="12"/>
          <w:szCs w:val="20"/>
        </w:rPr>
        <w:t>¶</w:t>
      </w:r>
      <w:r w:rsidRPr="00F5539C">
        <w:rPr>
          <w:rFonts w:ascii="Georgia" w:hAnsi="Georgia"/>
          <w:color w:val="000000"/>
          <w:sz w:val="16"/>
          <w:szCs w:val="20"/>
        </w:rPr>
        <w:t xml:space="preserve"> The panel's report was provided to the president three days after a federal judge determined, in a case seeking an injunction to stop the NSA program, that the Government failed to cite a "single instance in which the analysis of the NSA's bulk metadata collection actually stopped an imminent attack or otherwise aided the government in achieving any objective that was time-sensitive in nature." </w:t>
      </w:r>
      <w:bookmarkStart w:id="7" w:name="r53"/>
      <w:r w:rsidRPr="00F5539C">
        <w:rPr>
          <w:rFonts w:ascii="Georgia" w:hAnsi="Georgia"/>
          <w:color w:val="000000"/>
          <w:sz w:val="16"/>
          <w:szCs w:val="20"/>
          <w:vertAlign w:val="superscript"/>
        </w:rPr>
        <w:fldChar w:fldCharType="begin"/>
      </w:r>
      <w:r w:rsidRPr="00F5539C">
        <w:rPr>
          <w:rFonts w:ascii="Georgia" w:hAnsi="Georgia"/>
          <w:color w:val="000000"/>
          <w:sz w:val="16"/>
          <w:szCs w:val="20"/>
          <w:vertAlign w:val="superscript"/>
        </w:rPr>
        <w:instrText xml:space="preserve"> HYPERLINK "http://www.lexisnexis.com.proxy-remote.galib.uga.edu/lnacui2api/frame.do?tokenKey=rsh-20.540398.3517086172&amp;target=results_DocumentContent&amp;returnToKey=20_T22140303181&amp;parent=docview&amp;rand=1433701263731&amp;reloadEntirePage=true" \l "n53" </w:instrText>
      </w:r>
      <w:r w:rsidRPr="00F5539C">
        <w:rPr>
          <w:rFonts w:ascii="Georgia" w:hAnsi="Georgia"/>
          <w:color w:val="000000"/>
          <w:sz w:val="16"/>
          <w:szCs w:val="20"/>
          <w:vertAlign w:val="superscript"/>
        </w:rPr>
        <w:fldChar w:fldCharType="separate"/>
      </w:r>
      <w:r w:rsidRPr="00F5539C">
        <w:rPr>
          <w:rFonts w:ascii="Georgia" w:hAnsi="Georgia"/>
          <w:color w:val="004B91"/>
          <w:sz w:val="16"/>
          <w:szCs w:val="16"/>
          <w:vertAlign w:val="superscript"/>
        </w:rPr>
        <w:t>n53</w:t>
      </w:r>
      <w:r w:rsidRPr="00F5539C">
        <w:rPr>
          <w:rFonts w:ascii="Georgia" w:hAnsi="Georgia"/>
          <w:color w:val="000000"/>
          <w:sz w:val="16"/>
          <w:szCs w:val="20"/>
          <w:vertAlign w:val="superscript"/>
        </w:rPr>
        <w:fldChar w:fldCharType="end"/>
      </w:r>
      <w:bookmarkEnd w:id="7"/>
      <w:r w:rsidRPr="00F5539C">
        <w:rPr>
          <w:rFonts w:ascii="Georgia" w:hAnsi="Georgia"/>
          <w:color w:val="000000"/>
          <w:sz w:val="16"/>
          <w:szCs w:val="20"/>
        </w:rPr>
        <w:t xml:space="preserve"> United States District Judge Richard J. Leon came to a dramatically different conclusion than United States District Judge William Pauley in similar cases dealing with the same program. </w:t>
      </w:r>
      <w:bookmarkStart w:id="8" w:name="r54"/>
      <w:r w:rsidRPr="00F5539C">
        <w:rPr>
          <w:rFonts w:ascii="Georgia" w:hAnsi="Georgia"/>
          <w:color w:val="000000"/>
          <w:sz w:val="16"/>
          <w:szCs w:val="20"/>
          <w:vertAlign w:val="superscript"/>
        </w:rPr>
        <w:fldChar w:fldCharType="begin"/>
      </w:r>
      <w:r w:rsidRPr="00F5539C">
        <w:rPr>
          <w:rFonts w:ascii="Georgia" w:hAnsi="Georgia"/>
          <w:color w:val="000000"/>
          <w:sz w:val="16"/>
          <w:szCs w:val="20"/>
          <w:vertAlign w:val="superscript"/>
        </w:rPr>
        <w:instrText xml:space="preserve"> HYPERLINK "http://www.lexisnexis.com.proxy-remote.galib.uga.edu/lnacui2api/frame.do?tokenKey=rsh-20.540398.3517086172&amp;target=results_DocumentContent&amp;returnToKey=20_T22140303181&amp;parent=docview&amp;rand=1433701263731&amp;reloadEntirePage=true" \l "n54" </w:instrText>
      </w:r>
      <w:r w:rsidRPr="00F5539C">
        <w:rPr>
          <w:rFonts w:ascii="Georgia" w:hAnsi="Georgia"/>
          <w:color w:val="000000"/>
          <w:sz w:val="16"/>
          <w:szCs w:val="20"/>
          <w:vertAlign w:val="superscript"/>
        </w:rPr>
        <w:fldChar w:fldCharType="separate"/>
      </w:r>
      <w:proofErr w:type="gramStart"/>
      <w:r w:rsidRPr="00F5539C">
        <w:rPr>
          <w:rFonts w:ascii="Georgia" w:hAnsi="Georgia"/>
          <w:color w:val="004B91"/>
          <w:sz w:val="16"/>
          <w:szCs w:val="16"/>
          <w:vertAlign w:val="superscript"/>
        </w:rPr>
        <w:t>n54</w:t>
      </w:r>
      <w:proofErr w:type="gramEnd"/>
      <w:r w:rsidRPr="00F5539C">
        <w:rPr>
          <w:rFonts w:ascii="Georgia" w:hAnsi="Georgia"/>
          <w:color w:val="000000"/>
          <w:sz w:val="16"/>
          <w:szCs w:val="20"/>
          <w:vertAlign w:val="superscript"/>
        </w:rPr>
        <w:fldChar w:fldCharType="end"/>
      </w:r>
      <w:bookmarkEnd w:id="8"/>
      <w:r w:rsidRPr="00F5539C">
        <w:rPr>
          <w:rFonts w:ascii="Georgia" w:hAnsi="Georgia"/>
          <w:color w:val="000000"/>
          <w:sz w:val="12"/>
          <w:szCs w:val="20"/>
        </w:rPr>
        <w:t>¶</w:t>
      </w:r>
      <w:r w:rsidRPr="00F5539C">
        <w:rPr>
          <w:rFonts w:ascii="Georgia" w:hAnsi="Georgia"/>
          <w:color w:val="000000"/>
          <w:sz w:val="16"/>
          <w:szCs w:val="20"/>
        </w:rPr>
        <w:t xml:space="preserve"> In this volume, Mueller and Stewart claim that "the achievements of [the bulk metadata program] do seem to be decidedly underwhelming," despite acknowledging that in at least four cases, analysis of the metadata contributed to the arrest or locating of known terrorists or facilitators. </w:t>
      </w:r>
      <w:bookmarkStart w:id="9" w:name="r55"/>
      <w:r w:rsidRPr="00F5539C">
        <w:rPr>
          <w:rFonts w:ascii="Georgia" w:hAnsi="Georgia"/>
          <w:color w:val="000000"/>
          <w:sz w:val="16"/>
          <w:szCs w:val="20"/>
          <w:vertAlign w:val="superscript"/>
        </w:rPr>
        <w:fldChar w:fldCharType="begin"/>
      </w:r>
      <w:r w:rsidRPr="00F5539C">
        <w:rPr>
          <w:rFonts w:ascii="Georgia" w:hAnsi="Georgia"/>
          <w:color w:val="000000"/>
          <w:sz w:val="16"/>
          <w:szCs w:val="20"/>
          <w:vertAlign w:val="superscript"/>
        </w:rPr>
        <w:instrText xml:space="preserve"> HYPERLINK "http://www.lexisnexis.com.proxy-remote.galib.uga.edu/lnacui2api/frame.do?tokenKey=rsh-20.540398.3517086172&amp;target=results_DocumentContent&amp;returnToKey=20_T22140303181&amp;parent=docview&amp;rand=1433701263731&amp;reloadEntirePage=true" \l "n55" </w:instrText>
      </w:r>
      <w:r w:rsidRPr="00F5539C">
        <w:rPr>
          <w:rFonts w:ascii="Georgia" w:hAnsi="Georgia"/>
          <w:color w:val="000000"/>
          <w:sz w:val="16"/>
          <w:szCs w:val="20"/>
          <w:vertAlign w:val="superscript"/>
        </w:rPr>
        <w:fldChar w:fldCharType="separate"/>
      </w:r>
      <w:proofErr w:type="gramStart"/>
      <w:r w:rsidRPr="00F5539C">
        <w:rPr>
          <w:rFonts w:ascii="Georgia" w:hAnsi="Georgia"/>
          <w:color w:val="004B91"/>
          <w:sz w:val="16"/>
          <w:szCs w:val="16"/>
          <w:vertAlign w:val="superscript"/>
        </w:rPr>
        <w:t>n55</w:t>
      </w:r>
      <w:proofErr w:type="gramEnd"/>
      <w:r w:rsidRPr="00F5539C">
        <w:rPr>
          <w:rFonts w:ascii="Georgia" w:hAnsi="Georgia"/>
          <w:color w:val="000000"/>
          <w:sz w:val="16"/>
          <w:szCs w:val="20"/>
          <w:vertAlign w:val="superscript"/>
        </w:rPr>
        <w:fldChar w:fldCharType="end"/>
      </w:r>
      <w:bookmarkEnd w:id="9"/>
      <w:r w:rsidRPr="00F5539C">
        <w:rPr>
          <w:rFonts w:ascii="Georgia" w:hAnsi="Georgia"/>
          <w:color w:val="000000"/>
          <w:sz w:val="16"/>
          <w:szCs w:val="20"/>
        </w:rPr>
        <w:t xml:space="preserve"> Their analysis is flawed in the same way as is Judge Leon's and the Privacy and Civil Liberties Board. </w:t>
      </w:r>
      <w:r w:rsidRPr="00F5539C">
        <w:rPr>
          <w:rStyle w:val="StyleBoldUnderline"/>
          <w:rFonts w:ascii="Georgia" w:hAnsi="Georgia"/>
        </w:rPr>
        <w:t xml:space="preserve">The </w:t>
      </w:r>
      <w:r w:rsidRPr="00F5539C">
        <w:rPr>
          <w:rStyle w:val="Emphasis"/>
          <w:rFonts w:ascii="Georgia" w:hAnsi="Georgia"/>
        </w:rPr>
        <w:t>comments made by critics of the program appear to be motivated more by ideology</w:t>
      </w:r>
      <w:r w:rsidRPr="00F5539C">
        <w:rPr>
          <w:rStyle w:val="StyleBoldUnderline"/>
          <w:rFonts w:ascii="Georgia" w:hAnsi="Georgia"/>
        </w:rPr>
        <w:t xml:space="preserve"> than dispassionate assessment of analytical tradecraft. The complexities, technology, and ambiguity of the modern security environment make it unlikely that any single intelligence source or program will provide a "smoking gun" on a national security </w:t>
      </w:r>
      <w:bookmarkStart w:id="10" w:name="PAGE_381_8654"/>
      <w:bookmarkEnd w:id="10"/>
      <w:r w:rsidRPr="00F5539C">
        <w:rPr>
          <w:rStyle w:val="StyleBoldUnderline"/>
          <w:rFonts w:ascii="Georgia" w:hAnsi="Georgia"/>
        </w:rPr>
        <w:t>threat</w:t>
      </w:r>
      <w:r w:rsidRPr="00F5539C">
        <w:rPr>
          <w:rFonts w:ascii="Georgia" w:hAnsi="Georgia"/>
          <w:color w:val="000000"/>
          <w:sz w:val="16"/>
          <w:szCs w:val="20"/>
        </w:rPr>
        <w:t xml:space="preserve">. </w:t>
      </w:r>
      <w:bookmarkStart w:id="11" w:name="r56"/>
      <w:r w:rsidRPr="00F5539C">
        <w:rPr>
          <w:rFonts w:ascii="Georgia" w:hAnsi="Georgia"/>
          <w:color w:val="000000"/>
          <w:sz w:val="16"/>
          <w:szCs w:val="20"/>
          <w:vertAlign w:val="superscript"/>
        </w:rPr>
        <w:fldChar w:fldCharType="begin"/>
      </w:r>
      <w:r w:rsidRPr="00F5539C">
        <w:rPr>
          <w:rFonts w:ascii="Georgia" w:hAnsi="Georgia"/>
          <w:color w:val="000000"/>
          <w:sz w:val="16"/>
          <w:szCs w:val="20"/>
          <w:vertAlign w:val="superscript"/>
        </w:rPr>
        <w:instrText xml:space="preserve"> HYPERLINK "http://www.lexisnexis.com.proxy-remote.galib.uga.edu/lnacui2api/frame.do?tokenKey=rsh-20.540398.3517086172&amp;target=results_DocumentContent&amp;returnToKey=20_T22140303181&amp;parent=docview&amp;rand=1433701263731&amp;reloadEntirePage=true" \l "n56" </w:instrText>
      </w:r>
      <w:r w:rsidRPr="00F5539C">
        <w:rPr>
          <w:rFonts w:ascii="Georgia" w:hAnsi="Georgia"/>
          <w:color w:val="000000"/>
          <w:sz w:val="16"/>
          <w:szCs w:val="20"/>
          <w:vertAlign w:val="superscript"/>
        </w:rPr>
        <w:fldChar w:fldCharType="separate"/>
      </w:r>
      <w:proofErr w:type="gramStart"/>
      <w:r w:rsidRPr="00F5539C">
        <w:rPr>
          <w:rFonts w:ascii="Georgia" w:hAnsi="Georgia"/>
          <w:color w:val="004B91"/>
          <w:sz w:val="16"/>
          <w:szCs w:val="16"/>
          <w:vertAlign w:val="superscript"/>
        </w:rPr>
        <w:t>n56</w:t>
      </w:r>
      <w:proofErr w:type="gramEnd"/>
      <w:r w:rsidRPr="00F5539C">
        <w:rPr>
          <w:rFonts w:ascii="Georgia" w:hAnsi="Georgia"/>
          <w:color w:val="000000"/>
          <w:sz w:val="16"/>
          <w:szCs w:val="20"/>
          <w:vertAlign w:val="superscript"/>
        </w:rPr>
        <w:fldChar w:fldCharType="end"/>
      </w:r>
      <w:bookmarkEnd w:id="11"/>
      <w:r w:rsidRPr="00F5539C">
        <w:rPr>
          <w:rFonts w:ascii="Georgia" w:hAnsi="Georgia"/>
          <w:color w:val="000000"/>
          <w:sz w:val="16"/>
          <w:szCs w:val="20"/>
        </w:rPr>
        <w:t xml:space="preserve"> The Intelligence Community has sharpened its techniques since September 11, 2001 with this new reality in mind.</w:t>
      </w:r>
      <w:r w:rsidRPr="00F5539C">
        <w:rPr>
          <w:rFonts w:ascii="Georgia" w:hAnsi="Georgia"/>
          <w:color w:val="000000"/>
          <w:sz w:val="12"/>
          <w:szCs w:val="20"/>
        </w:rPr>
        <w:t>¶</w:t>
      </w:r>
      <w:r w:rsidRPr="00F5539C">
        <w:rPr>
          <w:rFonts w:ascii="Georgia" w:hAnsi="Georgia"/>
          <w:color w:val="000000"/>
          <w:sz w:val="16"/>
          <w:szCs w:val="20"/>
        </w:rPr>
        <w:t xml:space="preserve"> </w:t>
      </w:r>
      <w:r w:rsidRPr="00F5539C">
        <w:rPr>
          <w:rStyle w:val="StyleBoldUnderline"/>
          <w:rFonts w:ascii="Georgia" w:hAnsi="Georgia"/>
        </w:rPr>
        <w:t xml:space="preserve">The complexity of the international system, incomplete and inconsistent information, and the "inherent limitations of the human mind" are perennial problems for intelligence professionals. </w:t>
      </w:r>
      <w:bookmarkStart w:id="12" w:name="r57"/>
      <w:r w:rsidRPr="00F5539C">
        <w:rPr>
          <w:rStyle w:val="StyleBoldUnderline"/>
          <w:rFonts w:ascii="Georgia" w:hAnsi="Georgia"/>
        </w:rPr>
        <w:fldChar w:fldCharType="begin"/>
      </w:r>
      <w:r w:rsidRPr="00F5539C">
        <w:rPr>
          <w:rStyle w:val="StyleBoldUnderline"/>
          <w:rFonts w:ascii="Georgia" w:hAnsi="Georgia"/>
        </w:rPr>
        <w:instrText xml:space="preserve"> HYPERLINK "http://www.lexisnexis.com.proxy-remote.galib.uga.edu/lnacui2api/frame.do?tokenKey=rsh-20.540398.3517086172&amp;target=results_DocumentContent&amp;returnToKey=20_T22140303181&amp;parent=docview&amp;rand=1433701263731&amp;reloadEntirePage=true" \l "n57" </w:instrText>
      </w:r>
      <w:r w:rsidRPr="00F5539C">
        <w:rPr>
          <w:rStyle w:val="StyleBoldUnderline"/>
          <w:rFonts w:ascii="Georgia" w:hAnsi="Georgia"/>
        </w:rPr>
        <w:fldChar w:fldCharType="separate"/>
      </w:r>
      <w:proofErr w:type="gramStart"/>
      <w:r w:rsidRPr="00F5539C">
        <w:rPr>
          <w:rStyle w:val="StyleBoldUnderline"/>
          <w:rFonts w:ascii="Georgia" w:hAnsi="Georgia"/>
        </w:rPr>
        <w:t>n57</w:t>
      </w:r>
      <w:proofErr w:type="gramEnd"/>
      <w:r w:rsidRPr="00F5539C">
        <w:rPr>
          <w:rStyle w:val="StyleBoldUnderline"/>
          <w:rFonts w:ascii="Georgia" w:hAnsi="Georgia"/>
        </w:rPr>
        <w:fldChar w:fldCharType="end"/>
      </w:r>
      <w:bookmarkEnd w:id="12"/>
      <w:r w:rsidRPr="00F5539C">
        <w:rPr>
          <w:rStyle w:val="StyleBoldUnderline"/>
          <w:rFonts w:ascii="Georgia" w:hAnsi="Georgia"/>
        </w:rPr>
        <w:t xml:space="preserve"> To overcome these realities, the Intelligence Community must apply a dizzying set of analytic techniques and mental discipline to review key assumptions about their operational tasks, validate the quality of the information collected and available to them, identify indicators of actualized threats, and continually strive to anticipate the thinking of those who seek to harm U.S. citizens or the security interests of the United States and our allies. This is no small task and it requires a mosaic of information, to include bulk metadata</w:t>
      </w:r>
      <w:proofErr w:type="gramStart"/>
      <w:r w:rsidRPr="00F5539C">
        <w:rPr>
          <w:rFonts w:ascii="Georgia" w:hAnsi="Georgia"/>
          <w:color w:val="000000"/>
          <w:sz w:val="16"/>
          <w:szCs w:val="20"/>
        </w:rPr>
        <w:t>.</w:t>
      </w:r>
      <w:r w:rsidRPr="00F5539C">
        <w:rPr>
          <w:rFonts w:ascii="Georgia" w:hAnsi="Georgia"/>
          <w:color w:val="000000"/>
          <w:sz w:val="12"/>
          <w:szCs w:val="20"/>
        </w:rPr>
        <w:t>¶</w:t>
      </w:r>
      <w:proofErr w:type="gramEnd"/>
      <w:r w:rsidRPr="00F5539C">
        <w:rPr>
          <w:rFonts w:ascii="Georgia" w:hAnsi="Georgia"/>
          <w:color w:val="000000"/>
          <w:sz w:val="16"/>
          <w:szCs w:val="20"/>
        </w:rPr>
        <w:t xml:space="preserve"> Judge Leon at least acknowledged his unfamiliarity with the complexities of any conversation about bulk metadata collection and analysis. By staying his order to discontinue the program, he concedes that the data may be of critical importance to national security: "[</w:t>
      </w:r>
      <w:proofErr w:type="gramStart"/>
      <w:r w:rsidRPr="00F5539C">
        <w:rPr>
          <w:rFonts w:ascii="Georgia" w:hAnsi="Georgia"/>
          <w:color w:val="000000"/>
          <w:sz w:val="16"/>
          <w:szCs w:val="20"/>
        </w:rPr>
        <w:t>I]n</w:t>
      </w:r>
      <w:proofErr w:type="gramEnd"/>
      <w:r w:rsidRPr="00F5539C">
        <w:rPr>
          <w:rFonts w:ascii="Georgia" w:hAnsi="Georgia"/>
          <w:color w:val="000000"/>
          <w:sz w:val="16"/>
          <w:szCs w:val="20"/>
        </w:rPr>
        <w:t xml:space="preserve"> light of the significant national security interests at stake in this case and the novelty of the constitutional issues, I will stay my order pending appeal." </w:t>
      </w:r>
      <w:bookmarkStart w:id="13" w:name="r58"/>
      <w:r w:rsidRPr="00F5539C">
        <w:rPr>
          <w:rFonts w:ascii="Georgia" w:hAnsi="Georgia"/>
          <w:color w:val="000000"/>
          <w:sz w:val="16"/>
          <w:szCs w:val="20"/>
          <w:vertAlign w:val="superscript"/>
        </w:rPr>
        <w:fldChar w:fldCharType="begin"/>
      </w:r>
      <w:r w:rsidRPr="00F5539C">
        <w:rPr>
          <w:rFonts w:ascii="Georgia" w:hAnsi="Georgia"/>
          <w:color w:val="000000"/>
          <w:sz w:val="16"/>
          <w:szCs w:val="20"/>
          <w:vertAlign w:val="superscript"/>
        </w:rPr>
        <w:instrText xml:space="preserve"> HYPERLINK "http://www.lexisnexis.com.proxy-remote.galib.uga.edu/lnacui2api/frame.do?tokenKey=rsh-20.540398.3517086172&amp;target=results_DocumentContent&amp;returnToKey=20_T22140303181&amp;parent=docview&amp;rand=1433701263731&amp;reloadEntirePage=true" \l "n58" </w:instrText>
      </w:r>
      <w:r w:rsidRPr="00F5539C">
        <w:rPr>
          <w:rFonts w:ascii="Georgia" w:hAnsi="Georgia"/>
          <w:color w:val="000000"/>
          <w:sz w:val="16"/>
          <w:szCs w:val="20"/>
          <w:vertAlign w:val="superscript"/>
        </w:rPr>
        <w:fldChar w:fldCharType="separate"/>
      </w:r>
      <w:r w:rsidRPr="00F5539C">
        <w:rPr>
          <w:rFonts w:ascii="Georgia" w:hAnsi="Georgia"/>
          <w:color w:val="004B91"/>
          <w:sz w:val="16"/>
          <w:szCs w:val="16"/>
          <w:vertAlign w:val="superscript"/>
        </w:rPr>
        <w:t>n58</w:t>
      </w:r>
      <w:r w:rsidRPr="00F5539C">
        <w:rPr>
          <w:rFonts w:ascii="Georgia" w:hAnsi="Georgia"/>
          <w:color w:val="000000"/>
          <w:sz w:val="16"/>
          <w:szCs w:val="20"/>
          <w:vertAlign w:val="superscript"/>
        </w:rPr>
        <w:fldChar w:fldCharType="end"/>
      </w:r>
      <w:bookmarkEnd w:id="13"/>
      <w:r w:rsidRPr="00F5539C">
        <w:rPr>
          <w:rFonts w:ascii="Georgia" w:hAnsi="Georgia"/>
          <w:color w:val="000000"/>
          <w:sz w:val="12"/>
          <w:szCs w:val="20"/>
        </w:rPr>
        <w:t>¶</w:t>
      </w:r>
      <w:r w:rsidRPr="00F5539C">
        <w:rPr>
          <w:rFonts w:ascii="Georgia" w:hAnsi="Georgia"/>
          <w:color w:val="000000"/>
          <w:sz w:val="16"/>
          <w:szCs w:val="20"/>
        </w:rPr>
        <w:t xml:space="preserve"> Examples of the efficacy of the program are provided below, yet the public should keep in mind the unsatisfying fact that intelligence analysis is a laborious process that requires reason and passion. The author concedes that none of these examples provides an irrefutable defense of the accessing of bulk </w:t>
      </w:r>
      <w:r w:rsidRPr="00F5539C">
        <w:rPr>
          <w:rStyle w:val="StyleBoldUnderline"/>
          <w:rFonts w:ascii="Georgia" w:hAnsi="Georgia"/>
        </w:rPr>
        <w:t>metadata</w:t>
      </w:r>
      <w:r w:rsidRPr="00F5539C">
        <w:rPr>
          <w:rFonts w:ascii="Georgia" w:hAnsi="Georgia"/>
          <w:color w:val="000000"/>
          <w:sz w:val="16"/>
          <w:szCs w:val="20"/>
        </w:rPr>
        <w:t xml:space="preserve">. The program </w:t>
      </w:r>
      <w:r w:rsidRPr="00F5539C">
        <w:rPr>
          <w:rStyle w:val="StyleBoldUnderline"/>
          <w:rFonts w:ascii="Georgia" w:hAnsi="Georgia"/>
        </w:rPr>
        <w:t>does</w:t>
      </w:r>
      <w:r w:rsidRPr="00F5539C">
        <w:rPr>
          <w:rFonts w:ascii="Georgia" w:hAnsi="Georgia"/>
          <w:color w:val="000000"/>
          <w:sz w:val="16"/>
          <w:szCs w:val="20"/>
        </w:rPr>
        <w:t xml:space="preserve">, however, </w:t>
      </w:r>
      <w:r w:rsidRPr="00F5539C">
        <w:rPr>
          <w:rStyle w:val="StyleBoldUnderline"/>
          <w:rFonts w:ascii="Georgia" w:hAnsi="Georgia"/>
        </w:rPr>
        <w:t>provide a valuable link in the national security chain</w:t>
      </w:r>
      <w:r w:rsidRPr="00F5539C">
        <w:rPr>
          <w:rFonts w:ascii="Georgia" w:hAnsi="Georgia"/>
          <w:color w:val="000000"/>
          <w:sz w:val="16"/>
          <w:szCs w:val="20"/>
        </w:rPr>
        <w:t>. Although frustrating to the intelligence professionals who devote a large portion of their professional lives to the protection of the security, and civil liberties, of all U.S. citizens the debate is welcome, yet certainly not new.</w:t>
      </w:r>
    </w:p>
    <w:p w14:paraId="63C6DD03" w14:textId="77777777" w:rsidR="00892BDA" w:rsidRPr="00F5539C" w:rsidRDefault="00892BDA" w:rsidP="00892BDA">
      <w:pPr>
        <w:rPr>
          <w:rFonts w:ascii="Georgia" w:hAnsi="Georgia"/>
          <w:color w:val="000000"/>
          <w:sz w:val="16"/>
          <w:szCs w:val="20"/>
        </w:rPr>
      </w:pPr>
    </w:p>
    <w:p w14:paraId="5F19B1F3" w14:textId="77777777" w:rsidR="00892BDA" w:rsidRPr="00F5539C" w:rsidRDefault="00892BDA" w:rsidP="00892BDA">
      <w:pPr>
        <w:pStyle w:val="Heading4"/>
        <w:rPr>
          <w:rStyle w:val="StyleStyleBold12pt"/>
          <w:rFonts w:ascii="Georgia" w:hAnsi="Georgia"/>
          <w:b/>
        </w:rPr>
      </w:pPr>
      <w:r w:rsidRPr="00F5539C">
        <w:rPr>
          <w:rStyle w:val="StyleStyleBold12pt"/>
          <w:rFonts w:ascii="Georgia" w:hAnsi="Georgia"/>
          <w:b/>
        </w:rPr>
        <w:t xml:space="preserve">NSA bulk collection </w:t>
      </w:r>
      <w:r w:rsidRPr="00F5539C">
        <w:rPr>
          <w:rStyle w:val="StyleStyleBold12pt"/>
          <w:rFonts w:ascii="Georgia" w:hAnsi="Georgia"/>
          <w:b/>
          <w:u w:val="single"/>
        </w:rPr>
        <w:t>crucial</w:t>
      </w:r>
      <w:r w:rsidRPr="00F5539C">
        <w:rPr>
          <w:rStyle w:val="StyleStyleBold12pt"/>
          <w:rFonts w:ascii="Georgia" w:hAnsi="Georgia"/>
          <w:b/>
        </w:rPr>
        <w:t xml:space="preserve"> to counter-terror</w:t>
      </w:r>
    </w:p>
    <w:p w14:paraId="77CCACC3" w14:textId="77777777" w:rsidR="00892BDA" w:rsidRPr="00F5539C" w:rsidRDefault="00892BDA" w:rsidP="00892BDA">
      <w:pPr>
        <w:rPr>
          <w:rFonts w:ascii="Georgia" w:hAnsi="Georgia"/>
        </w:rPr>
      </w:pPr>
      <w:r w:rsidRPr="00F5539C">
        <w:rPr>
          <w:rStyle w:val="StyleStyleBold12pt"/>
          <w:rFonts w:ascii="Georgia" w:hAnsi="Georgia"/>
        </w:rPr>
        <w:t>McCall ’15</w:t>
      </w:r>
      <w:r w:rsidRPr="00F5539C">
        <w:rPr>
          <w:rFonts w:ascii="Georgia" w:hAnsi="Georgia"/>
        </w:rPr>
        <w:t xml:space="preserve"> [</w:t>
      </w:r>
      <w:hyperlink r:id="rId23" w:tooltip="Posts by Alexander McCall" w:history="1">
        <w:r w:rsidRPr="00F5539C">
          <w:rPr>
            <w:rFonts w:ascii="Georgia" w:hAnsi="Georgia"/>
          </w:rPr>
          <w:t>ALEXANDER MCCALL</w:t>
        </w:r>
      </w:hyperlink>
      <w:r w:rsidRPr="00F5539C">
        <w:rPr>
          <w:rFonts w:ascii="Georgia" w:hAnsi="Georgia"/>
        </w:rPr>
        <w:t>, Indiana Public Media, June 1, 2015, Indiana Politicians Aren’t Happy About Patriot Act Expiring, http://indianapublicmedia.org/news/indianas-senators-patriot-act-82874/]</w:t>
      </w:r>
    </w:p>
    <w:p w14:paraId="020CADDA" w14:textId="77777777" w:rsidR="00892BDA" w:rsidRPr="00F5539C" w:rsidRDefault="00892BDA" w:rsidP="00892BDA">
      <w:pPr>
        <w:rPr>
          <w:rFonts w:ascii="Georgia" w:hAnsi="Georgia"/>
          <w:sz w:val="16"/>
        </w:rPr>
      </w:pPr>
      <w:r w:rsidRPr="00F5539C">
        <w:rPr>
          <w:rFonts w:ascii="Georgia" w:hAnsi="Georgia"/>
          <w:sz w:val="16"/>
        </w:rPr>
        <w:t xml:space="preserve">In the debate over the Patriot Act, which, in part, allows </w:t>
      </w:r>
      <w:r w:rsidRPr="00F5539C">
        <w:rPr>
          <w:rStyle w:val="StyleBoldUnderline"/>
          <w:rFonts w:ascii="Georgia" w:hAnsi="Georgia"/>
        </w:rPr>
        <w:t>the National Security Agency’s bulk collection</w:t>
      </w:r>
      <w:r w:rsidRPr="00F5539C">
        <w:rPr>
          <w:rFonts w:ascii="Georgia" w:hAnsi="Georgia"/>
          <w:sz w:val="16"/>
        </w:rPr>
        <w:t xml:space="preserve"> of Americans’ phone records and temporarily expired last night, Indiana’s Senators are </w:t>
      </w:r>
      <w:r w:rsidRPr="00F5539C">
        <w:rPr>
          <w:rStyle w:val="StyleBoldUnderline"/>
          <w:rFonts w:ascii="Georgia" w:hAnsi="Georgia"/>
        </w:rPr>
        <w:t>seeking for it to be re-instated</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w:t>
      </w:r>
      <w:hyperlink r:id="rId24" w:history="1">
        <w:r w:rsidRPr="00F5539C">
          <w:rPr>
            <w:rFonts w:ascii="Georgia" w:hAnsi="Georgia"/>
            <w:sz w:val="16"/>
          </w:rPr>
          <w:t>Three provisions of the Patriot Act lapsed</w:t>
        </w:r>
      </w:hyperlink>
      <w:r w:rsidRPr="00F5539C">
        <w:rPr>
          <w:rFonts w:ascii="Georgia" w:hAnsi="Georgia"/>
          <w:sz w:val="16"/>
        </w:rPr>
        <w:t xml:space="preserve"> after a midnight deadline Sunday, at least temporarily.</w:t>
      </w:r>
      <w:r w:rsidRPr="00F5539C">
        <w:rPr>
          <w:rFonts w:ascii="Georgia" w:hAnsi="Georgia"/>
          <w:sz w:val="12"/>
        </w:rPr>
        <w:t>¶</w:t>
      </w:r>
      <w:r w:rsidRPr="00F5539C">
        <w:rPr>
          <w:rFonts w:ascii="Georgia" w:hAnsi="Georgia"/>
          <w:sz w:val="16"/>
        </w:rPr>
        <w:t xml:space="preserve"> One of those three provisions, Section 215, accommodates </w:t>
      </w:r>
      <w:r w:rsidRPr="00F5539C">
        <w:rPr>
          <w:rStyle w:val="StyleBoldUnderline"/>
          <w:rFonts w:ascii="Georgia" w:hAnsi="Georgia"/>
        </w:rPr>
        <w:t>the NSA collection of phone records</w:t>
      </w:r>
      <w:r w:rsidRPr="00F5539C">
        <w:rPr>
          <w:rFonts w:ascii="Georgia" w:hAnsi="Georgia"/>
          <w:sz w:val="16"/>
        </w:rPr>
        <w:t xml:space="preserve"> – a collection that has come under fire since former military contractor Edward Snowden revealed the collection program nearly two years ago.</w:t>
      </w:r>
      <w:r w:rsidRPr="00F5539C">
        <w:rPr>
          <w:rFonts w:ascii="Georgia" w:hAnsi="Georgia"/>
          <w:sz w:val="12"/>
        </w:rPr>
        <w:t>¶</w:t>
      </w:r>
      <w:r w:rsidRPr="00F5539C">
        <w:rPr>
          <w:rFonts w:ascii="Georgia" w:hAnsi="Georgia"/>
          <w:sz w:val="16"/>
        </w:rPr>
        <w:t xml:space="preserve"> In the days leading up to the provisions’ expiration, Sen. Rand Paul, R-Ky., called that bulk collection “illegal.”</w:t>
      </w:r>
      <w:r w:rsidRPr="00F5539C">
        <w:rPr>
          <w:rFonts w:ascii="Georgia" w:hAnsi="Georgia"/>
          <w:sz w:val="12"/>
        </w:rPr>
        <w:t>¶</w:t>
      </w:r>
      <w:r w:rsidRPr="00F5539C">
        <w:rPr>
          <w:rFonts w:ascii="Georgia" w:hAnsi="Georgia"/>
          <w:sz w:val="16"/>
        </w:rPr>
        <w:t xml:space="preserve"> But in </w:t>
      </w:r>
      <w:hyperlink r:id="rId25" w:history="1">
        <w:r w:rsidRPr="00F5539C">
          <w:rPr>
            <w:rFonts w:ascii="Georgia" w:hAnsi="Georgia"/>
            <w:sz w:val="16"/>
          </w:rPr>
          <w:t>a recent opinion published in Goshen News</w:t>
        </w:r>
      </w:hyperlink>
      <w:r w:rsidRPr="00F5539C">
        <w:rPr>
          <w:rFonts w:ascii="Georgia" w:hAnsi="Georgia"/>
          <w:sz w:val="16"/>
        </w:rPr>
        <w:t xml:space="preserve">, Indiana Republican Sen. Dan Coats argued those </w:t>
      </w:r>
      <w:r w:rsidRPr="00F5539C">
        <w:rPr>
          <w:rStyle w:val="StyleBoldUnderline"/>
          <w:rFonts w:ascii="Georgia" w:hAnsi="Georgia"/>
        </w:rPr>
        <w:t>provisions were “valuable</w:t>
      </w:r>
      <w:r w:rsidRPr="00F5539C">
        <w:rPr>
          <w:rFonts w:ascii="Georgia" w:hAnsi="Georgia"/>
          <w:sz w:val="16"/>
        </w:rPr>
        <w:t>.” Coats has been part of the Republican faction pushing for the provisions’ renewal</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w:t>
      </w:r>
      <w:r w:rsidRPr="00F5539C">
        <w:rPr>
          <w:rStyle w:val="StyleBoldUnderline"/>
          <w:rFonts w:ascii="Georgia" w:hAnsi="Georgia"/>
        </w:rPr>
        <w:t>I certainly understand concerns</w:t>
      </w:r>
      <w:r w:rsidRPr="00F5539C">
        <w:rPr>
          <w:rFonts w:ascii="Georgia" w:hAnsi="Georgia"/>
          <w:sz w:val="16"/>
        </w:rPr>
        <w:t xml:space="preserve"> about the possibility that this program could be used to breach personal privacy and civil liberties, which are important to all Americans and protected by the Constitution,” Coats said in the piece. “</w:t>
      </w:r>
      <w:r w:rsidRPr="00F5539C">
        <w:rPr>
          <w:rStyle w:val="StyleBoldUnderline"/>
          <w:rFonts w:ascii="Georgia" w:hAnsi="Georgia"/>
        </w:rPr>
        <w:t>But to date, there is no evidence to support accusations of abuse or unlawful spying on American citizens under this program</w:t>
      </w:r>
      <w:r w:rsidRPr="00F5539C">
        <w:rPr>
          <w:rFonts w:ascii="Georgia" w:hAnsi="Georgia"/>
          <w:sz w:val="16"/>
        </w:rPr>
        <w:t>.”</w:t>
      </w:r>
      <w:r w:rsidRPr="00F5539C">
        <w:rPr>
          <w:rFonts w:ascii="Georgia" w:hAnsi="Georgia"/>
          <w:sz w:val="12"/>
        </w:rPr>
        <w:t>¶</w:t>
      </w:r>
      <w:r w:rsidRPr="00F5539C">
        <w:rPr>
          <w:rFonts w:ascii="Georgia" w:hAnsi="Georgia"/>
          <w:sz w:val="16"/>
        </w:rPr>
        <w:t xml:space="preserve"> Coats has expressed concerns about </w:t>
      </w:r>
      <w:r w:rsidRPr="00F5539C">
        <w:rPr>
          <w:rStyle w:val="Emphasis"/>
          <w:rFonts w:ascii="Georgia" w:hAnsi="Georgia"/>
        </w:rPr>
        <w:t>implementing a replacement program, adding that he’s worried it would make U.S. counter-terrorism efforts less effective</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w:t>
      </w:r>
      <w:r w:rsidRPr="00F5539C">
        <w:rPr>
          <w:rStyle w:val="Emphasis"/>
          <w:rFonts w:ascii="Georgia" w:hAnsi="Georgia"/>
        </w:rPr>
        <w:t>It puts Americans at risk</w:t>
      </w:r>
      <w:r w:rsidRPr="00F5539C">
        <w:rPr>
          <w:rFonts w:ascii="Georgia" w:hAnsi="Georgia"/>
          <w:sz w:val="16"/>
        </w:rPr>
        <w:t xml:space="preserve">,” </w:t>
      </w:r>
      <w:hyperlink r:id="rId26" w:history="1">
        <w:r w:rsidRPr="00F5539C">
          <w:rPr>
            <w:rFonts w:ascii="Georgia" w:hAnsi="Georgia"/>
            <w:sz w:val="16"/>
          </w:rPr>
          <w:t>Coats said in an interview with Fox59</w:t>
        </w:r>
      </w:hyperlink>
      <w:r w:rsidRPr="00F5539C">
        <w:rPr>
          <w:rFonts w:ascii="Georgia" w:hAnsi="Georgia"/>
          <w:sz w:val="16"/>
        </w:rPr>
        <w:t>.</w:t>
      </w:r>
      <w:r w:rsidRPr="00F5539C">
        <w:rPr>
          <w:rFonts w:ascii="Georgia" w:hAnsi="Georgia"/>
          <w:sz w:val="12"/>
        </w:rPr>
        <w:t>¶</w:t>
      </w:r>
      <w:r w:rsidRPr="00F5539C">
        <w:rPr>
          <w:rFonts w:ascii="Georgia" w:hAnsi="Georgia"/>
          <w:sz w:val="16"/>
        </w:rPr>
        <w:t xml:space="preserve"> And Sen. Coats’ Democratic counterpart, Indiana Sen. Joe Donnelly, says he’s on the same page.</w:t>
      </w:r>
      <w:r w:rsidRPr="00F5539C">
        <w:rPr>
          <w:rFonts w:ascii="Georgia" w:hAnsi="Georgia"/>
          <w:sz w:val="12"/>
        </w:rPr>
        <w:t>¶</w:t>
      </w:r>
      <w:r w:rsidRPr="00F5539C">
        <w:rPr>
          <w:rFonts w:ascii="Georgia" w:hAnsi="Georgia"/>
          <w:sz w:val="16"/>
        </w:rPr>
        <w:t xml:space="preserve"> “</w:t>
      </w:r>
      <w:r w:rsidRPr="00F5539C">
        <w:rPr>
          <w:rStyle w:val="StyleBoldUnderline"/>
          <w:rFonts w:ascii="Georgia" w:hAnsi="Georgia"/>
        </w:rPr>
        <w:t>At a time when ISIS is causing so much havoc in the Middle East and at the same time trying to stir up lone wolf attacks right here in our own country, to leave the country without the ability to do surveillance even for a minute is extremely dangerous</w:t>
      </w:r>
      <w:r w:rsidRPr="00F5539C">
        <w:rPr>
          <w:rFonts w:ascii="Georgia" w:hAnsi="Georgia"/>
          <w:sz w:val="16"/>
        </w:rPr>
        <w:t>,” Donnelly told Fox59.</w:t>
      </w:r>
    </w:p>
    <w:p w14:paraId="3B764529" w14:textId="77777777" w:rsidR="00892BDA" w:rsidRPr="00F5539C" w:rsidRDefault="00892BDA" w:rsidP="00892BDA">
      <w:pPr>
        <w:rPr>
          <w:rFonts w:ascii="Georgia" w:hAnsi="Georgia"/>
        </w:rPr>
      </w:pPr>
    </w:p>
    <w:p w14:paraId="4347FBE1" w14:textId="77777777" w:rsidR="00892BDA" w:rsidRPr="00F5539C" w:rsidRDefault="00892BDA" w:rsidP="00892BDA">
      <w:pPr>
        <w:pStyle w:val="Heading4"/>
        <w:rPr>
          <w:rFonts w:ascii="Georgia" w:hAnsi="Georgia"/>
        </w:rPr>
      </w:pPr>
      <w:r w:rsidRPr="00F5539C">
        <w:rPr>
          <w:rFonts w:ascii="Georgia" w:hAnsi="Georgia"/>
        </w:rPr>
        <w:t>Domestic Surveillance is key to ensure access to information in counter-terror efforts</w:t>
      </w:r>
    </w:p>
    <w:p w14:paraId="3B96CA3E" w14:textId="77777777" w:rsidR="00892BDA" w:rsidRPr="00F5539C" w:rsidRDefault="00892BDA" w:rsidP="00892BDA">
      <w:pPr>
        <w:rPr>
          <w:rStyle w:val="StyleStyleBold12pt"/>
          <w:rFonts w:ascii="Georgia" w:hAnsi="Georgia"/>
        </w:rPr>
      </w:pPr>
      <w:r w:rsidRPr="00F5539C">
        <w:rPr>
          <w:rStyle w:val="StyleStyleBold12pt"/>
          <w:rFonts w:ascii="Georgia" w:hAnsi="Georgia"/>
        </w:rPr>
        <w:t>Alexander 13</w:t>
      </w:r>
    </w:p>
    <w:p w14:paraId="22D98EC2" w14:textId="77777777" w:rsidR="00892BDA" w:rsidRPr="00F5539C" w:rsidRDefault="00892BDA" w:rsidP="00892BDA">
      <w:pPr>
        <w:rPr>
          <w:rFonts w:ascii="Georgia" w:hAnsi="Georgia"/>
        </w:rPr>
      </w:pPr>
      <w:r w:rsidRPr="00F5539C">
        <w:rPr>
          <w:rFonts w:ascii="Georgia" w:hAnsi="Georgia"/>
        </w:rPr>
        <w:t>Gen. Keith Alexander, Keynote Address, 7-2013, Federal News Service</w:t>
      </w:r>
    </w:p>
    <w:p w14:paraId="0F4660FA" w14:textId="77777777" w:rsidR="00892BDA" w:rsidRPr="00F5539C" w:rsidRDefault="00892BDA" w:rsidP="00892BDA">
      <w:pPr>
        <w:rPr>
          <w:rFonts w:ascii="Georgia" w:hAnsi="Georgia"/>
        </w:rPr>
      </w:pPr>
      <w:r w:rsidRPr="00F5539C">
        <w:rPr>
          <w:rFonts w:ascii="Georgia" w:hAnsi="Georgia"/>
        </w:rPr>
        <w:t>Washington, D.C., https://www.nsa.gov/public_info/_files/speeches_testimonies/transcript_of_gen_alexanders_black_hat_speech_31_july_2013.pdf</w:t>
      </w:r>
    </w:p>
    <w:p w14:paraId="1A0308A6" w14:textId="77777777" w:rsidR="00892BDA" w:rsidRPr="00F5539C" w:rsidRDefault="00892BDA" w:rsidP="00892BDA">
      <w:pPr>
        <w:rPr>
          <w:rFonts w:ascii="Georgia" w:hAnsi="Georgia"/>
        </w:rPr>
      </w:pPr>
      <w:r w:rsidRPr="00F5539C">
        <w:rPr>
          <w:rStyle w:val="StyleBoldUnderline"/>
          <w:rFonts w:ascii="Georgia" w:hAnsi="Georgia"/>
        </w:rPr>
        <w:t>The intelligence community</w:t>
      </w:r>
      <w:r w:rsidRPr="00F5539C">
        <w:rPr>
          <w:rFonts w:ascii="Georgia" w:hAnsi="Georgia"/>
        </w:rPr>
        <w:t xml:space="preserve">, according to the 9/11 </w:t>
      </w:r>
      <w:proofErr w:type="gramStart"/>
      <w:r w:rsidRPr="00F5539C">
        <w:rPr>
          <w:rFonts w:ascii="Georgia" w:hAnsi="Georgia"/>
        </w:rPr>
        <w:t>commission</w:t>
      </w:r>
      <w:proofErr w:type="gramEnd"/>
      <w:r w:rsidRPr="00F5539C">
        <w:rPr>
          <w:rFonts w:ascii="Georgia" w:hAnsi="Georgia"/>
        </w:rPr>
        <w:t xml:space="preserve">, </w:t>
      </w:r>
      <w:r w:rsidRPr="00F5539C">
        <w:rPr>
          <w:rStyle w:val="StyleBoldUnderline"/>
          <w:rFonts w:ascii="Georgia" w:hAnsi="Georgia"/>
        </w:rPr>
        <w:t>failed to connect the dots</w:t>
      </w:r>
      <w:r w:rsidRPr="00F5539C">
        <w:rPr>
          <w:rFonts w:ascii="Georgia" w:hAnsi="Georgia"/>
        </w:rPr>
        <w:t xml:space="preserve">. What do I mean by that? What do I mean by failed to connect the dots? </w:t>
      </w:r>
      <w:r w:rsidRPr="00F5539C">
        <w:rPr>
          <w:rStyle w:val="StyleBoldUnderline"/>
          <w:rFonts w:ascii="Georgia" w:hAnsi="Georgia"/>
        </w:rPr>
        <w:t>We had intercepts¶ of one of the 9/11 hijackers, Mihdhar, from Yemen</w:t>
      </w:r>
      <w:r w:rsidRPr="00F5539C">
        <w:rPr>
          <w:rFonts w:ascii="Georgia" w:hAnsi="Georgia"/>
        </w:rPr>
        <w:t xml:space="preserve">. </w:t>
      </w:r>
      <w:r w:rsidRPr="00F5539C">
        <w:rPr>
          <w:rStyle w:val="StyleBoldUnderline"/>
          <w:rFonts w:ascii="Georgia" w:hAnsi="Georgia"/>
        </w:rPr>
        <w:t>We didn’t know because we didn’t have the¶ tools and the capabilities to see that he was actually in California.</w:t>
      </w:r>
      <w:r w:rsidRPr="00F5539C">
        <w:rPr>
          <w:rFonts w:ascii="Georgia" w:hAnsi="Georgia"/>
        </w:rPr>
        <w:t xml:space="preserve"> We couldn’t provide the right</w:t>
      </w:r>
      <w:r w:rsidRPr="00F5539C">
        <w:rPr>
          <w:rFonts w:ascii="Georgia" w:hAnsi="Georgia"/>
          <w:sz w:val="12"/>
        </w:rPr>
        <w:t xml:space="preserve">¶ </w:t>
      </w:r>
      <w:r w:rsidRPr="00F5539C">
        <w:rPr>
          <w:rFonts w:ascii="Georgia" w:hAnsi="Georgia"/>
        </w:rPr>
        <w:t>tip or information that connected that foreign dot to a domestic plot. The intelligence community</w:t>
      </w:r>
      <w:r w:rsidRPr="00F5539C">
        <w:rPr>
          <w:rFonts w:ascii="Georgia" w:hAnsi="Georgia"/>
          <w:sz w:val="12"/>
        </w:rPr>
        <w:t xml:space="preserve">¶ </w:t>
      </w:r>
      <w:r w:rsidRPr="00F5539C">
        <w:rPr>
          <w:rFonts w:ascii="Georgia" w:hAnsi="Georgia"/>
        </w:rPr>
        <w:t xml:space="preserve">failed to connect those dots. And </w:t>
      </w:r>
      <w:r w:rsidRPr="00F5539C">
        <w:rPr>
          <w:rStyle w:val="StyleBoldUnderline"/>
          <w:rFonts w:ascii="Georgia" w:hAnsi="Georgia"/>
        </w:rPr>
        <w:t>now what we’re doing is putting into existence these programs</w:t>
      </w:r>
      <w:proofErr w:type="gramStart"/>
      <w:r w:rsidRPr="00F5539C">
        <w:rPr>
          <w:rFonts w:ascii="Georgia" w:hAnsi="Georgia"/>
        </w:rPr>
        <w:t>.</w:t>
      </w:r>
      <w:r w:rsidRPr="00F5539C">
        <w:rPr>
          <w:rFonts w:ascii="Georgia" w:hAnsi="Georgia"/>
          <w:sz w:val="12"/>
        </w:rPr>
        <w:t>¶</w:t>
      </w:r>
      <w:proofErr w:type="gramEnd"/>
      <w:r w:rsidRPr="00F5539C">
        <w:rPr>
          <w:rFonts w:ascii="Georgia" w:hAnsi="Georgia"/>
          <w:sz w:val="12"/>
        </w:rPr>
        <w:t xml:space="preserve"> </w:t>
      </w:r>
      <w:r w:rsidRPr="00F5539C">
        <w:rPr>
          <w:rFonts w:ascii="Georgia" w:hAnsi="Georgia"/>
        </w:rPr>
        <w:t>But I think, in order to understand – so how do we actually use these programs? From</w:t>
      </w:r>
      <w:r w:rsidRPr="00F5539C">
        <w:rPr>
          <w:rFonts w:ascii="Georgia" w:hAnsi="Georgia"/>
          <w:sz w:val="12"/>
        </w:rPr>
        <w:t xml:space="preserve">¶ </w:t>
      </w:r>
      <w:r w:rsidRPr="00F5539C">
        <w:rPr>
          <w:rFonts w:ascii="Georgia" w:hAnsi="Georgia"/>
        </w:rPr>
        <w:t>my perspective, it’s important to first understand the people at the National Security Agency</w:t>
      </w:r>
      <w:proofErr w:type="gramStart"/>
      <w:r w:rsidRPr="00F5539C">
        <w:rPr>
          <w:rFonts w:ascii="Georgia" w:hAnsi="Georgia"/>
        </w:rPr>
        <w:t>,</w:t>
      </w:r>
      <w:r w:rsidRPr="00F5539C">
        <w:rPr>
          <w:rFonts w:ascii="Georgia" w:hAnsi="Georgia"/>
          <w:sz w:val="12"/>
        </w:rPr>
        <w:t>¶</w:t>
      </w:r>
      <w:proofErr w:type="gramEnd"/>
      <w:r w:rsidRPr="00F5539C">
        <w:rPr>
          <w:rFonts w:ascii="Georgia" w:hAnsi="Georgia"/>
          <w:sz w:val="12"/>
        </w:rPr>
        <w:t xml:space="preserve"> </w:t>
      </w:r>
      <w:r w:rsidRPr="00F5539C">
        <w:rPr>
          <w:rFonts w:ascii="Georgia" w:hAnsi="Georgia"/>
        </w:rPr>
        <w:t>what they do and how they do it. So from my perspective, the best first thing is to step back and</w:t>
      </w:r>
      <w:r w:rsidRPr="00F5539C">
        <w:rPr>
          <w:rFonts w:ascii="Georgia" w:hAnsi="Georgia"/>
          <w:sz w:val="12"/>
        </w:rPr>
        <w:t xml:space="preserve">¶ </w:t>
      </w:r>
      <w:r w:rsidRPr="00F5539C">
        <w:rPr>
          <w:rFonts w:ascii="Georgia" w:hAnsi="Georgia"/>
        </w:rPr>
        <w:t>say</w:t>
      </w:r>
      <w:proofErr w:type="gramStart"/>
      <w:r w:rsidRPr="00F5539C">
        <w:rPr>
          <w:rFonts w:ascii="Georgia" w:hAnsi="Georgia"/>
        </w:rPr>
        <w:t>,</w:t>
      </w:r>
      <w:proofErr w:type="gramEnd"/>
      <w:r w:rsidRPr="00F5539C">
        <w:rPr>
          <w:rFonts w:ascii="Georgia" w:hAnsi="Georgia"/>
        </w:rPr>
        <w:t xml:space="preserve"> what did they do during this time period? What are they doing</w:t>
      </w:r>
      <w:proofErr w:type="gramStart"/>
      <w:r w:rsidRPr="00F5539C">
        <w:rPr>
          <w:rFonts w:ascii="Georgia" w:hAnsi="Georgia"/>
        </w:rPr>
        <w:t>?</w:t>
      </w:r>
      <w:r w:rsidRPr="00F5539C">
        <w:rPr>
          <w:rFonts w:ascii="Georgia" w:hAnsi="Georgia"/>
          <w:sz w:val="12"/>
        </w:rPr>
        <w:t>¶</w:t>
      </w:r>
      <w:proofErr w:type="gramEnd"/>
      <w:r w:rsidRPr="00F5539C">
        <w:rPr>
          <w:rFonts w:ascii="Georgia" w:hAnsi="Georgia"/>
          <w:sz w:val="12"/>
        </w:rPr>
        <w:t xml:space="preserve"> </w:t>
      </w:r>
      <w:r w:rsidRPr="00F5539C">
        <w:rPr>
          <w:rFonts w:ascii="Georgia" w:hAnsi="Georgia"/>
        </w:rPr>
        <w:t xml:space="preserve">And so </w:t>
      </w:r>
      <w:r w:rsidRPr="00F5539C">
        <w:rPr>
          <w:rStyle w:val="StyleBoldUnderline"/>
          <w:rFonts w:ascii="Georgia" w:hAnsi="Georgia"/>
        </w:rPr>
        <w:t>our job is defending this country, saving lives, supporting our troops in combat.¶ And when you think about our soldiers, sailors, airmen and Marine that were in Iraq and in¶ Afghanistan, it is our responsibility, along with the rest of the intelligence community, to provide¶ the information that they need to survive, to go after the enemy</w:t>
      </w:r>
      <w:r w:rsidRPr="00F5539C">
        <w:rPr>
          <w:rFonts w:ascii="Georgia" w:hAnsi="Georgia"/>
        </w:rPr>
        <w:t>.</w:t>
      </w:r>
    </w:p>
    <w:p w14:paraId="1663DBC6" w14:textId="77777777" w:rsidR="0053785A" w:rsidRPr="00F5539C" w:rsidRDefault="0053785A" w:rsidP="0053785A">
      <w:pPr>
        <w:pStyle w:val="Heading4"/>
        <w:rPr>
          <w:rFonts w:ascii="Georgia" w:hAnsi="Georgia"/>
        </w:rPr>
      </w:pPr>
      <w:r w:rsidRPr="00F5539C">
        <w:rPr>
          <w:rFonts w:ascii="Georgia" w:hAnsi="Georgia"/>
        </w:rPr>
        <w:t>Even altering metadata policy would eviscerate counterterrorism efforts</w:t>
      </w:r>
    </w:p>
    <w:p w14:paraId="0FF2FA53" w14:textId="77777777" w:rsidR="0053785A" w:rsidRPr="00F5539C" w:rsidRDefault="0053785A" w:rsidP="0053785A">
      <w:pPr>
        <w:rPr>
          <w:rFonts w:ascii="Georgia" w:hAnsi="Georgia"/>
          <w:sz w:val="14"/>
        </w:rPr>
      </w:pPr>
      <w:r w:rsidRPr="00F5539C">
        <w:rPr>
          <w:rFonts w:ascii="Georgia" w:hAnsi="Georgia"/>
          <w:b/>
        </w:rPr>
        <w:t>Wiser 15</w:t>
      </w:r>
      <w:r w:rsidRPr="00F5539C">
        <w:rPr>
          <w:rFonts w:ascii="Georgia" w:hAnsi="Georgia"/>
        </w:rPr>
        <w:t xml:space="preserve"> </w:t>
      </w:r>
      <w:r w:rsidRPr="00F5539C">
        <w:rPr>
          <w:rFonts w:ascii="Georgia" w:hAnsi="Georgia"/>
          <w:sz w:val="14"/>
        </w:rPr>
        <w:t>– Daniel Wiser is a staff writer for the Washington Free Beacon. “U.S. Surveillance Programs Could Expire, Despite Terror Threat” http://freebeacon.com/national-security/u-s-surveillance-programs-could-expire-despite-terror-threat/</w:t>
      </w:r>
    </w:p>
    <w:p w14:paraId="7779E8E3" w14:textId="77777777" w:rsidR="0053785A" w:rsidRPr="00F5539C" w:rsidRDefault="0053785A" w:rsidP="0053785A">
      <w:pPr>
        <w:rPr>
          <w:rFonts w:ascii="Georgia" w:hAnsi="Georgia"/>
          <w:sz w:val="10"/>
        </w:rPr>
      </w:pPr>
      <w:r w:rsidRPr="00F5539C">
        <w:rPr>
          <w:rFonts w:ascii="Georgia" w:hAnsi="Georgia"/>
          <w:sz w:val="10"/>
        </w:rPr>
        <w:t xml:space="preserve">The </w:t>
      </w:r>
      <w:r w:rsidRPr="00F5539C">
        <w:rPr>
          <w:rStyle w:val="StyleBoldUnderline"/>
          <w:rFonts w:ascii="Georgia" w:hAnsi="Georgia"/>
        </w:rPr>
        <w:t xml:space="preserve">decreased authorities for counterterrorism agents would come as the FBI is reportedly </w:t>
      </w:r>
      <w:r w:rsidRPr="00F5539C">
        <w:fldChar w:fldCharType="begin"/>
      </w:r>
      <w:r w:rsidRPr="00F5539C">
        <w:rPr>
          <w:rFonts w:ascii="Georgia" w:hAnsi="Georgia"/>
        </w:rPr>
        <w:instrText xml:space="preserve"> HYPERLINK "http://www.cnn.com/2015/05/28/politics/fbi-isis-local-law-enforcement/" \t "_blank" </w:instrText>
      </w:r>
      <w:r w:rsidRPr="00F5539C">
        <w:fldChar w:fldCharType="separate"/>
      </w:r>
      <w:r w:rsidRPr="00F5539C">
        <w:rPr>
          <w:rStyle w:val="StyleBoldUnderline"/>
          <w:rFonts w:ascii="Georgia" w:hAnsi="Georgia"/>
        </w:rPr>
        <w:t>scrambling to cope</w:t>
      </w:r>
      <w:r w:rsidRPr="00F5539C">
        <w:rPr>
          <w:rStyle w:val="StyleBoldUnderline"/>
          <w:rFonts w:ascii="Georgia" w:hAnsi="Georgia"/>
        </w:rPr>
        <w:fldChar w:fldCharType="end"/>
      </w:r>
      <w:r w:rsidRPr="00F5539C">
        <w:rPr>
          <w:rStyle w:val="StyleBoldUnderline"/>
          <w:rFonts w:ascii="Georgia" w:hAnsi="Georgia"/>
        </w:rPr>
        <w:t xml:space="preserve"> with </w:t>
      </w:r>
      <w:r w:rsidRPr="00F5539C">
        <w:rPr>
          <w:rStyle w:val="Emphasis"/>
          <w:rFonts w:ascii="Georgia" w:hAnsi="Georgia"/>
        </w:rPr>
        <w:t>a proliferation</w:t>
      </w:r>
      <w:r w:rsidRPr="00F5539C">
        <w:rPr>
          <w:rStyle w:val="StyleBoldUnderline"/>
          <w:rFonts w:ascii="Georgia" w:hAnsi="Georgia"/>
        </w:rPr>
        <w:t xml:space="preserve"> of terror suspects inspired by the Islamic State (IS). </w:t>
      </w:r>
      <w:r w:rsidRPr="00F5539C">
        <w:rPr>
          <w:rFonts w:ascii="Georgia" w:hAnsi="Georgia"/>
          <w:sz w:val="10"/>
        </w:rPr>
        <w:t xml:space="preserve">Two IS sympathizers—including one who was monitored by the FBI—were killed by police in Garland, Texas, earlier this month before they could attack a Prophet Muhammad cartoon contest. James Comey, director of the FBI, said at a press conference on Wednesday that </w:t>
      </w:r>
      <w:r w:rsidRPr="00F5539C">
        <w:rPr>
          <w:rStyle w:val="StyleBoldUnderline"/>
          <w:rFonts w:ascii="Georgia" w:hAnsi="Georgia"/>
        </w:rPr>
        <w:t>terror suspects are increasingly using “encrypted platforms” to evade</w:t>
      </w:r>
      <w:r w:rsidRPr="00F5539C">
        <w:rPr>
          <w:rFonts w:ascii="Georgia" w:hAnsi="Georgia"/>
          <w:sz w:val="10"/>
        </w:rPr>
        <w:t xml:space="preserve"> U.S. </w:t>
      </w:r>
      <w:r w:rsidRPr="00F5539C">
        <w:rPr>
          <w:rStyle w:val="StyleBoldUnderline"/>
          <w:rFonts w:ascii="Georgia" w:hAnsi="Georgia"/>
        </w:rPr>
        <w:t>surveillance</w:t>
      </w:r>
      <w:r w:rsidRPr="00F5539C">
        <w:rPr>
          <w:rFonts w:ascii="Georgia" w:hAnsi="Georgia"/>
          <w:sz w:val="10"/>
        </w:rPr>
        <w:t xml:space="preserve">. “I can’t stand here with any high confidence when I confront the world that is increasingly dark to me and tell you that I’ve got it all covered,” he said. “We are working very, very hard on it but </w:t>
      </w:r>
      <w:r w:rsidRPr="00F5539C">
        <w:rPr>
          <w:rStyle w:val="StyleBoldUnderline"/>
          <w:rFonts w:ascii="Georgia" w:hAnsi="Georgia"/>
        </w:rPr>
        <w:t>it is an enormous task.</w:t>
      </w:r>
      <w:r w:rsidRPr="00F5539C">
        <w:rPr>
          <w:rFonts w:ascii="Georgia" w:hAnsi="Georgia"/>
          <w:sz w:val="10"/>
        </w:rPr>
        <w:t xml:space="preserve">” </w:t>
      </w:r>
      <w:r w:rsidRPr="00F5539C">
        <w:rPr>
          <w:rStyle w:val="StyleBoldUnderline"/>
          <w:rFonts w:ascii="Georgia" w:hAnsi="Georgia"/>
        </w:rPr>
        <w:t>The</w:t>
      </w:r>
      <w:r w:rsidRPr="00F5539C">
        <w:rPr>
          <w:rFonts w:ascii="Georgia" w:hAnsi="Georgia"/>
          <w:sz w:val="10"/>
        </w:rPr>
        <w:t xml:space="preserve"> House-passed USA </w:t>
      </w:r>
      <w:r w:rsidRPr="00F5539C">
        <w:rPr>
          <w:rStyle w:val="StyleBoldUnderline"/>
          <w:rFonts w:ascii="Georgia" w:hAnsi="Georgia"/>
        </w:rPr>
        <w:t>Freedom Act</w:t>
      </w:r>
      <w:r w:rsidRPr="00F5539C">
        <w:rPr>
          <w:rFonts w:ascii="Georgia" w:hAnsi="Georgia"/>
          <w:sz w:val="10"/>
        </w:rPr>
        <w:t>—which has the backing of the Obama administration and would transfer metadata storage from the government to telephone companies—</w:t>
      </w:r>
      <w:r w:rsidRPr="00F5539C">
        <w:rPr>
          <w:rStyle w:val="StyleBoldUnderline"/>
          <w:rFonts w:ascii="Georgia" w:hAnsi="Georgia"/>
        </w:rPr>
        <w:t>appears to have the best chance of passage</w:t>
      </w:r>
      <w:r w:rsidRPr="00F5539C">
        <w:rPr>
          <w:rFonts w:ascii="Georgia" w:hAnsi="Georgia"/>
          <w:sz w:val="10"/>
        </w:rPr>
        <w:t xml:space="preserve"> before the deadline. But </w:t>
      </w:r>
      <w:r w:rsidRPr="00F5539C">
        <w:rPr>
          <w:rStyle w:val="StyleBoldUnderline"/>
          <w:rFonts w:ascii="Georgia" w:hAnsi="Georgia"/>
        </w:rPr>
        <w:t>it is not without critics</w:t>
      </w:r>
      <w:r w:rsidRPr="00F5539C">
        <w:rPr>
          <w:rFonts w:ascii="Georgia" w:hAnsi="Georgia"/>
          <w:sz w:val="10"/>
        </w:rPr>
        <w:t xml:space="preserve">. Sen. Richard Burr (R., N.C.), chairman of the Senate Intelligence Committee, </w:t>
      </w:r>
      <w:hyperlink r:id="rId27" w:history="1">
        <w:r w:rsidRPr="00F5539C">
          <w:rPr>
            <w:rStyle w:val="Hyperlink"/>
            <w:rFonts w:ascii="Georgia" w:hAnsi="Georgia"/>
            <w:sz w:val="10"/>
          </w:rPr>
          <w:t>said</w:t>
        </w:r>
      </w:hyperlink>
      <w:r w:rsidRPr="00F5539C">
        <w:rPr>
          <w:rFonts w:ascii="Georgia" w:hAnsi="Georgia"/>
          <w:sz w:val="10"/>
        </w:rPr>
        <w:t xml:space="preserve"> earlier this month that the House bill provided “illusory protection” because it did not require telecommunications companies to retain data. </w:t>
      </w:r>
      <w:r w:rsidRPr="00F5539C">
        <w:rPr>
          <w:rStyle w:val="StyleBoldUnderline"/>
          <w:rFonts w:ascii="Georgia" w:hAnsi="Georgia"/>
        </w:rPr>
        <w:t xml:space="preserve">He has since introduced a bill that </w:t>
      </w:r>
      <w:r w:rsidRPr="00F5539C">
        <w:rPr>
          <w:rStyle w:val="Emphasis"/>
          <w:rFonts w:ascii="Georgia" w:hAnsi="Georgia"/>
        </w:rPr>
        <w:t>would gradually shift</w:t>
      </w:r>
      <w:r w:rsidRPr="00F5539C">
        <w:rPr>
          <w:rStyle w:val="StyleBoldUnderline"/>
          <w:rFonts w:ascii="Georgia" w:hAnsi="Georgia"/>
        </w:rPr>
        <w:t xml:space="preserve"> the storage of metadata to corporations but require them to inform the government before they alter their data retention policies</w:t>
      </w:r>
      <w:r w:rsidRPr="00F5539C">
        <w:rPr>
          <w:rFonts w:ascii="Georgia" w:hAnsi="Georgia"/>
          <w:sz w:val="10"/>
        </w:rPr>
        <w:t xml:space="preserve">. Sen. Dan Coats (R., Ind.), another member of the Senate Intelligence Committee, </w:t>
      </w:r>
      <w:r w:rsidRPr="00F5539C">
        <w:fldChar w:fldCharType="begin"/>
      </w:r>
      <w:r w:rsidRPr="00F5539C">
        <w:rPr>
          <w:rFonts w:ascii="Georgia" w:hAnsi="Georgia"/>
        </w:rPr>
        <w:instrText xml:space="preserve"> HYPERLINK "http://www.usnews.com/debate-club/should-congress-end-the-nsas-massive-phone-data-collection-program/a-valuable-counterterrorism-capability" \t "_blank" </w:instrText>
      </w:r>
      <w:r w:rsidRPr="00F5539C">
        <w:fldChar w:fldCharType="separate"/>
      </w:r>
      <w:r w:rsidRPr="00F5539C">
        <w:rPr>
          <w:rStyle w:val="Hyperlink"/>
          <w:rFonts w:ascii="Georgia" w:hAnsi="Georgia"/>
          <w:sz w:val="10"/>
        </w:rPr>
        <w:t>wrote</w:t>
      </w:r>
      <w:r w:rsidRPr="00F5539C">
        <w:rPr>
          <w:rStyle w:val="Hyperlink"/>
          <w:rFonts w:ascii="Georgia" w:hAnsi="Georgia"/>
          <w:sz w:val="10"/>
        </w:rPr>
        <w:fldChar w:fldCharType="end"/>
      </w:r>
      <w:r w:rsidRPr="00F5539C">
        <w:rPr>
          <w:rFonts w:ascii="Georgia" w:hAnsi="Georgia"/>
          <w:sz w:val="10"/>
        </w:rPr>
        <w:t xml:space="preserve"> in a recent op-ed that t</w:t>
      </w:r>
      <w:r w:rsidRPr="00F5539C">
        <w:rPr>
          <w:rStyle w:val="StyleBoldUnderline"/>
          <w:rFonts w:ascii="Georgia" w:hAnsi="Georgia"/>
        </w:rPr>
        <w:t xml:space="preserve">he transfer of data to phone companies “would require an expansive regulatory system” and </w:t>
      </w:r>
      <w:r w:rsidRPr="00F5539C">
        <w:rPr>
          <w:rStyle w:val="Emphasis"/>
          <w:rFonts w:ascii="Georgia" w:hAnsi="Georgia"/>
        </w:rPr>
        <w:t>might be “operationally useless</w:t>
      </w:r>
      <w:r w:rsidRPr="00F5539C">
        <w:rPr>
          <w:rStyle w:val="StyleBoldUnderline"/>
          <w:rFonts w:ascii="Georgia" w:hAnsi="Georgia"/>
        </w:rPr>
        <w:t xml:space="preserve">.” “I am deeply concerned that </w:t>
      </w:r>
      <w:r w:rsidRPr="00F5539C">
        <w:rPr>
          <w:rStyle w:val="Emphasis"/>
          <w:rFonts w:ascii="Georgia" w:hAnsi="Georgia"/>
        </w:rPr>
        <w:t>ending the current program would render our counterterrorism tools less agile and unreliable</w:t>
      </w:r>
      <w:r w:rsidRPr="00F5539C">
        <w:rPr>
          <w:rStyle w:val="StyleBoldUnderline"/>
          <w:rFonts w:ascii="Georgia" w:hAnsi="Georgia"/>
        </w:rPr>
        <w:t>,</w:t>
      </w:r>
      <w:r w:rsidRPr="00F5539C">
        <w:rPr>
          <w:rFonts w:ascii="Georgia" w:hAnsi="Georgia"/>
          <w:sz w:val="10"/>
        </w:rPr>
        <w:t>” he said. “</w:t>
      </w:r>
      <w:r w:rsidRPr="00F5539C">
        <w:rPr>
          <w:rStyle w:val="StyleBoldUnderline"/>
          <w:rFonts w:ascii="Georgia" w:hAnsi="Georgia"/>
        </w:rPr>
        <w:t>The remaining capability would be less responsive, if not operationally useless.</w:t>
      </w:r>
      <w:r w:rsidRPr="00F5539C">
        <w:rPr>
          <w:rFonts w:ascii="Georgia" w:hAnsi="Georgia"/>
          <w:sz w:val="10"/>
        </w:rPr>
        <w:t>” The Patriot Act fight is likely to last right until the deadline, as proponents of the surveillance programs try to corral supporters during a congressional recess. “It’s all very up in the air right now,” said one Senate aide tracking the debate.</w:t>
      </w:r>
    </w:p>
    <w:p w14:paraId="1AE84926" w14:textId="77777777" w:rsidR="0053785A" w:rsidRPr="00F5539C" w:rsidRDefault="0053785A" w:rsidP="0053785A">
      <w:pPr>
        <w:pStyle w:val="Heading4"/>
        <w:rPr>
          <w:rFonts w:ascii="Georgia" w:hAnsi="Georgia"/>
        </w:rPr>
      </w:pPr>
      <w:r w:rsidRPr="00F5539C">
        <w:rPr>
          <w:rFonts w:ascii="Georgia" w:hAnsi="Georgia"/>
        </w:rPr>
        <w:t xml:space="preserve">Terrorists are paying attention to metadata collection – if it stops they’ll exploit holes </w:t>
      </w:r>
    </w:p>
    <w:p w14:paraId="5C4AF3DF" w14:textId="77777777" w:rsidR="0053785A" w:rsidRPr="00F5539C" w:rsidRDefault="0053785A" w:rsidP="0053785A">
      <w:pPr>
        <w:rPr>
          <w:rFonts w:ascii="Georgia" w:hAnsi="Georgia"/>
          <w:sz w:val="14"/>
        </w:rPr>
      </w:pPr>
      <w:r w:rsidRPr="00F5539C">
        <w:rPr>
          <w:rFonts w:ascii="Georgia" w:hAnsi="Georgia"/>
          <w:b/>
        </w:rPr>
        <w:t>Newsmax 15</w:t>
      </w:r>
      <w:r w:rsidRPr="00F5539C">
        <w:rPr>
          <w:rFonts w:ascii="Georgia" w:hAnsi="Georgia"/>
        </w:rPr>
        <w:t xml:space="preserve"> </w:t>
      </w:r>
      <w:r w:rsidRPr="00F5539C">
        <w:rPr>
          <w:rFonts w:ascii="Georgia" w:hAnsi="Georgia"/>
          <w:sz w:val="14"/>
        </w:rPr>
        <w:t>– Citing CIA Chief John Brennan “CIA Chief: Ending NSA Spying Would Boost Terror Threat” http://www.newsmax.com/Newsfront/john-brennan-patriot-act-terrorism/2015/05/31/id/647804/</w:t>
      </w:r>
    </w:p>
    <w:p w14:paraId="530588F4" w14:textId="427A8D46" w:rsidR="0053785A" w:rsidRPr="00F5539C" w:rsidRDefault="0053785A" w:rsidP="0053785A">
      <w:pPr>
        <w:rPr>
          <w:rFonts w:ascii="Georgia" w:hAnsi="Georgia"/>
        </w:rPr>
      </w:pPr>
      <w:r w:rsidRPr="00F5539C">
        <w:rPr>
          <w:rFonts w:ascii="Georgia" w:hAnsi="Georgia"/>
          <w:sz w:val="12"/>
        </w:rPr>
        <w:t xml:space="preserve">CIA chief John Brennan warned Sunday that </w:t>
      </w:r>
      <w:r w:rsidRPr="00F5539C">
        <w:rPr>
          <w:rStyle w:val="StyleBoldUnderline"/>
          <w:rFonts w:ascii="Georgia" w:hAnsi="Georgia"/>
        </w:rPr>
        <w:t>allowing vital surveillance programs to expire could increase terror threats</w:t>
      </w:r>
      <w:r w:rsidRPr="00F5539C">
        <w:rPr>
          <w:rFonts w:ascii="Georgia" w:hAnsi="Georgia"/>
          <w:sz w:val="12"/>
        </w:rPr>
        <w:t>, as the US Senate convened for a crunch debate on whether to renew the controversial provisions.</w:t>
      </w:r>
      <w:r w:rsidRPr="00F5539C">
        <w:rPr>
          <w:rStyle w:val="StyleBoldUnderline"/>
          <w:rFonts w:ascii="Georgia" w:hAnsi="Georgia"/>
        </w:rPr>
        <w:t xml:space="preserve"> </w:t>
      </w:r>
      <w:r w:rsidRPr="00F5539C">
        <w:rPr>
          <w:rFonts w:ascii="Georgia" w:hAnsi="Georgia"/>
          <w:sz w:val="12"/>
        </w:rPr>
        <w:t xml:space="preserve">With key counterterrorism programs set to expire at midnight Sunday, the top intelligence official made a final pitch to senators, arguing that </w:t>
      </w:r>
      <w:r w:rsidRPr="00F5539C">
        <w:rPr>
          <w:rStyle w:val="StyleBoldUnderline"/>
          <w:rFonts w:ascii="Georgia" w:hAnsi="Georgia"/>
        </w:rPr>
        <w:t>the bulk data collection of telephone records of millions of Americans unconnected to terrorism has not abused civil liberties and</w:t>
      </w:r>
      <w:r w:rsidRPr="00F5539C">
        <w:rPr>
          <w:rFonts w:ascii="Georgia" w:hAnsi="Georgia"/>
          <w:sz w:val="12"/>
        </w:rPr>
        <w:t xml:space="preserve"> only </w:t>
      </w:r>
      <w:r w:rsidRPr="00F5539C">
        <w:rPr>
          <w:rStyle w:val="StyleBoldUnderline"/>
          <w:rFonts w:ascii="Georgia" w:hAnsi="Georgia"/>
        </w:rPr>
        <w:t>serves to safeguard citizens</w:t>
      </w:r>
      <w:r w:rsidRPr="00F5539C">
        <w:rPr>
          <w:rFonts w:ascii="Georgia" w:hAnsi="Georgia"/>
          <w:sz w:val="12"/>
        </w:rPr>
        <w:t>. "</w:t>
      </w:r>
      <w:r w:rsidRPr="00F5539C">
        <w:rPr>
          <w:rStyle w:val="StyleBoldUnderline"/>
          <w:rFonts w:ascii="Georgia" w:hAnsi="Georgia"/>
        </w:rPr>
        <w:t>This is something that we can't afford</w:t>
      </w:r>
      <w:r w:rsidRPr="00F5539C">
        <w:rPr>
          <w:rFonts w:ascii="Georgia" w:hAnsi="Georgia"/>
          <w:sz w:val="12"/>
        </w:rPr>
        <w:t xml:space="preserve"> to do right now," Brennan said of allowing the expiration of counterterrorism provisions, which "sunset" at the end of May 31. "Because </w:t>
      </w:r>
      <w:r w:rsidRPr="00F5539C">
        <w:rPr>
          <w:rStyle w:val="StyleBoldUnderline"/>
          <w:rFonts w:ascii="Georgia" w:hAnsi="Georgia"/>
        </w:rPr>
        <w:t>if you look at the horrific terrorist attacks and violence being perpetrated around the globe, we need to keep our country safe,</w:t>
      </w:r>
      <w:r w:rsidRPr="00F5539C">
        <w:rPr>
          <w:rFonts w:ascii="Georgia" w:hAnsi="Georgia"/>
          <w:sz w:val="12"/>
        </w:rPr>
        <w:t xml:space="preserve"> and our oceans are not keeping us safe the way they did century ago," he said CBS' "Face the Nation" talk show. Brennan added that </w:t>
      </w:r>
      <w:r w:rsidRPr="00F5539C">
        <w:rPr>
          <w:rStyle w:val="StyleBoldUnderline"/>
          <w:rFonts w:ascii="Georgia" w:hAnsi="Georgia"/>
        </w:rPr>
        <w:t xml:space="preserve">groups like Islamic State </w:t>
      </w:r>
      <w:r w:rsidRPr="00F5539C">
        <w:rPr>
          <w:rStyle w:val="Emphasis"/>
          <w:rFonts w:ascii="Georgia" w:hAnsi="Georgia"/>
        </w:rPr>
        <w:t>have followed the developments</w:t>
      </w:r>
      <w:r w:rsidRPr="00F5539C">
        <w:rPr>
          <w:rStyle w:val="StyleBoldUnderline"/>
          <w:rFonts w:ascii="Georgia" w:hAnsi="Georgia"/>
        </w:rPr>
        <w:t xml:space="preserve"> "very carefully" and </w:t>
      </w:r>
      <w:r w:rsidRPr="00F5539C">
        <w:rPr>
          <w:rStyle w:val="Emphasis"/>
          <w:rFonts w:ascii="Georgia" w:hAnsi="Georgia"/>
        </w:rPr>
        <w:t>are "looking for the seams to operate</w:t>
      </w:r>
      <w:r w:rsidRPr="00F5539C">
        <w:rPr>
          <w:rFonts w:ascii="Georgia" w:hAnsi="Georgia"/>
          <w:sz w:val="12"/>
        </w:rPr>
        <w:t>." The House has already passed a reform bill, the USA Freedom Act, that would end the telephone data dragnet by the National Security Agency and require a court order for the NSA to access specific records from the vast data base retained by telecommunications companies. If no action is taken by the Senate Sunday, authorities will be forced to shut down the bulk collection program and two other provisions, which allow roving wiretaps of terror suspects who change their mobile phone numbers and the tracking of lone-wolf suspects. Senator Rand Paul, a Republican 2016 presidential candidate adamantly opposed to reauthorizing the surveillance, is threatening to delay votes on the reform bill or an extension of the original USA Patriot Act. That would force the counterterrorism provisions to lapse until at least Wednesday. Former NSA chief Michael Hayden, who is also a former CIA director, equated such a temporary lapse as "giving up threads" in a broader protective fabric. "It may not make a difference for a while. Then again, it might," he told CNN's State of the Union. "Over the longer term, I'm willing to wager, it will indeed make a difference."</w:t>
      </w:r>
    </w:p>
    <w:p w14:paraId="016F9A21" w14:textId="77777777" w:rsidR="00892BDA" w:rsidRPr="00F5539C" w:rsidRDefault="00892BDA" w:rsidP="00892BDA">
      <w:pPr>
        <w:pStyle w:val="Heading4"/>
        <w:rPr>
          <w:rFonts w:ascii="Georgia" w:hAnsi="Georgia"/>
        </w:rPr>
      </w:pPr>
      <w:r w:rsidRPr="00F5539C">
        <w:rPr>
          <w:rFonts w:ascii="Georgia" w:hAnsi="Georgia"/>
        </w:rPr>
        <w:t xml:space="preserve">Restrictions on tools used for domestic surveillance disrupts the most important counter-terror tools. </w:t>
      </w:r>
    </w:p>
    <w:p w14:paraId="3178A4F4" w14:textId="77777777" w:rsidR="00892BDA" w:rsidRPr="00F5539C" w:rsidRDefault="00892BDA" w:rsidP="00892BDA">
      <w:pPr>
        <w:rPr>
          <w:rStyle w:val="StyleStyleBold12pt"/>
          <w:rFonts w:ascii="Georgia" w:hAnsi="Georgia"/>
        </w:rPr>
      </w:pPr>
      <w:r w:rsidRPr="00F5539C">
        <w:rPr>
          <w:rStyle w:val="StyleStyleBold12pt"/>
          <w:rFonts w:ascii="Georgia" w:hAnsi="Georgia"/>
        </w:rPr>
        <w:t>Alexander 13</w:t>
      </w:r>
    </w:p>
    <w:p w14:paraId="7C5CEA9F" w14:textId="77777777" w:rsidR="00892BDA" w:rsidRPr="00F5539C" w:rsidRDefault="00892BDA" w:rsidP="00892BDA">
      <w:pPr>
        <w:rPr>
          <w:rFonts w:ascii="Georgia" w:hAnsi="Georgia"/>
        </w:rPr>
      </w:pPr>
      <w:r w:rsidRPr="00F5539C">
        <w:rPr>
          <w:rFonts w:ascii="Georgia" w:hAnsi="Georgia"/>
        </w:rPr>
        <w:t>Jenny Jiang, Transcript: Testimony of NSA Director Gen. Keith Alexander before the House Intelligence Committee on June 18, 2013, What The Folly http://www.whatthefolly.com/2013/06/19/transcript-testimony-of-nsa-director-gen-keith-alexander-before-the-house-intelligence-committee-on-june-18-2013/</w:t>
      </w:r>
    </w:p>
    <w:p w14:paraId="13A1D422" w14:textId="77777777" w:rsidR="00892BDA" w:rsidRPr="00F5539C" w:rsidRDefault="00892BDA" w:rsidP="00892BDA">
      <w:pPr>
        <w:rPr>
          <w:rFonts w:ascii="Georgia" w:hAnsi="Georgia"/>
          <w:sz w:val="16"/>
        </w:rPr>
      </w:pPr>
      <w:r w:rsidRPr="00F5539C">
        <w:rPr>
          <w:rStyle w:val="StyleBoldUnderline"/>
          <w:rFonts w:ascii="Georgia" w:hAnsi="Georgia"/>
        </w:rPr>
        <w:t>The events of Sept. 11, 2001 occurred in part because of a failure on the part of our</w:t>
      </w:r>
      <w:r w:rsidRPr="00F5539C">
        <w:rPr>
          <w:rStyle w:val="StyleBoldUnderline"/>
          <w:rFonts w:ascii="Georgia" w:hAnsi="Georgia"/>
          <w:sz w:val="12"/>
          <w:u w:val="none"/>
        </w:rPr>
        <w:t>¶</w:t>
      </w:r>
      <w:r w:rsidRPr="00F5539C">
        <w:rPr>
          <w:rStyle w:val="StyleBoldUnderline"/>
          <w:rFonts w:ascii="Georgia" w:hAnsi="Georgia"/>
        </w:rPr>
        <w:t xml:space="preserve"> government</w:t>
      </w:r>
      <w:r w:rsidRPr="00F5539C">
        <w:rPr>
          <w:rFonts w:ascii="Georgia" w:hAnsi="Georgia"/>
          <w:sz w:val="16"/>
        </w:rPr>
        <w:t xml:space="preserve"> to connect those dots</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Some of those dots were in the United States. </w:t>
      </w:r>
      <w:r w:rsidRPr="00F5539C">
        <w:rPr>
          <w:rStyle w:val="StyleBoldUnderline"/>
          <w:rFonts w:ascii="Georgia" w:hAnsi="Georgia"/>
        </w:rPr>
        <w:t>The intelligence community was not able to</w:t>
      </w:r>
      <w:r w:rsidRPr="00F5539C">
        <w:rPr>
          <w:rStyle w:val="StyleBoldUnderline"/>
          <w:rFonts w:ascii="Georgia" w:hAnsi="Georgia"/>
          <w:sz w:val="12"/>
          <w:u w:val="none"/>
        </w:rPr>
        <w:t>¶</w:t>
      </w:r>
      <w:r w:rsidRPr="00F5539C">
        <w:rPr>
          <w:rStyle w:val="StyleBoldUnderline"/>
          <w:rFonts w:ascii="Georgia" w:hAnsi="Georgia"/>
        </w:rPr>
        <w:t xml:space="preserve"> connect those domestic dots - phone calls between operatives in the U.S. and Al Qaeda</w:t>
      </w:r>
      <w:r w:rsidRPr="00F5539C">
        <w:rPr>
          <w:rStyle w:val="StyleBoldUnderline"/>
          <w:rFonts w:ascii="Georgia" w:hAnsi="Georgia"/>
          <w:sz w:val="12"/>
          <w:u w:val="none"/>
        </w:rPr>
        <w:t>¶</w:t>
      </w:r>
      <w:r w:rsidRPr="00F5539C">
        <w:rPr>
          <w:rStyle w:val="StyleBoldUnderline"/>
          <w:rFonts w:ascii="Georgia" w:hAnsi="Georgia"/>
        </w:rPr>
        <w:t xml:space="preserve"> terrorists overseas</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Following the 9/11 Commission, we investigated the intelligence community's failure to</w:t>
      </w:r>
      <w:r w:rsidRPr="00F5539C">
        <w:rPr>
          <w:rFonts w:ascii="Georgia" w:hAnsi="Georgia"/>
          <w:sz w:val="12"/>
        </w:rPr>
        <w:t>¶</w:t>
      </w:r>
      <w:r w:rsidRPr="00F5539C">
        <w:rPr>
          <w:rFonts w:ascii="Georgia" w:hAnsi="Georgia"/>
          <w:sz w:val="16"/>
        </w:rPr>
        <w:t xml:space="preserve"> detect 9/1 1. </w:t>
      </w:r>
      <w:r w:rsidRPr="00F5539C">
        <w:rPr>
          <w:rStyle w:val="StyleBoldUnderline"/>
          <w:rFonts w:ascii="Georgia" w:hAnsi="Georgia"/>
        </w:rPr>
        <w:t>Congress passed the Patriot Act</w:t>
      </w:r>
      <w:proofErr w:type="gramStart"/>
      <w:r w:rsidRPr="00F5539C">
        <w:rPr>
          <w:rStyle w:val="StyleBoldUnderline"/>
          <w:rFonts w:ascii="Georgia" w:hAnsi="Georgia"/>
        </w:rPr>
        <w:t>.</w:t>
      </w:r>
      <w:r w:rsidRPr="00F5539C">
        <w:rPr>
          <w:rStyle w:val="StyleBoldUnderline"/>
          <w:rFonts w:ascii="Georgia" w:hAnsi="Georgia"/>
          <w:sz w:val="12"/>
          <w:u w:val="none"/>
        </w:rPr>
        <w:t>¶</w:t>
      </w:r>
      <w:proofErr w:type="gramEnd"/>
      <w:r w:rsidRPr="00F5539C">
        <w:rPr>
          <w:rStyle w:val="StyleBoldUnderline"/>
          <w:rFonts w:ascii="Georgia" w:hAnsi="Georgia"/>
        </w:rPr>
        <w:t xml:space="preserve"> Section 215 of that act, as it has been interpreted and applied, helps the government</w:t>
      </w:r>
      <w:r w:rsidRPr="00F5539C">
        <w:rPr>
          <w:rStyle w:val="StyleBoldUnderline"/>
          <w:rFonts w:ascii="Georgia" w:hAnsi="Georgia"/>
          <w:sz w:val="12"/>
          <w:u w:val="none"/>
        </w:rPr>
        <w:t>¶</w:t>
      </w:r>
      <w:r w:rsidRPr="00F5539C">
        <w:rPr>
          <w:rStyle w:val="StyleBoldUnderline"/>
          <w:rFonts w:ascii="Georgia" w:hAnsi="Georgia"/>
        </w:rPr>
        <w:t xml:space="preserve"> close that gap by enabling the detection of telephone contacts between terrorists</w:t>
      </w:r>
      <w:r w:rsidRPr="00F5539C">
        <w:rPr>
          <w:rStyle w:val="StyleBoldUnderline"/>
          <w:rFonts w:ascii="Georgia" w:hAnsi="Georgia"/>
          <w:sz w:val="12"/>
          <w:u w:val="none"/>
        </w:rPr>
        <w:t>¶</w:t>
      </w:r>
      <w:r w:rsidRPr="00F5539C">
        <w:rPr>
          <w:rStyle w:val="StyleBoldUnderline"/>
          <w:rFonts w:ascii="Georgia" w:hAnsi="Georgia"/>
        </w:rPr>
        <w:t xml:space="preserve"> overseas and operatives within the United States</w:t>
      </w:r>
      <w:r w:rsidRPr="00F5539C">
        <w:rPr>
          <w:rFonts w:ascii="Georgia" w:hAnsi="Georgia"/>
          <w:sz w:val="16"/>
        </w:rPr>
        <w:t>.</w:t>
      </w:r>
      <w:r w:rsidRPr="00F5539C">
        <w:rPr>
          <w:rFonts w:ascii="Georgia" w:hAnsi="Georgia"/>
          <w:sz w:val="12"/>
        </w:rPr>
        <w:t>¶</w:t>
      </w:r>
      <w:r w:rsidRPr="00F5539C">
        <w:rPr>
          <w:rFonts w:ascii="Georgia" w:hAnsi="Georgia"/>
          <w:sz w:val="16"/>
        </w:rPr>
        <w:t xml:space="preserve"> As Director [Robert] </w:t>
      </w:r>
      <w:r w:rsidRPr="00F5539C">
        <w:rPr>
          <w:rStyle w:val="StyleBoldUnderline"/>
          <w:rFonts w:ascii="Georgia" w:hAnsi="Georgia"/>
        </w:rPr>
        <w:t>Mueller emphasized</w:t>
      </w:r>
      <w:r w:rsidRPr="00F5539C">
        <w:rPr>
          <w:rFonts w:ascii="Georgia" w:hAnsi="Georgia"/>
          <w:sz w:val="16"/>
        </w:rPr>
        <w:t xml:space="preserve"> last week during his testimony to the Judiciary</w:t>
      </w:r>
      <w:r w:rsidRPr="00F5539C">
        <w:rPr>
          <w:rFonts w:ascii="Georgia" w:hAnsi="Georgia"/>
          <w:sz w:val="12"/>
        </w:rPr>
        <w:t>¶</w:t>
      </w:r>
      <w:r w:rsidRPr="00F5539C">
        <w:rPr>
          <w:rFonts w:ascii="Georgia" w:hAnsi="Georgia"/>
          <w:sz w:val="16"/>
        </w:rPr>
        <w:t xml:space="preserve"> Committee, </w:t>
      </w:r>
      <w:r w:rsidRPr="00F5539C">
        <w:rPr>
          <w:rStyle w:val="StyleBoldUnderline"/>
          <w:rFonts w:ascii="Georgia" w:hAnsi="Georgia"/>
        </w:rPr>
        <w:t xml:space="preserve">if we have had Section 215 in place prior to 9/11. </w:t>
      </w:r>
      <w:proofErr w:type="gramStart"/>
      <w:r w:rsidRPr="00F5539C">
        <w:rPr>
          <w:rStyle w:val="StyleBoldUnderline"/>
          <w:rFonts w:ascii="Georgia" w:hAnsi="Georgia"/>
        </w:rPr>
        <w:t>we</w:t>
      </w:r>
      <w:proofErr w:type="gramEnd"/>
      <w:r w:rsidRPr="00F5539C">
        <w:rPr>
          <w:rStyle w:val="StyleBoldUnderline"/>
          <w:rFonts w:ascii="Georgia" w:hAnsi="Georgia"/>
        </w:rPr>
        <w:t xml:space="preserve"> may have known that</w:t>
      </w:r>
      <w:r w:rsidRPr="00F5539C">
        <w:rPr>
          <w:rStyle w:val="StyleBoldUnderline"/>
          <w:rFonts w:ascii="Georgia" w:hAnsi="Georgia"/>
          <w:sz w:val="12"/>
          <w:u w:val="none"/>
        </w:rPr>
        <w:t>¶</w:t>
      </w:r>
      <w:r w:rsidRPr="00F5539C">
        <w:rPr>
          <w:rStyle w:val="StyleBoldUnderline"/>
          <w:rFonts w:ascii="Georgia" w:hAnsi="Georgia"/>
        </w:rPr>
        <w:t xml:space="preserve"> the 9/11 hiiacker</w:t>
      </w:r>
      <w:r w:rsidRPr="00F5539C">
        <w:rPr>
          <w:rFonts w:ascii="Georgia" w:hAnsi="Georgia"/>
          <w:sz w:val="16"/>
        </w:rPr>
        <w:t xml:space="preserve"> - [Khalid] </w:t>
      </w:r>
      <w:r w:rsidRPr="00F5539C">
        <w:rPr>
          <w:rStyle w:val="StyleBoldUnderline"/>
          <w:rFonts w:ascii="Georgia" w:hAnsi="Georgia"/>
        </w:rPr>
        <w:t>Mihdhar - was located in San Diego and communicating with</w:t>
      </w:r>
      <w:r w:rsidRPr="00F5539C">
        <w:rPr>
          <w:rStyle w:val="StyleBoldUnderline"/>
          <w:rFonts w:ascii="Georgia" w:hAnsi="Georgia"/>
          <w:sz w:val="12"/>
          <w:u w:val="none"/>
        </w:rPr>
        <w:t>¶</w:t>
      </w:r>
      <w:r w:rsidRPr="00F5539C">
        <w:rPr>
          <w:rStyle w:val="StyleBoldUnderline"/>
          <w:rFonts w:ascii="Georgia" w:hAnsi="Georgia"/>
        </w:rPr>
        <w:t xml:space="preserve"> a known Al Oaeda safe house in Yemen</w:t>
      </w:r>
      <w:r w:rsidRPr="00F5539C">
        <w:rPr>
          <w:rFonts w:ascii="Georgia" w:hAnsi="Georgia"/>
          <w:sz w:val="16"/>
        </w:rPr>
        <w:t>.</w:t>
      </w:r>
      <w:r w:rsidRPr="00F5539C">
        <w:rPr>
          <w:rFonts w:ascii="Georgia" w:hAnsi="Georgia"/>
          <w:sz w:val="12"/>
        </w:rPr>
        <w:t>¶</w:t>
      </w:r>
      <w:r w:rsidRPr="00F5539C">
        <w:rPr>
          <w:rFonts w:ascii="Georgia" w:hAnsi="Georgia"/>
          <w:sz w:val="16"/>
        </w:rPr>
        <w:t xml:space="preserve"> </w:t>
      </w:r>
      <w:r w:rsidRPr="00F5539C">
        <w:rPr>
          <w:rStyle w:val="StyleBoldUnderline"/>
          <w:rFonts w:ascii="Georgia" w:hAnsi="Georgia"/>
        </w:rPr>
        <w:t>In recent years, these programs</w:t>
      </w:r>
      <w:r w:rsidRPr="00F5539C">
        <w:rPr>
          <w:rFonts w:ascii="Georgia" w:hAnsi="Georgia"/>
          <w:sz w:val="16"/>
        </w:rPr>
        <w:t xml:space="preserve">. </w:t>
      </w:r>
      <w:proofErr w:type="gramStart"/>
      <w:r w:rsidRPr="00F5539C">
        <w:rPr>
          <w:rFonts w:ascii="Georgia" w:hAnsi="Georgia"/>
          <w:sz w:val="16"/>
        </w:rPr>
        <w:t>together</w:t>
      </w:r>
      <w:proofErr w:type="gramEnd"/>
      <w:r w:rsidRPr="00F5539C">
        <w:rPr>
          <w:rFonts w:ascii="Georgia" w:hAnsi="Georgia"/>
          <w:sz w:val="16"/>
        </w:rPr>
        <w:t xml:space="preserve"> with other intelligence, </w:t>
      </w:r>
      <w:r w:rsidRPr="00F5539C">
        <w:rPr>
          <w:rStyle w:val="StyleBoldUnderline"/>
          <w:rFonts w:ascii="Georgia" w:hAnsi="Georgia"/>
        </w:rPr>
        <w:t>have protected the U.S.</w:t>
      </w:r>
      <w:r w:rsidRPr="00F5539C">
        <w:rPr>
          <w:rStyle w:val="StyleBoldUnderline"/>
          <w:rFonts w:ascii="Georgia" w:hAnsi="Georgia"/>
          <w:sz w:val="12"/>
          <w:u w:val="none"/>
        </w:rPr>
        <w:t>¶</w:t>
      </w:r>
      <w:r w:rsidRPr="00F5539C">
        <w:rPr>
          <w:rStyle w:val="StyleBoldUnderline"/>
          <w:rFonts w:ascii="Georgia" w:hAnsi="Georgia"/>
        </w:rPr>
        <w:t xml:space="preserve"> and our allies from terrorist threats across the globe, to include helping prevent a terrorist</w:t>
      </w:r>
      <w:r w:rsidRPr="00F5539C">
        <w:rPr>
          <w:rStyle w:val="StyleBoldUnderline"/>
          <w:rFonts w:ascii="Georgia" w:hAnsi="Georgia"/>
          <w:sz w:val="12"/>
          <w:u w:val="none"/>
        </w:rPr>
        <w:t>¶</w:t>
      </w:r>
      <w:r w:rsidRPr="00F5539C">
        <w:rPr>
          <w:rStyle w:val="StyleBoldUnderline"/>
          <w:rFonts w:ascii="Georgia" w:hAnsi="Georgia"/>
        </w:rPr>
        <w:t xml:space="preserve"> - potential terrorist events over</w:t>
      </w:r>
      <w:r w:rsidRPr="00F5539C">
        <w:rPr>
          <w:rFonts w:ascii="Georgia" w:hAnsi="Georgia"/>
          <w:sz w:val="16"/>
        </w:rPr>
        <w:t xml:space="preserve">. </w:t>
      </w:r>
      <w:proofErr w:type="gramStart"/>
      <w:r w:rsidRPr="00F5539C">
        <w:rPr>
          <w:rFonts w:ascii="Georgia" w:hAnsi="Georgia"/>
          <w:sz w:val="16"/>
        </w:rPr>
        <w:t>times</w:t>
      </w:r>
      <w:proofErr w:type="gramEnd"/>
      <w:r w:rsidRPr="00F5539C">
        <w:rPr>
          <w:rFonts w:ascii="Georgia" w:hAnsi="Georgia"/>
          <w:sz w:val="16"/>
        </w:rPr>
        <w:t xml:space="preserve"> since 9/1 1.</w:t>
      </w:r>
      <w:r w:rsidRPr="00F5539C">
        <w:rPr>
          <w:rFonts w:ascii="Georgia" w:hAnsi="Georgia"/>
          <w:sz w:val="12"/>
        </w:rPr>
        <w:t>¶</w:t>
      </w:r>
      <w:r w:rsidRPr="00F5539C">
        <w:rPr>
          <w:rFonts w:ascii="Georgia" w:hAnsi="Georgia"/>
          <w:sz w:val="16"/>
        </w:rPr>
        <w:t xml:space="preserve"> We will actually bring forward to the committee tomorrow documents that the inter-</w:t>
      </w:r>
      <w:r w:rsidRPr="00F5539C">
        <w:rPr>
          <w:rFonts w:ascii="Georgia" w:hAnsi="Georgia"/>
          <w:sz w:val="12"/>
        </w:rPr>
        <w:t>¶</w:t>
      </w:r>
      <w:r w:rsidRPr="00F5539C">
        <w:rPr>
          <w:rFonts w:ascii="Georgia" w:hAnsi="Georgia"/>
          <w:sz w:val="16"/>
        </w:rPr>
        <w:t xml:space="preserve"> agency has agreed on that in a classified setting gives every one of those cases for you</w:t>
      </w:r>
      <w:r w:rsidRPr="00F5539C">
        <w:rPr>
          <w:rFonts w:ascii="Georgia" w:hAnsi="Georgia"/>
          <w:sz w:val="12"/>
        </w:rPr>
        <w:t>¶</w:t>
      </w:r>
      <w:r w:rsidRPr="00F5539C">
        <w:rPr>
          <w:rFonts w:ascii="Georgia" w:hAnsi="Georgia"/>
          <w:sz w:val="16"/>
        </w:rPr>
        <w:t xml:space="preserve"> to review. We'll add two more today publicly - we'll discuss - but as the Chairman noted</w:t>
      </w:r>
      <w:proofErr w:type="gramStart"/>
      <w:r w:rsidRPr="00F5539C">
        <w:rPr>
          <w:rStyle w:val="StyleBoldUnderline"/>
          <w:rFonts w:ascii="Georgia" w:hAnsi="Georgia"/>
        </w:rPr>
        <w:t>,</w:t>
      </w:r>
      <w:r w:rsidRPr="00F5539C">
        <w:rPr>
          <w:rStyle w:val="StyleBoldUnderline"/>
          <w:rFonts w:ascii="Georgia" w:hAnsi="Georgia"/>
          <w:sz w:val="12"/>
          <w:u w:val="none"/>
        </w:rPr>
        <w:t>¶</w:t>
      </w:r>
      <w:proofErr w:type="gramEnd"/>
      <w:r w:rsidRPr="00F5539C">
        <w:rPr>
          <w:rStyle w:val="StyleBoldUnderline"/>
          <w:rFonts w:ascii="Georgia" w:hAnsi="Georgia"/>
        </w:rPr>
        <w:t xml:space="preserve"> if we give all those out, we give all the secrets of how we're tracking down terrorists as a</w:t>
      </w:r>
      <w:r w:rsidRPr="00F5539C">
        <w:rPr>
          <w:rStyle w:val="StyleBoldUnderline"/>
          <w:rFonts w:ascii="Georgia" w:hAnsi="Georgia"/>
          <w:sz w:val="12"/>
          <w:u w:val="none"/>
        </w:rPr>
        <w:t>¶</w:t>
      </w:r>
      <w:r w:rsidRPr="00F5539C">
        <w:rPr>
          <w:rStyle w:val="StyleBoldUnderline"/>
          <w:rFonts w:ascii="Georgia" w:hAnsi="Georgia"/>
        </w:rPr>
        <w:t xml:space="preserve"> community and we can't do that</w:t>
      </w:r>
      <w:r w:rsidRPr="00F5539C">
        <w:rPr>
          <w:rFonts w:ascii="Georgia" w:hAnsi="Georgia"/>
          <w:sz w:val="16"/>
        </w:rPr>
        <w:t xml:space="preserve">. </w:t>
      </w:r>
      <w:r w:rsidRPr="00F5539C">
        <w:rPr>
          <w:rStyle w:val="StyleBoldUnderline"/>
          <w:rFonts w:ascii="Georgia" w:hAnsi="Georgia"/>
        </w:rPr>
        <w:t>Too much is at risk for us and for our allies</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I'll go into greater detail as we go through this testimony this moming. I believe </w:t>
      </w:r>
      <w:r w:rsidRPr="00F5539C">
        <w:rPr>
          <w:rStyle w:val="StyleBoldUnderline"/>
          <w:rFonts w:ascii="Georgia" w:hAnsi="Georgia"/>
        </w:rPr>
        <w:t>we have</w:t>
      </w:r>
      <w:r w:rsidRPr="00F5539C">
        <w:rPr>
          <w:rStyle w:val="StyleBoldUnderline"/>
          <w:rFonts w:ascii="Georgia" w:hAnsi="Georgia"/>
          <w:sz w:val="12"/>
          <w:u w:val="none"/>
        </w:rPr>
        <w:t>¶</w:t>
      </w:r>
      <w:r w:rsidRPr="00F5539C">
        <w:rPr>
          <w:rStyle w:val="StyleBoldUnderline"/>
          <w:rFonts w:ascii="Georgia" w:hAnsi="Georgia"/>
        </w:rPr>
        <w:t xml:space="preserve"> achieved this security and relative safety in a way that does not compromise the privacy</w:t>
      </w:r>
      <w:r w:rsidRPr="00F5539C">
        <w:rPr>
          <w:rStyle w:val="StyleBoldUnderline"/>
          <w:rFonts w:ascii="Georgia" w:hAnsi="Georgia"/>
          <w:sz w:val="12"/>
          <w:u w:val="none"/>
        </w:rPr>
        <w:t>¶</w:t>
      </w:r>
      <w:r w:rsidRPr="00F5539C">
        <w:rPr>
          <w:rStyle w:val="StyleBoldUnderline"/>
          <w:rFonts w:ascii="Georgia" w:hAnsi="Georgia"/>
        </w:rPr>
        <w:t xml:space="preserve"> and civil liberties of our citizens</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We would like to make three fundamental points:</w:t>
      </w:r>
      <w:r w:rsidRPr="00F5539C">
        <w:rPr>
          <w:rFonts w:ascii="Georgia" w:hAnsi="Georgia"/>
          <w:sz w:val="12"/>
        </w:rPr>
        <w:t>¶</w:t>
      </w:r>
      <w:r w:rsidRPr="00F5539C">
        <w:rPr>
          <w:rFonts w:ascii="Georgia" w:hAnsi="Georgia"/>
          <w:sz w:val="16"/>
        </w:rPr>
        <w:t xml:space="preserve"> First, these programs are critical to the intelligence community's ability to protect our</w:t>
      </w:r>
      <w:r w:rsidRPr="00F5539C">
        <w:rPr>
          <w:rFonts w:ascii="Georgia" w:hAnsi="Georgia"/>
          <w:sz w:val="12"/>
        </w:rPr>
        <w:t>¶</w:t>
      </w:r>
      <w:r w:rsidRPr="00F5539C">
        <w:rPr>
          <w:rFonts w:ascii="Georgia" w:hAnsi="Georgia"/>
          <w:sz w:val="16"/>
        </w:rPr>
        <w:t xml:space="preserve"> nation and our allies’ security. They assist the intelligence community's efforts to connect</w:t>
      </w:r>
      <w:r w:rsidRPr="00F5539C">
        <w:rPr>
          <w:rFonts w:ascii="Georgia" w:hAnsi="Georgia"/>
          <w:sz w:val="12"/>
        </w:rPr>
        <w:t>¶</w:t>
      </w:r>
      <w:r w:rsidRPr="00F5539C">
        <w:rPr>
          <w:rFonts w:ascii="Georgia" w:hAnsi="Georgia"/>
          <w:sz w:val="16"/>
        </w:rPr>
        <w:t xml:space="preserve"> the dots</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Second, these programs are limited, focused, and subject to rigorous oversight. They</w:t>
      </w:r>
      <w:r w:rsidRPr="00F5539C">
        <w:rPr>
          <w:rFonts w:ascii="Georgia" w:hAnsi="Georgia"/>
          <w:sz w:val="12"/>
        </w:rPr>
        <w:t>¶</w:t>
      </w:r>
      <w:r w:rsidRPr="00F5539C">
        <w:rPr>
          <w:rFonts w:ascii="Georgia" w:hAnsi="Georgia"/>
          <w:sz w:val="16"/>
        </w:rPr>
        <w:t xml:space="preserve"> have distinct purposes and oversight mechanisms. We have rigorous training programs</w:t>
      </w:r>
      <w:r w:rsidRPr="00F5539C">
        <w:rPr>
          <w:rFonts w:ascii="Georgia" w:hAnsi="Georgia"/>
          <w:sz w:val="12"/>
        </w:rPr>
        <w:t>¶</w:t>
      </w:r>
      <w:r w:rsidRPr="00F5539C">
        <w:rPr>
          <w:rFonts w:ascii="Georgia" w:hAnsi="Georgia"/>
          <w:sz w:val="16"/>
        </w:rPr>
        <w:t xml:space="preserve"> for our analysts and their supervisors to understand their responsibilities regarding</w:t>
      </w:r>
      <w:r w:rsidRPr="00F5539C">
        <w:rPr>
          <w:rFonts w:ascii="Georgia" w:hAnsi="Georgia"/>
          <w:sz w:val="12"/>
        </w:rPr>
        <w:t>¶</w:t>
      </w:r>
      <w:r w:rsidRPr="00F5539C">
        <w:rPr>
          <w:rFonts w:ascii="Georgia" w:hAnsi="Georgia"/>
          <w:sz w:val="16"/>
        </w:rPr>
        <w:t xml:space="preserve"> compliance</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Third, the disciplined operations of these programs protect the privacy and civil liberties</w:t>
      </w:r>
      <w:r w:rsidRPr="00F5539C">
        <w:rPr>
          <w:rFonts w:ascii="Georgia" w:hAnsi="Georgia"/>
          <w:sz w:val="12"/>
        </w:rPr>
        <w:t>¶</w:t>
      </w:r>
      <w:r w:rsidRPr="00F5539C">
        <w:rPr>
          <w:rFonts w:ascii="Georgia" w:hAnsi="Georgia"/>
          <w:sz w:val="16"/>
        </w:rPr>
        <w:t xml:space="preserve"> of the American people. We will provide important details about each of those... As we stated, </w:t>
      </w:r>
      <w:r w:rsidRPr="00F5539C">
        <w:rPr>
          <w:rStyle w:val="StyleBoldUnderline"/>
          <w:rFonts w:ascii="Georgia" w:hAnsi="Georgia"/>
        </w:rPr>
        <w:t>these programs are immensety valuable to protecting our nation and</w:t>
      </w:r>
      <w:r w:rsidRPr="00F5539C">
        <w:rPr>
          <w:rStyle w:val="StyleBoldUnderline"/>
          <w:rFonts w:ascii="Georgia" w:hAnsi="Georgia"/>
          <w:sz w:val="12"/>
          <w:u w:val="none"/>
        </w:rPr>
        <w:t>¶</w:t>
      </w:r>
      <w:r w:rsidRPr="00F5539C">
        <w:rPr>
          <w:rStyle w:val="StyleBoldUnderline"/>
          <w:rFonts w:ascii="Georgia" w:hAnsi="Georgia"/>
        </w:rPr>
        <w:t xml:space="preserve"> securing the security of our allies</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In recent years, </w:t>
      </w:r>
      <w:r w:rsidRPr="00F5539C">
        <w:rPr>
          <w:rStyle w:val="StyleBoldUnderline"/>
          <w:rFonts w:ascii="Georgia" w:hAnsi="Georgia"/>
        </w:rPr>
        <w:t>the information gathered from these programs provided the U.S.</w:t>
      </w:r>
      <w:r w:rsidRPr="00F5539C">
        <w:rPr>
          <w:rStyle w:val="StyleBoldUnderline"/>
          <w:rFonts w:ascii="Georgia" w:hAnsi="Georgia"/>
          <w:sz w:val="12"/>
          <w:u w:val="none"/>
        </w:rPr>
        <w:t>¶</w:t>
      </w:r>
      <w:r w:rsidRPr="00F5539C">
        <w:rPr>
          <w:rStyle w:val="StyleBoldUnderline"/>
          <w:rFonts w:ascii="Georgia" w:hAnsi="Georgia"/>
        </w:rPr>
        <w:t xml:space="preserve"> govemment with critical leads to help prevent over 50 potential terrorist events in more</w:t>
      </w:r>
      <w:r w:rsidRPr="00F5539C">
        <w:rPr>
          <w:rStyle w:val="StyleBoldUnderline"/>
          <w:rFonts w:ascii="Georgia" w:hAnsi="Georgia"/>
          <w:sz w:val="12"/>
          <w:u w:val="none"/>
        </w:rPr>
        <w:t>¶</w:t>
      </w:r>
      <w:r w:rsidRPr="00F5539C">
        <w:rPr>
          <w:rStyle w:val="StyleBoldUnderline"/>
          <w:rFonts w:ascii="Georgia" w:hAnsi="Georgia"/>
        </w:rPr>
        <w:t xml:space="preserve"> than 20 countries around the world</w:t>
      </w:r>
      <w:r w:rsidRPr="00F5539C">
        <w:rPr>
          <w:rFonts w:ascii="Georgia" w:hAnsi="Georgia"/>
          <w:sz w:val="16"/>
        </w:rPr>
        <w:t>.</w:t>
      </w:r>
      <w:r w:rsidRPr="00F5539C">
        <w:rPr>
          <w:rFonts w:ascii="Georgia" w:hAnsi="Georgia"/>
          <w:sz w:val="12"/>
        </w:rPr>
        <w:t>¶</w:t>
      </w:r>
      <w:r w:rsidRPr="00F5539C">
        <w:rPr>
          <w:rFonts w:ascii="Georgia" w:hAnsi="Georgia"/>
          <w:sz w:val="16"/>
        </w:rPr>
        <w:t xml:space="preserve"> FAA T02 contributed to over 90% of these cases. </w:t>
      </w:r>
      <w:r w:rsidRPr="00F5539C">
        <w:rPr>
          <w:rStyle w:val="StyleBoldUnderline"/>
          <w:rFonts w:ascii="Georgia" w:hAnsi="Georgia"/>
        </w:rPr>
        <w:t>At least 10 of these events included</w:t>
      </w:r>
      <w:r w:rsidRPr="00F5539C">
        <w:rPr>
          <w:rStyle w:val="StyleBoldUnderline"/>
          <w:rFonts w:ascii="Georgia" w:hAnsi="Georgia"/>
          <w:sz w:val="12"/>
          <w:u w:val="none"/>
        </w:rPr>
        <w:t>¶</w:t>
      </w:r>
      <w:r w:rsidRPr="00F5539C">
        <w:rPr>
          <w:rStyle w:val="StyleBoldUnderline"/>
          <w:rFonts w:ascii="Georgia" w:hAnsi="Georgia"/>
        </w:rPr>
        <w:t xml:space="preserve"> homeland-based threats and [in] the vast majority business records, FISA reporting</w:t>
      </w:r>
      <w:r w:rsidRPr="00F5539C">
        <w:rPr>
          <w:rStyle w:val="StyleBoldUnderline"/>
          <w:rFonts w:ascii="Georgia" w:hAnsi="Georgia"/>
          <w:sz w:val="12"/>
          <w:u w:val="none"/>
        </w:rPr>
        <w:t>¶</w:t>
      </w:r>
      <w:r w:rsidRPr="00F5539C">
        <w:rPr>
          <w:rStyle w:val="StyleBoldUnderline"/>
          <w:rFonts w:ascii="Georgia" w:hAnsi="Georgia"/>
        </w:rPr>
        <w:t xml:space="preserve"> contributed as well</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I would also point out it's a great partnership with the Department of Homeland Security</w:t>
      </w:r>
      <w:r w:rsidRPr="00F5539C">
        <w:rPr>
          <w:rFonts w:ascii="Georgia" w:hAnsi="Georgia"/>
          <w:sz w:val="12"/>
        </w:rPr>
        <w:t>¶</w:t>
      </w:r>
      <w:r w:rsidRPr="00F5539C">
        <w:rPr>
          <w:rFonts w:ascii="Georgia" w:hAnsi="Georgia"/>
          <w:sz w:val="16"/>
        </w:rPr>
        <w:t xml:space="preserve"> and those with a domestic nexus. But the real lead for domestic events is the Federal</w:t>
      </w:r>
      <w:r w:rsidRPr="00F5539C">
        <w:rPr>
          <w:rFonts w:ascii="Georgia" w:hAnsi="Georgia"/>
          <w:sz w:val="12"/>
        </w:rPr>
        <w:t>¶</w:t>
      </w:r>
      <w:r w:rsidRPr="00F5539C">
        <w:rPr>
          <w:rFonts w:ascii="Georgia" w:hAnsi="Georgia"/>
          <w:sz w:val="16"/>
        </w:rPr>
        <w:t xml:space="preserve"> Bureau of Investigation. It has been our honor and privilege to work with Director Mueller</w:t>
      </w:r>
      <w:r w:rsidRPr="00F5539C">
        <w:rPr>
          <w:rFonts w:ascii="Georgia" w:hAnsi="Georgia"/>
          <w:sz w:val="12"/>
        </w:rPr>
        <w:t>¶</w:t>
      </w:r>
      <w:r w:rsidRPr="00F5539C">
        <w:rPr>
          <w:rFonts w:ascii="Georgia" w:hAnsi="Georgia"/>
          <w:sz w:val="16"/>
        </w:rPr>
        <w:t xml:space="preserve"> and Deputy Director Joyce...</w:t>
      </w:r>
      <w:r w:rsidRPr="00F5539C">
        <w:rPr>
          <w:rFonts w:ascii="Georgia" w:hAnsi="Georgia"/>
          <w:sz w:val="12"/>
        </w:rPr>
        <w:t>¶</w:t>
      </w:r>
      <w:r w:rsidRPr="00F5539C">
        <w:rPr>
          <w:rFonts w:ascii="Georgia" w:hAnsi="Georgia"/>
          <w:sz w:val="16"/>
        </w:rPr>
        <w:t xml:space="preserve"> So that's four cases total that weve put out publicly. What we're in the process of doing</w:t>
      </w:r>
      <w:r w:rsidRPr="00F5539C">
        <w:rPr>
          <w:rFonts w:ascii="Georgia" w:hAnsi="Georgia"/>
          <w:sz w:val="12"/>
        </w:rPr>
        <w:t>¶</w:t>
      </w:r>
      <w:r w:rsidRPr="00F5539C">
        <w:rPr>
          <w:rFonts w:ascii="Georgia" w:hAnsi="Georgia"/>
          <w:sz w:val="16"/>
        </w:rPr>
        <w:t xml:space="preserve"> with the inter-agency is looking at over 50 cases that are classified and will remain</w:t>
      </w:r>
      <w:r w:rsidRPr="00F5539C">
        <w:rPr>
          <w:rFonts w:ascii="Georgia" w:hAnsi="Georgia"/>
          <w:sz w:val="12"/>
        </w:rPr>
        <w:t>¶</w:t>
      </w:r>
      <w:r w:rsidRPr="00F5539C">
        <w:rPr>
          <w:rFonts w:ascii="Georgia" w:hAnsi="Georgia"/>
          <w:sz w:val="16"/>
        </w:rPr>
        <w:t xml:space="preserve"> classified that will be brought to both the intel committees of the Senate and the House -</w:t>
      </w:r>
      <w:r w:rsidRPr="00F5539C">
        <w:rPr>
          <w:rFonts w:ascii="Georgia" w:hAnsi="Georgia"/>
          <w:sz w:val="12"/>
        </w:rPr>
        <w:t>¶</w:t>
      </w:r>
      <w:r w:rsidRPr="00F5539C">
        <w:rPr>
          <w:rFonts w:ascii="Georgia" w:hAnsi="Georgia"/>
          <w:sz w:val="16"/>
        </w:rPr>
        <w:t xml:space="preserve"> to all of you</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w:t>
      </w:r>
      <w:r w:rsidRPr="00F5539C">
        <w:rPr>
          <w:rStyle w:val="StyleBoldUnderline"/>
          <w:rFonts w:ascii="Georgia" w:hAnsi="Georgia"/>
        </w:rPr>
        <w:t>Those 50 cases right now have been looked at by the FBI, CIA, and other partners within</w:t>
      </w:r>
      <w:r w:rsidRPr="00F5539C">
        <w:rPr>
          <w:rStyle w:val="StyleBoldUnderline"/>
          <w:rFonts w:ascii="Georgia" w:hAnsi="Georgia"/>
          <w:sz w:val="12"/>
          <w:u w:val="none"/>
        </w:rPr>
        <w:t>¶</w:t>
      </w:r>
      <w:r w:rsidRPr="00F5539C">
        <w:rPr>
          <w:rStyle w:val="StyleBoldUnderline"/>
          <w:rFonts w:ascii="Georgia" w:hAnsi="Georgia"/>
        </w:rPr>
        <w:t xml:space="preserve"> the community and the National Counter-Terrorism Center is validating all the points so</w:t>
      </w:r>
      <w:r w:rsidRPr="00F5539C">
        <w:rPr>
          <w:rStyle w:val="StyleBoldUnderline"/>
          <w:rFonts w:ascii="Georgia" w:hAnsi="Georgia"/>
          <w:sz w:val="12"/>
          <w:u w:val="none"/>
        </w:rPr>
        <w:t>¶</w:t>
      </w:r>
      <w:r w:rsidRPr="00F5539C">
        <w:rPr>
          <w:rStyle w:val="StyleBoldUnderline"/>
          <w:rFonts w:ascii="Georgia" w:hAnsi="Georgia"/>
        </w:rPr>
        <w:t xml:space="preserve"> that you know that what we've put in there is exactly right.</w:t>
      </w:r>
      <w:r w:rsidRPr="00F5539C">
        <w:rPr>
          <w:rFonts w:ascii="Georgia" w:hAnsi="Georgia"/>
          <w:sz w:val="16"/>
        </w:rPr>
        <w:t xml:space="preserve"> I believe the numbers from</w:t>
      </w:r>
      <w:r w:rsidRPr="00F5539C">
        <w:rPr>
          <w:rFonts w:ascii="Georgia" w:hAnsi="Georgia"/>
          <w:sz w:val="12"/>
        </w:rPr>
        <w:t>¶</w:t>
      </w:r>
      <w:r w:rsidRPr="00F5539C">
        <w:rPr>
          <w:rFonts w:ascii="Georgia" w:hAnsi="Georgia"/>
          <w:sz w:val="16"/>
        </w:rPr>
        <w:t xml:space="preserve"> those cases, they're something that we can publicly reveal and all publicly talk about</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What we are concerned, as the Chairman said, is going into more detail on how we stop</w:t>
      </w:r>
      <w:r w:rsidRPr="00F5539C">
        <w:rPr>
          <w:rFonts w:ascii="Georgia" w:hAnsi="Georgia"/>
          <w:sz w:val="12"/>
        </w:rPr>
        <w:t>¶</w:t>
      </w:r>
      <w:r w:rsidRPr="00F5539C">
        <w:rPr>
          <w:rFonts w:ascii="Georgia" w:hAnsi="Georgia"/>
          <w:sz w:val="16"/>
        </w:rPr>
        <w:t xml:space="preserve"> some of these cases as we are concemed it will give our adversaries a way to work</w:t>
      </w:r>
      <w:r w:rsidRPr="00F5539C">
        <w:rPr>
          <w:rFonts w:ascii="Georgia" w:hAnsi="Georgia"/>
          <w:sz w:val="12"/>
        </w:rPr>
        <w:t>¶</w:t>
      </w:r>
      <w:r w:rsidRPr="00F5539C">
        <w:rPr>
          <w:rFonts w:ascii="Georgia" w:hAnsi="Georgia"/>
          <w:sz w:val="16"/>
        </w:rPr>
        <w:t xml:space="preserve"> around those and attack us or our allies, and that would be unacceptable.</w:t>
      </w:r>
      <w:r w:rsidRPr="00F5539C">
        <w:rPr>
          <w:rFonts w:ascii="Georgia" w:hAnsi="Georgia"/>
          <w:sz w:val="12"/>
        </w:rPr>
        <w:t>¶</w:t>
      </w:r>
      <w:r w:rsidRPr="00F5539C">
        <w:rPr>
          <w:rFonts w:ascii="Georgia" w:hAnsi="Georgia"/>
          <w:sz w:val="16"/>
        </w:rPr>
        <w:t xml:space="preserve"> I have concerns that the intentional and irresponsible release of classified information</w:t>
      </w:r>
      <w:r w:rsidRPr="00F5539C">
        <w:rPr>
          <w:rFonts w:ascii="Georgia" w:hAnsi="Georgia"/>
          <w:sz w:val="12"/>
        </w:rPr>
        <w:t>¶</w:t>
      </w:r>
      <w:r w:rsidRPr="00F5539C">
        <w:rPr>
          <w:rFonts w:ascii="Georgia" w:hAnsi="Georgia"/>
          <w:sz w:val="16"/>
        </w:rPr>
        <w:t xml:space="preserve"> about these programs will have a long and irreversible impact on our nation's security</w:t>
      </w:r>
      <w:r w:rsidRPr="00F5539C">
        <w:rPr>
          <w:rFonts w:ascii="Georgia" w:hAnsi="Georgia"/>
          <w:sz w:val="12"/>
        </w:rPr>
        <w:t>¶</w:t>
      </w:r>
      <w:r w:rsidRPr="00F5539C">
        <w:rPr>
          <w:rFonts w:ascii="Georgia" w:hAnsi="Georgia"/>
          <w:sz w:val="16"/>
        </w:rPr>
        <w:t xml:space="preserve"> and on that of our allies. This is significant</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I want to emphasize that </w:t>
      </w:r>
      <w:r w:rsidRPr="00F5539C">
        <w:rPr>
          <w:rStyle w:val="StyleBoldUnderline"/>
          <w:rFonts w:ascii="Georgia" w:hAnsi="Georgia"/>
        </w:rPr>
        <w:t>the foreign intelligence programs</w:t>
      </w:r>
      <w:r w:rsidRPr="00F5539C">
        <w:rPr>
          <w:rFonts w:ascii="Georgia" w:hAnsi="Georgia"/>
          <w:sz w:val="16"/>
        </w:rPr>
        <w:t xml:space="preserve"> that we're talking about </w:t>
      </w:r>
      <w:r w:rsidRPr="00F5539C">
        <w:rPr>
          <w:rStyle w:val="StyleBoldUnderline"/>
          <w:rFonts w:ascii="Georgia" w:hAnsi="Georgia"/>
        </w:rPr>
        <w:t>is the</w:t>
      </w:r>
      <w:r w:rsidRPr="00F5539C">
        <w:rPr>
          <w:rStyle w:val="StyleBoldUnderline"/>
          <w:rFonts w:ascii="Georgia" w:hAnsi="Georgia"/>
          <w:sz w:val="12"/>
          <w:u w:val="none"/>
        </w:rPr>
        <w:t>¶</w:t>
      </w:r>
      <w:r w:rsidRPr="00F5539C">
        <w:rPr>
          <w:rStyle w:val="StyleBoldUnderline"/>
          <w:rFonts w:ascii="Georgia" w:hAnsi="Georgia"/>
        </w:rPr>
        <w:t xml:space="preserve"> best counter-terrorism tools that we have</w:t>
      </w:r>
      <w:r w:rsidRPr="00F5539C">
        <w:rPr>
          <w:rFonts w:ascii="Georgia" w:hAnsi="Georgia"/>
          <w:sz w:val="16"/>
        </w:rPr>
        <w:t xml:space="preserve"> to go after these guys. </w:t>
      </w:r>
      <w:r w:rsidRPr="00F5539C">
        <w:rPr>
          <w:rStyle w:val="StyleBoldUnderline"/>
          <w:rFonts w:ascii="Georgia" w:hAnsi="Georgia"/>
        </w:rPr>
        <w:t>We can't lose those</w:t>
      </w:r>
      <w:r w:rsidRPr="00F5539C">
        <w:rPr>
          <w:rStyle w:val="StyleBoldUnderline"/>
          <w:rFonts w:ascii="Georgia" w:hAnsi="Georgia"/>
          <w:sz w:val="12"/>
          <w:u w:val="none"/>
        </w:rPr>
        <w:t>¶</w:t>
      </w:r>
      <w:r w:rsidRPr="00F5539C">
        <w:rPr>
          <w:rStyle w:val="StyleBoldUnderline"/>
          <w:rFonts w:ascii="Georgia" w:hAnsi="Georgia"/>
        </w:rPr>
        <w:t xml:space="preserve"> capabilities</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Soto wrap up, Chairman, first I'd like to iust hit on when we say 7 officials, that's 7</w:t>
      </w:r>
      <w:r w:rsidRPr="00F5539C">
        <w:rPr>
          <w:rFonts w:ascii="Georgia" w:hAnsi="Georgia"/>
          <w:sz w:val="12"/>
        </w:rPr>
        <w:t>¶</w:t>
      </w:r>
      <w:r w:rsidRPr="00F5539C">
        <w:rPr>
          <w:rFonts w:ascii="Georgia" w:hAnsi="Georgia"/>
          <w:sz w:val="16"/>
        </w:rPr>
        <w:t xml:space="preserve"> positions at NSA, can disseminate U.S. person's data. Today, there are 10 people in</w:t>
      </w:r>
      <w:r w:rsidRPr="00F5539C">
        <w:rPr>
          <w:rFonts w:ascii="Georgia" w:hAnsi="Georgia"/>
          <w:sz w:val="12"/>
        </w:rPr>
        <w:t>¶</w:t>
      </w:r>
      <w:r w:rsidRPr="00F5539C">
        <w:rPr>
          <w:rFonts w:ascii="Georgia" w:hAnsi="Georgia"/>
          <w:sz w:val="16"/>
        </w:rPr>
        <w:t xml:space="preserve"> those positions. One of those is our SIGINT operations officer. Every one of those </w:t>
      </w:r>
      <w:proofErr w:type="gramStart"/>
      <w:r w:rsidRPr="00F5539C">
        <w:rPr>
          <w:rFonts w:ascii="Georgia" w:hAnsi="Georgia"/>
          <w:sz w:val="16"/>
        </w:rPr>
        <w:t>have</w:t>
      </w:r>
      <w:proofErr w:type="gramEnd"/>
      <w:r w:rsidRPr="00F5539C">
        <w:rPr>
          <w:rFonts w:ascii="Georgia" w:hAnsi="Georgia"/>
          <w:sz w:val="16"/>
        </w:rPr>
        <w:t xml:space="preserve"> to</w:t>
      </w:r>
      <w:r w:rsidRPr="00F5539C">
        <w:rPr>
          <w:rFonts w:ascii="Georgia" w:hAnsi="Georgia"/>
          <w:sz w:val="12"/>
        </w:rPr>
        <w:t>¶</w:t>
      </w:r>
      <w:r w:rsidRPr="00F5539C">
        <w:rPr>
          <w:rFonts w:ascii="Georgia" w:hAnsi="Georgia"/>
          <w:sz w:val="16"/>
        </w:rPr>
        <w:t xml:space="preserve"> be credentialed. Chris and I are two of those officials.</w:t>
      </w:r>
    </w:p>
    <w:p w14:paraId="4253C9AF" w14:textId="77777777" w:rsidR="00892BDA" w:rsidRPr="00F5539C" w:rsidRDefault="00892BDA" w:rsidP="00892BDA">
      <w:pPr>
        <w:pStyle w:val="Heading4"/>
        <w:rPr>
          <w:rFonts w:ascii="Georgia" w:hAnsi="Georgia"/>
        </w:rPr>
      </w:pPr>
      <w:r w:rsidRPr="00F5539C">
        <w:rPr>
          <w:rFonts w:ascii="Georgia" w:hAnsi="Georgia"/>
        </w:rPr>
        <w:t xml:space="preserve">NSA surveillance prevents crucial terrorism cooperation programs </w:t>
      </w:r>
    </w:p>
    <w:p w14:paraId="236D144B" w14:textId="77777777" w:rsidR="00892BDA" w:rsidRPr="00F5539C" w:rsidRDefault="00892BDA" w:rsidP="00892BDA">
      <w:pPr>
        <w:rPr>
          <w:rStyle w:val="StyleStyleBold12pt"/>
          <w:rFonts w:ascii="Georgia" w:hAnsi="Georgia"/>
        </w:rPr>
      </w:pPr>
      <w:r w:rsidRPr="00F5539C">
        <w:rPr>
          <w:rStyle w:val="StyleStyleBold12pt"/>
          <w:rFonts w:ascii="Georgia" w:hAnsi="Georgia"/>
        </w:rPr>
        <w:t>Basteiro 13</w:t>
      </w:r>
    </w:p>
    <w:p w14:paraId="2AB0534B" w14:textId="77777777" w:rsidR="00892BDA" w:rsidRPr="00F5539C" w:rsidRDefault="00892BDA" w:rsidP="00892BDA">
      <w:pPr>
        <w:rPr>
          <w:rFonts w:ascii="Georgia" w:hAnsi="Georgia"/>
        </w:rPr>
      </w:pPr>
      <w:r w:rsidRPr="00F5539C">
        <w:rPr>
          <w:rFonts w:ascii="Georgia" w:hAnsi="Georgia"/>
        </w:rPr>
        <w:t>Daniel, Divided EU Responds To NSA Spying Scandal, http://www.huffingtonpost.com/2013/10/25/eu-nsa-spying_n_4164559.html</w:t>
      </w:r>
    </w:p>
    <w:p w14:paraId="49783A1D" w14:textId="77777777" w:rsidR="00892BDA" w:rsidRPr="00F5539C" w:rsidRDefault="00892BDA" w:rsidP="00892BDA">
      <w:pPr>
        <w:rPr>
          <w:rFonts w:ascii="Georgia" w:hAnsi="Georgia"/>
          <w:sz w:val="16"/>
        </w:rPr>
      </w:pPr>
      <w:r w:rsidRPr="00F5539C">
        <w:rPr>
          <w:rStyle w:val="StyleBoldUnderline"/>
          <w:rFonts w:ascii="Georgia" w:hAnsi="Georgia"/>
        </w:rPr>
        <w:t>Leaders from 28 European Union countries signed a joint statement</w:t>
      </w:r>
      <w:r w:rsidRPr="00F5539C">
        <w:rPr>
          <w:rFonts w:ascii="Georgia" w:hAnsi="Georgia"/>
          <w:sz w:val="16"/>
        </w:rPr>
        <w:t xml:space="preserve"> after a meeting in Brussels on Friday </w:t>
      </w:r>
      <w:r w:rsidRPr="00F5539C">
        <w:rPr>
          <w:rStyle w:val="StyleBoldUnderline"/>
          <w:rFonts w:ascii="Georgia" w:hAnsi="Georgia"/>
        </w:rPr>
        <w:t>to warn the United States that “a lack of trust could prejudice the necessary cooperation” required in the fight against terrorism</w:t>
      </w:r>
      <w:r w:rsidRPr="00F5539C">
        <w:rPr>
          <w:rFonts w:ascii="Georgia" w:hAnsi="Georgia"/>
          <w:sz w:val="16"/>
        </w:rPr>
        <w:t>. The statement also reminded Washington that U.S.-EU relations ought to be "based on respect and trust."</w:t>
      </w:r>
      <w:r w:rsidRPr="00F5539C">
        <w:rPr>
          <w:rFonts w:ascii="Georgia" w:hAnsi="Georgia"/>
          <w:sz w:val="12"/>
        </w:rPr>
        <w:t>¶</w:t>
      </w:r>
      <w:r w:rsidRPr="00F5539C">
        <w:rPr>
          <w:rFonts w:ascii="Georgia" w:hAnsi="Georgia"/>
          <w:sz w:val="16"/>
        </w:rPr>
        <w:t xml:space="preserve"> </w:t>
      </w:r>
      <w:proofErr w:type="gramStart"/>
      <w:r w:rsidRPr="00F5539C">
        <w:rPr>
          <w:rFonts w:ascii="Georgia" w:hAnsi="Georgia"/>
          <w:sz w:val="16"/>
        </w:rPr>
        <w:t>The</w:t>
      </w:r>
      <w:proofErr w:type="gramEnd"/>
      <w:r w:rsidRPr="00F5539C">
        <w:rPr>
          <w:rFonts w:ascii="Georgia" w:hAnsi="Georgia"/>
          <w:sz w:val="16"/>
        </w:rPr>
        <w:t xml:space="preserve"> memo is the first joint statement from EU leaders in response to revelations that point to massive U.S. espionage activities in Europe. The Guardian reported Thursday that the phone numbers of 35 European leaders -- including German Chancellor Angela Merkel -- had been turned over to the National Security Agency and immediately "tasked" for monitoring</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Despite sharing a common position, the EU is divided about what steps to take in response to the alleged spying, and countries are making decisions separately.</w:t>
      </w:r>
      <w:r w:rsidRPr="00F5539C">
        <w:rPr>
          <w:rFonts w:ascii="Georgia" w:hAnsi="Georgia"/>
          <w:sz w:val="12"/>
        </w:rPr>
        <w:t>¶</w:t>
      </w:r>
      <w:r w:rsidRPr="00F5539C">
        <w:rPr>
          <w:rFonts w:ascii="Georgia" w:hAnsi="Georgia"/>
          <w:sz w:val="16"/>
        </w:rPr>
        <w:t xml:space="preserve"> Merkel announced that she will ask the U.S. for a new agreement that limits the scope of both countries’ investigations and surveillance activities, The Guardian reported. French President François Hollande is looking for a similar arrangement. According to leading French newspaper Le Monde, Hollande said on Friday that his government has gathered “several trails” pointing to a cyberattack against the Élysée Palace -- the official residence of the president -- in May 2012. The announcement gave credibility to a report previously published by Le Monde, which pointed to the NSA as the organization responsible for the attack</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The UK and Spain show more caution</w:t>
      </w:r>
      <w:r w:rsidRPr="00F5539C">
        <w:rPr>
          <w:rFonts w:ascii="Georgia" w:hAnsi="Georgia"/>
          <w:sz w:val="12"/>
        </w:rPr>
        <w:t>¶</w:t>
      </w:r>
      <w:r w:rsidRPr="00F5539C">
        <w:rPr>
          <w:rFonts w:ascii="Georgia" w:hAnsi="Georgia"/>
          <w:sz w:val="16"/>
        </w:rPr>
        <w:t xml:space="preserve"> The United Kingdom and Spain have distanced themselves from the German and French proposals. UK Prime Minister David Cameron has focused on Edward Snowden’s leaks, which he said at a press conference in Brussels on Friday have made it "a lot more difficult to keep our countries and our people safe" from terrorists who "want to blow up our families."</w:t>
      </w:r>
      <w:r w:rsidRPr="00F5539C">
        <w:rPr>
          <w:rFonts w:ascii="Georgia" w:hAnsi="Georgia"/>
          <w:sz w:val="12"/>
        </w:rPr>
        <w:t>¶</w:t>
      </w:r>
      <w:r w:rsidRPr="00F5539C">
        <w:rPr>
          <w:rFonts w:ascii="Georgia" w:hAnsi="Georgia"/>
          <w:sz w:val="16"/>
        </w:rPr>
        <w:t xml:space="preserve"> Mariano Rajoy, Spain’s prime minister, has announced that he is summoning the U.S. ambassador in Madrid to ask him for explanations, just like Merkel did on Thursday. Nevertheless, Rajoy has not joined Germany and France’s request for bilateral talks with Washington</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“We have no proof of espionage against Spain,” Rajoy said Friday in a press conference.</w:t>
      </w:r>
      <w:r w:rsidRPr="00F5539C">
        <w:rPr>
          <w:rFonts w:ascii="Georgia" w:hAnsi="Georgia"/>
          <w:sz w:val="12"/>
        </w:rPr>
        <w:t>¶</w:t>
      </w:r>
      <w:r w:rsidRPr="00F5539C">
        <w:rPr>
          <w:rFonts w:ascii="Georgia" w:hAnsi="Georgia"/>
          <w:sz w:val="16"/>
        </w:rPr>
        <w:t xml:space="preserve"> The EU Parliament asks for sanctions</w:t>
      </w:r>
      <w:r w:rsidRPr="00F5539C">
        <w:rPr>
          <w:rFonts w:ascii="Georgia" w:hAnsi="Georgia"/>
          <w:sz w:val="12"/>
        </w:rPr>
        <w:t>¶</w:t>
      </w:r>
      <w:r w:rsidRPr="00F5539C">
        <w:rPr>
          <w:rFonts w:ascii="Georgia" w:hAnsi="Georgia"/>
          <w:sz w:val="16"/>
        </w:rPr>
        <w:t xml:space="preserve"> Beyond the national initiatives, </w:t>
      </w:r>
      <w:r w:rsidRPr="00F5539C">
        <w:rPr>
          <w:rStyle w:val="StyleBoldUnderline"/>
          <w:rFonts w:ascii="Georgia" w:hAnsi="Georgia"/>
        </w:rPr>
        <w:t>the European Union has several tools to respond to what they consider scandalous espionage.</w:t>
      </w:r>
      <w:r w:rsidRPr="00F5539C">
        <w:rPr>
          <w:rStyle w:val="StyleBoldUnderline"/>
          <w:rFonts w:ascii="Georgia" w:hAnsi="Georgia"/>
          <w:sz w:val="12"/>
          <w:u w:val="none"/>
        </w:rPr>
        <w:t>¶</w:t>
      </w:r>
      <w:r w:rsidRPr="00F5539C">
        <w:rPr>
          <w:rStyle w:val="StyleBoldUnderline"/>
          <w:rFonts w:ascii="Georgia" w:hAnsi="Georgia"/>
          <w:sz w:val="12"/>
        </w:rPr>
        <w:t xml:space="preserve"> </w:t>
      </w:r>
      <w:r w:rsidRPr="00F5539C">
        <w:rPr>
          <w:rFonts w:ascii="Georgia" w:hAnsi="Georgia"/>
          <w:sz w:val="16"/>
        </w:rPr>
        <w:t xml:space="preserve">This week, </w:t>
      </w:r>
      <w:r w:rsidRPr="00F5539C">
        <w:rPr>
          <w:rStyle w:val="StyleBoldUnderline"/>
          <w:rFonts w:ascii="Georgia" w:hAnsi="Georgia"/>
        </w:rPr>
        <w:t>the European Parliament asked through a non-binding resolution to suspend the Terrorist Finance Tracking Program (TFTP), also known as the “Swift agreement." The program allows the U.S. access to banking data from the Swift money-transfer system in order to aid the fight against terrorism</w:t>
      </w:r>
      <w:proofErr w:type="gramStart"/>
      <w:r w:rsidRPr="00F5539C">
        <w:rPr>
          <w:rStyle w:val="StyleBoldUnderline"/>
          <w:rFonts w:ascii="Georgia" w:hAnsi="Georgia"/>
        </w:rPr>
        <w:t>.</w:t>
      </w:r>
      <w:r w:rsidRPr="00F5539C">
        <w:rPr>
          <w:rStyle w:val="StyleBoldUnderline"/>
          <w:rFonts w:ascii="Georgia" w:hAnsi="Georgia"/>
          <w:sz w:val="12"/>
          <w:u w:val="none"/>
        </w:rPr>
        <w:t>¶</w:t>
      </w:r>
      <w:proofErr w:type="gramEnd"/>
      <w:r w:rsidRPr="00F5539C">
        <w:rPr>
          <w:rFonts w:ascii="Georgia" w:hAnsi="Georgia"/>
          <w:sz w:val="16"/>
        </w:rPr>
        <w:t xml:space="preserve"> In 2010, the EU Parliament rejected a version of the TFTP because it permitted what the parliament considered to be excessive access to data. The current version was established after additional privacy protections were added</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A group of nine members of the EU Parliament will travel to Washington on Monday to gather information about the alleged surveillance.</w:t>
      </w:r>
      <w:r w:rsidRPr="00F5539C">
        <w:rPr>
          <w:rFonts w:ascii="Georgia" w:hAnsi="Georgia"/>
          <w:sz w:val="12"/>
        </w:rPr>
        <w:t>¶</w:t>
      </w:r>
      <w:r w:rsidRPr="00F5539C">
        <w:rPr>
          <w:rFonts w:ascii="Georgia" w:hAnsi="Georgia"/>
          <w:sz w:val="16"/>
        </w:rPr>
        <w:t xml:space="preserve"> The espionage scandal could also delay or block another major treaty: the free-trade agreement between the EU and the U.S. In February, both parties announced the beginning of negotiations around the much-anticipated agreement. According to a European Commission memo, the commercial treaty could generate up to 86 billion euros for the EU and 65 billion euros for the U.S.</w:t>
      </w:r>
      <w:r w:rsidRPr="00F5539C">
        <w:rPr>
          <w:rFonts w:ascii="Georgia" w:hAnsi="Georgia"/>
          <w:sz w:val="12"/>
        </w:rPr>
        <w:t>¶</w:t>
      </w:r>
      <w:r w:rsidRPr="00F5539C">
        <w:rPr>
          <w:rFonts w:ascii="Georgia" w:hAnsi="Georgia"/>
          <w:sz w:val="16"/>
        </w:rPr>
        <w:t xml:space="preserve"> On Thursday, Martin Schulz, the European Parliament’s president, asked members to stop the ongoing negotiations for the agreement. But so far, all 28 governments have declined.</w:t>
      </w:r>
    </w:p>
    <w:p w14:paraId="245A4A85" w14:textId="77777777" w:rsidR="00892BDA" w:rsidRPr="00F5539C" w:rsidRDefault="00892BDA" w:rsidP="00892BDA">
      <w:pPr>
        <w:pStyle w:val="Heading4"/>
        <w:rPr>
          <w:rFonts w:ascii="Georgia" w:hAnsi="Georgia"/>
        </w:rPr>
      </w:pPr>
      <w:r w:rsidRPr="00F5539C">
        <w:rPr>
          <w:rFonts w:ascii="Georgia" w:hAnsi="Georgia"/>
        </w:rPr>
        <w:t xml:space="preserve">Metadata is an essential counter terrorism tool – key to </w:t>
      </w:r>
      <w:proofErr w:type="gramStart"/>
      <w:r w:rsidRPr="00F5539C">
        <w:rPr>
          <w:rFonts w:ascii="Georgia" w:hAnsi="Georgia"/>
          <w:u w:val="single"/>
        </w:rPr>
        <w:t>intel</w:t>
      </w:r>
      <w:proofErr w:type="gramEnd"/>
      <w:r w:rsidRPr="00F5539C">
        <w:rPr>
          <w:rFonts w:ascii="Georgia" w:hAnsi="Georgia"/>
          <w:u w:val="single"/>
        </w:rPr>
        <w:t xml:space="preserve"> and tracking</w:t>
      </w:r>
    </w:p>
    <w:p w14:paraId="36E99DF1" w14:textId="77777777" w:rsidR="00892BDA" w:rsidRPr="00F5539C" w:rsidRDefault="00892BDA" w:rsidP="00892BDA">
      <w:pPr>
        <w:rPr>
          <w:rFonts w:ascii="Georgia" w:hAnsi="Georgia"/>
          <w:sz w:val="18"/>
          <w:szCs w:val="18"/>
        </w:rPr>
      </w:pPr>
      <w:r w:rsidRPr="00F5539C">
        <w:rPr>
          <w:rStyle w:val="StyleStyleBold12pt"/>
          <w:rFonts w:ascii="Georgia" w:hAnsi="Georgia"/>
        </w:rPr>
        <w:t xml:space="preserve">Fleitz 15 </w:t>
      </w:r>
      <w:r w:rsidRPr="00F5539C">
        <w:rPr>
          <w:rFonts w:ascii="Georgia" w:hAnsi="Georgia"/>
          <w:sz w:val="18"/>
          <w:szCs w:val="18"/>
        </w:rPr>
        <w:t>[Fred, senior vice president for policy and programs for the Center for Security Policy. He worked in national-security positions for 25 years with the CIA, the State Department, and the House Intelligence Committee, “NSA Data Collection: Necessary, or Unconstitutional?”</w:t>
      </w:r>
    </w:p>
    <w:p w14:paraId="3B5D0749" w14:textId="77777777" w:rsidR="00892BDA" w:rsidRPr="00F5539C" w:rsidRDefault="00892BDA" w:rsidP="00892BDA">
      <w:pPr>
        <w:rPr>
          <w:rFonts w:ascii="Georgia" w:hAnsi="Georgia"/>
          <w:sz w:val="18"/>
          <w:szCs w:val="18"/>
        </w:rPr>
      </w:pPr>
      <w:r w:rsidRPr="00F5539C">
        <w:rPr>
          <w:rFonts w:ascii="Georgia" w:hAnsi="Georgia"/>
          <w:sz w:val="18"/>
          <w:szCs w:val="18"/>
        </w:rPr>
        <w:t>http://www.nationalreview.com/article/418207/nsa-data-collection-necessary-or-unconstitutional-fred-fleitz]</w:t>
      </w:r>
    </w:p>
    <w:p w14:paraId="7AED4219" w14:textId="77777777" w:rsidR="00892BDA" w:rsidRPr="00F5539C" w:rsidRDefault="00892BDA" w:rsidP="00892BDA">
      <w:pPr>
        <w:rPr>
          <w:rFonts w:ascii="Georgia" w:hAnsi="Georgia"/>
          <w:sz w:val="16"/>
        </w:rPr>
      </w:pPr>
      <w:r w:rsidRPr="00F5539C">
        <w:rPr>
          <w:rFonts w:ascii="Georgia" w:hAnsi="Georgia"/>
          <w:sz w:val="16"/>
        </w:rPr>
        <w:t xml:space="preserve">While its detractors refuse to admit it, </w:t>
      </w:r>
      <w:r w:rsidRPr="00F5539C">
        <w:rPr>
          <w:rStyle w:val="StyleBoldUnderline"/>
          <w:rFonts w:ascii="Georgia" w:hAnsi="Georgia"/>
        </w:rPr>
        <w:t>the</w:t>
      </w:r>
      <w:r w:rsidRPr="00F5539C">
        <w:rPr>
          <w:rFonts w:ascii="Georgia" w:hAnsi="Georgia"/>
          <w:sz w:val="16"/>
        </w:rPr>
        <w:t xml:space="preserve"> 215 </w:t>
      </w:r>
      <w:proofErr w:type="gramStart"/>
      <w:r w:rsidRPr="00F5539C">
        <w:rPr>
          <w:rStyle w:val="StyleBoldUnderline"/>
          <w:rFonts w:ascii="Georgia" w:hAnsi="Georgia"/>
        </w:rPr>
        <w:t>program</w:t>
      </w:r>
      <w:proofErr w:type="gramEnd"/>
      <w:r w:rsidRPr="00F5539C">
        <w:rPr>
          <w:rStyle w:val="StyleBoldUnderline"/>
          <w:rFonts w:ascii="Georgia" w:hAnsi="Georgia"/>
        </w:rPr>
        <w:t xml:space="preserve"> has been</w:t>
      </w:r>
      <w:r w:rsidRPr="00F5539C">
        <w:rPr>
          <w:rFonts w:ascii="Georgia" w:hAnsi="Georgia"/>
          <w:sz w:val="16"/>
        </w:rPr>
        <w:t xml:space="preserve"> a </w:t>
      </w:r>
      <w:r w:rsidRPr="00F5539C">
        <w:rPr>
          <w:rStyle w:val="StyleBoldUnderline"/>
          <w:rFonts w:ascii="Georgia" w:hAnsi="Georgia"/>
        </w:rPr>
        <w:t>successful</w:t>
      </w:r>
      <w:r w:rsidRPr="00F5539C">
        <w:rPr>
          <w:rFonts w:ascii="Georgia" w:hAnsi="Georgia"/>
          <w:sz w:val="16"/>
        </w:rPr>
        <w:t xml:space="preserve"> tool in </w:t>
      </w:r>
      <w:r w:rsidRPr="00F5539C">
        <w:rPr>
          <w:rStyle w:val="StyleBoldUnderline"/>
          <w:rFonts w:ascii="Georgia" w:hAnsi="Georgia"/>
        </w:rPr>
        <w:t>stopping</w:t>
      </w:r>
      <w:r w:rsidRPr="00F5539C">
        <w:rPr>
          <w:rFonts w:ascii="Georgia" w:hAnsi="Georgia"/>
          <w:sz w:val="16"/>
        </w:rPr>
        <w:t xml:space="preserve"> terrorist </w:t>
      </w:r>
      <w:r w:rsidRPr="00F5539C">
        <w:rPr>
          <w:rStyle w:val="StyleBoldUnderline"/>
          <w:rFonts w:ascii="Georgia" w:hAnsi="Georgia"/>
        </w:rPr>
        <w:t>attacks. It has been strongly defended by</w:t>
      </w:r>
      <w:r w:rsidRPr="00F5539C">
        <w:rPr>
          <w:rFonts w:ascii="Georgia" w:hAnsi="Georgia"/>
          <w:sz w:val="16"/>
        </w:rPr>
        <w:t xml:space="preserve"> many </w:t>
      </w:r>
      <w:r w:rsidRPr="00F5539C">
        <w:rPr>
          <w:rStyle w:val="StyleBoldUnderline"/>
          <w:rFonts w:ascii="Georgia" w:hAnsi="Georgia"/>
        </w:rPr>
        <w:t>intelligence officials</w:t>
      </w:r>
      <w:r w:rsidRPr="00F5539C">
        <w:rPr>
          <w:rFonts w:ascii="Georgia" w:hAnsi="Georgia"/>
          <w:sz w:val="16"/>
        </w:rPr>
        <w:t xml:space="preserve"> and members of Congress, including Senator Dianne Feinstein (D., Calif.), vice chairman of the Senate Intelligence Committee, who said during a January 14, 2014, Judiciary Committee hearing that </w:t>
      </w:r>
      <w:r w:rsidRPr="00F5539C">
        <w:rPr>
          <w:rStyle w:val="StyleBoldUnderline"/>
          <w:rFonts w:ascii="Georgia" w:hAnsi="Georgia"/>
        </w:rPr>
        <w:t>this</w:t>
      </w:r>
      <w:r w:rsidRPr="00F5539C">
        <w:rPr>
          <w:rFonts w:ascii="Georgia" w:hAnsi="Georgia"/>
          <w:sz w:val="16"/>
        </w:rPr>
        <w:t xml:space="preserve"> program had </w:t>
      </w:r>
      <w:r w:rsidRPr="00F5539C">
        <w:rPr>
          <w:rStyle w:val="StyleBoldUnderline"/>
          <w:rFonts w:ascii="Georgia" w:hAnsi="Georgia"/>
        </w:rPr>
        <w:t>helped stop</w:t>
      </w:r>
      <w:r w:rsidRPr="00F5539C">
        <w:rPr>
          <w:rFonts w:ascii="Georgia" w:hAnsi="Georgia"/>
          <w:sz w:val="16"/>
        </w:rPr>
        <w:t xml:space="preserve"> terrorist </w:t>
      </w:r>
      <w:r w:rsidRPr="00F5539C">
        <w:rPr>
          <w:rStyle w:val="StyleBoldUnderline"/>
          <w:rFonts w:ascii="Georgia" w:hAnsi="Georgia"/>
        </w:rPr>
        <w:t>plots to bomb</w:t>
      </w:r>
      <w:r w:rsidRPr="00F5539C">
        <w:rPr>
          <w:rFonts w:ascii="Georgia" w:hAnsi="Georgia"/>
          <w:sz w:val="16"/>
        </w:rPr>
        <w:t xml:space="preserve"> the New York City </w:t>
      </w:r>
      <w:r w:rsidRPr="00F5539C">
        <w:rPr>
          <w:rStyle w:val="StyleBoldUnderline"/>
          <w:rFonts w:ascii="Georgia" w:hAnsi="Georgia"/>
        </w:rPr>
        <w:t>subways, the New York stock exchange, and a Danish newspaper</w:t>
      </w:r>
      <w:proofErr w:type="gramStart"/>
      <w:r w:rsidRPr="00F5539C">
        <w:rPr>
          <w:rStyle w:val="StyleBoldUnderline"/>
          <w:rFonts w:ascii="Georgia" w:hAnsi="Georgia"/>
        </w:rPr>
        <w:t>.</w:t>
      </w:r>
      <w:r w:rsidRPr="00F5539C">
        <w:rPr>
          <w:rStyle w:val="StyleBoldUnderline"/>
          <w:rFonts w:ascii="Georgia" w:hAnsi="Georgia"/>
          <w:sz w:val="12"/>
          <w:u w:val="none"/>
        </w:rPr>
        <w:t>¶</w:t>
      </w:r>
      <w:proofErr w:type="gramEnd"/>
      <w:r w:rsidRPr="00F5539C">
        <w:rPr>
          <w:rFonts w:ascii="Georgia" w:hAnsi="Georgia"/>
          <w:sz w:val="16"/>
        </w:rPr>
        <w:t xml:space="preserve"> </w:t>
      </w:r>
      <w:r w:rsidRPr="00F5539C">
        <w:rPr>
          <w:rStyle w:val="StyleBoldUnderline"/>
          <w:rFonts w:ascii="Georgia" w:hAnsi="Georgia"/>
        </w:rPr>
        <w:t>Former deputy CIA director</w:t>
      </w:r>
      <w:r w:rsidRPr="00F5539C">
        <w:rPr>
          <w:rFonts w:ascii="Georgia" w:hAnsi="Georgia"/>
          <w:sz w:val="16"/>
        </w:rPr>
        <w:t xml:space="preserve"> Michael </w:t>
      </w:r>
      <w:r w:rsidRPr="00F5539C">
        <w:rPr>
          <w:rStyle w:val="StyleBoldUnderline"/>
          <w:rFonts w:ascii="Georgia" w:hAnsi="Georgia"/>
        </w:rPr>
        <w:t>Morell said</w:t>
      </w:r>
      <w:r w:rsidRPr="00F5539C">
        <w:rPr>
          <w:rFonts w:ascii="Georgia" w:hAnsi="Georgia"/>
          <w:sz w:val="16"/>
        </w:rPr>
        <w:t xml:space="preserve"> in a December 27, 2013, Washington Post op-ed: “Had the [metadata] program been in place more than a decade ago, </w:t>
      </w:r>
      <w:r w:rsidRPr="00F5539C">
        <w:rPr>
          <w:rStyle w:val="StyleBoldUnderline"/>
          <w:rFonts w:ascii="Georgia" w:hAnsi="Georgia"/>
        </w:rPr>
        <w:t>it would likely have prevented 9/11. And it has the potential to prevent the next 9/11.”</w:t>
      </w:r>
      <w:r w:rsidRPr="00F5539C">
        <w:rPr>
          <w:rFonts w:ascii="Georgia" w:hAnsi="Georgia"/>
          <w:sz w:val="12"/>
        </w:rPr>
        <w:t>¶</w:t>
      </w:r>
      <w:r w:rsidRPr="00F5539C">
        <w:rPr>
          <w:rFonts w:ascii="Georgia" w:hAnsi="Georgia"/>
          <w:sz w:val="16"/>
        </w:rPr>
        <w:t xml:space="preserve"> Although 35 of 38 court decisions have found the 215 program to be constitutional, its opponents like to quote a December 2013 opinion by D.C. District Court Judge Richard Leon, which questioned its constitutionality. Instead of shutting down the program, however, Leon stayed his decision pending a government appeal. When </w:t>
      </w:r>
      <w:proofErr w:type="gramStart"/>
      <w:r w:rsidRPr="00F5539C">
        <w:rPr>
          <w:rFonts w:ascii="Georgia" w:hAnsi="Georgia"/>
          <w:sz w:val="16"/>
        </w:rPr>
        <w:t>this appeal was heard by a D.C. Circuit Court of Appeals panel</w:t>
      </w:r>
      <w:proofErr w:type="gramEnd"/>
      <w:r w:rsidRPr="00F5539C">
        <w:rPr>
          <w:rFonts w:ascii="Georgia" w:hAnsi="Georgia"/>
          <w:sz w:val="16"/>
        </w:rPr>
        <w:t xml:space="preserve"> last November, the judges did not accept the challengers’ contentions that the 215 program violated the Fourth Amendment’s protection against unreasonable searches. Opponents of the 215 </w:t>
      </w:r>
      <w:proofErr w:type="gramStart"/>
      <w:r w:rsidRPr="00F5539C">
        <w:rPr>
          <w:rFonts w:ascii="Georgia" w:hAnsi="Georgia"/>
          <w:sz w:val="16"/>
        </w:rPr>
        <w:t>program</w:t>
      </w:r>
      <w:proofErr w:type="gramEnd"/>
      <w:r w:rsidRPr="00F5539C">
        <w:rPr>
          <w:rFonts w:ascii="Georgia" w:hAnsi="Georgia"/>
          <w:sz w:val="16"/>
        </w:rPr>
        <w:t xml:space="preserve"> are now praising a decision on May 7 by a New York Court of Appeals panel that found that the program was not authorized by the Patriot Act. However, this decision fell far short of what the ACLU was seeking in the case, since the court did not order the 215 program halted, noting that the debate in Congress could render the issue moot. The court also did not find the 215 </w:t>
      </w:r>
      <w:proofErr w:type="gramStart"/>
      <w:r w:rsidRPr="00F5539C">
        <w:rPr>
          <w:rFonts w:ascii="Georgia" w:hAnsi="Georgia"/>
          <w:sz w:val="16"/>
        </w:rPr>
        <w:t>program</w:t>
      </w:r>
      <w:proofErr w:type="gramEnd"/>
      <w:r w:rsidRPr="00F5539C">
        <w:rPr>
          <w:rFonts w:ascii="Georgia" w:hAnsi="Georgia"/>
          <w:sz w:val="16"/>
        </w:rPr>
        <w:t xml:space="preserve"> to be unconstitutional or a violation of privacy rights, although it said it could revisit these issues if Congress passes new legislation to reauthorize the program. Indeed, if the 215 </w:t>
      </w:r>
      <w:proofErr w:type="gramStart"/>
      <w:r w:rsidRPr="00F5539C">
        <w:rPr>
          <w:rFonts w:ascii="Georgia" w:hAnsi="Georgia"/>
          <w:sz w:val="16"/>
        </w:rPr>
        <w:t>program</w:t>
      </w:r>
      <w:proofErr w:type="gramEnd"/>
      <w:r w:rsidRPr="00F5539C">
        <w:rPr>
          <w:rFonts w:ascii="Georgia" w:hAnsi="Georgia"/>
          <w:sz w:val="16"/>
        </w:rPr>
        <w:t xml:space="preserve"> continues, legal challenges to it are likely to be eventually decided by the Supreme Court. Despite the continuing need for the 215 </w:t>
      </w:r>
      <w:proofErr w:type="gramStart"/>
      <w:r w:rsidRPr="00F5539C">
        <w:rPr>
          <w:rFonts w:ascii="Georgia" w:hAnsi="Georgia"/>
          <w:sz w:val="16"/>
        </w:rPr>
        <w:t>program</w:t>
      </w:r>
      <w:proofErr w:type="gramEnd"/>
      <w:r w:rsidRPr="00F5539C">
        <w:rPr>
          <w:rFonts w:ascii="Georgia" w:hAnsi="Georgia"/>
          <w:sz w:val="16"/>
        </w:rPr>
        <w:t xml:space="preserve">, it is in trouble because Republicans are sharply divided on it. RELATED: Republicans and the Patriot Act Much of the opposition from both sides of the political spectrum is a result of the deluge of Snowden leaks. The release of </w:t>
      </w:r>
      <w:r w:rsidRPr="00F5539C">
        <w:rPr>
          <w:rStyle w:val="StyleBoldUnderline"/>
          <w:rFonts w:ascii="Georgia" w:hAnsi="Georgia"/>
        </w:rPr>
        <w:t>so much information out of context led to a media frenzy and wild claims that</w:t>
      </w:r>
      <w:r w:rsidRPr="00F5539C">
        <w:rPr>
          <w:rFonts w:ascii="Georgia" w:hAnsi="Georgia"/>
          <w:sz w:val="16"/>
        </w:rPr>
        <w:t xml:space="preserve"> </w:t>
      </w:r>
      <w:r w:rsidRPr="00F5539C">
        <w:rPr>
          <w:rStyle w:val="StyleBoldUnderline"/>
          <w:rFonts w:ascii="Georgia" w:hAnsi="Georgia"/>
        </w:rPr>
        <w:t>American intelligence is illegally spying on Americans</w:t>
      </w:r>
      <w:r w:rsidRPr="00F5539C">
        <w:rPr>
          <w:rFonts w:ascii="Georgia" w:hAnsi="Georgia"/>
          <w:sz w:val="16"/>
        </w:rPr>
        <w:t xml:space="preserve">. Both </w:t>
      </w:r>
      <w:r w:rsidRPr="00F5539C">
        <w:rPr>
          <w:rStyle w:val="StyleBoldUnderline"/>
          <w:rFonts w:ascii="Georgia" w:hAnsi="Georgia"/>
        </w:rPr>
        <w:t>intelligence officials and the White House did a poor job at defending the program, and conspiracy theories flourished</w:t>
      </w:r>
      <w:r w:rsidRPr="00F5539C">
        <w:rPr>
          <w:rFonts w:ascii="Georgia" w:hAnsi="Georgia"/>
          <w:sz w:val="16"/>
        </w:rPr>
        <w:t xml:space="preserve">. And, of course, there also is in America a venerable history of suspicion of government and government secrecy. Senator Rand Paul (R., Ky.) has said that America’s Founding Fathers would be “appalled” at the 215 </w:t>
      </w:r>
      <w:proofErr w:type="gramStart"/>
      <w:r w:rsidRPr="00F5539C">
        <w:rPr>
          <w:rFonts w:ascii="Georgia" w:hAnsi="Georgia"/>
          <w:sz w:val="16"/>
        </w:rPr>
        <w:t>program</w:t>
      </w:r>
      <w:proofErr w:type="gramEnd"/>
      <w:r w:rsidRPr="00F5539C">
        <w:rPr>
          <w:rFonts w:ascii="Georgia" w:hAnsi="Georgia"/>
          <w:sz w:val="16"/>
        </w:rPr>
        <w:t xml:space="preserve">. Actually, Senator Paul is probably right, if only because the Founding Fathers lived in the era of wooden ships and simple firearms and had no notion of modern warfare and weapons of mass destruction. I suspect they would be appalled at many aspects of modern society. If Senator Lee is really worried about privacy threats, he should focus on the unregulated gathering of such data on Americans by technology companies. In an April 25 National Review article, Senator Mike Lee (R., Utah) made a similar argument when he expressed his concerns about the U.S. governments gathering data “to paint a fairly complete picture of the private lives of every person in this country.” In fact, although there is no evidence that the NSA has ever done or ever intended to do such a thing, it is being done, and on a huge scale, by Google, Facebook, other social-media sites, and data brokers. According to a March 9, 2014, 60 Minutes report, Acxiom, a data broker, claims that it has on average 1,500 pieces of information each on more than 200 million Americans. If Senator Lee is really worried about privacy threats, he should focus on the unregulated gathering of such data on Americans by technology companies. From what people have told me as I’ve traveled around the country giving talks on this topic, I know that a major factor driving Republicans to oppose the 215 program is Obama-administration policies and scandals. These abuses include the effort by the IRS to discriminate against conservative groups, and the Justice Department’s seizing the phone records and e-mails of Fox News correspondent James Rosen and his parents. Many Republicans complain that they have been repeatedly lied to by the Obama administration — about Obamacare, the 2012 attacks on the U.S. consulate in Benghazi, the Iran nuclear talks, and other issues. MORE NSA RAND PAUL’S FAUX-LIBERTARIAN OPPOSITION TO THE PATRIOT ACT WHY WE SHOULDN’T TRUST THE NSA WITH OUR METADATA WHY RAND’S SECOND FILIBUSTER FLOPPED As a result, some Republican members of Congress are loath to extend an intelligence program that they fear could be used by the Obama administration against its political enemies. Although I understand this concern, the realities are that </w:t>
      </w:r>
      <w:r w:rsidRPr="00F5539C">
        <w:rPr>
          <w:rStyle w:val="StyleBoldUnderline"/>
          <w:rFonts w:ascii="Georgia" w:hAnsi="Georgia"/>
        </w:rPr>
        <w:t>the</w:t>
      </w:r>
      <w:r w:rsidRPr="00F5539C">
        <w:rPr>
          <w:rFonts w:ascii="Georgia" w:hAnsi="Georgia"/>
          <w:sz w:val="16"/>
        </w:rPr>
        <w:t xml:space="preserve"> 215 </w:t>
      </w:r>
      <w:proofErr w:type="gramStart"/>
      <w:r w:rsidRPr="00F5539C">
        <w:rPr>
          <w:rStyle w:val="StyleBoldUnderline"/>
          <w:rFonts w:ascii="Georgia" w:hAnsi="Georgia"/>
        </w:rPr>
        <w:t>program</w:t>
      </w:r>
      <w:proofErr w:type="gramEnd"/>
      <w:r w:rsidRPr="00F5539C">
        <w:rPr>
          <w:rStyle w:val="StyleBoldUnderline"/>
          <w:rFonts w:ascii="Georgia" w:hAnsi="Georgia"/>
        </w:rPr>
        <w:t xml:space="preserve"> is subject to intense oversight and has been an effective counterterrorism tool.</w:t>
      </w:r>
      <w:r w:rsidRPr="00F5539C">
        <w:rPr>
          <w:rFonts w:ascii="Georgia" w:hAnsi="Georgia"/>
          <w:sz w:val="16"/>
        </w:rPr>
        <w:t xml:space="preserve"> Abuse of this program is purely theoretical. Shutting it down because of the Obama administration’s scandals and failings makes no sense. At the other end of the political spectrum, the metadata program has been broadly opposed by the Left and by electronic-privacy advocates. However, this opposition goes beyond the metadata program: These groups are also pushing for granting privacy rights to foreign citizens on foreign soil (which President Obama tacitly supports), negotiating international treaties banning Internet spying, and preventing the NSA from exploiting software vulnerabilities. President Obama has struggled to deal with controversy sparked by the Snowden leaks. In August 2013, he named a panel to look at reforming NSA collection, though he eventually ignored most of its recommendations, probably because they were so radical and naïve. These included recommendations similar to those by the Left mentioned above, such as extending the Privacy Act of 1974 to non-U.S. persons; calling for U.S. electronic surveillance to be guided by Article 12 of the Universal Declaration of Human Rights and Article 17 of the International Covenant on Civil and Political Rights; codes of conduct between intelligence agencies on electronic surveillance against foreign citizens, and barring U.S. intelligence agencies from cracking Internet encryption methods and penetrating computer software. People who make such recommendations are oblivious to the reality that </w:t>
      </w:r>
      <w:r w:rsidRPr="00F5539C">
        <w:rPr>
          <w:rStyle w:val="StyleBoldUnderline"/>
          <w:rFonts w:ascii="Georgia" w:hAnsi="Georgia"/>
        </w:rPr>
        <w:t xml:space="preserve">we need aggressive intelligence collection </w:t>
      </w:r>
      <w:r w:rsidRPr="00F5539C">
        <w:rPr>
          <w:rFonts w:ascii="Georgia" w:hAnsi="Georgia"/>
          <w:sz w:val="16"/>
        </w:rPr>
        <w:t xml:space="preserve">to keep our nation safe in a dangerous world. They also do not understand that adopting such standards would severely undermine or shut down many crucial intelligence-collection programs but would be completely ignored by America’s enemies and adversaries. President Obama also instructed intelligence officials to defend the 215 </w:t>
      </w:r>
      <w:proofErr w:type="gramStart"/>
      <w:r w:rsidRPr="00F5539C">
        <w:rPr>
          <w:rFonts w:ascii="Georgia" w:hAnsi="Georgia"/>
          <w:sz w:val="16"/>
        </w:rPr>
        <w:t>program</w:t>
      </w:r>
      <w:proofErr w:type="gramEnd"/>
      <w:r w:rsidRPr="00F5539C">
        <w:rPr>
          <w:rFonts w:ascii="Georgia" w:hAnsi="Georgia"/>
          <w:sz w:val="16"/>
        </w:rPr>
        <w:t xml:space="preserve"> and work to block legislative language that would overly restrict it. This led Jeb Bush to remark last month, “I would say the best part of the Obama administration has been his continuance of the protections of the homeland using the big metadata programs, the NSA being enhanced.” However, Bush may need to retract this statement. According to a House Intelligence Committee source, the White House gave up on defending the metadata program late last year in response to its supporters on the left, especially deep-pocketed Democratic contributors in Silicon Valley. Congress also has struggled with NSA reform. Last May, the House passed the 2014 USA Freedom Act, which would put significant restrictions on the 215 program, including a mandate that metadata be retained by the phone companies, not the NSA. Although I viewed this as a bad bill, I endorsed it in a June 23, 2014, National Review article because I believed that, regardless of the merits and capabilities of the metadata program, it has been so damaged by fear-mongering attacks by the press and some politicians that it could not continue in its current form. Unfortunately, the House version of the USA Freedom Act was made substantially worse by Patrick Leahy, then-chairman of the Senate Judiciary Committee, who added restrictions that would effectively kill the metadata program and interfere with the operation of the Foreign Intelligence Surveillance Court. Because of Leahy’s changes to the House version of the 2014 USA Freedom Act, it did not garner a filibuster-proof majority last November, and the Senate failed to pass it. The top members of the Senate Intelligence Committee – then-chairman Feinstein and Saxby Chambliss — said Leahy’s bill went too far. Former CIA director Michael Hayden and former attorney general Michael Mukasey condemned the bill in a November 17, 2014, Wall Street Journal op-ed titled “NSA Reform That Only ISIS Could Love.” The challenge for Congress now is to pass legislation to extend the metadata program before it expires at the end of this month. Members of Congress and staff have been working over the past three months to devise a 2015 version of the USA Freedom Act. On April 30, the House Judiciary Committee approved this bill by a vote of 25 to 2. </w:t>
      </w:r>
      <w:proofErr w:type="gramStart"/>
      <w:r w:rsidRPr="00F5539C">
        <w:rPr>
          <w:rFonts w:ascii="Georgia" w:hAnsi="Georgia"/>
          <w:sz w:val="16"/>
        </w:rPr>
        <w:t>An identical version has been sponsored in the Senate by Senators Leahy and Lee</w:t>
      </w:r>
      <w:proofErr w:type="gramEnd"/>
      <w:r w:rsidRPr="00F5539C">
        <w:rPr>
          <w:rFonts w:ascii="Georgia" w:hAnsi="Georgia"/>
          <w:sz w:val="16"/>
        </w:rPr>
        <w:t xml:space="preserve">. The House’s 2015 USA Freedom Act is slightly better than the 2014 Senate version. The metadata program would continue, although </w:t>
      </w:r>
      <w:proofErr w:type="gramStart"/>
      <w:r w:rsidRPr="00F5539C">
        <w:rPr>
          <w:rFonts w:ascii="Georgia" w:hAnsi="Georgia"/>
          <w:sz w:val="16"/>
        </w:rPr>
        <w:t>the data would be held by phone companies</w:t>
      </w:r>
      <w:proofErr w:type="gramEnd"/>
      <w:r w:rsidRPr="00F5539C">
        <w:rPr>
          <w:rFonts w:ascii="Georgia" w:hAnsi="Georgia"/>
          <w:sz w:val="16"/>
        </w:rPr>
        <w:t xml:space="preserve">. NSA searches of metadata databases would be narrowed. The bill also would create a panel of experts to advise the Foreign Intelligence Surveillance Court on privacy, civil liberties, and technological matters. Significant FISC decisions would be declassified. The bill includes concessions to the House Intelligence Committee, such as allowing the NSA authority to conduct surveillance for 72 hours without obtaining a warrant on foreign targets who enter the United States, and to monitor domestic targets on whom it has a probable-cause warrant when they travel overseas. The NSA will also be allowed to use the Patriot Act to collect data domestically in an emergency. The Left and privacy groups are split over the 2015 version of the USA Freedom Act. Some have endorsed it, because they believe that it is the best they can get and that it will open the door to greater reform down the road. These groups are pressuring Congress to remove the concessions made to the House Intelligence Committee. Several of these groups have stepped up their efforts to amend the bill in the light of the May 7 New York Court of Appeals decision. Others on the left, such as the ACLU and the New York Times, do not support the 2015 USA Freedom Act, since they would prefer that the electronic-surveillance provisions of the Patriot Act be allowed to expire. Senator McConnell has enlisted freshman Senator Tom Cotton (R., Ark.) to help push a clean reauthorization of the Patriot Act, which would retain the 215 </w:t>
      </w:r>
      <w:proofErr w:type="gramStart"/>
      <w:r w:rsidRPr="00F5539C">
        <w:rPr>
          <w:rFonts w:ascii="Georgia" w:hAnsi="Georgia"/>
          <w:sz w:val="16"/>
        </w:rPr>
        <w:t>program</w:t>
      </w:r>
      <w:proofErr w:type="gramEnd"/>
      <w:r w:rsidRPr="00F5539C">
        <w:rPr>
          <w:rFonts w:ascii="Georgia" w:hAnsi="Georgia"/>
          <w:sz w:val="16"/>
        </w:rPr>
        <w:t xml:space="preserve"> in its current form. Cotton, who now serves on the Senate Intelligence Committee and who supported the House version of the USA Freedom Act when he was a member of that body last year, has become a rising star in the Senate because of his outspoken opposition to the Obama administration’s nuclear diplomacy with Iran. He reportedly is holding classified meetings with other Republican senators to explain the metadata program and to dispel the misinformation about it spread by its opponents. The shock of the Snowden leaks is fading, and the grandstanding against the NSA by Senator Paul, other libertarians, and the Left is becoming tiresome. Senators Richard Burr (R., N.C.), Jeff Sessions (R., Ala.), and Marco Rubio (R., Fla.) have also spoken out in defense of the NSA and in support of McConnell’s Patriot Act bill. Rubio suggested during a May 7 floor speech that if the 215 </w:t>
      </w:r>
      <w:proofErr w:type="gramStart"/>
      <w:r w:rsidRPr="00F5539C">
        <w:rPr>
          <w:rFonts w:ascii="Georgia" w:hAnsi="Georgia"/>
          <w:sz w:val="16"/>
        </w:rPr>
        <w:t>program</w:t>
      </w:r>
      <w:proofErr w:type="gramEnd"/>
      <w:r w:rsidRPr="00F5539C">
        <w:rPr>
          <w:rFonts w:ascii="Georgia" w:hAnsi="Georgia"/>
          <w:sz w:val="16"/>
        </w:rPr>
        <w:t xml:space="preserve"> isn’t reauthorized and there is then another terrorist attack within the United States, Congress will be under fire to explain whether the program could have helped prevent such an attack. With three GOP senators already running for president, the 215 </w:t>
      </w:r>
      <w:proofErr w:type="gramStart"/>
      <w:r w:rsidRPr="00F5539C">
        <w:rPr>
          <w:rFonts w:ascii="Georgia" w:hAnsi="Georgia"/>
          <w:sz w:val="16"/>
        </w:rPr>
        <w:t>program</w:t>
      </w:r>
      <w:proofErr w:type="gramEnd"/>
      <w:r w:rsidRPr="00F5539C">
        <w:rPr>
          <w:rFonts w:ascii="Georgia" w:hAnsi="Georgia"/>
          <w:sz w:val="16"/>
        </w:rPr>
        <w:t xml:space="preserve"> has become an issue in the presidential campaign. Senator Paul has criticized Rubio and Bush for supporting the program and opposes the 2015 USA Freedom Act, preferring that the Patriot Act be repealed. Senator Ted Cruz (R., Tex.) also opposes the metadata program but supports the USA Freedom Act. Senator Burr, the chairman of the Senate Intelligence Committee, has criticized Paul and Cruz for their attacks on the 215 </w:t>
      </w:r>
      <w:proofErr w:type="gramStart"/>
      <w:r w:rsidRPr="00F5539C">
        <w:rPr>
          <w:rFonts w:ascii="Georgia" w:hAnsi="Georgia"/>
          <w:sz w:val="16"/>
        </w:rPr>
        <w:t>program</w:t>
      </w:r>
      <w:proofErr w:type="gramEnd"/>
      <w:r w:rsidRPr="00F5539C">
        <w:rPr>
          <w:rFonts w:ascii="Georgia" w:hAnsi="Georgia"/>
          <w:sz w:val="16"/>
        </w:rPr>
        <w:t xml:space="preserve"> as weakening their standing on national defense; Burr claims that their position “tells me that they don’t want to learn what bulk data collection is.” Security-minded Republicans therefore must work to strengthen the House bill and fend off efforts by Democrats and libertarians to weaken it. We may hope that growing concerns about future ISIS terrorism in the United States will allow Republican congressional leaders to limit the damage to the metadata program from the House bill and move it in McConnell’s direction. McConnell’s bill, which I strongly support, is unlikely to pass. The Snowden leaks and anti-NSA hysteria have done too much damage to the 215 </w:t>
      </w:r>
      <w:proofErr w:type="gramStart"/>
      <w:r w:rsidRPr="00F5539C">
        <w:rPr>
          <w:rFonts w:ascii="Georgia" w:hAnsi="Georgia"/>
          <w:sz w:val="16"/>
        </w:rPr>
        <w:t>program</w:t>
      </w:r>
      <w:proofErr w:type="gramEnd"/>
      <w:r w:rsidRPr="00F5539C">
        <w:rPr>
          <w:rFonts w:ascii="Georgia" w:hAnsi="Georgia"/>
          <w:sz w:val="16"/>
        </w:rPr>
        <w:t xml:space="preserve"> for it to continue without substantial changes. Moreover, support for the House bill is probably too strong to allow the McConnell version to become law. </w:t>
      </w:r>
      <w:r w:rsidRPr="00F5539C">
        <w:rPr>
          <w:rFonts w:ascii="Georgia" w:hAnsi="Georgia"/>
          <w:sz w:val="12"/>
        </w:rPr>
        <w:t>¶</w:t>
      </w:r>
      <w:r w:rsidRPr="00F5539C">
        <w:rPr>
          <w:rFonts w:ascii="Georgia" w:hAnsi="Georgia"/>
          <w:sz w:val="16"/>
        </w:rPr>
        <w:t xml:space="preserve"> Passage of the 2015 USA Freedom Act is far from an ideal outcome, since this bill would needlessly undermine an effective counterterrorism tool that is needed to protect our country. But this may be only a short-term setback for American national security: Already the shock of the Snowden leaks is fading, and the grandstanding against the NSA by Senator Paul, other libertarians, and the Left is becoming tiresome. This could mean the metadata program might be revised in a few years under a new Republican president. Unfortunately, before that time comes, </w:t>
      </w:r>
      <w:r w:rsidRPr="00F5539C">
        <w:rPr>
          <w:rStyle w:val="Emphasis"/>
          <w:rFonts w:ascii="Georgia" w:hAnsi="Georgia"/>
        </w:rPr>
        <w:t>there is a real danger of an ISIS terrorist attack in the United States if Congress seriously weakens the metadata program.</w:t>
      </w:r>
      <w:r w:rsidRPr="00F5539C">
        <w:rPr>
          <w:rFonts w:ascii="Georgia" w:hAnsi="Georgia"/>
          <w:sz w:val="16"/>
        </w:rPr>
        <w:t xml:space="preserve"> Congress needs to think long and hard about such an outcome as it moves ahead with legislation on this issue this month.</w:t>
      </w:r>
    </w:p>
    <w:p w14:paraId="7B0DBD54" w14:textId="4E9F9590" w:rsidR="00892BDA" w:rsidRPr="00F5539C" w:rsidRDefault="00892BDA" w:rsidP="00892BDA">
      <w:pPr>
        <w:pStyle w:val="Heading4"/>
        <w:rPr>
          <w:rFonts w:ascii="Georgia" w:eastAsia="Times New Roman" w:hAnsi="Georgia" w:cs="Times New Roman"/>
          <w:color w:val="000000"/>
          <w:sz w:val="16"/>
        </w:rPr>
      </w:pPr>
      <w:r w:rsidRPr="00F5539C">
        <w:rPr>
          <w:rFonts w:ascii="Georgia" w:hAnsi="Georgia"/>
        </w:rPr>
        <w:t xml:space="preserve">Metadata </w:t>
      </w:r>
      <w:r w:rsidRPr="00F5539C">
        <w:rPr>
          <w:rFonts w:ascii="Georgia" w:hAnsi="Georgia"/>
          <w:u w:val="single"/>
        </w:rPr>
        <w:t>casts a wide net</w:t>
      </w:r>
      <w:r w:rsidRPr="00F5539C">
        <w:rPr>
          <w:rFonts w:ascii="Georgia" w:hAnsi="Georgia"/>
        </w:rPr>
        <w:t xml:space="preserve"> – alternatives can’t fill in</w:t>
      </w:r>
    </w:p>
    <w:p w14:paraId="59253048" w14:textId="77777777" w:rsidR="00892BDA" w:rsidRPr="00F5539C" w:rsidRDefault="00892BDA" w:rsidP="00892BDA">
      <w:pPr>
        <w:rPr>
          <w:rFonts w:ascii="Georgia" w:hAnsi="Georgia"/>
          <w:sz w:val="18"/>
          <w:szCs w:val="18"/>
        </w:rPr>
      </w:pPr>
      <w:r w:rsidRPr="00F5539C">
        <w:rPr>
          <w:rStyle w:val="Heading4Char"/>
          <w:rFonts w:ascii="Georgia" w:hAnsi="Georgia"/>
        </w:rPr>
        <w:t>Yoo 15</w:t>
      </w:r>
      <w:proofErr w:type="gramStart"/>
      <w:r w:rsidRPr="00F5539C">
        <w:rPr>
          <w:rFonts w:ascii="Georgia" w:hAnsi="Georgia"/>
          <w:sz w:val="18"/>
          <w:szCs w:val="18"/>
        </w:rPr>
        <w:t>,.</w:t>
      </w:r>
      <w:proofErr w:type="gramEnd"/>
      <w:r w:rsidRPr="00F5539C">
        <w:rPr>
          <w:rFonts w:ascii="Georgia" w:hAnsi="Georgia"/>
          <w:sz w:val="18"/>
          <w:szCs w:val="18"/>
        </w:rPr>
        <w:t xml:space="preserve"> [John, Emanuel Heller professor of law at the University of California at Berkeley and a Visiting Scholar at the American Enterprise Institute, former official in the Office of Legal Counsel in the U.S. Department of Justice. 5/8/20  “Will Congress reject the dangerous NSA ruling by reauthorizing the Patriot Act?” American Enterprise Institute, https://www.aei.org/publication/will-congress-reject-todays-dangerous-nsa-ruling-by-reauthorizing-the-patriot-act/.</w:t>
      </w:r>
    </w:p>
    <w:p w14:paraId="02BA223C" w14:textId="77777777" w:rsidR="00892BDA" w:rsidRPr="00F5539C" w:rsidRDefault="00892BDA" w:rsidP="00892BDA">
      <w:pPr>
        <w:rPr>
          <w:rFonts w:ascii="Georgia" w:hAnsi="Georgia"/>
          <w:sz w:val="18"/>
          <w:szCs w:val="18"/>
        </w:rPr>
      </w:pPr>
      <w:r w:rsidRPr="00F5539C">
        <w:rPr>
          <w:rFonts w:ascii="Georgia" w:hAnsi="Georgia"/>
          <w:sz w:val="18"/>
          <w:szCs w:val="18"/>
        </w:rPr>
        <w:t xml:space="preserve">Finally, the Court displays a deep misunderstanding of the challenges of counterterrorism policy, which Congress understands far better. </w:t>
      </w:r>
      <w:r w:rsidRPr="00F5539C">
        <w:rPr>
          <w:rStyle w:val="StyleBoldUnderline"/>
          <w:rFonts w:ascii="Georgia" w:hAnsi="Georgia"/>
        </w:rPr>
        <w:t>As</w:t>
      </w:r>
      <w:r w:rsidRPr="00F5539C">
        <w:rPr>
          <w:rFonts w:ascii="Georgia" w:hAnsi="Georgia"/>
          <w:sz w:val="18"/>
          <w:szCs w:val="18"/>
        </w:rPr>
        <w:t xml:space="preserve"> Judge Richard </w:t>
      </w:r>
      <w:r w:rsidRPr="00F5539C">
        <w:rPr>
          <w:rStyle w:val="StyleBoldUnderline"/>
          <w:rFonts w:ascii="Georgia" w:hAnsi="Georgia"/>
        </w:rPr>
        <w:t>Posner has recognized, an intelligence search “is a search for the needle in a haystack.”</w:t>
      </w:r>
      <w:r w:rsidRPr="00F5539C">
        <w:rPr>
          <w:rFonts w:ascii="Georgia" w:hAnsi="Georgia"/>
          <w:sz w:val="18"/>
          <w:szCs w:val="18"/>
        </w:rPr>
        <w:t xml:space="preserve"> </w:t>
      </w:r>
      <w:r w:rsidRPr="00F5539C">
        <w:rPr>
          <w:rStyle w:val="StyleBoldUnderline"/>
          <w:rFonts w:ascii="Georgia" w:hAnsi="Georgia"/>
        </w:rPr>
        <w:t>Rather than pursue suspects who have already committed a crime and whose identity is already known, intelligence agencies must search for clues among millions of potentially innocent connections, communications, and links</w:t>
      </w:r>
      <w:r w:rsidRPr="00F5539C">
        <w:rPr>
          <w:rFonts w:ascii="Georgia" w:hAnsi="Georgia"/>
          <w:sz w:val="18"/>
          <w:szCs w:val="18"/>
        </w:rPr>
        <w:t>. “</w:t>
      </w:r>
      <w:r w:rsidRPr="00F5539C">
        <w:rPr>
          <w:rStyle w:val="StyleBoldUnderline"/>
          <w:rFonts w:ascii="Georgia" w:hAnsi="Georgia"/>
        </w:rPr>
        <w:t>The intelligence services,” Posner writes, “must cast a wide net with a fine mesh to catch the clues that may enable the next attack to be prevented</w:t>
      </w:r>
      <w:r w:rsidRPr="00F5539C">
        <w:rPr>
          <w:rFonts w:ascii="Georgia" w:hAnsi="Georgia"/>
          <w:sz w:val="18"/>
          <w:szCs w:val="18"/>
        </w:rPr>
        <w:t xml:space="preserve">.” Our government can detect terrorists by examining phone and e-mail communications, as well as evidence of joint travel, shared assets, common histories or families, meetings, and so on. </w:t>
      </w:r>
      <w:r w:rsidRPr="00F5539C">
        <w:rPr>
          <w:rStyle w:val="StyleBoldUnderline"/>
          <w:rFonts w:ascii="Georgia" w:hAnsi="Georgia"/>
        </w:rPr>
        <w:t>If our intelligence agents locate a lead, they must quickly follow its many possible links to identify cells and the broader network of terrorists</w:t>
      </w:r>
      <w:r w:rsidRPr="00F5539C">
        <w:rPr>
          <w:rFonts w:ascii="Georgia" w:hAnsi="Georgia"/>
          <w:sz w:val="18"/>
          <w:szCs w:val="18"/>
        </w:rPr>
        <w:t xml:space="preserve">. </w:t>
      </w:r>
      <w:r w:rsidRPr="00F5539C">
        <w:rPr>
          <w:rStyle w:val="StyleBoldUnderline"/>
          <w:rFonts w:ascii="Georgia" w:hAnsi="Georgia"/>
        </w:rPr>
        <w:t>A database of call data would allow a fast search for possible links in the most important place — the United States, where terrorists can inflict the most damage</w:t>
      </w:r>
      <w:r w:rsidRPr="00F5539C">
        <w:rPr>
          <w:rFonts w:ascii="Georgia" w:hAnsi="Georgia"/>
          <w:sz w:val="18"/>
          <w:szCs w:val="18"/>
        </w:rPr>
        <w:t xml:space="preserve">. </w:t>
      </w:r>
      <w:r w:rsidRPr="00F5539C">
        <w:rPr>
          <w:rStyle w:val="StyleBoldUnderline"/>
          <w:rFonts w:ascii="Georgia" w:hAnsi="Georgia"/>
        </w:rPr>
        <w:t>Most of the calling records may well be innocent (just as most of the financial records of a suspected white-collar criminal may also be innocent), but the more complete the database, the better our intelligence agencies can pursue a lead into the U.S.</w:t>
      </w:r>
    </w:p>
    <w:p w14:paraId="39C016BD" w14:textId="5B399512" w:rsidR="00892BDA" w:rsidRPr="00F5539C" w:rsidRDefault="00892BDA" w:rsidP="00892BDA">
      <w:pPr>
        <w:pStyle w:val="Heading4"/>
        <w:rPr>
          <w:rFonts w:ascii="Georgia" w:eastAsia="Times New Roman" w:hAnsi="Georgia"/>
          <w:sz w:val="16"/>
          <w:szCs w:val="20"/>
        </w:rPr>
      </w:pPr>
      <w:r w:rsidRPr="00F5539C">
        <w:rPr>
          <w:rFonts w:ascii="Georgia" w:hAnsi="Georgia"/>
          <w:u w:val="single"/>
        </w:rPr>
        <w:t>Metadata is key</w:t>
      </w:r>
      <w:r w:rsidRPr="00F5539C">
        <w:rPr>
          <w:rFonts w:ascii="Georgia" w:hAnsi="Georgia"/>
        </w:rPr>
        <w:t xml:space="preserve"> to tracking terrorist </w:t>
      </w:r>
      <w:r w:rsidRPr="00F5539C">
        <w:rPr>
          <w:rFonts w:ascii="Georgia" w:hAnsi="Georgia"/>
          <w:u w:val="single"/>
        </w:rPr>
        <w:t>communication patterns</w:t>
      </w:r>
      <w:r w:rsidRPr="00F5539C">
        <w:rPr>
          <w:rFonts w:ascii="Georgia" w:hAnsi="Georgia"/>
        </w:rPr>
        <w:t xml:space="preserve"> – now is key</w:t>
      </w:r>
    </w:p>
    <w:p w14:paraId="19351A52" w14:textId="77777777" w:rsidR="00892BDA" w:rsidRPr="00F5539C" w:rsidRDefault="00892BDA" w:rsidP="00892BDA">
      <w:pPr>
        <w:rPr>
          <w:rFonts w:ascii="Georgia" w:hAnsi="Georgia"/>
          <w:b/>
          <w:sz w:val="26"/>
        </w:rPr>
      </w:pPr>
      <w:r w:rsidRPr="00F5539C">
        <w:rPr>
          <w:rStyle w:val="StyleStyleBold12pt"/>
          <w:rFonts w:ascii="Georgia" w:hAnsi="Georgia"/>
        </w:rPr>
        <w:t xml:space="preserve">McCarthy 15 </w:t>
      </w:r>
      <w:r w:rsidRPr="00F5539C">
        <w:rPr>
          <w:rFonts w:ascii="Georgia" w:eastAsia="Times New Roman" w:hAnsi="Georgia"/>
          <w:color w:val="000000"/>
          <w:sz w:val="18"/>
          <w:szCs w:val="18"/>
        </w:rPr>
        <w:t>[Andrew C., policy fellow at the National Review Institute. May 23, “Why National-Security Republicans Lost the Patriot Act Debate”http://www.nationalreview.com/article/418807/why-national-security-republicans-lost-patriot-act-debate-andrew-c-mccarthy]</w:t>
      </w:r>
    </w:p>
    <w:p w14:paraId="253F751C" w14:textId="77777777" w:rsidR="00892BDA" w:rsidRPr="00F5539C" w:rsidRDefault="00892BDA" w:rsidP="00892BDA">
      <w:pPr>
        <w:rPr>
          <w:rFonts w:ascii="Georgia" w:eastAsia="Times New Roman" w:hAnsi="Georgia"/>
          <w:color w:val="000000"/>
          <w:sz w:val="16"/>
        </w:rPr>
      </w:pPr>
      <w:r w:rsidRPr="00F5539C">
        <w:rPr>
          <w:rFonts w:ascii="Georgia" w:eastAsia="Times New Roman" w:hAnsi="Georgia"/>
          <w:color w:val="000000"/>
          <w:sz w:val="16"/>
        </w:rPr>
        <w:t xml:space="preserve">Yet the NSA program’s advocates have failed to offer a compelling defense. We have fallen into the trap of arguing the case on the opposition’s terms. They claim that the program has not stopped a single terrorist attack. Program advocates counter that it has, but this is not only hard to prove, it’s beside the point. First, intelligence doesn’t work that way: It is a mosaic drawing on several sources, and it is rare that one piece of it completes the picture. More important, </w:t>
      </w:r>
      <w:r w:rsidRPr="00F5539C">
        <w:rPr>
          <w:rStyle w:val="StyleBoldUnderline"/>
          <w:rFonts w:ascii="Georgia" w:hAnsi="Georgia"/>
        </w:rPr>
        <w:t>the</w:t>
      </w:r>
      <w:r w:rsidRPr="00F5539C">
        <w:rPr>
          <w:rFonts w:ascii="Georgia" w:eastAsia="Times New Roman" w:hAnsi="Georgia"/>
          <w:color w:val="000000"/>
          <w:sz w:val="16"/>
        </w:rPr>
        <w:t xml:space="preserve"> </w:t>
      </w:r>
      <w:r w:rsidRPr="00F5539C">
        <w:rPr>
          <w:rStyle w:val="StyleBoldUnderline"/>
          <w:rFonts w:ascii="Georgia" w:hAnsi="Georgia"/>
        </w:rPr>
        <w:t>principal purpose of the program is not to thwart individual attacks but to map terror cells and uncover their support networks</w:t>
      </w:r>
      <w:r w:rsidRPr="00F5539C">
        <w:rPr>
          <w:rFonts w:ascii="Georgia" w:eastAsia="Times New Roman" w:hAnsi="Georgia"/>
          <w:color w:val="000000"/>
          <w:sz w:val="16"/>
        </w:rPr>
        <w:t xml:space="preserve">. Consequently, the program could be quite valuable even if it never stopped a single terrorist attack. </w:t>
      </w:r>
      <w:r w:rsidRPr="00F5539C">
        <w:rPr>
          <w:rStyle w:val="StyleBoldUnderline"/>
          <w:rFonts w:ascii="Georgia" w:hAnsi="Georgia"/>
        </w:rPr>
        <w:t>That is vital at a time when the jihadist threat is intensifying but gaps in our intelligence collection are widening</w:t>
      </w:r>
      <w:r w:rsidRPr="00F5539C">
        <w:rPr>
          <w:rFonts w:ascii="Georgia" w:eastAsia="Times New Roman" w:hAnsi="Georgia"/>
          <w:color w:val="000000"/>
          <w:sz w:val="16"/>
        </w:rPr>
        <w:t xml:space="preserve"> because of wrong-headed Obama policies (e.g., the decrease in interrogations of captured terrorists and the discouragement of focus by our intelligence analysts on jihadist ideology). </w:t>
      </w:r>
      <w:r w:rsidRPr="00F5539C">
        <w:rPr>
          <w:rFonts w:ascii="Georgia" w:eastAsia="Times New Roman" w:hAnsi="Georgia"/>
          <w:sz w:val="12"/>
          <w:szCs w:val="20"/>
        </w:rPr>
        <w:t>¶</w:t>
      </w:r>
      <w:r w:rsidRPr="00F5539C">
        <w:rPr>
          <w:rFonts w:ascii="Georgia" w:eastAsia="Times New Roman" w:hAnsi="Georgia"/>
          <w:sz w:val="16"/>
          <w:szCs w:val="20"/>
        </w:rPr>
        <w:t xml:space="preserve"> </w:t>
      </w:r>
      <w:r w:rsidRPr="00F5539C">
        <w:rPr>
          <w:rFonts w:ascii="Georgia" w:eastAsia="Times New Roman" w:hAnsi="Georgia"/>
          <w:color w:val="000000"/>
          <w:sz w:val="16"/>
        </w:rPr>
        <w:t xml:space="preserve">Advocates have also been counterproductively guarded in explaining why </w:t>
      </w:r>
      <w:r w:rsidRPr="00F5539C">
        <w:rPr>
          <w:rStyle w:val="StyleBoldUnderline"/>
          <w:rFonts w:ascii="Georgia" w:hAnsi="Georgia"/>
        </w:rPr>
        <w:t xml:space="preserve">they need a full dataset: </w:t>
      </w:r>
      <w:r w:rsidRPr="00F5539C">
        <w:rPr>
          <w:rFonts w:ascii="Georgia" w:eastAsia="Times New Roman" w:hAnsi="Georgia"/>
          <w:color w:val="000000"/>
          <w:sz w:val="16"/>
        </w:rPr>
        <w:t xml:space="preserve">namely (we can infer), </w:t>
      </w:r>
      <w:r w:rsidRPr="00F5539C">
        <w:rPr>
          <w:rStyle w:val="StyleBoldUnderline"/>
          <w:rFonts w:ascii="Georgia" w:hAnsi="Georgia"/>
        </w:rPr>
        <w:t>so they can run algorithms against it, based on known terrorist communication patterns, and thus discover latent terrorist communications</w:t>
      </w:r>
      <w:r w:rsidRPr="00F5539C">
        <w:rPr>
          <w:rFonts w:ascii="Georgia" w:eastAsia="Times New Roman" w:hAnsi="Georgia"/>
          <w:color w:val="000000"/>
          <w:sz w:val="16"/>
        </w:rPr>
        <w:t>. If this were better understood, most Americans would no more object to the anonymous storage of their phone number’s records (which cannot be further accessed without judicial supervision) than they do to the government’s possession of phone books that list their names and addresses (which are regularly accessed with no judicial supervision). Almost all of us would like to help the government identify and stop terrorists, especially if there is no risk to ourselves in doing so. The reluctance to talk openly about intelligence methods is understandable. Whatever the government tells the public it perforce tells the terrorists. But it’s not like transcontinental jihadist networks have an option to cease communicating just because they know our government is watching. What does the NSA gain by preserving the secrets of its methodology if the cost is losing the program?</w:t>
      </w:r>
    </w:p>
    <w:p w14:paraId="0E7C8B4A" w14:textId="77777777" w:rsidR="00892BDA" w:rsidRPr="00F5539C" w:rsidRDefault="00892BDA" w:rsidP="00892BDA">
      <w:pPr>
        <w:rPr>
          <w:rFonts w:ascii="Georgia" w:hAnsi="Georgia"/>
        </w:rPr>
      </w:pPr>
    </w:p>
    <w:p w14:paraId="5AF860BC" w14:textId="77777777" w:rsidR="00892BDA" w:rsidRPr="00F5539C" w:rsidRDefault="00892BDA" w:rsidP="00892BDA">
      <w:pPr>
        <w:pStyle w:val="Heading3"/>
        <w:rPr>
          <w:rFonts w:ascii="Georgia" w:hAnsi="Georgia"/>
        </w:rPr>
      </w:pPr>
      <w:r w:rsidRPr="00F5539C">
        <w:rPr>
          <w:rFonts w:ascii="Georgia" w:hAnsi="Georgia"/>
        </w:rPr>
        <w:t>A2: Targeted Surveillance Turn</w:t>
      </w:r>
    </w:p>
    <w:p w14:paraId="05A3F7BF" w14:textId="77777777" w:rsidR="00892BDA" w:rsidRPr="00F5539C" w:rsidRDefault="00892BDA" w:rsidP="00892BDA">
      <w:pPr>
        <w:pStyle w:val="Heading4"/>
        <w:rPr>
          <w:rFonts w:ascii="Georgia" w:hAnsi="Georgia"/>
        </w:rPr>
      </w:pPr>
      <w:r w:rsidRPr="00F5539C">
        <w:rPr>
          <w:rFonts w:ascii="Georgia" w:hAnsi="Georgia"/>
        </w:rPr>
        <w:t>Metadata is necessary and targeted searches prevent the ability to identify networks and halt terrorist activities</w:t>
      </w:r>
    </w:p>
    <w:p w14:paraId="7E641FFE" w14:textId="77777777" w:rsidR="00892BDA" w:rsidRPr="00F5539C" w:rsidRDefault="00892BDA" w:rsidP="00892BDA">
      <w:pPr>
        <w:rPr>
          <w:rFonts w:ascii="Georgia" w:hAnsi="Georgia"/>
          <w:sz w:val="18"/>
          <w:szCs w:val="18"/>
        </w:rPr>
      </w:pPr>
      <w:proofErr w:type="gramStart"/>
      <w:r w:rsidRPr="00F5539C">
        <w:rPr>
          <w:rStyle w:val="Heading4Char"/>
          <w:rFonts w:ascii="Georgia" w:hAnsi="Georgia"/>
        </w:rPr>
        <w:t>Posner</w:t>
      </w:r>
      <w:r w:rsidRPr="00F5539C">
        <w:rPr>
          <w:rFonts w:ascii="Georgia" w:hAnsi="Georgia"/>
          <w:sz w:val="18"/>
          <w:szCs w:val="18"/>
        </w:rPr>
        <w:t xml:space="preserve">, </w:t>
      </w:r>
      <w:r w:rsidRPr="00F5539C">
        <w:rPr>
          <w:rStyle w:val="Heading4Char"/>
          <w:rFonts w:ascii="Georgia" w:hAnsi="Georgia"/>
        </w:rPr>
        <w:t>8</w:t>
      </w:r>
      <w:r w:rsidRPr="00F5539C">
        <w:rPr>
          <w:rFonts w:ascii="Georgia" w:hAnsi="Georgia"/>
          <w:sz w:val="18"/>
          <w:szCs w:val="18"/>
        </w:rPr>
        <w:t>.</w:t>
      </w:r>
      <w:proofErr w:type="gramEnd"/>
      <w:r w:rsidRPr="00F5539C">
        <w:rPr>
          <w:rFonts w:ascii="Georgia" w:hAnsi="Georgia"/>
          <w:sz w:val="18"/>
          <w:szCs w:val="18"/>
        </w:rPr>
        <w:t xml:space="preserve"> [Richard A., Judge, United States Court of Appeals for the Seventh Circuit; Senior Lecturer in Law, The University of Chicago. “Privacy, Surveillance, and Law,” 75 University of Chicago Law Review 245, http://chicagounbound.uchicago.edu/cgi/viewcontent.cgi</w:t>
      </w:r>
      <w:proofErr w:type="gramStart"/>
      <w:r w:rsidRPr="00F5539C">
        <w:rPr>
          <w:rFonts w:ascii="Georgia" w:hAnsi="Georgia"/>
          <w:sz w:val="18"/>
          <w:szCs w:val="18"/>
        </w:rPr>
        <w:t>?article</w:t>
      </w:r>
      <w:proofErr w:type="gramEnd"/>
      <w:r w:rsidRPr="00F5539C">
        <w:rPr>
          <w:rFonts w:ascii="Georgia" w:hAnsi="Georgia"/>
          <w:sz w:val="18"/>
          <w:szCs w:val="18"/>
        </w:rPr>
        <w:t>=2808&amp;context=journal_articles.</w:t>
      </w:r>
    </w:p>
    <w:p w14:paraId="622C49A9" w14:textId="77777777" w:rsidR="00892BDA" w:rsidRPr="00F5539C" w:rsidRDefault="00892BDA" w:rsidP="00892BDA">
      <w:pPr>
        <w:rPr>
          <w:rFonts w:ascii="Georgia" w:hAnsi="Georgia"/>
          <w:sz w:val="18"/>
          <w:szCs w:val="18"/>
        </w:rPr>
      </w:pPr>
      <w:r w:rsidRPr="00F5539C">
        <w:rPr>
          <w:rFonts w:ascii="Georgia" w:hAnsi="Georgia"/>
          <w:sz w:val="18"/>
          <w:szCs w:val="18"/>
        </w:rPr>
        <w:t xml:space="preserve">What is most notable about the amendments, as indeed of the Terrorist Surveillance </w:t>
      </w:r>
      <w:proofErr w:type="gramStart"/>
      <w:r w:rsidRPr="00F5539C">
        <w:rPr>
          <w:rFonts w:ascii="Georgia" w:hAnsi="Georgia"/>
          <w:sz w:val="18"/>
          <w:szCs w:val="18"/>
        </w:rPr>
        <w:t>Program</w:t>
      </w:r>
      <w:proofErr w:type="gramEnd"/>
      <w:r w:rsidRPr="00F5539C">
        <w:rPr>
          <w:rFonts w:ascii="Georgia" w:hAnsi="Georgia"/>
          <w:sz w:val="18"/>
          <w:szCs w:val="18"/>
        </w:rPr>
        <w:t xml:space="preserve"> to which they seem addressed, is their backing away from reliance on warrants to prevent abuses of electronic surveillance. </w:t>
      </w:r>
      <w:r w:rsidRPr="00F5539C">
        <w:rPr>
          <w:rStyle w:val="StyleBoldUnderline"/>
          <w:rFonts w:ascii="Georgia" w:hAnsi="Georgia"/>
        </w:rPr>
        <w:t>The warrant is a poorly designed means for balancing the security and liberty interests involved in counterterrorist surveillance</w:t>
      </w:r>
      <w:r w:rsidRPr="00F5539C">
        <w:rPr>
          <w:rFonts w:ascii="Georgia" w:hAnsi="Georgia"/>
          <w:sz w:val="18"/>
          <w:szCs w:val="18"/>
        </w:rPr>
        <w:t xml:space="preserve">. </w:t>
      </w:r>
      <w:r w:rsidRPr="00F5539C">
        <w:rPr>
          <w:rStyle w:val="StyleBoldUnderline"/>
          <w:rFonts w:ascii="Georgia" w:hAnsi="Georgia"/>
        </w:rPr>
        <w:t>It is true that instead of requiring probable cause to believe that the target of an interception is a terrorist, FISA could be amended to require merely reasonable suspicion. But even that would be too restrictive from the standpoint of effective counterterrorism</w:t>
      </w:r>
      <w:r w:rsidRPr="00F5539C">
        <w:rPr>
          <w:rFonts w:ascii="Georgia" w:hAnsi="Georgia"/>
          <w:sz w:val="18"/>
          <w:szCs w:val="18"/>
        </w:rPr>
        <w:t xml:space="preserve">; </w:t>
      </w:r>
      <w:r w:rsidRPr="00F5539C">
        <w:rPr>
          <w:rStyle w:val="StyleBoldUnderline"/>
          <w:rFonts w:ascii="Georgia" w:hAnsi="Georgia"/>
        </w:rPr>
        <w:t>effective surveillance cannot be confined to suspected terrorists when the object is to discover who may be engaged in terrorism or ancillary activities</w:t>
      </w:r>
      <w:r w:rsidRPr="00F5539C">
        <w:rPr>
          <w:rFonts w:ascii="Georgia" w:hAnsi="Georgia"/>
          <w:sz w:val="18"/>
          <w:szCs w:val="18"/>
        </w:rPr>
        <w:t xml:space="preserve">. Further attenuation of FISA's standard for obtaining a warrant might be possible without running afoul of the Fourth Amendment. Conceivably the issuance of a warrant could be authorized on the basis of a showing that while the target was probably not a terrorist, national security required making assurance doubly sure by inter- cepting some of his electronic communications. A model might be the criterion for issuing a search warrant to the Canadian Security Intelligence Service, where a warrant can be issued on the basis of a factually supported "belief, on reasonable grounds, that [it] ... is required to enable the Service to investigate a threat to the security of Canada." 9 Such a criterion might pass muster under the Fourth Amendment, which requires probable cause for the issuance of a warrant but does not state what it is that there must be probable cause to believe. The Supreme Court has said that there must be probable cause to believe that the search will yield contraband or evidence of crime when the search is part of a criminal investigation." The Constitution binds the government more tightly when it is exerting its powers to convict people of crimes than in other areas of government activity. A search intended not to obtain evidence of crime but to obtain information about terrorism might, as under Canadian law, require only probable cause to believe that the search would yield such information. The lower the standard for getting a warrant, however, the more porous the filter that the requirement of a warrant creates, bearing in mind the ex parte character of a warrant proceeding. If all the application need state is that an interception might yield data having value as intelligence, judges would have no basis for refusing to issue the warrant. Alternatively, reliance on warrants could invite legislation to expand the reach of the criminal laws relating to terrorism in order to make it easier to establish probable cause to believe that a search will reveal evidence of a crime. That expansion could raise issues under the First Amendment, since the natural route for expanding criminal laws against terrorism is to criminalize extremist speech or even attendance at extremist (though peaceful) speeches and rallies, as activities that may be preparatory to or encouraging of terrorism. Warrants that satisfy FISA's standard as traditionally understood should continue to be required for all physical searches, because they are far greater intrusions on privacy than electronic interceptions, and for all electronic surveillance for which FISA's existing probable cause requirement can reasonably be satisfied (mainly cases in which the government wanted to intercept communications of a person who they had probable cause to believe was a terrorist). With these exceptions, civil libertarians' preoccupation with warrants is not only harmful to national security (and possibly to civil liberties if it induces legislation to expand the reach of the criminal law) but also anachronistic. The government's ready access to the vast databases that private and public entities compile for purposes unrelated to national security has enabled it to circumvent much of the protection of privacy that civil libertarians look to warrant requirements to secure. There are a number of possible measures, apart from requiring </w:t>
      </w:r>
      <w:proofErr w:type="gramStart"/>
      <w:r w:rsidRPr="00F5539C">
        <w:rPr>
          <w:rFonts w:ascii="Georgia" w:hAnsi="Georgia"/>
          <w:sz w:val="18"/>
          <w:szCs w:val="18"/>
        </w:rPr>
        <w:t>warrants, that</w:t>
      </w:r>
      <w:proofErr w:type="gramEnd"/>
      <w:r w:rsidRPr="00F5539C">
        <w:rPr>
          <w:rFonts w:ascii="Georgia" w:hAnsi="Georgia"/>
          <w:sz w:val="18"/>
          <w:szCs w:val="18"/>
        </w:rPr>
        <w:t xml:space="preserve"> Congress could adopt in order to minimize abuses of domestic surveillance. If all were adopted, the risk of such abuses would be slight. The temporary FISA amendments take tiny steps in this direction. Bolder steps would include the following: 1. Congress could create a steering committee for national security electronic surveillance, composed of the attorney general, the director of national intelligence, the secretary of homeland security, and a retired federal judge or justice appointed by the chief justice of the Supreme Court. The committee would monitor all such surveillance to assure compliance with the Constitution and federal statutes. The requirement in the temporary amendments that the attorney general and the director of national intelligence devise procedures for a new warrantless surveillance program is one of the tiny steps to which I referred." The other, and legally dubious one, is requiring submission of the procedures for approval by the Foreign Intelligence Surveillance Court; that court becomes in effect the steering committee. 2. The NSA could be required to submit to the steering committee, to departmental inspectors general, to the Privacy and Civil Liberties Oversight Board (a White House agency created by the Intelligence Reform Act), to the congressional intelligence and judiciary committees, and to an independent watchdog agency of Congress modeled on the GAO every six months a list of the names and other identifying information of all persons whose communications had been intercepted in the previous six months without a warrant, with a brief statement of why these persons had been targeted. 3. The responsible officials of the NSA could be required to certify annually to the watchdog groups that there had been no violations of the statute during the preceding year. False certification would be punishable as perjury. But lawsuits challenging the legality of the Terrorist Surveillance Program should be precluded. Such lawsuits would distract officials from their important duties to no purpose if the kind of statute that I am suggesting were enacted. The statute should sunset after five years. 4. The use of intercepted information for any purpose other than investigating threats to national security would be forbidden. Information could not be used as evidence or leads in a prosecution for ordinary crime-this to alleviate concern that wild talk bound to be picked up by electronic surveillance would lead to criminal investigations unrelated to national security. Violations of this provision would be made felonies punishable by substantial prison sentences and heavy fines. But the punishments must not be made too severe lest they cause intelligence officers to steer so far clear of possible illegality that they fail to conduct effective surveillance. The risk of abuses is not great enough to justify savage penalties in order to deter them, because intelligence officers have no interest in assisting in the enforcement of criminal laws unrelated to national security. A neglected point is that violations of privacy and civil liberties tend to emanate from the White House and the top management level of executive branch agencies rather than from the working or </w:t>
      </w:r>
      <w:proofErr w:type="gramStart"/>
      <w:r w:rsidRPr="00F5539C">
        <w:rPr>
          <w:rFonts w:ascii="Georgia" w:hAnsi="Georgia"/>
          <w:sz w:val="18"/>
          <w:szCs w:val="18"/>
        </w:rPr>
        <w:t>middle-management</w:t>
      </w:r>
      <w:proofErr w:type="gramEnd"/>
      <w:r w:rsidRPr="00F5539C">
        <w:rPr>
          <w:rFonts w:ascii="Georgia" w:hAnsi="Georgia"/>
          <w:sz w:val="18"/>
          <w:szCs w:val="18"/>
        </w:rPr>
        <w:t xml:space="preserve"> levels. 5. To limit the scope of surveillance, "threats to national security" should be narrowly defined as threats involving a potential for mass deaths or catastrophic damage to property or to the economy. That would exclude, for the time being anyway, ecoterrorism, animal-iights terrorism, and other political violence that, though criminal, does not threaten catastrophic harm (yet). Congressional action is also needed to protect the phone companies that cooperated with the NSA's surveillance program from potentially immense liability for allegedly having violated federal law protecting the privacy of telephone records; a number of suits are pending. The intelligence system is enormously dependent on informal assistance from private companies in communications, banking, and other industries. At times such assistance is made a legal duty, as in the federal law requiring banks to report cash transactions of $10,000 or more; and this is also a feature of the new amendments to FISA. Were it not for the threat of liability, which the amendments do not address, voluntary assistance would probably as in the past be all the government needed. But if voluntary assistance-even when tendered in a national emergency, as in the wake of the 9/11 terrorist attacks- places companies in legal jeopardy, such assistance will dry up. FISA needs to be amended not only to authorize more extensive domestic surveillance than its anachronistic terms permit but also to insulate from liability conduct that may have violated the Act or some other statute but that would be permitted under the amended regime. Until the temporary amendments were enacted, the type of approach that I am advocating (call it the "nonwarrant" approach) for regularizing domestic surveillance was getting little attention from Congress and the Bush Administration, possibly because the Administration wanted to retain a completely free hand and thought it could fend off the sort of restrictions that I have sketched. (It is remarkable how tepid the public reaction to the Terrorist Surveillance Program has been.) A related possibility is that the Administration's aggressive claims of presidential power prevented it from acknowledging the legitimacy of congressional controls over intelligence and hence of a legislative solution to the controversy over the program. Still another possibility was (and is) that because no one is in charge of domestic intelligence, authority over which is divided among the attorney general, the FBI director, the Department of Homeland Security, and the director of national intelligence (among others), no one is formulating a comprehensive legislative and public relations strategy for ending the controversy over the role of electronic surveillance in such intelligence. (At this writing, the only confirmed senior official in the Justice Department is the solicitor general.) And another possibility is the grip of our legalistic culture, which makes us think that the regulation of national security must be modeled on the regulation of criminal law enforcement. The temporary amendments suggest, however, that the logjam may be breaking, though one of the reasons, it appears, is that the Administration's decision to bring the Terrorist Surveillance Program under FISA resulted in a paper jam at the Foreign Intelligence Surveillance Court as the number of warrant applications soared. </w:t>
      </w:r>
      <w:r w:rsidRPr="00F5539C">
        <w:rPr>
          <w:rStyle w:val="StyleBoldUnderline"/>
          <w:rFonts w:ascii="Georgia" w:hAnsi="Georgia"/>
        </w:rPr>
        <w:t>We should be playing to our strengths, and one of the greatest of them is technology. We may not be able to prevail against terrorism with one hand tied behind our back</w:t>
      </w:r>
      <w:r w:rsidRPr="00F5539C">
        <w:rPr>
          <w:rFonts w:ascii="Georgia" w:hAnsi="Georgia"/>
          <w:sz w:val="18"/>
          <w:szCs w:val="18"/>
        </w:rPr>
        <w:t xml:space="preserve">. </w:t>
      </w:r>
      <w:r w:rsidRPr="00F5539C">
        <w:rPr>
          <w:rStyle w:val="StyleBoldUnderline"/>
          <w:rFonts w:ascii="Georgia" w:hAnsi="Georgia"/>
        </w:rPr>
        <w:t>Critics of surveillance argue that since our enemies know that we monitor electronic communications, they will foil us by simply ceasing to use such communications</w:t>
      </w:r>
      <w:r w:rsidRPr="00F5539C">
        <w:rPr>
          <w:rFonts w:ascii="Georgia" w:hAnsi="Georgia"/>
          <w:sz w:val="18"/>
          <w:szCs w:val="18"/>
        </w:rPr>
        <w:t xml:space="preserve">. </w:t>
      </w:r>
      <w:r w:rsidRPr="00F5539C">
        <w:rPr>
          <w:rStyle w:val="StyleBoldUnderline"/>
          <w:rFonts w:ascii="Georgia" w:hAnsi="Georgia"/>
        </w:rPr>
        <w:t>That is wrong. We know it is wrong because we do intercept terrorist communications</w:t>
      </w:r>
      <w:r w:rsidRPr="00F5539C">
        <w:rPr>
          <w:rFonts w:ascii="Georgia" w:hAnsi="Georgia"/>
          <w:sz w:val="18"/>
          <w:szCs w:val="18"/>
        </w:rPr>
        <w:t xml:space="preserve">. 24 </w:t>
      </w:r>
      <w:r w:rsidRPr="00F5539C">
        <w:rPr>
          <w:rStyle w:val="StyleBoldUnderline"/>
          <w:rFonts w:ascii="Georgia" w:hAnsi="Georgia"/>
        </w:rPr>
        <w:t>But if it were true that our monitoring caused the terrorists to abandon the telephone and the internet, that would be an enor- mous victory for counterterrorism, as it is extremely difficult to coordinate and execute a major terrorist attack if all communications among the plotters must be face to face to avoid detection</w:t>
      </w:r>
      <w:r w:rsidRPr="00F5539C">
        <w:rPr>
          <w:rFonts w:ascii="Georgia" w:hAnsi="Georgia"/>
          <w:sz w:val="18"/>
          <w:szCs w:val="18"/>
        </w:rPr>
        <w:t xml:space="preserve">. The greater danger is that encryption and other relatively cheap and simple countermeasures will defeat our surveillance. </w:t>
      </w:r>
      <w:r w:rsidRPr="00F5539C">
        <w:rPr>
          <w:rStyle w:val="StyleBoldUnderline"/>
          <w:rFonts w:ascii="Georgia" w:hAnsi="Georgia"/>
        </w:rPr>
        <w:t>Opponents of efforts to amend FISA point out that the Foreign Intelligence Surveillance Court has almost never turned down an application for a warrant. In 2005, for example, although more than 2,000 applications were filed, not a single one was denied in whole or in part</w:t>
      </w:r>
      <w:r w:rsidRPr="00F5539C">
        <w:rPr>
          <w:rFonts w:ascii="Georgia" w:hAnsi="Georgia"/>
          <w:sz w:val="18"/>
          <w:szCs w:val="18"/>
        </w:rPr>
        <w:t xml:space="preserve">. 5 </w:t>
      </w:r>
      <w:r w:rsidRPr="00F5539C">
        <w:rPr>
          <w:rStyle w:val="StyleBoldUnderline"/>
          <w:rFonts w:ascii="Georgia" w:hAnsi="Georgia"/>
        </w:rPr>
        <w:t>The inference the critics wish drawn is that FISA is not inhibiting surveillance</w:t>
      </w:r>
      <w:r w:rsidRPr="00F5539C">
        <w:rPr>
          <w:rFonts w:ascii="Georgia" w:hAnsi="Georgia"/>
          <w:sz w:val="18"/>
          <w:szCs w:val="18"/>
        </w:rPr>
        <w:t xml:space="preserve">. </w:t>
      </w:r>
      <w:r w:rsidRPr="00F5539C">
        <w:rPr>
          <w:rStyle w:val="StyleBoldUnderline"/>
          <w:rFonts w:ascii="Georgia" w:hAnsi="Georgia"/>
        </w:rPr>
        <w:t>The correct inference is that the Justice Department is too conservative in seeking warrants</w:t>
      </w:r>
      <w:r w:rsidRPr="00F5539C">
        <w:rPr>
          <w:rFonts w:ascii="Georgia" w:hAnsi="Georgia"/>
          <w:sz w:val="18"/>
          <w:szCs w:val="18"/>
        </w:rPr>
        <w:t xml:space="preserve">. </w:t>
      </w:r>
      <w:r w:rsidRPr="00F5539C">
        <w:rPr>
          <w:rStyle w:val="StyleBoldUnderline"/>
          <w:rFonts w:ascii="Georgia" w:hAnsi="Georgia"/>
        </w:rPr>
        <w:t>The analogy is to a person who has never missed a plane in his life because he contrives always to arrive at the airport eight hours before the scheduled departure time. The effect of our legalistic culture is to cause law enforcement agencies, notably the FBI, to avoid not only violating the law but also steering so close to the wind that they might be accused</w:t>
      </w:r>
      <w:r w:rsidRPr="00F5539C">
        <w:rPr>
          <w:rFonts w:ascii="Georgia" w:hAnsi="Georgia"/>
          <w:sz w:val="18"/>
          <w:szCs w:val="18"/>
        </w:rPr>
        <w:t xml:space="preserve">, albeit groundlessly, </w:t>
      </w:r>
      <w:r w:rsidRPr="00F5539C">
        <w:rPr>
          <w:rStyle w:val="StyleBoldUnderline"/>
          <w:rFonts w:ascii="Georgia" w:hAnsi="Georgia"/>
        </w:rPr>
        <w:t>of violating the law or of being "insensitive" to values that inform the law</w:t>
      </w:r>
      <w:r w:rsidRPr="00F5539C">
        <w:rPr>
          <w:rFonts w:ascii="Georgia" w:hAnsi="Georgia"/>
          <w:sz w:val="18"/>
          <w:szCs w:val="18"/>
        </w:rPr>
        <w:t>, even when those values have not been enacted into law.</w:t>
      </w:r>
    </w:p>
    <w:p w14:paraId="5812B1EF" w14:textId="77777777" w:rsidR="00892BDA" w:rsidRPr="00F5539C" w:rsidRDefault="00892BDA" w:rsidP="00892BDA">
      <w:pPr>
        <w:rPr>
          <w:rFonts w:ascii="Georgia" w:eastAsia="Times New Roman" w:hAnsi="Georgia"/>
          <w:sz w:val="16"/>
          <w:szCs w:val="20"/>
        </w:rPr>
      </w:pPr>
      <w:r w:rsidRPr="00F5539C">
        <w:rPr>
          <w:rFonts w:ascii="Georgia" w:eastAsia="Times New Roman" w:hAnsi="Georgia"/>
          <w:color w:val="000000"/>
          <w:sz w:val="16"/>
        </w:rPr>
        <w:br/>
      </w:r>
    </w:p>
    <w:p w14:paraId="6040F9FC" w14:textId="77777777" w:rsidR="00892BDA" w:rsidRPr="00F5539C" w:rsidRDefault="00892BDA" w:rsidP="00892BDA">
      <w:pPr>
        <w:pStyle w:val="Heading4"/>
        <w:rPr>
          <w:rFonts w:ascii="Georgia" w:hAnsi="Georgia"/>
        </w:rPr>
      </w:pPr>
      <w:r w:rsidRPr="00F5539C">
        <w:rPr>
          <w:rFonts w:ascii="Georgia" w:hAnsi="Georgia"/>
        </w:rPr>
        <w:t xml:space="preserve">No replacement for Metadata </w:t>
      </w:r>
    </w:p>
    <w:p w14:paraId="37C3226C" w14:textId="77777777" w:rsidR="00892BDA" w:rsidRPr="00F5539C" w:rsidRDefault="00892BDA" w:rsidP="00892BDA">
      <w:pPr>
        <w:rPr>
          <w:rFonts w:ascii="Georgia" w:hAnsi="Georgia"/>
          <w:b/>
          <w:sz w:val="26"/>
        </w:rPr>
      </w:pPr>
      <w:r w:rsidRPr="00F5539C">
        <w:rPr>
          <w:rStyle w:val="StyleStyleBold12pt"/>
          <w:rFonts w:ascii="Georgia" w:hAnsi="Georgia"/>
        </w:rPr>
        <w:t xml:space="preserve">Sessions 15 </w:t>
      </w:r>
      <w:r w:rsidRPr="00F5539C">
        <w:rPr>
          <w:rFonts w:ascii="Georgia" w:eastAsia="Times New Roman" w:hAnsi="Georgia"/>
          <w:color w:val="000000"/>
          <w:sz w:val="18"/>
          <w:szCs w:val="18"/>
        </w:rPr>
        <w:t>[Jeff, U.S. Senator, May 20, “Why Should Terrorists Be Harder to Investigate than Routine Criminals?”http://www.nationalreview.com/article/418675/why-should-terrorists-be-harder-investigate-routine-criminals-jeff-sessions]</w:t>
      </w:r>
    </w:p>
    <w:p w14:paraId="540C55F6" w14:textId="77777777" w:rsidR="00892BDA" w:rsidRPr="00F5539C" w:rsidRDefault="00892BDA" w:rsidP="00892BDA">
      <w:pPr>
        <w:rPr>
          <w:rFonts w:ascii="Georgia" w:eastAsia="Times New Roman" w:hAnsi="Georgia"/>
          <w:color w:val="000000"/>
          <w:sz w:val="16"/>
        </w:rPr>
      </w:pPr>
      <w:r w:rsidRPr="00F5539C">
        <w:rPr>
          <w:rFonts w:ascii="Georgia" w:eastAsia="Times New Roman" w:hAnsi="Georgia"/>
          <w:color w:val="000000"/>
          <w:sz w:val="16"/>
        </w:rPr>
        <w:t>The 9/11 attacks exposed the dangerous wall separating the intelligence and law-enforcement communities. In response, Congress developed a number of tools to eliminate those barriers so that critical information could be timely and appropriately shared to address radical Islamic terrorism. Among them was Section 215 of the USA Patriot Act. In 2006, the National Security Agency transitioned the bulk telephone-</w:t>
      </w:r>
      <w:r w:rsidRPr="00F5539C">
        <w:rPr>
          <w:rStyle w:val="StyleBoldUnderline"/>
          <w:rFonts w:ascii="Georgia" w:hAnsi="Georgia"/>
        </w:rPr>
        <w:t>metadata</w:t>
      </w:r>
      <w:r w:rsidRPr="00F5539C">
        <w:rPr>
          <w:rFonts w:ascii="Georgia" w:eastAsia="Times New Roman" w:hAnsi="Georgia"/>
          <w:color w:val="000000"/>
          <w:sz w:val="16"/>
        </w:rPr>
        <w:t xml:space="preserve"> acquisition program authorized under the president’s Terrorist Surveillance Program to the business-records court-order authority of Section 215. Since shortly after 9/11, this program has been helping to keep Americans safe by acquiring non-content call records, i.e., telephone numbers and the date, time, and duration of a call. This program </w:t>
      </w:r>
      <w:r w:rsidRPr="00F5539C">
        <w:rPr>
          <w:rStyle w:val="StyleBoldUnderline"/>
          <w:rFonts w:ascii="Georgia" w:hAnsi="Georgia"/>
        </w:rPr>
        <w:t>has yielded invaluable intelligence that has helped prevent attacks and uncovered terrorist plots.</w:t>
      </w:r>
      <w:r w:rsidRPr="00F5539C">
        <w:rPr>
          <w:rFonts w:ascii="Georgia" w:eastAsia="Times New Roman" w:hAnsi="Georgia"/>
          <w:color w:val="000000"/>
          <w:sz w:val="16"/>
        </w:rPr>
        <w:t xml:space="preserve"> Nevertheless, the Obama administration has built up unnecessary barriers that sacrifice the fragile operational efficiency of the program without actually accomplishing anything in terms of data security. Meanwhile, </w:t>
      </w:r>
      <w:r w:rsidRPr="00F5539C">
        <w:rPr>
          <w:rStyle w:val="StyleBoldUnderline"/>
          <w:rFonts w:ascii="Georgia" w:hAnsi="Georgia"/>
        </w:rPr>
        <w:t>the threat level has</w:t>
      </w:r>
      <w:r w:rsidRPr="00F5539C">
        <w:rPr>
          <w:rFonts w:ascii="Georgia" w:eastAsia="Times New Roman" w:hAnsi="Georgia"/>
          <w:color w:val="000000"/>
          <w:sz w:val="16"/>
        </w:rPr>
        <w:t xml:space="preserve"> only </w:t>
      </w:r>
      <w:r w:rsidRPr="00F5539C">
        <w:rPr>
          <w:rStyle w:val="StyleBoldUnderline"/>
          <w:rFonts w:ascii="Georgia" w:hAnsi="Georgia"/>
        </w:rPr>
        <w:t>increased. On the heels of an ISIS-inspired attack in Texas</w:t>
      </w:r>
      <w:r w:rsidRPr="00F5539C">
        <w:rPr>
          <w:rFonts w:ascii="Georgia" w:eastAsia="Times New Roman" w:hAnsi="Georgia"/>
          <w:color w:val="000000"/>
          <w:sz w:val="16"/>
        </w:rPr>
        <w:t xml:space="preserve">, the administration has greatly increased security at military bases, airports, railroads, and other potential targets. Just this year, </w:t>
      </w:r>
      <w:r w:rsidRPr="00F5539C">
        <w:rPr>
          <w:rStyle w:val="StyleBoldUnderline"/>
          <w:rFonts w:ascii="Georgia" w:hAnsi="Georgia"/>
        </w:rPr>
        <w:t>the FBI has so far arrested at least 30 Americans for planning ISIS-inspired attacks in the U.S.</w:t>
      </w:r>
      <w:r w:rsidRPr="00F5539C">
        <w:rPr>
          <w:rFonts w:ascii="Georgia" w:eastAsia="Times New Roman" w:hAnsi="Georgia"/>
          <w:color w:val="000000"/>
          <w:sz w:val="16"/>
        </w:rPr>
        <w:t xml:space="preserve"> FBI director James Comey recently issued this chilling warning: The siren song sits in the pockets, on the mobile phones, of the people who are followers [of ISIS] on Twitter . . . It’s almost as if there’s a devil sitting on the shoulder, saying “Kill! Kill! Kill! Kill!” all day long. Most people would agree it should not be more difficult to investigate a terrorist plot than check fraud. As the National Academy of Sciences noted in its recent report, Section 215 of the Patriot Act simply “allow[s] the [Foreign Intelligence Surveillance Court] to require production of documents and other tangible things determined relevant to national security investigations, much like other courts do in criminal and grand jury investigations.” But unlike in the criminal context, Section 215 is subject to extraordinary oversight by the Executive and Judicial branches, as well as minimization procedures to protect Americans’ civil liberties. Moreover, information acquired under Section 215 can be accessed by only a limited number of trained intelligence professionals and only after the government has demonstrated to the court that there is a reasonable, articulable suspicion that a number or identifier is associated with a specific foreign-terrorist organization. Compare this with how a local district attorney can obtain the same type of information in a routine criminal case. He issues a grand-jury subpoena for phone records, which requires only a showing that the records are relevant to an investigation. The subpoena could require the production of much more detailed information than is acquired under Section 215, such as names and addresses of the callers. Indeed, the U.S. Drug Enforcement Agency and Internal Revenue Service can obtain telephone call records and bank records with an administrative subpoena without even a prosecutor’s approval, much less approval by a judge. The Supreme Court has long held this process constitutional under the Fourth Amendment because such information is already in the hands of a third-party — the phone companies — and therefore, a customer has no reasonable expectation of privacy in that information. But legislation known as the USA Freedom Act would prevent our intelligence officers from obtaining information in this manner at all. As former federal judge and attorney general Michael Mukasey said: The bill’s imposition of the warrant requirement on the NSA would be more burdensome than what any assistant U.S. attorney must do to get metadata in a routine criminal case, which is simply to aver that the information is needed in connection with a criminal investigation — period. The bill would also eliminate entirely the database through which the NSA is able to quickly access information to “connect the dots” in order to prevent terror attacks. This is significant because, as the National Academy of Sciences explained, in contrast to domestic law enforcement . . </w:t>
      </w:r>
      <w:r w:rsidRPr="00F5539C">
        <w:rPr>
          <w:rStyle w:val="StyleBoldUnderline"/>
          <w:rFonts w:ascii="Georgia" w:hAnsi="Georgia"/>
        </w:rPr>
        <w:t>. the world of intelligence analysis has many fewer tools available for investigation. In hostile foreign environments, personal interviews and observations and records review are much more limited</w:t>
      </w:r>
      <w:r w:rsidRPr="00F5539C">
        <w:rPr>
          <w:rFonts w:ascii="Georgia" w:eastAsia="Times New Roman" w:hAnsi="Georgia"/>
          <w:color w:val="000000"/>
          <w:sz w:val="16"/>
        </w:rPr>
        <w:t xml:space="preserve">. Accordingly, </w:t>
      </w:r>
      <w:r w:rsidRPr="00F5539C">
        <w:rPr>
          <w:rStyle w:val="StyleBoldUnderline"/>
          <w:rFonts w:ascii="Georgia" w:hAnsi="Georgia"/>
        </w:rPr>
        <w:t>the role of bulk data as a way to understand the significance of past events is important, and the loss of this tool becomes more serious.</w:t>
      </w:r>
      <w:r w:rsidRPr="00F5539C">
        <w:rPr>
          <w:rFonts w:ascii="Georgia" w:eastAsia="Times New Roman" w:hAnsi="Georgia"/>
          <w:color w:val="000000"/>
          <w:sz w:val="16"/>
        </w:rPr>
        <w:t xml:space="preserve"> Instead, the USA Freedom Act relies on a nonexistent, untested system and the hope that private companies will agree to retain records long enough for the NSA to obtain data when it may be critical to preventing an imminent attack. But as </w:t>
      </w:r>
      <w:r w:rsidRPr="00F5539C">
        <w:rPr>
          <w:rStyle w:val="StyleBoldUnderline"/>
          <w:rFonts w:ascii="Georgia" w:hAnsi="Georgia"/>
        </w:rPr>
        <w:t>the National Academy of Sciences noted, “there is no technological magic . . . that will fully substitute for bulk collection”</w:t>
      </w:r>
      <w:r w:rsidRPr="00F5539C">
        <w:rPr>
          <w:rFonts w:ascii="Georgia" w:eastAsia="Times New Roman" w:hAnsi="Georgia"/>
          <w:color w:val="000000"/>
          <w:sz w:val="16"/>
        </w:rPr>
        <w:t xml:space="preserve"> and service providers “have no incentive to cooperate, even if paid; indeed, their customers may object to such cooperation.” Moreover, requiring the government to obtain a court order every time it seeks to search data held by private companies would significantly delay investigations, giving terrorists a substantial operational advantage. In short, the USA Freedom Act would make it vastly more difficult for the NSA to stop a terrorist than it is to stop a tax cheat. Why make it much harder to investigate terrorists than common criminals?</w:t>
      </w:r>
    </w:p>
    <w:p w14:paraId="784A9834" w14:textId="77777777" w:rsidR="00892BDA" w:rsidRPr="00F5539C" w:rsidRDefault="00892BDA" w:rsidP="00892BDA">
      <w:pPr>
        <w:rPr>
          <w:rFonts w:ascii="Georgia" w:eastAsia="Times New Roman" w:hAnsi="Georgia"/>
          <w:color w:val="000000"/>
          <w:sz w:val="16"/>
        </w:rPr>
      </w:pPr>
    </w:p>
    <w:p w14:paraId="60BDFAED" w14:textId="016E7BDF" w:rsidR="00892BDA" w:rsidRPr="00F5539C" w:rsidRDefault="0046055F" w:rsidP="0046055F">
      <w:pPr>
        <w:pStyle w:val="Heading3"/>
        <w:rPr>
          <w:rFonts w:ascii="Georgia" w:hAnsi="Georgia"/>
        </w:rPr>
      </w:pPr>
      <w:r w:rsidRPr="00F5539C">
        <w:rPr>
          <w:rFonts w:ascii="Georgia" w:hAnsi="Georgia"/>
        </w:rPr>
        <w:t>A2: Perception Turn</w:t>
      </w:r>
    </w:p>
    <w:p w14:paraId="0692C540" w14:textId="77777777" w:rsidR="0046055F" w:rsidRPr="00F5539C" w:rsidRDefault="0046055F" w:rsidP="0046055F">
      <w:pPr>
        <w:pStyle w:val="Heading4"/>
        <w:rPr>
          <w:rFonts w:ascii="Georgia" w:hAnsi="Georgia"/>
        </w:rPr>
      </w:pPr>
      <w:r w:rsidRPr="00F5539C">
        <w:rPr>
          <w:rFonts w:ascii="Georgia" w:hAnsi="Georgia"/>
        </w:rPr>
        <w:t xml:space="preserve">The plan is perceived as weakness – invites attacks </w:t>
      </w:r>
    </w:p>
    <w:p w14:paraId="47A5D44F" w14:textId="77777777" w:rsidR="0046055F" w:rsidRPr="00F5539C" w:rsidRDefault="0046055F" w:rsidP="0046055F">
      <w:pPr>
        <w:rPr>
          <w:rFonts w:ascii="Georgia" w:hAnsi="Georgia"/>
          <w:sz w:val="18"/>
          <w:szCs w:val="18"/>
        </w:rPr>
      </w:pPr>
      <w:r w:rsidRPr="00F5539C">
        <w:rPr>
          <w:rStyle w:val="Heading4Char"/>
          <w:rFonts w:ascii="Georgia" w:hAnsi="Georgia"/>
        </w:rPr>
        <w:t>Daily Mail</w:t>
      </w:r>
      <w:r w:rsidRPr="00F5539C">
        <w:rPr>
          <w:rFonts w:ascii="Georgia" w:hAnsi="Georgia"/>
          <w:sz w:val="18"/>
          <w:szCs w:val="18"/>
        </w:rPr>
        <w:t xml:space="preserve"> </w:t>
      </w:r>
      <w:r w:rsidRPr="00F5539C">
        <w:rPr>
          <w:rStyle w:val="Heading4Char"/>
          <w:rFonts w:ascii="Georgia" w:hAnsi="Georgia"/>
        </w:rPr>
        <w:t>15</w:t>
      </w:r>
      <w:r w:rsidRPr="00F5539C">
        <w:rPr>
          <w:rFonts w:ascii="Georgia" w:hAnsi="Georgia"/>
          <w:sz w:val="18"/>
          <w:szCs w:val="18"/>
        </w:rPr>
        <w:t>. “Head of CIA warns that US is at risk of lone wolf terror attack after NSA powers to monitor all phone calls expired – as Isis ‘watch carefully’ for security gaps,</w:t>
      </w:r>
      <w:proofErr w:type="gramStart"/>
      <w:r w:rsidRPr="00F5539C">
        <w:rPr>
          <w:rFonts w:ascii="Georgia" w:hAnsi="Georgia"/>
          <w:sz w:val="18"/>
          <w:szCs w:val="18"/>
        </w:rPr>
        <w:t>”  5</w:t>
      </w:r>
      <w:proofErr w:type="gramEnd"/>
      <w:r w:rsidRPr="00F5539C">
        <w:rPr>
          <w:rFonts w:ascii="Georgia" w:hAnsi="Georgia"/>
          <w:sz w:val="18"/>
          <w:szCs w:val="18"/>
        </w:rPr>
        <w:t>-31-2015, http://www.dailymail.co.uk/news/article-3105089/Senate-makes-ditch-bid-extend-NSA-s-bulk-collection-phone-records-Rand-Paul-swears-block-legislation-let-Patriot-Act-expire.html.</w:t>
      </w:r>
    </w:p>
    <w:p w14:paraId="3FCEB88B" w14:textId="77777777" w:rsidR="0046055F" w:rsidRPr="00F5539C" w:rsidRDefault="0046055F" w:rsidP="0046055F">
      <w:pPr>
        <w:rPr>
          <w:rFonts w:ascii="Georgia" w:hAnsi="Georgia"/>
          <w:sz w:val="16"/>
          <w:szCs w:val="18"/>
        </w:rPr>
      </w:pPr>
      <w:r w:rsidRPr="00F5539C">
        <w:rPr>
          <w:rStyle w:val="StyleBoldUnderline"/>
          <w:rFonts w:ascii="Georgia" w:hAnsi="Georgia"/>
        </w:rPr>
        <w:t>The head of the CIA has warned that Americans are now at risk after the Senate was unable to extend laws giving authorities special powers to fight terrorists</w:t>
      </w:r>
      <w:proofErr w:type="gramStart"/>
      <w:r w:rsidRPr="00F5539C">
        <w:rPr>
          <w:rFonts w:ascii="Georgia" w:hAnsi="Georgia"/>
          <w:sz w:val="16"/>
          <w:szCs w:val="18"/>
        </w:rPr>
        <w:t>.</w:t>
      </w:r>
      <w:r w:rsidRPr="00F5539C">
        <w:rPr>
          <w:rFonts w:ascii="Georgia" w:hAnsi="Georgia"/>
          <w:sz w:val="12"/>
          <w:szCs w:val="18"/>
        </w:rPr>
        <w:t>¶</w:t>
      </w:r>
      <w:proofErr w:type="gramEnd"/>
      <w:r w:rsidRPr="00F5539C">
        <w:rPr>
          <w:rFonts w:ascii="Georgia" w:hAnsi="Georgia"/>
          <w:sz w:val="16"/>
          <w:szCs w:val="18"/>
        </w:rPr>
        <w:t xml:space="preserve"> Politicians in the upper house were unable to come to an agreement to extend key parts of the Patriot Act - that legalize controversial methods of surveillance by the National Security Agency (NSA) - which expired on Sunday.</w:t>
      </w:r>
      <w:r w:rsidRPr="00F5539C">
        <w:rPr>
          <w:rFonts w:ascii="Georgia" w:hAnsi="Georgia"/>
          <w:sz w:val="12"/>
          <w:szCs w:val="18"/>
        </w:rPr>
        <w:t>¶</w:t>
      </w:r>
      <w:r w:rsidRPr="00F5539C">
        <w:rPr>
          <w:rFonts w:ascii="Georgia" w:hAnsi="Georgia"/>
          <w:sz w:val="16"/>
          <w:szCs w:val="18"/>
        </w:rPr>
        <w:t xml:space="preserve"> Attempts were frustrated by Presidential candidate Rand Paul, who has taken a firm stance against the extension of powers allowing the mass collection of phone records, wire taps and warrants without evidence.</w:t>
      </w:r>
      <w:r w:rsidRPr="00F5539C">
        <w:rPr>
          <w:rFonts w:ascii="Georgia" w:hAnsi="Georgia"/>
          <w:sz w:val="12"/>
          <w:szCs w:val="18"/>
        </w:rPr>
        <w:t>¶</w:t>
      </w:r>
      <w:r w:rsidRPr="00F5539C">
        <w:rPr>
          <w:rFonts w:ascii="Georgia" w:hAnsi="Georgia"/>
          <w:sz w:val="16"/>
          <w:szCs w:val="18"/>
        </w:rPr>
        <w:t xml:space="preserve"> But the Head of the CIA John Brennan claims ordinary Americans, who expect the NSA to do their jobs, have been put at risk by 'political grandstanding and crusading for ideological causes' that fueled the debate.</w:t>
      </w:r>
      <w:r w:rsidRPr="00F5539C">
        <w:rPr>
          <w:rFonts w:ascii="Georgia" w:hAnsi="Georgia"/>
          <w:sz w:val="12"/>
          <w:szCs w:val="18"/>
        </w:rPr>
        <w:t>¶</w:t>
      </w:r>
      <w:r w:rsidRPr="00F5539C">
        <w:rPr>
          <w:rFonts w:ascii="Georgia" w:hAnsi="Georgia"/>
          <w:sz w:val="16"/>
          <w:szCs w:val="18"/>
        </w:rPr>
        <w:t xml:space="preserve"> Speaking on CBS show Face The Nation, </w:t>
      </w:r>
      <w:r w:rsidRPr="00F5539C">
        <w:rPr>
          <w:rStyle w:val="StyleBoldUnderline"/>
          <w:rFonts w:ascii="Georgia" w:hAnsi="Georgia"/>
        </w:rPr>
        <w:t>he warned that the US</w:t>
      </w:r>
      <w:r w:rsidRPr="00F5539C">
        <w:rPr>
          <w:rFonts w:ascii="Georgia" w:hAnsi="Georgia"/>
          <w:sz w:val="16"/>
          <w:szCs w:val="18"/>
        </w:rPr>
        <w:t xml:space="preserve"> - and Europe </w:t>
      </w:r>
      <w:r w:rsidRPr="00F5539C">
        <w:rPr>
          <w:rStyle w:val="StyleBoldUnderline"/>
          <w:rFonts w:ascii="Georgia" w:hAnsi="Georgia"/>
        </w:rPr>
        <w:t>- is now in danger from technologically 'sophisticated' terrorists who are watching developments carefully and 'looking for the seams to operate' within</w:t>
      </w:r>
      <w:r w:rsidRPr="00F5539C">
        <w:rPr>
          <w:rFonts w:ascii="Georgia" w:hAnsi="Georgia"/>
          <w:sz w:val="16"/>
          <w:szCs w:val="18"/>
        </w:rPr>
        <w:t xml:space="preserve">. </w:t>
      </w:r>
      <w:r w:rsidRPr="00F5539C">
        <w:rPr>
          <w:rFonts w:ascii="Georgia" w:hAnsi="Georgia"/>
          <w:sz w:val="12"/>
          <w:szCs w:val="18"/>
        </w:rPr>
        <w:t>¶</w:t>
      </w:r>
      <w:r w:rsidRPr="00F5539C">
        <w:rPr>
          <w:rFonts w:ascii="Georgia" w:hAnsi="Georgia"/>
          <w:sz w:val="16"/>
          <w:szCs w:val="18"/>
        </w:rPr>
        <w:t xml:space="preserve"> </w:t>
      </w:r>
      <w:r w:rsidRPr="00F5539C">
        <w:rPr>
          <w:rStyle w:val="StyleBoldUnderline"/>
          <w:rFonts w:ascii="Georgia" w:hAnsi="Georgia"/>
        </w:rPr>
        <w:t>He claimed that the authorities do not abuse the powers, extended in 2011 to help fight lone wolf terror suspects not connected to a specific group, and that without them, it's difficult for the NSA to protect America</w:t>
      </w:r>
      <w:proofErr w:type="gramStart"/>
      <w:r w:rsidRPr="00F5539C">
        <w:rPr>
          <w:rFonts w:ascii="Georgia" w:hAnsi="Georgia"/>
          <w:sz w:val="16"/>
          <w:szCs w:val="18"/>
        </w:rPr>
        <w:t>.</w:t>
      </w:r>
      <w:r w:rsidRPr="00F5539C">
        <w:rPr>
          <w:rFonts w:ascii="Georgia" w:hAnsi="Georgia"/>
          <w:sz w:val="12"/>
          <w:szCs w:val="18"/>
        </w:rPr>
        <w:t>¶</w:t>
      </w:r>
      <w:proofErr w:type="gramEnd"/>
      <w:r w:rsidRPr="00F5539C">
        <w:rPr>
          <w:rFonts w:ascii="Georgia" w:hAnsi="Georgia"/>
          <w:sz w:val="16"/>
          <w:szCs w:val="18"/>
        </w:rPr>
        <w:t xml:space="preserve"> </w:t>
      </w:r>
      <w:r w:rsidRPr="00F5539C">
        <w:rPr>
          <w:rStyle w:val="StyleBoldUnderline"/>
          <w:rFonts w:ascii="Georgia" w:hAnsi="Georgia"/>
        </w:rPr>
        <w:t>Mr Brennan said: 'I think terrorist elements have watched very carefully what has happened here in the United States, whether or not it's disclosures of classified information or whether it's changes in the law and policies. They are looking for the seams to operate within</w:t>
      </w:r>
      <w:proofErr w:type="gramStart"/>
      <w:r w:rsidRPr="00F5539C">
        <w:rPr>
          <w:rFonts w:ascii="Georgia" w:hAnsi="Georgia"/>
          <w:sz w:val="16"/>
          <w:szCs w:val="18"/>
        </w:rPr>
        <w:t>.</w:t>
      </w:r>
      <w:r w:rsidRPr="00F5539C">
        <w:rPr>
          <w:rFonts w:ascii="Georgia" w:hAnsi="Georgia"/>
          <w:sz w:val="12"/>
          <w:szCs w:val="18"/>
        </w:rPr>
        <w:t>¶</w:t>
      </w:r>
      <w:proofErr w:type="gramEnd"/>
      <w:r w:rsidRPr="00F5539C">
        <w:rPr>
          <w:rFonts w:ascii="Georgia" w:hAnsi="Georgia"/>
          <w:sz w:val="16"/>
          <w:szCs w:val="18"/>
        </w:rPr>
        <w:t xml:space="preserve"> 'And </w:t>
      </w:r>
      <w:r w:rsidRPr="00F5539C">
        <w:rPr>
          <w:rStyle w:val="StyleBoldUnderline"/>
          <w:rFonts w:ascii="Georgia" w:hAnsi="Georgia"/>
        </w:rPr>
        <w:t>this is something that we can't afford to do right now, because if you look at the horrific terrorist attacks and violence that is being perpetrated around the globe, we need to keep our country safe</w:t>
      </w:r>
      <w:r w:rsidRPr="00F5539C">
        <w:rPr>
          <w:rFonts w:ascii="Georgia" w:hAnsi="Georgia"/>
          <w:sz w:val="16"/>
          <w:szCs w:val="18"/>
        </w:rPr>
        <w:t>. And our oceans are not keeping us safe the way they did a century ago.'</w:t>
      </w:r>
      <w:r w:rsidRPr="00F5539C">
        <w:rPr>
          <w:rFonts w:ascii="Georgia" w:hAnsi="Georgia"/>
          <w:sz w:val="12"/>
          <w:szCs w:val="18"/>
        </w:rPr>
        <w:t>¶</w:t>
      </w:r>
      <w:r w:rsidRPr="00F5539C">
        <w:rPr>
          <w:rFonts w:ascii="Georgia" w:hAnsi="Georgia"/>
          <w:sz w:val="16"/>
          <w:szCs w:val="18"/>
        </w:rPr>
        <w:t xml:space="preserve"> The Patriot Act was passed in 2001 in the wake of the 9/11 terror attacks. Now that the provisions have expired, government agents will need to subpoena phone companies for the records</w:t>
      </w:r>
      <w:proofErr w:type="gramStart"/>
      <w:r w:rsidRPr="00F5539C">
        <w:rPr>
          <w:rFonts w:ascii="Georgia" w:hAnsi="Georgia"/>
          <w:sz w:val="16"/>
          <w:szCs w:val="18"/>
        </w:rPr>
        <w:t>.</w:t>
      </w:r>
      <w:r w:rsidRPr="00F5539C">
        <w:rPr>
          <w:rFonts w:ascii="Georgia" w:hAnsi="Georgia"/>
          <w:sz w:val="12"/>
          <w:szCs w:val="18"/>
        </w:rPr>
        <w:t>¶</w:t>
      </w:r>
      <w:proofErr w:type="gramEnd"/>
      <w:r w:rsidRPr="00F5539C">
        <w:rPr>
          <w:rFonts w:ascii="Georgia" w:hAnsi="Georgia"/>
          <w:sz w:val="16"/>
          <w:szCs w:val="18"/>
        </w:rPr>
        <w:t xml:space="preserve"> The White House previously justified collecting the records because of the Patriot Act's Section 215, which expired on Sunday.</w:t>
      </w:r>
      <w:r w:rsidRPr="00F5539C">
        <w:rPr>
          <w:rFonts w:ascii="Georgia" w:hAnsi="Georgia"/>
          <w:sz w:val="12"/>
          <w:szCs w:val="18"/>
        </w:rPr>
        <w:t>¶</w:t>
      </w:r>
      <w:r w:rsidRPr="00F5539C">
        <w:rPr>
          <w:rFonts w:ascii="Georgia" w:hAnsi="Georgia"/>
          <w:sz w:val="16"/>
          <w:szCs w:val="18"/>
        </w:rPr>
        <w:t xml:space="preserve"> </w:t>
      </w:r>
      <w:r w:rsidRPr="00F5539C">
        <w:rPr>
          <w:rStyle w:val="StyleBoldUnderline"/>
          <w:rFonts w:ascii="Georgia" w:hAnsi="Georgia"/>
        </w:rPr>
        <w:t>Two other provisions, added in 2011, also expired with it</w:t>
      </w:r>
      <w:r w:rsidRPr="00F5539C">
        <w:rPr>
          <w:rFonts w:ascii="Georgia" w:hAnsi="Georgia"/>
          <w:sz w:val="16"/>
          <w:szCs w:val="18"/>
        </w:rPr>
        <w:t>. The first is a 'roving wiretap' provision which allows government agencies to keep tracking suspects as they switch devices</w:t>
      </w:r>
      <w:proofErr w:type="gramStart"/>
      <w:r w:rsidRPr="00F5539C">
        <w:rPr>
          <w:rFonts w:ascii="Georgia" w:hAnsi="Georgia"/>
          <w:sz w:val="16"/>
          <w:szCs w:val="18"/>
        </w:rPr>
        <w:t>.</w:t>
      </w:r>
      <w:r w:rsidRPr="00F5539C">
        <w:rPr>
          <w:rFonts w:ascii="Georgia" w:hAnsi="Georgia"/>
          <w:sz w:val="12"/>
          <w:szCs w:val="18"/>
        </w:rPr>
        <w:t>¶</w:t>
      </w:r>
      <w:proofErr w:type="gramEnd"/>
      <w:r w:rsidRPr="00F5539C">
        <w:rPr>
          <w:rFonts w:ascii="Georgia" w:hAnsi="Georgia"/>
          <w:sz w:val="16"/>
          <w:szCs w:val="18"/>
        </w:rPr>
        <w:t xml:space="preserve"> </w:t>
      </w:r>
      <w:r w:rsidRPr="00F5539C">
        <w:rPr>
          <w:rStyle w:val="StyleBoldUnderline"/>
          <w:rFonts w:ascii="Georgia" w:hAnsi="Georgia"/>
        </w:rPr>
        <w:t>The second is a 'lone wolf' clause which allows warrants to be granted without any evidence linking a suspect to a foreign power or terrorist group</w:t>
      </w:r>
      <w:r w:rsidRPr="00F5539C">
        <w:rPr>
          <w:rFonts w:ascii="Georgia" w:hAnsi="Georgia"/>
          <w:sz w:val="16"/>
          <w:szCs w:val="18"/>
        </w:rPr>
        <w:t>.</w:t>
      </w:r>
      <w:r w:rsidRPr="00F5539C">
        <w:rPr>
          <w:rFonts w:ascii="Georgia" w:hAnsi="Georgia"/>
          <w:sz w:val="12"/>
          <w:szCs w:val="18"/>
        </w:rPr>
        <w:t>¶</w:t>
      </w:r>
      <w:r w:rsidRPr="00F5539C">
        <w:rPr>
          <w:rFonts w:ascii="Georgia" w:hAnsi="Georgia"/>
          <w:sz w:val="16"/>
          <w:szCs w:val="18"/>
        </w:rPr>
        <w:t xml:space="preserve"> Political struggles over the NSA and its data collection have become a national issue since whistleblower Edward Snowden revealed the extent of government programs in 2013. </w:t>
      </w:r>
      <w:r w:rsidRPr="00F5539C">
        <w:rPr>
          <w:rFonts w:ascii="Georgia" w:hAnsi="Georgia"/>
          <w:sz w:val="12"/>
          <w:szCs w:val="18"/>
        </w:rPr>
        <w:t>¶</w:t>
      </w:r>
      <w:r w:rsidRPr="00F5539C">
        <w:rPr>
          <w:rFonts w:ascii="Georgia" w:hAnsi="Georgia"/>
          <w:sz w:val="16"/>
          <w:szCs w:val="18"/>
        </w:rPr>
        <w:t xml:space="preserve"> The senate's efforts to pass a replacement bill were frustrated by Kentucky's junior senator Rand Paul, who has spoken at length against the NSA's activities, which he has excoriated as illegal and unconstitutional</w:t>
      </w:r>
      <w:proofErr w:type="gramStart"/>
      <w:r w:rsidRPr="00F5539C">
        <w:rPr>
          <w:rFonts w:ascii="Georgia" w:hAnsi="Georgia"/>
          <w:sz w:val="16"/>
          <w:szCs w:val="18"/>
        </w:rPr>
        <w:t>.</w:t>
      </w:r>
      <w:r w:rsidRPr="00F5539C">
        <w:rPr>
          <w:rFonts w:ascii="Georgia" w:hAnsi="Georgia"/>
          <w:sz w:val="12"/>
          <w:szCs w:val="18"/>
        </w:rPr>
        <w:t>¶</w:t>
      </w:r>
      <w:proofErr w:type="gramEnd"/>
      <w:r w:rsidRPr="00F5539C">
        <w:rPr>
          <w:rFonts w:ascii="Georgia" w:hAnsi="Georgia"/>
          <w:sz w:val="16"/>
          <w:szCs w:val="18"/>
        </w:rPr>
        <w:t xml:space="preserve"> Paul, a Republican who is running for president, came up against members of his own party, as well as the Obama administration.</w:t>
      </w:r>
      <w:r w:rsidRPr="00F5539C">
        <w:rPr>
          <w:rFonts w:ascii="Georgia" w:hAnsi="Georgia"/>
          <w:sz w:val="12"/>
          <w:szCs w:val="18"/>
        </w:rPr>
        <w:t>¶</w:t>
      </w:r>
      <w:r w:rsidRPr="00F5539C">
        <w:rPr>
          <w:rFonts w:ascii="Georgia" w:hAnsi="Georgia"/>
          <w:sz w:val="16"/>
          <w:szCs w:val="18"/>
        </w:rPr>
        <w:t xml:space="preserve"> With his presidential campaign waning, he has been accused of irresponsible political opportunism by opponents, by fighting a bill on ideological grounds that may put ordinary people at risk.</w:t>
      </w:r>
      <w:r w:rsidRPr="00F5539C">
        <w:rPr>
          <w:rFonts w:ascii="Georgia" w:hAnsi="Georgia"/>
          <w:sz w:val="12"/>
          <w:szCs w:val="18"/>
        </w:rPr>
        <w:t>¶</w:t>
      </w:r>
      <w:r w:rsidRPr="00F5539C">
        <w:rPr>
          <w:rFonts w:ascii="Georgia" w:hAnsi="Georgia"/>
          <w:sz w:val="16"/>
          <w:szCs w:val="18"/>
        </w:rPr>
        <w:t xml:space="preserve"> He was criticized by the White House Sunday night, which called the Patriot Act expiration an 'irresponsible lapse'. </w:t>
      </w:r>
      <w:r w:rsidRPr="00F5539C">
        <w:rPr>
          <w:rFonts w:ascii="Georgia" w:hAnsi="Georgia"/>
          <w:sz w:val="12"/>
          <w:szCs w:val="18"/>
        </w:rPr>
        <w:t>¶</w:t>
      </w:r>
      <w:r w:rsidRPr="00F5539C">
        <w:rPr>
          <w:rFonts w:ascii="Georgia" w:hAnsi="Georgia"/>
          <w:sz w:val="16"/>
          <w:szCs w:val="18"/>
        </w:rPr>
        <w:t xml:space="preserve"> While Brennan didn't mention Paul by name, he said on Face The Nation: 'Unfortunately I think there is a little too much political grandstanding and crusading for ideological causes that have really fuelled the debate on this issue</w:t>
      </w:r>
      <w:proofErr w:type="gramStart"/>
      <w:r w:rsidRPr="00F5539C">
        <w:rPr>
          <w:rFonts w:ascii="Georgia" w:hAnsi="Georgia"/>
          <w:sz w:val="16"/>
          <w:szCs w:val="18"/>
        </w:rPr>
        <w:t>.</w:t>
      </w:r>
      <w:r w:rsidRPr="00F5539C">
        <w:rPr>
          <w:rFonts w:ascii="Georgia" w:hAnsi="Georgia"/>
          <w:sz w:val="12"/>
          <w:szCs w:val="18"/>
        </w:rPr>
        <w:t>¶</w:t>
      </w:r>
      <w:proofErr w:type="gramEnd"/>
      <w:r w:rsidRPr="00F5539C">
        <w:rPr>
          <w:rFonts w:ascii="Georgia" w:hAnsi="Georgia"/>
          <w:sz w:val="16"/>
          <w:szCs w:val="18"/>
        </w:rPr>
        <w:t xml:space="preserve"> He added: 'These are authorities that have been used by the government to make sure that we're able to safeguard Americans. And the sad irony is that most Americans expect the government to protect them. And so although there's a lot of debate that goes on, on the Congress and the Hill on this issue, I think, when you go out to Boise or Tampa or Louisville, Americans are expecting their law enforcement and homeland security and intelligence professionals to do their work. And these authorities are important.' </w:t>
      </w:r>
      <w:r w:rsidRPr="00F5539C">
        <w:rPr>
          <w:rFonts w:ascii="Georgia" w:hAnsi="Georgia"/>
          <w:sz w:val="12"/>
          <w:szCs w:val="18"/>
        </w:rPr>
        <w:t>¶</w:t>
      </w:r>
      <w:r w:rsidRPr="00F5539C">
        <w:rPr>
          <w:rFonts w:ascii="Georgia" w:hAnsi="Georgia"/>
          <w:sz w:val="16"/>
          <w:szCs w:val="18"/>
        </w:rPr>
        <w:t xml:space="preserve"> Paul argued 'there must be another way' but even he agrees that the lapse in these powers are likely to be temporary as politicians work on the USA Freedom Act, which is expected to pass within the next week</w:t>
      </w:r>
      <w:proofErr w:type="gramStart"/>
      <w:r w:rsidRPr="00F5539C">
        <w:rPr>
          <w:rFonts w:ascii="Georgia" w:hAnsi="Georgia"/>
          <w:sz w:val="16"/>
          <w:szCs w:val="18"/>
        </w:rPr>
        <w:t>.</w:t>
      </w:r>
      <w:r w:rsidRPr="00F5539C">
        <w:rPr>
          <w:rFonts w:ascii="Georgia" w:hAnsi="Georgia"/>
          <w:sz w:val="12"/>
          <w:szCs w:val="18"/>
        </w:rPr>
        <w:t>¶</w:t>
      </w:r>
      <w:proofErr w:type="gramEnd"/>
      <w:r w:rsidRPr="00F5539C">
        <w:rPr>
          <w:rFonts w:ascii="Georgia" w:hAnsi="Georgia"/>
          <w:sz w:val="16"/>
          <w:szCs w:val="18"/>
        </w:rPr>
        <w:t xml:space="preserve"> Republican Senate Majority Leader Mitch McConnell called a rare Sunday session to try to pass the replacement law, but was unable to push it through in time.</w:t>
      </w:r>
      <w:r w:rsidRPr="00F5539C">
        <w:rPr>
          <w:rFonts w:ascii="Georgia" w:hAnsi="Georgia"/>
          <w:sz w:val="12"/>
          <w:szCs w:val="18"/>
        </w:rPr>
        <w:t>¶</w:t>
      </w:r>
      <w:r w:rsidRPr="00F5539C">
        <w:rPr>
          <w:rFonts w:ascii="Georgia" w:hAnsi="Georgia"/>
          <w:sz w:val="16"/>
          <w:szCs w:val="18"/>
        </w:rPr>
        <w:t xml:space="preserve"> And although the replacement is set to pass this week, Paul said the expiration was 'a victory no matter how you look at it'. </w:t>
      </w:r>
      <w:r w:rsidRPr="00F5539C">
        <w:rPr>
          <w:rFonts w:ascii="Georgia" w:hAnsi="Georgia"/>
          <w:sz w:val="12"/>
          <w:szCs w:val="18"/>
        </w:rPr>
        <w:t>¶</w:t>
      </w:r>
      <w:r w:rsidRPr="00F5539C">
        <w:rPr>
          <w:rFonts w:ascii="Georgia" w:hAnsi="Georgia"/>
          <w:sz w:val="16"/>
          <w:szCs w:val="18"/>
        </w:rPr>
        <w:t xml:space="preserve"> </w:t>
      </w:r>
      <w:proofErr w:type="gramStart"/>
      <w:r w:rsidRPr="00F5539C">
        <w:rPr>
          <w:rFonts w:ascii="Georgia" w:hAnsi="Georgia"/>
          <w:sz w:val="16"/>
          <w:szCs w:val="18"/>
        </w:rPr>
        <w:t>In</w:t>
      </w:r>
      <w:proofErr w:type="gramEnd"/>
      <w:r w:rsidRPr="00F5539C">
        <w:rPr>
          <w:rFonts w:ascii="Georgia" w:hAnsi="Georgia"/>
          <w:sz w:val="16"/>
          <w:szCs w:val="18"/>
        </w:rPr>
        <w:t xml:space="preserve"> a statement, he said: 'It might be short lived, but I hope that it provides a road for a robust debate, which will strengthen our intelligence community, while also respecting our Constitution. </w:t>
      </w:r>
      <w:r w:rsidRPr="00F5539C">
        <w:rPr>
          <w:rFonts w:ascii="Georgia" w:hAnsi="Georgia"/>
          <w:sz w:val="12"/>
          <w:szCs w:val="18"/>
        </w:rPr>
        <w:t>¶</w:t>
      </w:r>
      <w:r w:rsidRPr="00F5539C">
        <w:rPr>
          <w:rFonts w:ascii="Georgia" w:hAnsi="Georgia"/>
          <w:sz w:val="16"/>
          <w:szCs w:val="18"/>
        </w:rPr>
        <w:t xml:space="preserve"> He added: 'The expiration of the NSA's sweeping, all-encompassing and ineffectual powers will not relinquish functions necessary for protecting national security. The expiration will instead do what we should have done all along - rely on the Constitution for these powers.' </w:t>
      </w:r>
      <w:r w:rsidRPr="00F5539C">
        <w:rPr>
          <w:rFonts w:ascii="Georgia" w:hAnsi="Georgia"/>
          <w:sz w:val="12"/>
          <w:szCs w:val="18"/>
        </w:rPr>
        <w:t>¶</w:t>
      </w:r>
      <w:r w:rsidRPr="00F5539C">
        <w:rPr>
          <w:rFonts w:ascii="Georgia" w:hAnsi="Georgia"/>
          <w:sz w:val="16"/>
          <w:szCs w:val="18"/>
        </w:rPr>
        <w:t xml:space="preserve"> According to a top lawmaker, as of 8pm Sunday no NSA employee could access their enormous phone records database, which holds metadata on millions of phone conversations handed over by telecoms companies like Verizon and AT&amp;T</w:t>
      </w:r>
      <w:proofErr w:type="gramStart"/>
      <w:r w:rsidRPr="00F5539C">
        <w:rPr>
          <w:rFonts w:ascii="Georgia" w:hAnsi="Georgia"/>
          <w:sz w:val="16"/>
          <w:szCs w:val="18"/>
        </w:rPr>
        <w:t>.</w:t>
      </w:r>
      <w:r w:rsidRPr="00F5539C">
        <w:rPr>
          <w:rFonts w:ascii="Georgia" w:hAnsi="Georgia"/>
          <w:sz w:val="12"/>
          <w:szCs w:val="18"/>
        </w:rPr>
        <w:t>¶</w:t>
      </w:r>
      <w:proofErr w:type="gramEnd"/>
      <w:r w:rsidRPr="00F5539C">
        <w:rPr>
          <w:rFonts w:ascii="Georgia" w:hAnsi="Georgia"/>
          <w:sz w:val="16"/>
          <w:szCs w:val="18"/>
        </w:rPr>
        <w:t xml:space="preserve"> Senate Intelligence Committee chairman Richard Burr said on Sunday: 'There is no way to get any type of agreement tonight -- either an extension or passage of a bill. So at 8pm tonight, NSA employees </w:t>
      </w:r>
      <w:proofErr w:type="gramStart"/>
      <w:r w:rsidRPr="00F5539C">
        <w:rPr>
          <w:rFonts w:ascii="Georgia" w:hAnsi="Georgia"/>
          <w:sz w:val="16"/>
          <w:szCs w:val="18"/>
        </w:rPr>
        <w:t>can not</w:t>
      </w:r>
      <w:proofErr w:type="gramEnd"/>
      <w:r w:rsidRPr="00F5539C">
        <w:rPr>
          <w:rFonts w:ascii="Georgia" w:hAnsi="Georgia"/>
          <w:sz w:val="16"/>
          <w:szCs w:val="18"/>
        </w:rPr>
        <w:t xml:space="preserve"> query the database'. </w:t>
      </w:r>
      <w:r w:rsidRPr="00F5539C">
        <w:rPr>
          <w:rFonts w:ascii="Georgia" w:hAnsi="Georgia"/>
          <w:sz w:val="12"/>
          <w:szCs w:val="18"/>
        </w:rPr>
        <w:t>¶</w:t>
      </w:r>
      <w:r w:rsidRPr="00F5539C">
        <w:rPr>
          <w:rFonts w:ascii="Georgia" w:hAnsi="Georgia"/>
          <w:sz w:val="16"/>
          <w:szCs w:val="18"/>
        </w:rPr>
        <w:t xml:space="preserve"> In a statement issued Sunday night, Obama's press secretary Josh Earnest, urged action to pass the USA Freedom Act as quickly as possible</w:t>
      </w:r>
      <w:proofErr w:type="gramStart"/>
      <w:r w:rsidRPr="00F5539C">
        <w:rPr>
          <w:rFonts w:ascii="Georgia" w:hAnsi="Georgia"/>
          <w:sz w:val="16"/>
          <w:szCs w:val="18"/>
        </w:rPr>
        <w:t>.</w:t>
      </w:r>
      <w:r w:rsidRPr="00F5539C">
        <w:rPr>
          <w:rFonts w:ascii="Georgia" w:hAnsi="Georgia"/>
          <w:sz w:val="12"/>
          <w:szCs w:val="18"/>
        </w:rPr>
        <w:t>¶</w:t>
      </w:r>
      <w:proofErr w:type="gramEnd"/>
      <w:r w:rsidRPr="00F5539C">
        <w:rPr>
          <w:rFonts w:ascii="Georgia" w:hAnsi="Georgia"/>
          <w:sz w:val="16"/>
          <w:szCs w:val="18"/>
        </w:rPr>
        <w:t xml:space="preserve"> He said: 'The Senate took an important - if late - step forward tonight. We call on the Senate to ensure this irresponsible lapse in authorities is as short-lived as possible</w:t>
      </w:r>
      <w:proofErr w:type="gramStart"/>
      <w:r w:rsidRPr="00F5539C">
        <w:rPr>
          <w:rFonts w:ascii="Georgia" w:hAnsi="Georgia"/>
          <w:sz w:val="16"/>
          <w:szCs w:val="18"/>
        </w:rPr>
        <w:t>.</w:t>
      </w:r>
      <w:r w:rsidRPr="00F5539C">
        <w:rPr>
          <w:rFonts w:ascii="Georgia" w:hAnsi="Georgia"/>
          <w:sz w:val="12"/>
          <w:szCs w:val="18"/>
        </w:rPr>
        <w:t>¶</w:t>
      </w:r>
      <w:proofErr w:type="gramEnd"/>
      <w:r w:rsidRPr="00F5539C">
        <w:rPr>
          <w:rFonts w:ascii="Georgia" w:hAnsi="Georgia"/>
          <w:sz w:val="16"/>
          <w:szCs w:val="18"/>
        </w:rPr>
        <w:t xml:space="preserve"> 'On a matter as critical as our national security, individual Senators must put aside their partisan motivations and act swiftly. The American people deserve nothing less.'</w:t>
      </w:r>
      <w:r w:rsidRPr="00F5539C">
        <w:rPr>
          <w:rFonts w:ascii="Georgia" w:hAnsi="Georgia"/>
          <w:sz w:val="12"/>
          <w:szCs w:val="18"/>
        </w:rPr>
        <w:t>¶</w:t>
      </w:r>
      <w:r w:rsidRPr="00F5539C">
        <w:rPr>
          <w:rFonts w:ascii="Georgia" w:hAnsi="Georgia"/>
          <w:sz w:val="16"/>
          <w:szCs w:val="18"/>
        </w:rPr>
        <w:t xml:space="preserve"> Some lawmakers have said the lapse raises alarming questions about how US authorities can keep the homeland safe with a diminished security toolbox</w:t>
      </w:r>
      <w:proofErr w:type="gramStart"/>
      <w:r w:rsidRPr="00F5539C">
        <w:rPr>
          <w:rFonts w:ascii="Georgia" w:hAnsi="Georgia"/>
          <w:sz w:val="16"/>
          <w:szCs w:val="18"/>
        </w:rPr>
        <w:t>.</w:t>
      </w:r>
      <w:r w:rsidRPr="00F5539C">
        <w:rPr>
          <w:rFonts w:ascii="Georgia" w:hAnsi="Georgia"/>
          <w:sz w:val="12"/>
          <w:szCs w:val="18"/>
        </w:rPr>
        <w:t>¶</w:t>
      </w:r>
      <w:proofErr w:type="gramEnd"/>
      <w:r w:rsidRPr="00F5539C">
        <w:rPr>
          <w:rFonts w:ascii="Georgia" w:hAnsi="Georgia"/>
          <w:sz w:val="16"/>
          <w:szCs w:val="18"/>
        </w:rPr>
        <w:t xml:space="preserve"> 'I think it's very very unfortunate that we're in this position,' said Senator Mike Lee, a conservative Republican who supports the reform bill.</w:t>
      </w:r>
      <w:r w:rsidRPr="00F5539C">
        <w:rPr>
          <w:rFonts w:ascii="Georgia" w:hAnsi="Georgia"/>
          <w:sz w:val="12"/>
          <w:szCs w:val="18"/>
        </w:rPr>
        <w:t>¶</w:t>
      </w:r>
      <w:r w:rsidRPr="00F5539C">
        <w:rPr>
          <w:rFonts w:ascii="Georgia" w:hAnsi="Georgia"/>
          <w:sz w:val="16"/>
          <w:szCs w:val="18"/>
        </w:rPr>
        <w:t xml:space="preserve"> 'We've known this date was coming for four years. Four years. And I think it's inexcusable that we adjourned' for a weeklong break last week without resolving the issue</w:t>
      </w:r>
      <w:proofErr w:type="gramStart"/>
      <w:r w:rsidRPr="00F5539C">
        <w:rPr>
          <w:rFonts w:ascii="Georgia" w:hAnsi="Georgia"/>
          <w:sz w:val="16"/>
          <w:szCs w:val="18"/>
        </w:rPr>
        <w:t>.</w:t>
      </w:r>
      <w:r w:rsidRPr="00F5539C">
        <w:rPr>
          <w:rFonts w:ascii="Georgia" w:hAnsi="Georgia"/>
          <w:sz w:val="12"/>
          <w:szCs w:val="18"/>
        </w:rPr>
        <w:t>¶</w:t>
      </w:r>
      <w:proofErr w:type="gramEnd"/>
      <w:r w:rsidRPr="00F5539C">
        <w:rPr>
          <w:rFonts w:ascii="Georgia" w:hAnsi="Georgia"/>
          <w:sz w:val="16"/>
          <w:szCs w:val="18"/>
        </w:rPr>
        <w:t xml:space="preserve"> Lee, too, conceded that the reform bill would most likely pass in the coming week.</w:t>
      </w:r>
      <w:r w:rsidRPr="00F5539C">
        <w:rPr>
          <w:rFonts w:ascii="Georgia" w:hAnsi="Georgia"/>
          <w:sz w:val="12"/>
          <w:szCs w:val="18"/>
        </w:rPr>
        <w:t>¶</w:t>
      </w:r>
      <w:r w:rsidRPr="00F5539C">
        <w:rPr>
          <w:rFonts w:ascii="Georgia" w:hAnsi="Georgia"/>
          <w:sz w:val="16"/>
          <w:szCs w:val="18"/>
        </w:rPr>
        <w:t xml:space="preserve"> </w:t>
      </w:r>
      <w:r w:rsidRPr="00F5539C">
        <w:rPr>
          <w:rStyle w:val="StyleBoldUnderline"/>
          <w:rFonts w:ascii="Georgia" w:hAnsi="Georgia"/>
        </w:rPr>
        <w:t>With the clock ticking, CIA chief John Brennan warned Sunday that allowing vital surveillance programs to lapse could increase terror threats, and argued that the phone metadata dragnet has not abused civil liberties and only serves to safeguard citizens</w:t>
      </w:r>
      <w:r w:rsidRPr="00F5539C">
        <w:rPr>
          <w:rFonts w:ascii="Georgia" w:hAnsi="Georgia"/>
          <w:sz w:val="16"/>
          <w:szCs w:val="18"/>
        </w:rPr>
        <w:t>.</w:t>
      </w:r>
      <w:r w:rsidRPr="00F5539C">
        <w:rPr>
          <w:rFonts w:ascii="Georgia" w:hAnsi="Georgia"/>
          <w:sz w:val="12"/>
          <w:szCs w:val="18"/>
        </w:rPr>
        <w:t>¶</w:t>
      </w:r>
      <w:r w:rsidRPr="00F5539C">
        <w:rPr>
          <w:rFonts w:ascii="Georgia" w:hAnsi="Georgia"/>
          <w:sz w:val="16"/>
          <w:szCs w:val="18"/>
        </w:rPr>
        <w:t xml:space="preserve"> 'This is something that we can't afford to do right now,' Brennan said of allowing the counterterrorism provisions to expire.</w:t>
      </w:r>
      <w:r w:rsidRPr="00F5539C">
        <w:rPr>
          <w:rFonts w:ascii="Georgia" w:hAnsi="Georgia"/>
          <w:sz w:val="12"/>
          <w:szCs w:val="18"/>
        </w:rPr>
        <w:t>¶</w:t>
      </w:r>
      <w:r w:rsidRPr="00F5539C">
        <w:rPr>
          <w:rFonts w:ascii="Georgia" w:hAnsi="Georgia"/>
          <w:sz w:val="16"/>
          <w:szCs w:val="18"/>
        </w:rPr>
        <w:t xml:space="preserve"> 'Because if you look at the horrific terrorist attacks and violence being perpetrated around the globe, we need to keep our country safe, and our oceans are not keeping us safe the way they did century ago,' he said on CBS talk show Face the Nation.</w:t>
      </w:r>
      <w:r w:rsidRPr="00F5539C">
        <w:rPr>
          <w:rFonts w:ascii="Georgia" w:hAnsi="Georgia"/>
          <w:sz w:val="12"/>
          <w:szCs w:val="18"/>
        </w:rPr>
        <w:t>¶</w:t>
      </w:r>
      <w:r w:rsidRPr="00F5539C">
        <w:rPr>
          <w:rFonts w:ascii="Georgia" w:hAnsi="Georgia"/>
          <w:sz w:val="16"/>
          <w:szCs w:val="18"/>
        </w:rPr>
        <w:t xml:space="preserve"> </w:t>
      </w:r>
      <w:r w:rsidRPr="00F5539C">
        <w:rPr>
          <w:rStyle w:val="StyleBoldUnderline"/>
          <w:rFonts w:ascii="Georgia" w:hAnsi="Georgia"/>
        </w:rPr>
        <w:t>Brennan added that online threats from groups like Isis would continue to grow over the next five to ten years.</w:t>
      </w:r>
      <w:r w:rsidRPr="00F5539C">
        <w:rPr>
          <w:rStyle w:val="StyleBoldUnderline"/>
          <w:rFonts w:ascii="Georgia" w:hAnsi="Georgia"/>
          <w:sz w:val="12"/>
          <w:u w:val="none"/>
        </w:rPr>
        <w:t>¶</w:t>
      </w:r>
      <w:r w:rsidRPr="00F5539C">
        <w:rPr>
          <w:rStyle w:val="StyleBoldUnderline"/>
          <w:rFonts w:ascii="Georgia" w:hAnsi="Georgia"/>
          <w:sz w:val="12"/>
        </w:rPr>
        <w:t xml:space="preserve"> </w:t>
      </w:r>
      <w:r w:rsidRPr="00F5539C">
        <w:rPr>
          <w:rStyle w:val="StyleBoldUnderline"/>
          <w:rFonts w:ascii="Georgia" w:hAnsi="Georgia"/>
        </w:rPr>
        <w:t xml:space="preserve">He said: 'Isis has been very sophisticated and adept at using the Internet to propagate its message and reach out to individuals. We see what is happening as far as thousands upon thousands of individuals, including many thousands from the </w:t>
      </w:r>
      <w:proofErr w:type="gramStart"/>
      <w:r w:rsidRPr="00F5539C">
        <w:rPr>
          <w:rStyle w:val="StyleBoldUnderline"/>
          <w:rFonts w:ascii="Georgia" w:hAnsi="Georgia"/>
        </w:rPr>
        <w:t>West, that</w:t>
      </w:r>
      <w:proofErr w:type="gramEnd"/>
      <w:r w:rsidRPr="00F5539C">
        <w:rPr>
          <w:rStyle w:val="StyleBoldUnderline"/>
          <w:rFonts w:ascii="Georgia" w:hAnsi="Georgia"/>
        </w:rPr>
        <w:t xml:space="preserve"> have traveled into Syria and Iraq. And a number of these individuals are traveling back</w:t>
      </w:r>
      <w:proofErr w:type="gramStart"/>
      <w:r w:rsidRPr="00F5539C">
        <w:rPr>
          <w:rFonts w:ascii="Georgia" w:hAnsi="Georgia"/>
          <w:sz w:val="16"/>
          <w:szCs w:val="18"/>
        </w:rPr>
        <w:t>.</w:t>
      </w:r>
      <w:r w:rsidRPr="00F5539C">
        <w:rPr>
          <w:rFonts w:ascii="Georgia" w:hAnsi="Georgia"/>
          <w:sz w:val="12"/>
          <w:szCs w:val="18"/>
        </w:rPr>
        <w:t>¶</w:t>
      </w:r>
      <w:proofErr w:type="gramEnd"/>
      <w:r w:rsidRPr="00F5539C">
        <w:rPr>
          <w:rFonts w:ascii="Georgia" w:hAnsi="Georgia"/>
          <w:sz w:val="16"/>
          <w:szCs w:val="18"/>
        </w:rPr>
        <w:t xml:space="preserve"> 'And what we see, </w:t>
      </w:r>
      <w:r w:rsidRPr="00F5539C">
        <w:rPr>
          <w:rStyle w:val="StyleBoldUnderline"/>
          <w:rFonts w:ascii="Georgia" w:hAnsi="Georgia"/>
        </w:rPr>
        <w:t>they're also using the Internet as a way to incite and encourage individuals to carry out acts of violence.</w:t>
      </w:r>
      <w:r w:rsidRPr="00F5539C">
        <w:rPr>
          <w:rStyle w:val="StyleBoldUnderline"/>
          <w:rFonts w:ascii="Georgia" w:hAnsi="Georgia"/>
          <w:sz w:val="12"/>
          <w:u w:val="none"/>
        </w:rPr>
        <w:t>¶</w:t>
      </w:r>
      <w:r w:rsidRPr="00F5539C">
        <w:rPr>
          <w:rStyle w:val="StyleBoldUnderline"/>
          <w:rFonts w:ascii="Georgia" w:hAnsi="Georgia"/>
          <w:sz w:val="12"/>
        </w:rPr>
        <w:t xml:space="preserve"> </w:t>
      </w:r>
      <w:r w:rsidRPr="00F5539C">
        <w:rPr>
          <w:rStyle w:val="StyleBoldUnderline"/>
          <w:rFonts w:ascii="Georgia" w:hAnsi="Georgia"/>
        </w:rPr>
        <w:t>'So as the director of FBI says, you know, this use of these websites and their Internet capabilities is something of great concern</w:t>
      </w:r>
      <w:r w:rsidRPr="00F5539C">
        <w:rPr>
          <w:rFonts w:ascii="Georgia" w:hAnsi="Georgia"/>
          <w:sz w:val="16"/>
          <w:szCs w:val="18"/>
        </w:rPr>
        <w:t>. So yes, I think ISIS is a threat not just in the Middle East and South Asia and African regions but also to Europe as well as to the United States.'</w:t>
      </w:r>
    </w:p>
    <w:p w14:paraId="02D3B35A" w14:textId="77777777" w:rsidR="00105B1B" w:rsidRPr="00F5539C" w:rsidRDefault="00105B1B" w:rsidP="00105B1B">
      <w:pPr>
        <w:pStyle w:val="Heading4"/>
        <w:rPr>
          <w:rFonts w:ascii="Georgia" w:hAnsi="Georgia"/>
        </w:rPr>
      </w:pPr>
      <w:r w:rsidRPr="00F5539C">
        <w:rPr>
          <w:rFonts w:ascii="Georgia" w:hAnsi="Georgia"/>
        </w:rPr>
        <w:t>NSA programs are reasonable, legal, and key to stopping the rising terrorist threat</w:t>
      </w:r>
    </w:p>
    <w:p w14:paraId="0E942C3C" w14:textId="77777777" w:rsidR="00105B1B" w:rsidRPr="00F5539C" w:rsidRDefault="00105B1B" w:rsidP="00105B1B">
      <w:pPr>
        <w:rPr>
          <w:rStyle w:val="StyleStyleBold12pt"/>
          <w:rFonts w:ascii="Georgia" w:hAnsi="Georgia"/>
          <w:b w:val="0"/>
        </w:rPr>
      </w:pPr>
      <w:r w:rsidRPr="00F5539C">
        <w:rPr>
          <w:rStyle w:val="StyleStyleBold12pt"/>
          <w:rFonts w:ascii="Georgia" w:hAnsi="Georgia"/>
        </w:rPr>
        <w:t xml:space="preserve">Bolton 4/28/15 </w:t>
      </w:r>
      <w:r w:rsidRPr="00F5539C">
        <w:rPr>
          <w:rFonts w:ascii="Georgia" w:hAnsi="Georgia"/>
        </w:rPr>
        <w:t xml:space="preserve">(John R. Bolton, former U.S. permanent representative to the United Nations, “NSA activities key to terrorism fight”, 4/28/15, </w:t>
      </w:r>
      <w:hyperlink r:id="rId28" w:history="1">
        <w:r w:rsidRPr="00F5539C">
          <w:rPr>
            <w:rStyle w:val="Hyperlink"/>
            <w:rFonts w:ascii="Georgia" w:hAnsi="Georgia"/>
          </w:rPr>
          <w:t>http://www.aei.org/publication/nsa-activities-key-to-terrorism-fight/</w:t>
        </w:r>
      </w:hyperlink>
      <w:r w:rsidRPr="00F5539C">
        <w:rPr>
          <w:rFonts w:ascii="Georgia" w:hAnsi="Georgia"/>
        </w:rPr>
        <w:t>) -LL</w:t>
      </w:r>
    </w:p>
    <w:p w14:paraId="6571B78A" w14:textId="77777777" w:rsidR="00105B1B" w:rsidRPr="00F5539C" w:rsidRDefault="00105B1B" w:rsidP="00105B1B">
      <w:pPr>
        <w:rPr>
          <w:rFonts w:ascii="Georgia" w:hAnsi="Georgia"/>
        </w:rPr>
      </w:pPr>
      <w:r w:rsidRPr="00F5539C">
        <w:rPr>
          <w:rFonts w:ascii="Georgia" w:hAnsi="Georgia"/>
        </w:rPr>
        <w:t>Congress is poised to decide whether to re-authorize programs run by the National Security Agency that assess patterns of domestic and international telephone calls and emails to uncover linkages with known terrorists. These</w:t>
      </w:r>
      <w:r w:rsidRPr="00F5539C">
        <w:rPr>
          <w:rStyle w:val="StyleBoldUnderline"/>
          <w:rFonts w:ascii="Georgia" w:hAnsi="Georgia"/>
        </w:rPr>
        <w:t xml:space="preserve"> NSA activities, initiated after al-Qaeda’s deadly 9/11 attacks, have played a vital role in protecting America and our citizens around the world from the still-metastasizing terrorist threat.</w:t>
      </w:r>
      <w:r w:rsidRPr="00F5539C">
        <w:rPr>
          <w:rFonts w:ascii="Georgia" w:hAnsi="Georgia"/>
        </w:rPr>
        <w:t xml:space="preserve"> </w:t>
      </w:r>
      <w:r w:rsidRPr="00F5539C">
        <w:rPr>
          <w:rStyle w:val="StyleBoldUnderline"/>
          <w:rFonts w:ascii="Georgia" w:hAnsi="Georgia"/>
        </w:rPr>
        <w:t>The NSA programs do not involve listening to or reading conversations, but rather seek to detect communications networks. If patterns are found, and more detailed investigation seems warranted, then NSA or other federal authorities, consistent with the Fourth Amendment’s prohibition against unreasonable searches and seizures, must obtain judicial approval for more specific investigations. Indeed, even the collection of the so-called metadata is surrounded by procedural protections to prevent spying on U.S. citizens. Nonetheless, critics from the right and left have attacked the NSA for infringing on the legitimate expectations of privacy Americans enjoy under our Constitution.</w:t>
      </w:r>
      <w:r w:rsidRPr="00F5539C">
        <w:rPr>
          <w:rFonts w:ascii="Georgia" w:hAnsi="Georgia"/>
        </w:rPr>
        <w:t xml:space="preserve"> Unfortunately, many of these critics have absolutely no idea what they are talking about; they are engaging in classic McCarthyite tactics, hoping to score political points with a public justifiably worried about the abuses of power characteristic of the Obama administration. Other critics, following Vietnam-era antipathies to America’s intelligence community, have never reconciled themselves to the need for robust clandestine capabilities. Still others yearn for simpler times, embodying Secretary of State Henry Stimson’s famous comment that “gentlemen don’t read each others’ mail.” </w:t>
      </w:r>
      <w:r w:rsidRPr="00F5539C">
        <w:rPr>
          <w:rStyle w:val="StyleBoldUnderline"/>
          <w:rFonts w:ascii="Georgia" w:hAnsi="Georgia"/>
        </w:rPr>
        <w:t xml:space="preserve">The ill-informed nature of the debate has facilitated </w:t>
      </w:r>
      <w:proofErr w:type="gramStart"/>
      <w:r w:rsidRPr="00F5539C">
        <w:rPr>
          <w:rStyle w:val="StyleBoldUnderline"/>
          <w:rFonts w:ascii="Georgia" w:hAnsi="Georgia"/>
        </w:rPr>
        <w:t>scare-mongering</w:t>
      </w:r>
      <w:proofErr w:type="gramEnd"/>
      <w:r w:rsidRPr="00F5539C">
        <w:rPr>
          <w:rStyle w:val="StyleBoldUnderline"/>
          <w:rFonts w:ascii="Georgia" w:hAnsi="Georgia"/>
        </w:rPr>
        <w:t>, with one wild accusation about NSA’s activities after another being launched before the mundane reality catches up.</w:t>
      </w:r>
      <w:r w:rsidRPr="00F5539C">
        <w:rPr>
          <w:rFonts w:ascii="Georgia" w:hAnsi="Georgia"/>
        </w:rPr>
        <w:t xml:space="preserve"> </w:t>
      </w:r>
      <w:r w:rsidRPr="00F5539C">
        <w:rPr>
          <w:rStyle w:val="StyleBoldUnderline"/>
          <w:rFonts w:ascii="Georgia" w:hAnsi="Georgia"/>
        </w:rPr>
        <w:t>And there is an important asymmetry at work here as well. The critics can say whatever their imaginations conjure up, but NSA and its defenders are significantly limited in how they can respond. By definition, the programs’ success rests on the secrecy fundamental to all intelligence activities. Frequently, therefore, explaining what is not happening could well reveal information about NSA’s methods and capabilities that terrorists and others, in turn, could use to stymie future detection efforts.</w:t>
      </w:r>
      <w:r w:rsidRPr="00F5539C">
        <w:rPr>
          <w:rFonts w:ascii="Georgia" w:hAnsi="Georgia"/>
        </w:rPr>
        <w:t xml:space="preserve"> After six years of President Obama, however, trust in government is in short supply. It is more than a little ironic that Obama finds himself defending the NSA (albeit with obvious hesitancy and discomfort), since his approach to foreign and defense issues has consistently reflected near-total indifference, except when he has no alternative to confronting challenges to our security. Yet if harsh international realities can penetrate even Obama’s White House, that alone is evidence of the seriousness of the threats America faces. In fact,</w:t>
      </w:r>
      <w:r w:rsidRPr="00F5539C">
        <w:rPr>
          <w:rStyle w:val="StyleBoldUnderline"/>
          <w:rFonts w:ascii="Georgia" w:hAnsi="Georgia"/>
        </w:rPr>
        <w:t xml:space="preserve"> just in the year since Congress last considered the NSA programs, the global terrorist threat has dramatically increased. </w:t>
      </w:r>
      <w:r w:rsidRPr="00F5539C">
        <w:rPr>
          <w:rFonts w:ascii="Georgia" w:hAnsi="Georgia"/>
        </w:rPr>
        <w:t>ISIS is carving out an entirely new state from what used to be Syria and Iraq, which no longer exist within the borders created from the former Ottoman Empire after World War I.</w:t>
      </w:r>
      <w:r w:rsidRPr="00F5539C">
        <w:rPr>
          <w:rStyle w:val="StyleBoldUnderline"/>
          <w:rFonts w:ascii="Georgia" w:hAnsi="Georgia"/>
        </w:rPr>
        <w:t xml:space="preserve"> In already-chaotic Libya, ISIS has grown rapidly, eclipsing al-Qaeda there and across the region as the largest terrorist threat. Boko Haram is expanding beyond Nigeria, declaring its own caliphate, even while pledging allegiance to ISIS. Yemen has descended into chaos, following Libya’s pattern, and Iran has expanded support for the terrorist Houthi coalition. Afghanistan is likely to fall back under Taliban control if, as Obama continually reaffirms, he withdraws all American troops before the end of 2016. This is not the time to cripple our intelligence-gathering capabilities against the rising terrorist threat. Congress should unquestionably reauthorize the NSA programs</w:t>
      </w:r>
      <w:r w:rsidRPr="00F5539C">
        <w:rPr>
          <w:rFonts w:ascii="Georgia" w:hAnsi="Georgia"/>
        </w:rPr>
        <w:t>, but only for three years. That would take us into a new presidency, hopefully one that inspires more confidence, where a calmer, more sensible debate can take place.</w:t>
      </w:r>
    </w:p>
    <w:p w14:paraId="374590E0" w14:textId="77777777" w:rsidR="00105B1B" w:rsidRPr="00F5539C" w:rsidRDefault="00105B1B" w:rsidP="0046055F">
      <w:pPr>
        <w:rPr>
          <w:rFonts w:ascii="Georgia" w:hAnsi="Georgia"/>
          <w:sz w:val="16"/>
          <w:szCs w:val="18"/>
        </w:rPr>
      </w:pPr>
    </w:p>
    <w:p w14:paraId="19B7A141" w14:textId="77777777" w:rsidR="00AF2E6B" w:rsidRPr="00F5539C" w:rsidRDefault="00AF2E6B" w:rsidP="00AF2E6B">
      <w:pPr>
        <w:pStyle w:val="Heading4"/>
        <w:rPr>
          <w:rFonts w:ascii="Georgia" w:hAnsi="Georgia"/>
        </w:rPr>
      </w:pPr>
      <w:r w:rsidRPr="00F5539C">
        <w:rPr>
          <w:rFonts w:ascii="Georgia" w:hAnsi="Georgia"/>
        </w:rPr>
        <w:t>Aggressive anti-terrorism creates a new security paradigm – hardens the public to government intrusions – scaling back surveillance eliminates that paradigm and creates vulnerability</w:t>
      </w:r>
    </w:p>
    <w:p w14:paraId="34B207A4" w14:textId="77777777" w:rsidR="00AF2E6B" w:rsidRPr="00F5539C" w:rsidRDefault="00AF2E6B" w:rsidP="00AF2E6B">
      <w:pPr>
        <w:rPr>
          <w:rFonts w:ascii="Georgia" w:hAnsi="Georgia"/>
          <w:sz w:val="14"/>
        </w:rPr>
      </w:pPr>
      <w:r w:rsidRPr="00F5539C">
        <w:rPr>
          <w:rFonts w:ascii="Georgia" w:hAnsi="Georgia"/>
          <w:b/>
        </w:rPr>
        <w:t>Givens 13</w:t>
      </w:r>
      <w:r w:rsidRPr="00F5539C">
        <w:rPr>
          <w:rFonts w:ascii="Georgia" w:hAnsi="Georgia"/>
        </w:rPr>
        <w:t xml:space="preserve"> </w:t>
      </w:r>
      <w:r w:rsidRPr="00F5539C">
        <w:rPr>
          <w:rFonts w:ascii="Georgia" w:hAnsi="Georgia"/>
          <w:sz w:val="14"/>
        </w:rPr>
        <w:t xml:space="preserve">-- Austen D. Givens is a PhD student in the Department of Political Economy at King’s College London. His forthcoming book with Nathan E. Busch, The Business of Counterterrorism: Public-Private Partnerships in Homeland Security, will be published by Peter Lang. </w:t>
      </w:r>
      <w:r w:rsidRPr="00F5539C">
        <w:rPr>
          <w:rStyle w:val="StyleBoldUnderline"/>
          <w:rFonts w:ascii="Georgia" w:hAnsi="Georgia"/>
        </w:rPr>
        <w:t>“</w:t>
      </w:r>
      <w:hyperlink r:id="rId29" w:tooltip="Permanent Link to The NSA Surveillance Controversy: How the Ratchet Effect Can Impact Anti-Terrorism Laws" w:history="1">
        <w:r w:rsidRPr="00F5539C">
          <w:rPr>
            <w:rStyle w:val="StyleBoldUnderline"/>
            <w:rFonts w:ascii="Georgia" w:hAnsi="Georgia"/>
          </w:rPr>
          <w:t>The NSA Surveillance Controversy: How the Ratchet Effect Can Impact Anti-Terrorism Laws</w:t>
        </w:r>
      </w:hyperlink>
      <w:r w:rsidRPr="00F5539C">
        <w:rPr>
          <w:rFonts w:ascii="Georgia" w:hAnsi="Georgia"/>
          <w:sz w:val="14"/>
        </w:rPr>
        <w:t>” http://harvardnsj.org/2013/07/the-nsa-surveillance-controversy-how-the-ratchet-effect-can-impact-anti-terrorism-laws/</w:t>
      </w:r>
    </w:p>
    <w:p w14:paraId="2CDBEDEE" w14:textId="77777777" w:rsidR="00AF2E6B" w:rsidRPr="00F5539C" w:rsidRDefault="00AF2E6B" w:rsidP="00AF2E6B">
      <w:pPr>
        <w:rPr>
          <w:rFonts w:ascii="Georgia" w:hAnsi="Georgia"/>
          <w:sz w:val="14"/>
        </w:rPr>
      </w:pPr>
      <w:r w:rsidRPr="00F5539C">
        <w:rPr>
          <w:rFonts w:ascii="Georgia" w:hAnsi="Georgia"/>
          <w:sz w:val="14"/>
        </w:rPr>
        <w:t xml:space="preserve">The ratchet effect can occur because anti-terrorism laws create a new security paradigm. </w:t>
      </w:r>
      <w:r w:rsidRPr="00F5539C">
        <w:rPr>
          <w:rStyle w:val="StyleBoldUnderline"/>
          <w:rFonts w:ascii="Georgia" w:hAnsi="Georgia"/>
        </w:rPr>
        <w:t>An aggressive anti-terrorism law can fundamentally alter societal approaches to terrorism. Surveillance may increase</w:t>
      </w:r>
      <w:r w:rsidRPr="00F5539C">
        <w:rPr>
          <w:rFonts w:ascii="Georgia" w:hAnsi="Georgia"/>
          <w:sz w:val="14"/>
        </w:rPr>
        <w:t xml:space="preserve">. Police powers can expand. </w:t>
      </w:r>
      <w:r w:rsidRPr="00F5539C">
        <w:rPr>
          <w:rStyle w:val="StyleBoldUnderline"/>
          <w:rFonts w:ascii="Georgia" w:hAnsi="Georgia"/>
        </w:rPr>
        <w:t>Intelligence efforts may grow.</w:t>
      </w:r>
      <w:r w:rsidRPr="00F5539C">
        <w:rPr>
          <w:rFonts w:ascii="Georgia" w:hAnsi="Georgia"/>
          <w:sz w:val="14"/>
        </w:rPr>
        <w:t xml:space="preserve"> Public </w:t>
      </w:r>
      <w:r w:rsidRPr="00F5539C">
        <w:rPr>
          <w:rStyle w:val="StyleBoldUnderline"/>
          <w:rFonts w:ascii="Georgia" w:hAnsi="Georgia"/>
        </w:rPr>
        <w:t>expectations of privacy can diminish</w:t>
      </w:r>
      <w:r w:rsidRPr="00F5539C">
        <w:rPr>
          <w:rFonts w:ascii="Georgia" w:hAnsi="Georgia"/>
          <w:sz w:val="14"/>
        </w:rPr>
        <w:t xml:space="preserve">. In the aggregate, </w:t>
      </w:r>
      <w:r w:rsidRPr="00F5539C">
        <w:rPr>
          <w:rStyle w:val="StyleBoldUnderline"/>
          <w:rFonts w:ascii="Georgia" w:hAnsi="Georgia"/>
        </w:rPr>
        <w:t>these</w:t>
      </w:r>
      <w:r w:rsidRPr="00F5539C">
        <w:rPr>
          <w:rFonts w:ascii="Georgia" w:hAnsi="Georgia"/>
          <w:sz w:val="14"/>
        </w:rPr>
        <w:t xml:space="preserve"> types of </w:t>
      </w:r>
      <w:r w:rsidRPr="00F5539C">
        <w:rPr>
          <w:rStyle w:val="StyleBoldUnderline"/>
          <w:rFonts w:ascii="Georgia" w:hAnsi="Georgia"/>
        </w:rPr>
        <w:t>changes can represent a drastic change in a government’s approach to terrorism, and</w:t>
      </w:r>
      <w:r w:rsidRPr="00F5539C">
        <w:rPr>
          <w:rFonts w:ascii="Georgia" w:hAnsi="Georgia"/>
          <w:sz w:val="14"/>
        </w:rPr>
        <w:t xml:space="preserve"> effectively </w:t>
      </w:r>
      <w:r w:rsidRPr="00F5539C">
        <w:rPr>
          <w:rStyle w:val="StyleBoldUnderline"/>
          <w:rFonts w:ascii="Georgia" w:hAnsi="Georgia"/>
        </w:rPr>
        <w:t xml:space="preserve">create </w:t>
      </w:r>
      <w:r w:rsidRPr="00F5539C">
        <w:rPr>
          <w:rStyle w:val="Emphasis"/>
          <w:rFonts w:ascii="Georgia" w:hAnsi="Georgia"/>
        </w:rPr>
        <w:t>a “new normal” level of security</w:t>
      </w:r>
      <w:r w:rsidRPr="00F5539C">
        <w:rPr>
          <w:rStyle w:val="StyleBoldUnderline"/>
          <w:rFonts w:ascii="Georgia" w:hAnsi="Georgia"/>
        </w:rPr>
        <w:t>.</w:t>
      </w:r>
      <w:r w:rsidRPr="00F5539C">
        <w:rPr>
          <w:rFonts w:ascii="Georgia" w:hAnsi="Georgia"/>
          <w:sz w:val="14"/>
        </w:rPr>
        <w:t xml:space="preserve"> Because </w:t>
      </w:r>
      <w:r w:rsidRPr="00F5539C">
        <w:rPr>
          <w:rStyle w:val="StyleBoldUnderline"/>
          <w:rFonts w:ascii="Georgia" w:hAnsi="Georgia"/>
        </w:rPr>
        <w:t xml:space="preserve">this “new normal” is linked to the law itself, </w:t>
      </w:r>
      <w:r w:rsidRPr="00F5539C">
        <w:rPr>
          <w:rStyle w:val="Emphasis"/>
          <w:rFonts w:ascii="Georgia" w:hAnsi="Georgia"/>
        </w:rPr>
        <w:t>reversing the law begins to dismantle the new security paradigm</w:t>
      </w:r>
      <w:r w:rsidRPr="00F5539C">
        <w:rPr>
          <w:rFonts w:ascii="Georgia" w:hAnsi="Georgia"/>
          <w:sz w:val="14"/>
        </w:rPr>
        <w:t xml:space="preserve">. From the public’s perspective, </w:t>
      </w:r>
      <w:r w:rsidRPr="00F5539C">
        <w:rPr>
          <w:rStyle w:val="StyleBoldUnderline"/>
          <w:rFonts w:ascii="Georgia" w:hAnsi="Georgia"/>
        </w:rPr>
        <w:t>this might be</w:t>
      </w:r>
      <w:r w:rsidRPr="00F5539C">
        <w:rPr>
          <w:rFonts w:ascii="Georgia" w:hAnsi="Georgia"/>
          <w:sz w:val="14"/>
        </w:rPr>
        <w:t xml:space="preserve"> an </w:t>
      </w:r>
      <w:r w:rsidRPr="00F5539C">
        <w:rPr>
          <w:rStyle w:val="Emphasis"/>
          <w:rFonts w:ascii="Georgia" w:hAnsi="Georgia"/>
        </w:rPr>
        <w:t>unacceptable</w:t>
      </w:r>
      <w:r w:rsidRPr="00F5539C">
        <w:rPr>
          <w:rFonts w:ascii="Georgia" w:hAnsi="Georgia"/>
          <w:sz w:val="14"/>
        </w:rPr>
        <w:t xml:space="preserve"> option </w:t>
      </w:r>
      <w:r w:rsidRPr="00F5539C">
        <w:rPr>
          <w:rStyle w:val="StyleBoldUnderline"/>
          <w:rFonts w:ascii="Georgia" w:hAnsi="Georgia"/>
        </w:rPr>
        <w:t xml:space="preserve">because it may increase societal </w:t>
      </w:r>
      <w:r w:rsidRPr="00F5539C">
        <w:rPr>
          <w:rStyle w:val="Emphasis"/>
          <w:rFonts w:ascii="Georgia" w:hAnsi="Georgia"/>
        </w:rPr>
        <w:t>vulnerability to terrorism.</w:t>
      </w:r>
      <w:r w:rsidRPr="00F5539C">
        <w:rPr>
          <w:rFonts w:ascii="Georgia" w:hAnsi="Georgia"/>
          <w:sz w:val="14"/>
        </w:rPr>
        <w:t xml:space="preserve"> Government </w:t>
      </w:r>
      <w:r w:rsidRPr="00F5539C">
        <w:rPr>
          <w:rStyle w:val="StyleBoldUnderline"/>
          <w:rFonts w:ascii="Georgia" w:hAnsi="Georgia"/>
        </w:rPr>
        <w:t>agencies</w:t>
      </w:r>
      <w:r w:rsidRPr="00F5539C">
        <w:rPr>
          <w:rFonts w:ascii="Georgia" w:hAnsi="Georgia"/>
          <w:sz w:val="14"/>
        </w:rPr>
        <w:t xml:space="preserve"> also </w:t>
      </w:r>
      <w:r w:rsidRPr="00F5539C">
        <w:rPr>
          <w:rStyle w:val="StyleBoldUnderline"/>
          <w:rFonts w:ascii="Georgia" w:hAnsi="Georgia"/>
        </w:rPr>
        <w:t>risk losing resources</w:t>
      </w:r>
      <w:r w:rsidRPr="00F5539C">
        <w:rPr>
          <w:rFonts w:ascii="Georgia" w:hAnsi="Georgia"/>
          <w:sz w:val="14"/>
        </w:rPr>
        <w:t>—personnel, money, and political support—</w:t>
      </w:r>
      <w:r w:rsidRPr="00F5539C">
        <w:rPr>
          <w:rStyle w:val="StyleBoldUnderline"/>
          <w:rFonts w:ascii="Georgia" w:hAnsi="Georgia"/>
        </w:rPr>
        <w:t>by returning to the status quo ante.</w:t>
      </w:r>
      <w:r w:rsidRPr="00F5539C">
        <w:rPr>
          <w:rFonts w:ascii="Georgia" w:hAnsi="Georgia"/>
          <w:sz w:val="14"/>
        </w:rPr>
        <w:t xml:space="preserve"> </w:t>
      </w:r>
    </w:p>
    <w:p w14:paraId="45990091" w14:textId="77777777" w:rsidR="00AF2E6B" w:rsidRPr="00F5539C" w:rsidRDefault="00AF2E6B" w:rsidP="0046055F">
      <w:pPr>
        <w:rPr>
          <w:rFonts w:ascii="Georgia" w:hAnsi="Georgia"/>
          <w:sz w:val="16"/>
          <w:szCs w:val="18"/>
        </w:rPr>
      </w:pPr>
    </w:p>
    <w:p w14:paraId="294E9525" w14:textId="77777777" w:rsidR="0046055F" w:rsidRPr="00F5539C" w:rsidRDefault="0046055F" w:rsidP="0046055F">
      <w:pPr>
        <w:pStyle w:val="Heading4"/>
        <w:rPr>
          <w:rFonts w:ascii="Georgia" w:hAnsi="Georgia"/>
        </w:rPr>
      </w:pPr>
      <w:r w:rsidRPr="00F5539C">
        <w:rPr>
          <w:rFonts w:ascii="Georgia" w:hAnsi="Georgia"/>
        </w:rPr>
        <w:t xml:space="preserve">Violent war on terror is the only way to win – history proves non-violent strategies fail </w:t>
      </w:r>
    </w:p>
    <w:p w14:paraId="46BC6BFB" w14:textId="77777777" w:rsidR="0046055F" w:rsidRPr="00F5539C" w:rsidRDefault="0046055F" w:rsidP="0046055F">
      <w:pPr>
        <w:rPr>
          <w:rFonts w:ascii="Georgia" w:hAnsi="Georgia"/>
        </w:rPr>
      </w:pPr>
      <w:r w:rsidRPr="00F5539C">
        <w:rPr>
          <w:rStyle w:val="StyleStyleBold12pt"/>
          <w:rFonts w:ascii="Georgia" w:hAnsi="Georgia"/>
        </w:rPr>
        <w:t>Hanson 10</w:t>
      </w:r>
      <w:r w:rsidRPr="00F5539C">
        <w:rPr>
          <w:rFonts w:ascii="Georgia" w:hAnsi="Georgia"/>
        </w:rPr>
        <w:t xml:space="preserve"> – senior fellow @ Hoover Institute </w:t>
      </w:r>
    </w:p>
    <w:p w14:paraId="45875739" w14:textId="77777777" w:rsidR="0046055F" w:rsidRPr="00F5539C" w:rsidRDefault="0046055F" w:rsidP="0046055F">
      <w:pPr>
        <w:rPr>
          <w:rFonts w:ascii="Georgia" w:hAnsi="Georgia"/>
        </w:rPr>
      </w:pPr>
      <w:r w:rsidRPr="00F5539C">
        <w:rPr>
          <w:rFonts w:ascii="Georgia" w:hAnsi="Georgia"/>
        </w:rPr>
        <w:t xml:space="preserve">Victor, “The Tragic Truth of War” [http://www.nationalreview.com/node/229152/print] February 17 //mtc </w:t>
      </w:r>
    </w:p>
    <w:p w14:paraId="4E4D2AC4" w14:textId="7429F3C8" w:rsidR="0046055F" w:rsidRPr="00F5539C" w:rsidRDefault="0046055F" w:rsidP="0046055F">
      <w:pPr>
        <w:rPr>
          <w:rFonts w:ascii="Georgia" w:hAnsi="Georgia"/>
        </w:rPr>
      </w:pPr>
      <w:r w:rsidRPr="00F5539C">
        <w:rPr>
          <w:rStyle w:val="StyleBoldUnderline"/>
          <w:rFonts w:ascii="Georgia" w:hAnsi="Georgia"/>
        </w:rPr>
        <w:t>Victory has usually been defined throughout the ages as forcing the enemy to accept</w:t>
      </w:r>
      <w:r w:rsidRPr="00F5539C">
        <w:rPr>
          <w:rFonts w:ascii="Georgia" w:hAnsi="Georgia"/>
        </w:rPr>
        <w:t xml:space="preserve"> certain political </w:t>
      </w:r>
      <w:r w:rsidRPr="00F5539C">
        <w:rPr>
          <w:rStyle w:val="StyleBoldUnderline"/>
          <w:rFonts w:ascii="Georgia" w:hAnsi="Georgia"/>
        </w:rPr>
        <w:t>objectives</w:t>
      </w:r>
      <w:r w:rsidRPr="00F5539C">
        <w:rPr>
          <w:rFonts w:ascii="Georgia" w:hAnsi="Georgia"/>
        </w:rPr>
        <w:t xml:space="preserve">. “Forcing” usually meant killing, capturing, or wounding men at arms. </w:t>
      </w:r>
      <w:r w:rsidRPr="00F5539C">
        <w:rPr>
          <w:rStyle w:val="StyleBoldUnderline"/>
          <w:rFonts w:ascii="Georgia" w:hAnsi="Georgia"/>
          <w:highlight w:val="yellow"/>
        </w:rPr>
        <w:t>In today’s polite</w:t>
      </w:r>
      <w:r w:rsidRPr="00F5539C">
        <w:rPr>
          <w:rFonts w:ascii="Georgia" w:hAnsi="Georgia"/>
        </w:rPr>
        <w:t xml:space="preserve"> and </w:t>
      </w:r>
      <w:r w:rsidRPr="00F5539C">
        <w:rPr>
          <w:rStyle w:val="StyleBoldUnderline"/>
          <w:rFonts w:ascii="Georgia" w:hAnsi="Georgia"/>
        </w:rPr>
        <w:t xml:space="preserve">politically correct </w:t>
      </w:r>
      <w:r w:rsidRPr="00F5539C">
        <w:rPr>
          <w:rStyle w:val="StyleBoldUnderline"/>
          <w:rFonts w:ascii="Georgia" w:hAnsi="Georgia"/>
          <w:highlight w:val="yellow"/>
        </w:rPr>
        <w:t>society we</w:t>
      </w:r>
      <w:r w:rsidRPr="00F5539C">
        <w:rPr>
          <w:rStyle w:val="StyleBoldUnderline"/>
          <w:rFonts w:ascii="Georgia" w:hAnsi="Georgia"/>
        </w:rPr>
        <w:t xml:space="preserve"> </w:t>
      </w:r>
      <w:r w:rsidRPr="00F5539C">
        <w:rPr>
          <w:rFonts w:ascii="Georgia" w:hAnsi="Georgia"/>
        </w:rPr>
        <w:t xml:space="preserve">seem to </w:t>
      </w:r>
      <w:r w:rsidRPr="00F5539C">
        <w:rPr>
          <w:rStyle w:val="StyleBoldUnderline"/>
          <w:rFonts w:ascii="Georgia" w:hAnsi="Georgia"/>
        </w:rPr>
        <w:t xml:space="preserve">have </w:t>
      </w:r>
      <w:r w:rsidRPr="00F5539C">
        <w:rPr>
          <w:rStyle w:val="StyleBoldUnderline"/>
          <w:rFonts w:ascii="Georgia" w:hAnsi="Georgia"/>
          <w:highlight w:val="yellow"/>
        </w:rPr>
        <w:t>forgot</w:t>
      </w:r>
      <w:r w:rsidRPr="00F5539C">
        <w:rPr>
          <w:rStyle w:val="StyleBoldUnderline"/>
          <w:rFonts w:ascii="Georgia" w:hAnsi="Georgia"/>
        </w:rPr>
        <w:t xml:space="preserve">ten </w:t>
      </w:r>
      <w:r w:rsidRPr="00F5539C">
        <w:rPr>
          <w:rStyle w:val="StyleBoldUnderline"/>
          <w:rFonts w:ascii="Georgia" w:hAnsi="Georgia"/>
          <w:highlight w:val="yellow"/>
        </w:rPr>
        <w:t>that</w:t>
      </w:r>
      <w:r w:rsidRPr="00F5539C">
        <w:rPr>
          <w:rStyle w:val="StyleBoldUnderline"/>
          <w:rFonts w:ascii="Georgia" w:hAnsi="Georgia"/>
        </w:rPr>
        <w:t xml:space="preserve"> nasty but eternal </w:t>
      </w:r>
      <w:r w:rsidRPr="00F5539C">
        <w:rPr>
          <w:rStyle w:val="StyleBoldUnderline"/>
          <w:rFonts w:ascii="Georgia" w:hAnsi="Georgia"/>
          <w:highlight w:val="yellow"/>
        </w:rPr>
        <w:t>truth</w:t>
      </w:r>
      <w:r w:rsidRPr="00F5539C">
        <w:rPr>
          <w:rStyle w:val="StyleBoldUnderline"/>
          <w:rFonts w:ascii="Georgia" w:hAnsi="Georgia"/>
        </w:rPr>
        <w:t xml:space="preserve"> </w:t>
      </w:r>
      <w:r w:rsidRPr="00F5539C">
        <w:rPr>
          <w:rStyle w:val="StyleBoldUnderline"/>
          <w:rFonts w:ascii="Georgia" w:hAnsi="Georgia"/>
          <w:highlight w:val="yellow"/>
        </w:rPr>
        <w:t>in the</w:t>
      </w:r>
      <w:r w:rsidRPr="00F5539C">
        <w:rPr>
          <w:rStyle w:val="StyleBoldUnderline"/>
          <w:rFonts w:ascii="Georgia" w:hAnsi="Georgia"/>
        </w:rPr>
        <w:t xml:space="preserve"> confusing </w:t>
      </w:r>
      <w:r w:rsidRPr="00F5539C">
        <w:rPr>
          <w:rStyle w:val="StyleBoldUnderline"/>
          <w:rFonts w:ascii="Georgia" w:hAnsi="Georgia"/>
          <w:highlight w:val="yellow"/>
        </w:rPr>
        <w:t>struggle to defeat</w:t>
      </w:r>
      <w:r w:rsidRPr="00F5539C">
        <w:rPr>
          <w:rStyle w:val="StyleBoldUnderline"/>
          <w:rFonts w:ascii="Georgia" w:hAnsi="Georgia"/>
        </w:rPr>
        <w:t xml:space="preserve"> radical Islamic </w:t>
      </w:r>
      <w:r w:rsidRPr="00F5539C">
        <w:rPr>
          <w:rStyle w:val="StyleBoldUnderline"/>
          <w:rFonts w:ascii="Georgia" w:hAnsi="Georgia"/>
          <w:highlight w:val="yellow"/>
        </w:rPr>
        <w:t>terrorism</w:t>
      </w:r>
      <w:proofErr w:type="gramStart"/>
      <w:r w:rsidRPr="00F5539C">
        <w:rPr>
          <w:rFonts w:ascii="Georgia" w:hAnsi="Georgia"/>
        </w:rPr>
        <w:t>.</w:t>
      </w:r>
      <w:r w:rsidRPr="00F5539C">
        <w:rPr>
          <w:rFonts w:ascii="Georgia" w:hAnsi="Georgia"/>
          <w:sz w:val="12"/>
        </w:rPr>
        <w:t>¶</w:t>
      </w:r>
      <w:proofErr w:type="gramEnd"/>
      <w:r w:rsidRPr="00F5539C">
        <w:rPr>
          <w:rFonts w:ascii="Georgia" w:hAnsi="Georgia"/>
          <w:sz w:val="12"/>
        </w:rPr>
        <w:t xml:space="preserve"> </w:t>
      </w:r>
      <w:r w:rsidRPr="00F5539C">
        <w:rPr>
          <w:rStyle w:val="StyleBoldUnderline"/>
          <w:rFonts w:ascii="Georgia" w:hAnsi="Georgia"/>
          <w:highlight w:val="yellow"/>
        </w:rPr>
        <w:t>What stopped</w:t>
      </w:r>
      <w:r w:rsidRPr="00F5539C">
        <w:rPr>
          <w:rFonts w:ascii="Georgia" w:hAnsi="Georgia"/>
          <w:highlight w:val="yellow"/>
        </w:rPr>
        <w:t xml:space="preserve"> </w:t>
      </w:r>
      <w:r w:rsidRPr="00F5539C">
        <w:rPr>
          <w:rStyle w:val="StyleBoldUnderline"/>
          <w:rFonts w:ascii="Georgia" w:hAnsi="Georgia"/>
          <w:highlight w:val="yellow"/>
        </w:rPr>
        <w:t>the</w:t>
      </w:r>
      <w:r w:rsidRPr="00F5539C">
        <w:rPr>
          <w:rStyle w:val="StyleBoldUnderline"/>
          <w:rFonts w:ascii="Georgia" w:hAnsi="Georgia"/>
        </w:rPr>
        <w:t xml:space="preserve"> imperial </w:t>
      </w:r>
      <w:r w:rsidRPr="00F5539C">
        <w:rPr>
          <w:rStyle w:val="StyleBoldUnderline"/>
          <w:rFonts w:ascii="Georgia" w:hAnsi="Georgia"/>
          <w:highlight w:val="yellow"/>
        </w:rPr>
        <w:t>German</w:t>
      </w:r>
      <w:r w:rsidRPr="00F5539C">
        <w:rPr>
          <w:rStyle w:val="StyleBoldUnderline"/>
          <w:rFonts w:ascii="Georgia" w:hAnsi="Georgia"/>
        </w:rPr>
        <w:t xml:space="preserve"> </w:t>
      </w:r>
      <w:r w:rsidRPr="00F5539C">
        <w:rPr>
          <w:rStyle w:val="StyleBoldUnderline"/>
          <w:rFonts w:ascii="Georgia" w:hAnsi="Georgia"/>
          <w:highlight w:val="yellow"/>
        </w:rPr>
        <w:t>army</w:t>
      </w:r>
      <w:r w:rsidRPr="00F5539C">
        <w:rPr>
          <w:rFonts w:ascii="Georgia" w:hAnsi="Georgia"/>
        </w:rPr>
        <w:t xml:space="preserve"> from absorbing France in World War I and eventually made the Kaiser abdicate </w:t>
      </w:r>
      <w:r w:rsidRPr="00F5539C">
        <w:rPr>
          <w:rStyle w:val="StyleBoldUnderline"/>
          <w:rFonts w:ascii="Georgia" w:hAnsi="Georgia"/>
          <w:highlight w:val="yellow"/>
        </w:rPr>
        <w:t>was</w:t>
      </w:r>
      <w:r w:rsidRPr="00F5539C">
        <w:rPr>
          <w:rStyle w:val="StyleBoldUnderline"/>
          <w:rFonts w:ascii="Georgia" w:hAnsi="Georgia"/>
        </w:rPr>
        <w:t xml:space="preserve"> the </w:t>
      </w:r>
      <w:r w:rsidRPr="00F5539C">
        <w:rPr>
          <w:rStyle w:val="StyleBoldUnderline"/>
          <w:rFonts w:ascii="Georgia" w:hAnsi="Georgia"/>
          <w:highlight w:val="yellow"/>
        </w:rPr>
        <w:t>destruction of</w:t>
      </w:r>
      <w:r w:rsidRPr="00F5539C">
        <w:rPr>
          <w:rStyle w:val="StyleBoldUnderline"/>
          <w:rFonts w:ascii="Georgia" w:hAnsi="Georgia"/>
        </w:rPr>
        <w:t xml:space="preserve"> </w:t>
      </w:r>
      <w:r w:rsidRPr="00F5539C">
        <w:rPr>
          <w:rFonts w:ascii="Georgia" w:hAnsi="Georgia"/>
        </w:rPr>
        <w:t xml:space="preserve">a once magnificent army on the Western front — superb </w:t>
      </w:r>
      <w:r w:rsidRPr="00F5539C">
        <w:rPr>
          <w:rStyle w:val="StyleBoldUnderline"/>
          <w:rFonts w:ascii="Georgia" w:hAnsi="Georgia"/>
          <w:highlight w:val="yellow"/>
        </w:rPr>
        <w:t>soldiers</w:t>
      </w:r>
      <w:r w:rsidRPr="00F5539C">
        <w:rPr>
          <w:rFonts w:ascii="Georgia" w:hAnsi="Georgia"/>
        </w:rPr>
        <w:t xml:space="preserve"> and expertise </w:t>
      </w:r>
      <w:r w:rsidRPr="00F5539C">
        <w:rPr>
          <w:rStyle w:val="StyleBoldUnderline"/>
          <w:rFonts w:ascii="Georgia" w:hAnsi="Georgia"/>
          <w:highlight w:val="yellow"/>
        </w:rPr>
        <w:t>that could not</w:t>
      </w:r>
      <w:r w:rsidRPr="00F5539C">
        <w:rPr>
          <w:rFonts w:ascii="Georgia" w:hAnsi="Georgia"/>
        </w:rPr>
        <w:t xml:space="preserve"> easily </w:t>
      </w:r>
      <w:r w:rsidRPr="00F5539C">
        <w:rPr>
          <w:rStyle w:val="StyleBoldUnderline"/>
          <w:rFonts w:ascii="Georgia" w:hAnsi="Georgia"/>
          <w:highlight w:val="yellow"/>
        </w:rPr>
        <w:t>be replaced</w:t>
      </w:r>
      <w:r w:rsidRPr="00F5539C">
        <w:rPr>
          <w:rFonts w:ascii="Georgia" w:hAnsi="Georgia"/>
          <w:highlight w:val="yellow"/>
        </w:rPr>
        <w:t>.</w:t>
      </w:r>
      <w:r w:rsidRPr="00F5539C">
        <w:rPr>
          <w:rFonts w:ascii="Georgia" w:hAnsi="Georgia"/>
        </w:rPr>
        <w:t xml:space="preserve"> </w:t>
      </w:r>
      <w:r w:rsidRPr="00F5539C">
        <w:rPr>
          <w:rStyle w:val="StyleBoldUnderline"/>
          <w:rFonts w:ascii="Georgia" w:hAnsi="Georgia"/>
        </w:rPr>
        <w:t xml:space="preserve">Saddam </w:t>
      </w:r>
      <w:r w:rsidRPr="00F5539C">
        <w:rPr>
          <w:rStyle w:val="StyleBoldUnderline"/>
          <w:rFonts w:ascii="Georgia" w:hAnsi="Georgia"/>
          <w:highlight w:val="yellow"/>
        </w:rPr>
        <w:t>Hussein left Kuwait</w:t>
      </w:r>
      <w:r w:rsidRPr="00F5539C">
        <w:rPr>
          <w:rFonts w:ascii="Georgia" w:hAnsi="Georgia"/>
        </w:rPr>
        <w:t xml:space="preserve"> in 1991 </w:t>
      </w:r>
      <w:r w:rsidRPr="00F5539C">
        <w:rPr>
          <w:rStyle w:val="StyleBoldUnderline"/>
          <w:rFonts w:ascii="Georgia" w:hAnsi="Georgia"/>
          <w:highlight w:val="yellow"/>
        </w:rPr>
        <w:t>when he realized</w:t>
      </w:r>
      <w:r w:rsidRPr="00F5539C">
        <w:rPr>
          <w:rStyle w:val="StyleBoldUnderline"/>
          <w:rFonts w:ascii="Georgia" w:hAnsi="Georgia"/>
        </w:rPr>
        <w:t xml:space="preserve"> </w:t>
      </w:r>
      <w:r w:rsidRPr="00F5539C">
        <w:rPr>
          <w:rFonts w:ascii="Georgia" w:hAnsi="Georgia"/>
        </w:rPr>
        <w:t xml:space="preserve">that </w:t>
      </w:r>
      <w:r w:rsidRPr="00F5539C">
        <w:rPr>
          <w:rStyle w:val="StyleBoldUnderline"/>
          <w:rFonts w:ascii="Georgia" w:hAnsi="Georgia"/>
          <w:highlight w:val="yellow"/>
        </w:rPr>
        <w:t>the U.S</w:t>
      </w:r>
      <w:r w:rsidRPr="00F5539C">
        <w:rPr>
          <w:rFonts w:ascii="Georgia" w:hAnsi="Georgia"/>
        </w:rPr>
        <w:t xml:space="preserve">. military </w:t>
      </w:r>
      <w:r w:rsidRPr="00F5539C">
        <w:rPr>
          <w:rStyle w:val="StyleBoldUnderline"/>
          <w:rFonts w:ascii="Georgia" w:hAnsi="Georgia"/>
          <w:highlight w:val="yellow"/>
        </w:rPr>
        <w:t>was destroying his</w:t>
      </w:r>
      <w:r w:rsidRPr="00F5539C">
        <w:rPr>
          <w:rFonts w:ascii="Georgia" w:hAnsi="Georgia"/>
        </w:rPr>
        <w:t xml:space="preserve"> very </w:t>
      </w:r>
      <w:r w:rsidRPr="00F5539C">
        <w:rPr>
          <w:rStyle w:val="StyleBoldUnderline"/>
          <w:rFonts w:ascii="Georgia" w:hAnsi="Georgia"/>
          <w:highlight w:val="yellow"/>
        </w:rPr>
        <w:t>army</w:t>
      </w:r>
      <w:r w:rsidRPr="00F5539C">
        <w:rPr>
          <w:rFonts w:ascii="Georgia" w:hAnsi="Georgia"/>
        </w:rPr>
        <w:t xml:space="preserve">. Even the </w:t>
      </w:r>
      <w:r w:rsidRPr="00F5539C">
        <w:rPr>
          <w:rStyle w:val="StyleBoldUnderline"/>
          <w:rFonts w:ascii="Georgia" w:hAnsi="Georgia"/>
          <w:highlight w:val="yellow"/>
        </w:rPr>
        <w:t>North Vietnam</w:t>
      </w:r>
      <w:r w:rsidRPr="00F5539C">
        <w:rPr>
          <w:rFonts w:ascii="Georgia" w:hAnsi="Georgia"/>
        </w:rPr>
        <w:t xml:space="preserve">ese </w:t>
      </w:r>
      <w:r w:rsidRPr="00F5539C">
        <w:rPr>
          <w:rStyle w:val="StyleBoldUnderline"/>
          <w:rFonts w:ascii="Georgia" w:hAnsi="Georgia"/>
          <w:highlight w:val="yellow"/>
        </w:rPr>
        <w:t>agreed to</w:t>
      </w:r>
      <w:r w:rsidRPr="00F5539C">
        <w:rPr>
          <w:rStyle w:val="StyleBoldUnderline"/>
          <w:rFonts w:ascii="Georgia" w:hAnsi="Georgia"/>
        </w:rPr>
        <w:t xml:space="preserve"> a </w:t>
      </w:r>
      <w:r w:rsidRPr="00F5539C">
        <w:rPr>
          <w:rStyle w:val="StyleBoldUnderline"/>
          <w:rFonts w:ascii="Georgia" w:hAnsi="Georgia"/>
          <w:highlight w:val="yellow"/>
        </w:rPr>
        <w:t>peace</w:t>
      </w:r>
      <w:r w:rsidRPr="00F5539C">
        <w:rPr>
          <w:rStyle w:val="StyleBoldUnderline"/>
          <w:rFonts w:ascii="Georgia" w:hAnsi="Georgia"/>
        </w:rPr>
        <w:t xml:space="preserve"> settlement</w:t>
      </w:r>
      <w:r w:rsidRPr="00F5539C">
        <w:rPr>
          <w:rFonts w:ascii="Georgia" w:hAnsi="Georgia"/>
        </w:rPr>
        <w:t xml:space="preserve"> in 1973</w:t>
      </w:r>
      <w:r w:rsidRPr="00F5539C">
        <w:rPr>
          <w:rFonts w:ascii="Georgia" w:hAnsi="Georgia"/>
          <w:highlight w:val="yellow"/>
        </w:rPr>
        <w:t>,</w:t>
      </w:r>
      <w:r w:rsidRPr="00F5539C">
        <w:rPr>
          <w:rFonts w:ascii="Georgia" w:hAnsi="Georgia"/>
        </w:rPr>
        <w:t xml:space="preserve"> </w:t>
      </w:r>
      <w:r w:rsidRPr="00F5539C">
        <w:rPr>
          <w:rStyle w:val="StyleBoldUnderline"/>
          <w:rFonts w:ascii="Georgia" w:hAnsi="Georgia"/>
          <w:highlight w:val="yellow"/>
        </w:rPr>
        <w:t>given</w:t>
      </w:r>
      <w:r w:rsidRPr="00F5539C">
        <w:rPr>
          <w:rFonts w:ascii="Georgia" w:hAnsi="Georgia"/>
        </w:rPr>
        <w:t xml:space="preserve"> their past </w:t>
      </w:r>
      <w:r w:rsidRPr="00F5539C">
        <w:rPr>
          <w:rStyle w:val="StyleBoldUnderline"/>
          <w:rFonts w:ascii="Georgia" w:hAnsi="Georgia"/>
          <w:highlight w:val="yellow"/>
        </w:rPr>
        <w:t>horrific</w:t>
      </w:r>
      <w:r w:rsidRPr="00F5539C">
        <w:rPr>
          <w:rStyle w:val="StyleBoldUnderline"/>
          <w:rFonts w:ascii="Georgia" w:hAnsi="Georgia"/>
        </w:rPr>
        <w:t xml:space="preserve"> </w:t>
      </w:r>
      <w:r w:rsidRPr="00F5539C">
        <w:rPr>
          <w:rStyle w:val="StyleBoldUnderline"/>
          <w:rFonts w:ascii="Georgia" w:hAnsi="Georgia"/>
          <w:highlight w:val="yellow"/>
        </w:rPr>
        <w:t>losses</w:t>
      </w:r>
      <w:r w:rsidRPr="00F5539C">
        <w:rPr>
          <w:rStyle w:val="StyleBoldUnderline"/>
          <w:rFonts w:ascii="Georgia" w:hAnsi="Georgia"/>
        </w:rPr>
        <w:t xml:space="preserve"> on the ground </w:t>
      </w:r>
      <w:r w:rsidRPr="00F5539C">
        <w:rPr>
          <w:rStyle w:val="StyleBoldUnderline"/>
          <w:rFonts w:ascii="Georgia" w:hAnsi="Georgia"/>
          <w:highlight w:val="yellow"/>
        </w:rPr>
        <w:t>and the promise that America</w:t>
      </w:r>
      <w:r w:rsidRPr="00F5539C">
        <w:rPr>
          <w:rFonts w:ascii="Georgia" w:hAnsi="Georgia"/>
        </w:rPr>
        <w:t xml:space="preserve">n air power </w:t>
      </w:r>
      <w:r w:rsidRPr="00F5539C">
        <w:rPr>
          <w:rStyle w:val="StyleBoldUnderline"/>
          <w:rFonts w:ascii="Georgia" w:hAnsi="Georgia"/>
          <w:highlight w:val="yellow"/>
        </w:rPr>
        <w:t>could continue indefinitely</w:t>
      </w:r>
      <w:r w:rsidRPr="00F5539C">
        <w:rPr>
          <w:rFonts w:ascii="Georgia" w:hAnsi="Georgia"/>
        </w:rPr>
        <w:t xml:space="preserve"> </w:t>
      </w:r>
      <w:r w:rsidRPr="00F5539C">
        <w:rPr>
          <w:rStyle w:val="StyleBoldUnderline"/>
          <w:rFonts w:ascii="Georgia" w:hAnsi="Georgia"/>
        </w:rPr>
        <w:t>inflicting</w:t>
      </w:r>
      <w:r w:rsidRPr="00F5539C">
        <w:rPr>
          <w:rFonts w:ascii="Georgia" w:hAnsi="Georgia"/>
        </w:rPr>
        <w:t xml:space="preserve"> its </w:t>
      </w:r>
      <w:r w:rsidRPr="00F5539C">
        <w:rPr>
          <w:rStyle w:val="StyleBoldUnderline"/>
          <w:rFonts w:ascii="Georgia" w:hAnsi="Georgia"/>
        </w:rPr>
        <w:t>damage</w:t>
      </w:r>
      <w:r w:rsidRPr="00F5539C">
        <w:rPr>
          <w:rFonts w:ascii="Georgia" w:hAnsi="Georgia"/>
        </w:rPr>
        <w:t xml:space="preserve"> on the North</w:t>
      </w:r>
      <w:proofErr w:type="gramStart"/>
      <w:r w:rsidRPr="00F5539C">
        <w:rPr>
          <w:rFonts w:ascii="Georgia" w:hAnsi="Georgia"/>
        </w:rPr>
        <w:t>.</w:t>
      </w:r>
      <w:r w:rsidRPr="00F5539C">
        <w:rPr>
          <w:rFonts w:ascii="Georgia" w:hAnsi="Georgia"/>
          <w:sz w:val="12"/>
        </w:rPr>
        <w:t>¶</w:t>
      </w:r>
      <w:proofErr w:type="gramEnd"/>
      <w:r w:rsidRPr="00F5539C">
        <w:rPr>
          <w:rFonts w:ascii="Georgia" w:hAnsi="Georgia"/>
          <w:sz w:val="12"/>
        </w:rPr>
        <w:t xml:space="preserve"> </w:t>
      </w:r>
      <w:r w:rsidRPr="00F5539C">
        <w:rPr>
          <w:rStyle w:val="StyleBoldUnderline"/>
          <w:rFonts w:ascii="Georgia" w:hAnsi="Georgia"/>
          <w:highlight w:val="yellow"/>
        </w:rPr>
        <w:t>When an enemy</w:t>
      </w:r>
      <w:r w:rsidRPr="00F5539C">
        <w:rPr>
          <w:rStyle w:val="StyleBoldUnderline"/>
          <w:rFonts w:ascii="Georgia" w:hAnsi="Georgia"/>
        </w:rPr>
        <w:t xml:space="preserve"> finally </w:t>
      </w:r>
      <w:r w:rsidRPr="00F5539C">
        <w:rPr>
          <w:rStyle w:val="StyleBoldUnderline"/>
          <w:rFonts w:ascii="Georgia" w:hAnsi="Georgia"/>
          <w:highlight w:val="yellow"/>
        </w:rPr>
        <w:t>gives up</w:t>
      </w:r>
      <w:r w:rsidRPr="00F5539C">
        <w:rPr>
          <w:rFonts w:ascii="Georgia" w:hAnsi="Georgia"/>
        </w:rPr>
        <w:t xml:space="preserve">, it is for a combination of reasons — material losses, economic hardship, loss of territory, erosion of civilian morale, fright, mental exhaustion, internal strife. But we forget that </w:t>
      </w:r>
      <w:r w:rsidRPr="00F5539C">
        <w:rPr>
          <w:rStyle w:val="Emphasis"/>
          <w:rFonts w:ascii="Georgia" w:hAnsi="Georgia"/>
          <w:highlight w:val="yellow"/>
        </w:rPr>
        <w:t>central to a concession</w:t>
      </w:r>
      <w:r w:rsidRPr="00F5539C">
        <w:rPr>
          <w:rStyle w:val="Emphasis"/>
          <w:rFonts w:ascii="Georgia" w:hAnsi="Georgia"/>
        </w:rPr>
        <w:t xml:space="preserve"> </w:t>
      </w:r>
      <w:r w:rsidRPr="00F5539C">
        <w:rPr>
          <w:rStyle w:val="StyleBoldUnderline"/>
          <w:rFonts w:ascii="Georgia" w:hAnsi="Georgia"/>
        </w:rPr>
        <w:t xml:space="preserve">of defeat </w:t>
      </w:r>
      <w:r w:rsidRPr="00F5539C">
        <w:rPr>
          <w:rStyle w:val="StyleBoldUnderline"/>
          <w:rFonts w:ascii="Georgia" w:hAnsi="Georgia"/>
          <w:highlight w:val="yellow"/>
        </w:rPr>
        <w:t>is</w:t>
      </w:r>
      <w:r w:rsidRPr="00F5539C">
        <w:rPr>
          <w:rFonts w:ascii="Georgia" w:hAnsi="Georgia"/>
        </w:rPr>
        <w:t xml:space="preserve"> often </w:t>
      </w:r>
      <w:r w:rsidRPr="00F5539C">
        <w:rPr>
          <w:rStyle w:val="Emphasis"/>
          <w:rFonts w:ascii="Georgia" w:hAnsi="Georgia"/>
          <w:highlight w:val="yellow"/>
        </w:rPr>
        <w:t xml:space="preserve">the loss </w:t>
      </w:r>
      <w:r w:rsidRPr="00F5539C">
        <w:rPr>
          <w:rStyle w:val="StyleBoldUnderline"/>
          <w:rFonts w:ascii="Georgia" w:hAnsi="Georgia"/>
          <w:highlight w:val="yellow"/>
        </w:rPr>
        <w:t>of</w:t>
      </w:r>
      <w:r w:rsidRPr="00F5539C">
        <w:rPr>
          <w:rStyle w:val="StyleBoldUnderline"/>
          <w:rFonts w:ascii="Georgia" w:hAnsi="Georgia"/>
        </w:rPr>
        <w:t xml:space="preserve"> the nation’s </w:t>
      </w:r>
      <w:r w:rsidRPr="00F5539C">
        <w:rPr>
          <w:rStyle w:val="StyleBoldUnderline"/>
          <w:rFonts w:ascii="Georgia" w:hAnsi="Georgia"/>
          <w:highlight w:val="yellow"/>
        </w:rPr>
        <w:t>soldiers</w:t>
      </w:r>
      <w:r w:rsidRPr="00F5539C">
        <w:rPr>
          <w:rFonts w:ascii="Georgia" w:hAnsi="Georgia"/>
        </w:rPr>
        <w:t xml:space="preserve"> — </w:t>
      </w:r>
      <w:r w:rsidRPr="00F5539C">
        <w:rPr>
          <w:rStyle w:val="StyleBoldUnderline"/>
          <w:rFonts w:ascii="Georgia" w:hAnsi="Georgia"/>
          <w:highlight w:val="yellow"/>
        </w:rPr>
        <w:t>or</w:t>
      </w:r>
      <w:r w:rsidRPr="00F5539C">
        <w:rPr>
          <w:rStyle w:val="StyleBoldUnderline"/>
          <w:rFonts w:ascii="Georgia" w:hAnsi="Georgia"/>
        </w:rPr>
        <w:t xml:space="preserve"> even the </w:t>
      </w:r>
      <w:r w:rsidRPr="00F5539C">
        <w:rPr>
          <w:rStyle w:val="StyleBoldUnderline"/>
          <w:rFonts w:ascii="Georgia" w:hAnsi="Georgia"/>
          <w:highlight w:val="yellow"/>
        </w:rPr>
        <w:t>threat of</w:t>
      </w:r>
      <w:r w:rsidRPr="00F5539C">
        <w:rPr>
          <w:rFonts w:ascii="Georgia" w:hAnsi="Georgia"/>
        </w:rPr>
        <w:t xml:space="preserve"> such </w:t>
      </w:r>
      <w:r w:rsidRPr="00F5539C">
        <w:rPr>
          <w:rStyle w:val="StyleBoldUnderline"/>
          <w:rFonts w:ascii="Georgia" w:hAnsi="Georgia"/>
          <w:highlight w:val="yellow"/>
        </w:rPr>
        <w:t>deaths</w:t>
      </w:r>
      <w:proofErr w:type="gramStart"/>
      <w:r w:rsidRPr="00F5539C">
        <w:rPr>
          <w:rStyle w:val="StyleBoldUnderline"/>
          <w:rFonts w:ascii="Georgia" w:hAnsi="Georgia"/>
        </w:rPr>
        <w:t>.</w:t>
      </w:r>
      <w:r w:rsidRPr="00F5539C">
        <w:rPr>
          <w:rFonts w:ascii="Georgia" w:hAnsi="Georgia"/>
          <w:sz w:val="12"/>
        </w:rPr>
        <w:t>¶</w:t>
      </w:r>
      <w:proofErr w:type="gramEnd"/>
      <w:r w:rsidRPr="00F5539C">
        <w:rPr>
          <w:rFonts w:ascii="Georgia" w:hAnsi="Georgia"/>
          <w:sz w:val="12"/>
        </w:rPr>
        <w:t xml:space="preserve"> </w:t>
      </w:r>
      <w:r w:rsidRPr="00F5539C">
        <w:rPr>
          <w:rStyle w:val="StyleBoldUnderline"/>
          <w:rFonts w:ascii="Georgia" w:hAnsi="Georgia"/>
        </w:rPr>
        <w:t>A central theme in</w:t>
      </w:r>
      <w:r w:rsidRPr="00F5539C">
        <w:rPr>
          <w:rFonts w:ascii="Georgia" w:hAnsi="Georgia"/>
        </w:rPr>
        <w:t xml:space="preserve"> most of the </w:t>
      </w:r>
      <w:r w:rsidRPr="00F5539C">
        <w:rPr>
          <w:rStyle w:val="StyleBoldUnderline"/>
          <w:rFonts w:ascii="Georgia" w:hAnsi="Georgia"/>
        </w:rPr>
        <w:t>memoirs of</w:t>
      </w:r>
      <w:r w:rsidRPr="00F5539C">
        <w:rPr>
          <w:rFonts w:ascii="Georgia" w:hAnsi="Georgia"/>
        </w:rPr>
        <w:t xml:space="preserve"> high-ranking officers of </w:t>
      </w:r>
      <w:r w:rsidRPr="00F5539C">
        <w:rPr>
          <w:rStyle w:val="StyleBoldUnderline"/>
          <w:rFonts w:ascii="Georgia" w:hAnsi="Georgia"/>
        </w:rPr>
        <w:t>the Third Reich is the attrition of their best warriors</w:t>
      </w:r>
      <w:r w:rsidRPr="00F5539C">
        <w:rPr>
          <w:rFonts w:ascii="Georgia" w:hAnsi="Georgia"/>
        </w:rPr>
        <w:t>. In other words, among all the multifarious reasons why Nazi Germany was defeated, perhaps the key was that hundreds of thousands of its best aviators, U-boaters, panzers, infantrymen, and officers, who swept to victory throughout 1939–41, simply perished in the fighting and were no longer around to stop the allies from doing pretty much what they wanted by 1944–45</w:t>
      </w:r>
      <w:proofErr w:type="gramStart"/>
      <w:r w:rsidRPr="00F5539C">
        <w:rPr>
          <w:rFonts w:ascii="Georgia" w:hAnsi="Georgia"/>
        </w:rPr>
        <w:t>.</w:t>
      </w:r>
      <w:r w:rsidRPr="00F5539C">
        <w:rPr>
          <w:rFonts w:ascii="Georgia" w:hAnsi="Georgia"/>
          <w:sz w:val="12"/>
        </w:rPr>
        <w:t>¶</w:t>
      </w:r>
      <w:proofErr w:type="gramEnd"/>
      <w:r w:rsidRPr="00F5539C">
        <w:rPr>
          <w:rFonts w:ascii="Georgia" w:hAnsi="Georgia"/>
          <w:sz w:val="12"/>
        </w:rPr>
        <w:t xml:space="preserve"> </w:t>
      </w:r>
      <w:r w:rsidRPr="00F5539C">
        <w:rPr>
          <w:rFonts w:ascii="Georgia" w:hAnsi="Georgia"/>
        </w:rPr>
        <w:t>After Stalingrad and Kursk, there were not enough good German soldiers to stop the Red Army. Even the introduction of jets could not save Hitler in 1945 — given that British and American airmen had killed thousands of Luftwaffe pilots between 1939 and 1943</w:t>
      </w:r>
      <w:proofErr w:type="gramStart"/>
      <w:r w:rsidRPr="00F5539C">
        <w:rPr>
          <w:rFonts w:ascii="Georgia" w:hAnsi="Georgia"/>
        </w:rPr>
        <w:t>.</w:t>
      </w:r>
      <w:r w:rsidRPr="00F5539C">
        <w:rPr>
          <w:rFonts w:ascii="Georgia" w:hAnsi="Georgia"/>
          <w:sz w:val="12"/>
        </w:rPr>
        <w:t>¶</w:t>
      </w:r>
      <w:proofErr w:type="gramEnd"/>
      <w:r w:rsidRPr="00F5539C">
        <w:rPr>
          <w:rFonts w:ascii="Georgia" w:hAnsi="Georgia"/>
          <w:sz w:val="12"/>
        </w:rPr>
        <w:t xml:space="preserve"> </w:t>
      </w:r>
      <w:r w:rsidRPr="00F5539C">
        <w:rPr>
          <w:rStyle w:val="StyleBoldUnderline"/>
          <w:rFonts w:ascii="Georgia" w:hAnsi="Georgia"/>
        </w:rPr>
        <w:t>After the</w:t>
      </w:r>
      <w:r w:rsidRPr="00F5539C">
        <w:rPr>
          <w:rFonts w:ascii="Georgia" w:hAnsi="Georgia"/>
        </w:rPr>
        <w:t xml:space="preserve"> near </w:t>
      </w:r>
      <w:r w:rsidRPr="00F5539C">
        <w:rPr>
          <w:rStyle w:val="StyleBoldUnderline"/>
          <w:rFonts w:ascii="Georgia" w:hAnsi="Georgia"/>
        </w:rPr>
        <w:t>destruction of the Grand Army in Russia</w:t>
      </w:r>
      <w:r w:rsidRPr="00F5539C">
        <w:rPr>
          <w:rFonts w:ascii="Georgia" w:hAnsi="Georgia"/>
        </w:rPr>
        <w:t xml:space="preserve"> in 1812, even </w:t>
      </w:r>
      <w:r w:rsidRPr="00F5539C">
        <w:rPr>
          <w:rStyle w:val="StyleBoldUnderline"/>
          <w:rFonts w:ascii="Georgia" w:hAnsi="Georgia"/>
        </w:rPr>
        <w:t>Napoleon</w:t>
      </w:r>
      <w:r w:rsidRPr="00F5539C">
        <w:rPr>
          <w:rFonts w:ascii="Georgia" w:hAnsi="Georgia"/>
        </w:rPr>
        <w:t xml:space="preserve">’s genius </w:t>
      </w:r>
      <w:r w:rsidRPr="00F5539C">
        <w:rPr>
          <w:rStyle w:val="StyleBoldUnderline"/>
          <w:rFonts w:ascii="Georgia" w:hAnsi="Georgia"/>
        </w:rPr>
        <w:t>could not restore his European empire</w:t>
      </w:r>
      <w:r w:rsidRPr="00F5539C">
        <w:rPr>
          <w:rFonts w:ascii="Georgia" w:hAnsi="Georgia"/>
        </w:rPr>
        <w:t>. Serial and massive Communist offensives between November 1950 and April 1951 in Korea cost Red China hundreds of thousands of its crack infantry — and ensured that, for all its aggressive talk, it would never retake Seoul in 1952–53</w:t>
      </w:r>
      <w:proofErr w:type="gramStart"/>
      <w:r w:rsidRPr="00F5539C">
        <w:rPr>
          <w:rFonts w:ascii="Georgia" w:hAnsi="Georgia"/>
        </w:rPr>
        <w:t>.</w:t>
      </w:r>
      <w:r w:rsidRPr="00F5539C">
        <w:rPr>
          <w:rFonts w:ascii="Georgia" w:hAnsi="Georgia"/>
          <w:sz w:val="12"/>
        </w:rPr>
        <w:t>¶</w:t>
      </w:r>
      <w:proofErr w:type="gramEnd"/>
      <w:r w:rsidRPr="00F5539C">
        <w:rPr>
          <w:rFonts w:ascii="Georgia" w:hAnsi="Georgia"/>
          <w:sz w:val="12"/>
        </w:rPr>
        <w:t xml:space="preserve"> </w:t>
      </w:r>
      <w:r w:rsidRPr="00F5539C">
        <w:rPr>
          <w:rFonts w:ascii="Georgia" w:hAnsi="Georgia"/>
        </w:rPr>
        <w:t>But aren’t these cherry-picked examples from conventional wars of the past that have no relevance to the present age of limited conflict, terrorism, and insurgency where ideology reigns?</w:t>
      </w:r>
      <w:r w:rsidRPr="00F5539C">
        <w:rPr>
          <w:rFonts w:ascii="Georgia" w:hAnsi="Georgia"/>
          <w:sz w:val="12"/>
        </w:rPr>
        <w:t xml:space="preserve">¶ </w:t>
      </w:r>
      <w:r w:rsidRPr="00F5539C">
        <w:rPr>
          <w:rFonts w:ascii="Georgia" w:hAnsi="Georgia"/>
        </w:rPr>
        <w:t xml:space="preserve">Not really. </w:t>
      </w:r>
      <w:r w:rsidRPr="00F5539C">
        <w:rPr>
          <w:rStyle w:val="StyleBoldUnderline"/>
          <w:rFonts w:ascii="Georgia" w:hAnsi="Georgia"/>
          <w:highlight w:val="yellow"/>
        </w:rPr>
        <w:t>We don’t</w:t>
      </w:r>
      <w:r w:rsidRPr="00F5539C">
        <w:rPr>
          <w:rStyle w:val="StyleBoldUnderline"/>
          <w:rFonts w:ascii="Georgia" w:hAnsi="Georgia"/>
        </w:rPr>
        <w:t xml:space="preserve"> </w:t>
      </w:r>
      <w:r w:rsidRPr="00F5539C">
        <w:rPr>
          <w:rFonts w:ascii="Georgia" w:hAnsi="Georgia"/>
        </w:rPr>
        <w:t xml:space="preserve">quite </w:t>
      </w:r>
      <w:r w:rsidRPr="00F5539C">
        <w:rPr>
          <w:rStyle w:val="StyleBoldUnderline"/>
          <w:rFonts w:ascii="Georgia" w:hAnsi="Georgia"/>
          <w:highlight w:val="yellow"/>
        </w:rPr>
        <w:t>know all</w:t>
      </w:r>
      <w:r w:rsidRPr="00F5539C">
        <w:rPr>
          <w:rStyle w:val="StyleBoldUnderline"/>
          <w:rFonts w:ascii="Georgia" w:hAnsi="Georgia"/>
        </w:rPr>
        <w:t xml:space="preserve"> </w:t>
      </w:r>
      <w:r w:rsidRPr="00F5539C">
        <w:rPr>
          <w:rStyle w:val="StyleBoldUnderline"/>
          <w:rFonts w:ascii="Georgia" w:hAnsi="Georgia"/>
          <w:highlight w:val="yellow"/>
        </w:rPr>
        <w:t>the factors that contributed to the</w:t>
      </w:r>
      <w:r w:rsidRPr="00F5539C">
        <w:rPr>
          <w:rFonts w:ascii="Georgia" w:hAnsi="Georgia"/>
        </w:rPr>
        <w:t xml:space="preserve"> amazing </w:t>
      </w:r>
      <w:r w:rsidRPr="00F5539C">
        <w:rPr>
          <w:rStyle w:val="StyleBoldUnderline"/>
          <w:rFonts w:ascii="Georgia" w:hAnsi="Georgia"/>
          <w:highlight w:val="yellow"/>
        </w:rPr>
        <w:t>success of the</w:t>
      </w:r>
      <w:r w:rsidRPr="00F5539C">
        <w:rPr>
          <w:rStyle w:val="StyleBoldUnderline"/>
          <w:rFonts w:ascii="Georgia" w:hAnsi="Georgia"/>
        </w:rPr>
        <w:t xml:space="preserve"> American “</w:t>
      </w:r>
      <w:r w:rsidRPr="00F5539C">
        <w:rPr>
          <w:rStyle w:val="StyleBoldUnderline"/>
          <w:rFonts w:ascii="Georgia" w:hAnsi="Georgia"/>
          <w:highlight w:val="yellow"/>
        </w:rPr>
        <w:t>surge” in Iraq</w:t>
      </w:r>
      <w:r w:rsidRPr="00F5539C">
        <w:rPr>
          <w:rStyle w:val="StyleBoldUnderline"/>
          <w:rFonts w:ascii="Georgia" w:hAnsi="Georgia"/>
        </w:rPr>
        <w:t xml:space="preserve"> </w:t>
      </w:r>
      <w:r w:rsidRPr="00F5539C">
        <w:rPr>
          <w:rFonts w:ascii="Georgia" w:hAnsi="Georgia"/>
        </w:rPr>
        <w:t>in 2007–08. Surely a number of considerations played a part: Iraqi anger at the brutish nature of al-Qaeda terrorists in their midst; increased oil prices that brought massive new revenues into the country; General Petraeus’s inspired counterinsurgency tactics that helped win over Iraqis to our side by providing them with jobs and security; much-improved American equipment; and the addition of 30,000 more American troops</w:t>
      </w:r>
      <w:proofErr w:type="gramStart"/>
      <w:r w:rsidRPr="00F5539C">
        <w:rPr>
          <w:rFonts w:ascii="Georgia" w:hAnsi="Georgia"/>
        </w:rPr>
        <w:t>.</w:t>
      </w:r>
      <w:r w:rsidRPr="00F5539C">
        <w:rPr>
          <w:rFonts w:ascii="Georgia" w:hAnsi="Georgia"/>
          <w:sz w:val="12"/>
        </w:rPr>
        <w:t>¶</w:t>
      </w:r>
      <w:proofErr w:type="gramEnd"/>
      <w:r w:rsidRPr="00F5539C">
        <w:rPr>
          <w:rFonts w:ascii="Georgia" w:hAnsi="Georgia"/>
          <w:sz w:val="12"/>
        </w:rPr>
        <w:t xml:space="preserve"> </w:t>
      </w:r>
      <w:r w:rsidRPr="00F5539C">
        <w:rPr>
          <w:rFonts w:ascii="Georgia" w:hAnsi="Georgia"/>
        </w:rPr>
        <w:t xml:space="preserve">But </w:t>
      </w:r>
      <w:r w:rsidRPr="00F5539C">
        <w:rPr>
          <w:rStyle w:val="StyleBoldUnderline"/>
          <w:rFonts w:ascii="Georgia" w:hAnsi="Georgia"/>
          <w:highlight w:val="yellow"/>
        </w:rPr>
        <w:t>what is unspoken is</w:t>
      </w:r>
      <w:r w:rsidRPr="00F5539C">
        <w:rPr>
          <w:rFonts w:ascii="Georgia" w:hAnsi="Georgia"/>
        </w:rPr>
        <w:t xml:space="preserve"> also </w:t>
      </w:r>
      <w:r w:rsidRPr="00F5539C">
        <w:rPr>
          <w:rStyle w:val="Emphasis"/>
          <w:rFonts w:ascii="Georgia" w:hAnsi="Georgia"/>
          <w:highlight w:val="yellow"/>
        </w:rPr>
        <w:t>the sheer cumulative number</w:t>
      </w:r>
      <w:r w:rsidRPr="00F5539C">
        <w:rPr>
          <w:rStyle w:val="Emphasis"/>
          <w:rFonts w:ascii="Georgia" w:hAnsi="Georgia"/>
        </w:rPr>
        <w:t xml:space="preserve"> of al-Qaeda and other Islamic </w:t>
      </w:r>
      <w:r w:rsidRPr="00F5539C">
        <w:rPr>
          <w:rStyle w:val="Emphasis"/>
          <w:rFonts w:ascii="Georgia" w:hAnsi="Georgia"/>
          <w:highlight w:val="yellow"/>
        </w:rPr>
        <w:t>terrorists</w:t>
      </w:r>
      <w:r w:rsidRPr="00F5539C">
        <w:rPr>
          <w:rStyle w:val="Emphasis"/>
          <w:rFonts w:ascii="Georgia" w:hAnsi="Georgia"/>
        </w:rPr>
        <w:t xml:space="preserve"> that </w:t>
      </w:r>
      <w:r w:rsidRPr="00F5539C">
        <w:rPr>
          <w:rStyle w:val="Emphasis"/>
          <w:rFonts w:ascii="Georgia" w:hAnsi="Georgia"/>
          <w:highlight w:val="yellow"/>
        </w:rPr>
        <w:t>the U.S.</w:t>
      </w:r>
      <w:r w:rsidRPr="00F5539C">
        <w:rPr>
          <w:rStyle w:val="Emphasis"/>
          <w:rFonts w:ascii="Georgia" w:hAnsi="Georgia"/>
        </w:rPr>
        <w:t xml:space="preserve"> military </w:t>
      </w:r>
      <w:r w:rsidRPr="00F5539C">
        <w:rPr>
          <w:rStyle w:val="Emphasis"/>
          <w:rFonts w:ascii="Georgia" w:hAnsi="Georgia"/>
          <w:highlight w:val="yellow"/>
        </w:rPr>
        <w:t>killed</w:t>
      </w:r>
      <w:r w:rsidRPr="00F5539C">
        <w:rPr>
          <w:rFonts w:ascii="Georgia" w:hAnsi="Georgia"/>
        </w:rPr>
        <w:t xml:space="preserve"> or wounded between 2003 and 2008 in firefights from Fallujah to Basra. There has never been reported an approximate figure of such enemy dead — perhaps wisely, in the post-Vietnam age of repugnance at “body counts” and the need to create a positive media image</w:t>
      </w:r>
      <w:proofErr w:type="gramStart"/>
      <w:r w:rsidRPr="00F5539C">
        <w:rPr>
          <w:rFonts w:ascii="Georgia" w:hAnsi="Georgia"/>
        </w:rPr>
        <w:t>.</w:t>
      </w:r>
      <w:r w:rsidRPr="00F5539C">
        <w:rPr>
          <w:rFonts w:ascii="Georgia" w:hAnsi="Georgia"/>
          <w:sz w:val="12"/>
        </w:rPr>
        <w:t>¶</w:t>
      </w:r>
      <w:proofErr w:type="gramEnd"/>
      <w:r w:rsidRPr="00F5539C">
        <w:rPr>
          <w:rFonts w:ascii="Georgia" w:hAnsi="Georgia"/>
          <w:sz w:val="12"/>
        </w:rPr>
        <w:t xml:space="preserve"> </w:t>
      </w:r>
      <w:r w:rsidRPr="00F5539C">
        <w:rPr>
          <w:rFonts w:ascii="Georgia" w:hAnsi="Georgia"/>
        </w:rPr>
        <w:t xml:space="preserve">Nevertheless, in those combat operations, </w:t>
      </w:r>
      <w:r w:rsidRPr="00F5539C">
        <w:rPr>
          <w:rStyle w:val="StyleBoldUnderline"/>
          <w:rFonts w:ascii="Georgia" w:hAnsi="Georgia"/>
          <w:highlight w:val="yellow"/>
        </w:rPr>
        <w:t>the</w:t>
      </w:r>
      <w:r w:rsidRPr="00F5539C">
        <w:rPr>
          <w:rFonts w:ascii="Georgia" w:hAnsi="Georgia"/>
        </w:rPr>
        <w:t xml:space="preserve"> marines and </w:t>
      </w:r>
      <w:r w:rsidRPr="00F5539C">
        <w:rPr>
          <w:rStyle w:val="StyleBoldUnderline"/>
          <w:rFonts w:ascii="Georgia" w:hAnsi="Georgia"/>
          <w:highlight w:val="yellow"/>
        </w:rPr>
        <w:t>army</w:t>
      </w:r>
      <w:r w:rsidRPr="00F5539C">
        <w:rPr>
          <w:rFonts w:ascii="Georgia" w:hAnsi="Georgia"/>
        </w:rPr>
        <w:t xml:space="preserve"> not only proved that to meet them in battle was a near death sentence, but also </w:t>
      </w:r>
      <w:r w:rsidRPr="00F5539C">
        <w:rPr>
          <w:rStyle w:val="StyleBoldUnderline"/>
          <w:rFonts w:ascii="Georgia" w:hAnsi="Georgia"/>
          <w:highlight w:val="yellow"/>
        </w:rPr>
        <w:t>killed thousands of low-level</w:t>
      </w:r>
      <w:r w:rsidRPr="00F5539C">
        <w:rPr>
          <w:rStyle w:val="StyleBoldUnderline"/>
          <w:rFonts w:ascii="Georgia" w:hAnsi="Georgia"/>
        </w:rPr>
        <w:t xml:space="preserve"> </w:t>
      </w:r>
      <w:r w:rsidRPr="00F5539C">
        <w:rPr>
          <w:rStyle w:val="StyleBoldUnderline"/>
          <w:rFonts w:ascii="Georgia" w:hAnsi="Georgia"/>
          <w:highlight w:val="yellow"/>
        </w:rPr>
        <w:t>terrorists and hundreds of top-ranking operatives</w:t>
      </w:r>
      <w:r w:rsidRPr="00F5539C">
        <w:rPr>
          <w:rFonts w:ascii="Georgia" w:hAnsi="Georgia"/>
        </w:rPr>
        <w:t xml:space="preserve"> who otherwise would have continued to harm Iraqi civilians and American soldiers. Is Iraq relatively quiet today because many who made it so violent are no longer around</w:t>
      </w:r>
      <w:proofErr w:type="gramStart"/>
      <w:r w:rsidRPr="00F5539C">
        <w:rPr>
          <w:rFonts w:ascii="Georgia" w:hAnsi="Georgia"/>
        </w:rPr>
        <w:t>?</w:t>
      </w:r>
      <w:r w:rsidRPr="00F5539C">
        <w:rPr>
          <w:rFonts w:ascii="Georgia" w:hAnsi="Georgia"/>
          <w:sz w:val="12"/>
        </w:rPr>
        <w:t>¶</w:t>
      </w:r>
      <w:proofErr w:type="gramEnd"/>
      <w:r w:rsidRPr="00F5539C">
        <w:rPr>
          <w:rFonts w:ascii="Georgia" w:hAnsi="Georgia"/>
          <w:sz w:val="12"/>
        </w:rPr>
        <w:t xml:space="preserve"> </w:t>
      </w:r>
      <w:r w:rsidRPr="00F5539C">
        <w:rPr>
          <w:rStyle w:val="StyleBoldUnderline"/>
          <w:rFonts w:ascii="Georgia" w:hAnsi="Georgia"/>
          <w:highlight w:val="yellow"/>
        </w:rPr>
        <w:t>Contemporary</w:t>
      </w:r>
      <w:r w:rsidRPr="00F5539C">
        <w:rPr>
          <w:rFonts w:ascii="Georgia" w:hAnsi="Georgia"/>
        </w:rPr>
        <w:t xml:space="preserve"> conventional </w:t>
      </w:r>
      <w:r w:rsidRPr="00F5539C">
        <w:rPr>
          <w:rStyle w:val="StyleBoldUnderline"/>
          <w:rFonts w:ascii="Georgia" w:hAnsi="Georgia"/>
          <w:highlight w:val="yellow"/>
        </w:rPr>
        <w:t>wisdom tries to persuade</w:t>
      </w:r>
      <w:r w:rsidRPr="00F5539C">
        <w:rPr>
          <w:rStyle w:val="StyleBoldUnderline"/>
          <w:rFonts w:ascii="Georgia" w:hAnsi="Georgia"/>
        </w:rPr>
        <w:t xml:space="preserve"> us </w:t>
      </w:r>
      <w:r w:rsidRPr="00F5539C">
        <w:rPr>
          <w:rStyle w:val="StyleBoldUnderline"/>
          <w:rFonts w:ascii="Georgia" w:hAnsi="Georgia"/>
          <w:highlight w:val="yellow"/>
        </w:rPr>
        <w:t>that there is no such thing as a finite</w:t>
      </w:r>
      <w:r w:rsidRPr="00F5539C">
        <w:rPr>
          <w:rStyle w:val="StyleBoldUnderline"/>
          <w:rFonts w:ascii="Georgia" w:hAnsi="Georgia"/>
        </w:rPr>
        <w:t xml:space="preserve"> number of the </w:t>
      </w:r>
      <w:r w:rsidRPr="00F5539C">
        <w:rPr>
          <w:rStyle w:val="StyleBoldUnderline"/>
          <w:rFonts w:ascii="Georgia" w:hAnsi="Georgia"/>
          <w:highlight w:val="yellow"/>
        </w:rPr>
        <w:t>enemy</w:t>
      </w:r>
      <w:r w:rsidRPr="00F5539C">
        <w:rPr>
          <w:rStyle w:val="StyleBoldUnderline"/>
          <w:rFonts w:ascii="Georgia" w:hAnsi="Georgia"/>
        </w:rPr>
        <w:t xml:space="preserve">. </w:t>
      </w:r>
      <w:r w:rsidRPr="00F5539C">
        <w:rPr>
          <w:rStyle w:val="StyleBoldUnderline"/>
          <w:rFonts w:ascii="Georgia" w:hAnsi="Georgia"/>
          <w:highlight w:val="yellow"/>
        </w:rPr>
        <w:t>Instead, killing them</w:t>
      </w:r>
      <w:r w:rsidRPr="00F5539C">
        <w:rPr>
          <w:rFonts w:ascii="Georgia" w:hAnsi="Georgia"/>
        </w:rPr>
        <w:t xml:space="preserve"> supposedly only incites others to step up from the shadows to take their places. Violence begets violence. It </w:t>
      </w:r>
      <w:r w:rsidRPr="00F5539C">
        <w:rPr>
          <w:rStyle w:val="StyleBoldUnderline"/>
          <w:rFonts w:ascii="Georgia" w:hAnsi="Georgia"/>
          <w:highlight w:val="yellow"/>
        </w:rPr>
        <w:t>is counterproductive</w:t>
      </w:r>
      <w:r w:rsidRPr="00F5539C">
        <w:rPr>
          <w:rFonts w:ascii="Georgia" w:hAnsi="Georgia"/>
        </w:rPr>
        <w:t>, and creates an endless succession of the enemy. Or so we are told</w:t>
      </w:r>
      <w:proofErr w:type="gramStart"/>
      <w:r w:rsidRPr="00F5539C">
        <w:rPr>
          <w:rFonts w:ascii="Georgia" w:hAnsi="Georgia"/>
        </w:rPr>
        <w:t>.</w:t>
      </w:r>
      <w:r w:rsidRPr="00F5539C">
        <w:rPr>
          <w:rFonts w:ascii="Georgia" w:hAnsi="Georgia"/>
          <w:sz w:val="12"/>
        </w:rPr>
        <w:t>¶</w:t>
      </w:r>
      <w:proofErr w:type="gramEnd"/>
      <w:r w:rsidRPr="00F5539C">
        <w:rPr>
          <w:rFonts w:ascii="Georgia" w:hAnsi="Georgia"/>
          <w:sz w:val="12"/>
        </w:rPr>
        <w:t xml:space="preserve"> </w:t>
      </w:r>
      <w:r w:rsidRPr="00F5539C">
        <w:rPr>
          <w:rStyle w:val="StyleBoldUnderline"/>
          <w:rFonts w:ascii="Georgia" w:hAnsi="Georgia"/>
          <w:highlight w:val="yellow"/>
        </w:rPr>
        <w:t>We may wish that were true</w:t>
      </w:r>
      <w:r w:rsidRPr="00F5539C">
        <w:rPr>
          <w:rStyle w:val="StyleBoldUnderline"/>
          <w:rFonts w:ascii="Georgia" w:hAnsi="Georgia"/>
        </w:rPr>
        <w:t xml:space="preserve">. </w:t>
      </w:r>
      <w:r w:rsidRPr="00F5539C">
        <w:rPr>
          <w:rStyle w:val="Emphasis"/>
          <w:rFonts w:ascii="Georgia" w:hAnsi="Georgia"/>
          <w:highlight w:val="yellow"/>
        </w:rPr>
        <w:t>But military history suggests it is not</w:t>
      </w:r>
      <w:r w:rsidRPr="00F5539C">
        <w:rPr>
          <w:rFonts w:ascii="Georgia" w:hAnsi="Georgia"/>
        </w:rPr>
        <w:t xml:space="preserve"> quite </w:t>
      </w:r>
      <w:r w:rsidRPr="00F5539C">
        <w:rPr>
          <w:rStyle w:val="StyleBoldUnderline"/>
          <w:rFonts w:ascii="Georgia" w:hAnsi="Georgia"/>
        </w:rPr>
        <w:t>accurate</w:t>
      </w:r>
      <w:r w:rsidRPr="00F5539C">
        <w:rPr>
          <w:rFonts w:ascii="Georgia" w:hAnsi="Georgia"/>
        </w:rPr>
        <w:t xml:space="preserve">. In fact, </w:t>
      </w:r>
      <w:r w:rsidRPr="00F5539C">
        <w:rPr>
          <w:rStyle w:val="StyleBoldUnderline"/>
          <w:rFonts w:ascii="Georgia" w:hAnsi="Georgia"/>
          <w:highlight w:val="yellow"/>
        </w:rPr>
        <w:t>there was a finite number of SS diehards and kamikaze suicide bombers</w:t>
      </w:r>
      <w:r w:rsidRPr="00F5539C">
        <w:rPr>
          <w:rFonts w:ascii="Georgia" w:hAnsi="Georgia"/>
        </w:rPr>
        <w:t xml:space="preserve"> even </w:t>
      </w:r>
      <w:r w:rsidRPr="00F5539C">
        <w:rPr>
          <w:rStyle w:val="StyleBoldUnderline"/>
          <w:rFonts w:ascii="Georgia" w:hAnsi="Georgia"/>
        </w:rPr>
        <w:t>in</w:t>
      </w:r>
      <w:r w:rsidRPr="00F5539C">
        <w:rPr>
          <w:rFonts w:ascii="Georgia" w:hAnsi="Georgia"/>
        </w:rPr>
        <w:t xml:space="preserve"> fanatical </w:t>
      </w:r>
      <w:r w:rsidRPr="00F5539C">
        <w:rPr>
          <w:rStyle w:val="StyleBoldUnderline"/>
          <w:rFonts w:ascii="Georgia" w:hAnsi="Georgia"/>
        </w:rPr>
        <w:t>Nazi Germany and imperial Japan</w:t>
      </w:r>
      <w:r w:rsidRPr="00F5539C">
        <w:rPr>
          <w:rFonts w:ascii="Georgia" w:hAnsi="Georgia"/>
        </w:rPr>
        <w:t xml:space="preserve">. </w:t>
      </w:r>
      <w:r w:rsidRPr="00F5539C">
        <w:rPr>
          <w:rStyle w:val="StyleBoldUnderline"/>
          <w:rFonts w:ascii="Georgia" w:hAnsi="Georgia"/>
          <w:highlight w:val="yellow"/>
        </w:rPr>
        <w:t>When they were attrited</w:t>
      </w:r>
      <w:r w:rsidRPr="00F5539C">
        <w:rPr>
          <w:rFonts w:ascii="Georgia" w:hAnsi="Georgia"/>
        </w:rPr>
        <w:t xml:space="preserve">, not only were their acts of terror curtailed, but it turned out that </w:t>
      </w:r>
      <w:r w:rsidRPr="00F5539C">
        <w:rPr>
          <w:rStyle w:val="StyleBoldUnderline"/>
          <w:rFonts w:ascii="Georgia" w:hAnsi="Georgia"/>
          <w:highlight w:val="yellow"/>
        </w:rPr>
        <w:t>far fewer than</w:t>
      </w:r>
      <w:r w:rsidRPr="00F5539C">
        <w:rPr>
          <w:rFonts w:ascii="Georgia" w:hAnsi="Georgia"/>
          <w:highlight w:val="yellow"/>
        </w:rPr>
        <w:t xml:space="preserve"> </w:t>
      </w:r>
      <w:r w:rsidRPr="00F5539C">
        <w:rPr>
          <w:rStyle w:val="StyleBoldUnderline"/>
          <w:rFonts w:ascii="Georgia" w:hAnsi="Georgia"/>
          <w:highlight w:val="yellow"/>
        </w:rPr>
        <w:t>expected wanted to follow the dead</w:t>
      </w:r>
      <w:r w:rsidRPr="00F5539C">
        <w:rPr>
          <w:rStyle w:val="StyleBoldUnderline"/>
          <w:rFonts w:ascii="Georgia" w:hAnsi="Georgia"/>
        </w:rPr>
        <w:t xml:space="preserve"> to martyrdom</w:t>
      </w:r>
      <w:proofErr w:type="gramStart"/>
      <w:r w:rsidRPr="00F5539C">
        <w:rPr>
          <w:rFonts w:ascii="Georgia" w:hAnsi="Georgia"/>
        </w:rPr>
        <w:t>.</w:t>
      </w:r>
      <w:r w:rsidRPr="00F5539C">
        <w:rPr>
          <w:rFonts w:ascii="Georgia" w:hAnsi="Georgia"/>
          <w:sz w:val="12"/>
        </w:rPr>
        <w:t>¶</w:t>
      </w:r>
      <w:proofErr w:type="gramEnd"/>
      <w:r w:rsidRPr="00F5539C">
        <w:rPr>
          <w:rFonts w:ascii="Georgia" w:hAnsi="Georgia"/>
          <w:sz w:val="12"/>
        </w:rPr>
        <w:t xml:space="preserve"> </w:t>
      </w:r>
      <w:r w:rsidRPr="00F5539C">
        <w:rPr>
          <w:rFonts w:ascii="Georgia" w:hAnsi="Georgia"/>
        </w:rPr>
        <w:t>The Israeli war in Gaza is considered by the global community to be a terrible failure — even though the number of rocket attacks against Israeli border towns is way down. That reduction may be due to international pressure, diplomacy, and Israeli goodwill shipments of food and fuel to Gaza — or it may be due to the hundreds of Hamas killers and rocketeers who died, and the thousands who do not wish to follow them, despite their frequently loud rhetoric about a desire for martyrdom</w:t>
      </w:r>
      <w:proofErr w:type="gramStart"/>
      <w:r w:rsidRPr="00F5539C">
        <w:rPr>
          <w:rFonts w:ascii="Georgia" w:hAnsi="Georgia"/>
        </w:rPr>
        <w:t>.</w:t>
      </w:r>
      <w:r w:rsidRPr="00F5539C">
        <w:rPr>
          <w:rFonts w:ascii="Georgia" w:hAnsi="Georgia"/>
          <w:sz w:val="12"/>
        </w:rPr>
        <w:t>¶</w:t>
      </w:r>
      <w:proofErr w:type="gramEnd"/>
      <w:r w:rsidRPr="00F5539C">
        <w:rPr>
          <w:rFonts w:ascii="Georgia" w:hAnsi="Georgia"/>
          <w:sz w:val="12"/>
        </w:rPr>
        <w:t xml:space="preserve"> </w:t>
      </w:r>
      <w:r w:rsidRPr="00F5539C">
        <w:rPr>
          <w:rStyle w:val="StyleBoldUnderline"/>
          <w:rFonts w:ascii="Georgia" w:hAnsi="Georgia"/>
          <w:highlight w:val="yellow"/>
        </w:rPr>
        <w:t>Insurgencies</w:t>
      </w:r>
      <w:r w:rsidRPr="00F5539C">
        <w:rPr>
          <w:rFonts w:ascii="Georgia" w:hAnsi="Georgia"/>
        </w:rPr>
        <w:t xml:space="preserve">, of course, are complex operations, but in general even they </w:t>
      </w:r>
      <w:r w:rsidRPr="00F5539C">
        <w:rPr>
          <w:rStyle w:val="StyleBoldUnderline"/>
          <w:rFonts w:ascii="Georgia" w:hAnsi="Georgia"/>
          <w:highlight w:val="yellow"/>
        </w:rPr>
        <w:t>are not immune from</w:t>
      </w:r>
      <w:r w:rsidRPr="00F5539C">
        <w:rPr>
          <w:rStyle w:val="StyleBoldUnderline"/>
          <w:rFonts w:ascii="Georgia" w:hAnsi="Georgia"/>
        </w:rPr>
        <w:t xml:space="preserve"> </w:t>
      </w:r>
      <w:r w:rsidRPr="00F5539C">
        <w:rPr>
          <w:rStyle w:val="StyleBoldUnderline"/>
          <w:rFonts w:ascii="Georgia" w:hAnsi="Georgia"/>
          <w:highlight w:val="yellow"/>
        </w:rPr>
        <w:t>eternal rules of war.</w:t>
      </w:r>
      <w:r w:rsidRPr="00F5539C">
        <w:rPr>
          <w:rStyle w:val="StyleBoldUnderline"/>
          <w:rFonts w:ascii="Georgia" w:hAnsi="Georgia"/>
        </w:rPr>
        <w:t xml:space="preserve"> </w:t>
      </w:r>
      <w:r w:rsidRPr="00F5539C">
        <w:rPr>
          <w:rFonts w:ascii="Georgia" w:hAnsi="Georgia"/>
        </w:rPr>
        <w:t xml:space="preserve">Winning hearts and minds is essential; providing security for the populace is crucial; improving the economy is critical to securing the peace. But all that said, </w:t>
      </w:r>
      <w:r w:rsidRPr="00F5539C">
        <w:rPr>
          <w:rStyle w:val="StyleBoldUnderline"/>
          <w:rFonts w:ascii="Georgia" w:hAnsi="Georgia"/>
        </w:rPr>
        <w:t xml:space="preserve">we </w:t>
      </w:r>
      <w:r w:rsidRPr="00F5539C">
        <w:rPr>
          <w:rStyle w:val="StyleBoldUnderline"/>
          <w:rFonts w:ascii="Georgia" w:hAnsi="Georgia"/>
          <w:highlight w:val="yellow"/>
        </w:rPr>
        <w:t>cannot avoid the</w:t>
      </w:r>
      <w:r w:rsidRPr="00F5539C">
        <w:rPr>
          <w:rStyle w:val="StyleBoldUnderline"/>
          <w:rFonts w:ascii="Georgia" w:hAnsi="Georgia"/>
        </w:rPr>
        <w:t xml:space="preserve"> pesky </w:t>
      </w:r>
      <w:r w:rsidRPr="00F5539C">
        <w:rPr>
          <w:rStyle w:val="StyleBoldUnderline"/>
          <w:rFonts w:ascii="Georgia" w:hAnsi="Georgia"/>
          <w:highlight w:val="yellow"/>
        </w:rPr>
        <w:t>truth that</w:t>
      </w:r>
      <w:r w:rsidRPr="00F5539C">
        <w:rPr>
          <w:rStyle w:val="StyleBoldUnderline"/>
          <w:rFonts w:ascii="Georgia" w:hAnsi="Georgia"/>
        </w:rPr>
        <w:t xml:space="preserve"> in war</w:t>
      </w:r>
      <w:r w:rsidRPr="00F5539C">
        <w:rPr>
          <w:rFonts w:ascii="Georgia" w:hAnsi="Georgia"/>
        </w:rPr>
        <w:t xml:space="preserve"> — any sort of war — </w:t>
      </w:r>
      <w:r w:rsidRPr="00F5539C">
        <w:rPr>
          <w:rStyle w:val="Emphasis"/>
          <w:rFonts w:ascii="Georgia" w:hAnsi="Georgia"/>
          <w:highlight w:val="yellow"/>
        </w:rPr>
        <w:t>killing</w:t>
      </w:r>
      <w:r w:rsidRPr="00F5539C">
        <w:rPr>
          <w:rStyle w:val="StyleBoldUnderline"/>
          <w:rFonts w:ascii="Georgia" w:hAnsi="Georgia"/>
        </w:rPr>
        <w:t xml:space="preserve"> enemy soldiers </w:t>
      </w:r>
      <w:r w:rsidRPr="00F5539C">
        <w:rPr>
          <w:rStyle w:val="StyleBoldUnderline"/>
          <w:rFonts w:ascii="Georgia" w:hAnsi="Georgia"/>
          <w:highlight w:val="yellow"/>
        </w:rPr>
        <w:t xml:space="preserve">stops </w:t>
      </w:r>
      <w:r w:rsidRPr="00F5539C">
        <w:rPr>
          <w:rStyle w:val="StyleBoldUnderline"/>
          <w:rFonts w:ascii="Georgia" w:hAnsi="Georgia"/>
        </w:rPr>
        <w:t xml:space="preserve">the </w:t>
      </w:r>
      <w:r w:rsidRPr="00F5539C">
        <w:rPr>
          <w:rStyle w:val="StyleBoldUnderline"/>
          <w:rFonts w:ascii="Georgia" w:hAnsi="Georgia"/>
          <w:highlight w:val="yellow"/>
        </w:rPr>
        <w:t>violence</w:t>
      </w:r>
      <w:proofErr w:type="gramStart"/>
      <w:r w:rsidRPr="00F5539C">
        <w:rPr>
          <w:rStyle w:val="StyleBoldUnderline"/>
          <w:rFonts w:ascii="Georgia" w:hAnsi="Georgia"/>
          <w:highlight w:val="yellow"/>
        </w:rPr>
        <w:t>.</w:t>
      </w:r>
      <w:r w:rsidRPr="00F5539C">
        <w:rPr>
          <w:rStyle w:val="StyleBoldUnderline"/>
          <w:rFonts w:ascii="Georgia" w:hAnsi="Georgia"/>
          <w:sz w:val="12"/>
          <w:highlight w:val="yellow"/>
        </w:rPr>
        <w:t>¶</w:t>
      </w:r>
      <w:proofErr w:type="gramEnd"/>
      <w:r w:rsidRPr="00F5539C">
        <w:rPr>
          <w:rStyle w:val="StyleBoldUnderline"/>
          <w:rFonts w:ascii="Georgia" w:hAnsi="Georgia"/>
          <w:sz w:val="12"/>
          <w:highlight w:val="yellow"/>
        </w:rPr>
        <w:t xml:space="preserve"> </w:t>
      </w:r>
      <w:r w:rsidRPr="00F5539C">
        <w:rPr>
          <w:rStyle w:val="StyleBoldUnderline"/>
          <w:rFonts w:ascii="Georgia" w:hAnsi="Georgia"/>
          <w:highlight w:val="yellow"/>
        </w:rPr>
        <w:t>For all the</w:t>
      </w:r>
      <w:r w:rsidRPr="00F5539C">
        <w:rPr>
          <w:rFonts w:ascii="Georgia" w:hAnsi="Georgia"/>
        </w:rPr>
        <w:t xml:space="preserve"> much-</w:t>
      </w:r>
      <w:r w:rsidRPr="00F5539C">
        <w:rPr>
          <w:rStyle w:val="StyleBoldUnderline"/>
          <w:rFonts w:ascii="Georgia" w:hAnsi="Georgia"/>
          <w:highlight w:val="yellow"/>
        </w:rPr>
        <w:t>celebrated</w:t>
      </w:r>
      <w:r w:rsidRPr="00F5539C">
        <w:rPr>
          <w:rStyle w:val="StyleBoldUnderline"/>
          <w:rFonts w:ascii="Georgia" w:hAnsi="Georgia"/>
        </w:rPr>
        <w:t xml:space="preserve"> </w:t>
      </w:r>
      <w:r w:rsidRPr="00F5539C">
        <w:rPr>
          <w:rStyle w:val="StyleBoldUnderline"/>
          <w:rFonts w:ascii="Georgia" w:hAnsi="Georgia"/>
          <w:highlight w:val="yellow"/>
        </w:rPr>
        <w:t>counterinsurgency tactics</w:t>
      </w:r>
      <w:r w:rsidRPr="00F5539C">
        <w:rPr>
          <w:rStyle w:val="StyleBoldUnderline"/>
          <w:rFonts w:ascii="Georgia" w:hAnsi="Georgia"/>
        </w:rPr>
        <w:t xml:space="preserve"> in Afghanistan</w:t>
      </w:r>
      <w:r w:rsidRPr="00F5539C">
        <w:rPr>
          <w:rFonts w:ascii="Georgia" w:hAnsi="Georgia"/>
        </w:rPr>
        <w:t xml:space="preserve">, </w:t>
      </w:r>
      <w:r w:rsidRPr="00F5539C">
        <w:rPr>
          <w:rStyle w:val="StyleBoldUnderline"/>
          <w:rFonts w:ascii="Georgia" w:hAnsi="Georgia"/>
          <w:highlight w:val="yellow"/>
        </w:rPr>
        <w:t>note</w:t>
      </w:r>
      <w:r w:rsidRPr="00F5539C">
        <w:rPr>
          <w:rStyle w:val="StyleBoldUnderline"/>
          <w:rFonts w:ascii="Georgia" w:hAnsi="Georgia"/>
        </w:rPr>
        <w:t xml:space="preserve"> that </w:t>
      </w:r>
      <w:r w:rsidRPr="00F5539C">
        <w:rPr>
          <w:rStyle w:val="StyleBoldUnderline"/>
          <w:rFonts w:ascii="Georgia" w:hAnsi="Georgia"/>
          <w:highlight w:val="yellow"/>
        </w:rPr>
        <w:t>we are</w:t>
      </w:r>
      <w:r w:rsidRPr="00F5539C">
        <w:rPr>
          <w:rStyle w:val="StyleBoldUnderline"/>
          <w:rFonts w:ascii="Georgia" w:hAnsi="Georgia"/>
        </w:rPr>
        <w:t xml:space="preserve"> currently in an offensive</w:t>
      </w:r>
      <w:r w:rsidRPr="00F5539C">
        <w:rPr>
          <w:rFonts w:ascii="Georgia" w:hAnsi="Georgia"/>
        </w:rPr>
        <w:t xml:space="preserve"> in Helmand province to </w:t>
      </w:r>
      <w:r w:rsidRPr="00F5539C">
        <w:rPr>
          <w:rStyle w:val="StyleBoldUnderline"/>
          <w:rFonts w:ascii="Georgia" w:hAnsi="Georgia"/>
        </w:rPr>
        <w:t>“secure the area.”</w:t>
      </w:r>
      <w:r w:rsidRPr="00F5539C">
        <w:rPr>
          <w:rFonts w:ascii="Georgia" w:hAnsi="Georgia"/>
        </w:rPr>
        <w:t xml:space="preserve"> </w:t>
      </w:r>
      <w:r w:rsidRPr="00F5539C">
        <w:rPr>
          <w:rStyle w:val="StyleBoldUnderline"/>
          <w:rFonts w:ascii="Georgia" w:hAnsi="Georgia"/>
        </w:rPr>
        <w:t xml:space="preserve">That means </w:t>
      </w:r>
      <w:r w:rsidRPr="00F5539C">
        <w:rPr>
          <w:rStyle w:val="StyleBoldUnderline"/>
          <w:rFonts w:ascii="Georgia" w:hAnsi="Georgia"/>
          <w:highlight w:val="yellow"/>
        </w:rPr>
        <w:t>killing the Taliban</w:t>
      </w:r>
      <w:r w:rsidRPr="00F5539C">
        <w:rPr>
          <w:rFonts w:ascii="Georgia" w:hAnsi="Georgia"/>
        </w:rPr>
        <w:t xml:space="preserve"> and their supporters, and convincing others that they will meet a violent fate if they continue their opposition</w:t>
      </w:r>
      <w:proofErr w:type="gramStart"/>
      <w:r w:rsidRPr="00F5539C">
        <w:rPr>
          <w:rFonts w:ascii="Georgia" w:hAnsi="Georgia"/>
        </w:rPr>
        <w:t>.</w:t>
      </w:r>
      <w:r w:rsidRPr="00F5539C">
        <w:rPr>
          <w:rFonts w:ascii="Georgia" w:hAnsi="Georgia"/>
          <w:sz w:val="12"/>
        </w:rPr>
        <w:t>¶</w:t>
      </w:r>
      <w:proofErr w:type="gramEnd"/>
      <w:r w:rsidRPr="00F5539C">
        <w:rPr>
          <w:rFonts w:ascii="Georgia" w:hAnsi="Georgia"/>
          <w:sz w:val="12"/>
        </w:rPr>
        <w:t xml:space="preserve"> </w:t>
      </w:r>
      <w:r w:rsidRPr="00F5539C">
        <w:rPr>
          <w:rFonts w:ascii="Georgia" w:hAnsi="Georgia"/>
        </w:rPr>
        <w:t>Perhaps the most politically incorrect and Neanderthal of all thoughts would be that the American military’s long efforts in both Afghanistan and Iraq to kill or capture radical Islamists has contributed to the general safety inside the United States. Modern dogma insists that our presence in those two Muslim countries incited otherwise non-bellicose young Muslims to suddenly prefer violence and leave Saudi Arabia, Yemen, or Egypt to flock to kill the infidel invader</w:t>
      </w:r>
      <w:proofErr w:type="gramStart"/>
      <w:r w:rsidRPr="00F5539C">
        <w:rPr>
          <w:rFonts w:ascii="Georgia" w:hAnsi="Georgia"/>
        </w:rPr>
        <w:t>.</w:t>
      </w:r>
      <w:r w:rsidRPr="00F5539C">
        <w:rPr>
          <w:rFonts w:ascii="Georgia" w:hAnsi="Georgia"/>
          <w:sz w:val="12"/>
        </w:rPr>
        <w:t>¶</w:t>
      </w:r>
      <w:proofErr w:type="gramEnd"/>
      <w:r w:rsidRPr="00F5539C">
        <w:rPr>
          <w:rFonts w:ascii="Georgia" w:hAnsi="Georgia"/>
          <w:sz w:val="12"/>
        </w:rPr>
        <w:t xml:space="preserve"> </w:t>
      </w:r>
      <w:r w:rsidRPr="00F5539C">
        <w:rPr>
          <w:rFonts w:ascii="Georgia" w:hAnsi="Georgia"/>
        </w:rPr>
        <w:t>A more tragic view would counter that there was always a large (though largely finite) number of radical jihadists who, even before 9/11, wished to kill Americans. They went to those two theaters, fought, died, and were therefore not able to conduct as many terrorist operations as they otherwise would have, and also provided a clear example to would-be followers not to emulate their various short careers. That may explain why in global polls the popularity both of bin Laden and of the tactic of suicide bombing plummeted in the Middle Eastern street — at precisely the time America was being battered in the elite international press for the Iraq War</w:t>
      </w:r>
      <w:proofErr w:type="gramStart"/>
      <w:r w:rsidRPr="00F5539C">
        <w:rPr>
          <w:rFonts w:ascii="Georgia" w:hAnsi="Georgia"/>
        </w:rPr>
        <w:t>.</w:t>
      </w:r>
      <w:r w:rsidRPr="00F5539C">
        <w:rPr>
          <w:rFonts w:ascii="Georgia" w:hAnsi="Georgia"/>
          <w:sz w:val="12"/>
        </w:rPr>
        <w:t>¶</w:t>
      </w:r>
      <w:proofErr w:type="gramEnd"/>
      <w:r w:rsidRPr="00F5539C">
        <w:rPr>
          <w:rFonts w:ascii="Georgia" w:hAnsi="Georgia"/>
          <w:sz w:val="12"/>
        </w:rPr>
        <w:t xml:space="preserve"> </w:t>
      </w:r>
      <w:r w:rsidRPr="00F5539C">
        <w:rPr>
          <w:rStyle w:val="StyleBoldUnderline"/>
          <w:rFonts w:ascii="Georgia" w:hAnsi="Georgia"/>
          <w:highlight w:val="yellow"/>
        </w:rPr>
        <w:t>Even the most</w:t>
      </w:r>
      <w:r w:rsidRPr="00F5539C">
        <w:rPr>
          <w:rStyle w:val="StyleBoldUnderline"/>
          <w:rFonts w:ascii="Georgia" w:hAnsi="Georgia"/>
        </w:rPr>
        <w:t xml:space="preserve"> utopian and </w:t>
      </w:r>
      <w:r w:rsidRPr="00F5539C">
        <w:rPr>
          <w:rStyle w:val="StyleBoldUnderline"/>
          <w:rFonts w:ascii="Georgia" w:hAnsi="Georgia"/>
          <w:highlight w:val="yellow"/>
        </w:rPr>
        <w:t>idealistic do not escape these tragic</w:t>
      </w:r>
      <w:r w:rsidRPr="00F5539C">
        <w:rPr>
          <w:rStyle w:val="StyleBoldUnderline"/>
          <w:rFonts w:ascii="Georgia" w:hAnsi="Georgia"/>
        </w:rPr>
        <w:t xml:space="preserve"> eternal </w:t>
      </w:r>
      <w:r w:rsidRPr="00F5539C">
        <w:rPr>
          <w:rStyle w:val="StyleBoldUnderline"/>
          <w:rFonts w:ascii="Georgia" w:hAnsi="Georgia"/>
          <w:highlight w:val="yellow"/>
        </w:rPr>
        <w:t>laws of war</w:t>
      </w:r>
      <w:r w:rsidRPr="00F5539C">
        <w:rPr>
          <w:rFonts w:ascii="Georgia" w:hAnsi="Georgia"/>
        </w:rPr>
        <w:t xml:space="preserve">. Barack </w:t>
      </w:r>
      <w:r w:rsidRPr="00F5539C">
        <w:rPr>
          <w:rStyle w:val="StyleBoldUnderline"/>
          <w:rFonts w:ascii="Georgia" w:hAnsi="Georgia"/>
        </w:rPr>
        <w:t>Obama may think he can win over the radical Islamic world</w:t>
      </w:r>
      <w:r w:rsidRPr="00F5539C">
        <w:rPr>
          <w:rFonts w:ascii="Georgia" w:hAnsi="Georgia"/>
        </w:rPr>
        <w:t xml:space="preserve"> — or at least convince the more moderate Muslim community to reject jihadism — by means such as his Cairo speech, closing Guantanamo, trying Khalid Sheikh Mohammed in New York, or having General McChrystal emphatically assure the world that killing Taliban and al-Qaeda terrorists will not secure Afghanistan</w:t>
      </w:r>
      <w:proofErr w:type="gramStart"/>
      <w:r w:rsidRPr="00F5539C">
        <w:rPr>
          <w:rFonts w:ascii="Georgia" w:hAnsi="Georgia"/>
        </w:rPr>
        <w:t>.</w:t>
      </w:r>
      <w:r w:rsidRPr="00F5539C">
        <w:rPr>
          <w:rFonts w:ascii="Georgia" w:hAnsi="Georgia"/>
          <w:sz w:val="12"/>
        </w:rPr>
        <w:t>¶</w:t>
      </w:r>
      <w:proofErr w:type="gramEnd"/>
      <w:r w:rsidRPr="00F5539C">
        <w:rPr>
          <w:rFonts w:ascii="Georgia" w:hAnsi="Georgia"/>
          <w:sz w:val="12"/>
        </w:rPr>
        <w:t xml:space="preserve"> </w:t>
      </w:r>
      <w:r w:rsidRPr="00F5539C">
        <w:rPr>
          <w:rFonts w:ascii="Georgia" w:hAnsi="Georgia"/>
        </w:rPr>
        <w:t xml:space="preserve">Of course, such soft- and smart-power approaches have utility in a war so laden with symbolism in an age of globalized communications. </w:t>
      </w:r>
      <w:r w:rsidRPr="00F5539C">
        <w:rPr>
          <w:rStyle w:val="StyleBoldUnderline"/>
          <w:rFonts w:ascii="Georgia" w:hAnsi="Georgia"/>
        </w:rPr>
        <w:t xml:space="preserve">But note that </w:t>
      </w:r>
      <w:r w:rsidRPr="00F5539C">
        <w:rPr>
          <w:rStyle w:val="StyleBoldUnderline"/>
          <w:rFonts w:ascii="Georgia" w:hAnsi="Georgia"/>
          <w:highlight w:val="yellow"/>
        </w:rPr>
        <w:t>Obama</w:t>
      </w:r>
      <w:r w:rsidRPr="00F5539C">
        <w:rPr>
          <w:rStyle w:val="StyleBoldUnderline"/>
          <w:rFonts w:ascii="Georgia" w:hAnsi="Georgia"/>
        </w:rPr>
        <w:t xml:space="preserve"> </w:t>
      </w:r>
      <w:r w:rsidRPr="00F5539C">
        <w:rPr>
          <w:rStyle w:val="StyleBoldUnderline"/>
          <w:rFonts w:ascii="Georgia" w:hAnsi="Georgia"/>
          <w:highlight w:val="yellow"/>
        </w:rPr>
        <w:t>has upped</w:t>
      </w:r>
      <w:r w:rsidRPr="00F5539C">
        <w:rPr>
          <w:rStyle w:val="StyleBoldUnderline"/>
          <w:rFonts w:ascii="Georgia" w:hAnsi="Georgia"/>
        </w:rPr>
        <w:t xml:space="preserve"> the number of combat </w:t>
      </w:r>
      <w:r w:rsidRPr="00F5539C">
        <w:rPr>
          <w:rStyle w:val="StyleBoldUnderline"/>
          <w:rFonts w:ascii="Georgia" w:hAnsi="Georgia"/>
          <w:highlight w:val="yellow"/>
        </w:rPr>
        <w:t>troops</w:t>
      </w:r>
      <w:r w:rsidRPr="00F5539C">
        <w:rPr>
          <w:rStyle w:val="StyleBoldUnderline"/>
          <w:rFonts w:ascii="Georgia" w:hAnsi="Georgia"/>
        </w:rPr>
        <w:t xml:space="preserve"> in Afghanistan</w:t>
      </w:r>
      <w:r w:rsidRPr="00F5539C">
        <w:rPr>
          <w:rFonts w:ascii="Georgia" w:hAnsi="Georgia"/>
        </w:rPr>
        <w:t xml:space="preserve">, </w:t>
      </w:r>
      <w:r w:rsidRPr="00F5539C">
        <w:rPr>
          <w:rStyle w:val="StyleBoldUnderline"/>
          <w:rFonts w:ascii="Georgia" w:hAnsi="Georgia"/>
          <w:highlight w:val="yellow"/>
        </w:rPr>
        <w:t>and</w:t>
      </w:r>
      <w:r w:rsidRPr="00F5539C">
        <w:rPr>
          <w:rFonts w:ascii="Georgia" w:hAnsi="Georgia"/>
        </w:rPr>
        <w:t xml:space="preserve"> he </w:t>
      </w:r>
      <w:r w:rsidRPr="00F5539C">
        <w:rPr>
          <w:rStyle w:val="Emphasis"/>
          <w:rFonts w:ascii="Georgia" w:hAnsi="Georgia"/>
          <w:highlight w:val="yellow"/>
        </w:rPr>
        <w:t>vastly increased</w:t>
      </w:r>
      <w:r w:rsidRPr="00F5539C">
        <w:rPr>
          <w:rStyle w:val="StyleBoldUnderline"/>
          <w:rFonts w:ascii="Georgia" w:hAnsi="Georgia"/>
        </w:rPr>
        <w:t xml:space="preserve"> the frequency of </w:t>
      </w:r>
      <w:r w:rsidRPr="00F5539C">
        <w:rPr>
          <w:rStyle w:val="StyleBoldUnderline"/>
          <w:rFonts w:ascii="Georgia" w:hAnsi="Georgia"/>
          <w:highlight w:val="yellow"/>
        </w:rPr>
        <w:t>Predator-drone assassination</w:t>
      </w:r>
      <w:r w:rsidRPr="00F5539C">
        <w:rPr>
          <w:rStyle w:val="StyleBoldUnderline"/>
          <w:rFonts w:ascii="Georgia" w:hAnsi="Georgia"/>
        </w:rPr>
        <w:t xml:space="preserve"> missions</w:t>
      </w:r>
      <w:r w:rsidRPr="00F5539C">
        <w:rPr>
          <w:rFonts w:ascii="Georgia" w:hAnsi="Georgia"/>
        </w:rPr>
        <w:t xml:space="preserve"> on the Pakistani border</w:t>
      </w:r>
      <w:proofErr w:type="gramStart"/>
      <w:r w:rsidRPr="00F5539C">
        <w:rPr>
          <w:rFonts w:ascii="Georgia" w:hAnsi="Georgia"/>
        </w:rPr>
        <w:t>.</w:t>
      </w:r>
      <w:r w:rsidRPr="00F5539C">
        <w:rPr>
          <w:rFonts w:ascii="Georgia" w:hAnsi="Georgia"/>
          <w:sz w:val="12"/>
        </w:rPr>
        <w:t>¶</w:t>
      </w:r>
      <w:proofErr w:type="gramEnd"/>
      <w:r w:rsidRPr="00F5539C">
        <w:rPr>
          <w:rFonts w:ascii="Georgia" w:hAnsi="Georgia"/>
          <w:sz w:val="12"/>
        </w:rPr>
        <w:t xml:space="preserve"> </w:t>
      </w:r>
      <w:r w:rsidRPr="00F5539C">
        <w:rPr>
          <w:rFonts w:ascii="Georgia" w:hAnsi="Georgia"/>
        </w:rPr>
        <w:t>Indeed, even as Obama damns Guantanamo and tribunals, he has massively increased the number of targeted assassinations of suspected terrorists — the rationale presumably being either that we are safer with fewer jihadists alive, or that we are warning would-be jihadists that they will end up buried amid the debris of</w:t>
      </w:r>
      <w:r w:rsidRPr="00F5539C">
        <w:rPr>
          <w:rFonts w:ascii="Georgia" w:hAnsi="Georgia"/>
          <w:sz w:val="12"/>
        </w:rPr>
        <w:t xml:space="preserve">¶ </w:t>
      </w:r>
      <w:r w:rsidRPr="00F5539C">
        <w:rPr>
          <w:rFonts w:ascii="Georgia" w:hAnsi="Georgia"/>
        </w:rPr>
        <w:t>a mud-brick compound, or that it is much easier to kill a suspected terrorist abroad than detain, question, and try a known one in the United States.</w:t>
      </w:r>
      <w:r w:rsidRPr="00F5539C">
        <w:rPr>
          <w:rFonts w:ascii="Georgia" w:hAnsi="Georgia"/>
          <w:sz w:val="12"/>
        </w:rPr>
        <w:t xml:space="preserve">¶ </w:t>
      </w:r>
      <w:r w:rsidRPr="00F5539C">
        <w:rPr>
          <w:rFonts w:ascii="Georgia" w:hAnsi="Georgia"/>
        </w:rPr>
        <w:t xml:space="preserve">In any case, </w:t>
      </w:r>
      <w:r w:rsidRPr="00F5539C">
        <w:rPr>
          <w:rStyle w:val="StyleBoldUnderline"/>
          <w:rFonts w:ascii="Georgia" w:hAnsi="Georgia"/>
          <w:highlight w:val="yellow"/>
        </w:rPr>
        <w:t>the president</w:t>
      </w:r>
      <w:r w:rsidRPr="00F5539C">
        <w:rPr>
          <w:rFonts w:ascii="Georgia" w:hAnsi="Georgia"/>
        </w:rPr>
        <w:t xml:space="preserve"> — immune from criticism from the hard Left, which is angrier about conservative presidents waterboarding known terrorists than liberal ones executing suspected ones — </w:t>
      </w:r>
      <w:r w:rsidRPr="00F5539C">
        <w:rPr>
          <w:rStyle w:val="StyleBoldUnderline"/>
          <w:rFonts w:ascii="Georgia" w:hAnsi="Georgia"/>
          <w:highlight w:val="yellow"/>
        </w:rPr>
        <w:t>has concluded</w:t>
      </w:r>
      <w:r w:rsidRPr="00F5539C">
        <w:rPr>
          <w:rStyle w:val="StyleBoldUnderline"/>
          <w:rFonts w:ascii="Georgia" w:hAnsi="Georgia"/>
        </w:rPr>
        <w:t xml:space="preserve"> </w:t>
      </w:r>
      <w:r w:rsidRPr="00F5539C">
        <w:rPr>
          <w:rStyle w:val="Emphasis"/>
          <w:rFonts w:ascii="Georgia" w:hAnsi="Georgia"/>
          <w:highlight w:val="yellow"/>
        </w:rPr>
        <w:t>that one way to win</w:t>
      </w:r>
      <w:r w:rsidRPr="00F5539C">
        <w:rPr>
          <w:rStyle w:val="StyleBoldUnderline"/>
          <w:rFonts w:ascii="Georgia" w:hAnsi="Georgia"/>
        </w:rPr>
        <w:t xml:space="preserve"> </w:t>
      </w:r>
      <w:r w:rsidRPr="00F5539C">
        <w:rPr>
          <w:rFonts w:ascii="Georgia" w:hAnsi="Georgia"/>
        </w:rPr>
        <w:t>in Afghanistan</w:t>
      </w:r>
      <w:r w:rsidRPr="00F5539C">
        <w:rPr>
          <w:rStyle w:val="StyleBoldUnderline"/>
          <w:rFonts w:ascii="Georgia" w:hAnsi="Georgia"/>
        </w:rPr>
        <w:t xml:space="preserve"> </w:t>
      </w:r>
      <w:r w:rsidRPr="00F5539C">
        <w:rPr>
          <w:rStyle w:val="Emphasis"/>
          <w:rFonts w:ascii="Georgia" w:hAnsi="Georgia"/>
          <w:highlight w:val="yellow"/>
        </w:rPr>
        <w:t xml:space="preserve">is to kill as many terrorists </w:t>
      </w:r>
      <w:r w:rsidRPr="00F5539C">
        <w:rPr>
          <w:rStyle w:val="Emphasis"/>
          <w:rFonts w:ascii="Georgia" w:hAnsi="Georgia"/>
        </w:rPr>
        <w:t xml:space="preserve">and insurgents </w:t>
      </w:r>
      <w:r w:rsidRPr="00F5539C">
        <w:rPr>
          <w:rStyle w:val="Emphasis"/>
          <w:rFonts w:ascii="Georgia" w:hAnsi="Georgia"/>
          <w:highlight w:val="yellow"/>
        </w:rPr>
        <w:t>as possible</w:t>
      </w:r>
      <w:r w:rsidRPr="00F5539C">
        <w:rPr>
          <w:rFonts w:ascii="Georgia" w:hAnsi="Georgia"/>
        </w:rPr>
        <w:t>. And while the global public will praise his kinder, gentler outreach, privately he evidently thinks that we will be safer the more the U.S. marines shoot Taliban terrorists and the more Hellfire missiles blow up al-Qaeda planners.</w:t>
      </w:r>
    </w:p>
    <w:p w14:paraId="19A5A182" w14:textId="77777777" w:rsidR="003E1191" w:rsidRPr="00F5539C" w:rsidRDefault="003E1191" w:rsidP="0046055F">
      <w:pPr>
        <w:rPr>
          <w:rFonts w:ascii="Georgia" w:hAnsi="Georgia"/>
        </w:rPr>
      </w:pPr>
    </w:p>
    <w:p w14:paraId="0231BC0A" w14:textId="1D1C9AA0" w:rsidR="003E1191" w:rsidRPr="00F5539C" w:rsidRDefault="00A13FE0" w:rsidP="00A13FE0">
      <w:pPr>
        <w:pStyle w:val="Heading2"/>
        <w:rPr>
          <w:rFonts w:ascii="Georgia" w:hAnsi="Georgia"/>
        </w:rPr>
      </w:pPr>
      <w:r w:rsidRPr="00F5539C">
        <w:rPr>
          <w:rFonts w:ascii="Georgia" w:hAnsi="Georgia"/>
        </w:rPr>
        <w:t>2NC DA – Impact Wall</w:t>
      </w:r>
    </w:p>
    <w:p w14:paraId="642644BA" w14:textId="62A52DBC" w:rsidR="00A13FE0" w:rsidRPr="00F5539C" w:rsidRDefault="00B05A28" w:rsidP="00B05A28">
      <w:pPr>
        <w:pStyle w:val="Heading4"/>
        <w:rPr>
          <w:rFonts w:ascii="Georgia" w:hAnsi="Georgia"/>
        </w:rPr>
      </w:pPr>
      <w:r w:rsidRPr="00F5539C">
        <w:rPr>
          <w:rFonts w:ascii="Georgia" w:hAnsi="Georgia"/>
        </w:rPr>
        <w:t>Homegrown terrorism kills millions of people – radical extremists will target critical infrastructure, build dirty bombs, and launch biological</w:t>
      </w:r>
      <w:r w:rsidR="0016078B" w:rsidRPr="00F5539C">
        <w:rPr>
          <w:rFonts w:ascii="Georgia" w:hAnsi="Georgia"/>
        </w:rPr>
        <w:t>,</w:t>
      </w:r>
      <w:r w:rsidRPr="00F5539C">
        <w:rPr>
          <w:rFonts w:ascii="Georgia" w:hAnsi="Georgia"/>
        </w:rPr>
        <w:t xml:space="preserve"> chemical</w:t>
      </w:r>
      <w:r w:rsidR="0016078B" w:rsidRPr="00F5539C">
        <w:rPr>
          <w:rFonts w:ascii="Georgia" w:hAnsi="Georgia"/>
        </w:rPr>
        <w:t>, and cyber</w:t>
      </w:r>
      <w:r w:rsidRPr="00F5539C">
        <w:rPr>
          <w:rFonts w:ascii="Georgia" w:hAnsi="Georgia"/>
        </w:rPr>
        <w:t xml:space="preserve"> attacks – radicalization makes the threshold for </w:t>
      </w:r>
      <w:r w:rsidR="0016078B" w:rsidRPr="00F5539C">
        <w:rPr>
          <w:rFonts w:ascii="Georgia" w:hAnsi="Georgia"/>
        </w:rPr>
        <w:t xml:space="preserve">an individual to trigger the impact </w:t>
      </w:r>
      <w:r w:rsidR="0016078B" w:rsidRPr="00F5539C">
        <w:rPr>
          <w:rFonts w:ascii="Georgia" w:hAnsi="Georgia"/>
          <w:u w:val="single"/>
        </w:rPr>
        <w:t>extremely low</w:t>
      </w:r>
      <w:r w:rsidR="0016078B" w:rsidRPr="00F5539C">
        <w:rPr>
          <w:rFonts w:ascii="Georgia" w:hAnsi="Georgia"/>
        </w:rPr>
        <w:t xml:space="preserve"> – prioritize probability over magnitude because a single lone wolf attack </w:t>
      </w:r>
      <w:r w:rsidR="00723432" w:rsidRPr="00F5539C">
        <w:rPr>
          <w:rFonts w:ascii="Georgia" w:hAnsi="Georgia"/>
        </w:rPr>
        <w:t>starts</w:t>
      </w:r>
      <w:r w:rsidR="0016078B" w:rsidRPr="00F5539C">
        <w:rPr>
          <w:rFonts w:ascii="Georgia" w:hAnsi="Georgia"/>
        </w:rPr>
        <w:t xml:space="preserve"> a chain reaction – that’s Lederman and Myhrvold</w:t>
      </w:r>
    </w:p>
    <w:p w14:paraId="50368C2B" w14:textId="453CFEAE" w:rsidR="0016078B" w:rsidRPr="00F5539C" w:rsidRDefault="0016078B" w:rsidP="0016078B">
      <w:pPr>
        <w:pStyle w:val="Heading4"/>
        <w:rPr>
          <w:rFonts w:ascii="Georgia" w:eastAsia="MS Gothic" w:hAnsi="Georgia"/>
        </w:rPr>
      </w:pPr>
      <w:r w:rsidRPr="00F5539C">
        <w:rPr>
          <w:rFonts w:ascii="Georgia" w:eastAsia="MS Gothic" w:hAnsi="Georgia"/>
        </w:rPr>
        <w:t>Critical Infrastructure solves heg, the economy, food prices, energy shocks, nuclear melt downs, and chemical industry</w:t>
      </w:r>
    </w:p>
    <w:p w14:paraId="57AC3C4A" w14:textId="77777777" w:rsidR="0016078B" w:rsidRPr="00F5539C" w:rsidRDefault="0016078B" w:rsidP="0016078B">
      <w:pPr>
        <w:rPr>
          <w:rFonts w:ascii="Georgia" w:eastAsia="Cambria" w:hAnsi="Georgia"/>
          <w:b/>
          <w:bCs/>
        </w:rPr>
      </w:pPr>
      <w:r w:rsidRPr="00F5539C">
        <w:rPr>
          <w:rFonts w:ascii="Georgia" w:eastAsia="Cambria" w:hAnsi="Georgia"/>
          <w:b/>
          <w:bCs/>
        </w:rPr>
        <w:t xml:space="preserve">Sebastian 09 </w:t>
      </w:r>
    </w:p>
    <w:p w14:paraId="0591D53A" w14:textId="77777777" w:rsidR="0016078B" w:rsidRPr="00F5539C" w:rsidRDefault="0016078B" w:rsidP="0016078B">
      <w:pPr>
        <w:rPr>
          <w:rFonts w:ascii="Georgia" w:eastAsia="Cambria" w:hAnsi="Georgia"/>
          <w:sz w:val="16"/>
        </w:rPr>
      </w:pPr>
      <w:r w:rsidRPr="00F5539C">
        <w:rPr>
          <w:rFonts w:ascii="Georgia" w:eastAsia="Cambria" w:hAnsi="Georgia"/>
          <w:sz w:val="16"/>
        </w:rPr>
        <w:t>(Rohan</w:t>
      </w:r>
      <w:proofErr w:type="gramStart"/>
      <w:r w:rsidRPr="00F5539C">
        <w:rPr>
          <w:rFonts w:ascii="Georgia" w:eastAsia="Cambria" w:hAnsi="Georgia"/>
          <w:sz w:val="16"/>
        </w:rPr>
        <w:t>,-</w:t>
      </w:r>
      <w:proofErr w:type="gramEnd"/>
      <w:r w:rsidRPr="00F5539C">
        <w:rPr>
          <w:rFonts w:ascii="Georgia" w:eastAsia="Cambria" w:hAnsi="Georgia"/>
          <w:sz w:val="16"/>
        </w:rPr>
        <w:t xml:space="preserve"> research for the office of Virginia Senator Mark Warner  CS Computer Science from UVA, 6-24 “The Federal Government’s Role in Preserving Cybersecurity for Critical Infrastructure”)</w:t>
      </w:r>
    </w:p>
    <w:p w14:paraId="47798CD5" w14:textId="46ADCC97" w:rsidR="00A13FE0" w:rsidRPr="00F5539C" w:rsidRDefault="0016078B" w:rsidP="0016078B">
      <w:pPr>
        <w:rPr>
          <w:rFonts w:ascii="Georgia" w:eastAsiaTheme="majorEastAsia" w:hAnsi="Georgia" w:cstheme="majorBidi"/>
          <w:b/>
          <w:bCs/>
          <w:iCs/>
          <w:sz w:val="26"/>
        </w:rPr>
      </w:pPr>
      <w:r w:rsidRPr="00F5539C">
        <w:rPr>
          <w:rFonts w:ascii="Georgia" w:eastAsia="Times New Roman" w:hAnsi="Georgia"/>
          <w:sz w:val="16"/>
        </w:rPr>
        <w:t>The intersection of critical infrastructure and cyberspace has presented many challenges</w:t>
      </w:r>
      <w:r w:rsidRPr="00F5539C">
        <w:rPr>
          <w:rFonts w:ascii="Georgia" w:eastAsia="Times New Roman" w:hAnsi="Georgia"/>
          <w:sz w:val="16"/>
          <w:u w:val="single"/>
        </w:rPr>
        <w:t xml:space="preserve"> </w:t>
      </w:r>
      <w:r w:rsidRPr="00F5539C">
        <w:rPr>
          <w:rFonts w:ascii="Georgia" w:eastAsia="Times New Roman" w:hAnsi="Georgia"/>
          <w:sz w:val="16"/>
        </w:rPr>
        <w:t xml:space="preserve">to policymakers. </w:t>
      </w:r>
      <w:r w:rsidRPr="00F5539C">
        <w:rPr>
          <w:rFonts w:ascii="Georgia" w:eastAsia="MS Gothic" w:hAnsi="Georgia"/>
          <w:bCs/>
          <w:highlight w:val="yellow"/>
          <w:u w:val="single"/>
        </w:rPr>
        <w:t>Critical infrastructure includes areas like the water and food supply, telecommunications, nuclear power, transportation, banking, and energy---areas crucial to the functioning of society</w:t>
      </w:r>
      <w:r w:rsidRPr="00F5539C">
        <w:rPr>
          <w:rFonts w:ascii="Georgia" w:eastAsia="Times New Roman" w:hAnsi="Georgia"/>
          <w:sz w:val="16"/>
        </w:rPr>
        <w:t xml:space="preserve">. Eighty percent of this critical infrastructure is owned by the private sector. The continual delegation of control of critical infrastructure to cyberspace without regard to security has posed </w:t>
      </w:r>
      <w:proofErr w:type="gramStart"/>
      <w:r w:rsidRPr="00F5539C">
        <w:rPr>
          <w:rFonts w:ascii="Georgia" w:eastAsia="Times New Roman" w:hAnsi="Georgia"/>
          <w:sz w:val="16"/>
        </w:rPr>
        <w:t>many vulnerabilities</w:t>
      </w:r>
      <w:proofErr w:type="gramEnd"/>
      <w:r w:rsidRPr="00F5539C">
        <w:rPr>
          <w:rFonts w:ascii="Georgia" w:eastAsia="Times New Roman" w:hAnsi="Georgia"/>
          <w:sz w:val="16"/>
        </w:rPr>
        <w:t xml:space="preserve"> that malicious actors could exploit. To address these vulnerabilities, policymakers can utilize three options: strengthening partnerships between the public and private sectors, installing a White House official to deal solely with cyber security issues, and encouraging collaboration between critical infrastructure operators for coordinating best practices and crisis management. In conclusion, this analysis recommends that the federal government follow a course incorporating all three options because the effects could be mutually reinforcing. A long term solution to cybersecurity must take note of the private sector’s insight to be successful; a national dialogue on the importance of cyber security needs to take its cue from the White House; in the meanwhile, proprietors of critical infrastructure should ensure that they can reduce the damage caused by disasters or attacks by establishing clear lines of communication. [End of Abstact – Start of Intro] Critical Infrastructure Government and the private sector have reaped digital networking’s benefits by using computer networks to control vital parts of critical infrastructure from cyberspace. However, remote </w:t>
      </w:r>
      <w:r w:rsidRPr="00F5539C">
        <w:rPr>
          <w:rFonts w:ascii="Georgia" w:eastAsia="MS Gothic" w:hAnsi="Georgia"/>
          <w:bCs/>
          <w:highlight w:val="yellow"/>
          <w:u w:val="single"/>
        </w:rPr>
        <w:t>access to critical infrastructure from cyberspace has placed these systems at risk of destruction by other countries, malicious actors, or terrorists</w:t>
      </w:r>
      <w:r w:rsidRPr="00F5539C">
        <w:rPr>
          <w:rFonts w:ascii="Georgia" w:eastAsia="Times New Roman" w:hAnsi="Georgia"/>
          <w:sz w:val="16"/>
        </w:rPr>
        <w:t xml:space="preserve">. This analysis proposes three options that the federal government can implement: strengthening partnerships between the public and private sectors, integrating resources under a White House official, and increasing collaboration between levels of critical infrastructure. After scrutinizing these options under the criteria of political feasibility, industry acceptance, and efficacy, this analysis recommends that the federal government pursue a combination of all </w:t>
      </w:r>
      <w:proofErr w:type="gramStart"/>
      <w:r w:rsidRPr="00F5539C">
        <w:rPr>
          <w:rFonts w:ascii="Georgia" w:eastAsia="Times New Roman" w:hAnsi="Georgia"/>
          <w:sz w:val="16"/>
        </w:rPr>
        <w:t>three policy</w:t>
      </w:r>
      <w:proofErr w:type="gramEnd"/>
      <w:r w:rsidRPr="00F5539C">
        <w:rPr>
          <w:rFonts w:ascii="Georgia" w:eastAsia="Times New Roman" w:hAnsi="Georgia"/>
          <w:sz w:val="16"/>
        </w:rPr>
        <w:t xml:space="preserve"> options.</w:t>
      </w:r>
      <w:r w:rsidRPr="00F5539C">
        <w:rPr>
          <w:rFonts w:ascii="Georgia" w:eastAsia="Times New Roman" w:hAnsi="Georgia"/>
          <w:sz w:val="16"/>
          <w:u w:val="single"/>
        </w:rPr>
        <w:t xml:space="preserve"> </w:t>
      </w:r>
      <w:r w:rsidRPr="00F5539C">
        <w:rPr>
          <w:rFonts w:ascii="Georgia" w:eastAsia="MS Gothic" w:hAnsi="Georgia"/>
          <w:bCs/>
          <w:highlight w:val="yellow"/>
          <w:u w:val="single"/>
        </w:rPr>
        <w:t xml:space="preserve">Critical infrastructure includes </w:t>
      </w:r>
      <w:r w:rsidRPr="00F5539C">
        <w:rPr>
          <w:rFonts w:ascii="Georgia" w:eastAsia="MS Gothic" w:hAnsi="Georgia"/>
          <w:bCs/>
          <w:u w:val="single"/>
        </w:rPr>
        <w:t xml:space="preserve">areas such as transportation, water supplies, public health, telecommunications, energy, banking and finance, emergency and information services, nuclear facilities, food supplies, and defense and </w:t>
      </w:r>
      <w:r w:rsidRPr="00F5539C">
        <w:rPr>
          <w:rFonts w:ascii="Georgia" w:eastAsia="MS Gothic" w:hAnsi="Georgia"/>
          <w:bCs/>
          <w:highlight w:val="yellow"/>
          <w:u w:val="single"/>
        </w:rPr>
        <w:t>chemical industries</w:t>
      </w:r>
      <w:r w:rsidRPr="00F5539C">
        <w:rPr>
          <w:rFonts w:ascii="Georgia" w:eastAsia="MS Gothic" w:hAnsi="Georgia"/>
          <w:bCs/>
          <w:u w:val="single"/>
        </w:rPr>
        <w:t xml:space="preserve"> (</w:t>
      </w:r>
      <w:r w:rsidRPr="00F5539C">
        <w:rPr>
          <w:rFonts w:ascii="Georgia" w:eastAsia="Times New Roman" w:hAnsi="Georgia"/>
          <w:sz w:val="16"/>
        </w:rPr>
        <w:t xml:space="preserve">Moteff &amp; Parfomak, 2004). According to the Department of Homeland Security’s National Strategy for Homeland Security, critical infrastructure consists of “assets, systems, and networks, whether physical or virtual, so vital to the United States that their incapacitation or destruction would have a debilitating effect on security, national economic security, public health or safety, or any combination thereof” (Homeland Security Council, 2007). Figure 1 illustrates the myriad of infrastructures and their interdependencies with one another. Simply put, </w:t>
      </w:r>
      <w:r w:rsidRPr="00F5539C">
        <w:rPr>
          <w:rFonts w:ascii="Georgia" w:eastAsia="MS Gothic" w:hAnsi="Georgia"/>
          <w:bCs/>
          <w:u w:val="single"/>
        </w:rPr>
        <w:t>critical infrastructures comprise the foundation for the modern economy and national security</w:t>
      </w:r>
      <w:r w:rsidRPr="00F5539C">
        <w:rPr>
          <w:rFonts w:ascii="Georgia" w:eastAsia="Times New Roman" w:hAnsi="Georgia"/>
          <w:sz w:val="16"/>
        </w:rPr>
        <w:t xml:space="preserve">, so the federal government shares responsibility for protecting them. However, the government rests in a precarious position because </w:t>
      </w:r>
      <w:r w:rsidRPr="00F5539C">
        <w:rPr>
          <w:rFonts w:ascii="Georgia" w:eastAsia="MS Gothic" w:hAnsi="Georgia"/>
          <w:bCs/>
          <w:u w:val="single"/>
        </w:rPr>
        <w:t>the private sector owns</w:t>
      </w:r>
      <w:r w:rsidRPr="00F5539C">
        <w:rPr>
          <w:rFonts w:ascii="Georgia" w:eastAsia="Times New Roman" w:hAnsi="Georgia"/>
          <w:sz w:val="16"/>
        </w:rPr>
        <w:t xml:space="preserve"> about </w:t>
      </w:r>
      <w:r w:rsidRPr="00F5539C">
        <w:rPr>
          <w:rFonts w:ascii="Georgia" w:eastAsia="MS Gothic" w:hAnsi="Georgia"/>
          <w:bCs/>
          <w:u w:val="single"/>
        </w:rPr>
        <w:t>eighty percent</w:t>
      </w:r>
      <w:r w:rsidRPr="00F5539C">
        <w:rPr>
          <w:rFonts w:ascii="Georgia" w:eastAsia="Times New Roman" w:hAnsi="Georgia"/>
          <w:sz w:val="16"/>
        </w:rPr>
        <w:t xml:space="preserve"> of critical infrastructure (Forest, 2006, p. 78). Furthermore, about eighty percent of all American commerce occurs on privately owned telecommunications networks, primarily the Internet (Theohary, 2009, p. 20).</w:t>
      </w:r>
      <w:r w:rsidRPr="00F5539C">
        <w:rPr>
          <w:rFonts w:ascii="Georgia" w:eastAsia="MS Gothic" w:hAnsi="Georgia"/>
          <w:bCs/>
          <w:u w:val="thick"/>
        </w:rPr>
        <w:t xml:space="preserve"> </w:t>
      </w:r>
      <w:r w:rsidRPr="00F5539C">
        <w:rPr>
          <w:rFonts w:ascii="Georgia" w:eastAsia="MS Gothic" w:hAnsi="Georgia"/>
          <w:bCs/>
          <w:u w:val="single"/>
        </w:rPr>
        <w:t xml:space="preserve">Even the most valuable </w:t>
      </w:r>
      <w:r w:rsidRPr="00F5539C">
        <w:rPr>
          <w:rFonts w:ascii="Georgia" w:eastAsia="Times New Roman" w:hAnsi="Georgia"/>
          <w:sz w:val="16"/>
        </w:rPr>
        <w:t xml:space="preserve">national </w:t>
      </w:r>
      <w:r w:rsidRPr="00F5539C">
        <w:rPr>
          <w:rFonts w:ascii="Georgia" w:eastAsia="MS Gothic" w:hAnsi="Georgia"/>
          <w:bCs/>
          <w:u w:val="single"/>
        </w:rPr>
        <w:t>defense systems rely on privately owned telecommunications</w:t>
      </w:r>
      <w:r w:rsidRPr="00F5539C">
        <w:rPr>
          <w:rFonts w:ascii="Georgia" w:eastAsia="Times New Roman" w:hAnsi="Georgia"/>
          <w:sz w:val="16"/>
        </w:rPr>
        <w:t xml:space="preserve"> networks (National Security Agency, 2009). As digital networking proliferates through society, builders will delegate control of more and more parts of critical infrastructure to the realm of cyberspace. In fact, every piece of software added to a system expands the “attack surface” accessible to external actors (Welander, 2009, p. 42). Therefore, cybersecurity is necessary to safeguard this infrastructure. The Need for Cybersecurity Proprietors often control critical infrastructure from cyberspace. According to the National Security Presidential Directive 54 and Homeland Security Presidential Directive 23 issued by the George W. Bush Administration, cyberspace consists of the “interdependent network of information technology infrastructures, and includes the Internet, telecommunications networks, computer systems, and embedded processors and controllers in critical industries” (as cited in National Cyber Security Center, 2009, p. 11). The intersection of critical infrastructure and cyberspace means that policymakers should strive to establish security while retaining a relatively open cyberspace. Several government officials have emphasized </w:t>
      </w:r>
      <w:r w:rsidRPr="00F5539C">
        <w:rPr>
          <w:rFonts w:ascii="Georgia" w:eastAsia="MS Gothic" w:hAnsi="Georgia"/>
          <w:bCs/>
          <w:highlight w:val="yellow"/>
          <w:u w:val="single"/>
        </w:rPr>
        <w:t>the catastrophic effects of compromised cybersecurity</w:t>
      </w:r>
      <w:r w:rsidRPr="00F5539C">
        <w:rPr>
          <w:rFonts w:ascii="Georgia" w:eastAsia="Times New Roman" w:hAnsi="Georgia"/>
          <w:sz w:val="16"/>
        </w:rPr>
        <w:t xml:space="preserve">. Paul Kurtz, an advisor on President Obama’s transition team, warned of a “cyber Katrina,” </w:t>
      </w:r>
      <w:r w:rsidRPr="00F5539C">
        <w:rPr>
          <w:rFonts w:ascii="Georgia" w:eastAsia="MS Gothic" w:hAnsi="Georgia"/>
          <w:bCs/>
          <w:highlight w:val="yellow"/>
          <w:u w:val="single"/>
        </w:rPr>
        <w:t>a cataclysm in which government agencies would fail to coordinate</w:t>
      </w:r>
      <w:r w:rsidRPr="00F5539C">
        <w:rPr>
          <w:rFonts w:ascii="Georgia" w:eastAsia="Times New Roman" w:hAnsi="Georgia"/>
          <w:sz w:val="16"/>
        </w:rPr>
        <w:t xml:space="preserve"> after a cyber attack</w:t>
      </w:r>
      <w:r w:rsidRPr="00F5539C">
        <w:rPr>
          <w:rFonts w:ascii="Georgia" w:eastAsia="Times New Roman" w:hAnsi="Georgia"/>
          <w:sz w:val="16"/>
          <w:u w:val="single"/>
        </w:rPr>
        <w:t xml:space="preserve"> </w:t>
      </w:r>
      <w:r w:rsidRPr="00F5539C">
        <w:rPr>
          <w:rFonts w:ascii="Georgia" w:eastAsia="MS Gothic" w:hAnsi="Georgia"/>
          <w:bCs/>
          <w:u w:val="single"/>
        </w:rPr>
        <w:t xml:space="preserve">and </w:t>
      </w:r>
      <w:r w:rsidRPr="00F5539C">
        <w:rPr>
          <w:rFonts w:ascii="Georgia" w:eastAsia="Times New Roman" w:hAnsi="Georgia"/>
          <w:sz w:val="16"/>
        </w:rPr>
        <w:t xml:space="preserve">would subsequently collapse (Epstein, 2009). Mike McConnell, a former director of both the National Security Agency and National Intelligence, declared that if the September 11th, 2001, hijackers had launched a focused attack on an American bank, the economic ramifications would have been of “an order of magnitude greater” than the destruction of the World Trade Center (Harris, 2008). Former cyber security advisor Richard Clarke, who served in the Clinton and Bush Administrations, asserted that the primary target for a terrorist’s cyber attack would be the economy whereas casualties and chaos would be secondary (as cited in Rollins &amp; Wilson, 2007, p. 3). In fact, Director of National Intelligence Dennis Blair stated that </w:t>
      </w:r>
      <w:r w:rsidRPr="00F5539C">
        <w:rPr>
          <w:rFonts w:ascii="Georgia" w:eastAsia="MS Gothic" w:hAnsi="Georgia"/>
          <w:bCs/>
          <w:u w:val="single"/>
        </w:rPr>
        <w:t xml:space="preserve">cyber attacks against financial sectors and physical infrastructure could “severely impact the national economy” and </w:t>
      </w:r>
      <w:proofErr w:type="gramStart"/>
      <w:r w:rsidRPr="00F5539C">
        <w:rPr>
          <w:rFonts w:ascii="Georgia" w:eastAsia="MS Gothic" w:hAnsi="Georgia"/>
          <w:bCs/>
          <w:u w:val="single"/>
        </w:rPr>
        <w:t>disturb</w:t>
      </w:r>
      <w:proofErr w:type="gramEnd"/>
      <w:r w:rsidRPr="00F5539C">
        <w:rPr>
          <w:rFonts w:ascii="Georgia" w:eastAsia="MS Gothic" w:hAnsi="Georgia"/>
          <w:bCs/>
          <w:u w:val="single"/>
        </w:rPr>
        <w:t xml:space="preserve"> energy sources like oil and electricity</w:t>
      </w:r>
      <w:r w:rsidRPr="00F5539C">
        <w:rPr>
          <w:rFonts w:ascii="Georgia" w:eastAsia="Times New Roman" w:hAnsi="Georgia"/>
          <w:sz w:val="16"/>
        </w:rPr>
        <w:t xml:space="preserve"> for an indefinite period (Annual Threat Assessment, 2009). Beyond threatening the private sector, intruders have been specifically targeting the federal government’s information technology infrastructure. A report by the International Business Machines Corporation revealed that of the 237 million security attacks carried out in the first half of 2005, more than twenty-two percent, the highest percentage against any given group, aimed for government agencies (Fitzgerald, 2006, p. 57). Between 2008 and March 2009, the number of attacks against federal computer networks swelled about forty percent (Smith, 2009). The Department of Defense dubbed the military’s electronic information infrastructure</w:t>
      </w:r>
      <w:r w:rsidRPr="00F5539C">
        <w:rPr>
          <w:rFonts w:ascii="Georgia" w:eastAsia="Times New Roman" w:hAnsi="Georgia"/>
          <w:sz w:val="16"/>
          <w:u w:val="single"/>
        </w:rPr>
        <w:t xml:space="preserve"> </w:t>
      </w:r>
      <w:r w:rsidRPr="00F5539C">
        <w:rPr>
          <w:rFonts w:ascii="Georgia" w:eastAsia="MS Gothic" w:hAnsi="Georgia"/>
          <w:bCs/>
          <w:highlight w:val="yellow"/>
          <w:u w:val="single"/>
        </w:rPr>
        <w:t>the</w:t>
      </w:r>
      <w:r w:rsidRPr="00F5539C">
        <w:rPr>
          <w:rFonts w:ascii="Georgia" w:eastAsia="MS Gothic" w:hAnsi="Georgia"/>
          <w:bCs/>
          <w:u w:val="single"/>
        </w:rPr>
        <w:t xml:space="preserve"> </w:t>
      </w:r>
      <w:r w:rsidRPr="00F5539C">
        <w:rPr>
          <w:rFonts w:ascii="Georgia" w:eastAsia="Times New Roman" w:hAnsi="Georgia"/>
          <w:sz w:val="16"/>
        </w:rPr>
        <w:t xml:space="preserve">American </w:t>
      </w:r>
      <w:r w:rsidRPr="00F5539C">
        <w:rPr>
          <w:rFonts w:ascii="Georgia" w:eastAsia="MS Gothic" w:hAnsi="Georgia"/>
          <w:bCs/>
          <w:highlight w:val="yellow"/>
          <w:u w:val="single"/>
        </w:rPr>
        <w:t>military’s “Achilles’ heel</w:t>
      </w:r>
      <w:r w:rsidRPr="00F5539C">
        <w:rPr>
          <w:rFonts w:ascii="Georgia" w:eastAsia="Times New Roman" w:hAnsi="Georgia"/>
          <w:sz w:val="16"/>
        </w:rPr>
        <w:t xml:space="preserve">” (Defense Science Board, 2008). Though these assorted officials would concur on the gravity of cybersecurity, they might dissent on the correct policy solution. As the White House’s Cyberspace Policy Review pointed out, cyberspace policy envelops the following: security of and operations in </w:t>
      </w:r>
      <w:proofErr w:type="gramStart"/>
      <w:r w:rsidRPr="00F5539C">
        <w:rPr>
          <w:rFonts w:ascii="Georgia" w:eastAsia="Times New Roman" w:hAnsi="Georgia"/>
          <w:sz w:val="16"/>
        </w:rPr>
        <w:t>cyberspace,…,the</w:t>
      </w:r>
      <w:proofErr w:type="gramEnd"/>
      <w:r w:rsidRPr="00F5539C">
        <w:rPr>
          <w:rFonts w:ascii="Georgia" w:eastAsia="Times New Roman" w:hAnsi="Georgia"/>
          <w:sz w:val="16"/>
        </w:rPr>
        <w:t xml:space="preserve"> full range of threat reduction, vulnerability reduction, deterrence, international engagement, incident response, resiliency, and recovery policies and activities, including computer network operations, information assurance, law enforcement, diplomacy, military, and intelligence missions as they relate to the security and stability of the global information and communications infrastructure (National Cyber Security Center, 2009, p. 5). This analysis will </w:t>
      </w:r>
      <w:proofErr w:type="gramStart"/>
      <w:r w:rsidRPr="00F5539C">
        <w:rPr>
          <w:rFonts w:ascii="Georgia" w:eastAsia="Times New Roman" w:hAnsi="Georgia"/>
          <w:sz w:val="16"/>
        </w:rPr>
        <w:t>lay</w:t>
      </w:r>
      <w:proofErr w:type="gramEnd"/>
      <w:r w:rsidRPr="00F5539C">
        <w:rPr>
          <w:rFonts w:ascii="Georgia" w:eastAsia="Times New Roman" w:hAnsi="Georgia"/>
          <w:sz w:val="16"/>
        </w:rPr>
        <w:t xml:space="preserve"> out three policy options to address these issues. Strengthening Partnerships between the Public and Private Sectors Any kind of </w:t>
      </w:r>
      <w:proofErr w:type="gramStart"/>
      <w:r w:rsidRPr="00F5539C">
        <w:rPr>
          <w:rFonts w:ascii="Georgia" w:eastAsia="Times New Roman" w:hAnsi="Georgia"/>
          <w:sz w:val="16"/>
        </w:rPr>
        <w:t>long term</w:t>
      </w:r>
      <w:proofErr w:type="gramEnd"/>
      <w:r w:rsidRPr="00F5539C">
        <w:rPr>
          <w:rFonts w:ascii="Georgia" w:eastAsia="Times New Roman" w:hAnsi="Georgia"/>
          <w:sz w:val="16"/>
        </w:rPr>
        <w:t xml:space="preserve"> solution to cybersecurity threats must consider </w:t>
      </w:r>
      <w:r w:rsidRPr="00F5539C">
        <w:rPr>
          <w:rFonts w:ascii="Georgia" w:eastAsia="MS Gothic" w:hAnsi="Georgia"/>
          <w:bCs/>
          <w:u w:val="single"/>
        </w:rPr>
        <w:t>the private sector</w:t>
      </w:r>
      <w:r w:rsidRPr="00F5539C">
        <w:rPr>
          <w:rFonts w:ascii="Georgia" w:eastAsia="Times New Roman" w:hAnsi="Georgia"/>
          <w:sz w:val="16"/>
          <w:u w:val="single"/>
        </w:rPr>
        <w:t xml:space="preserve"> </w:t>
      </w:r>
      <w:r w:rsidRPr="00F5539C">
        <w:rPr>
          <w:rFonts w:ascii="Georgia" w:eastAsia="Times New Roman" w:hAnsi="Georgia"/>
          <w:sz w:val="16"/>
        </w:rPr>
        <w:t xml:space="preserve">since it </w:t>
      </w:r>
      <w:r w:rsidRPr="00F5539C">
        <w:rPr>
          <w:rFonts w:ascii="Georgia" w:eastAsia="MS Gothic" w:hAnsi="Georgia"/>
          <w:bCs/>
          <w:u w:val="single"/>
        </w:rPr>
        <w:t>owns about eighty percent of the nation’s critical infrastructure</w:t>
      </w:r>
      <w:r w:rsidRPr="00F5539C">
        <w:rPr>
          <w:rFonts w:ascii="Georgia" w:eastAsia="Times New Roman" w:hAnsi="Georgia"/>
          <w:sz w:val="16"/>
        </w:rPr>
        <w:t xml:space="preserve">. Legislators cannot expect a law ignoring the private sector’s input to succeed because business’s efforts will ultimately determine effective cybersecurity policies. Thus, the government can continue encouraging the deepening of relationships with the private sector. Advocating a redefinition of government’s relationship to the software business, General James Cartwright stated that government should treat “cyber security as a weapon system” (Rutherford, 2008). A paradigm shift to Gen. Cartwright’s mindset would be favorable for government and business because the public sector widely uses private sector products. The Department of Defense, in particular, uses “Commercial-Off-the-Shelf” products since these packages are cheaper and more innovative than a government established standard. Communication between government and the private sector would be helpful for alleviating situations involving systemic software threats. For example, the Microsoft Windows operating system runs on “ninety-five percent of personal computers worldwide,” so hackers often exploit its vulnerabilities. In 2003, the Blaster worm infected “some 400,000 host PCs” in a single day. Microsoft responded by permitting “several governments across the world to take a peek at the precious Windows source code” for input and disclosure (Taylor, 2003). Thus, government benefitted by receiving insight into the potential problems the Blaster worm posed; business benefitted by receiving the government’s assistance with this problem. A number of forums already exist to serve as models for more formal mechanisms of public-private communication. Microsoft created a Security Response Center that works with the Department of Defense to secure its products (Information Technology in the 21st Century Battlespace, 2003). Learning from Carnegie Mellon University’s public-private alliance model, the Department of Homeland Security in 2003 founded the United States-Computer Emergency Readiness Team, a group of government and industry experts compiling software vulnerabilities (Barnes, 2004, p. 327). Similarly, the Protected Critical Infrastructure Information Program in the Department of Homeland Security represents the federal government’s first ever mechanism to collect and analyze data from private companies without fear of releasing that data to the public by the Freedom of Information Act (Grubesic &amp; Murray, 2006, p. 65). In response to the government’s creation of federal agencies like the Critical Infrastructure Assurance Office and National Infrastructure Protection Center in 1998, industry responded with the creation of the Partnership for Critical Infrastructure Security as well as the generation of Information Sharing Analysis Centers (Michel-Kerjan, 2003, p. 136). Industry agents staff these Centers, which specialize in areas like telecommunications, electricity, and finance (Michel-Kerjan, 2003, p. 136). This analysis evaluates this option under the aforementioned criteria. </w:t>
      </w:r>
      <w:r w:rsidRPr="00F5539C">
        <w:rPr>
          <w:rFonts w:ascii="Georgia" w:eastAsia="MS Gothic" w:hAnsi="Georgia"/>
          <w:bCs/>
          <w:u w:val="single"/>
        </w:rPr>
        <w:t>Industry acceptance and political obstacles could obstruct the way to success</w:t>
      </w:r>
      <w:r w:rsidRPr="00F5539C">
        <w:rPr>
          <w:rFonts w:ascii="Georgia" w:eastAsia="Times New Roman" w:hAnsi="Georgia"/>
          <w:sz w:val="16"/>
        </w:rPr>
        <w:t xml:space="preserve">. Politically, the Freedom of Information Act, which could force the disclosure of details of infrastructure weaknesses to the public, may make private companies apprehensive about sharing their data with the government. Laws like the Critical Infrastructure Information Act of 2002 protect the private sector from such disclosures, but companies may be reluctant nonetheless (Pozen, 2005, p. 678). Industry acceptance also affects this option’s efficacy. There are currently federal organizations like the United States-Computer Emergency Readiness Team bridging the communication gap between the public and private sectors, but only serious attention to these programs by both parties will evoke substantive results. Companies confront a tradeoff between security and efficiency as well as transparency and customer satisfaction. Noting this trend, Clay Wilson addressed studies revealing a low rate of cybercrime incident reporting because companies fear consumer backlash from “negative publicity” (Wilson, 2009, p. 24). According to a study conducted among Fortune 1000 companies, one of the most trenchant effects of compromised cyber security is damage </w:t>
      </w:r>
      <w:proofErr w:type="gramStart"/>
      <w:r w:rsidRPr="00F5539C">
        <w:rPr>
          <w:rFonts w:ascii="Georgia" w:eastAsia="Times New Roman" w:hAnsi="Georgia"/>
          <w:sz w:val="16"/>
        </w:rPr>
        <w:t>to  6</w:t>
      </w:r>
      <w:proofErr w:type="gramEnd"/>
      <w:r w:rsidRPr="00F5539C">
        <w:rPr>
          <w:rFonts w:ascii="Georgia" w:eastAsia="Times New Roman" w:hAnsi="Georgia"/>
          <w:sz w:val="16"/>
        </w:rPr>
        <w:t xml:space="preserve">  reputation among consumers (Hansen, 2001, p. 1161). </w:t>
      </w:r>
      <w:r w:rsidRPr="00F5539C">
        <w:rPr>
          <w:rFonts w:ascii="Georgia" w:eastAsia="MS Gothic" w:hAnsi="Georgia"/>
          <w:bCs/>
          <w:u w:val="single"/>
        </w:rPr>
        <w:t xml:space="preserve">This </w:t>
      </w:r>
      <w:r w:rsidRPr="00F5539C">
        <w:rPr>
          <w:rFonts w:ascii="Georgia" w:eastAsia="Times New Roman" w:hAnsi="Georgia"/>
          <w:sz w:val="16"/>
        </w:rPr>
        <w:t>option’s effectiveness</w:t>
      </w:r>
      <w:r w:rsidRPr="00F5539C">
        <w:rPr>
          <w:rFonts w:ascii="Georgia" w:eastAsia="MS Gothic" w:hAnsi="Georgia"/>
          <w:bCs/>
          <w:u w:val="thick"/>
        </w:rPr>
        <w:t xml:space="preserve"> </w:t>
      </w:r>
      <w:r w:rsidRPr="00F5539C">
        <w:rPr>
          <w:rFonts w:ascii="Georgia" w:eastAsia="MS Gothic" w:hAnsi="Georgia"/>
          <w:bCs/>
          <w:u w:val="single"/>
        </w:rPr>
        <w:t xml:space="preserve">is directly </w:t>
      </w:r>
      <w:proofErr w:type="gramStart"/>
      <w:r w:rsidRPr="00F5539C">
        <w:rPr>
          <w:rFonts w:ascii="Georgia" w:eastAsia="MS Gothic" w:hAnsi="Georgia"/>
          <w:bCs/>
          <w:u w:val="single"/>
        </w:rPr>
        <w:t>tied  to</w:t>
      </w:r>
      <w:proofErr w:type="gramEnd"/>
      <w:r w:rsidRPr="00F5539C">
        <w:rPr>
          <w:rFonts w:ascii="Georgia" w:eastAsia="MS Gothic" w:hAnsi="Georgia"/>
          <w:bCs/>
          <w:u w:val="single"/>
        </w:rPr>
        <w:t xml:space="preserve"> political feasibility and industry acceptance</w:t>
      </w:r>
      <w:r w:rsidRPr="00F5539C">
        <w:rPr>
          <w:rFonts w:ascii="Georgia" w:eastAsia="Times New Roman" w:hAnsi="Georgia"/>
          <w:sz w:val="16"/>
        </w:rPr>
        <w:t>.</w:t>
      </w:r>
    </w:p>
    <w:p w14:paraId="4F6C5A80" w14:textId="5F99283C" w:rsidR="0016078B" w:rsidRPr="00F5539C" w:rsidRDefault="0016078B" w:rsidP="0016078B">
      <w:pPr>
        <w:keepNext/>
        <w:keepLines/>
        <w:spacing w:before="200"/>
        <w:outlineLvl w:val="3"/>
        <w:rPr>
          <w:rFonts w:ascii="Georgia" w:eastAsiaTheme="majorEastAsia" w:hAnsi="Georgia" w:cstheme="majorBidi"/>
          <w:b/>
          <w:bCs/>
          <w:iCs/>
          <w:sz w:val="24"/>
        </w:rPr>
      </w:pPr>
      <w:r w:rsidRPr="00F5539C">
        <w:rPr>
          <w:rFonts w:ascii="Georgia" w:eastAsiaTheme="majorEastAsia" w:hAnsi="Georgia" w:cstheme="majorBidi"/>
          <w:b/>
          <w:bCs/>
          <w:iCs/>
          <w:sz w:val="24"/>
        </w:rPr>
        <w:t>Dirty bombs go nuclear---high risk of theft and attacks escalate</w:t>
      </w:r>
    </w:p>
    <w:p w14:paraId="0AD8C189" w14:textId="77777777" w:rsidR="0016078B" w:rsidRPr="00F5539C" w:rsidRDefault="0016078B" w:rsidP="0016078B">
      <w:pPr>
        <w:rPr>
          <w:rFonts w:ascii="Georgia" w:hAnsi="Georgia"/>
        </w:rPr>
      </w:pPr>
      <w:r w:rsidRPr="00F5539C">
        <w:rPr>
          <w:rFonts w:ascii="Georgia" w:hAnsi="Georgia"/>
          <w:b/>
          <w:bCs/>
          <w:sz w:val="24"/>
        </w:rPr>
        <w:t>Dvorkin 12</w:t>
      </w:r>
      <w:r w:rsidRPr="00F5539C">
        <w:rPr>
          <w:rFonts w:ascii="Georgia" w:hAnsi="Georgia"/>
        </w:rPr>
        <w:t xml:space="preserve"> (</w:t>
      </w:r>
      <w:r w:rsidRPr="00F5539C">
        <w:rPr>
          <w:rFonts w:ascii="Georgia" w:hAnsi="Georgia"/>
          <w:sz w:val="18"/>
          <w:szCs w:val="18"/>
        </w:rPr>
        <w:t>Vladimir Z., Major General (retired), doctor of technical sciences, professor, and senior fellow at the Center for International Security of the Institute of World Economy and International Relations of the Russian Academy of Sciences.  The Center participates in the working group of the U.S.-Russia Initiative to Prevent Nuclear Terrorism, 9/21/12, "What Can Destroy Strategic Stability: Nuclear Terrorism is a Real Threat," belfercenter.ksg.harvard.edu/publication/22333/what_can_destroy_strategic_stability.html)</w:t>
      </w:r>
    </w:p>
    <w:p w14:paraId="388560DD" w14:textId="77777777" w:rsidR="0016078B" w:rsidRPr="00F5539C" w:rsidRDefault="0016078B" w:rsidP="0016078B">
      <w:pPr>
        <w:rPr>
          <w:rFonts w:ascii="Georgia" w:hAnsi="Georgia"/>
          <w:sz w:val="16"/>
        </w:rPr>
      </w:pPr>
      <w:r w:rsidRPr="00F5539C">
        <w:rPr>
          <w:rFonts w:ascii="Georgia" w:hAnsi="Georgia"/>
          <w:sz w:val="16"/>
        </w:rPr>
        <w:t>Hundreds of scientific papers and reports have been published on nuclear terrorism. International conferences have been held on this threat with participation of Russian organizations, including IMEMO and the Institute of U.S. and Canadian Studies. Recommendations on how to combat the threat have been issued by the International Luxembourg Forum on Preventing Nuclear Catastrophe, Pugwash Conferences on Science and World Affairs, Russian-American Elbe Group, and other organizations. The UN General Assembly adopted the International Convention for the Suppression of Acts of Nuclear Terrorism in 2005 and cooperation among intelligence services of leading states in this sphere is developing</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At the same time, </w:t>
      </w:r>
      <w:r w:rsidRPr="00F5539C">
        <w:rPr>
          <w:rFonts w:ascii="Georgia" w:hAnsi="Georgia"/>
          <w:u w:val="single"/>
        </w:rPr>
        <w:t xml:space="preserve">these efforts fall short for a number of reasons, partly because various </w:t>
      </w:r>
      <w:r w:rsidRPr="00F5539C">
        <w:rPr>
          <w:rFonts w:ascii="Georgia" w:hAnsi="Georgia"/>
          <w:highlight w:val="yellow"/>
          <w:u w:val="single"/>
        </w:rPr>
        <w:t>acts of nuclear terrorism are possible</w:t>
      </w:r>
      <w:r w:rsidRPr="00F5539C">
        <w:rPr>
          <w:rFonts w:ascii="Georgia" w:hAnsi="Georgia"/>
          <w:u w:val="single"/>
        </w:rPr>
        <w:t>. Dispersal of radioactive material by detonation of conventional explosives (“</w:t>
      </w:r>
      <w:r w:rsidRPr="00F5539C">
        <w:rPr>
          <w:rFonts w:ascii="Georgia" w:hAnsi="Georgia"/>
          <w:highlight w:val="yellow"/>
          <w:u w:val="single"/>
        </w:rPr>
        <w:t>dirty bombs”) is a method that is most accessible</w:t>
      </w:r>
      <w:r w:rsidRPr="00F5539C">
        <w:rPr>
          <w:rFonts w:ascii="Georgia" w:hAnsi="Georgia"/>
          <w:u w:val="single"/>
        </w:rPr>
        <w:t xml:space="preserve"> for terrorists. </w:t>
      </w:r>
      <w:proofErr w:type="gramStart"/>
      <w:r w:rsidRPr="00F5539C">
        <w:rPr>
          <w:rFonts w:ascii="Georgia" w:hAnsi="Georgia"/>
          <w:u w:val="single"/>
        </w:rPr>
        <w:t>With the wide spread of radioactive sources, raw materials for such attacks have become much more accessible than weapons-useable nuclear material or nuclear weapons.</w:t>
      </w:r>
      <w:proofErr w:type="gramEnd"/>
      <w:r w:rsidRPr="00F5539C">
        <w:rPr>
          <w:rFonts w:ascii="Georgia" w:hAnsi="Georgia"/>
          <w:sz w:val="16"/>
        </w:rPr>
        <w:t xml:space="preserve"> The use of </w:t>
      </w:r>
      <w:r w:rsidRPr="00F5539C">
        <w:rPr>
          <w:rFonts w:ascii="Georgia" w:hAnsi="Georgia"/>
          <w:u w:val="single"/>
        </w:rPr>
        <w:t>“</w:t>
      </w:r>
      <w:r w:rsidRPr="00F5539C">
        <w:rPr>
          <w:rFonts w:ascii="Georgia" w:hAnsi="Georgia"/>
          <w:b/>
          <w:iCs/>
          <w:highlight w:val="yellow"/>
          <w:u w:val="single"/>
          <w:bdr w:val="single" w:sz="12" w:space="0" w:color="auto"/>
        </w:rPr>
        <w:t>dirty bombs</w:t>
      </w:r>
      <w:r w:rsidRPr="00F5539C">
        <w:rPr>
          <w:rFonts w:ascii="Georgia" w:hAnsi="Georgia"/>
          <w:u w:val="single"/>
        </w:rPr>
        <w:t>”</w:t>
      </w:r>
      <w:r w:rsidRPr="00F5539C">
        <w:rPr>
          <w:rFonts w:ascii="Georgia" w:hAnsi="Georgia"/>
          <w:sz w:val="16"/>
        </w:rPr>
        <w:t xml:space="preserve"> will not cause many immediate casualties, but it </w:t>
      </w:r>
      <w:r w:rsidRPr="00F5539C">
        <w:rPr>
          <w:rFonts w:ascii="Georgia" w:hAnsi="Georgia"/>
          <w:u w:val="single"/>
        </w:rPr>
        <w:t xml:space="preserve">will result into long-term radioactive contamination, </w:t>
      </w:r>
      <w:r w:rsidRPr="00F5539C">
        <w:rPr>
          <w:rFonts w:ascii="Georgia" w:hAnsi="Georgia"/>
          <w:highlight w:val="yellow"/>
          <w:u w:val="single"/>
        </w:rPr>
        <w:t xml:space="preserve">contributing to the spread of </w:t>
      </w:r>
      <w:r w:rsidRPr="00F5539C">
        <w:rPr>
          <w:rFonts w:ascii="Georgia" w:hAnsi="Georgia"/>
          <w:b/>
          <w:iCs/>
          <w:highlight w:val="yellow"/>
          <w:u w:val="single"/>
          <w:bdr w:val="single" w:sz="12" w:space="0" w:color="auto"/>
        </w:rPr>
        <w:t>panic and socio-economic destabilization</w:t>
      </w:r>
      <w:proofErr w:type="gramStart"/>
      <w:r w:rsidRPr="00F5539C">
        <w:rPr>
          <w:rFonts w:ascii="Georgia" w:hAnsi="Georgia"/>
          <w:highlight w:val="yellow"/>
          <w:u w:val="single"/>
        </w:rPr>
        <w:t>.</w:t>
      </w:r>
      <w:r w:rsidRPr="00F5539C">
        <w:rPr>
          <w:rFonts w:ascii="Georgia" w:hAnsi="Georgia"/>
          <w:sz w:val="12"/>
        </w:rPr>
        <w:t>¶</w:t>
      </w:r>
      <w:proofErr w:type="gramEnd"/>
      <w:r w:rsidRPr="00F5539C">
        <w:rPr>
          <w:rFonts w:ascii="Georgia" w:hAnsi="Georgia"/>
          <w:sz w:val="16"/>
        </w:rPr>
        <w:t xml:space="preserve"> Severe </w:t>
      </w:r>
      <w:r w:rsidRPr="00F5539C">
        <w:rPr>
          <w:rFonts w:ascii="Georgia" w:hAnsi="Georgia"/>
          <w:u w:val="single"/>
        </w:rPr>
        <w:t xml:space="preserve">consequences can be </w:t>
      </w:r>
      <w:r w:rsidRPr="00F5539C">
        <w:rPr>
          <w:rFonts w:ascii="Georgia" w:hAnsi="Georgia"/>
          <w:highlight w:val="yellow"/>
          <w:u w:val="single"/>
        </w:rPr>
        <w:t>caused by sabotaging nuclear power plants, research reactors, and radioactive materials storage facilities.</w:t>
      </w:r>
      <w:r w:rsidRPr="00F5539C">
        <w:rPr>
          <w:rFonts w:ascii="Georgia" w:hAnsi="Georgia"/>
          <w:u w:val="single"/>
        </w:rPr>
        <w:t xml:space="preserve"> Large cities are especially vulnerable to such attacks. A large city may host dozens of research reactors with a nuclear power plant or a couple of spent nuclear fuel storage facilities and dozens of large radioactive materials storage facilities located nearby.</w:t>
      </w:r>
      <w:r w:rsidRPr="00F5539C">
        <w:rPr>
          <w:rFonts w:ascii="Georgia" w:hAnsi="Georgia"/>
          <w:sz w:val="16"/>
        </w:rPr>
        <w:t xml:space="preserve"> The past few years have seen significant efforts made to enhance organizational and physical aspects of security at facilities, especially at nuclear power plants. </w:t>
      </w:r>
      <w:r w:rsidRPr="00F5539C">
        <w:rPr>
          <w:rFonts w:ascii="Georgia" w:hAnsi="Georgia"/>
          <w:u w:val="single"/>
        </w:rPr>
        <w:t xml:space="preserve">Efforts have also been made to improve security culture. But these efforts do not preclude the possibility that </w:t>
      </w:r>
      <w:r w:rsidRPr="00F5539C">
        <w:rPr>
          <w:rFonts w:ascii="Georgia" w:hAnsi="Georgia"/>
          <w:b/>
          <w:iCs/>
          <w:highlight w:val="yellow"/>
          <w:u w:val="single"/>
          <w:bdr w:val="single" w:sz="12" w:space="0" w:color="auto"/>
        </w:rPr>
        <w:t>well-trained terrorists may be able to penetrate nuclear facilities</w:t>
      </w:r>
      <w:proofErr w:type="gramStart"/>
      <w:r w:rsidRPr="00F5539C">
        <w:rPr>
          <w:rFonts w:ascii="Georgia" w:hAnsi="Georgia"/>
          <w:u w:val="single"/>
        </w:rPr>
        <w:t>.</w:t>
      </w:r>
      <w:r w:rsidRPr="00F5539C">
        <w:rPr>
          <w:rFonts w:ascii="Georgia" w:hAnsi="Georgia"/>
          <w:sz w:val="12"/>
        </w:rPr>
        <w:t>¶</w:t>
      </w:r>
      <w:proofErr w:type="gramEnd"/>
      <w:r w:rsidRPr="00F5539C">
        <w:rPr>
          <w:rFonts w:ascii="Georgia" w:hAnsi="Georgia"/>
          <w:sz w:val="12"/>
          <w:u w:val="single"/>
        </w:rPr>
        <w:t xml:space="preserve"> </w:t>
      </w:r>
      <w:r w:rsidRPr="00F5539C">
        <w:rPr>
          <w:rFonts w:ascii="Georgia" w:hAnsi="Georgia"/>
          <w:u w:val="single"/>
        </w:rPr>
        <w:t>Some estimates show that sabotage of a research reactor in a metropolis may expose hundreds of thousands to high doses of radiation. A formidable part of the city would become uninhabitable for a long time</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Of all the scenarios, it </w:t>
      </w:r>
      <w:r w:rsidRPr="00F5539C">
        <w:rPr>
          <w:rFonts w:ascii="Georgia" w:hAnsi="Georgia"/>
          <w:u w:val="single"/>
        </w:rPr>
        <w:t xml:space="preserve">is building an improvised nuclear device by terrorists that poses the maximum risk. </w:t>
      </w:r>
      <w:r w:rsidRPr="00F5539C">
        <w:rPr>
          <w:rFonts w:ascii="Georgia" w:hAnsi="Georgia"/>
          <w:b/>
          <w:highlight w:val="yellow"/>
          <w:u w:val="single"/>
        </w:rPr>
        <w:t>There are no engineering problems that cannot be solved if terrorists decide to build a simple “gun-type” nuclear device</w:t>
      </w:r>
      <w:r w:rsidRPr="00F5539C">
        <w:rPr>
          <w:rFonts w:ascii="Georgia" w:hAnsi="Georgia"/>
          <w:b/>
          <w:u w:val="single"/>
        </w:rPr>
        <w:t>.</w:t>
      </w:r>
      <w:r w:rsidRPr="00F5539C">
        <w:rPr>
          <w:rFonts w:ascii="Georgia" w:hAnsi="Georgia"/>
          <w:sz w:val="16"/>
        </w:rPr>
        <w:t xml:space="preserve"> </w:t>
      </w:r>
      <w:r w:rsidRPr="00F5539C">
        <w:rPr>
          <w:rFonts w:ascii="Georgia" w:hAnsi="Georgia"/>
          <w:u w:val="single"/>
        </w:rPr>
        <w:t>Information on the design of such devices, as well as implosion-type devices, is available in the public domain</w:t>
      </w:r>
      <w:r w:rsidRPr="00F5539C">
        <w:rPr>
          <w:rFonts w:ascii="Georgia" w:hAnsi="Georgia"/>
          <w:sz w:val="16"/>
        </w:rPr>
        <w:t xml:space="preserve">. It is the acquisition of weapons-grade uranium that presents the sole serious obstacle. Despite numerous preventive measures taken, we cannot rule out the possibility that </w:t>
      </w:r>
      <w:r w:rsidRPr="00F5539C">
        <w:rPr>
          <w:rFonts w:ascii="Georgia" w:hAnsi="Georgia"/>
          <w:u w:val="single"/>
        </w:rPr>
        <w:t xml:space="preserve">such materials can be bought on the black market. </w:t>
      </w:r>
      <w:r w:rsidRPr="00F5539C">
        <w:rPr>
          <w:rFonts w:ascii="Georgia" w:hAnsi="Georgia"/>
          <w:b/>
          <w:iCs/>
          <w:highlight w:val="yellow"/>
          <w:u w:val="single"/>
          <w:bdr w:val="single" w:sz="12" w:space="0" w:color="auto"/>
        </w:rPr>
        <w:t>Theft of weapons-grade uranium is also possible</w:t>
      </w:r>
      <w:r w:rsidRPr="00F5539C">
        <w:rPr>
          <w:rFonts w:ascii="Georgia" w:hAnsi="Georgia"/>
          <w:u w:val="single"/>
        </w:rPr>
        <w:t>. Research reactor fuel is considered to be particularly vulnerable to theft, as it is scattered at sites in dozens of countries. There are about 100 research reactors in the world that run on weapons-grade uranium fuel, according to the International Atomic Energy Agency (IAEA)</w:t>
      </w:r>
      <w:proofErr w:type="gramStart"/>
      <w:r w:rsidRPr="00F5539C">
        <w:rPr>
          <w:rFonts w:ascii="Georgia" w:hAnsi="Georgia"/>
          <w:u w:val="single"/>
        </w:rPr>
        <w:t>.</w:t>
      </w:r>
      <w:r w:rsidRPr="00F5539C">
        <w:rPr>
          <w:rFonts w:ascii="Georgia" w:hAnsi="Georgia"/>
          <w:sz w:val="12"/>
        </w:rPr>
        <w:t>¶</w:t>
      </w:r>
      <w:proofErr w:type="gramEnd"/>
      <w:r w:rsidRPr="00F5539C">
        <w:rPr>
          <w:rFonts w:ascii="Georgia" w:hAnsi="Georgia"/>
          <w:sz w:val="12"/>
          <w:u w:val="single"/>
        </w:rPr>
        <w:t xml:space="preserve"> </w:t>
      </w:r>
      <w:r w:rsidRPr="00F5539C">
        <w:rPr>
          <w:rFonts w:ascii="Georgia" w:hAnsi="Georgia"/>
          <w:highlight w:val="yellow"/>
          <w:u w:val="single"/>
        </w:rPr>
        <w:t>A terrorist “gun-type” uranium bomb can have a yield</w:t>
      </w:r>
      <w:r w:rsidRPr="00F5539C">
        <w:rPr>
          <w:rFonts w:ascii="Georgia" w:hAnsi="Georgia"/>
          <w:u w:val="single"/>
        </w:rPr>
        <w:t xml:space="preserve"> of least 10-15 kt, which is </w:t>
      </w:r>
      <w:r w:rsidRPr="00F5539C">
        <w:rPr>
          <w:rFonts w:ascii="Georgia" w:hAnsi="Georgia"/>
          <w:b/>
          <w:iCs/>
          <w:highlight w:val="yellow"/>
          <w:u w:val="single"/>
          <w:bdr w:val="single" w:sz="12" w:space="0" w:color="auto"/>
        </w:rPr>
        <w:t>comparable to the yield of the bomb dropped on Hiroshima</w:t>
      </w:r>
      <w:r w:rsidRPr="00F5539C">
        <w:rPr>
          <w:rFonts w:ascii="Georgia" w:hAnsi="Georgia"/>
          <w:highlight w:val="yellow"/>
          <w:u w:val="single"/>
        </w:rPr>
        <w:t>.</w:t>
      </w:r>
      <w:r w:rsidRPr="00F5539C">
        <w:rPr>
          <w:rFonts w:ascii="Georgia" w:hAnsi="Georgia"/>
          <w:sz w:val="16"/>
        </w:rPr>
        <w:t xml:space="preserve"> </w:t>
      </w:r>
      <w:r w:rsidRPr="00F5539C">
        <w:rPr>
          <w:rFonts w:ascii="Georgia" w:hAnsi="Georgia"/>
          <w:u w:val="single"/>
        </w:rPr>
        <w:t>The explosion of such a bomb in a modern metropolis can kill and wound hundreds of thousands and cause serious economic damage. There will also be long-term sociopsychological and political consequences</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The vast majority of states have introduced unprecedented security and surveillance measures at transportation and other large-scale public facilities after the terrorist attacks in the United States, Great Britain, Italy, and other countries. These measures have proved burdensome for the countries’ populations, but the public has accepted them as necessary. </w:t>
      </w:r>
      <w:r w:rsidRPr="00F5539C">
        <w:rPr>
          <w:rFonts w:ascii="Georgia" w:hAnsi="Georgia"/>
          <w:u w:val="single"/>
        </w:rPr>
        <w:t>A nuclear terrorist attack will make the public accept further measures meant to enhance control even if these measures significantly restrict the democratic liberties they are accustomed to. Authoritarian states could be expected to adopt even more restrictive measures</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If a nuclear terrorist act occurs, </w:t>
      </w:r>
      <w:r w:rsidRPr="00F5539C">
        <w:rPr>
          <w:rFonts w:ascii="Georgia" w:hAnsi="Georgia"/>
          <w:u w:val="single"/>
        </w:rPr>
        <w:t xml:space="preserve">nations will delegate tens of thousands of their secret services’ best personnel to investigate and attribute the attack. Radical Islamist groups are among those capable of such an act. </w:t>
      </w:r>
      <w:r w:rsidRPr="00F5539C">
        <w:rPr>
          <w:rFonts w:ascii="Georgia" w:hAnsi="Georgia"/>
          <w:sz w:val="16"/>
        </w:rPr>
        <w:t xml:space="preserve">We can imagine what would happen if they do so, </w:t>
      </w:r>
      <w:r w:rsidRPr="00F5539C">
        <w:rPr>
          <w:rFonts w:ascii="Georgia" w:hAnsi="Georgia"/>
          <w:u w:val="single"/>
        </w:rPr>
        <w:t xml:space="preserve">given the anti-Muslim sentiments and resentment that conventional terrorist attacks by Islamists have generated in developed democratic countries. </w:t>
      </w:r>
      <w:r w:rsidRPr="00F5539C">
        <w:rPr>
          <w:rFonts w:ascii="Georgia" w:hAnsi="Georgia"/>
          <w:highlight w:val="yellow"/>
          <w:u w:val="single"/>
        </w:rPr>
        <w:t xml:space="preserve">Mass deportation of the non-indigenous population and severe sanctions would follow such an attack in what will cause </w:t>
      </w:r>
      <w:r w:rsidRPr="00F5539C">
        <w:rPr>
          <w:rFonts w:ascii="Georgia" w:hAnsi="Georgia"/>
          <w:b/>
          <w:highlight w:val="yellow"/>
          <w:u w:val="single"/>
        </w:rPr>
        <w:t>violent protests in the Muslim world</w:t>
      </w:r>
      <w:r w:rsidRPr="00F5539C">
        <w:rPr>
          <w:rFonts w:ascii="Georgia" w:hAnsi="Georgia"/>
          <w:highlight w:val="yellow"/>
          <w:u w:val="single"/>
        </w:rPr>
        <w:t xml:space="preserve">. </w:t>
      </w:r>
      <w:r w:rsidRPr="00F5539C">
        <w:rPr>
          <w:rFonts w:ascii="Georgia" w:hAnsi="Georgia"/>
          <w:b/>
          <w:highlight w:val="yellow"/>
          <w:u w:val="single"/>
        </w:rPr>
        <w:t>Series of armed clashing terrorist attacks may follow</w:t>
      </w:r>
      <w:r w:rsidRPr="00F5539C">
        <w:rPr>
          <w:rFonts w:ascii="Georgia" w:hAnsi="Georgia"/>
          <w:u w:val="single"/>
        </w:rPr>
        <w:t>. The prediction that Samuel Huntington has made in his book “</w:t>
      </w:r>
      <w:r w:rsidRPr="00F5539C">
        <w:rPr>
          <w:rFonts w:ascii="Georgia" w:hAnsi="Georgia"/>
          <w:bCs/>
          <w:u w:val="single"/>
        </w:rPr>
        <w:t xml:space="preserve">The Clash of Civilizations </w:t>
      </w:r>
      <w:r w:rsidRPr="00F5539C">
        <w:rPr>
          <w:rFonts w:ascii="Georgia" w:hAnsi="Georgia"/>
          <w:u w:val="single"/>
        </w:rPr>
        <w:t>and the Remaking of World Order” may come true</w:t>
      </w:r>
      <w:r w:rsidRPr="00F5539C">
        <w:rPr>
          <w:rFonts w:ascii="Georgia" w:hAnsi="Georgia"/>
          <w:sz w:val="16"/>
        </w:rPr>
        <w:t xml:space="preserve">. Huntington’s book clearly demonstrates that it is not Islamic extremists that are the cause of the Western world’s problems. Rather there is a deep, intractable conflict that is rooted in the fault lines that run between Islam and Christianity. </w:t>
      </w:r>
      <w:r w:rsidRPr="00F5539C">
        <w:rPr>
          <w:rFonts w:ascii="Georgia" w:hAnsi="Georgia"/>
          <w:u w:val="single"/>
        </w:rPr>
        <w:t xml:space="preserve">This is especially dangerous for Russia because these fault lines run across its territory. </w:t>
      </w:r>
      <w:r w:rsidRPr="00F5539C">
        <w:rPr>
          <w:rFonts w:ascii="Georgia" w:hAnsi="Georgia"/>
          <w:sz w:val="16"/>
        </w:rPr>
        <w:t xml:space="preserve">To sum it up, the political leadership of Russia has every reason to revise its list of factors that could undermine strategic stability.  BMD does not deserve to be even last on that list because its effectiveness in repelling massive missile strikes will be extremely low. BMD systems can prove useful only if deployed to defend against launches of individual ballistic missiles or groups of such missiles. Prioritization of other destabilizing factors—that could affect global and regional stability—merits a separate study or studies. But even without them I can conclude that nuclear terrorism should be placed on top of the list. </w:t>
      </w:r>
      <w:r w:rsidRPr="00F5539C">
        <w:rPr>
          <w:rFonts w:ascii="Georgia" w:hAnsi="Georgia"/>
          <w:b/>
          <w:iCs/>
          <w:highlight w:val="yellow"/>
          <w:u w:val="single"/>
          <w:bdr w:val="single" w:sz="12" w:space="0" w:color="auto"/>
        </w:rPr>
        <w:t>The threat of nuclear terrorism is real, and a successful nuclear terrorist attack would lead to a radical transformation of the global order</w:t>
      </w:r>
      <w:r w:rsidRPr="00F5539C">
        <w:rPr>
          <w:rFonts w:ascii="Georgia" w:hAnsi="Georgia"/>
          <w:sz w:val="16"/>
          <w:highlight w:val="yellow"/>
        </w:rPr>
        <w:t>.</w:t>
      </w:r>
      <w:r w:rsidRPr="00F5539C">
        <w:rPr>
          <w:rFonts w:ascii="Georgia" w:hAnsi="Georgia"/>
          <w:sz w:val="16"/>
        </w:rPr>
        <w:t xml:space="preserve">  All of the threats on the revised list must become a subject of thorough studies by experts. States need to work hard to forge a common understanding of these threats and develop a strategy to combat them.</w:t>
      </w:r>
    </w:p>
    <w:p w14:paraId="444FEAC4" w14:textId="2F321CC1" w:rsidR="0016078B" w:rsidRPr="00F5539C" w:rsidRDefault="0016078B" w:rsidP="0016078B">
      <w:pPr>
        <w:pStyle w:val="Heading4"/>
        <w:rPr>
          <w:rFonts w:ascii="Georgia" w:hAnsi="Georgia"/>
        </w:rPr>
      </w:pPr>
      <w:r w:rsidRPr="00F5539C">
        <w:rPr>
          <w:rFonts w:ascii="Georgia" w:hAnsi="Georgia"/>
        </w:rPr>
        <w:t>Independently causes extinction via retaliation</w:t>
      </w:r>
    </w:p>
    <w:p w14:paraId="48EE3426" w14:textId="77777777" w:rsidR="0016078B" w:rsidRPr="00F5539C" w:rsidRDefault="0016078B" w:rsidP="0016078B">
      <w:pPr>
        <w:rPr>
          <w:rFonts w:ascii="Georgia" w:hAnsi="Georgia"/>
        </w:rPr>
      </w:pPr>
      <w:r w:rsidRPr="00F5539C">
        <w:rPr>
          <w:rStyle w:val="StyleStyleBold12pt"/>
          <w:rFonts w:ascii="Georgia" w:hAnsi="Georgia"/>
        </w:rPr>
        <w:t>Ayson 10</w:t>
      </w:r>
      <w:r w:rsidRPr="00F5539C">
        <w:rPr>
          <w:rFonts w:ascii="Georgia" w:hAnsi="Georgia"/>
        </w:rPr>
        <w:t xml:space="preserve"> - Professor of Strategic Studies and Director of the Centre for Strategic Studies: New Zealand at the Victoria University of Wellington (Robert, July. “After a Terrorist Nuclear Attack: Envisaging Catalytic Effects.” </w:t>
      </w:r>
      <w:proofErr w:type="gramStart"/>
      <w:r w:rsidRPr="00F5539C">
        <w:rPr>
          <w:rFonts w:ascii="Georgia" w:hAnsi="Georgia"/>
        </w:rPr>
        <w:t>Studies in Conflict &amp; Terrorism, Vol. 33, Issue 7.</w:t>
      </w:r>
      <w:proofErr w:type="gramEnd"/>
      <w:r w:rsidRPr="00F5539C">
        <w:rPr>
          <w:rFonts w:ascii="Georgia" w:hAnsi="Georgia"/>
        </w:rPr>
        <w:t xml:space="preserve"> InformaWorld.)</w:t>
      </w:r>
    </w:p>
    <w:p w14:paraId="500338D2" w14:textId="75537290" w:rsidR="0016078B" w:rsidRPr="00F5539C" w:rsidRDefault="0016078B" w:rsidP="0016078B">
      <w:pPr>
        <w:rPr>
          <w:rFonts w:ascii="Georgia" w:eastAsiaTheme="majorEastAsia" w:hAnsi="Georgia" w:cstheme="majorBidi"/>
          <w:b/>
          <w:bCs/>
          <w:iCs/>
          <w:sz w:val="26"/>
        </w:rPr>
      </w:pPr>
      <w:r w:rsidRPr="00F5539C">
        <w:rPr>
          <w:rFonts w:ascii="Georgia" w:hAnsi="Georgia"/>
          <w:sz w:val="14"/>
        </w:rPr>
        <w:t xml:space="preserve">But these two nuclear worlds—a non-state actor nuclear attack and a catastrophic interstate nuclear exchange—are not necessarily separable. It is just possible that </w:t>
      </w:r>
      <w:r w:rsidRPr="00F5539C">
        <w:rPr>
          <w:rStyle w:val="StyleBoldUnderline"/>
          <w:rFonts w:ascii="Georgia" w:hAnsi="Georgia"/>
          <w:bdr w:val="single" w:sz="4" w:space="0" w:color="auto"/>
        </w:rPr>
        <w:t>some sort of terrorist attack</w:t>
      </w:r>
      <w:r w:rsidRPr="00F5539C">
        <w:rPr>
          <w:rFonts w:ascii="Georgia" w:hAnsi="Georgia"/>
          <w:sz w:val="14"/>
        </w:rPr>
        <w:t>, and especially an act of nuclear terrorism,</w:t>
      </w:r>
      <w:r w:rsidRPr="00F5539C">
        <w:rPr>
          <w:rStyle w:val="StyleBoldUnderline"/>
          <w:rFonts w:ascii="Georgia" w:hAnsi="Georgia"/>
        </w:rPr>
        <w:t xml:space="preserve"> could precipitate a chain of events leading to a massive exchange of nuclear weapons between two or more</w:t>
      </w:r>
      <w:r w:rsidRPr="00F5539C">
        <w:rPr>
          <w:rFonts w:ascii="Georgia" w:hAnsi="Georgia"/>
          <w:sz w:val="14"/>
        </w:rPr>
        <w:t xml:space="preserve"> of the </w:t>
      </w:r>
      <w:r w:rsidRPr="00F5539C">
        <w:rPr>
          <w:rStyle w:val="StyleBoldUnderline"/>
          <w:rFonts w:ascii="Georgia" w:hAnsi="Georgia"/>
        </w:rPr>
        <w:t>states</w:t>
      </w:r>
      <w:r w:rsidRPr="00F5539C">
        <w:rPr>
          <w:rFonts w:ascii="Georgia" w:hAnsi="Georgia"/>
          <w:sz w:val="14"/>
        </w:rPr>
        <w:t xml:space="preserve"> that possess them. In this context, today’s and tomorrow’s terrorist groups might assume the place allotted during the early Cold War years to new state possessors of small nuclear arsenals who were seen as </w:t>
      </w:r>
      <w:r w:rsidRPr="00F5539C">
        <w:rPr>
          <w:rStyle w:val="StyleBoldUnderline"/>
          <w:rFonts w:ascii="Georgia" w:hAnsi="Georgia"/>
        </w:rPr>
        <w:t xml:space="preserve">raising the risks of a </w:t>
      </w:r>
      <w:r w:rsidRPr="00F5539C">
        <w:rPr>
          <w:rStyle w:val="Emphasis"/>
          <w:rFonts w:ascii="Georgia" w:hAnsi="Georgia"/>
        </w:rPr>
        <w:t>catalytic nuclear war</w:t>
      </w:r>
      <w:r w:rsidRPr="00F5539C">
        <w:rPr>
          <w:rStyle w:val="StyleBoldUnderline"/>
          <w:rFonts w:ascii="Georgia" w:hAnsi="Georgia"/>
        </w:rPr>
        <w:t xml:space="preserve"> between the superpowers started by third parties</w:t>
      </w:r>
      <w:r w:rsidRPr="00F5539C">
        <w:rPr>
          <w:rFonts w:ascii="Georgia" w:hAnsi="Georgia"/>
          <w:sz w:val="14"/>
        </w:rPr>
        <w:t>.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w:t>
      </w:r>
      <w:proofErr w:type="gramStart"/>
      <w:r w:rsidRPr="00F5539C">
        <w:rPr>
          <w:rFonts w:ascii="Georgia" w:hAnsi="Georgia"/>
          <w:sz w:val="14"/>
        </w:rPr>
        <w:t>,40</w:t>
      </w:r>
      <w:proofErr w:type="gramEnd"/>
      <w:r w:rsidRPr="00F5539C">
        <w:rPr>
          <w:rFonts w:ascii="Georgia" w:hAnsi="Georgia"/>
          <w:sz w:val="14"/>
        </w:rPr>
        <w:t xml:space="preserve">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if the act of nuclear terrorism came as a complete surprise, and American officials refused to believe that a terrorist group was fully responsible (or responsible at all) suspicion would shift immediately to state possessors. Ruling out Western ally countries like the United Kingdom and France, and probably Israel and India as well, authorities in Washington would be left with a very short list consisting of North Korea, perhaps Iran if its program continues, and possibly Pakistan. But </w:t>
      </w:r>
      <w:r w:rsidRPr="00F5539C">
        <w:rPr>
          <w:rStyle w:val="StyleBoldUnderline"/>
          <w:rFonts w:ascii="Georgia" w:hAnsi="Georgia"/>
        </w:rPr>
        <w:t>at what stage would Russia and China be</w:t>
      </w:r>
      <w:r w:rsidRPr="00F5539C">
        <w:rPr>
          <w:rFonts w:ascii="Georgia" w:hAnsi="Georgia"/>
          <w:sz w:val="14"/>
        </w:rPr>
        <w:t xml:space="preserve"> definitely </w:t>
      </w:r>
      <w:r w:rsidRPr="00F5539C">
        <w:rPr>
          <w:rStyle w:val="StyleBoldUnderline"/>
          <w:rFonts w:ascii="Georgia" w:hAnsi="Georgia"/>
        </w:rPr>
        <w:t>ruled out</w:t>
      </w:r>
      <w:r w:rsidRPr="00F5539C">
        <w:rPr>
          <w:rFonts w:ascii="Georgia" w:hAnsi="Georgia"/>
          <w:sz w:val="14"/>
        </w:rPr>
        <w:t xml:space="preserve"> in this high stakes game of nuclear Cluedo? In particular</w:t>
      </w:r>
      <w:r w:rsidRPr="00F5539C">
        <w:rPr>
          <w:rStyle w:val="StyleBoldUnderline"/>
          <w:rFonts w:ascii="Georgia" w:hAnsi="Georgia"/>
        </w:rPr>
        <w:t xml:space="preserve">, if the act </w:t>
      </w:r>
      <w:r w:rsidRPr="00F5539C">
        <w:rPr>
          <w:rFonts w:ascii="Georgia" w:hAnsi="Georgia"/>
          <w:sz w:val="14"/>
        </w:rPr>
        <w:t>of nuclear terrorism</w:t>
      </w:r>
      <w:r w:rsidRPr="00F5539C">
        <w:rPr>
          <w:rStyle w:val="StyleBoldUnderline"/>
          <w:rFonts w:ascii="Georgia" w:hAnsi="Georgia"/>
        </w:rPr>
        <w:t xml:space="preserve"> occurred against a backdrop of existing tension </w:t>
      </w:r>
      <w:r w:rsidRPr="00F5539C">
        <w:rPr>
          <w:rFonts w:ascii="Georgia" w:hAnsi="Georgia"/>
          <w:sz w:val="14"/>
        </w:rPr>
        <w:t>in Washington’s relations</w:t>
      </w:r>
      <w:r w:rsidRPr="00F5539C">
        <w:rPr>
          <w:rStyle w:val="StyleBoldUnderline"/>
          <w:rFonts w:ascii="Georgia" w:hAnsi="Georgia"/>
        </w:rPr>
        <w:t xml:space="preserve"> with Russia and/or China</w:t>
      </w:r>
      <w:r w:rsidRPr="00F5539C">
        <w:rPr>
          <w:rFonts w:ascii="Georgia" w:hAnsi="Georgia"/>
          <w:sz w:val="14"/>
        </w:rPr>
        <w:t xml:space="preserve">, and at a time when threats had already been traded between these major powers, </w:t>
      </w:r>
      <w:r w:rsidRPr="00F5539C">
        <w:rPr>
          <w:rStyle w:val="StyleBoldUnderline"/>
          <w:rFonts w:ascii="Georgia" w:hAnsi="Georgia"/>
        </w:rPr>
        <w:t xml:space="preserve">would officials and political leaders not be tempted to </w:t>
      </w:r>
      <w:r w:rsidRPr="00F5539C">
        <w:rPr>
          <w:rStyle w:val="Emphasis"/>
          <w:rFonts w:ascii="Georgia" w:hAnsi="Georgia"/>
        </w:rPr>
        <w:t>assume the worst</w:t>
      </w:r>
      <w:r w:rsidRPr="00F5539C">
        <w:rPr>
          <w:rFonts w:ascii="Georgia" w:hAnsi="Georgia"/>
          <w:sz w:val="14"/>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F5539C">
        <w:rPr>
          <w:rStyle w:val="StyleBoldUnderline"/>
          <w:rFonts w:ascii="Georgia" w:hAnsi="Georgia"/>
        </w:rPr>
        <w:t>Washington’s early response</w:t>
      </w:r>
      <w:r w:rsidRPr="00F5539C">
        <w:rPr>
          <w:rFonts w:ascii="Georgia" w:hAnsi="Georgia"/>
          <w:sz w:val="14"/>
        </w:rPr>
        <w:t xml:space="preserve"> to a terrorist nuclear attack on its own soil </w:t>
      </w:r>
      <w:r w:rsidRPr="00F5539C">
        <w:rPr>
          <w:rStyle w:val="StyleBoldUnderline"/>
          <w:rFonts w:ascii="Georgia" w:hAnsi="Georgia"/>
        </w:rPr>
        <w:t>might</w:t>
      </w:r>
      <w:r w:rsidRPr="00F5539C">
        <w:rPr>
          <w:rFonts w:ascii="Georgia" w:hAnsi="Georgia"/>
          <w:sz w:val="14"/>
        </w:rPr>
        <w:t xml:space="preserve"> also </w:t>
      </w:r>
      <w:r w:rsidRPr="00F5539C">
        <w:rPr>
          <w:rStyle w:val="StyleBoldUnderline"/>
          <w:rFonts w:ascii="Georgia" w:hAnsi="Georgia"/>
        </w:rPr>
        <w:t>raise the possibility of an unwanted</w:t>
      </w:r>
      <w:r w:rsidRPr="00F5539C">
        <w:rPr>
          <w:rFonts w:ascii="Georgia" w:hAnsi="Georgia"/>
          <w:sz w:val="14"/>
        </w:rPr>
        <w:t xml:space="preserve"> (and nuclear aided) </w:t>
      </w:r>
      <w:r w:rsidRPr="00F5539C">
        <w:rPr>
          <w:rStyle w:val="StyleBoldUnderline"/>
          <w:rFonts w:ascii="Georgia" w:hAnsi="Georgia"/>
        </w:rPr>
        <w:t>confrontation</w:t>
      </w:r>
      <w:r w:rsidRPr="00F5539C">
        <w:rPr>
          <w:rFonts w:ascii="Georgia" w:hAnsi="Georgia"/>
          <w:sz w:val="14"/>
        </w:rPr>
        <w:t xml:space="preserve"> with Russia and/or China. For example, </w:t>
      </w:r>
      <w:r w:rsidRPr="00F5539C">
        <w:rPr>
          <w:rFonts w:ascii="Georgia" w:hAnsi="Georgia"/>
          <w:u w:val="single"/>
        </w:rPr>
        <w:t>in the noise and confusion during the immediate aftermath</w:t>
      </w:r>
      <w:r w:rsidRPr="00F5539C">
        <w:rPr>
          <w:rFonts w:ascii="Georgia" w:hAnsi="Georgia"/>
          <w:sz w:val="14"/>
        </w:rPr>
        <w:t xml:space="preserve"> of the terrorist nuclear attack, </w:t>
      </w:r>
      <w:r w:rsidRPr="00F5539C">
        <w:rPr>
          <w:rStyle w:val="StyleBoldUnderline"/>
          <w:rFonts w:ascii="Georgia" w:hAnsi="Georgia"/>
        </w:rPr>
        <w:t>the U.S. president might be expected to place the country’s</w:t>
      </w:r>
      <w:r w:rsidRPr="00F5539C">
        <w:rPr>
          <w:rFonts w:ascii="Georgia" w:hAnsi="Georgia"/>
          <w:sz w:val="14"/>
        </w:rPr>
        <w:t xml:space="preserve"> armed forces, including its </w:t>
      </w:r>
      <w:r w:rsidRPr="00F5539C">
        <w:rPr>
          <w:rStyle w:val="StyleBoldUnderline"/>
          <w:rFonts w:ascii="Georgia" w:hAnsi="Georgia"/>
        </w:rPr>
        <w:t>nuclear arsenal, on a high</w:t>
      </w:r>
      <w:r w:rsidRPr="00F5539C">
        <w:rPr>
          <w:rFonts w:ascii="Georgia" w:hAnsi="Georgia"/>
          <w:sz w:val="14"/>
          <w:szCs w:val="14"/>
        </w:rPr>
        <w:t>er</w:t>
      </w:r>
      <w:r w:rsidRPr="00F5539C">
        <w:rPr>
          <w:rStyle w:val="StyleBoldUnderline"/>
          <w:rFonts w:ascii="Georgia" w:hAnsi="Georgia"/>
        </w:rPr>
        <w:t xml:space="preserve"> stage of alert</w:t>
      </w:r>
      <w:r w:rsidRPr="00F5539C">
        <w:rPr>
          <w:rFonts w:ascii="Georgia" w:hAnsi="Georgia"/>
          <w:sz w:val="14"/>
        </w:rPr>
        <w:t xml:space="preserve">. In such a tense environment, when careful planning runs up against the friction of reality, </w:t>
      </w:r>
      <w:r w:rsidRPr="00F5539C">
        <w:rPr>
          <w:rStyle w:val="StyleBoldUnderline"/>
          <w:rFonts w:ascii="Georgia" w:hAnsi="Georgia"/>
        </w:rPr>
        <w:t xml:space="preserve">it is </w:t>
      </w:r>
      <w:r w:rsidRPr="00F5539C">
        <w:rPr>
          <w:rFonts w:ascii="Georgia" w:hAnsi="Georgia"/>
          <w:sz w:val="14"/>
        </w:rPr>
        <w:t xml:space="preserve">just </w:t>
      </w:r>
      <w:r w:rsidRPr="00F5539C">
        <w:rPr>
          <w:rStyle w:val="StyleBoldUnderline"/>
          <w:rFonts w:ascii="Georgia" w:hAnsi="Georgia"/>
        </w:rPr>
        <w:t>possible that Moscow and/or China might mistakenly read this as a sign of U.S. intention</w:t>
      </w:r>
      <w:r w:rsidRPr="00F5539C">
        <w:rPr>
          <w:rFonts w:ascii="Georgia" w:hAnsi="Georgia"/>
          <w:sz w:val="14"/>
        </w:rPr>
        <w:t xml:space="preserve">s </w:t>
      </w:r>
      <w:r w:rsidRPr="00F5539C">
        <w:rPr>
          <w:rStyle w:val="StyleBoldUnderline"/>
          <w:rFonts w:ascii="Georgia" w:hAnsi="Georgia"/>
        </w:rPr>
        <w:t>to use force</w:t>
      </w:r>
      <w:r w:rsidRPr="00F5539C">
        <w:rPr>
          <w:rFonts w:ascii="Georgia" w:hAnsi="Georgia"/>
          <w:sz w:val="14"/>
        </w:rPr>
        <w:t xml:space="preserve"> (and possibly nuclear force) against them. In that situation, the </w:t>
      </w:r>
      <w:r w:rsidRPr="00F5539C">
        <w:rPr>
          <w:rStyle w:val="StyleBoldUnderline"/>
          <w:rFonts w:ascii="Georgia" w:hAnsi="Georgia"/>
        </w:rPr>
        <w:t xml:space="preserve">temptations to preempt </w:t>
      </w:r>
      <w:r w:rsidRPr="00F5539C">
        <w:rPr>
          <w:rFonts w:ascii="Georgia" w:hAnsi="Georgia"/>
          <w:sz w:val="14"/>
        </w:rPr>
        <w:t>such actions might</w:t>
      </w:r>
      <w:r w:rsidRPr="00F5539C">
        <w:rPr>
          <w:rStyle w:val="StyleBoldUnderline"/>
          <w:rFonts w:ascii="Georgia" w:hAnsi="Georgia"/>
        </w:rPr>
        <w:t xml:space="preserve"> grow</w:t>
      </w:r>
      <w:r w:rsidRPr="00F5539C">
        <w:rPr>
          <w:rFonts w:ascii="Georgia" w:hAnsi="Georgia"/>
          <w:sz w:val="14"/>
        </w:rPr>
        <w:t>, although it must be admitted that any preemption would probably still meet with a devastating response. As part of its initial response to the act of nuclear terrorism (as discussed earlier)</w:t>
      </w:r>
      <w:r w:rsidRPr="00F5539C">
        <w:rPr>
          <w:rStyle w:val="apple-converted-space"/>
          <w:rFonts w:ascii="Georgia" w:hAnsi="Georgia"/>
          <w:color w:val="000000"/>
          <w:sz w:val="14"/>
        </w:rPr>
        <w:t> </w:t>
      </w:r>
      <w:r w:rsidRPr="00F5539C">
        <w:rPr>
          <w:rFonts w:ascii="Georgia" w:hAnsi="Georgia"/>
          <w:sz w:val="14"/>
        </w:rPr>
        <w:t>Washington might decide to order a significant conventional (or nuclear) retaliatory or disarming attack against the leadership of the terrorist group and/or states</w:t>
      </w:r>
      <w:r w:rsidRPr="00F5539C">
        <w:rPr>
          <w:rStyle w:val="apple-converted-space"/>
          <w:rFonts w:ascii="Georgia" w:hAnsi="Georgia"/>
          <w:color w:val="000000"/>
          <w:sz w:val="14"/>
        </w:rPr>
        <w:t> </w:t>
      </w:r>
      <w:r w:rsidRPr="00F5539C">
        <w:rPr>
          <w:rFonts w:ascii="Georgia" w:hAnsi="Georgia"/>
          <w:sz w:val="14"/>
        </w:rPr>
        <w:t>seen to support that group. Depending on the identity and especially the location of these targets,</w:t>
      </w:r>
      <w:r w:rsidRPr="00F5539C">
        <w:rPr>
          <w:rStyle w:val="apple-converted-space"/>
          <w:rFonts w:ascii="Georgia" w:hAnsi="Georgia"/>
          <w:color w:val="000000"/>
          <w:sz w:val="14"/>
        </w:rPr>
        <w:t> </w:t>
      </w:r>
      <w:r w:rsidRPr="00F5539C">
        <w:rPr>
          <w:rFonts w:ascii="Georgia" w:hAnsi="Georgia"/>
          <w:sz w:val="14"/>
        </w:rPr>
        <w:t>Russia and/or China might interpret such action as being far too close for their comfort,</w:t>
      </w:r>
      <w:r w:rsidRPr="00F5539C">
        <w:rPr>
          <w:rStyle w:val="apple-converted-space"/>
          <w:rFonts w:ascii="Georgia" w:hAnsi="Georgia"/>
          <w:color w:val="000000"/>
          <w:sz w:val="14"/>
        </w:rPr>
        <w:t> </w:t>
      </w:r>
      <w:r w:rsidRPr="00F5539C">
        <w:rPr>
          <w:rFonts w:ascii="Georgia" w:hAnsi="Georgia"/>
          <w:sz w:val="14"/>
        </w:rPr>
        <w:t xml:space="preserve">and potentially as an infringement on their spheres of influence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w:t>
      </w:r>
      <w:proofErr w:type="gramStart"/>
      <w:r w:rsidRPr="00F5539C">
        <w:rPr>
          <w:rFonts w:ascii="Georgia" w:hAnsi="Georgia"/>
          <w:sz w:val="14"/>
        </w:rPr>
        <w:t>pressure</w:t>
      </w:r>
      <w:proofErr w:type="gramEnd"/>
      <w:r w:rsidRPr="00F5539C">
        <w:rPr>
          <w:rFonts w:ascii="Georgia" w:hAnsi="Georgia"/>
          <w:sz w:val="14"/>
        </w:rPr>
        <w:t xml:space="preserve"> on that part of the world would almost certainly raise alarms in Moscow that might require a degree of advanced consultation from Washington that the latter found itself unable or unwilling to provide.</w:t>
      </w:r>
      <w:r w:rsidRPr="00F5539C">
        <w:rPr>
          <w:rStyle w:val="apple-converted-space"/>
          <w:rFonts w:ascii="Georgia" w:hAnsi="Georgia"/>
          <w:color w:val="000000"/>
          <w:sz w:val="14"/>
        </w:rPr>
        <w:t> </w:t>
      </w:r>
      <w:r w:rsidRPr="00F5539C">
        <w:rPr>
          <w:rFonts w:ascii="Georgia" w:hAnsi="Georgia"/>
          <w:sz w:val="14"/>
        </w:rPr>
        <w:t>There is also the question of how other nuclear-armed states respond</w:t>
      </w:r>
      <w:r w:rsidRPr="00F5539C">
        <w:rPr>
          <w:rStyle w:val="apple-converted-space"/>
          <w:rFonts w:ascii="Georgia" w:hAnsi="Georgia"/>
          <w:color w:val="000000"/>
          <w:sz w:val="14"/>
        </w:rPr>
        <w:t> </w:t>
      </w:r>
      <w:r w:rsidRPr="00F5539C">
        <w:rPr>
          <w:rFonts w:ascii="Georgia" w:hAnsi="Georgia"/>
          <w:sz w:val="14"/>
        </w:rPr>
        <w:t>to the act of nuclear terrorism on another member of that special club. It could reasonably be expected that following a nuclear terrorist attack on the United States, bothRussia and China would extend immediate sympathy and support</w:t>
      </w:r>
      <w:r w:rsidRPr="00F5539C">
        <w:rPr>
          <w:rStyle w:val="apple-converted-space"/>
          <w:rFonts w:ascii="Georgia" w:hAnsi="Georgia"/>
          <w:color w:val="000000"/>
          <w:sz w:val="14"/>
        </w:rPr>
        <w:t> </w:t>
      </w:r>
      <w:r w:rsidRPr="00F5539C">
        <w:rPr>
          <w:rFonts w:ascii="Georgia" w:hAnsi="Georgia"/>
          <w:sz w:val="14"/>
        </w:rPr>
        <w:t>to Washington and would work alongside the United States in the Security Council. But there is just a chance, albeit a slim one, where the support of Russia and/or China is less automatic in some cases than in others. For example,</w:t>
      </w:r>
      <w:r w:rsidRPr="00F5539C">
        <w:rPr>
          <w:rStyle w:val="apple-converted-space"/>
          <w:rFonts w:ascii="Georgia" w:hAnsi="Georgia"/>
          <w:color w:val="000000"/>
          <w:sz w:val="14"/>
        </w:rPr>
        <w:t> </w:t>
      </w:r>
      <w:r w:rsidRPr="00F5539C">
        <w:rPr>
          <w:rFonts w:ascii="Georgia" w:hAnsi="Georgia"/>
          <w:sz w:val="14"/>
        </w:rPr>
        <w:t>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w:t>
      </w:r>
    </w:p>
    <w:p w14:paraId="4561B892" w14:textId="47F9457F" w:rsidR="00887CFC" w:rsidRPr="00F5539C" w:rsidRDefault="00887CFC" w:rsidP="00887CFC">
      <w:pPr>
        <w:pStyle w:val="Heading4"/>
        <w:rPr>
          <w:rFonts w:ascii="Georgia" w:eastAsia="MS Gothic" w:hAnsi="Georgia"/>
          <w:sz w:val="16"/>
        </w:rPr>
      </w:pPr>
      <w:r w:rsidRPr="00F5539C">
        <w:rPr>
          <w:rFonts w:ascii="Georgia" w:eastAsia="MS Gothic" w:hAnsi="Georgia"/>
        </w:rPr>
        <w:t xml:space="preserve">Cyber attacks cause extinction  </w:t>
      </w:r>
    </w:p>
    <w:p w14:paraId="50F2931A" w14:textId="77777777" w:rsidR="00887CFC" w:rsidRPr="00F5539C" w:rsidRDefault="00887CFC" w:rsidP="00887CFC">
      <w:pPr>
        <w:rPr>
          <w:rFonts w:ascii="Georgia" w:eastAsia="Cambria" w:hAnsi="Georgia"/>
          <w:b/>
          <w:bCs/>
        </w:rPr>
      </w:pPr>
      <w:r w:rsidRPr="00F5539C">
        <w:rPr>
          <w:rFonts w:ascii="Georgia" w:eastAsia="Cambria" w:hAnsi="Georgia"/>
          <w:b/>
          <w:bCs/>
        </w:rPr>
        <w:t xml:space="preserve">Adhikari ’09 </w:t>
      </w:r>
    </w:p>
    <w:p w14:paraId="05023307" w14:textId="77777777" w:rsidR="00887CFC" w:rsidRPr="00F5539C" w:rsidRDefault="00887CFC" w:rsidP="00887CFC">
      <w:pPr>
        <w:rPr>
          <w:rFonts w:ascii="Georgia" w:eastAsia="Cambria" w:hAnsi="Georgia"/>
          <w:sz w:val="16"/>
        </w:rPr>
      </w:pPr>
      <w:r w:rsidRPr="00F5539C">
        <w:rPr>
          <w:rFonts w:ascii="Georgia" w:eastAsia="Cambria" w:hAnsi="Georgia"/>
          <w:sz w:val="16"/>
        </w:rPr>
        <w:t>(Richard</w:t>
      </w:r>
      <w:proofErr w:type="gramStart"/>
      <w:r w:rsidRPr="00F5539C">
        <w:rPr>
          <w:rFonts w:ascii="Georgia" w:eastAsia="Cambria" w:hAnsi="Georgia"/>
          <w:sz w:val="16"/>
        </w:rPr>
        <w:t>,-</w:t>
      </w:r>
      <w:proofErr w:type="gramEnd"/>
      <w:r w:rsidRPr="00F5539C">
        <w:rPr>
          <w:rFonts w:ascii="Georgia" w:eastAsia="Cambria" w:hAnsi="Georgia"/>
          <w:sz w:val="16"/>
        </w:rPr>
        <w:t xml:space="preserve"> leading journalist on advanced-IP issues for several major publications, including The Wall Street Journal  “Civilization's High Stakes Cyber-Struggle: Q&amp;A With Gen. Wesley Clark (ret.)”)</w:t>
      </w:r>
    </w:p>
    <w:p w14:paraId="70A8EC88" w14:textId="406C3A35" w:rsidR="0016078B" w:rsidRPr="00F5539C" w:rsidRDefault="00887CFC" w:rsidP="00887CFC">
      <w:pPr>
        <w:rPr>
          <w:rFonts w:ascii="Georgia" w:hAnsi="Georgia"/>
        </w:rPr>
      </w:pPr>
      <w:r w:rsidRPr="00F5539C">
        <w:rPr>
          <w:rFonts w:ascii="Georgia" w:eastAsia="Times New Roman" w:hAnsi="Georgia"/>
          <w:sz w:val="16"/>
        </w:rPr>
        <w:t xml:space="preserve">The conflicts in the Middle East and Afghanistan, to name the most prominent, are taking their toll on human life and limb. However, </w:t>
      </w:r>
      <w:r w:rsidRPr="00F5539C">
        <w:rPr>
          <w:rFonts w:ascii="Georgia" w:eastAsia="MS Gothic" w:hAnsi="Georgia"/>
          <w:bCs/>
          <w:highlight w:val="yellow"/>
          <w:u w:val="single"/>
        </w:rPr>
        <w:t>the escalating cyberconflict</w:t>
      </w:r>
      <w:r w:rsidRPr="00F5539C">
        <w:rPr>
          <w:rFonts w:ascii="Georgia" w:eastAsia="MS Gothic" w:hAnsi="Georgia"/>
          <w:bCs/>
          <w:u w:val="thick"/>
        </w:rPr>
        <w:t xml:space="preserve"> </w:t>
      </w:r>
      <w:r w:rsidRPr="00F5539C">
        <w:rPr>
          <w:rFonts w:ascii="Georgia" w:eastAsia="Times New Roman" w:hAnsi="Georgia"/>
          <w:sz w:val="16"/>
        </w:rPr>
        <w:t xml:space="preserve">among nations </w:t>
      </w:r>
      <w:r w:rsidRPr="00F5539C">
        <w:rPr>
          <w:rFonts w:ascii="Georgia" w:eastAsia="MS Gothic" w:hAnsi="Georgia"/>
          <w:bCs/>
          <w:highlight w:val="yellow"/>
          <w:u w:val="single"/>
        </w:rPr>
        <w:t>is far more dangerous</w:t>
      </w:r>
      <w:r w:rsidRPr="00F5539C">
        <w:rPr>
          <w:rFonts w:ascii="Georgia" w:eastAsia="Times New Roman" w:hAnsi="Georgia"/>
          <w:sz w:val="16"/>
          <w:highlight w:val="yellow"/>
        </w:rPr>
        <w:t>,</w:t>
      </w:r>
      <w:r w:rsidRPr="00F5539C">
        <w:rPr>
          <w:rFonts w:ascii="Georgia" w:eastAsia="Times New Roman" w:hAnsi="Georgia"/>
          <w:sz w:val="16"/>
        </w:rPr>
        <w:t xml:space="preserve"> argues retired general Wesley Clark, who spoke with TechNewsWorld in an exclusive interview.  That cyberconflict will take a far greater toll on the world, contends Clark, who last led the NATO forces to end the ethnic cleansing in Albania. There is a pressing need for new institutions to cope with the ongoing conflict, in his view.  Clark is a member of the boards of several organizations. He has a degree in philosophy, politics and economics from Oxford University and a master's degree in military science from the U.S. Army's Command and General Staff College.      Background: In November 2008, the Center for Strategic and International Studies, a Washington-based bipartisan think tank, presented recommendations on national security to the then-incoming Obama administration. These called for an overhaul of the existing national cybersecurity organization. Since then, the state of national cybersecurity has appeared chaotic. In August, White House cybersecurity adviser Melissa Hathaway resigned for reasons that echoed the departure in 2004 of Amit Yoran, who then held essentially the same post. In an exclusive interview earlier this year, Yoran told TechNewsWorld that national cybersecurity was still a mess.  TechNewsWorld: Security experts warn that nations are preparing for a new cyberwar. Is our government doing enough to protect our national cyber-infrastructure? Or is it in the process of protecting the cyber-infrastructure?  Gen. Wesley K. Clark: I think we're in the process of trying to get it protected, but unlike conventional security considerations, where one can easily see an attack and take the appropriate response, the cyberstruggle is a daily, ongoing affair</w:t>
      </w:r>
      <w:r w:rsidRPr="00F5539C">
        <w:rPr>
          <w:rFonts w:ascii="Georgia" w:eastAsia="MS Gothic" w:hAnsi="Georgia"/>
          <w:bCs/>
          <w:u w:val="thick"/>
        </w:rPr>
        <w:t xml:space="preserve">. </w:t>
      </w:r>
      <w:r w:rsidRPr="00F5539C">
        <w:rPr>
          <w:rFonts w:ascii="Georgia" w:eastAsia="MS Gothic" w:hAnsi="Georgia"/>
          <w:bCs/>
          <w:highlight w:val="yellow"/>
          <w:u w:val="single"/>
        </w:rPr>
        <w:t>It's a matter of thousands of probes a day, in and out, against</w:t>
      </w:r>
      <w:r w:rsidRPr="00F5539C">
        <w:rPr>
          <w:rFonts w:ascii="Georgia" w:eastAsia="Times New Roman" w:hAnsi="Georgia"/>
          <w:sz w:val="16"/>
        </w:rPr>
        <w:t xml:space="preserve"> systems that belong to obvious targets like the United States Department of Defense; not-so-obvious targets like </w:t>
      </w:r>
      <w:r w:rsidRPr="00F5539C">
        <w:rPr>
          <w:rFonts w:ascii="Georgia" w:eastAsia="MS Gothic" w:hAnsi="Georgia"/>
          <w:bCs/>
          <w:highlight w:val="yellow"/>
          <w:u w:val="single"/>
        </w:rPr>
        <w:t>banks and energy companies; and individual consumers</w:t>
      </w:r>
      <w:r w:rsidRPr="00F5539C">
        <w:rPr>
          <w:rFonts w:ascii="Georgia" w:eastAsia="MS Gothic" w:hAnsi="Georgia"/>
          <w:bCs/>
          <w:u w:val="single"/>
        </w:rPr>
        <w:t xml:space="preserve"> or taxpayers.</w:t>
      </w:r>
      <w:r w:rsidRPr="00F5539C">
        <w:rPr>
          <w:rFonts w:ascii="Georgia" w:eastAsia="Times New Roman" w:hAnsi="Georgia"/>
          <w:sz w:val="16"/>
        </w:rPr>
        <w:t xml:space="preserve"> It's ongoing, it's undeclared, it's often unreported, and it's very much an ongoing concern at all levels -- business, commerce and individual privacy.  TechNewsWorld: The national security infrastructure has repeatedly been reported to be sorely lacking. Is the government moving fast enough? Does it need to do more?  Clark: It does need to do more. It's in the process of doing more, and there's a tremendous amount of public and private sector effort going into cybersecurity right now. Whether it's going to be adequate or not is not the issue. There are many approaches to this problem that are mainly based on software, but software is vulnerable. When you open up to communicate with the Web, when you bring in data and programs from another source, when you bring in applications -- all that entails huge risks. It's dealing with those risks and trying to gain the rewards of doing so that make it such a difficult proposition.  Online banking was a novelty 20 years ago. Now, everything happens on the Internet. People pay their bills, they do business, </w:t>
      </w:r>
      <w:proofErr w:type="gramStart"/>
      <w:r w:rsidRPr="00F5539C">
        <w:rPr>
          <w:rFonts w:ascii="Georgia" w:eastAsia="Times New Roman" w:hAnsi="Georgia"/>
          <w:sz w:val="16"/>
        </w:rPr>
        <w:t>they</w:t>
      </w:r>
      <w:proofErr w:type="gramEnd"/>
      <w:r w:rsidRPr="00F5539C">
        <w:rPr>
          <w:rFonts w:ascii="Georgia" w:eastAsia="Times New Roman" w:hAnsi="Georgia"/>
          <w:sz w:val="16"/>
        </w:rPr>
        <w:t xml:space="preserve"> do their work with customers. People don't fax documents any more if they don't have to -- they do webinars and briefings.  All of this exposes the opportunity for mischief. You don't know the source of the mischief. You don't know whether it's individuals trying to solve a difficult technical challenge on their own or if they're connected to governments, or if they're cells attached to governments -- and it's very difficult to pin down ... incoming probes to a source.  TechNewsWorld: While it's generally agreed that the next war may be a cyberwar, much of our infrastructure is either hooked up to the Internet or in the process of being hooked up to the Internet. Electricity companies, for example, are agitating for the use of smart meters. That being the case, and with hackers increasing the frequency and sophistication of their attacks, does the increasing pace of hooking everything up to the Internet pose a real security threat?  Clark: We're going into completely digitized medical records, which could lead to a huge invasion of privacy. It could also lead to things like blackmail and is physically dangerous because people can tamper with records of vital signs, or can alter prescriptions. There's no telling just what could be done.  Companies could lose their supply chain management, lose their accounting records, </w:t>
      </w:r>
      <w:proofErr w:type="gramStart"/>
      <w:r w:rsidRPr="00F5539C">
        <w:rPr>
          <w:rFonts w:ascii="Georgia" w:eastAsia="Times New Roman" w:hAnsi="Georgia"/>
          <w:sz w:val="16"/>
        </w:rPr>
        <w:t>lose</w:t>
      </w:r>
      <w:proofErr w:type="gramEnd"/>
      <w:r w:rsidRPr="00F5539C">
        <w:rPr>
          <w:rFonts w:ascii="Georgia" w:eastAsia="Times New Roman" w:hAnsi="Georgia"/>
          <w:sz w:val="16"/>
        </w:rPr>
        <w:t xml:space="preserve"> their customer lists. Trying to rebuild this on paper when we've all been interconnected on the Internet will cause years of economic decline. </w:t>
      </w:r>
      <w:r w:rsidRPr="00F5539C">
        <w:rPr>
          <w:rFonts w:ascii="Georgia" w:eastAsia="MS Gothic" w:hAnsi="Georgia"/>
          <w:bCs/>
          <w:highlight w:val="yellow"/>
          <w:u w:val="single"/>
        </w:rPr>
        <w:t>We are</w:t>
      </w:r>
      <w:r w:rsidRPr="00F5539C">
        <w:rPr>
          <w:rFonts w:ascii="Georgia" w:eastAsia="MS Gothic" w:hAnsi="Georgia"/>
          <w:bCs/>
          <w:u w:val="single"/>
        </w:rPr>
        <w:t>, as a civilization</w:t>
      </w:r>
      <w:r w:rsidRPr="00F5539C">
        <w:rPr>
          <w:rFonts w:ascii="Georgia" w:eastAsia="MS Gothic" w:hAnsi="Georgia"/>
          <w:bCs/>
          <w:highlight w:val="yellow"/>
          <w:u w:val="single"/>
        </w:rPr>
        <w:t>, quite vulnerable to disruption</w:t>
      </w:r>
      <w:r w:rsidRPr="00F5539C">
        <w:rPr>
          <w:rFonts w:ascii="Georgia" w:eastAsia="MS Gothic" w:hAnsi="Georgia"/>
          <w:bCs/>
          <w:u w:val="single"/>
        </w:rPr>
        <w:t xml:space="preserve">, </w:t>
      </w:r>
      <w:r w:rsidRPr="00F5539C">
        <w:rPr>
          <w:rFonts w:ascii="Georgia" w:eastAsia="Times New Roman" w:hAnsi="Georgia"/>
          <w:sz w:val="16"/>
        </w:rPr>
        <w:t xml:space="preserve">and this security problem doesn't just affect one nation but the whole global economic infrastructure.  You can't conceive of the threats from the point of view of a traditional war. Cyber-efforts are ongoing today; we're in a cyber-struggle today. We don't know who the adversaries are in many cases, but we know what </w:t>
      </w:r>
      <w:r w:rsidRPr="00F5539C">
        <w:rPr>
          <w:rFonts w:ascii="Georgia" w:eastAsia="MS Gothic" w:hAnsi="Georgia"/>
          <w:bCs/>
          <w:highlight w:val="yellow"/>
          <w:u w:val="single"/>
        </w:rPr>
        <w:t>the stakes are: continued economic vitality and, ultimately, global civilization</w:t>
      </w:r>
      <w:r w:rsidRPr="00F5539C">
        <w:rPr>
          <w:rFonts w:ascii="Georgia" w:eastAsia="MS Gothic" w:hAnsi="Georgia"/>
          <w:bCs/>
          <w:u w:val="single"/>
        </w:rPr>
        <w:t>.</w:t>
      </w:r>
    </w:p>
    <w:p w14:paraId="03E01F14" w14:textId="5058ED16" w:rsidR="00A13FE0" w:rsidRPr="00F5539C" w:rsidRDefault="00AF2E6B" w:rsidP="00AF2E6B">
      <w:pPr>
        <w:pStyle w:val="Heading2"/>
        <w:rPr>
          <w:rFonts w:ascii="Georgia" w:hAnsi="Georgia"/>
        </w:rPr>
      </w:pPr>
      <w:r w:rsidRPr="00F5539C">
        <w:rPr>
          <w:rFonts w:ascii="Georgia" w:hAnsi="Georgia"/>
        </w:rPr>
        <w:t>Link Toolbox</w:t>
      </w:r>
    </w:p>
    <w:p w14:paraId="4B632538" w14:textId="663F5C17" w:rsidR="00AF2E6B" w:rsidRPr="00F5539C" w:rsidRDefault="00AF2E6B" w:rsidP="00AF2E6B">
      <w:pPr>
        <w:pStyle w:val="Heading3"/>
        <w:rPr>
          <w:rFonts w:ascii="Georgia" w:hAnsi="Georgia"/>
        </w:rPr>
      </w:pPr>
      <w:r w:rsidRPr="00F5539C">
        <w:rPr>
          <w:rFonts w:ascii="Georgia" w:hAnsi="Georgia"/>
        </w:rPr>
        <w:t>2NC Link Booster</w:t>
      </w:r>
      <w:r w:rsidR="005E33A1" w:rsidRPr="00F5539C">
        <w:rPr>
          <w:rFonts w:ascii="Georgia" w:hAnsi="Georgia"/>
        </w:rPr>
        <w:t>s</w:t>
      </w:r>
    </w:p>
    <w:p w14:paraId="6B43F6C5" w14:textId="3ED9286A" w:rsidR="00AF2E6B" w:rsidRPr="00F5539C" w:rsidRDefault="00AF2E6B" w:rsidP="00AF2E6B">
      <w:pPr>
        <w:pStyle w:val="Heading4"/>
        <w:rPr>
          <w:rFonts w:ascii="Georgia" w:hAnsi="Georgia"/>
        </w:rPr>
      </w:pPr>
      <w:r w:rsidRPr="00F5539C">
        <w:rPr>
          <w:rFonts w:ascii="Georgia" w:hAnsi="Georgia"/>
        </w:rPr>
        <w:t xml:space="preserve">Be skeptical of Aff </w:t>
      </w:r>
      <w:proofErr w:type="gramStart"/>
      <w:r w:rsidRPr="00F5539C">
        <w:rPr>
          <w:rFonts w:ascii="Georgia" w:hAnsi="Georgia"/>
        </w:rPr>
        <w:t>ev</w:t>
      </w:r>
      <w:proofErr w:type="gramEnd"/>
      <w:r w:rsidRPr="00F5539C">
        <w:rPr>
          <w:rFonts w:ascii="Georgia" w:hAnsi="Georgia"/>
        </w:rPr>
        <w:t xml:space="preserve"> – the </w:t>
      </w:r>
      <w:r w:rsidRPr="00F5539C">
        <w:rPr>
          <w:rFonts w:ascii="Georgia" w:hAnsi="Georgia"/>
          <w:i/>
          <w:u w:val="single"/>
        </w:rPr>
        <w:t>necessity</w:t>
      </w:r>
      <w:r w:rsidRPr="00F5539C">
        <w:rPr>
          <w:rFonts w:ascii="Georgia" w:hAnsi="Georgia"/>
        </w:rPr>
        <w:t xml:space="preserve"> of NSA </w:t>
      </w:r>
      <w:r w:rsidRPr="00F5539C">
        <w:rPr>
          <w:rFonts w:ascii="Georgia" w:hAnsi="Georgia"/>
          <w:i/>
          <w:u w:val="single"/>
        </w:rPr>
        <w:t>secrecy</w:t>
      </w:r>
      <w:r w:rsidRPr="00F5539C">
        <w:rPr>
          <w:rFonts w:ascii="Georgia" w:hAnsi="Georgia"/>
        </w:rPr>
        <w:t xml:space="preserve"> creates an asymmetrical epistemological bias in the lit </w:t>
      </w:r>
    </w:p>
    <w:p w14:paraId="33360949" w14:textId="77777777" w:rsidR="00AF2E6B" w:rsidRPr="00F5539C" w:rsidRDefault="00AF2E6B" w:rsidP="00AF2E6B">
      <w:pPr>
        <w:rPr>
          <w:rFonts w:ascii="Georgia" w:hAnsi="Georgia"/>
        </w:rPr>
      </w:pPr>
      <w:r w:rsidRPr="00F5539C">
        <w:rPr>
          <w:rFonts w:ascii="Georgia" w:hAnsi="Georgia"/>
          <w:b/>
        </w:rPr>
        <w:t>Bolton 15</w:t>
      </w:r>
      <w:r w:rsidRPr="00F5539C">
        <w:rPr>
          <w:rFonts w:ascii="Georgia" w:hAnsi="Georgia"/>
        </w:rPr>
        <w:t xml:space="preserve"> </w:t>
      </w:r>
      <w:r w:rsidRPr="00F5539C">
        <w:rPr>
          <w:rFonts w:ascii="Georgia" w:hAnsi="Georgia"/>
          <w:sz w:val="14"/>
        </w:rPr>
        <w:t>– John R. Bolton, a diplomat and a lawyer, has spent many years in public service. From August 2005 to December 2006, he served as the U.S. permanent representative to the United Nations. From 2001 to 2005, he was under secretary of state for arms control and international security. At AEI, Ambassador Bolton’s area of research is U.S. foreign and national security policy. “NSA activities key to terrorism fight” http://www.aei.org/publication/nsa-activities-key-to-terrorism-fight/</w:t>
      </w:r>
    </w:p>
    <w:p w14:paraId="3B0F1547" w14:textId="77777777" w:rsidR="00AF2E6B" w:rsidRPr="00F5539C" w:rsidRDefault="00AF2E6B" w:rsidP="00AF2E6B">
      <w:pPr>
        <w:rPr>
          <w:rFonts w:ascii="Georgia" w:hAnsi="Georgia"/>
          <w:sz w:val="12"/>
        </w:rPr>
      </w:pPr>
      <w:r w:rsidRPr="00F5539C">
        <w:rPr>
          <w:rFonts w:ascii="Georgia" w:hAnsi="Georgia"/>
          <w:sz w:val="12"/>
        </w:rPr>
        <w:t xml:space="preserve">Congress is poised to decide whether to re-authorize </w:t>
      </w:r>
      <w:r w:rsidRPr="00F5539C">
        <w:rPr>
          <w:rStyle w:val="StyleBoldUnderline"/>
          <w:rFonts w:ascii="Georgia" w:hAnsi="Georgia"/>
        </w:rPr>
        <w:t>programs</w:t>
      </w:r>
      <w:r w:rsidRPr="00F5539C">
        <w:rPr>
          <w:rFonts w:ascii="Georgia" w:hAnsi="Georgia"/>
          <w:sz w:val="12"/>
        </w:rPr>
        <w:t xml:space="preserve"> run by the National Security Agency </w:t>
      </w:r>
      <w:r w:rsidRPr="00F5539C">
        <w:rPr>
          <w:rStyle w:val="StyleBoldUnderline"/>
          <w:rFonts w:ascii="Georgia" w:hAnsi="Georgia"/>
        </w:rPr>
        <w:t>that assess patterns of domestic</w:t>
      </w:r>
      <w:r w:rsidRPr="00F5539C">
        <w:rPr>
          <w:rFonts w:ascii="Georgia" w:hAnsi="Georgia"/>
          <w:sz w:val="12"/>
        </w:rPr>
        <w:t xml:space="preserve"> and international </w:t>
      </w:r>
      <w:r w:rsidRPr="00F5539C">
        <w:rPr>
          <w:rStyle w:val="StyleBoldUnderline"/>
          <w:rFonts w:ascii="Georgia" w:hAnsi="Georgia"/>
        </w:rPr>
        <w:t>telephone calls and emails to uncover linkages with known terrorists</w:t>
      </w:r>
      <w:r w:rsidRPr="00F5539C">
        <w:rPr>
          <w:rFonts w:ascii="Georgia" w:hAnsi="Georgia"/>
          <w:sz w:val="12"/>
        </w:rPr>
        <w:t xml:space="preserve">. These NSA activities, initiated after al-Qaeda’s deadly 9/11 attacks, </w:t>
      </w:r>
      <w:r w:rsidRPr="00F5539C">
        <w:rPr>
          <w:rStyle w:val="StyleBoldUnderline"/>
          <w:rFonts w:ascii="Georgia" w:hAnsi="Georgia"/>
        </w:rPr>
        <w:t>have played a vital role in protecting America</w:t>
      </w:r>
      <w:r w:rsidRPr="00F5539C">
        <w:rPr>
          <w:rFonts w:ascii="Georgia" w:hAnsi="Georgia"/>
          <w:sz w:val="12"/>
        </w:rPr>
        <w:t xml:space="preserve"> and our citizens around the world </w:t>
      </w:r>
      <w:r w:rsidRPr="00F5539C">
        <w:rPr>
          <w:rStyle w:val="StyleBoldUnderline"/>
          <w:rFonts w:ascii="Georgia" w:hAnsi="Georgia"/>
        </w:rPr>
        <w:t xml:space="preserve">from the </w:t>
      </w:r>
      <w:r w:rsidRPr="00F5539C">
        <w:rPr>
          <w:rStyle w:val="Emphasis"/>
          <w:rFonts w:ascii="Georgia" w:hAnsi="Georgia"/>
        </w:rPr>
        <w:t>still-metastasizing</w:t>
      </w:r>
      <w:r w:rsidRPr="00F5539C">
        <w:rPr>
          <w:rStyle w:val="StyleBoldUnderline"/>
          <w:rFonts w:ascii="Georgia" w:hAnsi="Georgia"/>
        </w:rPr>
        <w:t xml:space="preserve"> terrorist threat</w:t>
      </w:r>
      <w:r w:rsidRPr="00F5539C">
        <w:rPr>
          <w:rFonts w:ascii="Georgia" w:hAnsi="Georgia"/>
          <w:sz w:val="12"/>
        </w:rPr>
        <w:t>. The NSA programs do not involve listening to or reading conversations, but rather seek to detect communications networks. If patterns are found, and more detailed investigation seems warranted, then NSA or other federal authorities, consistent with the Fourth Amendment’s prohibition against unreasonable searches and seizures, must obtain judicial approval for</w:t>
      </w:r>
      <w:r w:rsidRPr="00F5539C">
        <w:rPr>
          <w:rFonts w:ascii="Georgia" w:eastAsia="MS Gothic" w:hAnsi="Georgia" w:cs="MS Gothic"/>
          <w:sz w:val="12"/>
        </w:rPr>
        <w:t> </w:t>
      </w:r>
      <w:r w:rsidRPr="00F5539C">
        <w:rPr>
          <w:rFonts w:ascii="Georgia" w:hAnsi="Georgia"/>
          <w:sz w:val="12"/>
        </w:rPr>
        <w:t xml:space="preserve"> more specific investigations. Indeed, even the collection of the so-called metadata is surrounded by procedural protections to prevent spying on U.S. citizens. Nonetheless, </w:t>
      </w:r>
      <w:r w:rsidRPr="00F5539C">
        <w:rPr>
          <w:rStyle w:val="StyleBoldUnderline"/>
          <w:rFonts w:ascii="Georgia" w:hAnsi="Georgia"/>
        </w:rPr>
        <w:t>critics from the right and left have attacked the NSA</w:t>
      </w:r>
      <w:r w:rsidRPr="00F5539C">
        <w:rPr>
          <w:rFonts w:ascii="Georgia" w:hAnsi="Georgia"/>
          <w:sz w:val="12"/>
        </w:rPr>
        <w:t xml:space="preserve"> for infringing on the legitimate expectations of privacy Americans enjoy under our Constitution. </w:t>
      </w:r>
      <w:r w:rsidRPr="00F5539C">
        <w:rPr>
          <w:rStyle w:val="StyleBoldUnderline"/>
          <w:rFonts w:ascii="Georgia" w:hAnsi="Georgia"/>
        </w:rPr>
        <w:t>Unfortunately, many of these critics have absolutely no idea what they are talking about; they are engaging in</w:t>
      </w:r>
      <w:r w:rsidRPr="00F5539C">
        <w:rPr>
          <w:rFonts w:ascii="Georgia" w:hAnsi="Georgia"/>
          <w:sz w:val="12"/>
        </w:rPr>
        <w:t xml:space="preserve"> classic </w:t>
      </w:r>
      <w:r w:rsidRPr="00F5539C">
        <w:rPr>
          <w:rStyle w:val="StyleBoldUnderline"/>
          <w:rFonts w:ascii="Georgia" w:hAnsi="Georgia"/>
        </w:rPr>
        <w:t>McCarthyite tactics</w:t>
      </w:r>
      <w:r w:rsidRPr="00F5539C">
        <w:rPr>
          <w:rFonts w:ascii="Georgia" w:hAnsi="Georgia"/>
          <w:sz w:val="12"/>
        </w:rPr>
        <w:t xml:space="preserve">, hoping </w:t>
      </w:r>
      <w:r w:rsidRPr="00F5539C">
        <w:rPr>
          <w:rStyle w:val="StyleBoldUnderline"/>
          <w:rFonts w:ascii="Georgia" w:hAnsi="Georgia"/>
        </w:rPr>
        <w:t>to score political points with a public justifiably worried about the abuses of power</w:t>
      </w:r>
      <w:r w:rsidRPr="00F5539C">
        <w:rPr>
          <w:rFonts w:ascii="Georgia" w:hAnsi="Georgia"/>
          <w:sz w:val="12"/>
        </w:rPr>
        <w:t xml:space="preserve"> characteristic of the Obama administration. Other critics, following Vietnam-era antipathies to America’s intelligence community, have never reconciled themselves to the need for robust clandestine capabilities. Still others yearn for simpler times, embodying Secretary of State Henry Stimson’s famous comment that “gentlemen don’t read each others’ mail.” </w:t>
      </w:r>
      <w:r w:rsidRPr="00F5539C">
        <w:rPr>
          <w:rStyle w:val="StyleBoldUnderline"/>
          <w:rFonts w:ascii="Georgia" w:hAnsi="Georgia"/>
        </w:rPr>
        <w:t>The ill-informed nature of the debate has facilitated scare-mongering</w:t>
      </w:r>
      <w:r w:rsidRPr="00F5539C">
        <w:rPr>
          <w:rFonts w:ascii="Georgia" w:hAnsi="Georgia"/>
          <w:sz w:val="12"/>
        </w:rPr>
        <w:t xml:space="preserve">, with one wild accusation about NSA’s activities after another being launched before the mundane reality catches up. And </w:t>
      </w:r>
      <w:r w:rsidRPr="00F5539C">
        <w:rPr>
          <w:rStyle w:val="StyleBoldUnderline"/>
          <w:rFonts w:ascii="Georgia" w:hAnsi="Georgia"/>
        </w:rPr>
        <w:t xml:space="preserve">there is </w:t>
      </w:r>
      <w:r w:rsidRPr="00F5539C">
        <w:rPr>
          <w:rStyle w:val="Emphasis"/>
          <w:rFonts w:ascii="Georgia" w:hAnsi="Georgia"/>
        </w:rPr>
        <w:t>an important asymmetry</w:t>
      </w:r>
      <w:r w:rsidRPr="00F5539C">
        <w:rPr>
          <w:rStyle w:val="StyleBoldUnderline"/>
          <w:rFonts w:ascii="Georgia" w:hAnsi="Georgia"/>
        </w:rPr>
        <w:t xml:space="preserve"> at work</w:t>
      </w:r>
      <w:r w:rsidRPr="00F5539C">
        <w:rPr>
          <w:rFonts w:ascii="Georgia" w:hAnsi="Georgia"/>
          <w:sz w:val="12"/>
        </w:rPr>
        <w:t xml:space="preserve"> here as well. The </w:t>
      </w:r>
      <w:r w:rsidRPr="00F5539C">
        <w:rPr>
          <w:rStyle w:val="Emphasis"/>
          <w:rFonts w:ascii="Georgia" w:hAnsi="Georgia"/>
        </w:rPr>
        <w:t>critics can say whatever their imaginations conjure up, but NSA and its defenders are significantly limited</w:t>
      </w:r>
      <w:r w:rsidRPr="00F5539C">
        <w:rPr>
          <w:rStyle w:val="StyleBoldUnderline"/>
          <w:rFonts w:ascii="Georgia" w:hAnsi="Georgia"/>
        </w:rPr>
        <w:t xml:space="preserve"> in how they can respond. By definition, the programs’ </w:t>
      </w:r>
      <w:r w:rsidRPr="00F5539C">
        <w:rPr>
          <w:rStyle w:val="Emphasis"/>
          <w:rFonts w:ascii="Georgia" w:hAnsi="Georgia"/>
        </w:rPr>
        <w:t>success rests on the secrecy</w:t>
      </w:r>
      <w:r w:rsidRPr="00F5539C">
        <w:rPr>
          <w:rStyle w:val="StyleBoldUnderline"/>
          <w:rFonts w:ascii="Georgia" w:hAnsi="Georgia"/>
        </w:rPr>
        <w:t xml:space="preserve"> fundamental to all intelligence activities</w:t>
      </w:r>
      <w:r w:rsidRPr="00F5539C">
        <w:rPr>
          <w:rFonts w:ascii="Georgia" w:hAnsi="Georgia"/>
          <w:sz w:val="12"/>
        </w:rPr>
        <w:t xml:space="preserve">. Frequently, therefore, </w:t>
      </w:r>
      <w:r w:rsidRPr="00F5539C">
        <w:rPr>
          <w:rStyle w:val="StyleBoldUnderline"/>
          <w:rFonts w:ascii="Georgia" w:hAnsi="Georgia"/>
        </w:rPr>
        <w:t xml:space="preserve">explaining what is not happening </w:t>
      </w:r>
      <w:r w:rsidRPr="00F5539C">
        <w:rPr>
          <w:rStyle w:val="Emphasis"/>
          <w:rFonts w:ascii="Georgia" w:hAnsi="Georgia"/>
        </w:rPr>
        <w:t>could well reveal information about NSA’s methods and capabilities that terrorists</w:t>
      </w:r>
      <w:r w:rsidRPr="00F5539C">
        <w:rPr>
          <w:rFonts w:ascii="Georgia" w:hAnsi="Georgia"/>
          <w:sz w:val="12"/>
        </w:rPr>
        <w:t xml:space="preserve"> and others, in turn, </w:t>
      </w:r>
      <w:r w:rsidRPr="00F5539C">
        <w:rPr>
          <w:rStyle w:val="Emphasis"/>
          <w:rFonts w:ascii="Georgia" w:hAnsi="Georgia"/>
        </w:rPr>
        <w:t>could use to stymie future detection efforts</w:t>
      </w:r>
      <w:r w:rsidRPr="00F5539C">
        <w:rPr>
          <w:rFonts w:ascii="Georgia" w:hAnsi="Georgia"/>
          <w:sz w:val="12"/>
        </w:rPr>
        <w:t xml:space="preserve">. After six years of President Obama, however, trust in government is in short supply. It is more than a little ironic that Obama finds himself defending the NSA (albeit with obvious hesitancy and discomfort), since his approach to foreign and defense issues has consistently reflected near-total indifference, except when he has no alternative to confronting challenges to our security. Yet if harsh international realities can penetrate even Obama’s White House, that alone is evidence of the seriousness of the threats America faces. In fact, just in the year since Congress last considered the NSA programs, </w:t>
      </w:r>
      <w:r w:rsidRPr="00F5539C">
        <w:rPr>
          <w:rStyle w:val="StyleBoldUnderline"/>
          <w:rFonts w:ascii="Georgia" w:hAnsi="Georgia"/>
        </w:rPr>
        <w:t xml:space="preserve">the global terrorist threat </w:t>
      </w:r>
      <w:r w:rsidRPr="00F5539C">
        <w:rPr>
          <w:rStyle w:val="Emphasis"/>
          <w:rFonts w:ascii="Georgia" w:hAnsi="Georgia"/>
        </w:rPr>
        <w:t>has dramatically increased</w:t>
      </w:r>
      <w:r w:rsidRPr="00F5539C">
        <w:rPr>
          <w:rStyle w:val="StyleBoldUnderline"/>
          <w:rFonts w:ascii="Georgia" w:hAnsi="Georgia"/>
        </w:rPr>
        <w:t>. ISIS is carving out an entirely new state</w:t>
      </w:r>
      <w:r w:rsidRPr="00F5539C">
        <w:rPr>
          <w:rFonts w:ascii="Georgia" w:hAnsi="Georgia"/>
          <w:sz w:val="12"/>
        </w:rPr>
        <w:t xml:space="preserve"> from what used to be Syria and Iraq, which no longer exist within the borders created from the former Ottoman Empire after World War I. In already-chaotic Libya, ISIS has grown rapidly, eclipsing al-Qaeda there and across the region as the largest terrorist threat. </w:t>
      </w:r>
      <w:r w:rsidRPr="00F5539C">
        <w:rPr>
          <w:rStyle w:val="StyleBoldUnderline"/>
          <w:rFonts w:ascii="Georgia" w:hAnsi="Georgia"/>
        </w:rPr>
        <w:t>Boko Haram is expanding</w:t>
      </w:r>
      <w:r w:rsidRPr="00F5539C">
        <w:rPr>
          <w:rFonts w:ascii="Georgia" w:hAnsi="Georgia"/>
          <w:sz w:val="12"/>
        </w:rPr>
        <w:t xml:space="preserve"> beyond Nigeria, declaring its own caliphate, even while pledging allegiance to ISIS. Yemen has descended into chaos, following Libya’s pattern, and Iran has expanded support for the terrorist Houthi coalition. Afghanistan is likely to fall back under Taliban control if, as Obama continually reaffirms, he withdraws all American troops before the end of 2016. </w:t>
      </w:r>
      <w:r w:rsidRPr="00F5539C">
        <w:rPr>
          <w:rStyle w:val="StyleBoldUnderline"/>
          <w:rFonts w:ascii="Georgia" w:hAnsi="Georgia"/>
        </w:rPr>
        <w:t>This is not the time to cripple our intelligence-gathering capabilities against the rising terrorist threat</w:t>
      </w:r>
      <w:r w:rsidRPr="00F5539C">
        <w:rPr>
          <w:rFonts w:ascii="Georgia" w:hAnsi="Georgia"/>
          <w:sz w:val="12"/>
        </w:rPr>
        <w:t>. Congress should unquestionably reauthorize the NSA programs, but only for three years. That would take us into a new presidency, hopefully one that inspires more confidence, where a calmer, more sensible debate can take place.</w:t>
      </w:r>
    </w:p>
    <w:p w14:paraId="27BCC05D" w14:textId="77777777" w:rsidR="005E33A1" w:rsidRPr="00F5539C" w:rsidRDefault="005E33A1" w:rsidP="005E33A1">
      <w:pPr>
        <w:pStyle w:val="Heading4"/>
        <w:rPr>
          <w:rFonts w:ascii="Georgia" w:hAnsi="Georgia"/>
        </w:rPr>
      </w:pPr>
      <w:r w:rsidRPr="00F5539C">
        <w:rPr>
          <w:rFonts w:ascii="Georgia" w:hAnsi="Georgia"/>
        </w:rPr>
        <w:t xml:space="preserve">Independently, the perception of widespread surveillance is crucial to deter effective terrorist communication --- the plan emboldens effective regrouping  </w:t>
      </w:r>
    </w:p>
    <w:p w14:paraId="0F2C79BE" w14:textId="77777777" w:rsidR="005E33A1" w:rsidRPr="00F5539C" w:rsidRDefault="005E33A1" w:rsidP="005E33A1">
      <w:pPr>
        <w:rPr>
          <w:rFonts w:ascii="Georgia" w:hAnsi="Georgia"/>
        </w:rPr>
      </w:pPr>
      <w:r w:rsidRPr="00F5539C">
        <w:rPr>
          <w:rFonts w:ascii="Georgia" w:hAnsi="Georgia"/>
          <w:b/>
        </w:rPr>
        <w:t>Rascoff 14</w:t>
      </w:r>
      <w:r w:rsidRPr="00F5539C">
        <w:rPr>
          <w:rFonts w:ascii="Georgia" w:hAnsi="Georgia"/>
        </w:rPr>
        <w:t xml:space="preserve"> [Samuel J. Rascoff, Associate Professor of Law, Faculty Director, Center on Law and Security, New York University School of Law, “COUNTERTERRORISM AND NEW DETERRENCE,” 2014]</w:t>
      </w:r>
    </w:p>
    <w:p w14:paraId="38472C37" w14:textId="77777777" w:rsidR="005E33A1" w:rsidRPr="00F5539C" w:rsidRDefault="005E33A1" w:rsidP="005E33A1">
      <w:pPr>
        <w:rPr>
          <w:rFonts w:ascii="Georgia" w:hAnsi="Georgia"/>
          <w:sz w:val="16"/>
        </w:rPr>
      </w:pPr>
      <w:r w:rsidRPr="00F5539C">
        <w:rPr>
          <w:rFonts w:ascii="Georgia" w:hAnsi="Georgia"/>
        </w:rPr>
        <w:t xml:space="preserve"> </w:t>
      </w:r>
      <w:r w:rsidRPr="00F5539C">
        <w:rPr>
          <w:rFonts w:ascii="Georgia" w:hAnsi="Georgia"/>
          <w:u w:val="single"/>
        </w:rPr>
        <w:t>An open question</w:t>
      </w:r>
      <w:r w:rsidRPr="00F5539C">
        <w:rPr>
          <w:rFonts w:ascii="Georgia" w:hAnsi="Georgia"/>
          <w:sz w:val="16"/>
        </w:rPr>
        <w:t xml:space="preserve"> - an answer to which requires more empirical data - is </w:t>
      </w:r>
      <w:r w:rsidRPr="00F5539C">
        <w:rPr>
          <w:rFonts w:ascii="Georgia" w:hAnsi="Georgia"/>
          <w:u w:val="single"/>
        </w:rPr>
        <w:t>whether the government's prosecution of relatively amateur would-be terrorists based on stings is likely to be effective in deterring better-trained terrorists</w:t>
      </w:r>
      <w:r w:rsidRPr="00F5539C">
        <w:rPr>
          <w:rFonts w:ascii="Georgia" w:hAnsi="Georgia"/>
          <w:sz w:val="16"/>
        </w:rPr>
        <w:t xml:space="preserve">. </w:t>
      </w:r>
      <w:proofErr w:type="gramStart"/>
      <w:r w:rsidRPr="00F5539C">
        <w:rPr>
          <w:rFonts w:ascii="Georgia" w:hAnsi="Georgia"/>
          <w:sz w:val="16"/>
        </w:rPr>
        <w:t>n109</w:t>
      </w:r>
      <w:proofErr w:type="gramEnd"/>
      <w:r w:rsidRPr="00F5539C">
        <w:rPr>
          <w:rFonts w:ascii="Georgia" w:hAnsi="Georgia"/>
          <w:sz w:val="16"/>
        </w:rPr>
        <w:t xml:space="preserve"> But it bears remembering that the </w:t>
      </w:r>
      <w:r w:rsidRPr="00F5539C">
        <w:rPr>
          <w:rFonts w:ascii="Georgia" w:hAnsi="Georgia"/>
          <w:u w:val="single"/>
        </w:rPr>
        <w:t>viability</w:t>
      </w:r>
      <w:r w:rsidRPr="00F5539C">
        <w:rPr>
          <w:rFonts w:ascii="Georgia" w:hAnsi="Georgia"/>
          <w:sz w:val="16"/>
        </w:rPr>
        <w:t xml:space="preserve"> [*855] </w:t>
      </w:r>
      <w:r w:rsidRPr="00F5539C">
        <w:rPr>
          <w:rFonts w:ascii="Georgia" w:hAnsi="Georgia"/>
          <w:u w:val="single"/>
        </w:rPr>
        <w:t>of the deterrence-based account of stings does not depend on who is prosecuted</w:t>
      </w:r>
      <w:r w:rsidRPr="00F5539C">
        <w:rPr>
          <w:rFonts w:ascii="Georgia" w:hAnsi="Georgia"/>
          <w:sz w:val="16"/>
        </w:rPr>
        <w:t xml:space="preserve">. The mere fact of </w:t>
      </w:r>
      <w:r w:rsidRPr="00F5539C">
        <w:rPr>
          <w:rFonts w:ascii="Georgia" w:hAnsi="Georgia"/>
          <w:u w:val="single"/>
        </w:rPr>
        <w:t xml:space="preserve">prosecution can </w:t>
      </w:r>
      <w:r w:rsidRPr="00F5539C">
        <w:rPr>
          <w:rStyle w:val="Emphasis"/>
          <w:rFonts w:ascii="Georgia" w:hAnsi="Georgia"/>
        </w:rPr>
        <w:t>alter terrorists' perceptions</w:t>
      </w:r>
      <w:r w:rsidRPr="00F5539C">
        <w:rPr>
          <w:rFonts w:ascii="Georgia" w:hAnsi="Georgia"/>
          <w:u w:val="single"/>
        </w:rPr>
        <w:t xml:space="preserve"> of future success by implying a </w:t>
      </w:r>
      <w:r w:rsidRPr="00F5539C">
        <w:rPr>
          <w:rStyle w:val="Emphasis"/>
          <w:rFonts w:ascii="Georgia" w:hAnsi="Georgia"/>
        </w:rPr>
        <w:t>pervasive surveillance network</w:t>
      </w:r>
      <w:r w:rsidRPr="00F5539C">
        <w:rPr>
          <w:rFonts w:ascii="Georgia" w:hAnsi="Georgia"/>
          <w:sz w:val="16"/>
        </w:rPr>
        <w:t xml:space="preserve"> n110 </w:t>
      </w:r>
      <w:r w:rsidRPr="00F5539C">
        <w:rPr>
          <w:rStyle w:val="Emphasis"/>
          <w:rFonts w:ascii="Georgia" w:hAnsi="Georgia"/>
        </w:rPr>
        <w:t>facilitated by technology</w:t>
      </w:r>
      <w:r w:rsidRPr="00F5539C">
        <w:rPr>
          <w:rFonts w:ascii="Georgia" w:hAnsi="Georgia"/>
          <w:sz w:val="16"/>
        </w:rPr>
        <w:t xml:space="preserve">. </w:t>
      </w:r>
      <w:proofErr w:type="gramStart"/>
      <w:r w:rsidRPr="00F5539C">
        <w:rPr>
          <w:rFonts w:ascii="Georgia" w:hAnsi="Georgia"/>
          <w:sz w:val="16"/>
        </w:rPr>
        <w:t>n111</w:t>
      </w:r>
      <w:proofErr w:type="gramEnd"/>
      <w:r w:rsidRPr="00F5539C">
        <w:rPr>
          <w:rFonts w:ascii="Georgia" w:hAnsi="Georgia"/>
          <w:sz w:val="16"/>
        </w:rPr>
        <w:t xml:space="preserve"> As Alex Wilner observed of Canadian counterterrorism, the fact that the country's "</w:t>
      </w:r>
      <w:r w:rsidRPr="00F5539C">
        <w:rPr>
          <w:rStyle w:val="Emphasis"/>
          <w:rFonts w:ascii="Georgia" w:hAnsi="Georgia"/>
        </w:rPr>
        <w:t>intelligence</w:t>
      </w:r>
      <w:r w:rsidRPr="00F5539C">
        <w:rPr>
          <w:rFonts w:ascii="Georgia" w:hAnsi="Georgia"/>
          <w:sz w:val="16"/>
        </w:rPr>
        <w:t xml:space="preserve"> community clearly </w:t>
      </w:r>
      <w:r w:rsidRPr="00F5539C">
        <w:rPr>
          <w:rFonts w:ascii="Georgia" w:hAnsi="Georgia"/>
          <w:u w:val="single"/>
        </w:rPr>
        <w:t xml:space="preserve">has the </w:t>
      </w:r>
      <w:r w:rsidRPr="00F5539C">
        <w:rPr>
          <w:rStyle w:val="Emphasis"/>
          <w:rFonts w:ascii="Georgia" w:hAnsi="Georgia"/>
        </w:rPr>
        <w:t>means</w:t>
      </w:r>
      <w:r w:rsidRPr="00F5539C">
        <w:rPr>
          <w:rFonts w:ascii="Georgia" w:hAnsi="Georgia"/>
          <w:u w:val="single"/>
        </w:rPr>
        <w:t xml:space="preserve"> and the </w:t>
      </w:r>
      <w:r w:rsidRPr="00F5539C">
        <w:rPr>
          <w:rStyle w:val="Emphasis"/>
          <w:rFonts w:ascii="Georgia" w:hAnsi="Georgia"/>
        </w:rPr>
        <w:t>tools</w:t>
      </w:r>
      <w:r w:rsidRPr="00F5539C">
        <w:rPr>
          <w:rFonts w:ascii="Georgia" w:hAnsi="Georgia"/>
          <w:u w:val="single"/>
        </w:rPr>
        <w:t xml:space="preserve"> to uncover plots expeditiously" creates an "overwhelming perception</w:t>
      </w:r>
      <w:r w:rsidRPr="00F5539C">
        <w:rPr>
          <w:rFonts w:ascii="Georgia" w:hAnsi="Georgia"/>
          <w:sz w:val="16"/>
        </w:rPr>
        <w:t xml:space="preserve"> ... that terrorists are unlikely to evade Canada's watchful eye." n112 In sum, the meaning of a sting operation and subsequent trial must include the strategic benefits of revealing the fact of undercover surveillance as well as the normative costs implied by </w:t>
      </w:r>
      <w:r w:rsidRPr="00F5539C">
        <w:rPr>
          <w:rStyle w:val="Emphasis"/>
          <w:rFonts w:ascii="Georgia" w:hAnsi="Georgia"/>
        </w:rPr>
        <w:t>widespread surveillance</w:t>
      </w:r>
      <w:r w:rsidRPr="00F5539C">
        <w:rPr>
          <w:rFonts w:ascii="Georgia" w:hAnsi="Georgia"/>
          <w:sz w:val="16"/>
        </w:rPr>
        <w:t xml:space="preserve">. </w:t>
      </w:r>
      <w:proofErr w:type="gramStart"/>
      <w:r w:rsidRPr="00F5539C">
        <w:rPr>
          <w:rFonts w:ascii="Georgia" w:hAnsi="Georgia"/>
          <w:sz w:val="16"/>
        </w:rPr>
        <w:t>n113</w:t>
      </w:r>
      <w:proofErr w:type="gramEnd"/>
      <w:r w:rsidRPr="00F5539C">
        <w:rPr>
          <w:rFonts w:ascii="Georgia" w:hAnsi="Georgia"/>
          <w:sz w:val="16"/>
        </w:rPr>
        <w:t xml:space="preserve"> This in turn illustrates the [*856] complicated relationship between transparency and secrecy entailed by new deterrence. C. Psychology and </w:t>
      </w:r>
      <w:proofErr w:type="gramStart"/>
      <w:r w:rsidRPr="00F5539C">
        <w:rPr>
          <w:rFonts w:ascii="Georgia" w:hAnsi="Georgia"/>
          <w:sz w:val="16"/>
        </w:rPr>
        <w:t xml:space="preserve">Strikes  </w:t>
      </w:r>
      <w:r w:rsidRPr="00F5539C">
        <w:rPr>
          <w:rFonts w:ascii="Georgia" w:hAnsi="Georgia"/>
          <w:u w:val="single"/>
        </w:rPr>
        <w:t>New</w:t>
      </w:r>
      <w:proofErr w:type="gramEnd"/>
      <w:r w:rsidRPr="00F5539C">
        <w:rPr>
          <w:rFonts w:ascii="Georgia" w:hAnsi="Georgia"/>
          <w:u w:val="single"/>
        </w:rPr>
        <w:t xml:space="preserve"> deterrence also enriches understanding of the role of fear and emotion in counterterrorism.</w:t>
      </w:r>
      <w:r w:rsidRPr="00F5539C">
        <w:rPr>
          <w:rFonts w:ascii="Georgia" w:hAnsi="Georgia"/>
          <w:sz w:val="16"/>
        </w:rPr>
        <w:t xml:space="preserve"> Terrorism aims at communicating vulnerability and sowing distrust; violent attacks are, in a sense, means to bring about these more intangible objectives. </w:t>
      </w:r>
      <w:proofErr w:type="gramStart"/>
      <w:r w:rsidRPr="00F5539C">
        <w:rPr>
          <w:rFonts w:ascii="Georgia" w:hAnsi="Georgia"/>
          <w:sz w:val="16"/>
        </w:rPr>
        <w:t>n114</w:t>
      </w:r>
      <w:proofErr w:type="gramEnd"/>
      <w:r w:rsidRPr="00F5539C">
        <w:rPr>
          <w:rFonts w:ascii="Georgia" w:hAnsi="Georgia"/>
          <w:sz w:val="16"/>
        </w:rPr>
        <w:t xml:space="preserve"> (Thus, building sufficient social resiliency to withstand terrorist attacks, as new deterrence counsels, deprives terrorists of an important goal, even when an attack succeeds. n115) But fear n116 and distrust are also part of the counterterrorism repertoire. </w:t>
      </w:r>
      <w:proofErr w:type="gramStart"/>
      <w:r w:rsidRPr="00F5539C">
        <w:rPr>
          <w:rFonts w:ascii="Georgia" w:hAnsi="Georgia"/>
          <w:sz w:val="16"/>
        </w:rPr>
        <w:t>n117</w:t>
      </w:r>
      <w:proofErr w:type="gramEnd"/>
      <w:r w:rsidRPr="00F5539C">
        <w:rPr>
          <w:rFonts w:ascii="Georgia" w:hAnsi="Georgia"/>
          <w:sz w:val="16"/>
        </w:rPr>
        <w:t xml:space="preserve"> Inevitably this fact raises serious [*857] normative issues. First is the foundational question of what it means for the state to manage terrorist risk through the potentially widespread, deliberate employment of fear. </w:t>
      </w:r>
      <w:proofErr w:type="gramStart"/>
      <w:r w:rsidRPr="00F5539C">
        <w:rPr>
          <w:rFonts w:ascii="Georgia" w:hAnsi="Georgia"/>
          <w:sz w:val="16"/>
        </w:rPr>
        <w:t>n118</w:t>
      </w:r>
      <w:proofErr w:type="gramEnd"/>
      <w:r w:rsidRPr="00F5539C">
        <w:rPr>
          <w:rFonts w:ascii="Georgia" w:hAnsi="Georgia"/>
          <w:sz w:val="16"/>
        </w:rPr>
        <w:t xml:space="preserve"> Rich sociological and historical literature attest to the emotional costs of aggressive national security tactics. </w:t>
      </w:r>
      <w:proofErr w:type="gramStart"/>
      <w:r w:rsidRPr="00F5539C">
        <w:rPr>
          <w:rFonts w:ascii="Georgia" w:hAnsi="Georgia"/>
          <w:sz w:val="16"/>
        </w:rPr>
        <w:t>n119</w:t>
      </w:r>
      <w:proofErr w:type="gramEnd"/>
      <w:r w:rsidRPr="00F5539C">
        <w:rPr>
          <w:rFonts w:ascii="Georgia" w:hAnsi="Georgia"/>
          <w:sz w:val="16"/>
        </w:rPr>
        <w:t xml:space="preserve"> Second is a concern about the distribution of fear and whether the government considers race and religion when employing it. </w:t>
      </w:r>
      <w:proofErr w:type="gramStart"/>
      <w:r w:rsidRPr="00F5539C">
        <w:rPr>
          <w:rFonts w:ascii="Georgia" w:hAnsi="Georgia"/>
          <w:sz w:val="16"/>
        </w:rPr>
        <w:t>n120</w:t>
      </w:r>
      <w:proofErr w:type="gramEnd"/>
      <w:r w:rsidRPr="00F5539C">
        <w:rPr>
          <w:rFonts w:ascii="Georgia" w:hAnsi="Georgia"/>
          <w:sz w:val="16"/>
        </w:rPr>
        <w:t xml:space="preserve"> My central point here, however, is not normative so much as conceptual: Whereas policymakers, lawyers, and the general public often define counterterrorism as the sum of so many violent interventions, </w:t>
      </w:r>
      <w:r w:rsidRPr="00F5539C">
        <w:rPr>
          <w:rFonts w:ascii="Georgia" w:hAnsi="Georgia"/>
          <w:u w:val="single"/>
        </w:rPr>
        <w:t>new deterrence reminds us that counterterrorism also operates in a psychological register.</w:t>
      </w:r>
      <w:r w:rsidRPr="00F5539C">
        <w:rPr>
          <w:rFonts w:ascii="Georgia" w:hAnsi="Georgia"/>
          <w:sz w:val="16"/>
        </w:rPr>
        <w:t xml:space="preserve"> </w:t>
      </w:r>
      <w:r w:rsidRPr="00F5539C">
        <w:rPr>
          <w:rFonts w:ascii="Georgia" w:hAnsi="Georgia"/>
          <w:u w:val="single"/>
        </w:rPr>
        <w:t>Unlike traditional deterrence</w:t>
      </w:r>
      <w:r w:rsidRPr="00F5539C">
        <w:rPr>
          <w:rFonts w:ascii="Georgia" w:hAnsi="Georgia"/>
          <w:sz w:val="16"/>
        </w:rPr>
        <w:t xml:space="preserve">, which conveys its message through fear of being caught and punished, </w:t>
      </w:r>
      <w:r w:rsidRPr="00F5539C">
        <w:rPr>
          <w:rFonts w:ascii="Georgia" w:hAnsi="Georgia"/>
          <w:u w:val="single"/>
        </w:rPr>
        <w:t>new deterrence relies on a wider and subtler range of official modalities that go to the likelihood of terrorist success. For example, the government may aim to demoralize an adversary by telegraphing the state's overwhelming might</w:t>
      </w:r>
      <w:r w:rsidRPr="00F5539C">
        <w:rPr>
          <w:rFonts w:ascii="Georgia" w:hAnsi="Georgia"/>
          <w:sz w:val="16"/>
        </w:rPr>
        <w:t>. The state might do so by "</w:t>
      </w:r>
      <w:r w:rsidRPr="00F5539C">
        <w:rPr>
          <w:rFonts w:ascii="Georgia" w:hAnsi="Georgia"/>
          <w:u w:val="single"/>
        </w:rPr>
        <w:t>spreading false or exaggerated rumors of the</w:t>
      </w:r>
      <w:r w:rsidRPr="00F5539C">
        <w:rPr>
          <w:rFonts w:ascii="Georgia" w:hAnsi="Georgia"/>
          <w:sz w:val="16"/>
        </w:rPr>
        <w:t xml:space="preserve"> [*858] </w:t>
      </w:r>
      <w:r w:rsidRPr="00F5539C">
        <w:rPr>
          <w:rFonts w:ascii="Georgia" w:hAnsi="Georgia"/>
          <w:u w:val="single"/>
        </w:rPr>
        <w:t>existence of sting operations</w:t>
      </w:r>
      <w:r w:rsidRPr="00F5539C">
        <w:rPr>
          <w:rFonts w:ascii="Georgia" w:hAnsi="Georgia"/>
          <w:sz w:val="16"/>
        </w:rPr>
        <w:t xml:space="preserve">," n121 </w:t>
      </w:r>
      <w:r w:rsidRPr="00F5539C">
        <w:rPr>
          <w:rFonts w:ascii="Georgia" w:hAnsi="Georgia"/>
          <w:u w:val="single"/>
        </w:rPr>
        <w:t>sowing a sense of distrust within a cell</w:t>
      </w:r>
      <w:r w:rsidRPr="00F5539C">
        <w:rPr>
          <w:rFonts w:ascii="Georgia" w:hAnsi="Georgia"/>
          <w:sz w:val="16"/>
        </w:rPr>
        <w:t xml:space="preserve"> by implying that one among them is on an official payroll, </w:t>
      </w:r>
      <w:r w:rsidRPr="00F5539C">
        <w:rPr>
          <w:rFonts w:ascii="Georgia" w:hAnsi="Georgia"/>
          <w:u w:val="single"/>
        </w:rPr>
        <w:t>or even conveying an image of officials as irrational and prone to unmeasured violence.</w:t>
      </w:r>
      <w:r w:rsidRPr="00F5539C">
        <w:rPr>
          <w:rFonts w:ascii="Georgia" w:hAnsi="Georgia"/>
          <w:sz w:val="16"/>
        </w:rPr>
        <w:t xml:space="preserve"> </w:t>
      </w:r>
      <w:proofErr w:type="gramStart"/>
      <w:r w:rsidRPr="00F5539C">
        <w:rPr>
          <w:rFonts w:ascii="Georgia" w:hAnsi="Georgia"/>
          <w:sz w:val="16"/>
        </w:rPr>
        <w:t>n122</w:t>
      </w:r>
      <w:proofErr w:type="gramEnd"/>
    </w:p>
    <w:p w14:paraId="4CB023E0" w14:textId="77777777" w:rsidR="00AF2E6B" w:rsidRPr="00F5539C" w:rsidRDefault="00AF2E6B" w:rsidP="00AF2E6B">
      <w:pPr>
        <w:rPr>
          <w:rFonts w:ascii="Georgia" w:hAnsi="Georgia"/>
        </w:rPr>
      </w:pPr>
    </w:p>
    <w:p w14:paraId="3597C1B1" w14:textId="77777777" w:rsidR="00AF2E6B" w:rsidRPr="00F5539C" w:rsidRDefault="00AF2E6B" w:rsidP="00AF2E6B">
      <w:pPr>
        <w:rPr>
          <w:rFonts w:ascii="Georgia" w:hAnsi="Georgia"/>
        </w:rPr>
      </w:pPr>
    </w:p>
    <w:p w14:paraId="779954D8" w14:textId="5014A279" w:rsidR="00AF2E6B" w:rsidRPr="00F5539C" w:rsidRDefault="007A0FA4" w:rsidP="00AF2E6B">
      <w:pPr>
        <w:pStyle w:val="Heading3"/>
        <w:rPr>
          <w:rFonts w:ascii="Georgia" w:hAnsi="Georgia"/>
        </w:rPr>
      </w:pPr>
      <w:r w:rsidRPr="00F5539C">
        <w:rPr>
          <w:rFonts w:ascii="Georgia" w:hAnsi="Georgia"/>
        </w:rPr>
        <w:t>*</w:t>
      </w:r>
      <w:r w:rsidR="00AF2E6B" w:rsidRPr="00F5539C">
        <w:rPr>
          <w:rFonts w:ascii="Georgia" w:hAnsi="Georgia"/>
        </w:rPr>
        <w:t>Domestic Surveillance</w:t>
      </w:r>
      <w:r w:rsidR="00110FF8" w:rsidRPr="00F5539C">
        <w:rPr>
          <w:rFonts w:ascii="Georgia" w:hAnsi="Georgia"/>
        </w:rPr>
        <w:t xml:space="preserve"> Generic</w:t>
      </w:r>
    </w:p>
    <w:p w14:paraId="637428B1" w14:textId="77777777" w:rsidR="005E33A1" w:rsidRPr="00F5539C" w:rsidRDefault="005E33A1" w:rsidP="005E33A1">
      <w:pPr>
        <w:pStyle w:val="Heading4"/>
        <w:rPr>
          <w:rStyle w:val="StyleStyleBold12pt"/>
          <w:rFonts w:ascii="Georgia" w:hAnsi="Georgia"/>
        </w:rPr>
      </w:pPr>
      <w:r w:rsidRPr="00F5539C">
        <w:rPr>
          <w:rFonts w:ascii="Georgia" w:hAnsi="Georgia"/>
        </w:rPr>
        <w:t>Government surveillance critical to prevent terror attacks</w:t>
      </w:r>
    </w:p>
    <w:p w14:paraId="7A49F3AD" w14:textId="77777777" w:rsidR="005E33A1" w:rsidRPr="00F5539C" w:rsidRDefault="005E33A1" w:rsidP="005E33A1">
      <w:pPr>
        <w:rPr>
          <w:rFonts w:ascii="Georgia" w:hAnsi="Georgia"/>
        </w:rPr>
      </w:pPr>
      <w:r w:rsidRPr="00F5539C">
        <w:rPr>
          <w:rStyle w:val="StyleStyleBold12pt"/>
          <w:rFonts w:ascii="Georgia" w:hAnsi="Georgia"/>
        </w:rPr>
        <w:t>Sulmasy, 13</w:t>
      </w:r>
      <w:r w:rsidRPr="00F5539C">
        <w:rPr>
          <w:rFonts w:ascii="Georgia" w:hAnsi="Georgia"/>
        </w:rPr>
        <w:t xml:space="preserve"> --- Professor of Law and Governmental Affairs Officer at Coast Guard Academy (6/10/2013, Glenn, “Why we need government surveillance,” </w:t>
      </w:r>
      <w:hyperlink r:id="rId30" w:history="1">
        <w:r w:rsidRPr="00F5539C">
          <w:rPr>
            <w:rStyle w:val="Hyperlink"/>
            <w:rFonts w:ascii="Georgia" w:hAnsi="Georgia"/>
          </w:rPr>
          <w:t>http://www.cnn.com/2013/06/10/opinion/sulmasy-nsa-snowden/</w:t>
        </w:r>
      </w:hyperlink>
      <w:r w:rsidRPr="00F5539C">
        <w:rPr>
          <w:rFonts w:ascii="Georgia" w:hAnsi="Georgia"/>
        </w:rPr>
        <w:t>, JMP)</w:t>
      </w:r>
    </w:p>
    <w:p w14:paraId="02162AD6" w14:textId="77777777" w:rsidR="005E33A1" w:rsidRPr="00F5539C" w:rsidRDefault="005E33A1" w:rsidP="005E33A1">
      <w:pPr>
        <w:rPr>
          <w:rFonts w:ascii="Georgia" w:hAnsi="Georgia"/>
        </w:rPr>
      </w:pPr>
      <w:r w:rsidRPr="00F5539C">
        <w:rPr>
          <w:rStyle w:val="Emphasis"/>
          <w:rFonts w:ascii="Georgia" w:hAnsi="Georgia"/>
          <w:sz w:val="28"/>
          <w:szCs w:val="28"/>
        </w:rPr>
        <w:t>The current threat by al Qaeda and jihadists is one that requires aggressive intelligence collection and efforts.</w:t>
      </w:r>
      <w:r w:rsidRPr="00F5539C">
        <w:rPr>
          <w:rStyle w:val="StyleBoldUnderline"/>
          <w:rFonts w:ascii="Georgia" w:hAnsi="Georgia"/>
        </w:rPr>
        <w:t xml:space="preserve"> One has to look no further than the disruption of the New York City subway bombers</w:t>
      </w:r>
      <w:r w:rsidRPr="00F5539C">
        <w:rPr>
          <w:rFonts w:ascii="Georgia" w:hAnsi="Georgia"/>
        </w:rPr>
        <w:t xml:space="preserve"> (the one being touted by DNI Clapper) </w:t>
      </w:r>
      <w:r w:rsidRPr="00F5539C">
        <w:rPr>
          <w:rStyle w:val="StyleBoldUnderline"/>
          <w:rFonts w:ascii="Georgia" w:hAnsi="Georgia"/>
        </w:rPr>
        <w:t>or the Boston Marathon bombers to know that the war on al Qaeda is coming home to us</w:t>
      </w:r>
      <w:r w:rsidRPr="00F5539C">
        <w:rPr>
          <w:rFonts w:ascii="Georgia" w:hAnsi="Georgia"/>
        </w:rPr>
        <w:t>, to our citizens, to our students, to our streets and our subways.</w:t>
      </w:r>
    </w:p>
    <w:p w14:paraId="2776184E" w14:textId="77777777" w:rsidR="005E33A1" w:rsidRPr="00F5539C" w:rsidRDefault="005E33A1" w:rsidP="005E33A1">
      <w:pPr>
        <w:rPr>
          <w:rFonts w:ascii="Georgia" w:hAnsi="Georgia"/>
        </w:rPr>
      </w:pPr>
      <w:r w:rsidRPr="00F5539C">
        <w:rPr>
          <w:rStyle w:val="StyleBoldUnderline"/>
          <w:rFonts w:ascii="Georgia" w:hAnsi="Georgia"/>
        </w:rPr>
        <w:t xml:space="preserve">This 21st century war is different and requires new ways and methods of gathering information. As technology has increased, so has our ability to gather valuable, often actionable, intelligence. However, </w:t>
      </w:r>
      <w:r w:rsidRPr="00F5539C">
        <w:rPr>
          <w:rStyle w:val="Emphasis"/>
          <w:rFonts w:ascii="Georgia" w:hAnsi="Georgia"/>
        </w:rPr>
        <w:t>the move toward "home-grown" terror will necessarily require</w:t>
      </w:r>
      <w:r w:rsidRPr="00F5539C">
        <w:rPr>
          <w:rFonts w:ascii="Georgia" w:hAnsi="Georgia"/>
        </w:rPr>
        <w:t xml:space="preserve">, by accident or purposefully, </w:t>
      </w:r>
      <w:r w:rsidRPr="00F5539C">
        <w:rPr>
          <w:rStyle w:val="Emphasis"/>
          <w:rFonts w:ascii="Georgia" w:hAnsi="Georgia"/>
        </w:rPr>
        <w:t>collections of U.S. citizens' conversations with potential overseas persons of interest</w:t>
      </w:r>
      <w:r w:rsidRPr="00F5539C">
        <w:rPr>
          <w:rFonts w:ascii="Georgia" w:hAnsi="Georgia"/>
        </w:rPr>
        <w:t>.</w:t>
      </w:r>
    </w:p>
    <w:p w14:paraId="788F2387" w14:textId="77777777" w:rsidR="005E33A1" w:rsidRPr="00F5539C" w:rsidRDefault="005E33A1" w:rsidP="005E33A1">
      <w:pPr>
        <w:rPr>
          <w:rStyle w:val="StyleBoldUnderline"/>
          <w:rFonts w:ascii="Georgia" w:hAnsi="Georgia"/>
        </w:rPr>
      </w:pPr>
      <w:r w:rsidRPr="00F5539C">
        <w:rPr>
          <w:rStyle w:val="StyleBoldUnderline"/>
          <w:rFonts w:ascii="Georgia" w:hAnsi="Georgia"/>
        </w:rPr>
        <w:t>An open society, such as the</w:t>
      </w:r>
      <w:r w:rsidRPr="00F5539C">
        <w:rPr>
          <w:rFonts w:ascii="Georgia" w:hAnsi="Georgia"/>
        </w:rPr>
        <w:t xml:space="preserve"> </w:t>
      </w:r>
      <w:r w:rsidRPr="00F5539C">
        <w:rPr>
          <w:rStyle w:val="Emphasis"/>
          <w:rFonts w:ascii="Georgia" w:hAnsi="Georgia"/>
        </w:rPr>
        <w:t>U</w:t>
      </w:r>
      <w:r w:rsidRPr="00F5539C">
        <w:rPr>
          <w:rFonts w:ascii="Georgia" w:hAnsi="Georgia"/>
        </w:rPr>
        <w:t xml:space="preserve">nited </w:t>
      </w:r>
      <w:r w:rsidRPr="00F5539C">
        <w:rPr>
          <w:rStyle w:val="Emphasis"/>
          <w:rFonts w:ascii="Georgia" w:hAnsi="Georgia"/>
        </w:rPr>
        <w:t>S</w:t>
      </w:r>
      <w:r w:rsidRPr="00F5539C">
        <w:rPr>
          <w:rFonts w:ascii="Georgia" w:hAnsi="Georgia"/>
        </w:rPr>
        <w:t xml:space="preserve">tates, </w:t>
      </w:r>
      <w:r w:rsidRPr="00F5539C">
        <w:rPr>
          <w:rStyle w:val="StyleBoldUnderline"/>
          <w:rFonts w:ascii="Georgia" w:hAnsi="Georgia"/>
        </w:rPr>
        <w:t xml:space="preserve">ironically needs to use this technology to protect itself. This truth is naturally uncomfortable for a country with a Constitution that prevents the federal government from conducting "unreasonable searches and seizures." American historical resistance towards such activities is </w:t>
      </w:r>
      <w:proofErr w:type="gramStart"/>
      <w:r w:rsidRPr="00F5539C">
        <w:rPr>
          <w:rStyle w:val="StyleBoldUnderline"/>
          <w:rFonts w:ascii="Georgia" w:hAnsi="Georgia"/>
        </w:rPr>
        <w:t>a bedrock</w:t>
      </w:r>
      <w:proofErr w:type="gramEnd"/>
      <w:r w:rsidRPr="00F5539C">
        <w:rPr>
          <w:rStyle w:val="StyleBoldUnderline"/>
          <w:rFonts w:ascii="Georgia" w:hAnsi="Georgia"/>
        </w:rPr>
        <w:t xml:space="preserve"> of our laws, policies and police procedures. </w:t>
      </w:r>
    </w:p>
    <w:p w14:paraId="2652F5EB" w14:textId="77777777" w:rsidR="005E33A1" w:rsidRPr="00F5539C" w:rsidRDefault="005E33A1" w:rsidP="005E33A1">
      <w:pPr>
        <w:rPr>
          <w:rStyle w:val="StyleBoldUnderline"/>
          <w:rFonts w:ascii="Georgia" w:hAnsi="Georgia"/>
        </w:rPr>
      </w:pPr>
      <w:r w:rsidRPr="00F5539C">
        <w:rPr>
          <w:rFonts w:ascii="Georgia" w:hAnsi="Georgia"/>
        </w:rPr>
        <w:t xml:space="preserve">But what might have been reasonable 10 years ago is not the same any longer. </w:t>
      </w:r>
      <w:r w:rsidRPr="00F5539C">
        <w:rPr>
          <w:rStyle w:val="Emphasis"/>
          <w:rFonts w:ascii="Georgia" w:hAnsi="Georgia"/>
        </w:rPr>
        <w:t>The constant armed struggle against the jihadists</w:t>
      </w:r>
      <w:r w:rsidRPr="00F5539C">
        <w:rPr>
          <w:rStyle w:val="StyleBoldUnderline"/>
          <w:rFonts w:ascii="Georgia" w:hAnsi="Georgia"/>
        </w:rPr>
        <w:t xml:space="preserve"> has adjusted our beliefs on what we think our government can, and must, do in order to protect its citizens.</w:t>
      </w:r>
    </w:p>
    <w:p w14:paraId="15A12E26" w14:textId="77777777" w:rsidR="005E33A1" w:rsidRPr="00F5539C" w:rsidRDefault="005E33A1" w:rsidP="005E33A1">
      <w:pPr>
        <w:rPr>
          <w:rFonts w:ascii="Georgia" w:hAnsi="Georgia"/>
        </w:rPr>
      </w:pPr>
    </w:p>
    <w:p w14:paraId="0281F065" w14:textId="77777777" w:rsidR="00AF2E6B" w:rsidRPr="00F5539C" w:rsidRDefault="00AF2E6B" w:rsidP="00AF2E6B">
      <w:pPr>
        <w:pStyle w:val="Heading4"/>
        <w:rPr>
          <w:rFonts w:ascii="Georgia" w:hAnsi="Georgia"/>
        </w:rPr>
      </w:pPr>
      <w:r w:rsidRPr="00F5539C">
        <w:rPr>
          <w:rFonts w:ascii="Georgia" w:hAnsi="Georgia"/>
        </w:rPr>
        <w:t xml:space="preserve">Domestic surveillance is key to </w:t>
      </w:r>
      <w:proofErr w:type="gramStart"/>
      <w:r w:rsidRPr="00F5539C">
        <w:rPr>
          <w:rFonts w:ascii="Georgia" w:hAnsi="Georgia"/>
        </w:rPr>
        <w:t>intel</w:t>
      </w:r>
      <w:proofErr w:type="gramEnd"/>
      <w:r w:rsidRPr="00F5539C">
        <w:rPr>
          <w:rFonts w:ascii="Georgia" w:hAnsi="Georgia"/>
        </w:rPr>
        <w:t xml:space="preserve"> gathering – allows effective executive decision-making </w:t>
      </w:r>
    </w:p>
    <w:p w14:paraId="4DF01693" w14:textId="77777777" w:rsidR="00AF2E6B" w:rsidRPr="00F5539C" w:rsidRDefault="00AF2E6B" w:rsidP="00AF2E6B">
      <w:pPr>
        <w:rPr>
          <w:rFonts w:ascii="Georgia" w:hAnsi="Georgia"/>
          <w:sz w:val="14"/>
        </w:rPr>
      </w:pPr>
      <w:r w:rsidRPr="00F5539C">
        <w:rPr>
          <w:rFonts w:ascii="Georgia" w:hAnsi="Georgia"/>
          <w:b/>
        </w:rPr>
        <w:t>Bolton 13</w:t>
      </w:r>
      <w:r w:rsidRPr="00F5539C">
        <w:rPr>
          <w:rFonts w:ascii="Georgia" w:hAnsi="Georgia"/>
        </w:rPr>
        <w:t xml:space="preserve"> </w:t>
      </w:r>
      <w:r w:rsidRPr="00F5539C">
        <w:rPr>
          <w:rFonts w:ascii="Georgia" w:hAnsi="Georgia"/>
          <w:sz w:val="14"/>
        </w:rPr>
        <w:t>-- John Bolton, a senior fellow at the American Enterprise Institute, served as US ambassador to the United Nations in 2005-06. “3 views on NSA reform after Snowden leaks” http://www.csmonitor.com/Commentary/One-Minute-Debate-3-Views/2013/0926/3-views-on-NSA-reform-after-Snowden-leaks/Don-t-overreact-Anger-over-abuses-must-not-harm-NSA-capabilities-secrecy</w:t>
      </w:r>
    </w:p>
    <w:p w14:paraId="0E9EF4FA" w14:textId="77777777" w:rsidR="00AF2E6B" w:rsidRPr="00F5539C" w:rsidRDefault="00AF2E6B" w:rsidP="00AF2E6B">
      <w:pPr>
        <w:rPr>
          <w:rFonts w:ascii="Georgia" w:hAnsi="Georgia"/>
          <w:sz w:val="10"/>
        </w:rPr>
      </w:pPr>
      <w:r w:rsidRPr="00F5539C">
        <w:rPr>
          <w:rFonts w:ascii="Georgia" w:hAnsi="Georgia"/>
          <w:sz w:val="10"/>
        </w:rPr>
        <w:t xml:space="preserve">For years, </w:t>
      </w:r>
      <w:r w:rsidRPr="00F5539C">
        <w:fldChar w:fldCharType="begin"/>
      </w:r>
      <w:r w:rsidRPr="00F5539C">
        <w:rPr>
          <w:rFonts w:ascii="Georgia" w:hAnsi="Georgia"/>
        </w:rPr>
        <w:instrText xml:space="preserve"> HYPERLINK "http://www.csmonitor.com/tags/topic/United+States" \t "_self" \o "Title: United States" </w:instrText>
      </w:r>
      <w:r w:rsidRPr="00F5539C">
        <w:fldChar w:fldCharType="separate"/>
      </w:r>
      <w:r w:rsidRPr="00F5539C">
        <w:rPr>
          <w:rStyle w:val="StyleBoldUnderline"/>
          <w:rFonts w:ascii="Georgia" w:hAnsi="Georgia"/>
        </w:rPr>
        <w:t>America</w:t>
      </w:r>
      <w:r w:rsidRPr="00F5539C">
        <w:rPr>
          <w:rStyle w:val="StyleBoldUnderline"/>
          <w:rFonts w:ascii="Georgia" w:hAnsi="Georgia"/>
        </w:rPr>
        <w:fldChar w:fldCharType="end"/>
      </w:r>
      <w:r w:rsidRPr="00F5539C">
        <w:rPr>
          <w:rStyle w:val="StyleBoldUnderline"/>
          <w:rFonts w:ascii="Georgia" w:hAnsi="Georgia"/>
        </w:rPr>
        <w:t xml:space="preserve">'s enemies have yearned to cripple </w:t>
      </w:r>
      <w:r w:rsidRPr="00F5539C">
        <w:rPr>
          <w:rFonts w:ascii="Georgia" w:hAnsi="Georgia"/>
        </w:rPr>
        <w:t>its foreign electronic</w:t>
      </w:r>
      <w:r w:rsidRPr="00F5539C">
        <w:rPr>
          <w:rStyle w:val="StyleBoldUnderline"/>
          <w:rFonts w:ascii="Georgia" w:hAnsi="Georgia"/>
        </w:rPr>
        <w:t xml:space="preserve"> intelligence-gathering capabilities. </w:t>
      </w:r>
      <w:r w:rsidRPr="00F5539C">
        <w:rPr>
          <w:rFonts w:ascii="Georgia" w:hAnsi="Georgia"/>
          <w:sz w:val="10"/>
        </w:rPr>
        <w:t xml:space="preserve">Now, </w:t>
      </w:r>
      <w:r w:rsidRPr="00F5539C">
        <w:rPr>
          <w:rStyle w:val="StyleBoldUnderline"/>
          <w:rFonts w:ascii="Georgia" w:hAnsi="Georgia"/>
        </w:rPr>
        <w:t xml:space="preserve">the ongoing furor over the </w:t>
      </w:r>
      <w:r w:rsidRPr="00F5539C">
        <w:fldChar w:fldCharType="begin"/>
      </w:r>
      <w:r w:rsidRPr="00F5539C">
        <w:rPr>
          <w:rFonts w:ascii="Georgia" w:hAnsi="Georgia"/>
        </w:rPr>
        <w:instrText xml:space="preserve"> HYPERLINK "http://www.csmonitor.com/tags/topic/National+Security+Agency" \t "_self" \o "Title: National Security Agency" </w:instrText>
      </w:r>
      <w:r w:rsidRPr="00F5539C">
        <w:fldChar w:fldCharType="separate"/>
      </w:r>
      <w:r w:rsidRPr="00F5539C">
        <w:rPr>
          <w:rStyle w:val="Hyperlink"/>
          <w:rFonts w:ascii="Georgia" w:hAnsi="Georgia"/>
          <w:sz w:val="10"/>
        </w:rPr>
        <w:t>National Security Agency (</w:t>
      </w:r>
      <w:r w:rsidRPr="00F5539C">
        <w:rPr>
          <w:rStyle w:val="StyleBoldUnderline"/>
          <w:rFonts w:ascii="Georgia" w:hAnsi="Georgia"/>
        </w:rPr>
        <w:t>NSA</w:t>
      </w:r>
      <w:r w:rsidRPr="00F5539C">
        <w:rPr>
          <w:rStyle w:val="Hyperlink"/>
          <w:rFonts w:ascii="Georgia" w:hAnsi="Georgia"/>
          <w:sz w:val="10"/>
        </w:rPr>
        <w:t>)</w:t>
      </w:r>
      <w:r w:rsidRPr="00F5539C">
        <w:rPr>
          <w:rStyle w:val="Hyperlink"/>
          <w:rFonts w:ascii="Georgia" w:hAnsi="Georgia"/>
          <w:sz w:val="10"/>
        </w:rPr>
        <w:fldChar w:fldCharType="end"/>
      </w:r>
      <w:r w:rsidRPr="00F5539C">
        <w:rPr>
          <w:rStyle w:val="StyleBoldUnderline"/>
          <w:rFonts w:ascii="Georgia" w:hAnsi="Georgia"/>
        </w:rPr>
        <w:t xml:space="preserve"> gives them the chance</w:t>
      </w:r>
      <w:r w:rsidRPr="00F5539C">
        <w:rPr>
          <w:rFonts w:ascii="Georgia" w:hAnsi="Georgia"/>
          <w:sz w:val="10"/>
        </w:rPr>
        <w:t xml:space="preserve">. Outright </w:t>
      </w:r>
      <w:r w:rsidRPr="00F5539C">
        <w:rPr>
          <w:rStyle w:val="StyleBoldUnderline"/>
          <w:rFonts w:ascii="Georgia" w:hAnsi="Georgia"/>
        </w:rPr>
        <w:t>falsehoods</w:t>
      </w:r>
      <w:r w:rsidRPr="00F5539C">
        <w:rPr>
          <w:rFonts w:ascii="Georgia" w:hAnsi="Georgia"/>
          <w:sz w:val="10"/>
        </w:rPr>
        <w:t xml:space="preserve">, distortions, and hysteria </w:t>
      </w:r>
      <w:r w:rsidRPr="00F5539C">
        <w:rPr>
          <w:rStyle w:val="StyleBoldUnderline"/>
          <w:rFonts w:ascii="Georgia" w:hAnsi="Georgia"/>
        </w:rPr>
        <w:t>have</w:t>
      </w:r>
      <w:r w:rsidRPr="00F5539C">
        <w:rPr>
          <w:rFonts w:ascii="Georgia" w:hAnsi="Georgia"/>
          <w:sz w:val="10"/>
        </w:rPr>
        <w:t xml:space="preserve"> unfortunately </w:t>
      </w:r>
      <w:r w:rsidRPr="00F5539C">
        <w:rPr>
          <w:rStyle w:val="StyleBoldUnderline"/>
          <w:rFonts w:ascii="Georgia" w:hAnsi="Georgia"/>
        </w:rPr>
        <w:t>been fueled by actual abuses and mistakes. We face a</w:t>
      </w:r>
      <w:r w:rsidRPr="00F5539C">
        <w:rPr>
          <w:rFonts w:ascii="Georgia" w:hAnsi="Georgia"/>
          <w:sz w:val="10"/>
        </w:rPr>
        <w:t xml:space="preserve"> general </w:t>
      </w:r>
      <w:r w:rsidRPr="00F5539C">
        <w:rPr>
          <w:rStyle w:val="StyleBoldUnderline"/>
          <w:rFonts w:ascii="Georgia" w:hAnsi="Georgia"/>
        </w:rPr>
        <w:t>debate about whether</w:t>
      </w:r>
      <w:r w:rsidRPr="00F5539C">
        <w:rPr>
          <w:rFonts w:ascii="Georgia" w:hAnsi="Georgia"/>
          <w:sz w:val="10"/>
        </w:rPr>
        <w:t xml:space="preserve"> vital electronic-</w:t>
      </w:r>
      <w:r w:rsidRPr="00F5539C">
        <w:rPr>
          <w:rStyle w:val="StyleBoldUnderline"/>
          <w:rFonts w:ascii="Georgia" w:hAnsi="Georgia"/>
        </w:rPr>
        <w:t>surveillance programs should be</w:t>
      </w:r>
      <w:r w:rsidRPr="00F5539C">
        <w:rPr>
          <w:rFonts w:ascii="Georgia" w:hAnsi="Georgia"/>
          <w:sz w:val="10"/>
        </w:rPr>
        <w:t xml:space="preserve"> substantially </w:t>
      </w:r>
      <w:r w:rsidRPr="00F5539C">
        <w:rPr>
          <w:rStyle w:val="StyleBoldUnderline"/>
          <w:rFonts w:ascii="Georgia" w:hAnsi="Georgia"/>
        </w:rPr>
        <w:t>curtailed</w:t>
      </w:r>
      <w:r w:rsidRPr="00F5539C">
        <w:rPr>
          <w:rFonts w:ascii="Georgia" w:hAnsi="Georgia"/>
          <w:sz w:val="10"/>
        </w:rPr>
        <w:t xml:space="preserve">. </w:t>
      </w:r>
      <w:r w:rsidRPr="00F5539C">
        <w:rPr>
          <w:rStyle w:val="StyleBoldUnderline"/>
          <w:rFonts w:ascii="Georgia" w:hAnsi="Georgia"/>
        </w:rPr>
        <w:t xml:space="preserve">We must prevent hype </w:t>
      </w:r>
      <w:r w:rsidRPr="00F5539C">
        <w:rPr>
          <w:rFonts w:ascii="Georgia" w:hAnsi="Georgia"/>
          <w:sz w:val="10"/>
        </w:rPr>
        <w:t xml:space="preserve">and anger over specific abuses </w:t>
      </w:r>
      <w:r w:rsidRPr="00F5539C">
        <w:rPr>
          <w:rStyle w:val="StyleBoldUnderline"/>
          <w:rFonts w:ascii="Georgia" w:hAnsi="Georgia"/>
        </w:rPr>
        <w:t>from harming the NSA's actual capabilities</w:t>
      </w:r>
      <w:r w:rsidRPr="00F5539C">
        <w:rPr>
          <w:rFonts w:ascii="Georgia" w:hAnsi="Georgia"/>
          <w:sz w:val="10"/>
        </w:rPr>
        <w:t xml:space="preserve"> and the secrecy needed to protect them. </w:t>
      </w:r>
      <w:r w:rsidRPr="00F5539C">
        <w:rPr>
          <w:rStyle w:val="StyleBoldUnderline"/>
          <w:rFonts w:ascii="Georgia" w:hAnsi="Georgia"/>
        </w:rPr>
        <w:t>Intelligence</w:t>
      </w:r>
      <w:r w:rsidRPr="00F5539C">
        <w:rPr>
          <w:rFonts w:ascii="Georgia" w:hAnsi="Georgia"/>
          <w:sz w:val="10"/>
        </w:rPr>
        <w:t xml:space="preserve"> </w:t>
      </w:r>
      <w:r w:rsidRPr="00F5539C">
        <w:rPr>
          <w:rStyle w:val="StyleBoldUnderline"/>
          <w:rFonts w:ascii="Georgia" w:hAnsi="Georgia"/>
        </w:rPr>
        <w:t>exists</w:t>
      </w:r>
      <w:r w:rsidRPr="00F5539C">
        <w:rPr>
          <w:rFonts w:ascii="Georgia" w:hAnsi="Georgia"/>
          <w:sz w:val="10"/>
        </w:rPr>
        <w:t xml:space="preserve"> not for its own sake but </w:t>
      </w:r>
      <w:r w:rsidRPr="00F5539C">
        <w:rPr>
          <w:rStyle w:val="Emphasis"/>
          <w:rFonts w:ascii="Georgia" w:hAnsi="Georgia"/>
        </w:rPr>
        <w:t>to support executive decisionmaking</w:t>
      </w:r>
      <w:r w:rsidRPr="00F5539C">
        <w:rPr>
          <w:rFonts w:ascii="Georgia" w:hAnsi="Georgia"/>
          <w:sz w:val="10"/>
        </w:rPr>
        <w:t xml:space="preserve">. Accordingly, </w:t>
      </w:r>
      <w:r w:rsidRPr="00F5539C">
        <w:fldChar w:fldCharType="begin"/>
      </w:r>
      <w:r w:rsidRPr="00F5539C">
        <w:rPr>
          <w:rFonts w:ascii="Georgia" w:hAnsi="Georgia"/>
        </w:rPr>
        <w:instrText xml:space="preserve"> HYPERLINK "http://www.csmonitor.com/tags/topic/Barack+Obama" \t "_self" \o "Title: Barack Obama" </w:instrText>
      </w:r>
      <w:r w:rsidRPr="00F5539C">
        <w:fldChar w:fldCharType="separate"/>
      </w:r>
      <w:r w:rsidRPr="00F5539C">
        <w:rPr>
          <w:rStyle w:val="Hyperlink"/>
          <w:rFonts w:ascii="Georgia" w:hAnsi="Georgia"/>
          <w:sz w:val="10"/>
        </w:rPr>
        <w:t>President Obama</w:t>
      </w:r>
      <w:r w:rsidRPr="00F5539C">
        <w:rPr>
          <w:rStyle w:val="Hyperlink"/>
          <w:rFonts w:ascii="Georgia" w:hAnsi="Georgia"/>
          <w:sz w:val="10"/>
        </w:rPr>
        <w:fldChar w:fldCharType="end"/>
      </w:r>
      <w:r w:rsidRPr="00F5539C">
        <w:rPr>
          <w:rFonts w:ascii="Georgia" w:hAnsi="Georgia"/>
          <w:sz w:val="10"/>
        </w:rPr>
        <w:t xml:space="preserve"> is principally responsible for explaining and advocating clandestine activities. This, he appallingly failed to do. Mr. Obama must act like a president, leading the defense of our embattled capabilities. The inevitable congressional</w:t>
      </w:r>
      <w:r w:rsidRPr="00F5539C">
        <w:rPr>
          <w:rStyle w:val="StyleBoldUnderline"/>
          <w:rFonts w:ascii="Georgia" w:hAnsi="Georgia"/>
        </w:rPr>
        <w:t xml:space="preserve"> proceedings must not repeat the</w:t>
      </w:r>
      <w:r w:rsidRPr="00F5539C">
        <w:rPr>
          <w:rFonts w:ascii="Georgia" w:hAnsi="Georgia"/>
          <w:sz w:val="10"/>
        </w:rPr>
        <w:t xml:space="preserve"> irreparable </w:t>
      </w:r>
      <w:r w:rsidRPr="00F5539C">
        <w:rPr>
          <w:rStyle w:val="StyleBoldUnderline"/>
          <w:rFonts w:ascii="Georgia" w:hAnsi="Georgia"/>
        </w:rPr>
        <w:t>damage that the 1970s-era congressional investigative committees caused the CIA</w:t>
      </w:r>
      <w:r w:rsidRPr="00F5539C">
        <w:rPr>
          <w:rFonts w:ascii="Georgia" w:hAnsi="Georgia"/>
          <w:sz w:val="10"/>
        </w:rPr>
        <w:t xml:space="preserve">. Deficiencies there were, but </w:t>
      </w:r>
      <w:r w:rsidRPr="00F5539C">
        <w:rPr>
          <w:rStyle w:val="StyleBoldUnderline"/>
          <w:rFonts w:ascii="Georgia" w:hAnsi="Georgia"/>
        </w:rPr>
        <w:t>our enemies were the principal beneficiaries of the committees' destructive investigations</w:t>
      </w:r>
      <w:r w:rsidRPr="00F5539C">
        <w:rPr>
          <w:rFonts w:ascii="Georgia" w:hAnsi="Georgia"/>
          <w:sz w:val="10"/>
        </w:rPr>
        <w:t xml:space="preserve">. Most important, </w:t>
      </w:r>
      <w:r w:rsidRPr="00F5539C">
        <w:rPr>
          <w:rStyle w:val="StyleBoldUnderline"/>
          <w:rFonts w:ascii="Georgia" w:hAnsi="Georgia"/>
        </w:rPr>
        <w:t>whatever fixes are made</w:t>
      </w:r>
      <w:r w:rsidRPr="00F5539C">
        <w:rPr>
          <w:rFonts w:ascii="Georgia" w:hAnsi="Georgia"/>
          <w:sz w:val="10"/>
        </w:rPr>
        <w:t xml:space="preserve"> today </w:t>
      </w:r>
      <w:r w:rsidRPr="00F5539C">
        <w:rPr>
          <w:rStyle w:val="StyleBoldUnderline"/>
          <w:rFonts w:ascii="Georgia" w:hAnsi="Georgia"/>
        </w:rPr>
        <w:t>must not deny America the tools to protect itself from terrorists, their state sponsors, and foreign adversaries</w:t>
      </w:r>
      <w:r w:rsidRPr="00F5539C">
        <w:rPr>
          <w:rFonts w:ascii="Georgia" w:hAnsi="Georgia"/>
          <w:sz w:val="10"/>
        </w:rPr>
        <w:t xml:space="preserve">, </w:t>
      </w:r>
      <w:r w:rsidRPr="00F5539C">
        <w:rPr>
          <w:rStyle w:val="StyleBoldUnderline"/>
          <w:rFonts w:ascii="Georgia" w:hAnsi="Georgia"/>
        </w:rPr>
        <w:t>many of which are developing</w:t>
      </w:r>
      <w:r w:rsidRPr="00F5539C">
        <w:rPr>
          <w:rFonts w:ascii="Georgia" w:hAnsi="Georgia"/>
          <w:sz w:val="10"/>
        </w:rPr>
        <w:t xml:space="preserve"> massive </w:t>
      </w:r>
      <w:r w:rsidRPr="00F5539C">
        <w:rPr>
          <w:rStyle w:val="StyleBoldUnderline"/>
          <w:rFonts w:ascii="Georgia" w:hAnsi="Georgia"/>
        </w:rPr>
        <w:t>cyberwarfare</w:t>
      </w:r>
      <w:r w:rsidRPr="00F5539C">
        <w:rPr>
          <w:rFonts w:ascii="Georgia" w:hAnsi="Georgia"/>
          <w:sz w:val="10"/>
        </w:rPr>
        <w:t xml:space="preserve"> programs. Moreover, the largely preventable or imaginary invasions of privacy pale before security breakdowns that have allowed serious intelligence leaks. The NSA's opponents should be put on notice: </w:t>
      </w:r>
      <w:r w:rsidRPr="00F5539C">
        <w:rPr>
          <w:rStyle w:val="StyleBoldUnderline"/>
          <w:rFonts w:ascii="Georgia" w:hAnsi="Georgia"/>
        </w:rPr>
        <w:t>If</w:t>
      </w:r>
      <w:r w:rsidRPr="00F5539C">
        <w:rPr>
          <w:rFonts w:ascii="Georgia" w:hAnsi="Georgia"/>
          <w:sz w:val="10"/>
        </w:rPr>
        <w:t xml:space="preserve"> </w:t>
      </w:r>
      <w:r w:rsidRPr="00F5539C">
        <w:rPr>
          <w:rStyle w:val="StyleBoldUnderline"/>
          <w:rFonts w:ascii="Georgia" w:hAnsi="Georgia"/>
        </w:rPr>
        <w:t>you</w:t>
      </w:r>
      <w:r w:rsidRPr="00F5539C">
        <w:rPr>
          <w:rFonts w:ascii="Georgia" w:hAnsi="Georgia"/>
          <w:sz w:val="10"/>
        </w:rPr>
        <w:t xml:space="preserve"> materially </w:t>
      </w:r>
      <w:r w:rsidRPr="00F5539C">
        <w:rPr>
          <w:rStyle w:val="StyleBoldUnderline"/>
          <w:rFonts w:ascii="Georgia" w:hAnsi="Georgia"/>
        </w:rPr>
        <w:t>restrict surveillance capabilities, you risk having American blood on your hands</w:t>
      </w:r>
      <w:r w:rsidRPr="00F5539C">
        <w:rPr>
          <w:rFonts w:ascii="Georgia" w:hAnsi="Georgia"/>
          <w:sz w:val="10"/>
        </w:rPr>
        <w:t>. Yes, stop the abuses, increase constitutional oversight, tighten NSA security, and demand accountability. But do not render America deaf and blind.</w:t>
      </w:r>
    </w:p>
    <w:p w14:paraId="0328D0B3" w14:textId="77777777" w:rsidR="00AF2E6B" w:rsidRPr="00F5539C" w:rsidRDefault="00AF2E6B" w:rsidP="00AF2E6B">
      <w:pPr>
        <w:pStyle w:val="Heading4"/>
        <w:rPr>
          <w:rFonts w:ascii="Georgia" w:hAnsi="Georgia"/>
        </w:rPr>
      </w:pPr>
      <w:r w:rsidRPr="00F5539C">
        <w:rPr>
          <w:rFonts w:ascii="Georgia" w:hAnsi="Georgia"/>
        </w:rPr>
        <w:t>That’s key – the president is the cornerstone of national security</w:t>
      </w:r>
    </w:p>
    <w:p w14:paraId="4FDB0724" w14:textId="77777777" w:rsidR="00AF2E6B" w:rsidRPr="00F5539C" w:rsidRDefault="00AF2E6B" w:rsidP="00AF2E6B">
      <w:pPr>
        <w:rPr>
          <w:rFonts w:ascii="Georgia" w:hAnsi="Georgia"/>
        </w:rPr>
      </w:pPr>
      <w:proofErr w:type="gramStart"/>
      <w:r w:rsidRPr="00F5539C">
        <w:rPr>
          <w:rFonts w:ascii="Georgia" w:hAnsi="Georgia"/>
          <w:b/>
        </w:rPr>
        <w:t>Berman 13</w:t>
      </w:r>
      <w:r w:rsidRPr="00F5539C">
        <w:rPr>
          <w:rFonts w:ascii="Georgia" w:hAnsi="Georgia"/>
        </w:rPr>
        <w:t xml:space="preserve"> </w:t>
      </w:r>
      <w:r w:rsidRPr="00F5539C">
        <w:rPr>
          <w:rFonts w:ascii="Georgia" w:hAnsi="Georgia"/>
          <w:sz w:val="14"/>
        </w:rPr>
        <w:t>-- Emily Berman, Assistant Professor, Brooklyn Law School.</w:t>
      </w:r>
      <w:proofErr w:type="gramEnd"/>
      <w:r w:rsidRPr="00F5539C">
        <w:rPr>
          <w:rFonts w:ascii="Georgia" w:hAnsi="Georgia"/>
          <w:sz w:val="14"/>
        </w:rPr>
        <w:t xml:space="preserve"> New York University School of Law, LL.M. 2011, J.D. 2005. “THE PARADOX OF COUNTERTERRORISM SUNSET PROVISIONS” http://ir.lawnet.fordham.edu/cgi/viewcontent.cgi</w:t>
      </w:r>
      <w:proofErr w:type="gramStart"/>
      <w:r w:rsidRPr="00F5539C">
        <w:rPr>
          <w:rFonts w:ascii="Georgia" w:hAnsi="Georgia"/>
          <w:sz w:val="14"/>
        </w:rPr>
        <w:t>?article</w:t>
      </w:r>
      <w:proofErr w:type="gramEnd"/>
      <w:r w:rsidRPr="00F5539C">
        <w:rPr>
          <w:rFonts w:ascii="Georgia" w:hAnsi="Georgia"/>
          <w:sz w:val="14"/>
        </w:rPr>
        <w:t>=4863&amp;context=flr</w:t>
      </w:r>
      <w:r w:rsidRPr="00F5539C">
        <w:rPr>
          <w:rFonts w:ascii="Georgia" w:hAnsi="Georgia"/>
        </w:rPr>
        <w:t xml:space="preserve"> </w:t>
      </w:r>
    </w:p>
    <w:p w14:paraId="20ADDF0D" w14:textId="77777777" w:rsidR="00AF2E6B" w:rsidRPr="00F5539C" w:rsidRDefault="00AF2E6B" w:rsidP="00AF2E6B">
      <w:pPr>
        <w:rPr>
          <w:rFonts w:ascii="Georgia" w:hAnsi="Georgia"/>
          <w:sz w:val="12"/>
        </w:rPr>
      </w:pPr>
      <w:r w:rsidRPr="00F5539C">
        <w:rPr>
          <w:rFonts w:ascii="Georgia" w:hAnsi="Georgia"/>
          <w:sz w:val="12"/>
        </w:rPr>
        <w:t xml:space="preserve">One crucial element of any discussion of counterterrorism powers goes unaddressed in the accounts of legislators and commentators who favor sunsets: </w:t>
      </w:r>
      <w:r w:rsidRPr="00F5539C">
        <w:rPr>
          <w:rStyle w:val="StyleBoldUnderline"/>
          <w:rFonts w:ascii="Georgia" w:hAnsi="Georgia"/>
        </w:rPr>
        <w:t>the President dominates the formulation of national security and foreign affairs policy</w:t>
      </w:r>
      <w:r w:rsidRPr="00F5539C">
        <w:rPr>
          <w:rFonts w:ascii="Georgia" w:hAnsi="Georgia"/>
          <w:sz w:val="12"/>
        </w:rPr>
        <w:t xml:space="preserve"> in ways that he does not in any other policy area. </w:t>
      </w:r>
      <w:r w:rsidRPr="00F5539C">
        <w:rPr>
          <w:rStyle w:val="StyleBoldUnderline"/>
          <w:rFonts w:ascii="Georgia" w:hAnsi="Georgia"/>
        </w:rPr>
        <w:t>This</w:t>
      </w:r>
      <w:r w:rsidRPr="00F5539C">
        <w:rPr>
          <w:rFonts w:ascii="Georgia" w:hAnsi="Georgia"/>
          <w:sz w:val="12"/>
        </w:rPr>
        <w:t xml:space="preserve"> domination </w:t>
      </w:r>
      <w:r w:rsidRPr="00F5539C">
        <w:rPr>
          <w:rStyle w:val="StyleBoldUnderline"/>
          <w:rFonts w:ascii="Georgia" w:hAnsi="Georgia"/>
        </w:rPr>
        <w:t>arises from many sources, including the</w:t>
      </w:r>
      <w:r w:rsidRPr="00F5539C">
        <w:rPr>
          <w:rFonts w:ascii="Georgia" w:hAnsi="Georgia"/>
          <w:sz w:val="12"/>
        </w:rPr>
        <w:t xml:space="preserve"> drastic </w:t>
      </w:r>
      <w:r w:rsidRPr="00F5539C">
        <w:rPr>
          <w:rStyle w:val="StyleBoldUnderline"/>
          <w:rFonts w:ascii="Georgia" w:hAnsi="Georgia"/>
        </w:rPr>
        <w:t>expansion of presidential power</w:t>
      </w:r>
      <w:r w:rsidRPr="00F5539C">
        <w:rPr>
          <w:rFonts w:ascii="Georgia" w:hAnsi="Georgia"/>
          <w:sz w:val="12"/>
        </w:rPr>
        <w:t xml:space="preserve"> in the post-war era, </w:t>
      </w:r>
      <w:r w:rsidRPr="00F5539C">
        <w:rPr>
          <w:rStyle w:val="StyleBoldUnderline"/>
          <w:rFonts w:ascii="Georgia" w:hAnsi="Georgia"/>
        </w:rPr>
        <w:t>which is</w:t>
      </w:r>
      <w:r w:rsidRPr="00F5539C">
        <w:rPr>
          <w:rFonts w:ascii="Georgia" w:hAnsi="Georgia"/>
          <w:sz w:val="12"/>
        </w:rPr>
        <w:t xml:space="preserve"> most </w:t>
      </w:r>
      <w:r w:rsidRPr="00F5539C">
        <w:rPr>
          <w:rStyle w:val="StyleBoldUnderline"/>
          <w:rFonts w:ascii="Georgia" w:hAnsi="Georgia"/>
        </w:rPr>
        <w:t>highly pronounced in the national security context</w:t>
      </w:r>
      <w:proofErr w:type="gramStart"/>
      <w:r w:rsidRPr="00F5539C">
        <w:rPr>
          <w:rFonts w:ascii="Georgia" w:hAnsi="Georgia"/>
          <w:sz w:val="12"/>
        </w:rPr>
        <w:t>;228</w:t>
      </w:r>
      <w:proofErr w:type="gramEnd"/>
      <w:r w:rsidRPr="00F5539C">
        <w:rPr>
          <w:rFonts w:ascii="Georgia" w:hAnsi="Georgia"/>
          <w:sz w:val="12"/>
        </w:rPr>
        <w:t xml:space="preserve"> the advantage that accompanies the President’s position as first mover in responding to crises; </w:t>
      </w:r>
      <w:r w:rsidRPr="00F5539C">
        <w:rPr>
          <w:rStyle w:val="StyleBoldUnderline"/>
          <w:rFonts w:ascii="Georgia" w:hAnsi="Georgia"/>
        </w:rPr>
        <w:t>the ability to act quickly and secretly</w:t>
      </w:r>
      <w:r w:rsidRPr="00F5539C">
        <w:rPr>
          <w:rFonts w:ascii="Georgia" w:hAnsi="Georgia"/>
          <w:sz w:val="12"/>
        </w:rPr>
        <w:t xml:space="preserve">; </w:t>
      </w:r>
      <w:r w:rsidRPr="00F5539C">
        <w:rPr>
          <w:rStyle w:val="StyleBoldUnderline"/>
          <w:rFonts w:ascii="Georgia" w:hAnsi="Georgia"/>
        </w:rPr>
        <w:t>the President’s role as the “sole organ” of U.S. foreign affairs;</w:t>
      </w:r>
      <w:r w:rsidRPr="00F5539C">
        <w:rPr>
          <w:rFonts w:ascii="Georgia" w:hAnsi="Georgia"/>
          <w:sz w:val="12"/>
        </w:rPr>
        <w:t xml:space="preserve">229 </w:t>
      </w:r>
      <w:r w:rsidRPr="00F5539C">
        <w:rPr>
          <w:rStyle w:val="StyleBoldUnderline"/>
          <w:rFonts w:ascii="Georgia" w:hAnsi="Georgia"/>
        </w:rPr>
        <w:t>the executive’s information monopoly; substantive expertise in military and security matters; and a norm of executive primacy</w:t>
      </w:r>
      <w:r w:rsidRPr="00F5539C">
        <w:rPr>
          <w:rFonts w:ascii="Georgia" w:hAnsi="Georgia"/>
          <w:sz w:val="12"/>
        </w:rPr>
        <w:t xml:space="preserve"> </w:t>
      </w:r>
      <w:r w:rsidRPr="00F5539C">
        <w:rPr>
          <w:rStyle w:val="StyleBoldUnderline"/>
          <w:rFonts w:ascii="Georgia" w:hAnsi="Georgia"/>
        </w:rPr>
        <w:t>that fosters expectations that the President will take the lead</w:t>
      </w:r>
      <w:r w:rsidRPr="00F5539C">
        <w:rPr>
          <w:rFonts w:ascii="Georgia" w:hAnsi="Georgia"/>
          <w:sz w:val="12"/>
        </w:rPr>
        <w:t xml:space="preserve"> in national security.230</w:t>
      </w:r>
    </w:p>
    <w:p w14:paraId="4952C093" w14:textId="77777777" w:rsidR="00AF2E6B" w:rsidRPr="00F5539C" w:rsidRDefault="00AF2E6B" w:rsidP="00AF2E6B">
      <w:pPr>
        <w:pStyle w:val="Heading4"/>
        <w:rPr>
          <w:rFonts w:ascii="Georgia" w:hAnsi="Georgia"/>
        </w:rPr>
      </w:pPr>
      <w:r w:rsidRPr="00F5539C">
        <w:rPr>
          <w:rFonts w:ascii="Georgia" w:hAnsi="Georgia"/>
        </w:rPr>
        <w:t xml:space="preserve">Domestic Surveillance is necessary to stop terror and foreign espionage – the NSA has found a happy medium between privacy and security now </w:t>
      </w:r>
    </w:p>
    <w:p w14:paraId="06B2B2DA" w14:textId="77777777" w:rsidR="00AF2E6B" w:rsidRPr="00F5539C" w:rsidRDefault="00AF2E6B" w:rsidP="00AF2E6B">
      <w:pPr>
        <w:rPr>
          <w:rFonts w:ascii="Georgia" w:hAnsi="Georgia"/>
          <w:sz w:val="14"/>
        </w:rPr>
      </w:pPr>
      <w:r w:rsidRPr="00F5539C">
        <w:rPr>
          <w:rFonts w:ascii="Georgia" w:hAnsi="Georgia"/>
          <w:b/>
        </w:rPr>
        <w:t>Honorof 13</w:t>
      </w:r>
      <w:r w:rsidRPr="00F5539C">
        <w:rPr>
          <w:rFonts w:ascii="Georgia" w:hAnsi="Georgia"/>
        </w:rPr>
        <w:t xml:space="preserve"> </w:t>
      </w:r>
      <w:r w:rsidRPr="00F5539C">
        <w:rPr>
          <w:rFonts w:ascii="Georgia" w:hAnsi="Georgia"/>
          <w:sz w:val="14"/>
        </w:rPr>
        <w:t>– Marshall “How the NSA's Spying Keeps You Safe” http://www.tomsguide.com/us/nsa-spying-keeps-safe</w:t>
      </w:r>
      <w:proofErr w:type="gramStart"/>
      <w:r w:rsidRPr="00F5539C">
        <w:rPr>
          <w:rFonts w:ascii="Georgia" w:hAnsi="Georgia"/>
          <w:sz w:val="14"/>
        </w:rPr>
        <w:t>,review</w:t>
      </w:r>
      <w:proofErr w:type="gramEnd"/>
      <w:r w:rsidRPr="00F5539C">
        <w:rPr>
          <w:rFonts w:ascii="Georgia" w:hAnsi="Georgia"/>
          <w:sz w:val="14"/>
        </w:rPr>
        <w:t>-1899.html</w:t>
      </w:r>
    </w:p>
    <w:p w14:paraId="10841ACF" w14:textId="77777777" w:rsidR="00AF2E6B" w:rsidRPr="00F5539C" w:rsidRDefault="00AF2E6B" w:rsidP="00AF2E6B">
      <w:pPr>
        <w:rPr>
          <w:rStyle w:val="StyleBoldUnderline"/>
          <w:rFonts w:ascii="Georgia" w:hAnsi="Georgia"/>
        </w:rPr>
      </w:pPr>
      <w:r w:rsidRPr="00F5539C">
        <w:rPr>
          <w:rStyle w:val="StyleBoldUnderline"/>
          <w:rFonts w:ascii="Georgia" w:hAnsi="Georgia"/>
        </w:rPr>
        <w:t>The</w:t>
      </w:r>
      <w:r w:rsidRPr="00F5539C">
        <w:rPr>
          <w:rFonts w:ascii="Georgia" w:hAnsi="Georgia"/>
          <w:sz w:val="12"/>
        </w:rPr>
        <w:t xml:space="preserve"> U.S. National Security Agency (</w:t>
      </w:r>
      <w:r w:rsidRPr="00F5539C">
        <w:rPr>
          <w:rStyle w:val="StyleBoldUnderline"/>
          <w:rFonts w:ascii="Georgia" w:hAnsi="Georgia"/>
        </w:rPr>
        <w:t>NSA) may have taken</w:t>
      </w:r>
      <w:r w:rsidRPr="00F5539C">
        <w:rPr>
          <w:rFonts w:ascii="Georgia" w:hAnsi="Georgia"/>
          <w:sz w:val="12"/>
        </w:rPr>
        <w:t xml:space="preserve"> some fairly </w:t>
      </w:r>
      <w:r w:rsidRPr="00F5539C">
        <w:rPr>
          <w:rStyle w:val="StyleBoldUnderline"/>
          <w:rFonts w:ascii="Georgia" w:hAnsi="Georgia"/>
        </w:rPr>
        <w:t>extreme liberties when it comes to collecting user data</w:t>
      </w:r>
      <w:r w:rsidRPr="00F5539C">
        <w:rPr>
          <w:rFonts w:ascii="Georgia" w:hAnsi="Georgia"/>
          <w:sz w:val="12"/>
        </w:rPr>
        <w:t xml:space="preserve">, but </w:t>
      </w:r>
      <w:r w:rsidRPr="00F5539C">
        <w:rPr>
          <w:rStyle w:val="StyleBoldUnderline"/>
          <w:rFonts w:ascii="Georgia" w:hAnsi="Georgia"/>
        </w:rPr>
        <w:t>the organization hasn't acted on a whim</w:t>
      </w:r>
      <w:r w:rsidRPr="00F5539C">
        <w:rPr>
          <w:rFonts w:ascii="Georgia" w:hAnsi="Georgia"/>
          <w:sz w:val="12"/>
        </w:rPr>
        <w:t xml:space="preserve">. Call </w:t>
      </w:r>
      <w:r w:rsidRPr="00F5539C">
        <w:rPr>
          <w:rStyle w:val="StyleBoldUnderline"/>
          <w:rFonts w:ascii="Georgia" w:hAnsi="Georgia"/>
        </w:rPr>
        <w:t>the NSA</w:t>
      </w:r>
      <w:r w:rsidRPr="00F5539C">
        <w:rPr>
          <w:rFonts w:ascii="Georgia" w:hAnsi="Georgia"/>
          <w:sz w:val="12"/>
        </w:rPr>
        <w:t xml:space="preserve">'s surveillance unethical or unconstitutional or dangerous, but it </w:t>
      </w:r>
      <w:r w:rsidRPr="00F5539C">
        <w:rPr>
          <w:rStyle w:val="StyleBoldUnderline"/>
          <w:rFonts w:ascii="Georgia" w:hAnsi="Georgia"/>
        </w:rPr>
        <w:t>has a responsibility to protect the United States</w:t>
      </w:r>
      <w:r w:rsidRPr="00F5539C">
        <w:rPr>
          <w:rFonts w:ascii="Georgia" w:hAnsi="Georgia"/>
          <w:sz w:val="12"/>
        </w:rPr>
        <w:t xml:space="preserve"> with every tool at its disposal. If you haven't been keeping up with the issue, Americans and Britons are very angry with their governments right now. Reports from The Guardian and The New York Times indicate that the NSA and its British counterpart, Government Communications Headquarters (GCHQ), have the capacity to intercept just about everything their citizens do online, from social media information to encrypted emails. While this anger is </w:t>
      </w:r>
      <w:hyperlink r:id="rId31" w:history="1">
        <w:r w:rsidRPr="00F5539C">
          <w:rPr>
            <w:rStyle w:val="Hyperlink"/>
            <w:rFonts w:ascii="Georgia" w:hAnsi="Georgia"/>
            <w:sz w:val="12"/>
          </w:rPr>
          <w:t>both understandable and justifiable</w:t>
        </w:r>
      </w:hyperlink>
      <w:r w:rsidRPr="00F5539C">
        <w:rPr>
          <w:rFonts w:ascii="Georgia" w:hAnsi="Georgia"/>
          <w:sz w:val="12"/>
        </w:rPr>
        <w:t xml:space="preserve">, relatively few people have stopped to consider the other side of the coin. </w:t>
      </w:r>
      <w:r w:rsidRPr="00F5539C">
        <w:rPr>
          <w:rStyle w:val="StyleBoldUnderline"/>
          <w:rFonts w:ascii="Georgia" w:hAnsi="Georgia"/>
        </w:rPr>
        <w:t>You can have total privacy or total national security</w:t>
      </w:r>
      <w:r w:rsidRPr="00F5539C">
        <w:rPr>
          <w:rFonts w:ascii="Georgia" w:hAnsi="Georgia"/>
          <w:sz w:val="12"/>
        </w:rPr>
        <w:t xml:space="preserve">, but </w:t>
      </w:r>
      <w:r w:rsidRPr="00F5539C">
        <w:rPr>
          <w:rStyle w:val="StyleBoldUnderline"/>
          <w:rFonts w:ascii="Georgia" w:hAnsi="Georgia"/>
        </w:rPr>
        <w:t>you cannot have both. A modern</w:t>
      </w:r>
      <w:r w:rsidRPr="00F5539C">
        <w:rPr>
          <w:rFonts w:ascii="Georgia" w:hAnsi="Georgia"/>
          <w:sz w:val="12"/>
        </w:rPr>
        <w:t xml:space="preserve"> democratic </w:t>
      </w:r>
      <w:r w:rsidRPr="00F5539C">
        <w:rPr>
          <w:rStyle w:val="StyleBoldUnderline"/>
          <w:rFonts w:ascii="Georgia" w:hAnsi="Georgia"/>
        </w:rPr>
        <w:t>society requires a compromise</w:t>
      </w:r>
      <w:r w:rsidRPr="00F5539C">
        <w:rPr>
          <w:rFonts w:ascii="Georgia" w:hAnsi="Georgia"/>
          <w:sz w:val="12"/>
        </w:rPr>
        <w:t xml:space="preserve"> between the two extremes. The most important thing to keep in mind is that </w:t>
      </w:r>
      <w:r w:rsidRPr="00F5539C">
        <w:rPr>
          <w:rStyle w:val="StyleBoldUnderline"/>
          <w:rFonts w:ascii="Georgia" w:hAnsi="Georgia"/>
        </w:rPr>
        <w:t>there is, at present, absolutely no indication that the NSA has done anything illegal</w:t>
      </w:r>
      <w:r w:rsidRPr="00F5539C">
        <w:rPr>
          <w:rFonts w:ascii="Georgia" w:hAnsi="Georgia"/>
          <w:sz w:val="12"/>
        </w:rPr>
        <w:t xml:space="preserve"> or outside the parameters of its mission statement. </w:t>
      </w:r>
      <w:r w:rsidRPr="00F5539C">
        <w:rPr>
          <w:rStyle w:val="StyleBoldUnderline"/>
          <w:rFonts w:ascii="Georgia" w:hAnsi="Georgia"/>
        </w:rPr>
        <w:t>The NSA monitors external threats to the U.S.,</w:t>
      </w:r>
      <w:r w:rsidRPr="00F5539C">
        <w:rPr>
          <w:rFonts w:ascii="Georgia" w:hAnsi="Georgia"/>
          <w:sz w:val="12"/>
        </w:rPr>
        <w:t xml:space="preserve"> and, in theory, does not turn its attention to American citizens without probable cause. There is no evidence to the contrary among the documents that Edward Snowden leaked. "How do we protect our nation? How do we defend it?" asked Gen. Keith Alexander, the NSA's director, at the Black Hat 2013 security conference, held in Las Vegas in July. "[This information] is not classified to keep it from you: a good person. It's classified because sitting among you are people who wish us harm." </w:t>
      </w:r>
      <w:r w:rsidRPr="00F5539C">
        <w:rPr>
          <w:rStyle w:val="StyleBoldUnderline"/>
          <w:rFonts w:ascii="Georgia" w:hAnsi="Georgia"/>
        </w:rPr>
        <w:t xml:space="preserve">While the thought of the </w:t>
      </w:r>
      <w:hyperlink r:id="rId32" w:history="1">
        <w:r w:rsidRPr="00F5539C">
          <w:rPr>
            <w:rStyle w:val="StyleBoldUnderline"/>
            <w:rFonts w:ascii="Georgia" w:hAnsi="Georgia"/>
          </w:rPr>
          <w:t>NSA controlling every bit of information</w:t>
        </w:r>
      </w:hyperlink>
      <w:r w:rsidRPr="00F5539C">
        <w:rPr>
          <w:rStyle w:val="StyleBoldUnderline"/>
          <w:rFonts w:ascii="Georgia" w:hAnsi="Georgia"/>
        </w:rPr>
        <w:t xml:space="preserve"> that the average American citizen posts online is disconcerting, Alexander maintained that a terrorist attack is even worse for a country's basic freedoms</w:t>
      </w:r>
      <w:r w:rsidRPr="00F5539C">
        <w:rPr>
          <w:rFonts w:ascii="Georgia" w:hAnsi="Georgia"/>
          <w:sz w:val="12"/>
        </w:rPr>
        <w:t>. "What we're talking about is future terrorist attacks," Alexander said, discussing a number of planned attacks that the NSA foiled over the last 10 years. "</w:t>
      </w:r>
      <w:r w:rsidRPr="00F5539C">
        <w:rPr>
          <w:rStyle w:val="StyleBoldUnderline"/>
          <w:rFonts w:ascii="Georgia" w:hAnsi="Georgia"/>
        </w:rPr>
        <w:t>It is worth considering what would have happened in the world if those attacks — 42 of those 54 were terrorist plots — if they were successfully executed</w:t>
      </w:r>
      <w:r w:rsidRPr="00F5539C">
        <w:rPr>
          <w:rFonts w:ascii="Georgia" w:hAnsi="Georgia"/>
          <w:sz w:val="12"/>
        </w:rPr>
        <w:t xml:space="preserve">. What would that mean to our civil liberties and privacy?" James Lewis, a researcher at the Center for Strategic and International Studies, agrees. "The NSA said </w:t>
      </w:r>
      <w:r w:rsidRPr="00F5539C">
        <w:rPr>
          <w:rStyle w:val="StyleBoldUnderline"/>
          <w:rFonts w:ascii="Georgia" w:hAnsi="Georgia"/>
        </w:rPr>
        <w:t>there were 54 cases where they were able to detect plans and stop them, and 50 of them led to arrests</w:t>
      </w:r>
      <w:r w:rsidRPr="00F5539C">
        <w:rPr>
          <w:rFonts w:ascii="Georgia" w:hAnsi="Georgia"/>
          <w:sz w:val="12"/>
        </w:rPr>
        <w:t xml:space="preserve">," Lewis told Tom's Guide. "Fifty doesn't sound like a lot compared to the number of records [the NSA collected], but would you have preferred to have 50 more Boston bombings?" Counterterrorism is not the only function of the NSA's widespread surveillance. Although </w:t>
      </w:r>
      <w:r w:rsidRPr="00F5539C">
        <w:rPr>
          <w:rStyle w:val="StyleBoldUnderline"/>
          <w:rFonts w:ascii="Georgia" w:hAnsi="Georgia"/>
        </w:rPr>
        <w:t xml:space="preserve">it cannot report exact numbers, Lewis theorizes that the </w:t>
      </w:r>
      <w:proofErr w:type="gramStart"/>
      <w:r w:rsidRPr="00F5539C">
        <w:rPr>
          <w:rStyle w:val="StyleBoldUnderline"/>
          <w:rFonts w:ascii="Georgia" w:hAnsi="Georgia"/>
        </w:rPr>
        <w:t>data-mining</w:t>
      </w:r>
      <w:proofErr w:type="gramEnd"/>
      <w:r w:rsidRPr="00F5539C">
        <w:rPr>
          <w:rStyle w:val="StyleBoldUnderline"/>
          <w:rFonts w:ascii="Georgia" w:hAnsi="Georgia"/>
        </w:rPr>
        <w:t xml:space="preserve"> has allowed the NSA to put a stop to a number of international espionage plots</w:t>
      </w:r>
      <w:r w:rsidRPr="00F5539C">
        <w:rPr>
          <w:rFonts w:ascii="Georgia" w:hAnsi="Georgia"/>
          <w:sz w:val="12"/>
        </w:rPr>
        <w:t xml:space="preserve">. </w:t>
      </w:r>
      <w:r w:rsidRPr="00F5539C">
        <w:rPr>
          <w:rStyle w:val="StyleBoldUnderline"/>
          <w:rFonts w:ascii="Georgia" w:hAnsi="Georgia"/>
        </w:rPr>
        <w:t>"The original intent</w:t>
      </w:r>
      <w:r w:rsidRPr="00F5539C">
        <w:rPr>
          <w:rFonts w:ascii="Georgia" w:hAnsi="Georgia"/>
          <w:sz w:val="12"/>
        </w:rPr>
        <w:t xml:space="preserve"> of all these programs </w:t>
      </w:r>
      <w:r w:rsidRPr="00F5539C">
        <w:rPr>
          <w:rStyle w:val="StyleBoldUnderline"/>
          <w:rFonts w:ascii="Georgia" w:hAnsi="Georgia"/>
        </w:rPr>
        <w:t xml:space="preserve">was to </w:t>
      </w:r>
      <w:hyperlink r:id="rId33" w:history="1">
        <w:r w:rsidRPr="00F5539C">
          <w:rPr>
            <w:rStyle w:val="StyleBoldUnderline"/>
            <w:rFonts w:ascii="Georgia" w:hAnsi="Georgia"/>
          </w:rPr>
          <w:t>find foreign spies</w:t>
        </w:r>
      </w:hyperlink>
      <w:r w:rsidRPr="00F5539C">
        <w:rPr>
          <w:rStyle w:val="StyleBoldUnderline"/>
          <w:rFonts w:ascii="Georgia" w:hAnsi="Georgia"/>
        </w:rPr>
        <w:t xml:space="preserve">," </w:t>
      </w:r>
      <w:r w:rsidRPr="00F5539C">
        <w:rPr>
          <w:rFonts w:ascii="Georgia" w:hAnsi="Georgia"/>
          <w:sz w:val="12"/>
        </w:rPr>
        <w:t xml:space="preserve">he said. "They haven't talked about that, but presumably there have been some successes there, too. A lot of times when you see things and there doesn't appear to be any explanation of how we seemed to magically know about it, it might very well be espionage." </w:t>
      </w:r>
      <w:r w:rsidRPr="00F5539C">
        <w:rPr>
          <w:rStyle w:val="StyleBoldUnderline"/>
          <w:rFonts w:ascii="Georgia" w:hAnsi="Georgia"/>
        </w:rPr>
        <w:t>As an example of how domestic surveillance can unearth international plots, Lewis pointed to the North Korean ship stopped in Panama in August</w:t>
      </w:r>
      <w:r w:rsidRPr="00F5539C">
        <w:rPr>
          <w:rFonts w:ascii="Georgia" w:hAnsi="Georgia"/>
          <w:sz w:val="12"/>
        </w:rPr>
        <w:t xml:space="preserve"> 2013. </w:t>
      </w:r>
      <w:r w:rsidRPr="00F5539C">
        <w:rPr>
          <w:rStyle w:val="StyleBoldUnderline"/>
          <w:rFonts w:ascii="Georgia" w:hAnsi="Georgia"/>
        </w:rPr>
        <w:t>The vessel turned out to be smuggling illegal arms from Cuba</w:t>
      </w:r>
      <w:r w:rsidRPr="00F5539C">
        <w:rPr>
          <w:rFonts w:ascii="Georgia" w:hAnsi="Georgia"/>
          <w:sz w:val="12"/>
        </w:rPr>
        <w:t xml:space="preserve">. "The Panamanians just woke up one day and decided to look in their ship? I think not," Lewis said. The NSA is not the only government in the world that runs surveillance programs. In fact, if the NSA is keeping tabs on you, there's a good chance that other countries are as well. If you're lucky, they'll be Germany and Australia; if not, then Russia and China may have you under the microscope. Robert David Graham, founder and </w:t>
      </w:r>
      <w:hyperlink r:id="rId34" w:history="1">
        <w:r w:rsidRPr="00F5539C">
          <w:rPr>
            <w:rStyle w:val="Hyperlink"/>
            <w:rFonts w:ascii="Georgia" w:hAnsi="Georgia"/>
            <w:sz w:val="12"/>
          </w:rPr>
          <w:t>chief executive officer</w:t>
        </w:r>
        <w:r w:rsidRPr="00F5539C">
          <w:rPr>
            <w:rStyle w:val="Hyperlink"/>
            <w:rFonts w:ascii="Georgia" w:hAnsi="Georgia"/>
            <w:noProof/>
            <w:sz w:val="12"/>
          </w:rPr>
          <w:drawing>
            <wp:inline distT="0" distB="0" distL="0" distR="0" wp14:anchorId="24E45788" wp14:editId="66FECE13">
              <wp:extent cx="95250" cy="95250"/>
              <wp:effectExtent l="0" t="0" r="0" b="0"/>
              <wp:docPr id="19" name="Picture 19"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0icon" descr="http://images.intellitxt.com/ast/adTypes/icon1.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F5539C">
        <w:rPr>
          <w:rFonts w:ascii="Georgia" w:hAnsi="Georgia"/>
          <w:sz w:val="12"/>
        </w:rPr>
        <w:t xml:space="preserve"> of Errata Security, spoke with Tom's Guide about how countries leverage surveillance data. "There are two </w:t>
      </w:r>
      <w:hyperlink r:id="rId36" w:history="1">
        <w:r w:rsidRPr="00F5539C">
          <w:rPr>
            <w:rStyle w:val="Hyperlink"/>
            <w:rFonts w:ascii="Georgia" w:hAnsi="Georgia"/>
            <w:sz w:val="12"/>
          </w:rPr>
          <w:t>parts</w:t>
        </w:r>
        <w:r w:rsidRPr="00F5539C">
          <w:rPr>
            <w:rStyle w:val="Hyperlink"/>
            <w:rFonts w:ascii="Georgia" w:hAnsi="Georgia"/>
            <w:noProof/>
            <w:sz w:val="12"/>
          </w:rPr>
          <w:drawing>
            <wp:inline distT="0" distB="0" distL="0" distR="0" wp14:anchorId="5834AEA7" wp14:editId="781D3141">
              <wp:extent cx="95250" cy="95250"/>
              <wp:effectExtent l="0" t="0" r="0" b="0"/>
              <wp:docPr id="18" name="Picture 18"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1icon" descr="http://images.intellitxt.com/ast/adTypes/icon1.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F5539C">
        <w:rPr>
          <w:rFonts w:ascii="Georgia" w:hAnsi="Georgia"/>
          <w:sz w:val="12"/>
        </w:rPr>
        <w:t xml:space="preserve"> to the information," he said. "Information about foreigners and information about your own citizens. </w:t>
      </w:r>
      <w:r w:rsidRPr="00F5539C">
        <w:rPr>
          <w:rStyle w:val="StyleBoldUnderline"/>
          <w:rFonts w:ascii="Georgia" w:hAnsi="Georgia"/>
        </w:rPr>
        <w:t>The information you get about your own citizens affects political processes within your own country</w:t>
      </w:r>
      <w:r w:rsidRPr="00F5539C">
        <w:rPr>
          <w:rFonts w:ascii="Georgia" w:hAnsi="Georgia"/>
          <w:sz w:val="12"/>
        </w:rPr>
        <w:t>." He went on to explain that</w:t>
      </w:r>
      <w:r w:rsidRPr="00F5539C">
        <w:rPr>
          <w:rStyle w:val="StyleBoldUnderline"/>
          <w:rFonts w:ascii="Georgia" w:hAnsi="Georgia"/>
        </w:rPr>
        <w:t xml:space="preserve"> </w:t>
      </w:r>
      <w:r w:rsidRPr="00F5539C">
        <w:rPr>
          <w:rFonts w:ascii="Georgia" w:hAnsi="Georgia"/>
          <w:sz w:val="12"/>
        </w:rPr>
        <w:t xml:space="preserve">if you stir up negative sentiment about Germany, for example, the Germans </w:t>
      </w:r>
      <w:proofErr w:type="gramStart"/>
      <w:r w:rsidRPr="00F5539C">
        <w:rPr>
          <w:rFonts w:ascii="Georgia" w:hAnsi="Georgia"/>
          <w:sz w:val="12"/>
        </w:rPr>
        <w:t>can</w:t>
      </w:r>
      <w:proofErr w:type="gramEnd"/>
      <w:r w:rsidRPr="00F5539C">
        <w:rPr>
          <w:rFonts w:ascii="Georgia" w:hAnsi="Georgia"/>
          <w:sz w:val="12"/>
        </w:rPr>
        <w:t xml:space="preserve"> </w:t>
      </w:r>
      <w:hyperlink r:id="rId37" w:history="1">
        <w:r w:rsidRPr="00F5539C">
          <w:rPr>
            <w:rStyle w:val="Hyperlink"/>
            <w:rFonts w:ascii="Georgia" w:hAnsi="Georgia"/>
            <w:sz w:val="12"/>
          </w:rPr>
          <w:t>hoard your emails just the same as the NSA</w:t>
        </w:r>
      </w:hyperlink>
      <w:r w:rsidRPr="00F5539C">
        <w:rPr>
          <w:rFonts w:ascii="Georgia" w:hAnsi="Georgia"/>
          <w:sz w:val="12"/>
        </w:rPr>
        <w:t xml:space="preserve">. Just like the NSA, though, they are unlikely to do anything with those emails unless you represent some kind of clear threat. "The Russians and the Chinese don't have anything to learn about how to do surveillance from us," Lewis said. He explained that the Scandinavian countries and Australia have programs that rival the NSA's as well. </w:t>
      </w:r>
      <w:r w:rsidRPr="00F5539C">
        <w:rPr>
          <w:rStyle w:val="StyleBoldUnderline"/>
          <w:rFonts w:ascii="Georgia" w:hAnsi="Georgia"/>
        </w:rPr>
        <w:t>"</w:t>
      </w:r>
      <w:proofErr w:type="gramStart"/>
      <w:r w:rsidRPr="00F5539C">
        <w:rPr>
          <w:rStyle w:val="StyleBoldUnderline"/>
          <w:rFonts w:ascii="Georgia" w:hAnsi="Georgia"/>
        </w:rPr>
        <w:t>It's</w:t>
      </w:r>
      <w:proofErr w:type="gramEnd"/>
      <w:r w:rsidRPr="00F5539C">
        <w:rPr>
          <w:rStyle w:val="StyleBoldUnderline"/>
          <w:rFonts w:ascii="Georgia" w:hAnsi="Georgia"/>
        </w:rPr>
        <w:t xml:space="preserve"> just par for the course everywhere in the world</w:t>
      </w:r>
      <w:r w:rsidRPr="00F5539C">
        <w:rPr>
          <w:rFonts w:ascii="Georgia" w:hAnsi="Georgia"/>
          <w:sz w:val="12"/>
        </w:rPr>
        <w:t>." Lewis believes that the NSA's surveillance is much less problematic than its transparency on the issue. "[</w:t>
      </w:r>
      <w:hyperlink r:id="rId38" w:history="1">
        <w:r w:rsidRPr="00F5539C">
          <w:rPr>
            <w:rStyle w:val="Hyperlink"/>
            <w:rFonts w:ascii="Georgia" w:hAnsi="Georgia"/>
            <w:sz w:val="12"/>
          </w:rPr>
          <w:t>Security</w:t>
        </w:r>
        <w:r w:rsidRPr="00F5539C">
          <w:rPr>
            <w:rStyle w:val="Hyperlink"/>
            <w:rFonts w:ascii="Georgia" w:hAnsi="Georgia"/>
            <w:noProof/>
            <w:sz w:val="12"/>
          </w:rPr>
          <w:drawing>
            <wp:inline distT="0" distB="0" distL="0" distR="0" wp14:anchorId="12F77CBB" wp14:editId="3B78DDFD">
              <wp:extent cx="95250" cy="95250"/>
              <wp:effectExtent l="0" t="0" r="0" b="0"/>
              <wp:docPr id="16" name="Picture 16"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2icon" descr="http://images.intellitxt.com/ast/adTypes/icon1.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F5539C">
        <w:rPr>
          <w:rFonts w:ascii="Georgia" w:hAnsi="Georgia"/>
          <w:sz w:val="12"/>
        </w:rPr>
        <w:t xml:space="preserve"> and privacy] have to be balanced, and the debate has largely been 'they should stop doing this,'" he said. "It's weird seeing Rand Paul and the ACLU getting together [to condemn the NSA]. If Rand Paul is for it, it's probably a bad idea." The NSA is also taking the lion's share of the blame for a problem that began at the dawn of the consumer Internet age, got worse after 9/11, and still continues to this day: Internet privacy, or more accurately, the almost total lack thereof. "</w:t>
      </w:r>
      <w:hyperlink r:id="rId39" w:history="1">
        <w:r w:rsidRPr="00F5539C">
          <w:rPr>
            <w:rStyle w:val="StyleBoldUnderline"/>
            <w:rFonts w:ascii="Georgia" w:hAnsi="Georgia"/>
          </w:rPr>
          <w:t>There really isn't any privacy anymore</w:t>
        </w:r>
      </w:hyperlink>
      <w:r w:rsidRPr="00F5539C">
        <w:rPr>
          <w:rStyle w:val="StyleBoldUnderline"/>
          <w:rFonts w:ascii="Georgia" w:hAnsi="Georgia"/>
        </w:rPr>
        <w:t>, and I don't think Americans have realized that,</w:t>
      </w:r>
      <w:r w:rsidRPr="00F5539C">
        <w:rPr>
          <w:rFonts w:ascii="Georgia" w:hAnsi="Georgia"/>
          <w:sz w:val="12"/>
        </w:rPr>
        <w:t xml:space="preserve">" Lewis said. Credit card companies, for example, know just about everything about you, right down to what street you've lived on every year of your life. "This was commercial … </w:t>
      </w:r>
      <w:r w:rsidRPr="00F5539C">
        <w:rPr>
          <w:rStyle w:val="StyleBoldUnderline"/>
          <w:rFonts w:ascii="Georgia" w:hAnsi="Georgia"/>
        </w:rPr>
        <w:t>The NSA just happens to be the poster child</w:t>
      </w:r>
      <w:r w:rsidRPr="00F5539C">
        <w:rPr>
          <w:rFonts w:ascii="Georgia" w:hAnsi="Georgia"/>
          <w:sz w:val="12"/>
        </w:rPr>
        <w:t xml:space="preserve"> for this at the moment." There's one thing on which both staunch critics like Graham and fierce proponents like Lewis agree: The U.S. government must be clear and open with its citizens regarding the need for security, even when that security becomes invasive. "</w:t>
      </w:r>
      <w:r w:rsidRPr="00F5539C">
        <w:rPr>
          <w:rStyle w:val="StyleBoldUnderline"/>
          <w:rFonts w:ascii="Georgia" w:hAnsi="Georgia"/>
        </w:rPr>
        <w:t>Total security means zero privacy. Total privacy means zero security</w:t>
      </w:r>
      <w:r w:rsidRPr="00F5539C">
        <w:rPr>
          <w:rFonts w:ascii="Georgia" w:hAnsi="Georgia"/>
          <w:sz w:val="12"/>
        </w:rPr>
        <w:t>," Graham said. "</w:t>
      </w:r>
      <w:r w:rsidRPr="00F5539C">
        <w:rPr>
          <w:rStyle w:val="StyleBoldUnderline"/>
          <w:rFonts w:ascii="Georgia" w:hAnsi="Georgia"/>
        </w:rPr>
        <w:t>The extremes are what we have to fear … The NSA should be monitoring people. It's just the issue of monitoring Americans without probable cause that really bothers</w:t>
      </w:r>
      <w:r w:rsidRPr="00F5539C">
        <w:rPr>
          <w:rFonts w:ascii="Georgia" w:hAnsi="Georgia"/>
          <w:sz w:val="12"/>
        </w:rPr>
        <w:t xml:space="preserve"> the heck out of </w:t>
      </w:r>
      <w:r w:rsidRPr="00F5539C">
        <w:rPr>
          <w:rStyle w:val="StyleBoldUnderline"/>
          <w:rFonts w:ascii="Georgia" w:hAnsi="Georgia"/>
        </w:rPr>
        <w:t>me</w:t>
      </w:r>
      <w:r w:rsidRPr="00F5539C">
        <w:rPr>
          <w:rFonts w:ascii="Georgia" w:hAnsi="Georgia"/>
          <w:sz w:val="12"/>
        </w:rPr>
        <w:t>." "</w:t>
      </w:r>
      <w:r w:rsidRPr="00F5539C">
        <w:rPr>
          <w:rStyle w:val="StyleBoldUnderline"/>
          <w:rFonts w:ascii="Georgia" w:hAnsi="Georgia"/>
        </w:rPr>
        <w:t xml:space="preserve">If you have the right rules, if you have the right laws, if you have the right amount of transparency, you can feel </w:t>
      </w:r>
      <w:hyperlink r:id="rId40" w:history="1">
        <w:r w:rsidRPr="00F5539C">
          <w:rPr>
            <w:rStyle w:val="StyleBoldUnderline"/>
            <w:rFonts w:ascii="Georgia" w:hAnsi="Georgia"/>
          </w:rPr>
          <w:t>comfortable</w:t>
        </w:r>
        <w:r w:rsidRPr="00F5539C">
          <w:rPr>
            <w:rStyle w:val="StyleBoldUnderline"/>
            <w:rFonts w:ascii="Georgia" w:hAnsi="Georgia"/>
            <w:noProof/>
          </w:rPr>
          <w:drawing>
            <wp:inline distT="0" distB="0" distL="0" distR="0" wp14:anchorId="26E8F466" wp14:editId="51F4BD74">
              <wp:extent cx="95250" cy="95250"/>
              <wp:effectExtent l="0" t="0" r="0" b="0"/>
              <wp:docPr id="15" name="Picture 15"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3icon" descr="http://images.intellitxt.com/ast/adTypes/icon1.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F5539C">
        <w:rPr>
          <w:rFonts w:ascii="Georgia" w:hAnsi="Georgia"/>
          <w:sz w:val="12"/>
        </w:rPr>
        <w:t xml:space="preserve"> with this," Lewis said. "Comfortable" is a very </w:t>
      </w:r>
      <w:hyperlink r:id="rId41" w:history="1">
        <w:r w:rsidRPr="00F5539C">
          <w:rPr>
            <w:rStyle w:val="Hyperlink"/>
            <w:rFonts w:ascii="Georgia" w:hAnsi="Georgia"/>
            <w:sz w:val="12"/>
          </w:rPr>
          <w:t>strong</w:t>
        </w:r>
        <w:r w:rsidRPr="00F5539C">
          <w:rPr>
            <w:rStyle w:val="Hyperlink"/>
            <w:rFonts w:ascii="Georgia" w:hAnsi="Georgia"/>
            <w:noProof/>
            <w:sz w:val="12"/>
          </w:rPr>
          <w:drawing>
            <wp:inline distT="0" distB="0" distL="0" distR="0" wp14:anchorId="3514E129" wp14:editId="7D0EA973">
              <wp:extent cx="95250" cy="95250"/>
              <wp:effectExtent l="0" t="0" r="0" b="0"/>
              <wp:docPr id="14" name="Picture 14"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4icon" descr="http://images.intellitxt.com/ast/adTypes/icon1.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F5539C">
        <w:rPr>
          <w:rFonts w:ascii="Georgia" w:hAnsi="Georgia"/>
          <w:sz w:val="12"/>
        </w:rPr>
        <w:t xml:space="preserve"> word, but </w:t>
      </w:r>
      <w:r w:rsidRPr="00F5539C">
        <w:rPr>
          <w:rStyle w:val="StyleBoldUnderline"/>
          <w:rFonts w:ascii="Georgia" w:hAnsi="Georgia"/>
        </w:rPr>
        <w:t>if the choice is between invasive surveillance and the very real threats of terrorism and espionage, it's not so easy to write the NSA off entirely.</w:t>
      </w:r>
    </w:p>
    <w:p w14:paraId="4A436EE8" w14:textId="6DAAF853" w:rsidR="00AF2E6B" w:rsidRPr="00F5539C" w:rsidRDefault="00AF2E6B" w:rsidP="00AF2E6B">
      <w:pPr>
        <w:rPr>
          <w:rFonts w:ascii="Georgia" w:hAnsi="Georgia"/>
          <w:sz w:val="12"/>
        </w:rPr>
      </w:pPr>
    </w:p>
    <w:p w14:paraId="35EDBB74" w14:textId="77777777" w:rsidR="00AF2E6B" w:rsidRPr="00F5539C" w:rsidRDefault="00AF2E6B" w:rsidP="00AF2E6B">
      <w:pPr>
        <w:pStyle w:val="Heading4"/>
        <w:rPr>
          <w:rFonts w:ascii="Georgia" w:hAnsi="Georgia"/>
        </w:rPr>
      </w:pPr>
      <w:r w:rsidRPr="00F5539C">
        <w:rPr>
          <w:rFonts w:ascii="Georgia" w:hAnsi="Georgia"/>
        </w:rPr>
        <w:t xml:space="preserve">Domestic surveillance is a key link – informs troops on the ground </w:t>
      </w:r>
    </w:p>
    <w:p w14:paraId="7C3D14A6" w14:textId="77777777" w:rsidR="00AF2E6B" w:rsidRPr="00F5539C" w:rsidRDefault="00AF2E6B" w:rsidP="00AF2E6B">
      <w:pPr>
        <w:rPr>
          <w:rFonts w:ascii="Georgia" w:hAnsi="Georgia"/>
        </w:rPr>
      </w:pPr>
      <w:r w:rsidRPr="00F5539C">
        <w:rPr>
          <w:rFonts w:ascii="Georgia" w:hAnsi="Georgia"/>
          <w:b/>
        </w:rPr>
        <w:t>McLaughlin 14</w:t>
      </w:r>
      <w:r w:rsidRPr="00F5539C">
        <w:rPr>
          <w:rFonts w:ascii="Georgia" w:hAnsi="Georgia"/>
        </w:rPr>
        <w:t xml:space="preserve"> -- John McLaughlin teaches at the Johns Hopkins School of Advanced International Studies. He was deputy director and acting director of the CIA from 2000 to 2004.” NSA intelligence-gathering programs keep us safe http://www.washingtonpost.com/opinions/nsa-intelligence-gathering-programs-keep-us-safe/2014/01/02/0fd51b22-7173-11e3-8b3f-b1666705ca3b_story.html</w:t>
      </w:r>
    </w:p>
    <w:p w14:paraId="4E4E1765" w14:textId="77777777" w:rsidR="00AF2E6B" w:rsidRPr="00F5539C" w:rsidRDefault="00AF2E6B" w:rsidP="00AF2E6B">
      <w:pPr>
        <w:rPr>
          <w:rStyle w:val="StyleBoldUnderline"/>
          <w:rFonts w:ascii="Georgia" w:hAnsi="Georgia"/>
        </w:rPr>
      </w:pPr>
      <w:r w:rsidRPr="00F5539C">
        <w:rPr>
          <w:rFonts w:ascii="Georgia" w:hAnsi="Georgia"/>
          <w:sz w:val="10"/>
        </w:rPr>
        <w:t xml:space="preserve">It’s time we all came to our senses about the National Security Agency (NSA). If it is true, as many allege, that the United States went a little </w:t>
      </w:r>
      <w:proofErr w:type="gramStart"/>
      <w:r w:rsidRPr="00F5539C">
        <w:rPr>
          <w:rFonts w:ascii="Georgia" w:hAnsi="Georgia"/>
          <w:sz w:val="10"/>
        </w:rPr>
        <w:t>nuts</w:t>
      </w:r>
      <w:proofErr w:type="gramEnd"/>
      <w:r w:rsidRPr="00F5539C">
        <w:rPr>
          <w:rFonts w:ascii="Georgia" w:hAnsi="Georgia"/>
          <w:sz w:val="10"/>
        </w:rPr>
        <w:t xml:space="preserve"> in its all-out pursuit of al-Qaeda after the Sept. 11, 2001, attacks, it is equally true that we are going a little nuts again in our dogged pursuit of the post-Snowden NSA. </w:t>
      </w:r>
      <w:r w:rsidRPr="00F5539C">
        <w:rPr>
          <w:rStyle w:val="StyleBoldUnderline"/>
          <w:rFonts w:ascii="Georgia" w:hAnsi="Georgia"/>
        </w:rPr>
        <w:t>Those who advocate sharply limiting the agency’s activities ought to consider that its work is the very foundation of U.S. intelligence</w:t>
      </w:r>
      <w:r w:rsidRPr="00F5539C">
        <w:rPr>
          <w:rFonts w:ascii="Georgia" w:hAnsi="Georgia"/>
          <w:sz w:val="10"/>
        </w:rPr>
        <w:t xml:space="preserve">. I don’t mean to diminish the role of other intelligence agencies, and I say this as a 30-year veteran of the Central Intelligence Agency who is “CIA” through and through. But </w:t>
      </w:r>
      <w:r w:rsidRPr="00F5539C">
        <w:rPr>
          <w:rStyle w:val="StyleBoldUnderline"/>
          <w:rFonts w:ascii="Georgia" w:hAnsi="Georgia"/>
        </w:rPr>
        <w:t>in most cases, the NSA is the starting point for determining what holes need to be filled through other means of intelligence-collection.</w:t>
      </w:r>
      <w:r w:rsidRPr="00F5539C">
        <w:rPr>
          <w:rFonts w:ascii="Georgia" w:hAnsi="Georgia"/>
          <w:sz w:val="10"/>
        </w:rPr>
        <w:t xml:space="preserve"> That’s because its information on foreign developments is so comprehensive and generally so reliable. </w:t>
      </w:r>
      <w:r w:rsidRPr="00F5539C">
        <w:rPr>
          <w:rStyle w:val="StyleBoldUnderline"/>
          <w:rFonts w:ascii="Georgia" w:hAnsi="Georgia"/>
        </w:rPr>
        <w:t>It is the core of intelligence support to U.S. troops in battle. Any efforts to “rein in” the agency must allow for the possibility that change risks serious damage to U.S. security and the country’s ability to navigate in an increasingly uncertain world</w:t>
      </w:r>
      <w:r w:rsidRPr="00F5539C">
        <w:rPr>
          <w:rFonts w:ascii="Georgia" w:hAnsi="Georgia"/>
          <w:sz w:val="10"/>
        </w:rPr>
        <w:t xml:space="preserve">. The presumption that the NSA “spies” on Americans should also be challenged. In my experience, </w:t>
      </w:r>
      <w:r w:rsidRPr="00F5539C">
        <w:rPr>
          <w:rStyle w:val="StyleBoldUnderline"/>
          <w:rFonts w:ascii="Georgia" w:hAnsi="Georgia"/>
        </w:rPr>
        <w:t>NSA analysts err on the side of caution before touching any data having to do with U.S. citizens</w:t>
      </w:r>
      <w:r w:rsidRPr="00F5539C">
        <w:rPr>
          <w:rFonts w:ascii="Georgia" w:hAnsi="Georgia"/>
          <w:sz w:val="10"/>
        </w:rPr>
        <w:t xml:space="preserve">. In 2010, at the request of then-Director of National Intelligence Dennis Blair, I chaired a panel investigating the intelligence community’s failure to be aware of Umar Farouk Abdulmutallab, the “underwear bomber” who </w:t>
      </w:r>
      <w:hyperlink r:id="rId42" w:history="1">
        <w:r w:rsidRPr="00F5539C">
          <w:rPr>
            <w:rStyle w:val="Hyperlink"/>
            <w:rFonts w:ascii="Georgia" w:hAnsi="Georgia"/>
            <w:sz w:val="10"/>
          </w:rPr>
          <w:t>tried to blow up a commercial plane over Detroit</w:t>
        </w:r>
      </w:hyperlink>
      <w:r w:rsidRPr="00F5539C">
        <w:rPr>
          <w:rFonts w:ascii="Georgia" w:hAnsi="Georgia"/>
          <w:sz w:val="10"/>
        </w:rPr>
        <w:t xml:space="preserve"> on Dec. 25, 2009. The overall report remains classified, but I can say that the government lost vital time because of the extraordinary care the NSA and others took in handling any data involving a “U.S. person.” (Abdulmutallab, a Ni</w:t>
      </w:r>
      <w:r w:rsidRPr="00F5539C">
        <w:rPr>
          <w:rFonts w:ascii="Georgia" w:hAnsi="Georgia"/>
          <w:sz w:val="10"/>
        </w:rPr>
        <w:softHyphen/>
        <w:t>ger</w:t>
      </w:r>
      <w:r w:rsidRPr="00F5539C">
        <w:rPr>
          <w:rFonts w:ascii="Georgia" w:hAnsi="Georgia"/>
          <w:sz w:val="10"/>
        </w:rPr>
        <w:softHyphen/>
        <w:t xml:space="preserve">ian, was recruited and trained by the late </w:t>
      </w:r>
      <w:hyperlink r:id="rId43" w:tooltip="www.washingtonpost.com" w:history="1">
        <w:r w:rsidRPr="00F5539C">
          <w:rPr>
            <w:rStyle w:val="Hyperlink"/>
            <w:rFonts w:ascii="Georgia" w:hAnsi="Georgia"/>
            <w:sz w:val="10"/>
          </w:rPr>
          <w:t>Anwar al-Awlaki</w:t>
        </w:r>
      </w:hyperlink>
      <w:r w:rsidRPr="00F5539C">
        <w:rPr>
          <w:rFonts w:ascii="Georgia" w:hAnsi="Georgia"/>
          <w:sz w:val="10"/>
        </w:rPr>
        <w:t xml:space="preserve">, a U.S. citizen based in Yemen.) Regarding outrage over the NSA’s collection of telephone calling records, or metadata, I don’t know why anyone would have greater confidence in this information being held by private companies. And given the perceived threat to privacy, it’s astonishing how little attention has been paid to the Senate commerce committee’s recent </w:t>
      </w:r>
      <w:hyperlink r:id="rId44" w:tooltip="www.commerce.senate.gov" w:history="1">
        <w:r w:rsidRPr="00F5539C">
          <w:rPr>
            <w:rStyle w:val="Hyperlink"/>
            <w:rFonts w:ascii="Georgia" w:hAnsi="Georgia"/>
            <w:sz w:val="10"/>
          </w:rPr>
          <w:t>report on companies that gather personal information</w:t>
        </w:r>
      </w:hyperlink>
      <w:r w:rsidRPr="00F5539C">
        <w:rPr>
          <w:rFonts w:ascii="Georgia" w:hAnsi="Georgia"/>
          <w:sz w:val="10"/>
        </w:rPr>
        <w:t xml:space="preserve"> on hundreds of millions of Americans and sell it to marketers, often highlighting people with financial vulnerability. Some companies group the data into categories including “rural and barely making it,” “retiring on empty” and “credit crunched: city families.” The aim is often to sell financially risky products to transient consumers with low incomes, the report found. That’s a real scandal — and a universe away from the NSA’s ethical standards and congressional oversight. </w:t>
      </w:r>
      <w:r w:rsidRPr="00F5539C">
        <w:rPr>
          <w:rStyle w:val="StyleBoldUnderline"/>
          <w:rFonts w:ascii="Georgia" w:hAnsi="Georgia"/>
        </w:rPr>
        <w:t>The NSA</w:t>
      </w:r>
      <w:r w:rsidRPr="00F5539C">
        <w:rPr>
          <w:rFonts w:ascii="Georgia" w:hAnsi="Georgia"/>
          <w:sz w:val="10"/>
        </w:rPr>
        <w:t xml:space="preserve">, of course, </w:t>
      </w:r>
      <w:r w:rsidRPr="00F5539C">
        <w:rPr>
          <w:rStyle w:val="StyleBoldUnderline"/>
          <w:rFonts w:ascii="Georgia" w:hAnsi="Georgia"/>
        </w:rPr>
        <w:t>is not perfect. But it is less a victim of its actions</w:t>
      </w:r>
      <w:r w:rsidRPr="00F5539C">
        <w:rPr>
          <w:rFonts w:ascii="Georgia" w:hAnsi="Georgia"/>
          <w:sz w:val="10"/>
        </w:rPr>
        <w:t xml:space="preserve"> — the</w:t>
      </w:r>
      <w:hyperlink r:id="rId45" w:history="1">
        <w:r w:rsidRPr="00F5539C">
          <w:rPr>
            <w:rStyle w:val="Hyperlink"/>
            <w:rFonts w:ascii="Georgia" w:hAnsi="Georgia"/>
            <w:sz w:val="10"/>
          </w:rPr>
          <w:t>independent commission appointed by President Obama</w:t>
        </w:r>
      </w:hyperlink>
      <w:r w:rsidRPr="00F5539C">
        <w:rPr>
          <w:rFonts w:ascii="Georgia" w:hAnsi="Georgia"/>
          <w:sz w:val="10"/>
        </w:rPr>
        <w:t xml:space="preserve"> found no illegality or abuses — </w:t>
      </w:r>
      <w:r w:rsidRPr="00F5539C">
        <w:rPr>
          <w:rStyle w:val="StyleBoldUnderline"/>
          <w:rFonts w:ascii="Georgia" w:hAnsi="Georgia"/>
        </w:rPr>
        <w:t>than of the broad distrust of government that has taken root in the United States in recent decades</w:t>
      </w:r>
      <w:r w:rsidRPr="00F5539C">
        <w:rPr>
          <w:rFonts w:ascii="Georgia" w:hAnsi="Georgia"/>
          <w:sz w:val="10"/>
        </w:rPr>
        <w:t xml:space="preserve">. Studies by Pew and others show </w:t>
      </w:r>
      <w:hyperlink r:id="rId46" w:history="1">
        <w:r w:rsidRPr="00F5539C">
          <w:rPr>
            <w:rStyle w:val="Hyperlink"/>
            <w:rFonts w:ascii="Georgia" w:hAnsi="Georgia"/>
            <w:sz w:val="10"/>
          </w:rPr>
          <w:t>distrust of government around 80 percent</w:t>
        </w:r>
      </w:hyperlink>
      <w:r w:rsidRPr="00F5539C">
        <w:rPr>
          <w:rFonts w:ascii="Georgia" w:hAnsi="Georgia"/>
          <w:sz w:val="10"/>
        </w:rPr>
        <w:t xml:space="preserve">, an all-time high. This distrust is the only logical explanation I see for fear of data being held by “the government” — and it’s not a circumstance the NSA created. Although </w:t>
      </w:r>
      <w:r w:rsidRPr="00F5539C">
        <w:rPr>
          <w:rStyle w:val="StyleBoldUnderline"/>
          <w:rFonts w:ascii="Georgia" w:hAnsi="Georgia"/>
        </w:rPr>
        <w:t>our society</w:t>
      </w:r>
      <w:r w:rsidRPr="00F5539C">
        <w:rPr>
          <w:rFonts w:ascii="Georgia" w:hAnsi="Georgia"/>
          <w:sz w:val="10"/>
        </w:rPr>
        <w:t xml:space="preserve"> lauds, in almost “Stepford Wives”-like fashion, the merits of “transparency,” it </w:t>
      </w:r>
      <w:r w:rsidRPr="00F5539C">
        <w:rPr>
          <w:rStyle w:val="StyleBoldUnderline"/>
          <w:rFonts w:ascii="Georgia" w:hAnsi="Georgia"/>
        </w:rPr>
        <w:t>lacks a collective, mature understanding of how intelligence works, how it integrates with foreign policy and how it contributes to the national welfare</w:t>
      </w:r>
      <w:r w:rsidRPr="00F5539C">
        <w:rPr>
          <w:rFonts w:ascii="Georgia" w:hAnsi="Georgia"/>
          <w:sz w:val="10"/>
        </w:rPr>
        <w:t xml:space="preserve">. Meanwhile, prurient interest in the details of leaked intelligence skyrockets, and people devour material that is not evidence of abuse but merely fascinating — and even more fascinating to U.S. adversaries. So what makes sense going forward? </w:t>
      </w:r>
      <w:proofErr w:type="gramStart"/>
      <w:r w:rsidRPr="00F5539C">
        <w:rPr>
          <w:rFonts w:ascii="Georgia" w:hAnsi="Georgia"/>
          <w:sz w:val="10"/>
        </w:rPr>
        <w:t xml:space="preserve">Clearly, </w:t>
      </w:r>
      <w:r w:rsidRPr="00F5539C">
        <w:rPr>
          <w:rStyle w:val="StyleBoldUnderline"/>
          <w:rFonts w:ascii="Georgia" w:hAnsi="Georgia"/>
        </w:rPr>
        <w:t>the widespread perception that there is at least the “potential for abuse” when the government holds information even as limited as telephone call metadata must be addressed</w:t>
      </w:r>
      <w:r w:rsidRPr="00F5539C">
        <w:rPr>
          <w:rFonts w:ascii="Georgia" w:hAnsi="Georgia"/>
          <w:sz w:val="10"/>
        </w:rPr>
        <w:t>.</w:t>
      </w:r>
      <w:proofErr w:type="gramEnd"/>
      <w:r w:rsidRPr="00F5539C">
        <w:rPr>
          <w:rFonts w:ascii="Georgia" w:hAnsi="Georgia"/>
          <w:sz w:val="10"/>
        </w:rPr>
        <w:t xml:space="preserve"> The </w:t>
      </w:r>
      <w:hyperlink r:id="rId47" w:history="1">
        <w:r w:rsidRPr="00F5539C">
          <w:rPr>
            <w:rStyle w:val="Hyperlink"/>
            <w:rFonts w:ascii="Georgia" w:hAnsi="Georgia"/>
            <w:sz w:val="10"/>
          </w:rPr>
          <w:t>recent presidential commission recommended</w:t>
        </w:r>
      </w:hyperlink>
      <w:r w:rsidRPr="00F5539C">
        <w:rPr>
          <w:rFonts w:ascii="Georgia" w:hAnsi="Georgia"/>
          <w:sz w:val="10"/>
        </w:rPr>
        <w:t xml:space="preserve"> adding a public privacy advocate to the deliberation process of courts that approve warrants — one proposal that would do no harm. But </w:t>
      </w:r>
      <w:r w:rsidRPr="00F5539C">
        <w:rPr>
          <w:rStyle w:val="StyleBoldUnderline"/>
          <w:rFonts w:ascii="Georgia" w:hAnsi="Georgia"/>
        </w:rPr>
        <w:t xml:space="preserve">as the administration contemplates reform, it must reject any ideas that add time and process between the moment the NSA picks up a lead overseas and the time it can </w:t>
      </w:r>
      <w:proofErr w:type="gramStart"/>
      <w:r w:rsidRPr="00F5539C">
        <w:rPr>
          <w:rStyle w:val="StyleBoldUnderline"/>
          <w:rFonts w:ascii="Georgia" w:hAnsi="Georgia"/>
        </w:rPr>
        <w:t>cross-check</w:t>
      </w:r>
      <w:proofErr w:type="gramEnd"/>
      <w:r w:rsidRPr="00F5539C">
        <w:rPr>
          <w:rStyle w:val="StyleBoldUnderline"/>
          <w:rFonts w:ascii="Georgia" w:hAnsi="Georgia"/>
        </w:rPr>
        <w:t xml:space="preserve"> records to determine whether there is a domestic dimension to overseas plotting</w:t>
      </w:r>
      <w:r w:rsidRPr="00F5539C">
        <w:rPr>
          <w:rFonts w:ascii="Georgia" w:hAnsi="Georgia"/>
          <w:sz w:val="10"/>
        </w:rPr>
        <w:t xml:space="preserve">. As our debate continues, </w:t>
      </w:r>
      <w:r w:rsidRPr="00F5539C">
        <w:rPr>
          <w:rStyle w:val="StyleBoldUnderline"/>
          <w:rFonts w:ascii="Georgia" w:hAnsi="Georgia"/>
        </w:rPr>
        <w:t>the terrorist threat is not receding but transforming.</w:t>
      </w:r>
      <w:r w:rsidRPr="00F5539C">
        <w:rPr>
          <w:rFonts w:ascii="Georgia" w:hAnsi="Georgia"/>
          <w:sz w:val="10"/>
        </w:rPr>
        <w:t xml:space="preserve"> The core leadership of al-Qaeda has been degraded and remains under pressure, but </w:t>
      </w:r>
      <w:r w:rsidRPr="00F5539C">
        <w:rPr>
          <w:rStyle w:val="StyleBoldUnderline"/>
          <w:rFonts w:ascii="Georgia" w:hAnsi="Georgia"/>
        </w:rPr>
        <w:t>robust al-Qaeda affiliates have multiplied</w:t>
      </w:r>
      <w:r w:rsidRPr="00F5539C">
        <w:rPr>
          <w:rFonts w:ascii="Georgia" w:hAnsi="Georgia"/>
          <w:sz w:val="10"/>
        </w:rPr>
        <w:t xml:space="preserve">. With the decline of central government authority in the Middle East and North Africa in the wake of the Arab Spring and the war in Syria, </w:t>
      </w:r>
      <w:r w:rsidRPr="00F5539C">
        <w:rPr>
          <w:rStyle w:val="StyleBoldUnderline"/>
          <w:rFonts w:ascii="Georgia" w:hAnsi="Georgia"/>
        </w:rPr>
        <w:t>terrorists have the largest havens and areas for operational planning in a decade. If anything, the atomization of the movement has made the job of intelligence more labor-intensive, more detail-oriented</w:t>
      </w:r>
      <w:r w:rsidRPr="00F5539C">
        <w:rPr>
          <w:rFonts w:ascii="Georgia" w:hAnsi="Georgia"/>
          <w:sz w:val="10"/>
        </w:rPr>
        <w:t xml:space="preserve"> and more demanding. </w:t>
      </w:r>
      <w:r w:rsidRPr="00F5539C">
        <w:rPr>
          <w:rStyle w:val="StyleBoldUnderline"/>
          <w:rFonts w:ascii="Georgia" w:hAnsi="Georgia"/>
        </w:rPr>
        <w:t xml:space="preserve">Now is not the time to give up any tool in the counterterrorism arsenal. </w:t>
      </w:r>
    </w:p>
    <w:p w14:paraId="554FF900" w14:textId="77777777" w:rsidR="00DB5103" w:rsidRPr="00F5539C" w:rsidRDefault="00DB5103" w:rsidP="00DB5103">
      <w:pPr>
        <w:pStyle w:val="Heading4"/>
        <w:rPr>
          <w:rFonts w:ascii="Georgia" w:hAnsi="Georgia"/>
        </w:rPr>
      </w:pPr>
      <w:r w:rsidRPr="00F5539C">
        <w:rPr>
          <w:rFonts w:ascii="Georgia" w:hAnsi="Georgia"/>
        </w:rPr>
        <w:t>NSA surveillance is uniquely key to the fight against terrorism</w:t>
      </w:r>
    </w:p>
    <w:p w14:paraId="78105355" w14:textId="77777777" w:rsidR="00DB5103" w:rsidRPr="00F5539C" w:rsidRDefault="00DB5103" w:rsidP="00DB5103">
      <w:pPr>
        <w:rPr>
          <w:rFonts w:ascii="Georgia" w:hAnsi="Georgia"/>
        </w:rPr>
      </w:pPr>
      <w:r w:rsidRPr="00F5539C">
        <w:rPr>
          <w:rStyle w:val="StyleStyleBold12pt"/>
          <w:rFonts w:ascii="Georgia" w:hAnsi="Georgia"/>
        </w:rPr>
        <w:t>Sanger and Shanker 13</w:t>
      </w:r>
      <w:r w:rsidRPr="00F5539C">
        <w:rPr>
          <w:rFonts w:ascii="Georgia" w:hAnsi="Georgia"/>
        </w:rPr>
        <w:t xml:space="preserve"> (David E. Sanger, chief Washington correspondent of The New York Times, and Thom Shanker, </w:t>
      </w:r>
      <w:r w:rsidRPr="00F5539C">
        <w:rPr>
          <w:rStyle w:val="st"/>
          <w:rFonts w:ascii="Georgia" w:hAnsi="Georgia"/>
        </w:rPr>
        <w:t>Pentagon correspondent for The New York Times, “</w:t>
      </w:r>
      <w:r w:rsidRPr="00F5539C">
        <w:rPr>
          <w:rFonts w:ascii="Georgia" w:hAnsi="Georgia"/>
        </w:rPr>
        <w:t xml:space="preserve">NSA Director Firmly Defends Surveillance Efforts”, 10/12/13, </w:t>
      </w:r>
      <w:hyperlink r:id="rId48" w:history="1">
        <w:r w:rsidRPr="00F5539C">
          <w:rPr>
            <w:rStyle w:val="Hyperlink"/>
            <w:rFonts w:ascii="Georgia" w:hAnsi="Georgia"/>
          </w:rPr>
          <w:t>www.nytimes.com/2013/10/13/us/nsa-director-gives-firm-and-broad-defense-of-surveillance-efforts.html</w:t>
        </w:r>
      </w:hyperlink>
      <w:r w:rsidRPr="00F5539C">
        <w:rPr>
          <w:rFonts w:ascii="Georgia" w:hAnsi="Georgia"/>
        </w:rPr>
        <w:t>) -LL</w:t>
      </w:r>
    </w:p>
    <w:p w14:paraId="2559D805" w14:textId="77777777" w:rsidR="00DB5103" w:rsidRPr="00F5539C" w:rsidRDefault="00DB5103" w:rsidP="00DB5103">
      <w:pPr>
        <w:rPr>
          <w:rStyle w:val="StyleBoldUnderline"/>
          <w:rFonts w:ascii="Georgia" w:hAnsi="Georgia"/>
        </w:rPr>
      </w:pPr>
      <w:r w:rsidRPr="00F5539C">
        <w:rPr>
          <w:rFonts w:ascii="Georgia" w:hAnsi="Georgia"/>
          <w:sz w:val="16"/>
        </w:rPr>
        <w:t>FORT MEADE, Md. —</w:t>
      </w:r>
      <w:r w:rsidRPr="00F5539C">
        <w:rPr>
          <w:rFonts w:ascii="Georgia" w:hAnsi="Georgia"/>
          <w:sz w:val="14"/>
        </w:rPr>
        <w:t xml:space="preserve"> </w:t>
      </w:r>
      <w:r w:rsidRPr="00F5539C">
        <w:rPr>
          <w:rStyle w:val="StyleBoldUnderline"/>
          <w:rFonts w:ascii="Georgia" w:hAnsi="Georgia"/>
        </w:rPr>
        <w:t>The director of the National Security Agency, Gen. Keith B. Alexander,</w:t>
      </w:r>
      <w:r w:rsidRPr="00F5539C">
        <w:rPr>
          <w:rFonts w:ascii="Georgia" w:hAnsi="Georgia"/>
          <w:sz w:val="14"/>
        </w:rPr>
        <w:t xml:space="preserve"> </w:t>
      </w:r>
      <w:r w:rsidRPr="00F5539C">
        <w:rPr>
          <w:rStyle w:val="StyleBoldUnderline"/>
          <w:rFonts w:ascii="Georgia" w:hAnsi="Georgia"/>
        </w:rPr>
        <w:t xml:space="preserve">said in an interview that to prevent terrorist attacks he saw </w:t>
      </w:r>
      <w:r w:rsidRPr="00F5539C">
        <w:rPr>
          <w:rStyle w:val="Emphasis"/>
          <w:rFonts w:ascii="Georgia" w:hAnsi="Georgia"/>
        </w:rPr>
        <w:t>no effective alternative</w:t>
      </w:r>
      <w:r w:rsidRPr="00F5539C">
        <w:rPr>
          <w:rStyle w:val="StyleBoldUnderline"/>
          <w:rFonts w:ascii="Georgia" w:hAnsi="Georgia"/>
        </w:rPr>
        <w:t xml:space="preserve"> to</w:t>
      </w:r>
      <w:r w:rsidRPr="00F5539C">
        <w:rPr>
          <w:rFonts w:ascii="Georgia" w:hAnsi="Georgia"/>
          <w:sz w:val="14"/>
        </w:rPr>
        <w:t xml:space="preserve"> </w:t>
      </w:r>
      <w:r w:rsidRPr="00F5539C">
        <w:rPr>
          <w:rStyle w:val="StyleBoldUnderline"/>
          <w:rFonts w:ascii="Georgia" w:hAnsi="Georgia"/>
        </w:rPr>
        <w:t>the N.S.A.’s</w:t>
      </w:r>
      <w:r w:rsidRPr="00F5539C">
        <w:rPr>
          <w:rFonts w:ascii="Georgia" w:hAnsi="Georgia"/>
          <w:sz w:val="14"/>
        </w:rPr>
        <w:t xml:space="preserve"> </w:t>
      </w:r>
      <w:r w:rsidRPr="00F5539C">
        <w:rPr>
          <w:rStyle w:val="StyleBoldUnderline"/>
          <w:rFonts w:ascii="Georgia" w:hAnsi="Georgia"/>
        </w:rPr>
        <w:t>bulk collection of telephone and other electronic metadata from Americans.</w:t>
      </w:r>
      <w:r w:rsidRPr="00F5539C">
        <w:rPr>
          <w:rFonts w:ascii="Georgia" w:hAnsi="Georgia"/>
          <w:sz w:val="14"/>
        </w:rPr>
        <w:t xml:space="preserve"> </w:t>
      </w:r>
      <w:r w:rsidRPr="00F5539C">
        <w:rPr>
          <w:rFonts w:ascii="Georgia" w:hAnsi="Georgia"/>
          <w:sz w:val="16"/>
        </w:rPr>
        <w:t xml:space="preserve">But he acknowledged that his agency now faced an entirely new reality, and the possibility of Congressional restrictions, after revelations about its operations at home and abroad. While offering a detailed defense of his agency’s work, General Alexander said the broader lesson of the controversy over disclosures of secret N.S.A. surveillance missions was that he and other top officials have to be more open in explaining the agency’s role, especially as it expands its mission into cyberoffense and cyberdefense. “Given where we are and all the issues that are on the table, I do feel it’s important to have a public, transparent discussion on cyber so that the American people know what’s going on,” General Alexander said. “And in order to have that, they need to understand the truth about what’s going on.” General Alexander, a career Army intelligence officer who also serves as head of the military’s Cyber Command, has become the public face of the secret — and, to many, unwarranted — government collection of records about personal communications in the name of national security. He has given a number of speeches in recent weeks to counter a highly negative portrayal of the N.S.A.’s work, but the 90-minute interview was his most extensive personal statement on the issue to date. Speaking at the agency’s heavily guarded headquarters, General Alexander acknowledged that his agency had stumbled in responding to the revelations by Edward J. Snowden, the contractor who stole thousands of documents about the N.S.A.’s most secret programs. </w:t>
      </w:r>
      <w:r w:rsidRPr="00F5539C">
        <w:rPr>
          <w:rStyle w:val="StyleBoldUnderline"/>
          <w:rFonts w:ascii="Georgia" w:hAnsi="Georgia"/>
        </w:rPr>
        <w:t>But General Alexander insisted that the chief problem was a public misunderstanding about what information the agency collects — and what it does not — not the programs themselves. “The way we’ve explained it to the American people,” he said, “has gotten them so riled up that nobody told them the facts of the program and the controls that go around it</w:t>
      </w:r>
      <w:r w:rsidRPr="00F5539C">
        <w:rPr>
          <w:rFonts w:ascii="Georgia" w:hAnsi="Georgia"/>
          <w:sz w:val="14"/>
        </w:rPr>
        <w:t xml:space="preserve">.” </w:t>
      </w:r>
      <w:r w:rsidRPr="00F5539C">
        <w:rPr>
          <w:rStyle w:val="StyleBoldUnderline"/>
          <w:rFonts w:ascii="Georgia" w:hAnsi="Georgia"/>
        </w:rPr>
        <w:t>But he was firm in saying that the disclosures had allowed adversaries, whether foreign governments or terrorist organizations, to learn how to avoid detection by American intelligence and had caused “significant and irreversible damage” to national security</w:t>
      </w:r>
      <w:r w:rsidRPr="00F5539C">
        <w:rPr>
          <w:rFonts w:ascii="Georgia" w:hAnsi="Georgia"/>
          <w:sz w:val="14"/>
        </w:rPr>
        <w:t xml:space="preserve">. </w:t>
      </w:r>
      <w:r w:rsidRPr="00F5539C">
        <w:rPr>
          <w:rFonts w:ascii="Georgia" w:hAnsi="Georgia"/>
          <w:sz w:val="16"/>
        </w:rPr>
        <w:t>General Alexander said that he was extremely sensitive to the power of the software tools and electronic weapons being developed by the United States for surveillance and computer-network warfare, and that he set a very high bar for when the nation should use them for offensive purposes. “I see no reason to use offensive tools unless you’re defending the country or in a state of war, or you want to achieve some really important thing for the good of the nation and others,” he said. Those comments were prompted by a document in the Snowden trove that said the United States conducted more than 200 offensive cyberattacks in 2011 alone. But American officials say that in reality only a handful of attacks have been carried out. They say the erroneous estimate reflected an inaccurate grouping of other electronic missions. But General Alexander would not discuss any specific cases in which the United States had used those weapons, including the best-known example: its years-long attack on Iran’s nuclear enrichment facility at Natanz. To critics of President Obama’s administration, that decision made it easier for China, Iran and other nations to justify their own use of cyberweapons. General Alexander, who became the N.S.A. director in 2005, will retire early next year. The timing of his departure was set in March when his tour was extended for a third time, according to officials, who said it had nothing to do with the surveillance controversy spawned by the leaks. The appointment of his successor is likely to be a focal point of Congressional debate over whether the huge infrastructure that was built during his tenure will remain or begin to be restricted. Senator Patrick J. Leahy, a Vermont Democrat who leads the Senate Judiciary Committee, has already drafted legislation to eliminate the N.S.A.’s ability to systematically obtain Americans’ calling records. And Representative Jim Sensenbrenner, a Wisconsin Republican and co-author of the Patriot Act, is drafting a bill that would cut back on domestic surveillance programs. General Alexander was by turns folksy and firm in the interview.</w:t>
      </w:r>
      <w:r w:rsidRPr="00F5539C">
        <w:rPr>
          <w:rFonts w:ascii="Georgia" w:hAnsi="Georgia"/>
          <w:sz w:val="14"/>
        </w:rPr>
        <w:t xml:space="preserve"> </w:t>
      </w:r>
      <w:r w:rsidRPr="00F5539C">
        <w:rPr>
          <w:rStyle w:val="StyleBoldUnderline"/>
          <w:rFonts w:ascii="Georgia" w:hAnsi="Georgia"/>
        </w:rPr>
        <w:t>But he was unapologetic about the agency’s strict culture of secrecy and unabashed in describing its importance to defending the nation.</w:t>
      </w:r>
      <w:r w:rsidRPr="00F5539C">
        <w:rPr>
          <w:rFonts w:ascii="Georgia" w:hAnsi="Georgia"/>
          <w:sz w:val="14"/>
        </w:rPr>
        <w:t xml:space="preserve"> </w:t>
      </w:r>
      <w:r w:rsidRPr="00F5539C">
        <w:rPr>
          <w:rFonts w:ascii="Georgia" w:hAnsi="Georgia"/>
          <w:sz w:val="16"/>
        </w:rPr>
        <w:t xml:space="preserve">He insisted that it would have been impossible to </w:t>
      </w:r>
      <w:proofErr w:type="gramStart"/>
      <w:r w:rsidRPr="00F5539C">
        <w:rPr>
          <w:rFonts w:ascii="Georgia" w:hAnsi="Georgia"/>
          <w:sz w:val="16"/>
        </w:rPr>
        <w:t>have made</w:t>
      </w:r>
      <w:proofErr w:type="gramEnd"/>
      <w:r w:rsidRPr="00F5539C">
        <w:rPr>
          <w:rFonts w:ascii="Georgia" w:hAnsi="Georgia"/>
          <w:sz w:val="16"/>
        </w:rPr>
        <w:t xml:space="preserve"> public, in advance of the revelations by Mr. Snowden, the fact that the agency collected what it calls the “business records” of all telephone calls, and many other electronic communications, made in the United States.</w:t>
      </w:r>
      <w:r w:rsidRPr="00F5539C">
        <w:rPr>
          <w:rStyle w:val="StyleBoldUnderline"/>
          <w:rFonts w:ascii="Georgia" w:hAnsi="Georgia"/>
          <w:sz w:val="24"/>
        </w:rPr>
        <w:t xml:space="preserve"> </w:t>
      </w:r>
      <w:r w:rsidRPr="00F5539C">
        <w:rPr>
          <w:rStyle w:val="StyleBoldUnderline"/>
          <w:rFonts w:ascii="Georgia" w:hAnsi="Georgia"/>
        </w:rPr>
        <w:t>The agency is under rules preventing it from investigating that so-called haystack of data unless it has a “reasonable, articulable” justification, involving communications with terrorists abroad</w:t>
      </w:r>
      <w:r w:rsidRPr="00F5539C">
        <w:rPr>
          <w:rFonts w:ascii="Georgia" w:hAnsi="Georgia"/>
          <w:sz w:val="16"/>
        </w:rPr>
        <w:t xml:space="preserve">, he added. But he said the agency had not told its story well. As an example, he said, the agency itself killed a program in 2011 that collected the metadata of about 1 percent of all of the e-mails sent in the United States. “We terminated it,” he said. “It was not operationally relevant to what we needed.” However, until it was killed, the N.S.A. had repeatedly defended that program as vital in reports to Congress. Senior officials also said that one document in the Snowden revelations, an agreement with Israel, had been misinterpreted by those who believed that it meant the N.S.A. was sharing raw intelligence data on Americans, including the metadata on phone calls. Officials said the probability of American content in the shared data was extremely small. </w:t>
      </w:r>
      <w:r w:rsidRPr="00F5539C">
        <w:rPr>
          <w:rStyle w:val="StyleBoldUnderline"/>
          <w:rFonts w:ascii="Georgia" w:hAnsi="Georgia"/>
        </w:rPr>
        <w:t>General Alexander said that confronting what he called the two biggest threats facing the United States — terrorism and cyberattacks — would require the application of expanded computer monitoring.</w:t>
      </w:r>
      <w:r w:rsidRPr="00F5539C">
        <w:rPr>
          <w:rFonts w:ascii="Georgia" w:hAnsi="Georgia"/>
          <w:sz w:val="14"/>
        </w:rPr>
        <w:t xml:space="preserve"> </w:t>
      </w:r>
      <w:r w:rsidRPr="00F5539C">
        <w:rPr>
          <w:rFonts w:ascii="Georgia" w:hAnsi="Georgia"/>
          <w:sz w:val="16"/>
        </w:rPr>
        <w:t xml:space="preserve">In both cases, he said, he was open </w:t>
      </w:r>
      <w:proofErr w:type="gramStart"/>
      <w:r w:rsidRPr="00F5539C">
        <w:rPr>
          <w:rFonts w:ascii="Georgia" w:hAnsi="Georgia"/>
          <w:sz w:val="16"/>
        </w:rPr>
        <w:t>to</w:t>
      </w:r>
      <w:proofErr w:type="gramEnd"/>
      <w:r w:rsidRPr="00F5539C">
        <w:rPr>
          <w:rFonts w:ascii="Georgia" w:hAnsi="Georgia"/>
          <w:sz w:val="16"/>
        </w:rPr>
        <w:t xml:space="preserve"> much of that work being done by private industry, which he said could be more efficient than government. In fact, he said, a direct government role in filtering Internet traffic into the United States, in an effort to stop destructive attacks on Wall Street, American banks and the theft of intellectual property, would be inefficient and ineffective. “I think it leads people to the wrong conclusion, that we’re reading their e-mails and trying to listen to their phone calls,” he said. Although he acknowledged that the N.S.A. must change its dialogue with the public, General Alexander was adamant that the agency adhered to the law. “</w:t>
      </w:r>
      <w:r w:rsidRPr="00F5539C">
        <w:rPr>
          <w:rStyle w:val="StyleBoldUnderline"/>
          <w:rFonts w:ascii="Georgia" w:hAnsi="Georgia"/>
        </w:rPr>
        <w:t>We followed the law, we follow our policies, we self-report, we identify problems, we fix them,” he said. “And I think we do a great job, and we do, I think, more to protect people’s civil liberties and privacy than they’ll ever know.”</w:t>
      </w:r>
    </w:p>
    <w:p w14:paraId="02C10047" w14:textId="77777777" w:rsidR="00DB5103" w:rsidRPr="00F5539C" w:rsidRDefault="00DB5103" w:rsidP="00DB5103">
      <w:pPr>
        <w:pStyle w:val="Heading4"/>
        <w:rPr>
          <w:rFonts w:ascii="Georgia" w:hAnsi="Georgia"/>
        </w:rPr>
      </w:pPr>
      <w:r w:rsidRPr="00F5539C">
        <w:rPr>
          <w:rFonts w:ascii="Georgia" w:hAnsi="Georgia"/>
        </w:rPr>
        <w:t>Domestic surveillance is essential to counterterrorism – the NSA has prevented over 50 terror plots since 9/11, including 10 in the US</w:t>
      </w:r>
    </w:p>
    <w:p w14:paraId="413449B5" w14:textId="77777777" w:rsidR="00DB5103" w:rsidRPr="00F5539C" w:rsidRDefault="00DB5103" w:rsidP="00DB5103">
      <w:pPr>
        <w:rPr>
          <w:rStyle w:val="StyleStyleBold12pt"/>
          <w:rFonts w:ascii="Georgia" w:hAnsi="Georgia"/>
        </w:rPr>
      </w:pPr>
      <w:r w:rsidRPr="00F5539C">
        <w:rPr>
          <w:rStyle w:val="StyleStyleBold12pt"/>
          <w:rFonts w:ascii="Georgia" w:hAnsi="Georgia"/>
        </w:rPr>
        <w:t xml:space="preserve">Savage 13 </w:t>
      </w:r>
      <w:r w:rsidRPr="00F5539C">
        <w:rPr>
          <w:rFonts w:ascii="Georgia" w:hAnsi="Georgia"/>
        </w:rPr>
        <w:t xml:space="preserve">(Charlie Savage, Washington correspondent for The New York Times, “N.S.A. Chief Says Surveillance Has Stopped Dozens of Plots”, 6/18/13, </w:t>
      </w:r>
      <w:hyperlink r:id="rId49" w:history="1">
        <w:r w:rsidRPr="00F5539C">
          <w:rPr>
            <w:rStyle w:val="Hyperlink"/>
            <w:rFonts w:ascii="Georgia" w:hAnsi="Georgia"/>
          </w:rPr>
          <w:t>http://www.nytimes.com/2013/06/19/us/politics/nsa-chief-says-surveillance-has-stopped-dozens-of-plots.html</w:t>
        </w:r>
      </w:hyperlink>
      <w:r w:rsidRPr="00F5539C">
        <w:rPr>
          <w:rFonts w:ascii="Georgia" w:hAnsi="Georgia"/>
        </w:rPr>
        <w:t>) -LL</w:t>
      </w:r>
    </w:p>
    <w:p w14:paraId="0DFC7B27" w14:textId="77777777" w:rsidR="00DB5103" w:rsidRPr="00F5539C" w:rsidRDefault="00DB5103" w:rsidP="00DB5103">
      <w:pPr>
        <w:rPr>
          <w:rStyle w:val="StyleBoldUnderline"/>
          <w:rFonts w:ascii="Georgia" w:hAnsi="Georgia"/>
        </w:rPr>
      </w:pPr>
      <w:r w:rsidRPr="00F5539C">
        <w:rPr>
          <w:rFonts w:ascii="Georgia" w:hAnsi="Georgia"/>
          <w:sz w:val="16"/>
        </w:rPr>
        <w:t xml:space="preserve">WASHINGTON — </w:t>
      </w:r>
      <w:r w:rsidRPr="00F5539C">
        <w:rPr>
          <w:rStyle w:val="StyleBoldUnderline"/>
          <w:rFonts w:ascii="Georgia" w:hAnsi="Georgia"/>
        </w:rPr>
        <w:t xml:space="preserve">Top national security officials on Tuesday promoted two newly declassified examples of what they portrayed as “potential terrorist events” disrupted by government surveillance. </w:t>
      </w:r>
      <w:r w:rsidRPr="00F5539C">
        <w:rPr>
          <w:rFonts w:ascii="Georgia" w:hAnsi="Georgia"/>
          <w:sz w:val="16"/>
        </w:rPr>
        <w:t xml:space="preserve">The cases were made public as Congress and the Obama administration stepped up a campaign to explain and defend programs unveiled by recent leaks from a former intelligence contractor. </w:t>
      </w:r>
      <w:r w:rsidRPr="00F5539C">
        <w:rPr>
          <w:rStyle w:val="StyleBoldUnderline"/>
          <w:rFonts w:ascii="Georgia" w:hAnsi="Georgia"/>
        </w:rPr>
        <w:t>One case involved a group of men in San Diego convicted of sending money to an extremist group in Somalia. The other was presented as a nascent plan to bomb the New York Stock Exchange, although its participants were not charged with any such plot.</w:t>
      </w:r>
      <w:r w:rsidRPr="00F5539C">
        <w:rPr>
          <w:rFonts w:ascii="Georgia" w:hAnsi="Georgia"/>
          <w:sz w:val="16"/>
        </w:rPr>
        <w:t xml:space="preserve"> Both were described by Sean Joyce, deputy director of the Federal Bureau of Investigation, at a rare public oversight hearing by the House Intelligence Committee. </w:t>
      </w:r>
      <w:r w:rsidRPr="00F5539C">
        <w:rPr>
          <w:rStyle w:val="StyleBoldUnderline"/>
          <w:rFonts w:ascii="Georgia" w:hAnsi="Georgia"/>
        </w:rPr>
        <w:t>At the same hearing, Gen. Keith B. Alexander, the head of the National Security Agency, said that American surveillance had helped prevent “potential terrorist events over 50 times since 9/11,” including at least 10 “homeland-based threats.”</w:t>
      </w:r>
      <w:r w:rsidRPr="00F5539C">
        <w:rPr>
          <w:rFonts w:ascii="Georgia" w:hAnsi="Georgia"/>
          <w:sz w:val="16"/>
        </w:rPr>
        <w:t xml:space="preserve"> But he said that a vast majority of the others must remain secret. </w:t>
      </w:r>
      <w:r w:rsidRPr="00F5539C">
        <w:rPr>
          <w:rStyle w:val="StyleBoldUnderline"/>
          <w:rFonts w:ascii="Georgia" w:hAnsi="Georgia"/>
        </w:rPr>
        <w:t>Gen. Keith B. Alexander, director of the National Security Agency, testified before the House Permanent Select Committee on Intelligence on Tuesday.  “In the 12 years since the attacks on Sept. 11, we have lived in relative safety and security as a nation,” General Alexander said. “That security is a direct result of the intelligence community’s quiet efforts to better connect the dots and learn from the mistakes that permitted those attacks to occur on 9/11.”</w:t>
      </w:r>
      <w:r w:rsidRPr="00F5539C">
        <w:rPr>
          <w:rFonts w:ascii="Georgia" w:hAnsi="Georgia"/>
          <w:sz w:val="16"/>
        </w:rPr>
        <w:t xml:space="preserve"> </w:t>
      </w:r>
      <w:proofErr w:type="gramStart"/>
      <w:r w:rsidRPr="00F5539C">
        <w:rPr>
          <w:rFonts w:ascii="Georgia" w:hAnsi="Georgia"/>
          <w:sz w:val="16"/>
        </w:rPr>
        <w:t>The hearing was aimed at bolstering public support for surveillance programs after leaks by Edward J. Snowden, a former N.S.A. contractor who was one of about 1,000 systems administrators who ran the agency’s networks</w:t>
      </w:r>
      <w:proofErr w:type="gramEnd"/>
      <w:r w:rsidRPr="00F5539C">
        <w:rPr>
          <w:rFonts w:ascii="Georgia" w:hAnsi="Georgia"/>
          <w:sz w:val="16"/>
        </w:rPr>
        <w:t xml:space="preserve">. Its title: “How Disclosed N.S.A. Programs Protect Americans, and Why Disclosure Aids Our Adversaries.” </w:t>
      </w:r>
      <w:r w:rsidRPr="00F5539C">
        <w:rPr>
          <w:rStyle w:val="StyleBoldUnderline"/>
          <w:rFonts w:ascii="Georgia" w:hAnsi="Georgia"/>
        </w:rPr>
        <w:t>The Republican chairman of the committee, Representative Mike Rogers of Michigan, and the top Democrat, Representative C. A. Dutch Ruppersberger of Maryland, both defended the surveillance programs revealed by Mr. Snowden and expressed anger over his leaks.</w:t>
      </w:r>
      <w:r w:rsidRPr="00F5539C">
        <w:rPr>
          <w:rFonts w:ascii="Georgia" w:hAnsi="Georgia"/>
          <w:sz w:val="16"/>
        </w:rPr>
        <w:t xml:space="preserve"> “It is at times like these where our enemies within become almost as damaging as our enemies on the outside,” Mr. Rogers said. </w:t>
      </w:r>
      <w:r w:rsidRPr="00F5539C">
        <w:rPr>
          <w:rStyle w:val="StyleBoldUnderline"/>
          <w:rFonts w:ascii="Georgia" w:hAnsi="Georgia"/>
        </w:rPr>
        <w:t>The testimony on Tuesday by General Alexander, Mr. Joyce and three other national security officials focused on two types of surveillance. One was a huge database logging all domestic American phone calls, which Mr. Snowden’s leaks brought to light. The other was the collection of the contents of certain e-mails and phone calls under the FISA Amendments Act of 2008, which allows surveillance without individualized warrants if the targets are noncitizens abroad, even if the collection takes place on domestic soil. As an example of how the domestic calling log database has been used, Mr. Joyce cited the case of several men convicted by a jury in February of raising and sending about $8,500 to Al Shabab, a terrorist group in Somalia. The N.S.A. had flagged the calling activities of one of the men as suspicious, he said.</w:t>
      </w:r>
      <w:r w:rsidRPr="00F5539C">
        <w:rPr>
          <w:rFonts w:ascii="Georgia" w:hAnsi="Georgia"/>
          <w:sz w:val="16"/>
        </w:rPr>
        <w:t xml:space="preserve"> Representative Mac Thornberry, Republican of Texas, pressed Mr. Joyce to say more, asking, “But there was some connection to suicide bombings that they were talking about, correct?” Mr. Joyce replied, “Not in the example that I’m citing right here.” Speaking of the calling log program, the deputy director of the N.S.A., John C. Inglis, </w:t>
      </w:r>
      <w:proofErr w:type="gramStart"/>
      <w:r w:rsidRPr="00F5539C">
        <w:rPr>
          <w:rFonts w:ascii="Georgia" w:hAnsi="Georgia"/>
          <w:sz w:val="16"/>
        </w:rPr>
        <w:t>said that</w:t>
      </w:r>
      <w:proofErr w:type="gramEnd"/>
      <w:r w:rsidRPr="00F5539C">
        <w:rPr>
          <w:rFonts w:ascii="Georgia" w:hAnsi="Georgia"/>
          <w:sz w:val="16"/>
        </w:rPr>
        <w:t xml:space="preserve"> “only 20 analysts at N.S.A. and their two managers, for a total of 22 people, are authorized to approve numbers that may be used to query this database.” The N.S.A. has said that it searched for links to fewer than 300 numbers in 2012. Sean Joyce, a deputy director of the F.B.I., testified before the House Intelligence Committee.  Representative Adam B. Schiff, Democrat of California, pressed General Alexander to explain why the F.B.I. could not simply get the relevant logs of calls linked to a suspicious number without keeping a database of all domestic calls. General Alexander said he was open to discussing doing it that way, but added, “The concern is speed in crisis.” </w:t>
      </w:r>
      <w:r w:rsidRPr="00F5539C">
        <w:rPr>
          <w:rStyle w:val="StyleBoldUnderline"/>
          <w:rFonts w:ascii="Georgia" w:hAnsi="Georgia"/>
        </w:rPr>
        <w:t>As a newly disclosed example of how the FISA Amendments Act surveillance authority has been used, Mr. Joyce described a case in which he said the authorities had discovered and disrupted a plot to bomb the New York Stock Exchange. Monitoring a terrorist in Yemen, the N.S.A. discovered that he was talking to a man named Khalid Ouazzani in Kansas City, Mo. After applying for a separate warrant for Mr. Ouazzani’s communications, they identified two additional conspirators and discovered they were “in the very initial stages” of the stock exchange bomb plot, he said.</w:t>
      </w:r>
      <w:r w:rsidRPr="00F5539C">
        <w:rPr>
          <w:rFonts w:ascii="Georgia" w:hAnsi="Georgia"/>
          <w:sz w:val="16"/>
        </w:rPr>
        <w:t xml:space="preserve"> Mr. Ouazzani pleaded guilty in 2010 to sending money to Al Qaeda but was not charged with any domestic plots. Later on Tuesday, law enforcement officials said Mr. Joyce had been referring to Sabirhan Hasanoff and Wesam El-Hanafi, two Brooklyn men who pleaded guilty to providing material support to terrorism. A sentencing memorandum filed by prosecutors contends that in 2008, “at the direction of a senior terrorist leader,” Mr. Hasanoff conducted surveillance of the New York Stock Exchange and sent the leader a one-page report on it. “The report was rudimentary and of limited use” for any terrorist operation, the memo acknowledges, while nevertheless contending that Mr. Hasanoff’s willingness to conduct such surveillance bolstered the case for giving him a 20-year sentence. At the hearing, Mr. Thornberry asked Mr. Joyce whether the stock exchange attack was a “serious plot” or just “something that they kind of dreamed about.” Mr. Joyce replied, “I think the jury considered it serious, since they were all convicted.” However, Joshua L. Dratel, a lawyer for Mr. Hasanoff, called Mr. Joyce’s portrayal “astonishing” because none of the defendants was charged with the stock exchange allegation and there was no jury trial in any of the cases. Mr. Joyce also invoked two cases officials have previously linked to surveillance conducted under the FISA Amendments Act — a plot to bomb the New York City subway and the discovery that David Headley, a Chicago man, was working on a plot to bomb a Danish newspaper that published cartoon depictions of the Prophet Muhammad. Representative Jim Himes, Democrat of Connecticut, told General Alexander that he was “more troubled” by the domestic calling log program, which he called “historically unprecedented in the extent of the data that is being collected on potentially all American citizens,” than with the gathering of foreign data. He pressed the officials to say how many attacks were stopped by it. </w:t>
      </w:r>
      <w:r w:rsidRPr="00F5539C">
        <w:rPr>
          <w:rStyle w:val="StyleBoldUnderline"/>
          <w:rFonts w:ascii="Georgia" w:hAnsi="Georgia"/>
        </w:rPr>
        <w:t>Mr. Joyce replied that it was “an almost impossible question,” but that “I can tell you, every tool is essential and vital. And the tools, as I outlined to you, and the uses today have been valuable to stopping some of those plots.”</w:t>
      </w:r>
    </w:p>
    <w:p w14:paraId="2A0D3BD8" w14:textId="77777777" w:rsidR="00DB5103" w:rsidRPr="00F5539C" w:rsidRDefault="00DB5103" w:rsidP="00DB5103">
      <w:pPr>
        <w:pStyle w:val="Heading4"/>
        <w:rPr>
          <w:rStyle w:val="StyleBoldUnderline"/>
          <w:rFonts w:ascii="Georgia" w:hAnsi="Georgia"/>
          <w:b/>
          <w:u w:val="none"/>
        </w:rPr>
      </w:pPr>
      <w:r w:rsidRPr="00F5539C">
        <w:rPr>
          <w:rStyle w:val="StyleBoldUnderline"/>
          <w:rFonts w:ascii="Georgia" w:hAnsi="Georgia"/>
          <w:b/>
          <w:u w:val="none"/>
        </w:rPr>
        <w:t>The PATRIOT Act is essential to counterterrorism efforts– it allows agents to use traditional tools to fight terror</w:t>
      </w:r>
    </w:p>
    <w:p w14:paraId="58BD9B8B" w14:textId="77777777" w:rsidR="00DB5103" w:rsidRPr="00F5539C" w:rsidRDefault="00DB5103" w:rsidP="00DB5103">
      <w:pPr>
        <w:rPr>
          <w:rFonts w:ascii="Georgia" w:hAnsi="Georgia"/>
        </w:rPr>
      </w:pPr>
      <w:r w:rsidRPr="00F5539C">
        <w:rPr>
          <w:rStyle w:val="StyleStyleBold12pt"/>
          <w:rFonts w:ascii="Georgia" w:hAnsi="Georgia"/>
        </w:rPr>
        <w:t xml:space="preserve">Sales 14 </w:t>
      </w:r>
      <w:r w:rsidRPr="00F5539C">
        <w:rPr>
          <w:rFonts w:ascii="Georgia" w:hAnsi="Georgia"/>
        </w:rPr>
        <w:t>(Nathan A. Sales, Associate Professor of Law at Syracuse University, “The Patriot Act Is a Vital Weapon in Fighting Terrorism”, 5/23/14, http://www.nytimes.com/roomfordebate/2011/09/07/do-we-still-need-the-patriot-act/the-patriot-act-is-a-vital-weapon-in-fighting-terrorism)</w:t>
      </w:r>
    </w:p>
    <w:p w14:paraId="7D0507AC" w14:textId="77777777" w:rsidR="00DB5103" w:rsidRPr="00F5539C" w:rsidRDefault="00DB5103" w:rsidP="00DB5103">
      <w:pPr>
        <w:rPr>
          <w:rFonts w:ascii="Georgia" w:hAnsi="Georgia"/>
        </w:rPr>
      </w:pPr>
      <w:r w:rsidRPr="00F5539C">
        <w:rPr>
          <w:rStyle w:val="StyleBoldUnderline"/>
          <w:rFonts w:ascii="Georgia" w:hAnsi="Georgia"/>
        </w:rPr>
        <w:t>America needs the Patriot Act because it helps prevent terrorism while posing little risk to civil liberties. The law simply lets counterterrorism agents use tools that police officers have used for decades. And it contains elaborate safeguards against abuse.</w:t>
      </w:r>
      <w:r w:rsidRPr="00F5539C">
        <w:rPr>
          <w:rFonts w:ascii="Georgia" w:hAnsi="Georgia"/>
        </w:rPr>
        <w:t xml:space="preserve"> </w:t>
      </w:r>
      <w:r w:rsidRPr="00F5539C">
        <w:rPr>
          <w:rStyle w:val="StyleBoldUnderline"/>
          <w:rFonts w:ascii="Georgia" w:hAnsi="Georgia"/>
        </w:rPr>
        <w:t>Consider the three provisions Congress renewed last May. 1. Congress authorized “roving wiretaps” back in 1986 -- court orders that allow police to monitor criminals even if they switch phones. The Patriot Act allows the same thing in terrorism investigations.</w:t>
      </w:r>
      <w:r w:rsidRPr="00F5539C">
        <w:rPr>
          <w:rFonts w:ascii="Georgia" w:hAnsi="Georgia"/>
        </w:rPr>
        <w:t xml:space="preserve"> The law levels the playing field: If a roving wiretap is good enough for Tony Soprano, it’s good enough for Mohamed Atta. </w:t>
      </w:r>
      <w:r w:rsidRPr="00F5539C">
        <w:rPr>
          <w:rStyle w:val="StyleBoldUnderline"/>
          <w:rFonts w:ascii="Georgia" w:hAnsi="Georgia"/>
        </w:rPr>
        <w:t>The Patriot Act features strict safeguards. Agents can’t eavesdrop unless they get a judge’s permission. They must demonstrate that the suspect is a terrorist. And they must notify the judge when they go up on a new phone. 2. Grand juries in criminal cases routinely subpoena “business records” from companies like banks and retailers. The Patriot Act lets counterterrorism agents get the same documents. The law simply lets counterterrorism agents use tools that police officers have used for decades.</w:t>
      </w:r>
      <w:r w:rsidRPr="00F5539C">
        <w:rPr>
          <w:rFonts w:ascii="Georgia" w:hAnsi="Georgia"/>
        </w:rPr>
        <w:t xml:space="preserve"> The act’s protections are even stronger than the grand jury rules. Prosecutors issue subpoenas unilaterally, but the Patriot Act requires the F.B.I. to get a judge’s approval. Americans can’t be investigated on the basis of First Amendment activities, and special limits apply to sensitive materials like medical or library records. </w:t>
      </w:r>
      <w:r w:rsidRPr="00F5539C">
        <w:rPr>
          <w:rStyle w:val="StyleBoldUnderline"/>
          <w:rFonts w:ascii="Georgia" w:hAnsi="Georgia"/>
        </w:rPr>
        <w:t>3. Before 9/11, it was difficult for authorities to monitor “lone wolves” with murky ties to overseas terrorist groups. The F.B.I. suspected that Zacarias Moussaoui was a terrorist, but agents hadn’t connected him to Al Qaeda, so it wasn’t clear they could search his apartment. Congress fixed that problem. Now, agents can monitor a terrorist even if they haven’t yet found evidence he belongs to a foreign terrorist organization</w:t>
      </w:r>
      <w:r w:rsidRPr="00F5539C">
        <w:rPr>
          <w:rFonts w:ascii="Georgia" w:hAnsi="Georgia"/>
        </w:rPr>
        <w:t>. Again, the Patriot Act has robust safeguards. Agents have to convince a judge to let them track a lone wolf.</w:t>
      </w:r>
    </w:p>
    <w:p w14:paraId="5DBE257B" w14:textId="77777777" w:rsidR="005E33A1" w:rsidRPr="00F5539C" w:rsidRDefault="005E33A1" w:rsidP="005E33A1">
      <w:pPr>
        <w:pStyle w:val="Heading4"/>
        <w:rPr>
          <w:rStyle w:val="StyleStyleBold12pt"/>
          <w:rFonts w:ascii="Georgia" w:hAnsi="Georgia"/>
          <w:b/>
        </w:rPr>
      </w:pPr>
      <w:r w:rsidRPr="00F5539C">
        <w:rPr>
          <w:rStyle w:val="StyleStyleBold12pt"/>
          <w:rFonts w:ascii="Georgia" w:hAnsi="Georgia"/>
          <w:b/>
        </w:rPr>
        <w:t xml:space="preserve">Communication surveillance </w:t>
      </w:r>
      <w:r w:rsidRPr="00F5539C">
        <w:rPr>
          <w:rStyle w:val="StyleStyleBold12pt"/>
          <w:rFonts w:ascii="Georgia" w:hAnsi="Georgia"/>
          <w:b/>
          <w:i/>
          <w:u w:val="single"/>
        </w:rPr>
        <w:t>crucial</w:t>
      </w:r>
      <w:r w:rsidRPr="00F5539C">
        <w:rPr>
          <w:rStyle w:val="StyleStyleBold12pt"/>
          <w:rFonts w:ascii="Georgia" w:hAnsi="Georgia"/>
          <w:b/>
        </w:rPr>
        <w:t xml:space="preserve"> in our ability to defend national security</w:t>
      </w:r>
    </w:p>
    <w:p w14:paraId="62B0BF24" w14:textId="77777777" w:rsidR="005E33A1" w:rsidRPr="00F5539C" w:rsidRDefault="005E33A1" w:rsidP="005E33A1">
      <w:pPr>
        <w:rPr>
          <w:rFonts w:ascii="Georgia" w:hAnsi="Georgia"/>
        </w:rPr>
      </w:pPr>
      <w:r w:rsidRPr="00F5539C">
        <w:rPr>
          <w:rStyle w:val="StyleStyleBold12pt"/>
          <w:rFonts w:ascii="Georgia" w:hAnsi="Georgia"/>
        </w:rPr>
        <w:t>Carafano 13</w:t>
      </w:r>
      <w:r w:rsidRPr="00F5539C">
        <w:rPr>
          <w:rFonts w:ascii="Georgia" w:hAnsi="Georgia"/>
        </w:rPr>
        <w:t xml:space="preserve"> — Vice President for Defense and Foreign Policy Studies at the Heritage Foundation, PhD</w:t>
      </w:r>
    </w:p>
    <w:p w14:paraId="31A1B1A7" w14:textId="77777777" w:rsidR="005E33A1" w:rsidRPr="00F5539C" w:rsidRDefault="005E33A1" w:rsidP="005E33A1">
      <w:pPr>
        <w:rPr>
          <w:rFonts w:ascii="Georgia" w:hAnsi="Georgia"/>
        </w:rPr>
      </w:pPr>
      <w:r w:rsidRPr="00F5539C">
        <w:rPr>
          <w:rFonts w:ascii="Georgia" w:hAnsi="Georgia"/>
        </w:rPr>
        <w:t>(James, 8-6-2013, "PRISM is Essential to U.S. Security in War Against Terrorism," http://www.heritage.org/research/commentary/2013/8/prism-is-essential-to-us-security-in-war-against-terrorism, Date Accessed: 6-23-2015) //NM</w:t>
      </w:r>
    </w:p>
    <w:p w14:paraId="23292AE3" w14:textId="77777777" w:rsidR="005E33A1" w:rsidRPr="00F5539C" w:rsidRDefault="005E33A1" w:rsidP="005E33A1">
      <w:pPr>
        <w:rPr>
          <w:rFonts w:ascii="Georgia" w:hAnsi="Georgia"/>
        </w:rPr>
      </w:pPr>
    </w:p>
    <w:p w14:paraId="7D5F0A6C" w14:textId="77777777" w:rsidR="005E33A1" w:rsidRPr="00F5539C" w:rsidRDefault="005E33A1" w:rsidP="005E33A1">
      <w:pPr>
        <w:rPr>
          <w:rFonts w:ascii="Georgia" w:hAnsi="Georgia"/>
        </w:rPr>
      </w:pPr>
      <w:r w:rsidRPr="00F5539C">
        <w:rPr>
          <w:rFonts w:ascii="Georgia" w:hAnsi="Georgia"/>
          <w:sz w:val="16"/>
        </w:rPr>
        <w:t xml:space="preserve">"Our </w:t>
      </w:r>
      <w:r w:rsidRPr="00F5539C">
        <w:rPr>
          <w:rStyle w:val="StyleBoldUnderline"/>
          <w:rFonts w:ascii="Georgia" w:hAnsi="Georgia"/>
          <w:highlight w:val="yellow"/>
        </w:rPr>
        <w:t>intelligence professionals must be able to find out who</w:t>
      </w:r>
      <w:r w:rsidRPr="00F5539C">
        <w:rPr>
          <w:rStyle w:val="StyleBoldUnderline"/>
          <w:rFonts w:ascii="Georgia" w:hAnsi="Georgia"/>
        </w:rPr>
        <w:t xml:space="preserve"> the </w:t>
      </w:r>
      <w:r w:rsidRPr="00F5539C">
        <w:rPr>
          <w:rStyle w:val="StyleBoldUnderline"/>
          <w:rFonts w:ascii="Georgia" w:hAnsi="Georgia"/>
          <w:highlight w:val="yellow"/>
        </w:rPr>
        <w:t>terrorists are talking to, what they are saying, and what they're planning</w:t>
      </w:r>
      <w:r w:rsidRPr="00F5539C">
        <w:rPr>
          <w:rFonts w:ascii="Georgia" w:hAnsi="Georgia"/>
          <w:sz w:val="16"/>
        </w:rPr>
        <w:t>," said the president. "</w:t>
      </w:r>
      <w:r w:rsidRPr="00F5539C">
        <w:rPr>
          <w:rStyle w:val="StyleBoldUnderline"/>
          <w:rFonts w:ascii="Georgia" w:hAnsi="Georgia"/>
        </w:rPr>
        <w:t xml:space="preserve">The </w:t>
      </w:r>
      <w:r w:rsidRPr="00F5539C">
        <w:rPr>
          <w:rStyle w:val="StyleBoldUnderline"/>
          <w:rFonts w:ascii="Georgia" w:hAnsi="Georgia"/>
          <w:highlight w:val="yellow"/>
        </w:rPr>
        <w:t>lives of</w:t>
      </w:r>
      <w:r w:rsidRPr="00F5539C">
        <w:rPr>
          <w:rStyle w:val="StyleBoldUnderline"/>
          <w:rFonts w:ascii="Georgia" w:hAnsi="Georgia"/>
        </w:rPr>
        <w:t xml:space="preserve"> countless </w:t>
      </w:r>
      <w:r w:rsidRPr="00F5539C">
        <w:rPr>
          <w:rStyle w:val="StyleBoldUnderline"/>
          <w:rFonts w:ascii="Georgia" w:hAnsi="Georgia"/>
          <w:highlight w:val="yellow"/>
        </w:rPr>
        <w:t>Americans depend on our ability to monitor these communications</w:t>
      </w:r>
      <w:r w:rsidRPr="00F5539C">
        <w:rPr>
          <w:rFonts w:ascii="Georgia" w:hAnsi="Georgia"/>
          <w:sz w:val="16"/>
        </w:rPr>
        <w:t xml:space="preserve">." He added that he would cancel his planned trip to Africa unless assured Congress would support the counterterrorism surveillance program. The president was not Barack Obama. It was George W. Bush, in 2008, pressing Congress to extend and update reforms to the Foreign Intelligence Surveillance Act (FISA). He was speaking directly to the American public, in an address broadcast live from the Oval Office. How times have changed. Back </w:t>
      </w:r>
      <w:proofErr w:type="gramStart"/>
      <w:r w:rsidRPr="00F5539C">
        <w:rPr>
          <w:rFonts w:ascii="Georgia" w:hAnsi="Georgia"/>
          <w:sz w:val="16"/>
        </w:rPr>
        <w:t>then,</w:t>
      </w:r>
      <w:proofErr w:type="gramEnd"/>
      <w:r w:rsidRPr="00F5539C">
        <w:rPr>
          <w:rFonts w:ascii="Georgia" w:hAnsi="Georgia"/>
          <w:sz w:val="16"/>
        </w:rPr>
        <w:t xml:space="preserve"> the President of the United States willingly led the fight for the programs he thought necessary to keep the nation safe. Now, our president sends underlings to make the case. In distancing himself from the debate over PRISM (the foreign intelligence surveillance program made famous by the world-travelling leaker Edward Snowden), President Obama followed the precedent he established in May at the National Defense University. There, he spoke disdainfully of drone strikes, the authorization to use military force against terrorists, and the detention facilities at Guantanamo Bay. </w:t>
      </w:r>
      <w:r w:rsidRPr="00F5539C">
        <w:rPr>
          <w:rStyle w:val="StyleBoldUnderline"/>
          <w:rFonts w:ascii="Georgia" w:hAnsi="Georgia"/>
          <w:highlight w:val="yellow"/>
        </w:rPr>
        <w:t>All</w:t>
      </w:r>
      <w:r w:rsidRPr="00F5539C">
        <w:rPr>
          <w:rStyle w:val="StyleBoldUnderline"/>
          <w:rFonts w:ascii="Georgia" w:hAnsi="Georgia"/>
        </w:rPr>
        <w:t xml:space="preserve"> three </w:t>
      </w:r>
      <w:r w:rsidRPr="00F5539C">
        <w:rPr>
          <w:rStyle w:val="StyleBoldUnderline"/>
          <w:rFonts w:ascii="Georgia" w:hAnsi="Georgia"/>
          <w:highlight w:val="yellow"/>
        </w:rPr>
        <w:t>are essential components of</w:t>
      </w:r>
      <w:r w:rsidRPr="00F5539C">
        <w:rPr>
          <w:rStyle w:val="StyleBoldUnderline"/>
          <w:rFonts w:ascii="Georgia" w:hAnsi="Georgia"/>
        </w:rPr>
        <w:t xml:space="preserve"> his </w:t>
      </w:r>
      <w:r w:rsidRPr="00F5539C">
        <w:rPr>
          <w:rStyle w:val="StyleBoldUnderline"/>
          <w:rFonts w:ascii="Georgia" w:hAnsi="Georgia"/>
          <w:highlight w:val="yellow"/>
        </w:rPr>
        <w:t>counterterrorism</w:t>
      </w:r>
      <w:r w:rsidRPr="00F5539C">
        <w:rPr>
          <w:rStyle w:val="StyleBoldUnderline"/>
          <w:rFonts w:ascii="Georgia" w:hAnsi="Georgia"/>
        </w:rPr>
        <w:t xml:space="preserve"> strategy</w:t>
      </w:r>
      <w:r w:rsidRPr="00F5539C">
        <w:rPr>
          <w:rFonts w:ascii="Georgia" w:hAnsi="Georgia"/>
          <w:sz w:val="16"/>
        </w:rPr>
        <w:t xml:space="preserve">. In distancing himself from his own strategy, Obama hoped to leave the impression that he is somehow above it all. He has dealt with the Snowden case the same way. When asked while traveling in Africa if he would take a role in going after the leaker, the president </w:t>
      </w:r>
      <w:proofErr w:type="gramStart"/>
      <w:r w:rsidRPr="00F5539C">
        <w:rPr>
          <w:rFonts w:ascii="Georgia" w:hAnsi="Georgia"/>
          <w:sz w:val="16"/>
        </w:rPr>
        <w:t>replied</w:t>
      </w:r>
      <w:proofErr w:type="gramEnd"/>
      <w:r w:rsidRPr="00F5539C">
        <w:rPr>
          <w:rFonts w:ascii="Georgia" w:hAnsi="Georgia"/>
          <w:sz w:val="16"/>
        </w:rPr>
        <w:t xml:space="preserve"> "I shouldn't have to." The White House's above-it-all attitude sends seriously mixed messages to the American people, who are trying to figure if the government's surveillance programs are legal and appropriate. Congress has not been much better. </w:t>
      </w:r>
      <w:r w:rsidRPr="00F5539C">
        <w:rPr>
          <w:rStyle w:val="StyleBoldUnderline"/>
          <w:rFonts w:ascii="Georgia" w:hAnsi="Georgia"/>
        </w:rPr>
        <w:t>The authority for PRISM is in FISA Section 702. Congress debated these authorities in 2007 and again when the program was reauthorized in 2008</w:t>
      </w:r>
      <w:r w:rsidRPr="00F5539C">
        <w:rPr>
          <w:rFonts w:ascii="Georgia" w:hAnsi="Georgia"/>
          <w:sz w:val="16"/>
        </w:rPr>
        <w:t xml:space="preserve">. Senate Majority Leader Harry Reid, D-Nev., surely remembers the controversy. He wrote President Bush: "There is no crisis that should lead you to cancel your trip to Africa. But whether or not you cancel your trip, Democrats stand ready to negotiate a final bill, and we remain willing to extend existing law for as short a time or as long a time as is needed to complete work on such a bill." Evidently, Reid must have felt the authorities granted under Section 702 received a full and sufficient hearing. Most current members of Congress were seated under the dome during the 2008 debates. They had every opportunity not just to read the law, </w:t>
      </w:r>
      <w:proofErr w:type="gramStart"/>
      <w:r w:rsidRPr="00F5539C">
        <w:rPr>
          <w:rFonts w:ascii="Georgia" w:hAnsi="Georgia"/>
          <w:sz w:val="16"/>
        </w:rPr>
        <w:t>but</w:t>
      </w:r>
      <w:proofErr w:type="gramEnd"/>
      <w:r w:rsidRPr="00F5539C">
        <w:rPr>
          <w:rFonts w:ascii="Georgia" w:hAnsi="Georgia"/>
          <w:sz w:val="16"/>
        </w:rPr>
        <w:t xml:space="preserve"> to be briefed on the program by intelligence officials before voting on the bill. For them to act shocked at the scope of the program today rings about as hollow as Obama's expressed disdain for the operations he oversees. The reality is that Congress and the administration share responsibility for these programs. If they want to change or modify them, </w:t>
      </w:r>
      <w:proofErr w:type="gramStart"/>
      <w:r w:rsidRPr="00F5539C">
        <w:rPr>
          <w:rFonts w:ascii="Georgia" w:hAnsi="Georgia"/>
          <w:sz w:val="16"/>
        </w:rPr>
        <w:t>who's</w:t>
      </w:r>
      <w:proofErr w:type="gramEnd"/>
      <w:r w:rsidRPr="00F5539C">
        <w:rPr>
          <w:rFonts w:ascii="Georgia" w:hAnsi="Georgia"/>
          <w:sz w:val="16"/>
        </w:rPr>
        <w:t xml:space="preserve"> stopping them? If changes are made, however, they should to be made for the right reason. Leaders must never compromise our security for political expediency. </w:t>
      </w:r>
      <w:r w:rsidRPr="00F5539C">
        <w:rPr>
          <w:rStyle w:val="StyleBoldUnderline"/>
          <w:rFonts w:ascii="Georgia" w:hAnsi="Georgia"/>
          <w:highlight w:val="yellow"/>
        </w:rPr>
        <w:t>At least 60</w:t>
      </w:r>
      <w:r w:rsidRPr="00F5539C">
        <w:rPr>
          <w:rStyle w:val="StyleBoldUnderline"/>
          <w:rFonts w:ascii="Georgia" w:hAnsi="Georgia"/>
        </w:rPr>
        <w:t xml:space="preserve"> Islamist-inspired </w:t>
      </w:r>
      <w:r w:rsidRPr="00F5539C">
        <w:rPr>
          <w:rStyle w:val="StyleBoldUnderline"/>
          <w:rFonts w:ascii="Georgia" w:hAnsi="Georgia"/>
          <w:highlight w:val="yellow"/>
        </w:rPr>
        <w:t>terror</w:t>
      </w:r>
      <w:r w:rsidRPr="00F5539C">
        <w:rPr>
          <w:rStyle w:val="StyleBoldUnderline"/>
          <w:rFonts w:ascii="Georgia" w:hAnsi="Georgia"/>
        </w:rPr>
        <w:t xml:space="preserve">ist </w:t>
      </w:r>
      <w:r w:rsidRPr="00F5539C">
        <w:rPr>
          <w:rStyle w:val="StyleBoldUnderline"/>
          <w:rFonts w:ascii="Georgia" w:hAnsi="Georgia"/>
          <w:highlight w:val="yellow"/>
        </w:rPr>
        <w:t>plots have been aimed at the U.S. since</w:t>
      </w:r>
      <w:r w:rsidRPr="00F5539C">
        <w:rPr>
          <w:rStyle w:val="StyleBoldUnderline"/>
          <w:rFonts w:ascii="Georgia" w:hAnsi="Georgia"/>
        </w:rPr>
        <w:t xml:space="preserve"> the </w:t>
      </w:r>
      <w:r w:rsidRPr="00F5539C">
        <w:rPr>
          <w:rStyle w:val="StyleBoldUnderline"/>
          <w:rFonts w:ascii="Georgia" w:hAnsi="Georgia"/>
          <w:highlight w:val="yellow"/>
        </w:rPr>
        <w:t>9/11</w:t>
      </w:r>
      <w:r w:rsidRPr="00F5539C">
        <w:rPr>
          <w:rStyle w:val="StyleBoldUnderline"/>
          <w:rFonts w:ascii="Georgia" w:hAnsi="Georgia"/>
        </w:rPr>
        <w:t xml:space="preserve"> attacks. The overwhelming </w:t>
      </w:r>
      <w:proofErr w:type="gramStart"/>
      <w:r w:rsidRPr="00F5539C">
        <w:rPr>
          <w:rStyle w:val="StyleBoldUnderline"/>
          <w:rFonts w:ascii="Georgia" w:hAnsi="Georgia"/>
          <w:highlight w:val="yellow"/>
        </w:rPr>
        <w:t>majority have</w:t>
      </w:r>
      <w:proofErr w:type="gramEnd"/>
      <w:r w:rsidRPr="00F5539C">
        <w:rPr>
          <w:rStyle w:val="StyleBoldUnderline"/>
          <w:rFonts w:ascii="Georgia" w:hAnsi="Georgia"/>
          <w:highlight w:val="yellow"/>
        </w:rPr>
        <w:t xml:space="preserve"> been thwarted thanks to</w:t>
      </w:r>
      <w:r w:rsidRPr="00F5539C">
        <w:rPr>
          <w:rStyle w:val="StyleBoldUnderline"/>
          <w:rFonts w:ascii="Georgia" w:hAnsi="Georgia"/>
        </w:rPr>
        <w:t xml:space="preserve"> timely, </w:t>
      </w:r>
      <w:r w:rsidRPr="00F5539C">
        <w:rPr>
          <w:rStyle w:val="StyleBoldUnderline"/>
          <w:rFonts w:ascii="Georgia" w:hAnsi="Georgia"/>
          <w:highlight w:val="yellow"/>
        </w:rPr>
        <w:t>operational intelligence about the threats. Congress</w:t>
      </w:r>
      <w:r w:rsidRPr="00F5539C">
        <w:rPr>
          <w:rStyle w:val="StyleBoldUnderline"/>
          <w:rFonts w:ascii="Georgia" w:hAnsi="Georgia"/>
        </w:rPr>
        <w:t xml:space="preserve"> </w:t>
      </w:r>
      <w:r w:rsidRPr="00F5539C">
        <w:rPr>
          <w:rStyle w:val="StyleBoldUnderline"/>
          <w:rFonts w:ascii="Georgia" w:hAnsi="Georgia"/>
          <w:highlight w:val="yellow"/>
        </w:rPr>
        <w:t>should not go back to</w:t>
      </w:r>
      <w:r w:rsidRPr="00F5539C">
        <w:rPr>
          <w:rStyle w:val="StyleBoldUnderline"/>
          <w:rFonts w:ascii="Georgia" w:hAnsi="Georgia"/>
        </w:rPr>
        <w:t xml:space="preserve"> a </w:t>
      </w:r>
      <w:r w:rsidRPr="00F5539C">
        <w:rPr>
          <w:rStyle w:val="StyleBoldUnderline"/>
          <w:rFonts w:ascii="Georgia" w:hAnsi="Georgia"/>
          <w:highlight w:val="yellow"/>
        </w:rPr>
        <w:t>pre-/11</w:t>
      </w:r>
      <w:r w:rsidRPr="00F5539C">
        <w:rPr>
          <w:rStyle w:val="StyleBoldUnderline"/>
          <w:rFonts w:ascii="Georgia" w:hAnsi="Georgia"/>
        </w:rPr>
        <w:t xml:space="preserve"> set of </w:t>
      </w:r>
      <w:r w:rsidRPr="00F5539C">
        <w:rPr>
          <w:rStyle w:val="StyleBoldUnderline"/>
          <w:rFonts w:ascii="Georgia" w:hAnsi="Georgia"/>
          <w:highlight w:val="yellow"/>
        </w:rPr>
        <w:t>rules just to appeal</w:t>
      </w:r>
      <w:r w:rsidRPr="00F5539C">
        <w:rPr>
          <w:rStyle w:val="StyleBoldUnderline"/>
          <w:rFonts w:ascii="Georgia" w:hAnsi="Georgia"/>
        </w:rPr>
        <w:t xml:space="preserve"> to </w:t>
      </w:r>
      <w:r w:rsidRPr="00F5539C">
        <w:rPr>
          <w:rStyle w:val="StyleBoldUnderline"/>
          <w:rFonts w:ascii="Georgia" w:hAnsi="Georgia"/>
          <w:highlight w:val="yellow"/>
        </w:rPr>
        <w:t>populist sentiment. Congress and the White House have an obligation to</w:t>
      </w:r>
      <w:r w:rsidRPr="00F5539C">
        <w:rPr>
          <w:rStyle w:val="StyleBoldUnderline"/>
          <w:rFonts w:ascii="Georgia" w:hAnsi="Georgia"/>
        </w:rPr>
        <w:t xml:space="preserve"> protect our liberties and to </w:t>
      </w:r>
      <w:r w:rsidRPr="00F5539C">
        <w:rPr>
          <w:rStyle w:val="StyleBoldUnderline"/>
          <w:rFonts w:ascii="Georgia" w:hAnsi="Georgia"/>
          <w:highlight w:val="yellow"/>
        </w:rPr>
        <w:t>safeguard our security</w:t>
      </w:r>
      <w:r w:rsidRPr="00F5539C">
        <w:rPr>
          <w:rFonts w:ascii="Georgia" w:hAnsi="Georgia"/>
          <w:sz w:val="16"/>
          <w:highlight w:val="yellow"/>
        </w:rPr>
        <w:t xml:space="preserve"> </w:t>
      </w:r>
      <w:r w:rsidRPr="00F5539C">
        <w:rPr>
          <w:rFonts w:ascii="Georgia" w:hAnsi="Georgia"/>
          <w:sz w:val="16"/>
        </w:rPr>
        <w:t>-- in equal measure. Meeting that mission is more important than winning popularity polls.</w:t>
      </w:r>
    </w:p>
    <w:p w14:paraId="18DC4501" w14:textId="77777777" w:rsidR="00DB5103" w:rsidRPr="00F5539C" w:rsidRDefault="00DB5103" w:rsidP="00AF2E6B">
      <w:pPr>
        <w:rPr>
          <w:rStyle w:val="StyleBoldUnderline"/>
          <w:rFonts w:ascii="Georgia" w:hAnsi="Georgia"/>
        </w:rPr>
      </w:pPr>
    </w:p>
    <w:p w14:paraId="7E8C4054" w14:textId="5B8F85A2" w:rsidR="00AF2E6B" w:rsidRPr="00F5539C" w:rsidRDefault="007A0FA4" w:rsidP="00AF2E6B">
      <w:pPr>
        <w:pStyle w:val="Heading3"/>
        <w:rPr>
          <w:rFonts w:ascii="Georgia" w:hAnsi="Georgia"/>
        </w:rPr>
      </w:pPr>
      <w:r w:rsidRPr="00F5539C">
        <w:rPr>
          <w:rFonts w:ascii="Georgia" w:hAnsi="Georgia"/>
        </w:rPr>
        <w:t>*</w:t>
      </w:r>
      <w:r w:rsidR="00AF2E6B" w:rsidRPr="00F5539C">
        <w:rPr>
          <w:rFonts w:ascii="Georgia" w:hAnsi="Georgia"/>
        </w:rPr>
        <w:t>Courts Affirmatives</w:t>
      </w:r>
    </w:p>
    <w:p w14:paraId="7C51A57E" w14:textId="6EEC9AF6" w:rsidR="00AF2E6B" w:rsidRPr="00F5539C" w:rsidRDefault="00BF7FE6" w:rsidP="00AF2E6B">
      <w:pPr>
        <w:pStyle w:val="Heading4"/>
        <w:rPr>
          <w:rFonts w:ascii="Georgia" w:hAnsi="Georgia"/>
        </w:rPr>
      </w:pPr>
      <w:r w:rsidRPr="00F5539C">
        <w:rPr>
          <w:rFonts w:ascii="Georgia" w:hAnsi="Georgia"/>
        </w:rPr>
        <w:t xml:space="preserve">Plan undermines </w:t>
      </w:r>
      <w:r w:rsidR="00AF2E6B" w:rsidRPr="00F5539C">
        <w:rPr>
          <w:rFonts w:ascii="Georgia" w:hAnsi="Georgia"/>
        </w:rPr>
        <w:t xml:space="preserve">Judicial deference </w:t>
      </w:r>
      <w:r w:rsidRPr="00F5539C">
        <w:rPr>
          <w:rFonts w:ascii="Georgia" w:hAnsi="Georgia"/>
        </w:rPr>
        <w:t>–</w:t>
      </w:r>
      <w:r w:rsidR="00AF2E6B" w:rsidRPr="00F5539C">
        <w:rPr>
          <w:rFonts w:ascii="Georgia" w:hAnsi="Georgia"/>
        </w:rPr>
        <w:t xml:space="preserve"> critical to effective counter-terrorism operations – </w:t>
      </w:r>
      <w:r w:rsidR="00AF2E6B" w:rsidRPr="00F5539C">
        <w:rPr>
          <w:rStyle w:val="StyleBoldUnderline"/>
          <w:rFonts w:ascii="Georgia" w:hAnsi="Georgia"/>
        </w:rPr>
        <w:t>secrecy</w:t>
      </w:r>
      <w:r w:rsidR="00AF2E6B" w:rsidRPr="00F5539C">
        <w:rPr>
          <w:rFonts w:ascii="Georgia" w:hAnsi="Georgia"/>
        </w:rPr>
        <w:t xml:space="preserve"> and </w:t>
      </w:r>
      <w:r w:rsidR="00AF2E6B" w:rsidRPr="00F5539C">
        <w:rPr>
          <w:rStyle w:val="StyleBoldUnderline"/>
          <w:rFonts w:ascii="Georgia" w:hAnsi="Georgia"/>
        </w:rPr>
        <w:t>expertise</w:t>
      </w:r>
    </w:p>
    <w:p w14:paraId="6346D06D" w14:textId="77777777" w:rsidR="00AF2E6B" w:rsidRPr="00F5539C" w:rsidRDefault="00AF2E6B" w:rsidP="00AF2E6B">
      <w:pPr>
        <w:rPr>
          <w:rFonts w:ascii="Georgia" w:hAnsi="Georgia"/>
        </w:rPr>
      </w:pPr>
      <w:r w:rsidRPr="00F5539C">
        <w:rPr>
          <w:rStyle w:val="StyleStyleBold12pt"/>
          <w:rFonts w:ascii="Georgia" w:hAnsi="Georgia"/>
        </w:rPr>
        <w:t>Posner 12</w:t>
      </w:r>
      <w:r w:rsidRPr="00F5539C">
        <w:rPr>
          <w:rFonts w:ascii="Georgia" w:hAnsi="Georgia"/>
        </w:rPr>
        <w:t xml:space="preserve"> </w:t>
      </w:r>
      <w:r w:rsidRPr="00F5539C">
        <w:rPr>
          <w:rFonts w:ascii="Georgia" w:hAnsi="Georgia"/>
          <w:sz w:val="18"/>
          <w:szCs w:val="18"/>
        </w:rPr>
        <w:t xml:space="preserve">(Eric A. – Kirkland &amp; Ellis Professor, University of Chicago Law School, “DEFERENCE TO THE EXECUTIVE IN THE UNITED STATES AFTER SEPTEMBER 11: </w:t>
      </w:r>
      <w:proofErr w:type="gramStart"/>
      <w:r w:rsidRPr="00F5539C">
        <w:rPr>
          <w:rFonts w:ascii="Georgia" w:hAnsi="Georgia"/>
          <w:sz w:val="18"/>
          <w:szCs w:val="18"/>
        </w:rPr>
        <w:t>CONGRESS ,</w:t>
      </w:r>
      <w:proofErr w:type="gramEnd"/>
      <w:r w:rsidRPr="00F5539C">
        <w:rPr>
          <w:rFonts w:ascii="Georgia" w:hAnsi="Georgia"/>
          <w:sz w:val="18"/>
          <w:szCs w:val="18"/>
        </w:rPr>
        <w:t xml:space="preserve"> THE COURTS , AND THE OFFICE OF LEGAL COUNSEL”, 1/11, Harvard Journal of Law &amp; Public Policy, http://www.harvard-jlpp.com/wp-content/uploads/2012/01/PosnerFinal.pdf)</w:t>
      </w:r>
    </w:p>
    <w:p w14:paraId="35946D7B" w14:textId="3C067543" w:rsidR="00AF2E6B" w:rsidRPr="00F5539C" w:rsidRDefault="00AF2E6B" w:rsidP="00AF2E6B">
      <w:pPr>
        <w:rPr>
          <w:rFonts w:ascii="Georgia" w:hAnsi="Georgia"/>
          <w:sz w:val="16"/>
        </w:rPr>
      </w:pPr>
      <w:r w:rsidRPr="00F5539C">
        <w:rPr>
          <w:rStyle w:val="StyleBoldUnderline"/>
          <w:rFonts w:ascii="Georgia" w:hAnsi="Georgia"/>
        </w:rPr>
        <w:t xml:space="preserve">The </w:t>
      </w:r>
      <w:r w:rsidRPr="00F5539C">
        <w:rPr>
          <w:rStyle w:val="Emphasis"/>
          <w:rFonts w:ascii="Georgia" w:hAnsi="Georgia"/>
        </w:rPr>
        <w:t>deference thesis</w:t>
      </w:r>
      <w:r w:rsidRPr="00F5539C">
        <w:rPr>
          <w:rFonts w:ascii="Georgia" w:hAnsi="Georgia"/>
          <w:sz w:val="16"/>
        </w:rPr>
        <w:t xml:space="preserve"> </w:t>
      </w:r>
      <w:r w:rsidRPr="00F5539C">
        <w:rPr>
          <w:rStyle w:val="StyleBoldUnderline"/>
          <w:rFonts w:ascii="Georgia" w:hAnsi="Georgia"/>
        </w:rPr>
        <w:t xml:space="preserve">states that during emergencies the </w:t>
      </w:r>
      <w:r w:rsidRPr="00F5539C">
        <w:rPr>
          <w:rStyle w:val="Emphasis"/>
          <w:rFonts w:ascii="Georgia" w:hAnsi="Georgia"/>
        </w:rPr>
        <w:t>legislature and judiciary</w:t>
      </w:r>
      <w:r w:rsidRPr="00F5539C">
        <w:rPr>
          <w:rFonts w:ascii="Georgia" w:hAnsi="Georgia"/>
          <w:sz w:val="16"/>
        </w:rPr>
        <w:t xml:space="preserve"> </w:t>
      </w:r>
      <w:r w:rsidRPr="00F5539C">
        <w:rPr>
          <w:rStyle w:val="StyleBoldUnderline"/>
          <w:rFonts w:ascii="Georgia" w:hAnsi="Georgia"/>
        </w:rPr>
        <w:t xml:space="preserve">should </w:t>
      </w:r>
      <w:r w:rsidRPr="00F5539C">
        <w:rPr>
          <w:rStyle w:val="Emphasis"/>
          <w:rFonts w:ascii="Georgia" w:hAnsi="Georgia"/>
        </w:rPr>
        <w:t>defer to the executive</w:t>
      </w:r>
      <w:r w:rsidRPr="00F5539C">
        <w:rPr>
          <w:rFonts w:ascii="Georgia" w:hAnsi="Georgia"/>
          <w:sz w:val="16"/>
        </w:rPr>
        <w:t xml:space="preserve">. 8 It assumes that </w:t>
      </w:r>
      <w:r w:rsidRPr="00F5539C">
        <w:rPr>
          <w:rStyle w:val="StyleBoldUnderline"/>
          <w:rFonts w:ascii="Georgia" w:hAnsi="Georgia"/>
        </w:rPr>
        <w:t>the executive is controlled by the President</w:t>
      </w:r>
      <w:r w:rsidRPr="00F5539C">
        <w:rPr>
          <w:rFonts w:ascii="Georgia" w:hAnsi="Georgia"/>
          <w:sz w:val="16"/>
        </w:rPr>
        <w:t xml:space="preserve">, but to the ex </w:t>
      </w:r>
      <w:r w:rsidRPr="00F5539C">
        <w:rPr>
          <w:rFonts w:ascii="American Typewriter" w:hAnsi="American Typewriter" w:cs="American Typewriter"/>
          <w:sz w:val="16"/>
        </w:rPr>
        <w:t>‐</w:t>
      </w:r>
      <w:r w:rsidRPr="00F5539C">
        <w:rPr>
          <w:rFonts w:ascii="Georgia" w:hAnsi="Georgia"/>
          <w:sz w:val="16"/>
        </w:rPr>
        <w:t xml:space="preserve"> tent that the President could be bound by agents within the ex </w:t>
      </w:r>
      <w:r w:rsidRPr="00F5539C">
        <w:rPr>
          <w:rFonts w:ascii="American Typewriter" w:hAnsi="American Typewriter" w:cs="American Typewriter"/>
          <w:sz w:val="16"/>
        </w:rPr>
        <w:t>‐</w:t>
      </w:r>
      <w:r w:rsidRPr="00F5539C">
        <w:rPr>
          <w:rFonts w:ascii="Georgia" w:hAnsi="Georgia"/>
          <w:sz w:val="16"/>
        </w:rPr>
        <w:t xml:space="preserve"> ecutive, the deference thesis also holds that those </w:t>
      </w:r>
      <w:r w:rsidRPr="00F5539C">
        <w:rPr>
          <w:rStyle w:val="StyleBoldUnderline"/>
          <w:rFonts w:ascii="Georgia" w:hAnsi="Georgia"/>
        </w:rPr>
        <w:t>agents should follow the President’s orders</w:t>
      </w:r>
      <w:r w:rsidRPr="00F5539C">
        <w:rPr>
          <w:rFonts w:ascii="Georgia" w:hAnsi="Georgia"/>
          <w:sz w:val="16"/>
        </w:rPr>
        <w:t xml:space="preserve">, not the other way around. In normal times, the three branches of government share power. For example, if the executive believes that a new, dangerous drug has become available, but possession of the drug is not yet illegal, the executive may not act on its own to detain and prosecute those who deal and use the drug. The legislature must first enact a statute that outlaws the drug. The executive also depends on the legislature for financial appropriations and other forms of support. The executive also faces constraints from the courts. If the executive arrests drug dealers and seeks to imprison them, it must first obtain the approval of courts. The courts ensure that the executive does not go beyond the bounds of the new law, does not violate earlier </w:t>
      </w:r>
      <w:r w:rsidRPr="00F5539C">
        <w:rPr>
          <w:rFonts w:ascii="American Typewriter" w:hAnsi="American Typewriter" w:cs="American Typewriter"/>
          <w:sz w:val="16"/>
        </w:rPr>
        <w:t>‐</w:t>
      </w:r>
      <w:r w:rsidRPr="00F5539C">
        <w:rPr>
          <w:rFonts w:ascii="Georgia" w:hAnsi="Georgia"/>
          <w:sz w:val="16"/>
        </w:rPr>
        <w:t xml:space="preserve"> enacted laws that have not been superseded by the new law, and does not violate the Constitution. </w:t>
      </w:r>
      <w:r w:rsidRPr="00F5539C">
        <w:rPr>
          <w:rStyle w:val="StyleBoldUnderline"/>
          <w:rFonts w:ascii="Georgia" w:hAnsi="Georgia"/>
        </w:rPr>
        <w:t>In emergencies, the executive often will contemplate actions that do not have clear legislative authority and might be constitutionally dubious</w:t>
      </w:r>
      <w:r w:rsidRPr="00F5539C">
        <w:rPr>
          <w:rFonts w:ascii="Georgia" w:hAnsi="Georgia"/>
          <w:sz w:val="16"/>
        </w:rPr>
        <w:t xml:space="preserve">. For example, </w:t>
      </w:r>
      <w:r w:rsidRPr="00F5539C">
        <w:rPr>
          <w:rStyle w:val="StyleBoldUnderline"/>
          <w:rFonts w:ascii="Georgia" w:hAnsi="Georgia"/>
        </w:rPr>
        <w:t>after September 11</w:t>
      </w:r>
      <w:r w:rsidRPr="00F5539C">
        <w:rPr>
          <w:rFonts w:ascii="Georgia" w:hAnsi="Georgia"/>
          <w:sz w:val="16"/>
        </w:rPr>
        <w:t xml:space="preserve">, </w:t>
      </w:r>
      <w:r w:rsidRPr="00F5539C">
        <w:rPr>
          <w:rStyle w:val="StyleBoldUnderline"/>
          <w:rFonts w:ascii="Georgia" w:hAnsi="Georgia"/>
        </w:rPr>
        <w:t>the U.S</w:t>
      </w:r>
      <w:r w:rsidRPr="00F5539C">
        <w:rPr>
          <w:rFonts w:ascii="Georgia" w:hAnsi="Georgia"/>
          <w:sz w:val="16"/>
        </w:rPr>
        <w:t xml:space="preserve">. government </w:t>
      </w:r>
      <w:r w:rsidRPr="00F5539C">
        <w:rPr>
          <w:rStyle w:val="StyleBoldUnderline"/>
          <w:rFonts w:ascii="Georgia" w:hAnsi="Georgia"/>
        </w:rPr>
        <w:t xml:space="preserve">engaged in </w:t>
      </w:r>
      <w:r w:rsidRPr="00F5539C">
        <w:rPr>
          <w:rStyle w:val="Emphasis"/>
          <w:rFonts w:ascii="Georgia" w:hAnsi="Georgia"/>
        </w:rPr>
        <w:t>immigration sweeps</w:t>
      </w:r>
      <w:r w:rsidRPr="00F5539C">
        <w:rPr>
          <w:rFonts w:ascii="Georgia" w:hAnsi="Georgia"/>
          <w:sz w:val="16"/>
        </w:rPr>
        <w:t xml:space="preserve">, </w:t>
      </w:r>
      <w:r w:rsidRPr="00F5539C">
        <w:rPr>
          <w:rStyle w:val="Emphasis"/>
          <w:rFonts w:ascii="Georgia" w:hAnsi="Georgia"/>
        </w:rPr>
        <w:t>detained people</w:t>
      </w:r>
      <w:r w:rsidRPr="00F5539C">
        <w:rPr>
          <w:rStyle w:val="StyleBoldUnderline"/>
          <w:rFonts w:ascii="Georgia" w:hAnsi="Georgia"/>
        </w:rPr>
        <w:t xml:space="preserve"> without charg</w:t>
      </w:r>
      <w:r w:rsidRPr="00F5539C">
        <w:rPr>
          <w:rFonts w:ascii="Georgia" w:hAnsi="Georgia"/>
          <w:sz w:val="16"/>
        </w:rPr>
        <w:t xml:space="preserve">es, </w:t>
      </w:r>
      <w:r w:rsidRPr="00F5539C">
        <w:rPr>
          <w:rStyle w:val="StyleBoldUnderline"/>
          <w:rFonts w:ascii="Georgia" w:hAnsi="Georgia"/>
        </w:rPr>
        <w:t xml:space="preserve">used </w:t>
      </w:r>
      <w:r w:rsidRPr="00F5539C">
        <w:rPr>
          <w:rStyle w:val="Emphasis"/>
          <w:rFonts w:ascii="Georgia" w:hAnsi="Georgia"/>
        </w:rPr>
        <w:t>coercive interrogation</w:t>
      </w:r>
      <w:r w:rsidRPr="00F5539C">
        <w:rPr>
          <w:rStyle w:val="StyleBoldUnderline"/>
          <w:rFonts w:ascii="Georgia" w:hAnsi="Georgia"/>
        </w:rPr>
        <w:t>,</w:t>
      </w:r>
      <w:r w:rsidRPr="00F5539C">
        <w:rPr>
          <w:rFonts w:ascii="Georgia" w:hAnsi="Georgia"/>
          <w:sz w:val="16"/>
        </w:rPr>
        <w:t xml:space="preserve"> </w:t>
      </w:r>
      <w:r w:rsidRPr="00F5539C">
        <w:rPr>
          <w:rStyle w:val="StyleBoldUnderline"/>
          <w:rFonts w:ascii="Georgia" w:hAnsi="Georgia"/>
        </w:rPr>
        <w:t xml:space="preserve">and engaged in </w:t>
      </w:r>
      <w:r w:rsidRPr="00F5539C">
        <w:rPr>
          <w:rStyle w:val="Emphasis"/>
          <w:rFonts w:ascii="Georgia" w:hAnsi="Georgia"/>
        </w:rPr>
        <w:t>warrantless wiretapping</w:t>
      </w:r>
      <w:r w:rsidRPr="00F5539C">
        <w:rPr>
          <w:rFonts w:ascii="Georgia" w:hAnsi="Georgia"/>
          <w:sz w:val="16"/>
        </w:rPr>
        <w:t xml:space="preserve"> of American citizens. 9 Many, if not all, of these actions would have been considered violations of the law and the U.S. Constitution if they had been undertaken against normal criminal suspects the day before the attacks. After September 11, both </w:t>
      </w:r>
      <w:r w:rsidRPr="00F5539C">
        <w:rPr>
          <w:rStyle w:val="StyleBoldUnderline"/>
          <w:rFonts w:ascii="Georgia" w:hAnsi="Georgia"/>
        </w:rPr>
        <w:t xml:space="preserve">the legislature and the courts gave the executive </w:t>
      </w:r>
      <w:r w:rsidRPr="00F5539C">
        <w:rPr>
          <w:rStyle w:val="Emphasis"/>
          <w:rFonts w:ascii="Georgia" w:hAnsi="Georgia"/>
        </w:rPr>
        <w:t>some deference</w:t>
      </w:r>
      <w:r w:rsidRPr="00F5539C">
        <w:rPr>
          <w:rFonts w:ascii="Georgia" w:hAnsi="Georgia"/>
          <w:sz w:val="16"/>
        </w:rPr>
        <w:t xml:space="preserve">. The legislature gave explicit authori </w:t>
      </w:r>
      <w:r w:rsidRPr="00F5539C">
        <w:rPr>
          <w:rFonts w:ascii="American Typewriter" w:hAnsi="American Typewriter" w:cs="American Typewriter"/>
          <w:sz w:val="16"/>
        </w:rPr>
        <w:t>‐</w:t>
      </w:r>
      <w:r w:rsidRPr="00F5539C">
        <w:rPr>
          <w:rFonts w:ascii="Georgia" w:hAnsi="Georgia"/>
          <w:sz w:val="16"/>
        </w:rPr>
        <w:t xml:space="preserve"> ties to the executive that it had initially lacked; 10 the courts did not block actions that they would have blocked during normal times. 11 But neither body was entirely passive. Congress ob </w:t>
      </w:r>
      <w:r w:rsidRPr="00F5539C">
        <w:rPr>
          <w:rFonts w:ascii="American Typewriter" w:hAnsi="American Typewriter" w:cs="American Typewriter"/>
          <w:sz w:val="16"/>
        </w:rPr>
        <w:t>‐</w:t>
      </w:r>
      <w:r w:rsidRPr="00F5539C">
        <w:rPr>
          <w:rFonts w:ascii="Georgia" w:hAnsi="Georgia"/>
          <w:sz w:val="16"/>
        </w:rPr>
        <w:t xml:space="preserve"> jected to coercive interrogation and did not give the executive all the authorities that it requested. 12 After a slow start, the courts also resisted some of the assertions the executive made. There is some dispute about whether this resistance was mean </w:t>
      </w:r>
      <w:r w:rsidRPr="00F5539C">
        <w:rPr>
          <w:rFonts w:ascii="American Typewriter" w:hAnsi="American Typewriter" w:cs="American Typewriter"/>
          <w:sz w:val="16"/>
        </w:rPr>
        <w:t>‐</w:t>
      </w:r>
      <w:r w:rsidRPr="00F5539C">
        <w:rPr>
          <w:rFonts w:ascii="Georgia" w:hAnsi="Georgia"/>
          <w:sz w:val="16"/>
        </w:rPr>
        <w:t xml:space="preserve"> ingful and caused the executive to change policy or merely re </w:t>
      </w:r>
      <w:r w:rsidRPr="00F5539C">
        <w:rPr>
          <w:rFonts w:ascii="American Typewriter" w:hAnsi="American Typewriter" w:cs="American Typewriter"/>
          <w:sz w:val="16"/>
        </w:rPr>
        <w:t>‐</w:t>
      </w:r>
      <w:r w:rsidRPr="00F5539C">
        <w:rPr>
          <w:rFonts w:ascii="Georgia" w:hAnsi="Georgia"/>
          <w:sz w:val="16"/>
        </w:rPr>
        <w:t xml:space="preserve"> acted to the same stimuli that caused the executive to moderate certain policies independently. 13 In any event, </w:t>
      </w:r>
      <w:r w:rsidRPr="00F5539C">
        <w:rPr>
          <w:rStyle w:val="StyleBoldUnderline"/>
          <w:rFonts w:ascii="Georgia" w:hAnsi="Georgia"/>
        </w:rPr>
        <w:t>no one disputes that the courts gave the executive a nearly free pass over</w:t>
      </w:r>
      <w:r w:rsidRPr="00F5539C">
        <w:rPr>
          <w:rFonts w:ascii="Georgia" w:hAnsi="Georgia"/>
          <w:sz w:val="16"/>
        </w:rPr>
        <w:t xml:space="preserve"> at least the first five to seven years of </w:t>
      </w:r>
      <w:r w:rsidRPr="00F5539C">
        <w:rPr>
          <w:rStyle w:val="StyleBoldUnderline"/>
          <w:rFonts w:ascii="Georgia" w:hAnsi="Georgia"/>
        </w:rPr>
        <w:t xml:space="preserve">the </w:t>
      </w:r>
      <w:r w:rsidRPr="00F5539C">
        <w:rPr>
          <w:rStyle w:val="Emphasis"/>
          <w:rFonts w:ascii="Georgia" w:hAnsi="Georgia"/>
        </w:rPr>
        <w:t>conflict with al Qaeda</w:t>
      </w:r>
      <w:r w:rsidRPr="00F5539C">
        <w:rPr>
          <w:rFonts w:ascii="Georgia" w:hAnsi="Georgia"/>
          <w:sz w:val="16"/>
        </w:rPr>
        <w:t xml:space="preserve">. The deference thesis, then, can be strong </w:t>
      </w:r>
      <w:r w:rsidRPr="00F5539C">
        <w:rPr>
          <w:rFonts w:ascii="American Typewriter" w:hAnsi="American Typewriter" w:cs="American Typewriter"/>
          <w:sz w:val="16"/>
        </w:rPr>
        <w:t>‐</w:t>
      </w:r>
      <w:r w:rsidRPr="00F5539C">
        <w:rPr>
          <w:rFonts w:ascii="Georgia" w:hAnsi="Georgia"/>
          <w:sz w:val="16"/>
        </w:rPr>
        <w:t xml:space="preserve"> form or weak </w:t>
      </w:r>
      <w:r w:rsidRPr="00F5539C">
        <w:rPr>
          <w:rFonts w:ascii="American Typewriter" w:hAnsi="American Typewriter" w:cs="American Typewriter"/>
          <w:sz w:val="16"/>
        </w:rPr>
        <w:t>‐</w:t>
      </w:r>
      <w:r w:rsidRPr="00F5539C">
        <w:rPr>
          <w:rFonts w:ascii="Georgia" w:hAnsi="Georgia"/>
          <w:sz w:val="16"/>
        </w:rPr>
        <w:t xml:space="preserve"> form. This ambiguity has had unfortunate consequences for debates about post </w:t>
      </w:r>
      <w:r w:rsidRPr="00F5539C">
        <w:rPr>
          <w:rFonts w:ascii="American Typewriter" w:hAnsi="American Typewriter" w:cs="American Typewriter"/>
          <w:sz w:val="16"/>
        </w:rPr>
        <w:t>‐</w:t>
      </w:r>
      <w:r w:rsidRPr="00F5539C">
        <w:rPr>
          <w:rFonts w:ascii="Georgia" w:hAnsi="Georgia"/>
          <w:sz w:val="16"/>
        </w:rPr>
        <w:t xml:space="preserve"> September 11 legal policies. Few people believe that the courts should impose exactly the same restrictions on the executive during an emergency as during normal times. Indeed, doctrine itself instructs courts to balance the security value of a course of action and its cost to civil liberties, implying that cer </w:t>
      </w:r>
      <w:r w:rsidRPr="00F5539C">
        <w:rPr>
          <w:rFonts w:ascii="American Typewriter" w:hAnsi="American Typewriter" w:cs="American Typewriter"/>
          <w:sz w:val="16"/>
        </w:rPr>
        <w:t>‐</w:t>
      </w:r>
      <w:r w:rsidRPr="00F5539C">
        <w:rPr>
          <w:rFonts w:ascii="Georgia" w:hAnsi="Georgia"/>
          <w:sz w:val="16"/>
        </w:rPr>
        <w:t xml:space="preserve"> tain actions might be legally justified to counter high </w:t>
      </w:r>
      <w:r w:rsidRPr="00F5539C">
        <w:rPr>
          <w:rFonts w:ascii="American Typewriter" w:hAnsi="American Typewriter" w:cs="American Typewriter"/>
          <w:sz w:val="16"/>
        </w:rPr>
        <w:t>‐</w:t>
      </w:r>
      <w:r w:rsidRPr="00F5539C">
        <w:rPr>
          <w:rFonts w:ascii="Georgia" w:hAnsi="Georgia"/>
          <w:sz w:val="16"/>
        </w:rPr>
        <w:t xml:space="preserve"> stakes threats but not to counter low </w:t>
      </w:r>
      <w:r w:rsidRPr="00F5539C">
        <w:rPr>
          <w:rFonts w:ascii="American Typewriter" w:hAnsi="American Typewriter" w:cs="American Typewriter"/>
          <w:sz w:val="16"/>
        </w:rPr>
        <w:t>‐</w:t>
      </w:r>
      <w:r w:rsidRPr="00F5539C">
        <w:rPr>
          <w:rFonts w:ascii="Georgia" w:hAnsi="Georgia"/>
          <w:sz w:val="16"/>
        </w:rPr>
        <w:t xml:space="preserve"> stakes threats. 14 Nor does anyone believe that the executive should be completely unconstrained. The debate is best understood in the context of the U.S. gov </w:t>
      </w:r>
      <w:r w:rsidRPr="00F5539C">
        <w:rPr>
          <w:rFonts w:ascii="American Typewriter" w:hAnsi="American Typewriter" w:cs="American Typewriter"/>
          <w:sz w:val="16"/>
        </w:rPr>
        <w:t>‐</w:t>
      </w:r>
      <w:r w:rsidRPr="00F5539C">
        <w:rPr>
          <w:rFonts w:ascii="Georgia" w:hAnsi="Georgia"/>
          <w:sz w:val="16"/>
        </w:rPr>
        <w:t xml:space="preserve"> ernment’s post </w:t>
      </w:r>
      <w:r w:rsidRPr="00F5539C">
        <w:rPr>
          <w:rFonts w:ascii="American Typewriter" w:hAnsi="American Typewriter" w:cs="American Typewriter"/>
          <w:sz w:val="16"/>
        </w:rPr>
        <w:t>‐</w:t>
      </w:r>
      <w:r w:rsidRPr="00F5539C">
        <w:rPr>
          <w:rFonts w:ascii="Georgia" w:hAnsi="Georgia"/>
          <w:sz w:val="16"/>
        </w:rPr>
        <w:t xml:space="preserve"> September 11 policies. Defenders of these policies frequently invoked the deference thesis—not so much as a way of justifying any particular policy, but as a way of insisting that </w:t>
      </w:r>
      <w:r w:rsidRPr="00F5539C">
        <w:rPr>
          <w:rStyle w:val="StyleBoldUnderline"/>
          <w:rFonts w:ascii="Georgia" w:hAnsi="Georgia"/>
        </w:rPr>
        <w:t>the executive should be given the benefit of the doubt</w:t>
      </w:r>
      <w:r w:rsidRPr="00F5539C">
        <w:rPr>
          <w:rFonts w:ascii="Georgia" w:hAnsi="Georgia"/>
          <w:sz w:val="16"/>
        </w:rPr>
        <w:t xml:space="preserve">, at least in the short term. 15 The deference thesis rests on basic in </w:t>
      </w:r>
      <w:r w:rsidRPr="00F5539C">
        <w:rPr>
          <w:rFonts w:ascii="American Typewriter" w:hAnsi="American Typewriter" w:cs="American Typewriter"/>
          <w:sz w:val="16"/>
        </w:rPr>
        <w:t>‐</w:t>
      </w:r>
      <w:r w:rsidRPr="00F5539C">
        <w:rPr>
          <w:rFonts w:ascii="Georgia" w:hAnsi="Georgia"/>
          <w:sz w:val="16"/>
        </w:rPr>
        <w:t xml:space="preserve"> tuitions about institutional competence: that </w:t>
      </w:r>
      <w:r w:rsidRPr="00F5539C">
        <w:rPr>
          <w:rStyle w:val="StyleBoldUnderline"/>
          <w:rFonts w:ascii="Georgia" w:hAnsi="Georgia"/>
        </w:rPr>
        <w:t xml:space="preserve">the executive can act </w:t>
      </w:r>
      <w:r w:rsidRPr="00F5539C">
        <w:rPr>
          <w:rStyle w:val="Emphasis"/>
          <w:rFonts w:ascii="Georgia" w:hAnsi="Georgia"/>
        </w:rPr>
        <w:t>more decisively</w:t>
      </w:r>
      <w:r w:rsidRPr="00F5539C">
        <w:rPr>
          <w:rStyle w:val="StyleBoldUnderline"/>
          <w:rFonts w:ascii="Georgia" w:hAnsi="Georgia"/>
        </w:rPr>
        <w:t xml:space="preserve"> and </w:t>
      </w:r>
      <w:r w:rsidRPr="00F5539C">
        <w:rPr>
          <w:rStyle w:val="Emphasis"/>
          <w:rFonts w:ascii="Georgia" w:hAnsi="Georgia"/>
        </w:rPr>
        <w:t>with greater secrecy</w:t>
      </w:r>
      <w:r w:rsidRPr="00F5539C">
        <w:rPr>
          <w:rStyle w:val="StyleBoldUnderline"/>
          <w:rFonts w:ascii="Georgia" w:hAnsi="Georgia"/>
        </w:rPr>
        <w:t xml:space="preserve"> than Congress or the courts</w:t>
      </w:r>
      <w:r w:rsidRPr="00F5539C">
        <w:rPr>
          <w:rFonts w:ascii="Georgia" w:hAnsi="Georgia"/>
          <w:sz w:val="16"/>
        </w:rPr>
        <w:t xml:space="preserve"> because it is a hierarchical body and commands forces that are trained and experienced in countering security threats. </w:t>
      </w:r>
      <w:r w:rsidRPr="00F5539C">
        <w:rPr>
          <w:rStyle w:val="StyleBoldUnderline"/>
          <w:rFonts w:ascii="Georgia" w:hAnsi="Georgia"/>
        </w:rPr>
        <w:t>The other branches lack expertise</w:t>
      </w:r>
      <w:r w:rsidRPr="00F5539C">
        <w:rPr>
          <w:rFonts w:ascii="Georgia" w:hAnsi="Georgia"/>
          <w:sz w:val="16"/>
        </w:rPr>
        <w:t>. Although they may have good ideas from time to time, and are free to volunteer them</w:t>
      </w:r>
      <w:r w:rsidRPr="00F5539C">
        <w:rPr>
          <w:rStyle w:val="StyleBoldUnderline"/>
          <w:rFonts w:ascii="Georgia" w:hAnsi="Georgia"/>
        </w:rPr>
        <w:t xml:space="preserve">, the ability of the executive to </w:t>
      </w:r>
      <w:r w:rsidRPr="00F5539C">
        <w:rPr>
          <w:rStyle w:val="Emphasis"/>
          <w:rFonts w:ascii="Georgia" w:hAnsi="Georgia"/>
        </w:rPr>
        <w:t>respond to security threats</w:t>
      </w:r>
      <w:r w:rsidRPr="00F5539C">
        <w:rPr>
          <w:rFonts w:ascii="Georgia" w:hAnsi="Georgia"/>
          <w:sz w:val="16"/>
        </w:rPr>
        <w:t xml:space="preserve"> </w:t>
      </w:r>
      <w:r w:rsidRPr="00F5539C">
        <w:rPr>
          <w:rStyle w:val="StyleBoldUnderline"/>
          <w:rFonts w:ascii="Georgia" w:hAnsi="Georgia"/>
        </w:rPr>
        <w:t xml:space="preserve">would be </w:t>
      </w:r>
      <w:r w:rsidRPr="00F5539C">
        <w:rPr>
          <w:rStyle w:val="Emphasis"/>
          <w:rFonts w:ascii="Georgia" w:hAnsi="Georgia"/>
        </w:rPr>
        <w:t>unacceptably hampered</w:t>
      </w:r>
      <w:r w:rsidRPr="00F5539C">
        <w:rPr>
          <w:rStyle w:val="StyleBoldUnderline"/>
          <w:rFonts w:ascii="Georgia" w:hAnsi="Georgia"/>
        </w:rPr>
        <w:t xml:space="preserve"> if Congress and the courts had </w:t>
      </w:r>
      <w:r w:rsidRPr="00F5539C">
        <w:rPr>
          <w:rStyle w:val="Emphasis"/>
          <w:rFonts w:ascii="Georgia" w:hAnsi="Georgia"/>
        </w:rPr>
        <w:t xml:space="preserve">the power to block it </w:t>
      </w:r>
      <w:r w:rsidRPr="00F5539C">
        <w:rPr>
          <w:rStyle w:val="StyleBoldUnderline"/>
          <w:rFonts w:ascii="Georgia" w:hAnsi="Georgia"/>
        </w:rPr>
        <w:t xml:space="preserve">to any significant degree. Secrecy is an </w:t>
      </w:r>
      <w:r w:rsidRPr="00F5539C">
        <w:rPr>
          <w:rStyle w:val="Emphasis"/>
          <w:rFonts w:ascii="Georgia" w:hAnsi="Georgia"/>
        </w:rPr>
        <w:t>important part</w:t>
      </w:r>
      <w:r w:rsidRPr="00F5539C">
        <w:rPr>
          <w:rStyle w:val="StyleBoldUnderline"/>
          <w:rFonts w:ascii="Georgia" w:hAnsi="Georgia"/>
        </w:rPr>
        <w:t xml:space="preserve"> of the argument.</w:t>
      </w:r>
      <w:r w:rsidRPr="00F5539C">
        <w:rPr>
          <w:rFonts w:ascii="Georgia" w:hAnsi="Georgia"/>
          <w:sz w:val="16"/>
        </w:rPr>
        <w:t xml:space="preserve"> </w:t>
      </w:r>
      <w:r w:rsidRPr="00F5539C">
        <w:rPr>
          <w:rStyle w:val="StyleBoldUnderline"/>
          <w:rFonts w:ascii="Georgia" w:hAnsi="Georgia"/>
        </w:rPr>
        <w:t xml:space="preserve">Policymaking depends </w:t>
      </w:r>
      <w:r w:rsidRPr="00F5539C">
        <w:rPr>
          <w:rStyle w:val="Emphasis"/>
          <w:rFonts w:ascii="Georgia" w:hAnsi="Georgia"/>
        </w:rPr>
        <w:t>on information</w:t>
      </w:r>
      <w:r w:rsidRPr="00F5539C">
        <w:rPr>
          <w:rFonts w:ascii="Georgia" w:hAnsi="Georgia"/>
          <w:sz w:val="16"/>
        </w:rPr>
        <w:t xml:space="preserve">, </w:t>
      </w:r>
      <w:r w:rsidRPr="00F5539C">
        <w:rPr>
          <w:rStyle w:val="StyleBoldUnderline"/>
          <w:rFonts w:ascii="Georgia" w:hAnsi="Georgia"/>
        </w:rPr>
        <w:t>and information during emergencies often must be kept secret.</w:t>
      </w:r>
      <w:r w:rsidRPr="00F5539C">
        <w:rPr>
          <w:rFonts w:ascii="Georgia" w:hAnsi="Georgia"/>
          <w:sz w:val="16"/>
        </w:rPr>
        <w:t xml:space="preserve"> </w:t>
      </w:r>
      <w:r w:rsidRPr="00F5539C">
        <w:rPr>
          <w:rStyle w:val="StyleBoldUnderline"/>
          <w:rFonts w:ascii="Georgia" w:hAnsi="Georgia"/>
        </w:rPr>
        <w:t xml:space="preserve">Congress and the courts are by nature and tradition </w:t>
      </w:r>
      <w:r w:rsidRPr="00F5539C">
        <w:rPr>
          <w:rStyle w:val="Emphasis"/>
          <w:rFonts w:ascii="Georgia" w:hAnsi="Georgia"/>
        </w:rPr>
        <w:t>open bodies</w:t>
      </w:r>
      <w:r w:rsidRPr="00F5539C">
        <w:rPr>
          <w:rFonts w:ascii="Georgia" w:hAnsi="Georgia"/>
          <w:sz w:val="16"/>
        </w:rPr>
        <w:t xml:space="preserve">; if they were to act in secret, </w:t>
      </w:r>
      <w:r w:rsidRPr="00F5539C">
        <w:rPr>
          <w:rStyle w:val="StyleBoldUnderline"/>
          <w:rFonts w:ascii="Georgia" w:hAnsi="Georgia"/>
        </w:rPr>
        <w:t>their value would be diminished</w:t>
      </w:r>
      <w:r w:rsidRPr="00F5539C">
        <w:rPr>
          <w:rFonts w:ascii="Georgia" w:hAnsi="Georgia"/>
          <w:sz w:val="16"/>
        </w:rPr>
        <w:t xml:space="preserve">. Meanwhile, the argument contin </w:t>
      </w:r>
      <w:r w:rsidRPr="00F5539C">
        <w:rPr>
          <w:rFonts w:ascii="American Typewriter" w:hAnsi="American Typewriter" w:cs="American Typewriter"/>
          <w:sz w:val="16"/>
        </w:rPr>
        <w:t>‐</w:t>
      </w:r>
      <w:r w:rsidRPr="00F5539C">
        <w:rPr>
          <w:rFonts w:ascii="Georgia" w:hAnsi="Georgia"/>
          <w:sz w:val="16"/>
        </w:rPr>
        <w:t xml:space="preserve"> ues, </w:t>
      </w:r>
      <w:r w:rsidRPr="00F5539C">
        <w:rPr>
          <w:rStyle w:val="StyleBoldUnderline"/>
          <w:rFonts w:ascii="Georgia" w:hAnsi="Georgia"/>
        </w:rPr>
        <w:t xml:space="preserve">the fear of an out </w:t>
      </w:r>
      <w:r w:rsidRPr="00F5539C">
        <w:rPr>
          <w:rStyle w:val="StyleBoldUnderline"/>
          <w:rFonts w:ascii="American Typewriter" w:hAnsi="American Typewriter" w:cs="American Typewriter"/>
        </w:rPr>
        <w:t>‐</w:t>
      </w:r>
      <w:r w:rsidRPr="00F5539C">
        <w:rPr>
          <w:rStyle w:val="StyleBoldUnderline"/>
          <w:rFonts w:ascii="Georgia" w:hAnsi="Georgia"/>
        </w:rPr>
        <w:t xml:space="preserve"> of </w:t>
      </w:r>
      <w:r w:rsidRPr="00F5539C">
        <w:rPr>
          <w:rStyle w:val="StyleBoldUnderline"/>
          <w:rFonts w:ascii="American Typewriter" w:hAnsi="American Typewriter" w:cs="American Typewriter"/>
        </w:rPr>
        <w:t>‐</w:t>
      </w:r>
      <w:r w:rsidRPr="00F5539C">
        <w:rPr>
          <w:rStyle w:val="StyleBoldUnderline"/>
          <w:rFonts w:ascii="Georgia" w:hAnsi="Georgia"/>
        </w:rPr>
        <w:t xml:space="preserve"> control executive who would engage in abuses </w:t>
      </w:r>
      <w:r w:rsidRPr="00F5539C">
        <w:rPr>
          <w:rFonts w:ascii="Georgia" w:hAnsi="Georgia"/>
          <w:sz w:val="16"/>
        </w:rPr>
        <w:t xml:space="preserve">unless it was constrained by the other branches </w:t>
      </w:r>
      <w:r w:rsidRPr="00F5539C">
        <w:rPr>
          <w:rStyle w:val="Emphasis"/>
          <w:rFonts w:ascii="Georgia" w:hAnsi="Georgia"/>
        </w:rPr>
        <w:t>is exaggerated</w:t>
      </w:r>
      <w:r w:rsidRPr="00F5539C">
        <w:rPr>
          <w:rFonts w:ascii="Georgia" w:hAnsi="Georgia"/>
          <w:sz w:val="16"/>
        </w:rPr>
        <w:t xml:space="preserve">. </w:t>
      </w:r>
      <w:r w:rsidRPr="00F5539C">
        <w:rPr>
          <w:rStyle w:val="StyleBoldUnderline"/>
          <w:rFonts w:ascii="Georgia" w:hAnsi="Georgia"/>
        </w:rPr>
        <w:t>The President has strong electoral</w:t>
      </w:r>
      <w:r w:rsidRPr="00F5539C">
        <w:rPr>
          <w:rFonts w:ascii="Georgia" w:hAnsi="Georgia"/>
          <w:sz w:val="16"/>
        </w:rPr>
        <w:t xml:space="preserve"> and other political </w:t>
      </w:r>
      <w:r w:rsidRPr="00F5539C">
        <w:rPr>
          <w:rStyle w:val="StyleBoldUnderline"/>
          <w:rFonts w:ascii="Georgia" w:hAnsi="Georgia"/>
        </w:rPr>
        <w:t>incentives to act in the public interest</w:t>
      </w:r>
      <w:r w:rsidRPr="00F5539C">
        <w:rPr>
          <w:rFonts w:ascii="Georgia" w:hAnsi="Georgia"/>
          <w:sz w:val="16"/>
        </w:rPr>
        <w:t xml:space="preserve"> (at least, in the United States). </w:t>
      </w:r>
      <w:r w:rsidRPr="00F5539C">
        <w:rPr>
          <w:rStyle w:val="StyleBoldUnderline"/>
          <w:rFonts w:ascii="Georgia" w:hAnsi="Georgia"/>
        </w:rPr>
        <w:t xml:space="preserve">Even if the executive can conceal various “inputs” into </w:t>
      </w:r>
      <w:r w:rsidRPr="00F5539C">
        <w:rPr>
          <w:rStyle w:val="Emphasis"/>
          <w:rFonts w:ascii="Georgia" w:hAnsi="Georgia"/>
        </w:rPr>
        <w:t>counterterrorism policy</w:t>
      </w:r>
      <w:r w:rsidRPr="00F5539C">
        <w:rPr>
          <w:rStyle w:val="StyleBoldUnderline"/>
          <w:rFonts w:ascii="Georgia" w:hAnsi="Georgia"/>
        </w:rPr>
        <w:t>, it cannot conceal</w:t>
      </w:r>
      <w:r w:rsidRPr="00F5539C">
        <w:rPr>
          <w:rFonts w:ascii="Georgia" w:hAnsi="Georgia"/>
          <w:sz w:val="16"/>
        </w:rPr>
        <w:t xml:space="preserve"> the </w:t>
      </w:r>
      <w:r w:rsidRPr="00F5539C">
        <w:rPr>
          <w:rStyle w:val="StyleBoldUnderline"/>
          <w:rFonts w:ascii="Georgia" w:hAnsi="Georgia"/>
        </w:rPr>
        <w:t>“output”—the existence</w:t>
      </w:r>
      <w:r w:rsidRPr="00F5539C">
        <w:rPr>
          <w:rFonts w:ascii="Georgia" w:hAnsi="Georgia"/>
          <w:sz w:val="16"/>
        </w:rPr>
        <w:t xml:space="preserve">, or not, </w:t>
      </w:r>
      <w:r w:rsidRPr="00F5539C">
        <w:rPr>
          <w:rStyle w:val="StyleBoldUnderline"/>
          <w:rFonts w:ascii="Georgia" w:hAnsi="Georgia"/>
        </w:rPr>
        <w:t xml:space="preserve">of </w:t>
      </w:r>
      <w:r w:rsidRPr="00F5539C">
        <w:rPr>
          <w:rStyle w:val="Emphasis"/>
          <w:rFonts w:ascii="Georgia" w:hAnsi="Georgia"/>
        </w:rPr>
        <w:t>terrorist attacks</w:t>
      </w:r>
      <w:r w:rsidRPr="00F5539C">
        <w:rPr>
          <w:rStyle w:val="StyleBoldUnderline"/>
          <w:rFonts w:ascii="Georgia" w:hAnsi="Georgia"/>
        </w:rPr>
        <w:t xml:space="preserve"> that kill civilians</w:t>
      </w:r>
      <w:r w:rsidRPr="00F5539C">
        <w:rPr>
          <w:rFonts w:ascii="Georgia" w:hAnsi="Georgia"/>
          <w:sz w:val="16"/>
        </w:rPr>
        <w:t xml:space="preserve">. Thus, it was possible for defenders of the Bush Administra </w:t>
      </w:r>
      <w:r w:rsidRPr="00F5539C">
        <w:rPr>
          <w:rFonts w:ascii="American Typewriter" w:hAnsi="American Typewriter" w:cs="American Typewriter"/>
          <w:sz w:val="16"/>
        </w:rPr>
        <w:t>‐</w:t>
      </w:r>
      <w:r w:rsidRPr="00F5539C">
        <w:rPr>
          <w:rFonts w:ascii="Georgia" w:hAnsi="Georgia"/>
          <w:sz w:val="16"/>
        </w:rPr>
        <w:t xml:space="preserve"> tion’s counterterrorism policies to express discomfort with cer </w:t>
      </w:r>
      <w:r w:rsidRPr="00F5539C">
        <w:rPr>
          <w:rFonts w:ascii="American Typewriter" w:hAnsi="American Typewriter" w:cs="American Typewriter"/>
          <w:sz w:val="16"/>
        </w:rPr>
        <w:t>‐</w:t>
      </w:r>
      <w:r w:rsidRPr="00F5539C">
        <w:rPr>
          <w:rFonts w:ascii="Georgia" w:hAnsi="Georgia"/>
          <w:sz w:val="16"/>
        </w:rPr>
        <w:t xml:space="preserve"> tain policy choices, while arguing nonetheless that </w:t>
      </w:r>
      <w:r w:rsidRPr="00F5539C">
        <w:rPr>
          <w:rStyle w:val="StyleBoldUnderline"/>
          <w:rFonts w:ascii="Georgia" w:hAnsi="Georgia"/>
        </w:rPr>
        <w:t xml:space="preserve">Congress and the courts </w:t>
      </w:r>
      <w:r w:rsidRPr="00F5539C">
        <w:rPr>
          <w:rStyle w:val="Emphasis"/>
          <w:rFonts w:ascii="Georgia" w:hAnsi="Georgia"/>
        </w:rPr>
        <w:t>should not try to block executive policymaking</w:t>
      </w:r>
      <w:r w:rsidRPr="00F5539C">
        <w:rPr>
          <w:rFonts w:ascii="Georgia" w:hAnsi="Georgia"/>
          <w:sz w:val="16"/>
        </w:rPr>
        <w:t xml:space="preserve"> </w:t>
      </w:r>
      <w:r w:rsidRPr="00F5539C">
        <w:rPr>
          <w:rStyle w:val="StyleBoldUnderline"/>
          <w:rFonts w:ascii="Georgia" w:hAnsi="Georgia"/>
        </w:rPr>
        <w:t>or the duration of the emergency</w:t>
      </w:r>
      <w:r w:rsidRPr="00F5539C">
        <w:rPr>
          <w:rFonts w:ascii="Georgia" w:hAnsi="Georgia"/>
          <w:sz w:val="16"/>
        </w:rPr>
        <w:t xml:space="preserve">—at least not as a matter of presumption. Critics of the Bush Administration argued that deference was not warranted—or at least not more than a lim </w:t>
      </w:r>
      <w:r w:rsidRPr="00F5539C">
        <w:rPr>
          <w:rFonts w:ascii="American Typewriter" w:hAnsi="American Typewriter" w:cs="American Typewriter"/>
          <w:sz w:val="16"/>
        </w:rPr>
        <w:t>‐</w:t>
      </w:r>
      <w:r w:rsidRPr="00F5539C">
        <w:rPr>
          <w:rFonts w:ascii="Georgia" w:hAnsi="Georgia"/>
          <w:sz w:val="16"/>
        </w:rPr>
        <w:t xml:space="preserve"> ited amount of deference was warranted, although again these subtleties often were lost in the debate—for a variety of rea </w:t>
      </w:r>
      <w:r w:rsidRPr="00F5539C">
        <w:rPr>
          <w:rFonts w:ascii="American Typewriter" w:hAnsi="American Typewriter" w:cs="American Typewriter"/>
          <w:sz w:val="16"/>
        </w:rPr>
        <w:t>‐</w:t>
      </w:r>
      <w:r w:rsidRPr="00F5539C">
        <w:rPr>
          <w:rFonts w:ascii="Georgia" w:hAnsi="Georgia"/>
          <w:sz w:val="16"/>
        </w:rPr>
        <w:t xml:space="preserve"> sons. I now turn to these arguments. </w:t>
      </w:r>
    </w:p>
    <w:p w14:paraId="1A38D875" w14:textId="77777777" w:rsidR="00AF2E6B" w:rsidRPr="00F5539C" w:rsidRDefault="00AF2E6B" w:rsidP="00AF2E6B">
      <w:pPr>
        <w:pStyle w:val="Heading4"/>
        <w:rPr>
          <w:rFonts w:ascii="Georgia" w:hAnsi="Georgia"/>
        </w:rPr>
      </w:pPr>
      <w:r w:rsidRPr="00F5539C">
        <w:rPr>
          <w:rFonts w:ascii="Georgia" w:hAnsi="Georgia"/>
        </w:rPr>
        <w:t xml:space="preserve">Surveillance programs are state secrets – </w:t>
      </w:r>
      <w:r w:rsidRPr="00F5539C">
        <w:rPr>
          <w:rFonts w:ascii="Georgia" w:hAnsi="Georgia"/>
          <w:u w:val="single"/>
        </w:rPr>
        <w:t>case law proves</w:t>
      </w:r>
    </w:p>
    <w:p w14:paraId="11D4D301" w14:textId="77777777" w:rsidR="00AF2E6B" w:rsidRPr="00F5539C" w:rsidRDefault="00AF2E6B" w:rsidP="00AF2E6B">
      <w:pPr>
        <w:rPr>
          <w:rFonts w:ascii="Georgia" w:hAnsi="Georgia"/>
          <w:sz w:val="16"/>
        </w:rPr>
      </w:pPr>
      <w:r w:rsidRPr="00F5539C">
        <w:rPr>
          <w:rStyle w:val="StyleStyleBold12pt"/>
          <w:rFonts w:ascii="Georgia" w:hAnsi="Georgia"/>
        </w:rPr>
        <w:t>Bazzle 12</w:t>
      </w:r>
      <w:r w:rsidRPr="00F5539C">
        <w:rPr>
          <w:rFonts w:ascii="Georgia" w:hAnsi="Georgia"/>
          <w:sz w:val="16"/>
        </w:rPr>
        <w:t xml:space="preserve"> </w:t>
      </w:r>
      <w:r w:rsidRPr="00F5539C">
        <w:rPr>
          <w:rFonts w:ascii="Georgia" w:hAnsi="Georgia"/>
          <w:sz w:val="18"/>
          <w:szCs w:val="18"/>
        </w:rPr>
        <w:t>(Tom – J.D., Georgetown University Law Center, 2011, “Shutting the Courthouse Doors: Invoking the State Secrets Privilege to Thwart Judicial Review in the Age of Terror”, 2012, 23 Geo. Mason U. Civ. Rts. L.J. 29, lexis)</w:t>
      </w:r>
    </w:p>
    <w:p w14:paraId="63DA6AAE" w14:textId="5ECD4FE6" w:rsidR="00AF2E6B" w:rsidRPr="00F5539C" w:rsidRDefault="00AF2E6B" w:rsidP="00AF2E6B">
      <w:pPr>
        <w:rPr>
          <w:rFonts w:ascii="Georgia" w:hAnsi="Georgia"/>
          <w:sz w:val="14"/>
        </w:rPr>
      </w:pPr>
      <w:r w:rsidRPr="00F5539C">
        <w:rPr>
          <w:rFonts w:ascii="Georgia" w:hAnsi="Georgia"/>
          <w:sz w:val="14"/>
        </w:rPr>
        <w:t xml:space="preserve">A. No Harm, No Judicial Review: State Secrets and the Terrorist Surveillance Wiretapping Program </w:t>
      </w:r>
      <w:r w:rsidRPr="00F5539C">
        <w:rPr>
          <w:rStyle w:val="StyleBoldUnderline"/>
          <w:rFonts w:ascii="Georgia" w:hAnsi="Georgia"/>
        </w:rPr>
        <w:t>Revelation</w:t>
      </w:r>
      <w:r w:rsidRPr="00F5539C">
        <w:rPr>
          <w:rFonts w:ascii="Georgia" w:hAnsi="Georgia"/>
          <w:sz w:val="14"/>
        </w:rPr>
        <w:t xml:space="preserve">s in late 2005 and early 2006 </w:t>
      </w:r>
      <w:r w:rsidRPr="00F5539C">
        <w:rPr>
          <w:rStyle w:val="StyleBoldUnderline"/>
          <w:rFonts w:ascii="Georgia" w:hAnsi="Georgia"/>
        </w:rPr>
        <w:t>about the TSP - a secret terrorist surveillance wiretapping program operated by the NSA without judicial supervision</w:t>
      </w:r>
      <w:r w:rsidRPr="00F5539C">
        <w:rPr>
          <w:rFonts w:ascii="Georgia" w:hAnsi="Georgia"/>
          <w:sz w:val="14"/>
        </w:rPr>
        <w:t xml:space="preserve">, n66 whose existence the Bush Administration later confirmed n67 - </w:t>
      </w:r>
      <w:r w:rsidRPr="00F5539C">
        <w:rPr>
          <w:rStyle w:val="StyleBoldUnderline"/>
          <w:rFonts w:ascii="Georgia" w:hAnsi="Georgia"/>
        </w:rPr>
        <w:t>triggered numerous lawsuits against telecommunications providers</w:t>
      </w:r>
      <w:r w:rsidRPr="00F5539C">
        <w:rPr>
          <w:rFonts w:ascii="Georgia" w:hAnsi="Georgia"/>
          <w:sz w:val="14"/>
        </w:rPr>
        <w:t xml:space="preserve"> for violations of subscribers' constitutional and statutory rights. </w:t>
      </w:r>
      <w:proofErr w:type="gramStart"/>
      <w:r w:rsidRPr="00F5539C">
        <w:rPr>
          <w:rFonts w:ascii="Georgia" w:hAnsi="Georgia"/>
          <w:sz w:val="14"/>
        </w:rPr>
        <w:t>n68</w:t>
      </w:r>
      <w:proofErr w:type="gramEnd"/>
      <w:r w:rsidRPr="00F5539C">
        <w:rPr>
          <w:rFonts w:ascii="Georgia" w:hAnsi="Georgia"/>
          <w:sz w:val="14"/>
        </w:rPr>
        <w:t xml:space="preserve"> </w:t>
      </w:r>
      <w:r w:rsidRPr="00F5539C">
        <w:rPr>
          <w:rStyle w:val="StyleBoldUnderline"/>
          <w:rFonts w:ascii="Georgia" w:hAnsi="Georgia"/>
        </w:rPr>
        <w:t xml:space="preserve">These lawsuits were not the first legal challenges to </w:t>
      </w:r>
      <w:r w:rsidRPr="00F5539C">
        <w:rPr>
          <w:rStyle w:val="Emphasis"/>
          <w:rFonts w:ascii="Georgia" w:hAnsi="Georgia"/>
        </w:rPr>
        <w:t>government wiretapping</w:t>
      </w:r>
      <w:r w:rsidRPr="00F5539C">
        <w:rPr>
          <w:rFonts w:ascii="Georgia" w:hAnsi="Georgia"/>
          <w:sz w:val="14"/>
        </w:rPr>
        <w:t xml:space="preserve">, </w:t>
      </w:r>
      <w:r w:rsidRPr="00F5539C">
        <w:rPr>
          <w:rStyle w:val="StyleBoldUnderline"/>
          <w:rFonts w:ascii="Georgia" w:hAnsi="Georgia"/>
        </w:rPr>
        <w:t xml:space="preserve">nor were they the first time the government had </w:t>
      </w:r>
      <w:r w:rsidRPr="00F5539C">
        <w:rPr>
          <w:rStyle w:val="Emphasis"/>
          <w:rFonts w:ascii="Georgia" w:hAnsi="Georgia"/>
        </w:rPr>
        <w:t>invoked state secrets</w:t>
      </w:r>
      <w:r w:rsidRPr="00F5539C">
        <w:rPr>
          <w:rStyle w:val="StyleBoldUnderline"/>
          <w:rFonts w:ascii="Georgia" w:hAnsi="Georgia"/>
        </w:rPr>
        <w:t xml:space="preserve"> to </w:t>
      </w:r>
      <w:r w:rsidRPr="00F5539C">
        <w:rPr>
          <w:rStyle w:val="Emphasis"/>
          <w:rFonts w:ascii="Georgia" w:hAnsi="Georgia"/>
        </w:rPr>
        <w:t>thwart judicial inquiry</w:t>
      </w:r>
      <w:r w:rsidRPr="00F5539C">
        <w:rPr>
          <w:rFonts w:ascii="Georgia" w:hAnsi="Georgia"/>
          <w:sz w:val="14"/>
        </w:rPr>
        <w:t xml:space="preserve"> </w:t>
      </w:r>
      <w:r w:rsidRPr="00F5539C">
        <w:rPr>
          <w:rStyle w:val="StyleBoldUnderline"/>
          <w:rFonts w:ascii="Georgia" w:hAnsi="Georgia"/>
        </w:rPr>
        <w:t>of wiretapping challenges</w:t>
      </w:r>
      <w:r w:rsidRPr="00F5539C">
        <w:rPr>
          <w:rFonts w:ascii="Georgia" w:hAnsi="Georgia"/>
          <w:sz w:val="14"/>
        </w:rPr>
        <w:t xml:space="preserve">. </w:t>
      </w:r>
      <w:proofErr w:type="gramStart"/>
      <w:r w:rsidRPr="00F5539C">
        <w:rPr>
          <w:rFonts w:ascii="Georgia" w:hAnsi="Georgia"/>
          <w:sz w:val="14"/>
        </w:rPr>
        <w:t>n69</w:t>
      </w:r>
      <w:proofErr w:type="gramEnd"/>
      <w:r w:rsidRPr="00F5539C">
        <w:rPr>
          <w:rFonts w:ascii="Georgia" w:hAnsi="Georgia"/>
          <w:sz w:val="14"/>
        </w:rPr>
        <w:t xml:space="preserve"> Rather than revisit that history, this Article instead focuses only on post-9/11 circuit court decisions to consider the extent [*41] to which </w:t>
      </w:r>
      <w:r w:rsidRPr="00F5539C">
        <w:rPr>
          <w:rStyle w:val="StyleBoldUnderline"/>
          <w:rFonts w:ascii="Georgia" w:hAnsi="Georgia"/>
        </w:rPr>
        <w:t xml:space="preserve">courts have </w:t>
      </w:r>
      <w:r w:rsidRPr="00F5539C">
        <w:rPr>
          <w:rStyle w:val="Emphasis"/>
          <w:rFonts w:ascii="Georgia" w:hAnsi="Georgia"/>
        </w:rPr>
        <w:t>acquiesced to</w:t>
      </w:r>
      <w:r w:rsidRPr="00F5539C">
        <w:rPr>
          <w:rStyle w:val="StyleBoldUnderline"/>
          <w:rFonts w:ascii="Georgia" w:hAnsi="Georgia"/>
        </w:rPr>
        <w:t xml:space="preserve"> government assertions of the state secrets privilege</w:t>
      </w:r>
      <w:r w:rsidRPr="00F5539C">
        <w:rPr>
          <w:rFonts w:ascii="Georgia" w:hAnsi="Georgia"/>
          <w:sz w:val="14"/>
        </w:rPr>
        <w:t xml:space="preserve">. While circuit courts have tended to recognize state secrets claims in these cases, it is significant that many of these decisions actually reversed district court decisions that had rejected the state secrets claims. Perhaps the most thorough treatment of whether the state secrets privilege precludes judicial review of the terrorist surveillance program occurred in Hepting v. AT&amp;T Corp., where the plaintiffs argued that AT&amp;T's alleged warrantless wiretapping of its communications violated their First and Fourth Amendment rights. </w:t>
      </w:r>
      <w:proofErr w:type="gramStart"/>
      <w:r w:rsidRPr="00F5539C">
        <w:rPr>
          <w:rFonts w:ascii="Georgia" w:hAnsi="Georgia"/>
          <w:sz w:val="14"/>
        </w:rPr>
        <w:t>n70</w:t>
      </w:r>
      <w:proofErr w:type="gramEnd"/>
      <w:r w:rsidRPr="00F5539C">
        <w:rPr>
          <w:rFonts w:ascii="Georgia" w:hAnsi="Georgia"/>
          <w:sz w:val="14"/>
        </w:rPr>
        <w:t xml:space="preserve"> The Bush Administration intervened, moving for dismissal on state secrets grounds. </w:t>
      </w:r>
      <w:proofErr w:type="gramStart"/>
      <w:r w:rsidRPr="00F5539C">
        <w:rPr>
          <w:rFonts w:ascii="Georgia" w:hAnsi="Georgia"/>
          <w:sz w:val="14"/>
        </w:rPr>
        <w:t>n71</w:t>
      </w:r>
      <w:proofErr w:type="gramEnd"/>
      <w:r w:rsidRPr="00F5539C">
        <w:rPr>
          <w:rFonts w:ascii="Georgia" w:hAnsi="Georgia"/>
          <w:sz w:val="14"/>
        </w:rPr>
        <w:t xml:space="preserve"> After reviewing the purportedly secret evidence in camera, n72 the District Court for the Northern District of California denied the government's motion to dismiss, ruling that discovery should commence because the state secrets claim was inapplicable in light of the government's repeated admissions about the existence of the program. </w:t>
      </w:r>
      <w:proofErr w:type="gramStart"/>
      <w:r w:rsidRPr="00F5539C">
        <w:rPr>
          <w:rFonts w:ascii="Georgia" w:hAnsi="Georgia"/>
          <w:sz w:val="14"/>
        </w:rPr>
        <w:t>n73</w:t>
      </w:r>
      <w:proofErr w:type="gramEnd"/>
      <w:r w:rsidRPr="00F5539C">
        <w:rPr>
          <w:rFonts w:ascii="Georgia" w:hAnsi="Georgia"/>
          <w:sz w:val="14"/>
        </w:rPr>
        <w:t xml:space="preserve"> The district court's thoughtful opinion offers a framework for review of state secrets claims in the war-on-terror context. </w:t>
      </w:r>
      <w:r w:rsidRPr="00F5539C">
        <w:rPr>
          <w:rStyle w:val="StyleBoldUnderline"/>
          <w:rFonts w:ascii="Georgia" w:hAnsi="Georgia"/>
        </w:rPr>
        <w:t xml:space="preserve">The district court's threshold inquiry in resolving the state secrets claim </w:t>
      </w:r>
      <w:r w:rsidRPr="00F5539C">
        <w:rPr>
          <w:rStyle w:val="Emphasis"/>
          <w:rFonts w:ascii="Georgia" w:hAnsi="Georgia"/>
        </w:rPr>
        <w:t>was determining whether the NSA surveillance program</w:t>
      </w:r>
      <w:r w:rsidRPr="00F5539C">
        <w:rPr>
          <w:rStyle w:val="StyleBoldUnderline"/>
          <w:rFonts w:ascii="Georgia" w:hAnsi="Georgia"/>
        </w:rPr>
        <w:t xml:space="preserve"> that gave rise to the suit actually </w:t>
      </w:r>
      <w:r w:rsidRPr="00F5539C">
        <w:rPr>
          <w:rStyle w:val="Emphasis"/>
          <w:rFonts w:ascii="Georgia" w:hAnsi="Georgia"/>
        </w:rPr>
        <w:t>qualified as a "secret</w:t>
      </w:r>
      <w:r w:rsidRPr="00F5539C">
        <w:rPr>
          <w:rStyle w:val="StyleBoldUnderline"/>
          <w:rFonts w:ascii="Georgia" w:hAnsi="Georgia"/>
        </w:rPr>
        <w:t>.</w:t>
      </w:r>
      <w:r w:rsidRPr="00F5539C">
        <w:rPr>
          <w:rFonts w:ascii="Georgia" w:hAnsi="Georgia"/>
          <w:sz w:val="14"/>
        </w:rPr>
        <w:t xml:space="preserve">" n74 Because the government had disclosed the existence of the program and AT&amp;T admitted to assisting the government in classified matters when asked, the court concluded that state secrets did not foreclose discovery. </w:t>
      </w:r>
      <w:proofErr w:type="gramStart"/>
      <w:r w:rsidRPr="00F5539C">
        <w:rPr>
          <w:rFonts w:ascii="Georgia" w:hAnsi="Georgia"/>
          <w:sz w:val="14"/>
        </w:rPr>
        <w:t>n75</w:t>
      </w:r>
      <w:proofErr w:type="gramEnd"/>
      <w:r w:rsidRPr="00F5539C">
        <w:rPr>
          <w:rFonts w:ascii="Georgia" w:hAnsi="Georgia"/>
          <w:sz w:val="14"/>
        </w:rPr>
        <w:t xml:space="preserve"> While the state secrets privilege did not support pre-discovery dismissal of the case, the court found that there was sufficient ambiguity about the extent of AT&amp;T's involvement in the program, and the contents of any communication records surveyed, so as to permit AT&amp;T to not disclose the extent of its participation in the TSP. n76 The court [*42] made clear, however, that if information about AT&amp;T's role in supporting the TSP became public during the course of the litigation, the government could no longer invoke state secrets to resist disclosing this information. </w:t>
      </w:r>
      <w:proofErr w:type="gramStart"/>
      <w:r w:rsidRPr="00F5539C">
        <w:rPr>
          <w:rFonts w:ascii="Georgia" w:hAnsi="Georgia"/>
          <w:sz w:val="14"/>
        </w:rPr>
        <w:t>n77</w:t>
      </w:r>
      <w:proofErr w:type="gramEnd"/>
    </w:p>
    <w:p w14:paraId="4D3B8B73" w14:textId="77777777" w:rsidR="00AF2E6B" w:rsidRPr="00F5539C" w:rsidRDefault="00AF2E6B" w:rsidP="00AF2E6B">
      <w:pPr>
        <w:pStyle w:val="Heading4"/>
        <w:rPr>
          <w:rFonts w:ascii="Georgia" w:hAnsi="Georgia"/>
        </w:rPr>
      </w:pPr>
      <w:r w:rsidRPr="00F5539C">
        <w:rPr>
          <w:rFonts w:ascii="Georgia" w:hAnsi="Georgia"/>
        </w:rPr>
        <w:t xml:space="preserve">Surveillance information is classified as a state secret – the plan </w:t>
      </w:r>
      <w:r w:rsidRPr="00F5539C">
        <w:rPr>
          <w:rFonts w:ascii="Georgia" w:hAnsi="Georgia"/>
          <w:u w:val="single"/>
        </w:rPr>
        <w:t>must circumvent</w:t>
      </w:r>
      <w:r w:rsidRPr="00F5539C">
        <w:rPr>
          <w:rFonts w:ascii="Georgia" w:hAnsi="Georgia"/>
        </w:rPr>
        <w:t xml:space="preserve"> the doctrine</w:t>
      </w:r>
    </w:p>
    <w:p w14:paraId="00618662" w14:textId="77777777" w:rsidR="00AF2E6B" w:rsidRPr="00F5539C" w:rsidRDefault="00AF2E6B" w:rsidP="00AF2E6B">
      <w:pPr>
        <w:rPr>
          <w:rFonts w:ascii="Georgia" w:hAnsi="Georgia"/>
          <w:sz w:val="16"/>
        </w:rPr>
      </w:pPr>
      <w:r w:rsidRPr="00F5539C">
        <w:rPr>
          <w:rStyle w:val="StyleStyleBold12pt"/>
          <w:rFonts w:ascii="Georgia" w:hAnsi="Georgia"/>
        </w:rPr>
        <w:t>Bazzle 12</w:t>
      </w:r>
      <w:r w:rsidRPr="00F5539C">
        <w:rPr>
          <w:rFonts w:ascii="Georgia" w:hAnsi="Georgia"/>
          <w:sz w:val="16"/>
        </w:rPr>
        <w:t xml:space="preserve"> </w:t>
      </w:r>
      <w:r w:rsidRPr="00F5539C">
        <w:rPr>
          <w:rFonts w:ascii="Georgia" w:hAnsi="Georgia"/>
          <w:sz w:val="18"/>
          <w:szCs w:val="18"/>
        </w:rPr>
        <w:t>(Tom – J.D., Georgetown University Law Center, 2011, “Shutting the Courthouse Doors: Invoking the State Secrets Privilege to Thwart Judicial Review in the Age of Terror”, 2012, 23 Geo. Mason U. Civ. Rts. L.J. 29, lexis)</w:t>
      </w:r>
    </w:p>
    <w:p w14:paraId="386D1BA5" w14:textId="77777777" w:rsidR="00AF2E6B" w:rsidRPr="00F5539C" w:rsidRDefault="00AF2E6B" w:rsidP="00AF2E6B">
      <w:pPr>
        <w:rPr>
          <w:rFonts w:ascii="Georgia" w:hAnsi="Georgia"/>
          <w:sz w:val="16"/>
        </w:rPr>
      </w:pPr>
      <w:r w:rsidRPr="00F5539C">
        <w:rPr>
          <w:rStyle w:val="StyleBoldUnderline"/>
          <w:rFonts w:ascii="Georgia" w:hAnsi="Georgia"/>
        </w:rPr>
        <w:t xml:space="preserve">The war on terror has led to an increased use of </w:t>
      </w:r>
      <w:r w:rsidRPr="00F5539C">
        <w:rPr>
          <w:rStyle w:val="Emphasis"/>
          <w:rFonts w:ascii="Georgia" w:hAnsi="Georgia"/>
        </w:rPr>
        <w:t>the state secrets privilege</w:t>
      </w:r>
      <w:r w:rsidRPr="00F5539C">
        <w:rPr>
          <w:rStyle w:val="StyleBoldUnderline"/>
          <w:rFonts w:ascii="Georgia" w:hAnsi="Georgia"/>
        </w:rPr>
        <w:t xml:space="preserve"> by the Executive Branch</w:t>
      </w:r>
      <w:r w:rsidRPr="00F5539C">
        <w:rPr>
          <w:rFonts w:ascii="Georgia" w:hAnsi="Georgia"/>
          <w:sz w:val="16"/>
        </w:rPr>
        <w:t xml:space="preserve"> - to dismiss legal challenges to widely publicized and controversial government actions - ostensibly aimed at protecting national security from terrorist threats. </w:t>
      </w:r>
      <w:proofErr w:type="gramStart"/>
      <w:r w:rsidRPr="00F5539C">
        <w:rPr>
          <w:rFonts w:ascii="Georgia" w:hAnsi="Georgia"/>
          <w:sz w:val="16"/>
        </w:rPr>
        <w:t>n1</w:t>
      </w:r>
      <w:proofErr w:type="gramEnd"/>
      <w:r w:rsidRPr="00F5539C">
        <w:rPr>
          <w:rFonts w:ascii="Georgia" w:hAnsi="Georgia"/>
          <w:sz w:val="16"/>
        </w:rPr>
        <w:t xml:space="preserve"> </w:t>
      </w:r>
      <w:r w:rsidRPr="00F5539C">
        <w:rPr>
          <w:rStyle w:val="StyleBoldUnderline"/>
          <w:rFonts w:ascii="Georgia" w:hAnsi="Georgia"/>
        </w:rPr>
        <w:t>Faced with complaints that allege</w:t>
      </w:r>
      <w:r w:rsidRPr="00F5539C">
        <w:rPr>
          <w:rFonts w:ascii="Georgia" w:hAnsi="Georgia"/>
          <w:sz w:val="16"/>
        </w:rPr>
        <w:t xml:space="preserve"> </w:t>
      </w:r>
      <w:r w:rsidRPr="00F5539C">
        <w:rPr>
          <w:rStyle w:val="Emphasis"/>
          <w:rFonts w:ascii="Georgia" w:hAnsi="Georgia"/>
        </w:rPr>
        <w:t>indiscriminate and warrantless surveillance</w:t>
      </w:r>
      <w:r w:rsidRPr="00F5539C">
        <w:rPr>
          <w:rFonts w:ascii="Georgia" w:hAnsi="Georgia"/>
          <w:sz w:val="16"/>
        </w:rPr>
        <w:t xml:space="preserve">, n2 </w:t>
      </w:r>
      <w:r w:rsidRPr="00F5539C">
        <w:rPr>
          <w:rFonts w:ascii="Georgia" w:hAnsi="Georgia"/>
          <w:sz w:val="16"/>
          <w:szCs w:val="16"/>
        </w:rPr>
        <w:t>tortious detention</w:t>
      </w:r>
      <w:r w:rsidRPr="00F5539C">
        <w:rPr>
          <w:rFonts w:ascii="Georgia" w:hAnsi="Georgia"/>
          <w:sz w:val="16"/>
        </w:rPr>
        <w:t xml:space="preserve">, and torture that flouts domestic and international law, n3 </w:t>
      </w:r>
      <w:r w:rsidRPr="00F5539C">
        <w:rPr>
          <w:rStyle w:val="StyleBoldUnderline"/>
          <w:rFonts w:ascii="Georgia" w:hAnsi="Georgia"/>
        </w:rPr>
        <w:t>courts have had to reconcile impassioned appeals for private justice with the government's unyielding insistence on protecting national security.</w:t>
      </w:r>
      <w:r w:rsidRPr="00F5539C">
        <w:rPr>
          <w:rFonts w:ascii="Georgia" w:hAnsi="Georgia"/>
          <w:sz w:val="16"/>
        </w:rPr>
        <w:t xml:space="preserve"> </w:t>
      </w:r>
      <w:r w:rsidRPr="00F5539C">
        <w:rPr>
          <w:rStyle w:val="StyleBoldUnderline"/>
          <w:rFonts w:ascii="Georgia" w:hAnsi="Georgia"/>
        </w:rPr>
        <w:t xml:space="preserve">Courts, </w:t>
      </w:r>
      <w:r w:rsidRPr="00F5539C">
        <w:rPr>
          <w:rStyle w:val="Emphasis"/>
          <w:rFonts w:ascii="Georgia" w:hAnsi="Georgia"/>
        </w:rPr>
        <w:t>almost unanimously</w:t>
      </w:r>
      <w:r w:rsidRPr="00F5539C">
        <w:rPr>
          <w:rFonts w:ascii="Georgia" w:hAnsi="Georgia"/>
          <w:sz w:val="16"/>
        </w:rPr>
        <w:t xml:space="preserve">, </w:t>
      </w:r>
      <w:r w:rsidRPr="00F5539C">
        <w:rPr>
          <w:rStyle w:val="StyleBoldUnderline"/>
          <w:rFonts w:ascii="Georgia" w:hAnsi="Georgia"/>
        </w:rPr>
        <w:t>have cast their lot with national security</w:t>
      </w:r>
      <w:r w:rsidRPr="00F5539C">
        <w:rPr>
          <w:rFonts w:ascii="Georgia" w:hAnsi="Georgia"/>
          <w:sz w:val="16"/>
        </w:rPr>
        <w:t xml:space="preserve">, </w:t>
      </w:r>
      <w:r w:rsidRPr="00F5539C">
        <w:rPr>
          <w:rStyle w:val="Emphasis"/>
          <w:rFonts w:ascii="Georgia" w:hAnsi="Georgia"/>
        </w:rPr>
        <w:t xml:space="preserve">granting considerable deference </w:t>
      </w:r>
      <w:r w:rsidRPr="00F5539C">
        <w:rPr>
          <w:rStyle w:val="StyleBoldUnderline"/>
          <w:rFonts w:ascii="Georgia" w:hAnsi="Georgia"/>
        </w:rPr>
        <w:t xml:space="preserve">to government assertions of the </w:t>
      </w:r>
      <w:r w:rsidRPr="00F5539C">
        <w:rPr>
          <w:rStyle w:val="Emphasis"/>
          <w:rFonts w:ascii="Georgia" w:hAnsi="Georgia"/>
        </w:rPr>
        <w:t xml:space="preserve">state secrets </w:t>
      </w:r>
      <w:proofErr w:type="gramStart"/>
      <w:r w:rsidRPr="00F5539C">
        <w:rPr>
          <w:rStyle w:val="Emphasis"/>
          <w:rFonts w:ascii="Georgia" w:hAnsi="Georgia"/>
        </w:rPr>
        <w:t>principle</w:t>
      </w:r>
      <w:proofErr w:type="gramEnd"/>
      <w:r w:rsidRPr="00F5539C">
        <w:rPr>
          <w:rStyle w:val="Emphasis"/>
          <w:rFonts w:ascii="Georgia" w:hAnsi="Georgia"/>
        </w:rPr>
        <w:t>.</w:t>
      </w:r>
      <w:r w:rsidRPr="00F5539C">
        <w:rPr>
          <w:rFonts w:ascii="Georgia" w:hAnsi="Georgia"/>
          <w:sz w:val="16"/>
        </w:rPr>
        <w:t xml:space="preserve"> This deference to state secrets shows no signs of abating; indeed, the growing trend is for courts to dismiss these legal challenges pre-discovery, n4 even before the private litigants have had the chance to present actual, non-secret evidence to meet their burden of proof. Although many looked optimistically at President Obama's inauguration as a chance to break decisively from the Bush Administration's aggressive application of the state secrets  [*30</w:t>
      </w:r>
      <w:proofErr w:type="gramStart"/>
      <w:r w:rsidRPr="00F5539C">
        <w:rPr>
          <w:rFonts w:ascii="Georgia" w:hAnsi="Georgia"/>
          <w:sz w:val="16"/>
        </w:rPr>
        <w:t>]  privilege</w:t>
      </w:r>
      <w:proofErr w:type="gramEnd"/>
      <w:r w:rsidRPr="00F5539C">
        <w:rPr>
          <w:rFonts w:ascii="Georgia" w:hAnsi="Georgia"/>
          <w:sz w:val="16"/>
        </w:rPr>
        <w:t xml:space="preserve">, n5 </w:t>
      </w:r>
      <w:r w:rsidRPr="00F5539C">
        <w:rPr>
          <w:rStyle w:val="StyleBoldUnderline"/>
          <w:rFonts w:ascii="Georgia" w:hAnsi="Georgia"/>
        </w:rPr>
        <w:t>the Obama Administration</w:t>
      </w:r>
      <w:r w:rsidRPr="00F5539C">
        <w:rPr>
          <w:rFonts w:ascii="Georgia" w:hAnsi="Georgia"/>
          <w:sz w:val="16"/>
        </w:rPr>
        <w:t xml:space="preserve"> </w:t>
      </w:r>
      <w:r w:rsidRPr="00F5539C">
        <w:rPr>
          <w:rStyle w:val="StyleBoldUnderline"/>
          <w:rFonts w:ascii="Georgia" w:hAnsi="Georgia"/>
        </w:rPr>
        <w:t xml:space="preserve">has largely disappointed on the state-secrets front, asserting the privilege with </w:t>
      </w:r>
      <w:r w:rsidRPr="00F5539C">
        <w:rPr>
          <w:rStyle w:val="Emphasis"/>
          <w:rFonts w:ascii="Georgia" w:hAnsi="Georgia"/>
        </w:rPr>
        <w:t>just as much fervor</w:t>
      </w:r>
      <w:r w:rsidRPr="00F5539C">
        <w:rPr>
          <w:rStyle w:val="StyleBoldUnderline"/>
          <w:rFonts w:ascii="Georgia" w:hAnsi="Georgia"/>
        </w:rPr>
        <w:t xml:space="preserve"> </w:t>
      </w:r>
      <w:r w:rsidRPr="00F5539C">
        <w:rPr>
          <w:rFonts w:ascii="Georgia" w:hAnsi="Georgia"/>
          <w:sz w:val="16"/>
        </w:rPr>
        <w:t xml:space="preserve">- </w:t>
      </w:r>
      <w:r w:rsidRPr="00F5539C">
        <w:rPr>
          <w:rStyle w:val="StyleBoldUnderline"/>
          <w:rFonts w:ascii="Georgia" w:hAnsi="Georgia"/>
        </w:rPr>
        <w:t xml:space="preserve">if not as much regularity n6 - </w:t>
      </w:r>
      <w:r w:rsidRPr="00F5539C">
        <w:rPr>
          <w:rStyle w:val="Emphasis"/>
          <w:rFonts w:ascii="Georgia" w:hAnsi="Georgia"/>
        </w:rPr>
        <w:t>as its predecessor</w:t>
      </w:r>
      <w:r w:rsidRPr="00F5539C">
        <w:rPr>
          <w:rFonts w:ascii="Georgia" w:hAnsi="Georgia"/>
          <w:sz w:val="16"/>
        </w:rPr>
        <w:t xml:space="preserve">. </w:t>
      </w:r>
      <w:proofErr w:type="gramStart"/>
      <w:r w:rsidRPr="00F5539C">
        <w:rPr>
          <w:rFonts w:ascii="Georgia" w:hAnsi="Georgia"/>
          <w:sz w:val="16"/>
        </w:rPr>
        <w:t>n7</w:t>
      </w:r>
      <w:proofErr w:type="gramEnd"/>
    </w:p>
    <w:p w14:paraId="4CCA4BB4" w14:textId="77777777" w:rsidR="00AF2E6B" w:rsidRPr="00F5539C" w:rsidRDefault="00AF2E6B" w:rsidP="00AF2E6B">
      <w:pPr>
        <w:rPr>
          <w:rFonts w:ascii="Georgia" w:hAnsi="Georgia"/>
          <w:sz w:val="16"/>
        </w:rPr>
      </w:pPr>
    </w:p>
    <w:p w14:paraId="07C71A8D" w14:textId="77777777" w:rsidR="00AF2E6B" w:rsidRPr="00F5539C" w:rsidRDefault="00AF2E6B" w:rsidP="00AF2E6B">
      <w:pPr>
        <w:pStyle w:val="Heading4"/>
        <w:rPr>
          <w:rFonts w:ascii="Georgia" w:hAnsi="Georgia"/>
        </w:rPr>
      </w:pPr>
      <w:r w:rsidRPr="00F5539C">
        <w:rPr>
          <w:rFonts w:ascii="Georgia" w:hAnsi="Georgia"/>
        </w:rPr>
        <w:t>Courts are normally minimalist – the aff collapses executive independence – key to counter terrorism</w:t>
      </w:r>
    </w:p>
    <w:p w14:paraId="7C5244BF" w14:textId="77777777" w:rsidR="00AF2E6B" w:rsidRPr="00F5539C" w:rsidRDefault="00AF2E6B" w:rsidP="00AF2E6B">
      <w:pPr>
        <w:rPr>
          <w:rFonts w:ascii="Georgia" w:hAnsi="Georgia"/>
        </w:rPr>
      </w:pPr>
      <w:r w:rsidRPr="00F5539C">
        <w:rPr>
          <w:rStyle w:val="StyleStyleBold12pt"/>
          <w:rFonts w:ascii="Georgia" w:hAnsi="Georgia"/>
        </w:rPr>
        <w:t>Keynes 10</w:t>
      </w:r>
      <w:r w:rsidRPr="00F5539C">
        <w:rPr>
          <w:rFonts w:ascii="Georgia" w:hAnsi="Georgia"/>
        </w:rPr>
        <w:t xml:space="preserve"> -- </w:t>
      </w:r>
      <w:r w:rsidRPr="00F5539C">
        <w:rPr>
          <w:rFonts w:ascii="Georgia" w:hAnsi="Georgia"/>
          <w:sz w:val="18"/>
          <w:szCs w:val="18"/>
        </w:rPr>
        <w:t>Professor of Political Science at Pennsylvania State University, University of Wisconsin Ph.D. (Edward, 2010, "Undeclared War: Twilight Zone of Constitutional Power," p. 83)</w:t>
      </w:r>
    </w:p>
    <w:p w14:paraId="7B24560F" w14:textId="77777777" w:rsidR="00AF2E6B" w:rsidRPr="00F5539C" w:rsidRDefault="00AF2E6B" w:rsidP="00AF2E6B">
      <w:pPr>
        <w:rPr>
          <w:rFonts w:ascii="Georgia" w:hAnsi="Georgia"/>
          <w:sz w:val="16"/>
        </w:rPr>
      </w:pPr>
      <w:r w:rsidRPr="00F5539C">
        <w:rPr>
          <w:rStyle w:val="StyleBoldUnderline"/>
          <w:rFonts w:ascii="Georgia" w:hAnsi="Georgia"/>
        </w:rPr>
        <w:t>While</w:t>
      </w:r>
      <w:r w:rsidRPr="00F5539C">
        <w:rPr>
          <w:rFonts w:ascii="Georgia" w:hAnsi="Georgia"/>
          <w:sz w:val="16"/>
        </w:rPr>
        <w:t xml:space="preserve"> the </w:t>
      </w:r>
      <w:r w:rsidRPr="00F5539C">
        <w:rPr>
          <w:rStyle w:val="StyleBoldUnderline"/>
          <w:rFonts w:ascii="Georgia" w:hAnsi="Georgia"/>
        </w:rPr>
        <w:t>constitutional separation of powers does not preclude judicial review of war-powers</w:t>
      </w:r>
      <w:r w:rsidRPr="00F5539C">
        <w:rPr>
          <w:rFonts w:ascii="Georgia" w:hAnsi="Georgia"/>
          <w:sz w:val="16"/>
        </w:rPr>
        <w:t xml:space="preserve"> controversies or require absolute deference to congressional and presidential judgment that the political-question doctrine sometimes suggests, the </w:t>
      </w:r>
      <w:r w:rsidRPr="00F5539C">
        <w:rPr>
          <w:rStyle w:val="StyleBoldUnderline"/>
          <w:rFonts w:ascii="Georgia" w:hAnsi="Georgia"/>
        </w:rPr>
        <w:t>separation of powers provides a</w:t>
      </w:r>
      <w:r w:rsidRPr="00F5539C">
        <w:rPr>
          <w:rFonts w:ascii="Georgia" w:hAnsi="Georgia"/>
          <w:sz w:val="16"/>
        </w:rPr>
        <w:t xml:space="preserve"> broad </w:t>
      </w:r>
      <w:r w:rsidRPr="00F5539C">
        <w:rPr>
          <w:rStyle w:val="StyleBoldUnderline"/>
          <w:rFonts w:ascii="Georgia" w:hAnsi="Georgia"/>
        </w:rPr>
        <w:t>standard for judicial intervention in the</w:t>
      </w:r>
      <w:r w:rsidRPr="00F5539C">
        <w:rPr>
          <w:rFonts w:ascii="Georgia" w:hAnsi="Georgia"/>
          <w:sz w:val="16"/>
        </w:rPr>
        <w:t xml:space="preserve"> vast, complex, and </w:t>
      </w:r>
      <w:r w:rsidRPr="00F5539C">
        <w:rPr>
          <w:rStyle w:val="StyleBoldUnderline"/>
          <w:rFonts w:ascii="Georgia" w:hAnsi="Georgia"/>
        </w:rPr>
        <w:t>uncertain realm of foreign affairs</w:t>
      </w:r>
      <w:r w:rsidRPr="00F5539C">
        <w:rPr>
          <w:rFonts w:ascii="Georgia" w:hAnsi="Georgia"/>
          <w:sz w:val="16"/>
        </w:rPr>
        <w:t xml:space="preserve">. When the </w:t>
      </w:r>
      <w:r w:rsidRPr="00F5539C">
        <w:rPr>
          <w:rStyle w:val="StyleBoldUnderline"/>
          <w:rFonts w:ascii="Georgia" w:hAnsi="Georgia"/>
        </w:rPr>
        <w:t>courts</w:t>
      </w:r>
      <w:r w:rsidRPr="00F5539C">
        <w:rPr>
          <w:rFonts w:ascii="Georgia" w:hAnsi="Georgia"/>
          <w:sz w:val="16"/>
        </w:rPr>
        <w:t xml:space="preserve"> intervene in boundary disputes in order to protect an individual's constitutional rights or society's interest in constitutional government, they </w:t>
      </w:r>
      <w:r w:rsidRPr="00F5539C">
        <w:rPr>
          <w:rStyle w:val="StyleBoldUnderline"/>
          <w:rFonts w:ascii="Georgia" w:hAnsi="Georgia"/>
        </w:rPr>
        <w:t>should not impair the performance of</w:t>
      </w:r>
      <w:r w:rsidRPr="00F5539C">
        <w:rPr>
          <w:rFonts w:ascii="Georgia" w:hAnsi="Georgia"/>
          <w:sz w:val="16"/>
        </w:rPr>
        <w:t xml:space="preserve"> legislative or </w:t>
      </w:r>
      <w:r w:rsidRPr="00F5539C">
        <w:rPr>
          <w:rStyle w:val="StyleBoldUnderline"/>
          <w:rFonts w:ascii="Georgia" w:hAnsi="Georgia"/>
        </w:rPr>
        <w:t>executive functions that are essential to protecting national-security interests.</w:t>
      </w:r>
      <w:r w:rsidRPr="00F5539C">
        <w:rPr>
          <w:rFonts w:ascii="Georgia" w:hAnsi="Georgia"/>
          <w:sz w:val="16"/>
        </w:rPr>
        <w:t xml:space="preserve">126 Although the courts do not owe Congress or the President absolute deference in defining the boundaries of legislative and executive power, the principle of </w:t>
      </w:r>
      <w:r w:rsidRPr="00F5539C">
        <w:rPr>
          <w:rStyle w:val="StyleBoldUnderline"/>
          <w:rFonts w:ascii="Georgia" w:hAnsi="Georgia"/>
        </w:rPr>
        <w:t>comity suggests that the judiciary should search for formulas that least restrict each branch</w:t>
      </w:r>
      <w:r w:rsidRPr="00F5539C">
        <w:rPr>
          <w:rFonts w:ascii="Georgia" w:hAnsi="Georgia"/>
          <w:sz w:val="16"/>
        </w:rPr>
        <w:t xml:space="preserve"> in the performance of its functions, i.e., formulas that maximize each department's independence. As Robert Nagel recommends, </w:t>
      </w:r>
      <w:r w:rsidRPr="00F5539C">
        <w:rPr>
          <w:rStyle w:val="StyleBoldUnderline"/>
          <w:rFonts w:ascii="Georgia" w:hAnsi="Georgia"/>
        </w:rPr>
        <w:t>when the courts challenge</w:t>
      </w:r>
      <w:r w:rsidRPr="00F5539C">
        <w:rPr>
          <w:rFonts w:ascii="Georgia" w:hAnsi="Georgia"/>
          <w:sz w:val="16"/>
        </w:rPr>
        <w:t xml:space="preserve"> the exercise of legislative or </w:t>
      </w:r>
      <w:r w:rsidRPr="00F5539C">
        <w:rPr>
          <w:rStyle w:val="StyleBoldUnderline"/>
          <w:rFonts w:ascii="Georgia" w:hAnsi="Georgia"/>
        </w:rPr>
        <w:t>executive power, they should</w:t>
      </w:r>
      <w:r w:rsidRPr="00F5539C">
        <w:rPr>
          <w:rFonts w:ascii="Georgia" w:hAnsi="Georgia"/>
          <w:sz w:val="16"/>
        </w:rPr>
        <w:t xml:space="preserve"> pause to </w:t>
      </w:r>
      <w:r w:rsidRPr="00F5539C">
        <w:rPr>
          <w:rStyle w:val="StyleBoldUnderline"/>
          <w:rFonts w:ascii="Georgia" w:hAnsi="Georgia"/>
        </w:rPr>
        <w:t>examine the effect of their decisions on</w:t>
      </w:r>
      <w:r w:rsidRPr="00F5539C">
        <w:rPr>
          <w:rFonts w:ascii="Georgia" w:hAnsi="Georgia"/>
          <w:sz w:val="16"/>
        </w:rPr>
        <w:t xml:space="preserve"> the </w:t>
      </w:r>
      <w:r w:rsidRPr="00F5539C">
        <w:rPr>
          <w:rStyle w:val="StyleBoldUnderline"/>
          <w:rFonts w:ascii="Georgia" w:hAnsi="Georgia"/>
        </w:rPr>
        <w:t>other department's operation</w:t>
      </w:r>
      <w:r w:rsidRPr="00F5539C">
        <w:rPr>
          <w:rFonts w:ascii="Georgia" w:hAnsi="Georgia"/>
          <w:sz w:val="16"/>
        </w:rPr>
        <w:t xml:space="preserve">. In cases that involve conflicting claims of power, </w:t>
      </w:r>
      <w:r w:rsidRPr="00F5539C">
        <w:rPr>
          <w:rStyle w:val="StyleBoldUnderline"/>
          <w:rFonts w:ascii="Georgia" w:hAnsi="Georgia"/>
        </w:rPr>
        <w:t xml:space="preserve">the courts should </w:t>
      </w:r>
      <w:r w:rsidRPr="00F5539C">
        <w:rPr>
          <w:rFonts w:ascii="Georgia" w:hAnsi="Georgia"/>
          <w:sz w:val="16"/>
        </w:rPr>
        <w:t xml:space="preserve">first </w:t>
      </w:r>
      <w:r w:rsidRPr="00F5539C">
        <w:rPr>
          <w:rStyle w:val="StyleBoldUnderline"/>
          <w:rFonts w:ascii="Georgia" w:hAnsi="Georgia"/>
        </w:rPr>
        <w:t xml:space="preserve">determine how </w:t>
      </w:r>
      <w:r w:rsidRPr="00F5539C">
        <w:rPr>
          <w:rStyle w:val="Emphasis"/>
          <w:rFonts w:ascii="Georgia" w:hAnsi="Georgia"/>
        </w:rPr>
        <w:t>broadly and deeply their decisions cut into another department's functions</w:t>
      </w:r>
      <w:r w:rsidRPr="00F5539C">
        <w:rPr>
          <w:rFonts w:ascii="Georgia" w:hAnsi="Georgia"/>
          <w:sz w:val="16"/>
        </w:rPr>
        <w:t xml:space="preserve"> </w:t>
      </w:r>
      <w:r w:rsidRPr="00F5539C">
        <w:rPr>
          <w:rStyle w:val="StyleBoldUnderline"/>
          <w:rFonts w:ascii="Georgia" w:hAnsi="Georgia"/>
        </w:rPr>
        <w:t>before marching into the political thicket</w:t>
      </w:r>
      <w:r w:rsidRPr="00F5539C">
        <w:rPr>
          <w:rFonts w:ascii="Georgia" w:hAnsi="Georgia"/>
          <w:sz w:val="16"/>
        </w:rPr>
        <w:t>.126</w:t>
      </w:r>
    </w:p>
    <w:p w14:paraId="32AF90F2" w14:textId="77777777" w:rsidR="007A0FA4" w:rsidRPr="00F5539C" w:rsidRDefault="007A0FA4" w:rsidP="007A0FA4">
      <w:pPr>
        <w:rPr>
          <w:rFonts w:ascii="Georgia" w:hAnsi="Georgia"/>
        </w:rPr>
      </w:pPr>
    </w:p>
    <w:p w14:paraId="12D1007E" w14:textId="37F4B35D" w:rsidR="00D36C26" w:rsidRPr="00F5539C" w:rsidRDefault="00D36C26" w:rsidP="00D36C26">
      <w:pPr>
        <w:pStyle w:val="Heading3"/>
        <w:rPr>
          <w:rFonts w:ascii="Georgia" w:hAnsi="Georgia"/>
        </w:rPr>
      </w:pPr>
      <w:r w:rsidRPr="00F5539C">
        <w:rPr>
          <w:rFonts w:ascii="Georgia" w:hAnsi="Georgia"/>
        </w:rPr>
        <w:t>*Drone Surveillance Affirmatives</w:t>
      </w:r>
    </w:p>
    <w:p w14:paraId="0E3F2D3D" w14:textId="77777777" w:rsidR="00D36C26" w:rsidRPr="00F5539C" w:rsidRDefault="00D36C26" w:rsidP="00D36C26">
      <w:pPr>
        <w:pStyle w:val="Heading4"/>
        <w:rPr>
          <w:rFonts w:ascii="Georgia" w:hAnsi="Georgia"/>
        </w:rPr>
      </w:pPr>
      <w:r w:rsidRPr="00F5539C">
        <w:rPr>
          <w:rFonts w:ascii="Georgia" w:hAnsi="Georgia"/>
        </w:rPr>
        <w:t xml:space="preserve">Warrantless use of drones is key to staving off domestic terror attacks </w:t>
      </w:r>
    </w:p>
    <w:p w14:paraId="28B7446B" w14:textId="77777777" w:rsidR="00D36C26" w:rsidRPr="00F5539C" w:rsidRDefault="00D36C26" w:rsidP="00D36C26">
      <w:pPr>
        <w:rPr>
          <w:rFonts w:ascii="Georgia" w:hAnsi="Georgia"/>
        </w:rPr>
      </w:pPr>
      <w:r w:rsidRPr="00F5539C">
        <w:rPr>
          <w:rStyle w:val="StyleStyleBold12pt"/>
          <w:rFonts w:ascii="Georgia" w:hAnsi="Georgia"/>
        </w:rPr>
        <w:t>McNeal 2014</w:t>
      </w:r>
      <w:r w:rsidRPr="00F5539C">
        <w:rPr>
          <w:rFonts w:ascii="Georgia" w:hAnsi="Georgia"/>
        </w:rPr>
        <w:t> — professor at Pepperdine University and a contributor to Forbes. He is an expert in law and public policy with a specific focus on security, technology and crime.</w:t>
      </w:r>
    </w:p>
    <w:p w14:paraId="19C88CBF" w14:textId="77777777" w:rsidR="00D36C26" w:rsidRPr="00F5539C" w:rsidRDefault="00D36C26" w:rsidP="00D36C26">
      <w:pPr>
        <w:rPr>
          <w:rFonts w:ascii="Georgia" w:hAnsi="Georgia"/>
        </w:rPr>
      </w:pPr>
      <w:r w:rsidRPr="00F5539C">
        <w:rPr>
          <w:rFonts w:ascii="Georgia" w:hAnsi="Georgia"/>
        </w:rPr>
        <w:t>(Law Enforcement, November 2014, "Drones and Aerial Surveillance: Considerations for Legislators," http://www.brookings.edu/research/reports2/2014/11/drones-and-aerial-surveillance, Date Accessed: 6-22-2015) //NM</w:t>
      </w:r>
    </w:p>
    <w:p w14:paraId="3DCC46FD" w14:textId="77777777" w:rsidR="00D36C26" w:rsidRPr="00F5539C" w:rsidRDefault="00D36C26" w:rsidP="00D36C26">
      <w:pPr>
        <w:rPr>
          <w:rFonts w:ascii="Georgia" w:hAnsi="Georgia"/>
        </w:rPr>
      </w:pPr>
    </w:p>
    <w:p w14:paraId="60CC3C50" w14:textId="77777777" w:rsidR="00D36C26" w:rsidRPr="00F5539C" w:rsidRDefault="00D36C26" w:rsidP="00D36C26">
      <w:pPr>
        <w:rPr>
          <w:rStyle w:val="StyleBoldUnderline"/>
          <w:rFonts w:ascii="Georgia" w:hAnsi="Georgia"/>
        </w:rPr>
      </w:pPr>
      <w:r w:rsidRPr="00F5539C">
        <w:rPr>
          <w:rFonts w:ascii="Georgia" w:hAnsi="Georgia"/>
          <w:sz w:val="16"/>
        </w:rPr>
        <w:t xml:space="preserve">The looming prospect of </w:t>
      </w:r>
      <w:r w:rsidRPr="00F5539C">
        <w:rPr>
          <w:rStyle w:val="StyleBoldUnderline"/>
          <w:rFonts w:ascii="Georgia" w:hAnsi="Georgia"/>
        </w:rPr>
        <w:t xml:space="preserve">expanded use of </w:t>
      </w:r>
      <w:r w:rsidRPr="00F5539C">
        <w:rPr>
          <w:rFonts w:ascii="Georgia" w:hAnsi="Georgia"/>
          <w:sz w:val="16"/>
        </w:rPr>
        <w:t xml:space="preserve">unmanned aerial vehicles, colloquially known as </w:t>
      </w:r>
      <w:r w:rsidRPr="00F5539C">
        <w:rPr>
          <w:rStyle w:val="StyleBoldUnderline"/>
          <w:rFonts w:ascii="Georgia" w:hAnsi="Georgia"/>
        </w:rPr>
        <w:t>drones, has raised understandable concerns for lawmakers</w:t>
      </w:r>
      <w:proofErr w:type="gramStart"/>
      <w:r w:rsidRPr="00F5539C">
        <w:rPr>
          <w:rFonts w:ascii="Georgia" w:hAnsi="Georgia"/>
          <w:sz w:val="16"/>
        </w:rPr>
        <w:t>.</w:t>
      </w:r>
      <w:bookmarkStart w:id="14" w:name="_ednref1"/>
      <w:r w:rsidRPr="00F5539C">
        <w:rPr>
          <w:rFonts w:ascii="Georgia" w:hAnsi="Georgia"/>
          <w:sz w:val="16"/>
        </w:rPr>
        <w:t>[</w:t>
      </w:r>
      <w:proofErr w:type="gramEnd"/>
      <w:r w:rsidRPr="00F5539C">
        <w:rPr>
          <w:rFonts w:ascii="Georgia" w:hAnsi="Georgia"/>
          <w:sz w:val="16"/>
        </w:rPr>
        <w:t>1]</w:t>
      </w:r>
      <w:bookmarkEnd w:id="14"/>
      <w:r w:rsidRPr="00F5539C">
        <w:rPr>
          <w:rFonts w:ascii="Georgia" w:hAnsi="Georgia"/>
          <w:sz w:val="16"/>
        </w:rPr>
        <w:t xml:space="preserve"> Those </w:t>
      </w:r>
      <w:r w:rsidRPr="00F5539C">
        <w:rPr>
          <w:rStyle w:val="StyleBoldUnderline"/>
          <w:rFonts w:ascii="Georgia" w:hAnsi="Georgia"/>
        </w:rPr>
        <w:t>concerns have led some to call for legislation mandating that nearly all uses of drones be prohibited unless the government has first obtained a warrant</w:t>
      </w:r>
      <w:r w:rsidRPr="00F5539C">
        <w:rPr>
          <w:rFonts w:ascii="Georgia" w:hAnsi="Georgia"/>
          <w:sz w:val="16"/>
        </w:rPr>
        <w:t>. Privacy advocates have mounted a lobbying campaign that has succeeded in convincing thirteen states to enact laws regulating the use of drones by law enforcement, with eleven of those thirteen states requiring a warrant before the government may use a drone</w:t>
      </w:r>
      <w:proofErr w:type="gramStart"/>
      <w:r w:rsidRPr="00F5539C">
        <w:rPr>
          <w:rFonts w:ascii="Georgia" w:hAnsi="Georgia"/>
          <w:sz w:val="16"/>
        </w:rPr>
        <w:t>.</w:t>
      </w:r>
      <w:bookmarkStart w:id="15" w:name="_ednref2"/>
      <w:r w:rsidRPr="00F5539C">
        <w:rPr>
          <w:rFonts w:ascii="Georgia" w:hAnsi="Georgia"/>
          <w:sz w:val="16"/>
        </w:rPr>
        <w:t>[</w:t>
      </w:r>
      <w:proofErr w:type="gramEnd"/>
      <w:r w:rsidRPr="00F5539C">
        <w:rPr>
          <w:rFonts w:ascii="Georgia" w:hAnsi="Georgia"/>
          <w:sz w:val="16"/>
        </w:rPr>
        <w:t>2]</w:t>
      </w:r>
      <w:bookmarkEnd w:id="15"/>
      <w:r w:rsidRPr="00F5539C">
        <w:rPr>
          <w:rFonts w:ascii="Georgia" w:hAnsi="Georgia"/>
          <w:sz w:val="16"/>
        </w:rPr>
        <w:t xml:space="preserve"> The campaigns mounted by privacy advocates oftentimes make a compelling case about the threat of pervasive surveillance, but the </w:t>
      </w:r>
      <w:r w:rsidRPr="00F5539C">
        <w:rPr>
          <w:rStyle w:val="StyleBoldUnderline"/>
          <w:rFonts w:ascii="Georgia" w:hAnsi="Georgia"/>
        </w:rPr>
        <w:t>legislation is rarely tailored in such a way to prevent the harm that advocates fear</w:t>
      </w:r>
      <w:r w:rsidRPr="00F5539C">
        <w:rPr>
          <w:rFonts w:ascii="Georgia" w:hAnsi="Georgia"/>
          <w:sz w:val="16"/>
        </w:rPr>
        <w:t>. In fact, in every state where legislation was passed, the new laws are focused on the technology (drones) not the harm (pervasive surveillance). In many cases, this technology centric approach creates perverse results, allowing the use of extremely sophisticated pervasive surveillance technologies from manned aircraft, while disallowing benign uses of drones for mundane tasks like accident and crime scene documentation, or monitoring of industrial pollution and other environmental harms. The first drone-related legislation appeared in 2013 in Florida, Idaho, Montana, Oregon, North Carolina, Tennessee, Virginia, and Texas</w:t>
      </w:r>
      <w:proofErr w:type="gramStart"/>
      <w:r w:rsidRPr="00F5539C">
        <w:rPr>
          <w:rFonts w:ascii="Georgia" w:hAnsi="Georgia"/>
          <w:sz w:val="16"/>
        </w:rPr>
        <w:t>.</w:t>
      </w:r>
      <w:bookmarkStart w:id="16" w:name="_ednref3"/>
      <w:r w:rsidRPr="00F5539C">
        <w:rPr>
          <w:rFonts w:ascii="Georgia" w:hAnsi="Georgia"/>
          <w:sz w:val="16"/>
        </w:rPr>
        <w:t>[</w:t>
      </w:r>
      <w:proofErr w:type="gramEnd"/>
      <w:r w:rsidRPr="00F5539C">
        <w:rPr>
          <w:rFonts w:ascii="Georgia" w:hAnsi="Georgia"/>
          <w:sz w:val="16"/>
        </w:rPr>
        <w:t>3]</w:t>
      </w:r>
      <w:bookmarkEnd w:id="16"/>
      <w:r w:rsidRPr="00F5539C">
        <w:rPr>
          <w:rFonts w:ascii="Georgia" w:hAnsi="Georgia"/>
          <w:sz w:val="16"/>
        </w:rPr>
        <w:t xml:space="preserve"> In 2014, Wisconsin, Illinois, Indiana, Utah, and Iowa also passed laws seeking to address the use of drones by law enforcement.</w:t>
      </w:r>
      <w:bookmarkStart w:id="17" w:name="_ednref4"/>
      <w:r w:rsidRPr="00F5539C">
        <w:rPr>
          <w:rFonts w:ascii="Georgia" w:hAnsi="Georgia"/>
          <w:sz w:val="16"/>
        </w:rPr>
        <w:t>[4]</w:t>
      </w:r>
      <w:bookmarkEnd w:id="17"/>
      <w:r w:rsidRPr="00F5539C">
        <w:rPr>
          <w:rFonts w:ascii="Georgia" w:hAnsi="Georgia"/>
          <w:sz w:val="16"/>
        </w:rPr>
        <w:t xml:space="preserve"> As of the writing of this paper, the California legislature passed a drone-related bill that was vetoed by the governor, but the bill’s sponsors have vowed to revisit the issue in the next legislative session.</w:t>
      </w:r>
      <w:bookmarkStart w:id="18" w:name="_ednref5"/>
      <w:r w:rsidRPr="00F5539C">
        <w:rPr>
          <w:rFonts w:ascii="Georgia" w:hAnsi="Georgia"/>
          <w:sz w:val="16"/>
        </w:rPr>
        <w:t>[5]</w:t>
      </w:r>
      <w:bookmarkEnd w:id="18"/>
      <w:r w:rsidRPr="00F5539C">
        <w:rPr>
          <w:rFonts w:ascii="Georgia" w:hAnsi="Georgia"/>
          <w:sz w:val="16"/>
        </w:rPr>
        <w:t xml:space="preserve"> These </w:t>
      </w:r>
      <w:r w:rsidRPr="00F5539C">
        <w:rPr>
          <w:rStyle w:val="StyleBoldUnderline"/>
          <w:rFonts w:ascii="Georgia" w:hAnsi="Georgia"/>
          <w:highlight w:val="yellow"/>
        </w:rPr>
        <w:t>legislative efforts have been aimed at restricting the</w:t>
      </w:r>
      <w:r w:rsidRPr="00F5539C">
        <w:rPr>
          <w:rStyle w:val="StyleBoldUnderline"/>
          <w:rFonts w:ascii="Georgia" w:hAnsi="Georgia"/>
        </w:rPr>
        <w:t xml:space="preserve"> government’s </w:t>
      </w:r>
      <w:r w:rsidRPr="00F5539C">
        <w:rPr>
          <w:rStyle w:val="StyleBoldUnderline"/>
          <w:rFonts w:ascii="Georgia" w:hAnsi="Georgia"/>
          <w:highlight w:val="yellow"/>
        </w:rPr>
        <w:t>use of drone tech</w:t>
      </w:r>
      <w:r w:rsidRPr="00F5539C">
        <w:rPr>
          <w:rStyle w:val="StyleBoldUnderline"/>
          <w:rFonts w:ascii="Georgia" w:hAnsi="Georgia"/>
        </w:rPr>
        <w:t>nology, while largely allowing the government to conduct identical surveillance when not using drone technology</w:t>
      </w:r>
      <w:r w:rsidRPr="00F5539C">
        <w:rPr>
          <w:rFonts w:ascii="Georgia" w:hAnsi="Georgia"/>
          <w:sz w:val="16"/>
        </w:rPr>
        <w:t>. This absurd anachronism is intentional, as privacy advocates have explicitly chosen to capitalize on the public interest and attention associated with the demonization of drone technology as a way to achieve legislative victories. These advocates are admittedly not focused on more sensible legislation that addresses harms irrespective of the technology used</w:t>
      </w:r>
      <w:proofErr w:type="gramStart"/>
      <w:r w:rsidRPr="00F5539C">
        <w:rPr>
          <w:rFonts w:ascii="Georgia" w:hAnsi="Georgia"/>
          <w:sz w:val="16"/>
        </w:rPr>
        <w:t>.</w:t>
      </w:r>
      <w:bookmarkStart w:id="19" w:name="_ednref6"/>
      <w:r w:rsidRPr="00F5539C">
        <w:rPr>
          <w:rFonts w:ascii="Georgia" w:hAnsi="Georgia"/>
          <w:sz w:val="16"/>
        </w:rPr>
        <w:t>[</w:t>
      </w:r>
      <w:proofErr w:type="gramEnd"/>
      <w:r w:rsidRPr="00F5539C">
        <w:rPr>
          <w:rFonts w:ascii="Georgia" w:hAnsi="Georgia"/>
          <w:sz w:val="16"/>
        </w:rPr>
        <w:t>6]</w:t>
      </w:r>
      <w:bookmarkEnd w:id="19"/>
      <w:r w:rsidRPr="00F5539C">
        <w:rPr>
          <w:rFonts w:ascii="Georgia" w:hAnsi="Georgia"/>
          <w:sz w:val="16"/>
        </w:rPr>
        <w:t xml:space="preserve"> </w:t>
      </w:r>
      <w:r w:rsidRPr="00F5539C">
        <w:rPr>
          <w:rStyle w:val="StyleBoldUnderline"/>
          <w:rFonts w:ascii="Georgia" w:hAnsi="Georgia"/>
          <w:highlight w:val="yellow"/>
        </w:rPr>
        <w:t>Privacy advocates contend that</w:t>
      </w:r>
      <w:r w:rsidRPr="00F5539C">
        <w:rPr>
          <w:rStyle w:val="StyleBoldUnderline"/>
          <w:rFonts w:ascii="Georgia" w:hAnsi="Georgia"/>
        </w:rPr>
        <w:t xml:space="preserve"> with drones, </w:t>
      </w:r>
      <w:r w:rsidRPr="00F5539C">
        <w:rPr>
          <w:rStyle w:val="StyleBoldUnderline"/>
          <w:rFonts w:ascii="Georgia" w:hAnsi="Georgia"/>
          <w:highlight w:val="yellow"/>
        </w:rPr>
        <w:t>the government will be able to engage in</w:t>
      </w:r>
      <w:r w:rsidRPr="00F5539C">
        <w:rPr>
          <w:rStyle w:val="StyleBoldUnderline"/>
          <w:rFonts w:ascii="Georgia" w:hAnsi="Georgia"/>
        </w:rPr>
        <w:t xml:space="preserve"> widespread </w:t>
      </w:r>
      <w:r w:rsidRPr="00F5539C">
        <w:rPr>
          <w:rStyle w:val="StyleBoldUnderline"/>
          <w:rFonts w:ascii="Georgia" w:hAnsi="Georgia"/>
          <w:highlight w:val="yellow"/>
        </w:rPr>
        <w:t>pervasive surveillance because drones are cheaper to operate than their</w:t>
      </w:r>
      <w:r w:rsidRPr="00F5539C">
        <w:rPr>
          <w:rStyle w:val="StyleBoldUnderline"/>
          <w:rFonts w:ascii="Georgia" w:hAnsi="Georgia"/>
        </w:rPr>
        <w:t xml:space="preserve"> manned </w:t>
      </w:r>
      <w:r w:rsidRPr="00F5539C">
        <w:rPr>
          <w:rStyle w:val="StyleBoldUnderline"/>
          <w:rFonts w:ascii="Georgia" w:hAnsi="Georgia"/>
          <w:highlight w:val="yellow"/>
        </w:rPr>
        <w:t>counterparts</w:t>
      </w:r>
      <w:r w:rsidRPr="00F5539C">
        <w:rPr>
          <w:rFonts w:ascii="Georgia" w:hAnsi="Georgia"/>
          <w:sz w:val="16"/>
        </w:rPr>
        <w:t xml:space="preserve">. While drones are cheaper to operate, the drones most law enforcement agencies can afford are currently far less capable than their manned counterparts (oftentimes these drones are small remote controlled helicopters or airplanes, capable of a flight time of less than one hour). The </w:t>
      </w:r>
      <w:r w:rsidRPr="00F5539C">
        <w:rPr>
          <w:rStyle w:val="StyleBoldUnderline"/>
          <w:rFonts w:ascii="Georgia" w:hAnsi="Georgia"/>
          <w:highlight w:val="yellow"/>
        </w:rPr>
        <w:t>surveillance equipment</w:t>
      </w:r>
      <w:r w:rsidRPr="00F5539C">
        <w:rPr>
          <w:rStyle w:val="StyleBoldUnderline"/>
          <w:rFonts w:ascii="Georgia" w:hAnsi="Georgia"/>
        </w:rPr>
        <w:t xml:space="preserve"> that can be </w:t>
      </w:r>
      <w:r w:rsidRPr="00F5539C">
        <w:rPr>
          <w:rStyle w:val="StyleBoldUnderline"/>
          <w:rFonts w:ascii="Georgia" w:hAnsi="Georgia"/>
          <w:highlight w:val="yellow"/>
        </w:rPr>
        <w:t>placed on these drones is</w:t>
      </w:r>
      <w:r w:rsidRPr="00F5539C">
        <w:rPr>
          <w:rStyle w:val="StyleBoldUnderline"/>
          <w:rFonts w:ascii="Georgia" w:hAnsi="Georgia"/>
        </w:rPr>
        <w:t xml:space="preserve"> also </w:t>
      </w:r>
      <w:r w:rsidRPr="00F5539C">
        <w:rPr>
          <w:rStyle w:val="StyleBoldUnderline"/>
          <w:rFonts w:ascii="Georgia" w:hAnsi="Georgia"/>
          <w:highlight w:val="yellow"/>
        </w:rPr>
        <w:t>far less intrusive than</w:t>
      </w:r>
      <w:r w:rsidRPr="00F5539C">
        <w:rPr>
          <w:rStyle w:val="StyleBoldUnderline"/>
          <w:rFonts w:ascii="Georgia" w:hAnsi="Georgia"/>
        </w:rPr>
        <w:t xml:space="preserve"> that </w:t>
      </w:r>
      <w:r w:rsidRPr="00F5539C">
        <w:rPr>
          <w:rStyle w:val="StyleBoldUnderline"/>
          <w:rFonts w:ascii="Georgia" w:hAnsi="Georgia"/>
          <w:highlight w:val="yellow"/>
        </w:rPr>
        <w:t>which can be mounted to manned aircraft</w:t>
      </w:r>
      <w:r w:rsidRPr="00F5539C">
        <w:rPr>
          <w:rFonts w:ascii="Georgia" w:hAnsi="Georgia"/>
          <w:sz w:val="16"/>
        </w:rPr>
        <w:t xml:space="preserve">. Moreover, the term “unmanned aircraft” is also </w:t>
      </w:r>
      <w:proofErr w:type="gramStart"/>
      <w:r w:rsidRPr="00F5539C">
        <w:rPr>
          <w:rFonts w:ascii="Georgia" w:hAnsi="Georgia"/>
          <w:sz w:val="16"/>
        </w:rPr>
        <w:t>misleading</w:t>
      </w:r>
      <w:proofErr w:type="gramEnd"/>
      <w:r w:rsidRPr="00F5539C">
        <w:rPr>
          <w:rFonts w:ascii="Georgia" w:hAnsi="Georgia"/>
          <w:sz w:val="16"/>
        </w:rPr>
        <w:t xml:space="preserve"> as there are no systems currently available to law enforcement that can conduct fully autonomous operations, all systems need an operator for part of the mission. Thus, in almost all instances drones are less capable than manned aerial surveillance platforms, and while the platform is cheaper (but less capable), the personnel costs still remain </w:t>
      </w:r>
      <w:proofErr w:type="gramStart"/>
      <w:r w:rsidRPr="00F5539C">
        <w:rPr>
          <w:rFonts w:ascii="Georgia" w:hAnsi="Georgia"/>
          <w:sz w:val="16"/>
        </w:rPr>
        <w:t>constant</w:t>
      </w:r>
      <w:proofErr w:type="gramEnd"/>
      <w:r w:rsidRPr="00F5539C">
        <w:rPr>
          <w:rFonts w:ascii="Georgia" w:hAnsi="Georgia"/>
          <w:sz w:val="16"/>
        </w:rPr>
        <w:t xml:space="preserve"> as an officer is required to operate the drone. Granted, </w:t>
      </w:r>
      <w:r w:rsidRPr="00F5539C">
        <w:rPr>
          <w:rStyle w:val="StyleBoldUnderline"/>
          <w:rFonts w:ascii="Georgia" w:hAnsi="Georgia"/>
        </w:rPr>
        <w:t>there are very sophisticated systems used by the military, but even if law enforcement agencies were able to afford the highly sophisticated multi-million dollar Predator and Reaper systems like those used for surveillance on battlefields, those systems</w:t>
      </w:r>
      <w:r w:rsidRPr="00F5539C">
        <w:rPr>
          <w:rFonts w:ascii="Georgia" w:hAnsi="Georgia"/>
          <w:sz w:val="16"/>
        </w:rPr>
        <w:t xml:space="preserve"> (both the aircraft and the ground control station) </w:t>
      </w:r>
      <w:r w:rsidRPr="00F5539C">
        <w:rPr>
          <w:rStyle w:val="StyleBoldUnderline"/>
          <w:rFonts w:ascii="Georgia" w:hAnsi="Georgia"/>
        </w:rPr>
        <w:t xml:space="preserve">are more expensive than manned helicopters, </w:t>
      </w:r>
      <w:r w:rsidRPr="00F5539C">
        <w:rPr>
          <w:rFonts w:ascii="Georgia" w:hAnsi="Georgia"/>
          <w:sz w:val="16"/>
        </w:rPr>
        <w:t>require a ground crew to launch and recover the aircraft, and require both a pilot and a camera operator. In light of these facts, the legislation being pushed by privacy advocates has been explicitly directed at drone technology, not because the technology represents an actual threat to civil liberties, but because someday in the future, the technology may be intrusive</w:t>
      </w:r>
      <w:proofErr w:type="gramStart"/>
      <w:r w:rsidRPr="00F5539C">
        <w:rPr>
          <w:rFonts w:ascii="Georgia" w:hAnsi="Georgia"/>
          <w:sz w:val="16"/>
        </w:rPr>
        <w:t>.</w:t>
      </w:r>
      <w:bookmarkStart w:id="20" w:name="_ednref7"/>
      <w:r w:rsidRPr="00F5539C">
        <w:rPr>
          <w:rFonts w:ascii="Georgia" w:hAnsi="Georgia"/>
          <w:sz w:val="16"/>
        </w:rPr>
        <w:t>[</w:t>
      </w:r>
      <w:proofErr w:type="gramEnd"/>
      <w:r w:rsidRPr="00F5539C">
        <w:rPr>
          <w:rFonts w:ascii="Georgia" w:hAnsi="Georgia"/>
          <w:sz w:val="16"/>
        </w:rPr>
        <w:t>7]</w:t>
      </w:r>
      <w:bookmarkEnd w:id="20"/>
      <w:r w:rsidRPr="00F5539C">
        <w:rPr>
          <w:rFonts w:ascii="Georgia" w:hAnsi="Georgia"/>
          <w:sz w:val="16"/>
        </w:rPr>
        <w:t xml:space="preserve"> To counter the threat of surveillance, privacy advocates have focused solely on requiring warrants before the use of drones by law enforcement. Such a mandate oftentimes will result in the grounding of drone technology in circumstances where law enforcement use of drones would be beneficial and largely non-controversial. For example, </w:t>
      </w:r>
      <w:r w:rsidRPr="00F5539C">
        <w:rPr>
          <w:rStyle w:val="StyleBoldUnderline"/>
          <w:rFonts w:ascii="Georgia" w:hAnsi="Georgia"/>
        </w:rPr>
        <w:t>i</w:t>
      </w:r>
      <w:r w:rsidRPr="00F5539C">
        <w:rPr>
          <w:rStyle w:val="StyleBoldUnderline"/>
          <w:rFonts w:ascii="Georgia" w:hAnsi="Georgia"/>
          <w:highlight w:val="yellow"/>
        </w:rPr>
        <w:t>n light of the Boston Marathon bombing, police may want to fly a drone above a marathon to ensure</w:t>
      </w:r>
      <w:r w:rsidRPr="00F5539C">
        <w:rPr>
          <w:rStyle w:val="StyleBoldUnderline"/>
          <w:rFonts w:ascii="Georgia" w:hAnsi="Georgia"/>
        </w:rPr>
        <w:t xml:space="preserve"> the </w:t>
      </w:r>
      <w:r w:rsidRPr="00F5539C">
        <w:rPr>
          <w:rStyle w:val="StyleBoldUnderline"/>
          <w:rFonts w:ascii="Georgia" w:hAnsi="Georgia"/>
          <w:highlight w:val="yellow"/>
        </w:rPr>
        <w:t>safety</w:t>
      </w:r>
      <w:r w:rsidRPr="00F5539C">
        <w:rPr>
          <w:rStyle w:val="StyleBoldUnderline"/>
          <w:rFonts w:ascii="Georgia" w:hAnsi="Georgia"/>
        </w:rPr>
        <w:t xml:space="preserve"> of the public. Under many bills, </w:t>
      </w:r>
      <w:r w:rsidRPr="00F5539C">
        <w:rPr>
          <w:rStyle w:val="StyleBoldUnderline"/>
          <w:rFonts w:ascii="Georgia" w:hAnsi="Georgia"/>
          <w:highlight w:val="yellow"/>
        </w:rPr>
        <w:t>police would not be allowed to use a drone unless they had a warrant</w:t>
      </w:r>
      <w:r w:rsidRPr="00F5539C">
        <w:rPr>
          <w:rStyle w:val="StyleBoldUnderline"/>
          <w:rFonts w:ascii="Georgia" w:hAnsi="Georgia"/>
        </w:rPr>
        <w:t>, premised upon probable cause to believe a crime had been or was about to be committed</w:t>
      </w:r>
      <w:r w:rsidRPr="00F5539C">
        <w:rPr>
          <w:rFonts w:ascii="Georgia" w:hAnsi="Georgia"/>
          <w:sz w:val="16"/>
        </w:rPr>
        <w:t xml:space="preserve">. </w:t>
      </w:r>
      <w:r w:rsidRPr="00F5539C">
        <w:rPr>
          <w:rStyle w:val="StyleBoldUnderline"/>
          <w:rFonts w:ascii="Georgia" w:hAnsi="Georgia"/>
          <w:highlight w:val="yellow"/>
        </w:rPr>
        <w:t>This</w:t>
      </w:r>
      <w:r w:rsidRPr="00F5539C">
        <w:rPr>
          <w:rFonts w:ascii="Georgia" w:hAnsi="Georgia"/>
          <w:sz w:val="16"/>
        </w:rPr>
        <w:t xml:space="preserve"> requirement </w:t>
      </w:r>
      <w:r w:rsidRPr="00F5539C">
        <w:rPr>
          <w:rStyle w:val="StyleBoldUnderline"/>
          <w:rFonts w:ascii="Georgia" w:hAnsi="Georgia"/>
          <w:highlight w:val="yellow"/>
        </w:rPr>
        <w:t>exceeds current Fourth Amendment protections</w:t>
      </w:r>
      <w:r w:rsidRPr="00F5539C">
        <w:rPr>
          <w:rStyle w:val="StyleBoldUnderline"/>
          <w:rFonts w:ascii="Georgia" w:hAnsi="Georgia"/>
        </w:rPr>
        <w:t xml:space="preserve"> with regard to the reasonableness of observing activities in public places</w:t>
      </w:r>
      <w:r w:rsidRPr="00F5539C">
        <w:rPr>
          <w:rFonts w:ascii="Georgia" w:hAnsi="Georgia"/>
          <w:sz w:val="16"/>
        </w:rPr>
        <w:t xml:space="preserve">. What this means is that the police would need to put together a warrant application with sufficient facts to prove to a judge that they had probable cause. That application would need to define with particularity the place to be searched or the persons to be surveilled. All of this would be required to observe people gathered in a public place, merely because the observation was taking place from a drone, rather than from an officer on a rooftop or in a helicopter. In a circumstance like a marathon, </w:t>
      </w:r>
      <w:r w:rsidRPr="00F5539C">
        <w:rPr>
          <w:rStyle w:val="StyleBoldUnderline"/>
          <w:rFonts w:ascii="Georgia" w:hAnsi="Georgia"/>
          <w:highlight w:val="yellow"/>
        </w:rPr>
        <w:t>this probable cause</w:t>
      </w:r>
      <w:r w:rsidRPr="00F5539C">
        <w:rPr>
          <w:rStyle w:val="StyleBoldUnderline"/>
          <w:rFonts w:ascii="Georgia" w:hAnsi="Georgia"/>
        </w:rPr>
        <w:t xml:space="preserve"> showing </w:t>
      </w:r>
      <w:r w:rsidRPr="00F5539C">
        <w:rPr>
          <w:rStyle w:val="StyleBoldUnderline"/>
          <w:rFonts w:ascii="Georgia" w:hAnsi="Georgia"/>
          <w:highlight w:val="yellow"/>
        </w:rPr>
        <w:t>will be difficult for the police to satisfy</w:t>
      </w:r>
      <w:r w:rsidRPr="00F5539C">
        <w:rPr>
          <w:rFonts w:ascii="Georgia" w:hAnsi="Georgia"/>
          <w:sz w:val="16"/>
        </w:rPr>
        <w:t xml:space="preserve">. After all, </w:t>
      </w:r>
      <w:r w:rsidRPr="00F5539C">
        <w:rPr>
          <w:rStyle w:val="StyleBoldUnderline"/>
          <w:rFonts w:ascii="Georgia" w:hAnsi="Georgia"/>
        </w:rPr>
        <w:t xml:space="preserve">if </w:t>
      </w:r>
      <w:r w:rsidRPr="00F5539C">
        <w:rPr>
          <w:rStyle w:val="StyleBoldUnderline"/>
          <w:rFonts w:ascii="Georgia" w:hAnsi="Georgia"/>
          <w:highlight w:val="yellow"/>
        </w:rPr>
        <w:t>the police knew who</w:t>
      </w:r>
      <w:r w:rsidRPr="00F5539C">
        <w:rPr>
          <w:rStyle w:val="StyleBoldUnderline"/>
          <w:rFonts w:ascii="Georgia" w:hAnsi="Georgia"/>
        </w:rPr>
        <w:t xml:space="preserve"> in the crowd </w:t>
      </w:r>
      <w:r w:rsidRPr="00F5539C">
        <w:rPr>
          <w:rStyle w:val="StyleBoldUnderline"/>
          <w:rFonts w:ascii="Georgia" w:hAnsi="Georgia"/>
          <w:highlight w:val="yellow"/>
        </w:rPr>
        <w:t>was a potential bomber, they would arrest those individuals</w:t>
      </w:r>
      <w:r w:rsidRPr="00F5539C">
        <w:rPr>
          <w:rStyle w:val="StyleBoldUnderline"/>
          <w:rFonts w:ascii="Georgia" w:hAnsi="Georgia"/>
        </w:rPr>
        <w:t>.</w:t>
      </w:r>
      <w:r w:rsidRPr="00F5539C">
        <w:rPr>
          <w:rFonts w:ascii="Georgia" w:hAnsi="Georgia"/>
          <w:sz w:val="16"/>
        </w:rPr>
        <w:t xml:space="preserve"> Rather, </w:t>
      </w:r>
      <w:r w:rsidRPr="00F5539C">
        <w:rPr>
          <w:rStyle w:val="StyleBoldUnderline"/>
          <w:rFonts w:ascii="Georgia" w:hAnsi="Georgia"/>
        </w:rPr>
        <w:t xml:space="preserve">a </w:t>
      </w:r>
      <w:r w:rsidRPr="00F5539C">
        <w:rPr>
          <w:rStyle w:val="StyleBoldUnderline"/>
          <w:rFonts w:ascii="Georgia" w:hAnsi="Georgia"/>
          <w:highlight w:val="yellow"/>
        </w:rPr>
        <w:t>marathon is the type of event where the police would want to use a drone to monitor for unknown attackers, and</w:t>
      </w:r>
      <w:r w:rsidRPr="00F5539C">
        <w:rPr>
          <w:rStyle w:val="StyleBoldUnderline"/>
          <w:rFonts w:ascii="Georgia" w:hAnsi="Georgia"/>
        </w:rPr>
        <w:t xml:space="preserve"> in the unfortunate event of an attack, </w:t>
      </w:r>
      <w:r w:rsidRPr="00F5539C">
        <w:rPr>
          <w:rStyle w:val="StyleBoldUnderline"/>
          <w:rFonts w:ascii="Georgia" w:hAnsi="Georgia"/>
          <w:highlight w:val="yellow"/>
        </w:rPr>
        <w:t>use</w:t>
      </w:r>
      <w:r w:rsidRPr="00F5539C">
        <w:rPr>
          <w:rStyle w:val="StyleBoldUnderline"/>
          <w:rFonts w:ascii="Georgia" w:hAnsi="Georgia"/>
        </w:rPr>
        <w:t xml:space="preserve"> the </w:t>
      </w:r>
      <w:r w:rsidRPr="00F5539C">
        <w:rPr>
          <w:rStyle w:val="StyleBoldUnderline"/>
          <w:rFonts w:ascii="Georgia" w:hAnsi="Georgia"/>
          <w:highlight w:val="yellow"/>
        </w:rPr>
        <w:t>footage to identify</w:t>
      </w:r>
      <w:r w:rsidRPr="00F5539C">
        <w:rPr>
          <w:rStyle w:val="StyleBoldUnderline"/>
          <w:rFonts w:ascii="Georgia" w:hAnsi="Georgia"/>
        </w:rPr>
        <w:t xml:space="preserve"> the </w:t>
      </w:r>
      <w:r w:rsidRPr="00F5539C">
        <w:rPr>
          <w:rStyle w:val="StyleBoldUnderline"/>
          <w:rFonts w:ascii="Georgia" w:hAnsi="Georgia"/>
          <w:highlight w:val="yellow"/>
        </w:rPr>
        <w:t>perpetrators</w:t>
      </w:r>
      <w:r w:rsidRPr="00F5539C">
        <w:rPr>
          <w:rFonts w:ascii="Georgia" w:hAnsi="Georgia"/>
          <w:sz w:val="16"/>
        </w:rPr>
        <w:t xml:space="preserve">. This is precisely the type of circumstance where the use of drone could be helpful, but unfortunately it has been outlawed in many states. To make matters worse, </w:t>
      </w:r>
      <w:r w:rsidRPr="00F5539C">
        <w:rPr>
          <w:rStyle w:val="StyleBoldUnderline"/>
          <w:rFonts w:ascii="Georgia" w:hAnsi="Georgia"/>
          <w:highlight w:val="yellow"/>
        </w:rPr>
        <w:t>this</w:t>
      </w:r>
      <w:r w:rsidRPr="00F5539C">
        <w:rPr>
          <w:rStyle w:val="StyleBoldUnderline"/>
          <w:rFonts w:ascii="Georgia" w:hAnsi="Georgia"/>
        </w:rPr>
        <w:t xml:space="preserve"> type of </w:t>
      </w:r>
      <w:r w:rsidRPr="00F5539C">
        <w:rPr>
          <w:rStyle w:val="StyleBoldUnderline"/>
          <w:rFonts w:ascii="Georgia" w:hAnsi="Georgia"/>
          <w:highlight w:val="yellow"/>
        </w:rPr>
        <w:t>drone surveillance would pose</w:t>
      </w:r>
      <w:r w:rsidRPr="00F5539C">
        <w:rPr>
          <w:rStyle w:val="StyleBoldUnderline"/>
          <w:rFonts w:ascii="Georgia" w:hAnsi="Georgia"/>
        </w:rPr>
        <w:t xml:space="preserve"> little to </w:t>
      </w:r>
      <w:r w:rsidRPr="00F5539C">
        <w:rPr>
          <w:rStyle w:val="StyleBoldUnderline"/>
          <w:rFonts w:ascii="Georgia" w:hAnsi="Georgia"/>
          <w:highlight w:val="yellow"/>
        </w:rPr>
        <w:t>no harms to privacy</w:t>
      </w:r>
      <w:r w:rsidRPr="00F5539C">
        <w:rPr>
          <w:rStyle w:val="StyleBoldUnderline"/>
          <w:rFonts w:ascii="Georgia" w:hAnsi="Georgia"/>
        </w:rPr>
        <w:t>.</w:t>
      </w:r>
      <w:r w:rsidRPr="00F5539C">
        <w:rPr>
          <w:rFonts w:ascii="Georgia" w:hAnsi="Georgia"/>
          <w:sz w:val="16"/>
        </w:rPr>
        <w:t xml:space="preserve"> A marathon is a highly public event, the event is televised, it takes place on streets where there are surveillance cameras and spectators are photographing the event. Moreover, in the states where drones have been banned (unless accompanied by a warrant), the police have not been prohibited from using any other type of surveillance equipment --- just drones. This technology centric approach has done little to protect privacy, but will certainly harm public safety, </w:t>
      </w:r>
      <w:r w:rsidRPr="00F5539C">
        <w:rPr>
          <w:rStyle w:val="StyleBoldUnderline"/>
          <w:rFonts w:ascii="Georgia" w:hAnsi="Georgia"/>
          <w:highlight w:val="yellow"/>
        </w:rPr>
        <w:t>depriving law enforcement of a tool that they could use to protect people</w:t>
      </w:r>
      <w:r w:rsidRPr="00F5539C">
        <w:rPr>
          <w:rStyle w:val="StyleBoldUnderline"/>
          <w:rFonts w:ascii="Georgia" w:hAnsi="Georgia"/>
        </w:rPr>
        <w:t>.</w:t>
      </w:r>
    </w:p>
    <w:p w14:paraId="45ACC050" w14:textId="77777777" w:rsidR="00D36C26" w:rsidRPr="00F5539C" w:rsidRDefault="00D36C26" w:rsidP="00D36C26">
      <w:pPr>
        <w:pStyle w:val="Heading4"/>
        <w:rPr>
          <w:rFonts w:ascii="Georgia" w:hAnsi="Georgia"/>
        </w:rPr>
      </w:pPr>
      <w:r w:rsidRPr="00F5539C">
        <w:rPr>
          <w:rFonts w:ascii="Georgia" w:hAnsi="Georgia"/>
        </w:rPr>
        <w:t>Drones key to combatting chemical and biological weapons</w:t>
      </w:r>
    </w:p>
    <w:p w14:paraId="0F5A9FAC" w14:textId="77777777" w:rsidR="00D36C26" w:rsidRPr="00F5539C" w:rsidRDefault="00D36C26" w:rsidP="00D36C26">
      <w:pPr>
        <w:rPr>
          <w:rStyle w:val="StyleStyleBold12pt"/>
          <w:rFonts w:ascii="Georgia" w:hAnsi="Georgia"/>
        </w:rPr>
      </w:pPr>
      <w:r w:rsidRPr="00F5539C">
        <w:rPr>
          <w:rStyle w:val="StyleStyleBold12pt"/>
          <w:rFonts w:ascii="Georgia" w:hAnsi="Georgia"/>
        </w:rPr>
        <w:t xml:space="preserve">Koerner 2015 </w:t>
      </w:r>
      <w:r w:rsidRPr="00F5539C">
        <w:rPr>
          <w:rFonts w:ascii="Georgia" w:hAnsi="Georgia"/>
        </w:rPr>
        <w:t>—</w:t>
      </w:r>
      <w:r w:rsidRPr="00F5539C">
        <w:rPr>
          <w:rStyle w:val="StyleStyleBold12pt"/>
          <w:rFonts w:ascii="Georgia" w:hAnsi="Georgia"/>
        </w:rPr>
        <w:t xml:space="preserve"> </w:t>
      </w:r>
      <w:r w:rsidRPr="00F5539C">
        <w:rPr>
          <w:rFonts w:ascii="Georgia" w:hAnsi="Georgia"/>
        </w:rPr>
        <w:t>Duke University School of Law, J.D. expected 2015</w:t>
      </w:r>
    </w:p>
    <w:p w14:paraId="22AC3E76" w14:textId="77777777" w:rsidR="00D36C26" w:rsidRPr="00F5539C" w:rsidRDefault="00D36C26" w:rsidP="00D36C26">
      <w:pPr>
        <w:rPr>
          <w:rFonts w:ascii="Georgia" w:hAnsi="Georgia"/>
        </w:rPr>
      </w:pPr>
      <w:r w:rsidRPr="00F5539C">
        <w:rPr>
          <w:rFonts w:ascii="Georgia" w:hAnsi="Georgia"/>
        </w:rPr>
        <w:t>(</w:t>
      </w:r>
      <w:r w:rsidRPr="00F5539C">
        <w:rPr>
          <w:rFonts w:ascii="Georgia" w:hAnsi="Georgia" w:cs="Arial"/>
          <w:color w:val="333333"/>
          <w:sz w:val="20"/>
          <w:szCs w:val="20"/>
          <w:shd w:val="clear" w:color="auto" w:fill="FFFFFF"/>
        </w:rPr>
        <w:t>Matthew</w:t>
      </w:r>
      <w:r w:rsidRPr="00F5539C">
        <w:rPr>
          <w:rFonts w:ascii="Georgia" w:hAnsi="Georgia"/>
        </w:rPr>
        <w:t>, 3-1-2015, "Drones and the Fourth Amendment: Redefining Expectations of Privacy," http://www.highbeam.com/doc/1G1-410904603.html, Date Accessed: 6-22-2015) //NM</w:t>
      </w:r>
    </w:p>
    <w:p w14:paraId="44E4F874" w14:textId="77777777" w:rsidR="00D36C26" w:rsidRPr="00F5539C" w:rsidRDefault="00D36C26" w:rsidP="00D36C26">
      <w:pPr>
        <w:rPr>
          <w:rFonts w:ascii="Georgia" w:hAnsi="Georgia"/>
        </w:rPr>
      </w:pPr>
    </w:p>
    <w:p w14:paraId="1F1C4DD6" w14:textId="77777777" w:rsidR="00D36C26" w:rsidRPr="00F5539C" w:rsidRDefault="00D36C26" w:rsidP="00D36C26">
      <w:pPr>
        <w:rPr>
          <w:rFonts w:ascii="Georgia" w:hAnsi="Georgia"/>
        </w:rPr>
      </w:pPr>
      <w:r w:rsidRPr="00F5539C">
        <w:rPr>
          <w:rFonts w:ascii="Georgia" w:hAnsi="Georgia"/>
        </w:rPr>
        <w:t xml:space="preserve">Senator Dianne Feinstein, a staunch advocate of governmental surveillance n1 and Chairman of the 113th Congress's Senate Intelligence Committee, n2 recently found herself, rather ironically, as the target of surveillance. </w:t>
      </w:r>
      <w:proofErr w:type="gramStart"/>
      <w:r w:rsidRPr="00F5539C">
        <w:rPr>
          <w:rFonts w:ascii="Georgia" w:hAnsi="Georgia"/>
        </w:rPr>
        <w:t>n3</w:t>
      </w:r>
      <w:proofErr w:type="gramEnd"/>
      <w:r w:rsidRPr="00F5539C">
        <w:rPr>
          <w:rFonts w:ascii="Georgia" w:hAnsi="Georgia"/>
        </w:rPr>
        <w:t xml:space="preserve"> One day at her home, Senator Feinstein walked to the window to check on a protest that was taking place outside. </w:t>
      </w:r>
      <w:proofErr w:type="gramStart"/>
      <w:r w:rsidRPr="00F5539C">
        <w:rPr>
          <w:rFonts w:ascii="Georgia" w:hAnsi="Georgia"/>
        </w:rPr>
        <w:t>n4</w:t>
      </w:r>
      <w:proofErr w:type="gramEnd"/>
      <w:r w:rsidRPr="00F5539C">
        <w:rPr>
          <w:rFonts w:ascii="Georgia" w:hAnsi="Georgia"/>
        </w:rPr>
        <w:t xml:space="preserve"> Much to her surprise, a small drone n5 hovered on the other side of the window, only inches away, spying on her. </w:t>
      </w:r>
      <w:proofErr w:type="gramStart"/>
      <w:r w:rsidRPr="00F5539C">
        <w:rPr>
          <w:rFonts w:ascii="Georgia" w:hAnsi="Georgia"/>
        </w:rPr>
        <w:t>n6</w:t>
      </w:r>
      <w:proofErr w:type="gramEnd"/>
      <w:r w:rsidRPr="00F5539C">
        <w:rPr>
          <w:rFonts w:ascii="Georgia" w:hAnsi="Georgia"/>
        </w:rPr>
        <w:t xml:space="preserve"> The drone immediately flew away. </w:t>
      </w:r>
      <w:proofErr w:type="gramStart"/>
      <w:r w:rsidRPr="00F5539C">
        <w:rPr>
          <w:rFonts w:ascii="Georgia" w:hAnsi="Georgia"/>
        </w:rPr>
        <w:t>n7</w:t>
      </w:r>
      <w:proofErr w:type="gramEnd"/>
      <w:r w:rsidRPr="00F5539C">
        <w:rPr>
          <w:rFonts w:ascii="Georgia" w:hAnsi="Georgia"/>
        </w:rPr>
        <w:t xml:space="preserve"> Senator Feinstein's experience is just one example of </w:t>
      </w:r>
      <w:r w:rsidRPr="00F5539C">
        <w:rPr>
          <w:rStyle w:val="StyleBoldUnderline"/>
          <w:rFonts w:ascii="Georgia" w:hAnsi="Georgia"/>
        </w:rPr>
        <w:t>drones being used for surveillance within the United States</w:t>
      </w:r>
      <w:r w:rsidRPr="00F5539C">
        <w:rPr>
          <w:rFonts w:ascii="Georgia" w:hAnsi="Georgia"/>
        </w:rPr>
        <w:t xml:space="preserve">. But her story and others like it n8 have sparked significant controversy over the use of drones for domestic surveillance, which falls within a broader debate [*1131] on privacy and governmental surveillance programs. </w:t>
      </w:r>
      <w:proofErr w:type="gramStart"/>
      <w:r w:rsidRPr="00F5539C">
        <w:rPr>
          <w:rFonts w:ascii="Georgia" w:hAnsi="Georgia"/>
        </w:rPr>
        <w:t>n9</w:t>
      </w:r>
      <w:proofErr w:type="gramEnd"/>
      <w:r w:rsidRPr="00F5539C">
        <w:rPr>
          <w:rFonts w:ascii="Georgia" w:hAnsi="Georgia"/>
        </w:rPr>
        <w:t xml:space="preserve"> </w:t>
      </w:r>
      <w:r w:rsidRPr="00F5539C">
        <w:rPr>
          <w:rStyle w:val="StyleBoldUnderline"/>
          <w:rFonts w:ascii="Georgia" w:hAnsi="Georgia"/>
        </w:rPr>
        <w:t xml:space="preserve">Advocates of robust federal </w:t>
      </w:r>
      <w:r w:rsidRPr="00F5539C">
        <w:rPr>
          <w:rStyle w:val="StyleBoldUnderline"/>
          <w:rFonts w:ascii="Georgia" w:hAnsi="Georgia"/>
          <w:highlight w:val="yellow"/>
        </w:rPr>
        <w:t>surveillance policies champion governmental surveillance as the only way to prevent terrorist and cyber attacks against the United States</w:t>
      </w:r>
      <w:r w:rsidRPr="00F5539C">
        <w:rPr>
          <w:rFonts w:ascii="Georgia" w:hAnsi="Georgia"/>
        </w:rPr>
        <w:t xml:space="preserve">. </w:t>
      </w:r>
      <w:proofErr w:type="gramStart"/>
      <w:r w:rsidRPr="00F5539C">
        <w:rPr>
          <w:rFonts w:ascii="Georgia" w:hAnsi="Georgia"/>
        </w:rPr>
        <w:t>n10</w:t>
      </w:r>
      <w:proofErr w:type="gramEnd"/>
      <w:r w:rsidRPr="00F5539C">
        <w:rPr>
          <w:rFonts w:ascii="Georgia" w:hAnsi="Georgia"/>
        </w:rPr>
        <w:t xml:space="preserve"> President Barack </w:t>
      </w:r>
      <w:r w:rsidRPr="00F5539C">
        <w:rPr>
          <w:rStyle w:val="StyleBoldUnderline"/>
          <w:rFonts w:ascii="Georgia" w:hAnsi="Georgia"/>
        </w:rPr>
        <w:t>Obama defended these surveillance programs as ""modest encroachments on privacy'"</w:t>
      </w:r>
      <w:r w:rsidRPr="00F5539C">
        <w:rPr>
          <w:rFonts w:ascii="Georgia" w:hAnsi="Georgia"/>
        </w:rPr>
        <w:t xml:space="preserve"> that "strike the "right balance' between national security and civil liberties." n11 In comparison, </w:t>
      </w:r>
      <w:r w:rsidRPr="00F5539C">
        <w:rPr>
          <w:rStyle w:val="StyleBoldUnderline"/>
          <w:rFonts w:ascii="Georgia" w:hAnsi="Georgia"/>
        </w:rPr>
        <w:t>privacy advocates envision</w:t>
      </w:r>
      <w:r w:rsidRPr="00F5539C">
        <w:rPr>
          <w:rFonts w:ascii="Georgia" w:hAnsi="Georgia"/>
        </w:rPr>
        <w:t xml:space="preserve"> these surveillance </w:t>
      </w:r>
      <w:r w:rsidRPr="00F5539C">
        <w:rPr>
          <w:rStyle w:val="StyleBoldUnderline"/>
          <w:rFonts w:ascii="Georgia" w:hAnsi="Georgia"/>
        </w:rPr>
        <w:t xml:space="preserve">programs leading to a dystopian, totalitarian government watching over its citizenry </w:t>
      </w:r>
      <w:r w:rsidRPr="00F5539C">
        <w:rPr>
          <w:rFonts w:ascii="Georgia" w:hAnsi="Georgia"/>
        </w:rPr>
        <w:t xml:space="preserve">- undetected but omnipresent. </w:t>
      </w:r>
      <w:proofErr w:type="gramStart"/>
      <w:r w:rsidRPr="00F5539C">
        <w:rPr>
          <w:rFonts w:ascii="Georgia" w:hAnsi="Georgia"/>
        </w:rPr>
        <w:t>n12</w:t>
      </w:r>
      <w:proofErr w:type="gramEnd"/>
      <w:r w:rsidRPr="00F5539C">
        <w:rPr>
          <w:rFonts w:ascii="Georgia" w:hAnsi="Georgia"/>
        </w:rPr>
        <w:t xml:space="preserve"> References to George Orwell's Nineteen Eighty-Four n13 abound. </w:t>
      </w:r>
      <w:proofErr w:type="gramStart"/>
      <w:r w:rsidRPr="00F5539C">
        <w:rPr>
          <w:rFonts w:ascii="Georgia" w:hAnsi="Georgia"/>
        </w:rPr>
        <w:t>n14</w:t>
      </w:r>
      <w:proofErr w:type="gramEnd"/>
      <w:r w:rsidRPr="00F5539C">
        <w:rPr>
          <w:rFonts w:ascii="Georgia" w:hAnsi="Georgia"/>
        </w:rPr>
        <w:t xml:space="preserve"> [*1132] Apart from the surrounding privacy-concerns debate, </w:t>
      </w:r>
      <w:r w:rsidRPr="00F5539C">
        <w:rPr>
          <w:rStyle w:val="StyleBoldUnderline"/>
          <w:rFonts w:ascii="Georgia" w:hAnsi="Georgia"/>
          <w:highlight w:val="yellow"/>
        </w:rPr>
        <w:t>drones</w:t>
      </w:r>
      <w:r w:rsidRPr="00F5539C">
        <w:rPr>
          <w:rStyle w:val="StyleBoldUnderline"/>
          <w:rFonts w:ascii="Georgia" w:hAnsi="Georgia"/>
        </w:rPr>
        <w:t xml:space="preserve"> currently </w:t>
      </w:r>
      <w:r w:rsidRPr="00F5539C">
        <w:rPr>
          <w:rStyle w:val="StyleBoldUnderline"/>
          <w:rFonts w:ascii="Georgia" w:hAnsi="Georgia"/>
          <w:highlight w:val="yellow"/>
        </w:rPr>
        <w:t>provide many</w:t>
      </w:r>
      <w:r w:rsidRPr="00F5539C">
        <w:rPr>
          <w:rStyle w:val="StyleBoldUnderline"/>
          <w:rFonts w:ascii="Georgia" w:hAnsi="Georgia"/>
        </w:rPr>
        <w:t xml:space="preserve"> practical </w:t>
      </w:r>
      <w:r w:rsidRPr="00F5539C">
        <w:rPr>
          <w:rStyle w:val="StyleBoldUnderline"/>
          <w:rFonts w:ascii="Georgia" w:hAnsi="Georgia"/>
          <w:highlight w:val="yellow"/>
        </w:rPr>
        <w:t>benefits and their</w:t>
      </w:r>
      <w:r w:rsidRPr="00F5539C">
        <w:rPr>
          <w:rStyle w:val="StyleBoldUnderline"/>
          <w:rFonts w:ascii="Georgia" w:hAnsi="Georgia"/>
        </w:rPr>
        <w:t xml:space="preserve"> projected </w:t>
      </w:r>
      <w:r w:rsidRPr="00F5539C">
        <w:rPr>
          <w:rStyle w:val="StyleBoldUnderline"/>
          <w:rFonts w:ascii="Georgia" w:hAnsi="Georgia"/>
          <w:highlight w:val="yellow"/>
        </w:rPr>
        <w:t>applications seem limitless</w:t>
      </w:r>
      <w:r w:rsidRPr="00F5539C">
        <w:rPr>
          <w:rFonts w:ascii="Georgia" w:hAnsi="Georgia"/>
        </w:rPr>
        <w:t xml:space="preserve">. </w:t>
      </w:r>
      <w:proofErr w:type="gramStart"/>
      <w:r w:rsidRPr="00F5539C">
        <w:rPr>
          <w:rFonts w:ascii="Georgia" w:hAnsi="Georgia"/>
        </w:rPr>
        <w:t>n15</w:t>
      </w:r>
      <w:proofErr w:type="gramEnd"/>
      <w:r w:rsidRPr="00F5539C">
        <w:rPr>
          <w:rFonts w:ascii="Georgia" w:hAnsi="Georgia"/>
        </w:rPr>
        <w:t xml:space="preserve"> Based on their obvious advantage of being unmanned, </w:t>
      </w:r>
      <w:r w:rsidRPr="00F5539C">
        <w:rPr>
          <w:rStyle w:val="StyleBoldUnderline"/>
          <w:rFonts w:ascii="Georgia" w:hAnsi="Georgia"/>
          <w:highlight w:val="yellow"/>
        </w:rPr>
        <w:t>drones</w:t>
      </w:r>
      <w:r w:rsidRPr="00F5539C">
        <w:rPr>
          <w:rStyle w:val="StyleBoldUnderline"/>
          <w:rFonts w:ascii="Georgia" w:hAnsi="Georgia"/>
        </w:rPr>
        <w:t xml:space="preserve"> have the capability to </w:t>
      </w:r>
      <w:r w:rsidRPr="00F5539C">
        <w:rPr>
          <w:rStyle w:val="StyleBoldUnderline"/>
          <w:rFonts w:ascii="Georgia" w:hAnsi="Georgia"/>
          <w:highlight w:val="yellow"/>
        </w:rPr>
        <w:t>conduct missions previously considered too risky</w:t>
      </w:r>
      <w:r w:rsidRPr="00F5539C">
        <w:rPr>
          <w:rStyle w:val="StyleBoldUnderline"/>
          <w:rFonts w:ascii="Georgia" w:hAnsi="Georgia"/>
        </w:rPr>
        <w:t xml:space="preserve">, </w:t>
      </w:r>
      <w:r w:rsidRPr="00F5539C">
        <w:rPr>
          <w:rStyle w:val="StyleBoldUnderline"/>
          <w:rFonts w:ascii="Georgia" w:hAnsi="Georgia"/>
          <w:highlight w:val="yellow"/>
        </w:rPr>
        <w:t>dangerous, or impracticable</w:t>
      </w:r>
      <w:r w:rsidRPr="00F5539C">
        <w:rPr>
          <w:rFonts w:ascii="Georgia" w:hAnsi="Georgia"/>
        </w:rPr>
        <w:t xml:space="preserve">. These applications are also provided at continuously </w:t>
      </w:r>
      <w:r w:rsidRPr="00F5539C">
        <w:rPr>
          <w:rStyle w:val="StyleBoldUnderline"/>
          <w:rFonts w:ascii="Georgia" w:hAnsi="Georgia"/>
          <w:highlight w:val="yellow"/>
        </w:rPr>
        <w:t>decreasing costs and</w:t>
      </w:r>
      <w:r w:rsidRPr="00F5539C">
        <w:rPr>
          <w:rStyle w:val="StyleBoldUnderline"/>
          <w:rFonts w:ascii="Georgia" w:hAnsi="Georgia"/>
        </w:rPr>
        <w:t xml:space="preserve"> with the </w:t>
      </w:r>
      <w:r w:rsidRPr="00F5539C">
        <w:rPr>
          <w:rFonts w:ascii="Georgia" w:hAnsi="Georgia"/>
        </w:rPr>
        <w:t xml:space="preserve">latest </w:t>
      </w:r>
      <w:r w:rsidRPr="00F5539C">
        <w:rPr>
          <w:rStyle w:val="StyleBoldUnderline"/>
          <w:rFonts w:ascii="Georgia" w:hAnsi="Georgia"/>
          <w:highlight w:val="yellow"/>
        </w:rPr>
        <w:t>tech</w:t>
      </w:r>
      <w:r w:rsidRPr="00F5539C">
        <w:rPr>
          <w:rFonts w:ascii="Georgia" w:hAnsi="Georgia"/>
        </w:rPr>
        <w:t xml:space="preserve">nological </w:t>
      </w:r>
      <w:r w:rsidRPr="00F5539C">
        <w:rPr>
          <w:rStyle w:val="StyleBoldUnderline"/>
          <w:rFonts w:ascii="Georgia" w:hAnsi="Georgia"/>
          <w:highlight w:val="yellow"/>
        </w:rPr>
        <w:t>sophistication</w:t>
      </w:r>
      <w:r w:rsidRPr="00F5539C">
        <w:rPr>
          <w:rStyle w:val="StyleBoldUnderline"/>
          <w:rFonts w:ascii="Georgia" w:hAnsi="Georgia"/>
        </w:rPr>
        <w:t>,</w:t>
      </w:r>
      <w:r w:rsidRPr="00F5539C">
        <w:rPr>
          <w:rFonts w:ascii="Georgia" w:hAnsi="Georgia"/>
        </w:rPr>
        <w:t xml:space="preserve"> such as the capability to see through physical obstructions</w:t>
      </w:r>
      <w:r w:rsidRPr="00F5539C">
        <w:rPr>
          <w:rStyle w:val="StyleBoldUnderline"/>
          <w:rFonts w:ascii="Georgia" w:hAnsi="Georgia"/>
        </w:rPr>
        <w:t xml:space="preserve">, </w:t>
      </w:r>
      <w:r w:rsidRPr="00F5539C">
        <w:rPr>
          <w:rStyle w:val="StyleBoldUnderline"/>
          <w:rFonts w:ascii="Georgia" w:hAnsi="Georgia"/>
          <w:highlight w:val="yellow"/>
        </w:rPr>
        <w:t xml:space="preserve">to detect various </w:t>
      </w:r>
      <w:r w:rsidRPr="00F5539C">
        <w:rPr>
          <w:rStyle w:val="Emphasis"/>
          <w:rFonts w:ascii="Georgia" w:hAnsi="Georgia"/>
          <w:highlight w:val="yellow"/>
        </w:rPr>
        <w:t>chemical and biological</w:t>
      </w:r>
      <w:r w:rsidRPr="00F5539C">
        <w:rPr>
          <w:rStyle w:val="StyleBoldUnderline"/>
          <w:rFonts w:ascii="Georgia" w:hAnsi="Georgia"/>
          <w:highlight w:val="yellow"/>
        </w:rPr>
        <w:t xml:space="preserve"> agents in the air</w:t>
      </w:r>
      <w:r w:rsidRPr="00F5539C">
        <w:rPr>
          <w:rStyle w:val="StyleBoldUnderline"/>
          <w:rFonts w:ascii="Georgia" w:hAnsi="Georgia"/>
        </w:rPr>
        <w:t>, to recognize human faces and license plates</w:t>
      </w:r>
      <w:r w:rsidRPr="00F5539C">
        <w:rPr>
          <w:rFonts w:ascii="Georgia" w:hAnsi="Georgia"/>
        </w:rPr>
        <w:t xml:space="preserve">, and to fly in strategic, coordinated formations. </w:t>
      </w:r>
      <w:proofErr w:type="gramStart"/>
      <w:r w:rsidRPr="00F5539C">
        <w:rPr>
          <w:rFonts w:ascii="Georgia" w:hAnsi="Georgia"/>
        </w:rPr>
        <w:t>n16</w:t>
      </w:r>
      <w:proofErr w:type="gramEnd"/>
    </w:p>
    <w:p w14:paraId="7B630D95" w14:textId="77777777" w:rsidR="005E33A1" w:rsidRPr="00F5539C" w:rsidRDefault="005E33A1" w:rsidP="005E33A1">
      <w:pPr>
        <w:pStyle w:val="Heading4"/>
        <w:rPr>
          <w:rFonts w:ascii="Georgia" w:hAnsi="Georgia"/>
        </w:rPr>
      </w:pPr>
      <w:r w:rsidRPr="00F5539C">
        <w:rPr>
          <w:rFonts w:ascii="Georgia" w:hAnsi="Georgia"/>
        </w:rPr>
        <w:t>Drone sales key to crush ISIS</w:t>
      </w:r>
    </w:p>
    <w:p w14:paraId="220D0AD8" w14:textId="77777777" w:rsidR="005E33A1" w:rsidRPr="00F5539C" w:rsidRDefault="005E33A1" w:rsidP="005E33A1">
      <w:pPr>
        <w:rPr>
          <w:rFonts w:ascii="Georgia" w:hAnsi="Georgia"/>
        </w:rPr>
      </w:pPr>
      <w:r w:rsidRPr="00F5539C">
        <w:rPr>
          <w:rStyle w:val="StyleStyleBold12pt"/>
          <w:rFonts w:ascii="Georgia" w:hAnsi="Georgia"/>
        </w:rPr>
        <w:t>Tucker and Weisgerber 2015</w:t>
      </w:r>
      <w:r w:rsidRPr="00F5539C">
        <w:rPr>
          <w:rFonts w:ascii="Georgia" w:hAnsi="Georgia"/>
        </w:rPr>
        <w:t xml:space="preserve"> (Patrick and Marcus; Obama to Sell Armed Drones to More Countries; Feb 17; www.defenseone.com/technology/2015/02/obama-sell-armed-drones-more-countries/105495/; kdf)</w:t>
      </w:r>
    </w:p>
    <w:p w14:paraId="6965B3F1" w14:textId="77777777" w:rsidR="005E33A1" w:rsidRPr="00F5539C" w:rsidRDefault="005E33A1" w:rsidP="005E33A1">
      <w:pPr>
        <w:rPr>
          <w:rFonts w:ascii="Georgia" w:hAnsi="Georgia"/>
          <w:sz w:val="16"/>
        </w:rPr>
      </w:pPr>
      <w:r w:rsidRPr="00F5539C">
        <w:rPr>
          <w:rFonts w:ascii="Georgia" w:hAnsi="Georgia"/>
          <w:sz w:val="16"/>
        </w:rPr>
        <w:t xml:space="preserve">The State Department on Tuesday announced that </w:t>
      </w:r>
      <w:r w:rsidRPr="00F5539C">
        <w:rPr>
          <w:rStyle w:val="StyleBoldUnderline"/>
          <w:rFonts w:ascii="Georgia" w:hAnsi="Georgia"/>
        </w:rPr>
        <w:t>the United States would be expanding the sale of</w:t>
      </w:r>
      <w:r w:rsidRPr="00F5539C">
        <w:rPr>
          <w:rFonts w:ascii="Georgia" w:hAnsi="Georgia"/>
          <w:sz w:val="16"/>
        </w:rPr>
        <w:t xml:space="preserve"> armed unmanned aerial vehicles, or </w:t>
      </w:r>
      <w:r w:rsidRPr="00F5539C">
        <w:rPr>
          <w:rStyle w:val="StyleBoldUnderline"/>
          <w:rFonts w:ascii="Georgia" w:hAnsi="Georgia"/>
        </w:rPr>
        <w:t>UAVs, to carefully selected allied countries</w:t>
      </w:r>
      <w:r w:rsidRPr="00F5539C">
        <w:rPr>
          <w:rFonts w:ascii="Georgia" w:hAnsi="Georgia"/>
          <w:sz w:val="16"/>
        </w:rPr>
        <w:t xml:space="preserve">. The announcement suggests that </w:t>
      </w:r>
      <w:r w:rsidRPr="00F5539C">
        <w:rPr>
          <w:rStyle w:val="StyleBoldUnderline"/>
          <w:rFonts w:ascii="Georgia" w:hAnsi="Georgia"/>
        </w:rPr>
        <w:t xml:space="preserve">strategic partners </w:t>
      </w:r>
      <w:r w:rsidRPr="00F5539C">
        <w:rPr>
          <w:rFonts w:ascii="Georgia" w:hAnsi="Georgia"/>
          <w:sz w:val="16"/>
        </w:rPr>
        <w:t xml:space="preserve">– especially in the Middle East — </w:t>
      </w:r>
      <w:r w:rsidRPr="00F5539C">
        <w:rPr>
          <w:rStyle w:val="StyleBoldUnderline"/>
          <w:rFonts w:ascii="Georgia" w:hAnsi="Georgia"/>
        </w:rPr>
        <w:t>could acquire</w:t>
      </w:r>
      <w:r w:rsidRPr="00F5539C">
        <w:rPr>
          <w:rFonts w:ascii="Georgia" w:hAnsi="Georgia"/>
          <w:sz w:val="16"/>
        </w:rPr>
        <w:t xml:space="preserve"> American-made armed </w:t>
      </w:r>
      <w:r w:rsidRPr="00F5539C">
        <w:rPr>
          <w:rStyle w:val="StyleBoldUnderline"/>
          <w:rFonts w:ascii="Georgia" w:hAnsi="Georgia"/>
        </w:rPr>
        <w:t>drones</w:t>
      </w:r>
      <w:r w:rsidRPr="00F5539C">
        <w:rPr>
          <w:rFonts w:ascii="Georgia" w:hAnsi="Georgia"/>
          <w:sz w:val="16"/>
        </w:rPr>
        <w:t xml:space="preserve"> before the year is out. Some of those could go toward the international campaign </w:t>
      </w:r>
      <w:r w:rsidRPr="00F5539C">
        <w:rPr>
          <w:rStyle w:val="StyleBoldUnderline"/>
          <w:rFonts w:ascii="Georgia" w:hAnsi="Georgia"/>
        </w:rPr>
        <w:t>against</w:t>
      </w:r>
      <w:r w:rsidRPr="00F5539C">
        <w:rPr>
          <w:rFonts w:ascii="Georgia" w:hAnsi="Georgia"/>
          <w:sz w:val="16"/>
        </w:rPr>
        <w:t xml:space="preserve"> the Islamic State, or</w:t>
      </w:r>
      <w:r w:rsidRPr="00F5539C">
        <w:rPr>
          <w:rStyle w:val="StyleBoldUnderline"/>
          <w:rFonts w:ascii="Georgia" w:hAnsi="Georgia"/>
        </w:rPr>
        <w:t xml:space="preserve"> ISIS</w:t>
      </w:r>
      <w:r w:rsidRPr="00F5539C">
        <w:rPr>
          <w:rFonts w:ascii="Georgia" w:hAnsi="Georgia"/>
          <w:sz w:val="16"/>
        </w:rPr>
        <w:t xml:space="preserve">. Battlefield commanders and the intelligence community are hungry for large, armed drones as they could loiter over targets for hours. The footage captured by high-powered cameras attached to these unmanned aircraft has been critical in determining the locations for airstrikes against Islamic State militants in Iraq and Syria, U.S. officials say. State Department officials maintained that every export request would meet “a strong presumption of denial,” according to Tuesday’s release, but U.S. officials will allow exports on “’rare occasions’ that are justified in terms of the nonproliferation and export control factors specified in the [Missile Technology Control Regime Guidelines.]” The Missile Technology Control Regime, or MTCR, is a voluntary partnership that the United States and 33 other countries established in 1987 to curb the proliferation of weapons of mass destruction. Officials who spoke to the Washington Post said that new export applications would be approved or denied within months of receipt, clearing the way for armed drones and armed drone technology to potentially arrive in other countries by year’s end. The new policy affects drones that are capable of flying a distance of 300 kilometers and carrying a payload of 500 kilograms. Those specifications come from the MTCR but apply to drones like the Reaper, which are capable of carrying laser-guided bombs and Hellfire missiles. </w:t>
      </w:r>
      <w:r w:rsidRPr="00F5539C">
        <w:rPr>
          <w:rStyle w:val="StyleBoldUnderline"/>
          <w:rFonts w:ascii="Georgia" w:hAnsi="Georgia"/>
        </w:rPr>
        <w:t>Exporting more drones</w:t>
      </w:r>
      <w:r w:rsidRPr="00F5539C">
        <w:rPr>
          <w:rFonts w:ascii="Georgia" w:hAnsi="Georgia"/>
          <w:sz w:val="16"/>
        </w:rPr>
        <w:t>—either armed or outfitted with laser targeting systems for smart bombs—</w:t>
      </w:r>
      <w:r w:rsidRPr="00F5539C">
        <w:rPr>
          <w:rStyle w:val="StyleBoldUnderline"/>
          <w:rFonts w:ascii="Georgia" w:hAnsi="Georgia"/>
        </w:rPr>
        <w:t>to key allies</w:t>
      </w:r>
      <w:r w:rsidRPr="00F5539C">
        <w:rPr>
          <w:rFonts w:ascii="Georgia" w:hAnsi="Georgia"/>
          <w:sz w:val="16"/>
        </w:rPr>
        <w:t xml:space="preserve"> and partners in the Middle East like Jordan </w:t>
      </w:r>
      <w:r w:rsidRPr="00F5539C">
        <w:rPr>
          <w:rStyle w:val="StyleBoldUnderline"/>
          <w:rFonts w:ascii="Georgia" w:hAnsi="Georgia"/>
        </w:rPr>
        <w:t>would help them strike Islamic State</w:t>
      </w:r>
      <w:r w:rsidRPr="00F5539C">
        <w:rPr>
          <w:rFonts w:ascii="Georgia" w:hAnsi="Georgia"/>
          <w:sz w:val="16"/>
        </w:rPr>
        <w:t xml:space="preserve">, according to experts. “Transferring drones, particularly those that had laser designators so they could designate targets for strikes from manned fighter aircraft, to coalition partners such as Jordan participating in strikes against ISIL could be a significant advantage to them,” Paul Scharre, fellow and director of the 20YY Warfare Initiative at the Center for a New American Security, told Defense One. Earlier this year, a member of the House Armed Services Committee disclosed to the Washington Times that the Obama administration had denied a request from Jordan for unarmed Predator spy drones. But that was before Jordan stepped up its F-16-led air assault to retaliate against Islamic State for the brutal burning alive of First Lt. Moaz al-Kasasbeh, the Jordanian pilot captured by the terrorist group. “Given our mutual interests, and our strong relationship, it’s absolutely critical that we provide Jordan the support needed to defeat the Islamic State,” Rep. Duncan Hunter, R-Calif., wrote to President Obama in a Feb. 5 letter. </w:t>
      </w:r>
      <w:r w:rsidRPr="00F5539C">
        <w:rPr>
          <w:rStyle w:val="StyleBoldUnderline"/>
          <w:rFonts w:ascii="Georgia" w:hAnsi="Georgia"/>
        </w:rPr>
        <w:t>The loosened export rules do not mean that every ally in a pinch will be fast-tracked for the most lethal drones that America produces</w:t>
      </w:r>
      <w:r w:rsidRPr="00F5539C">
        <w:rPr>
          <w:rFonts w:ascii="Georgia" w:hAnsi="Georgia"/>
          <w:sz w:val="16"/>
        </w:rPr>
        <w:t xml:space="preserve">. Ukraine is reportedly seeking unarmed drones to bolster its campaign against Russian-supported separatists. “I find it hard to imagine that this would lead to transferring large-scale armed drones to Ukraine, not to mention the fact that they would likely have difficulty operating them effectively. This might help pave the way for transferring small, tactical drones to Ukrainian forces, which wouldn’t be a game-changer, but would help them with tactical reconnaissance and would be a sensible move,” said Scharre. </w:t>
      </w:r>
      <w:r w:rsidRPr="00F5539C">
        <w:rPr>
          <w:rStyle w:val="StyleBoldUnderline"/>
          <w:rFonts w:ascii="Georgia" w:hAnsi="Georgia"/>
        </w:rPr>
        <w:t>“The new drone export policy is unlikely to lead to the transfer of armed drones to Ukraine</w:t>
      </w:r>
      <w:r w:rsidRPr="00F5539C">
        <w:rPr>
          <w:rFonts w:ascii="Georgia" w:hAnsi="Georgia"/>
          <w:sz w:val="16"/>
        </w:rPr>
        <w:t xml:space="preserve">,” Michael Horowitz, associate professor of political science at the University of Pennsylvania, told Defense One. Horowitz and other experts argue that the policy change could allow the U.S. to regain some control if not </w:t>
      </w:r>
      <w:proofErr w:type="gramStart"/>
      <w:r w:rsidRPr="00F5539C">
        <w:rPr>
          <w:rFonts w:ascii="Georgia" w:hAnsi="Georgia"/>
          <w:sz w:val="16"/>
        </w:rPr>
        <w:t>over armed</w:t>
      </w:r>
      <w:proofErr w:type="gramEnd"/>
      <w:r w:rsidRPr="00F5539C">
        <w:rPr>
          <w:rFonts w:ascii="Georgia" w:hAnsi="Georgia"/>
          <w:sz w:val="16"/>
        </w:rPr>
        <w:t xml:space="preserve"> proliferation at least over how proliferation occurs. Last May, the Chinese Times reported that China would be selling their Wing Loong armed UAV, sometime called a Predator knockoff, to U.S. ally Saudi Arabia.</w:t>
      </w:r>
    </w:p>
    <w:p w14:paraId="16093C82" w14:textId="77777777" w:rsidR="005E33A1" w:rsidRPr="00F5539C" w:rsidRDefault="005E33A1" w:rsidP="00D36C26">
      <w:pPr>
        <w:rPr>
          <w:rFonts w:ascii="Georgia" w:hAnsi="Georgia"/>
        </w:rPr>
      </w:pPr>
    </w:p>
    <w:p w14:paraId="36791504" w14:textId="40CAC800" w:rsidR="005E33A1" w:rsidRPr="00F5539C" w:rsidRDefault="005E33A1" w:rsidP="005E33A1">
      <w:pPr>
        <w:pStyle w:val="Heading3"/>
        <w:rPr>
          <w:rFonts w:ascii="Georgia" w:hAnsi="Georgia"/>
        </w:rPr>
      </w:pPr>
      <w:r w:rsidRPr="00F5539C">
        <w:rPr>
          <w:rFonts w:ascii="Georgia" w:hAnsi="Georgia"/>
        </w:rPr>
        <w:t>*PRISM/Section 702 Reform Affirmatives</w:t>
      </w:r>
    </w:p>
    <w:p w14:paraId="301F683D" w14:textId="55A23979" w:rsidR="00C6628E" w:rsidRPr="00F5539C" w:rsidRDefault="00C6628E" w:rsidP="00C6628E">
      <w:pPr>
        <w:pStyle w:val="Heading4"/>
        <w:rPr>
          <w:rFonts w:ascii="Georgia" w:hAnsi="Georgia"/>
        </w:rPr>
      </w:pPr>
      <w:r w:rsidRPr="00F5539C">
        <w:rPr>
          <w:rFonts w:ascii="Georgia" w:hAnsi="Georgia"/>
        </w:rPr>
        <w:t>PRISM is key to effective intelligence and counter-terrorism – outweighs all other policies</w:t>
      </w:r>
    </w:p>
    <w:p w14:paraId="09D3E297" w14:textId="7E90BD51" w:rsidR="00C6628E" w:rsidRPr="00F5539C" w:rsidRDefault="00C6628E" w:rsidP="00C6628E">
      <w:pPr>
        <w:rPr>
          <w:rStyle w:val="StyleStyleBold12pt"/>
          <w:rFonts w:ascii="Georgia" w:hAnsi="Georgia"/>
          <w:b w:val="0"/>
        </w:rPr>
      </w:pPr>
      <w:r w:rsidRPr="00F5539C">
        <w:rPr>
          <w:rStyle w:val="StyleStyleBold12pt"/>
          <w:rFonts w:ascii="Georgia" w:hAnsi="Georgia"/>
        </w:rPr>
        <w:t xml:space="preserve">Wittes Senior Fellow for Governance Studies at the Brookings Institute ’14 </w:t>
      </w:r>
      <w:r w:rsidRPr="00F5539C">
        <w:rPr>
          <w:rStyle w:val="StyleStyleBold12pt"/>
          <w:rFonts w:ascii="Georgia" w:hAnsi="Georgia"/>
          <w:b w:val="0"/>
        </w:rPr>
        <w:t>(Benjamin, “Is Al Qaeda Winning: Grading the Administration’s Counterterrorism Policy?” April 08, http://www.brookings.edu/research/testimony/2014/04/08-is-al-qaeda-winning-wittes, ME)</w:t>
      </w:r>
    </w:p>
    <w:p w14:paraId="3FEEAABA" w14:textId="063DB0C7" w:rsidR="00C6628E" w:rsidRPr="00F5539C" w:rsidRDefault="00C6628E" w:rsidP="00C6628E">
      <w:pPr>
        <w:rPr>
          <w:rFonts w:ascii="Georgia" w:hAnsi="Georgia"/>
          <w:sz w:val="16"/>
        </w:rPr>
      </w:pPr>
      <w:r w:rsidRPr="00F5539C">
        <w:rPr>
          <w:rFonts w:ascii="Georgia" w:hAnsi="Georgia"/>
          <w:sz w:val="16"/>
        </w:rPr>
        <w:t xml:space="preserve">As I said at the outset of this statement, the question of intelligence collection under Section 702 of the FAA may seem connected to the AUMF’s future in only the most distant fashion. In fact, </w:t>
      </w:r>
      <w:r w:rsidRPr="00F5539C">
        <w:rPr>
          <w:rStyle w:val="StyleBoldUnderline"/>
          <w:rFonts w:ascii="Georgia" w:hAnsi="Georgia"/>
        </w:rPr>
        <w:t>the connection between intelligence collection authorities and the underlying regime authorizing the conflict itself is a critical one</w:t>
      </w:r>
      <w:r w:rsidRPr="00F5539C">
        <w:rPr>
          <w:rFonts w:ascii="Georgia" w:hAnsi="Georgia"/>
          <w:sz w:val="16"/>
        </w:rPr>
        <w:t xml:space="preserve">. </w:t>
      </w:r>
      <w:r w:rsidRPr="00F5539C">
        <w:rPr>
          <w:rStyle w:val="StyleBoldUnderline"/>
          <w:rFonts w:ascii="Georgia" w:hAnsi="Georgia"/>
        </w:rPr>
        <w:t>Good intelligence is</w:t>
      </w:r>
      <w:r w:rsidRPr="00F5539C">
        <w:rPr>
          <w:rFonts w:ascii="Georgia" w:hAnsi="Georgia"/>
          <w:sz w:val="16"/>
        </w:rPr>
        <w:t xml:space="preserve"> </w:t>
      </w:r>
      <w:r w:rsidRPr="00F5539C">
        <w:rPr>
          <w:rStyle w:val="Emphasis"/>
          <w:rFonts w:ascii="Georgia" w:hAnsi="Georgia"/>
        </w:rPr>
        <w:t>key to any armed conflict</w:t>
      </w:r>
      <w:r w:rsidRPr="00F5539C">
        <w:rPr>
          <w:rFonts w:ascii="Georgia" w:hAnsi="Georgia"/>
          <w:sz w:val="16"/>
        </w:rPr>
        <w:t xml:space="preserve"> </w:t>
      </w:r>
      <w:r w:rsidRPr="00F5539C">
        <w:rPr>
          <w:rStyle w:val="StyleBoldUnderline"/>
          <w:rFonts w:ascii="Georgia" w:hAnsi="Georgia"/>
        </w:rPr>
        <w:t>and</w:t>
      </w:r>
      <w:r w:rsidRPr="00F5539C">
        <w:rPr>
          <w:rFonts w:ascii="Georgia" w:hAnsi="Georgia"/>
          <w:sz w:val="16"/>
        </w:rPr>
        <w:t xml:space="preserve"> </w:t>
      </w:r>
      <w:r w:rsidRPr="00F5539C">
        <w:rPr>
          <w:rStyle w:val="Emphasis"/>
          <w:rFonts w:ascii="Georgia" w:hAnsi="Georgia"/>
        </w:rPr>
        <w:t>good technical intelligence is a huge U.S. strength in the fight against Al Qaeda</w:t>
      </w:r>
      <w:r w:rsidRPr="00F5539C">
        <w:rPr>
          <w:rFonts w:ascii="Georgia" w:hAnsi="Georgia"/>
          <w:sz w:val="16"/>
        </w:rPr>
        <w:t xml:space="preserve">. Yet ironically, </w:t>
      </w:r>
      <w:r w:rsidRPr="00F5539C">
        <w:rPr>
          <w:rStyle w:val="StyleBoldUnderline"/>
          <w:rFonts w:ascii="Georgia" w:hAnsi="Georgia"/>
        </w:rPr>
        <w:t>the more one attempts to narrow the conflict, the more important technical intelligence becomes</w:t>
      </w:r>
      <w:r w:rsidRPr="00F5539C">
        <w:rPr>
          <w:rFonts w:ascii="Georgia" w:hAnsi="Georgia"/>
          <w:sz w:val="16"/>
        </w:rPr>
        <w:t xml:space="preserve">. </w:t>
      </w:r>
      <w:r w:rsidRPr="00F5539C">
        <w:rPr>
          <w:rStyle w:val="StyleBoldUnderline"/>
          <w:rFonts w:ascii="Georgia" w:hAnsi="Georgia"/>
        </w:rPr>
        <w:t>The fewer boots on the ground</w:t>
      </w:r>
      <w:r w:rsidRPr="00F5539C">
        <w:rPr>
          <w:rFonts w:ascii="Georgia" w:hAnsi="Georgia"/>
          <w:sz w:val="16"/>
        </w:rPr>
        <w:t xml:space="preserve"> we have in Afghanistan, for example, </w:t>
      </w:r>
      <w:r w:rsidRPr="00F5539C">
        <w:rPr>
          <w:rStyle w:val="StyleBoldUnderline"/>
          <w:rFonts w:ascii="Georgia" w:hAnsi="Georgia"/>
        </w:rPr>
        <w:t>the greater our reliance will become on technical collection</w:t>
      </w:r>
      <w:r w:rsidRPr="00F5539C">
        <w:rPr>
          <w:rFonts w:ascii="Georgia" w:hAnsi="Georgia"/>
          <w:sz w:val="16"/>
        </w:rPr>
        <w:t xml:space="preserve">. The more we rely on drone strikes, rather than large troop movements, in areas where we lack large human networks, the more we rely on technical intelligence. </w:t>
      </w:r>
      <w:r w:rsidRPr="00F5539C">
        <w:rPr>
          <w:rStyle w:val="Emphasis"/>
          <w:rFonts w:ascii="Georgia" w:hAnsi="Georgia"/>
        </w:rPr>
        <w:t>Particularly if one imagines staying on offense against a metastasizing Al Qaeda</w:t>
      </w:r>
      <w:r w:rsidRPr="00F5539C">
        <w:rPr>
          <w:rFonts w:ascii="Georgia" w:hAnsi="Georgia"/>
          <w:sz w:val="16"/>
        </w:rPr>
        <w:t xml:space="preserve"> </w:t>
      </w:r>
      <w:r w:rsidRPr="00F5539C">
        <w:rPr>
          <w:rStyle w:val="StyleBoldUnderline"/>
          <w:rFonts w:ascii="Georgia" w:hAnsi="Georgia"/>
        </w:rPr>
        <w:t>in the context of a withdrawal from Afghanistan and a narrowing—or a formal end—of the AUMF conflict</w:t>
      </w:r>
      <w:r w:rsidRPr="00F5539C">
        <w:rPr>
          <w:rFonts w:ascii="Georgia" w:hAnsi="Georgia"/>
          <w:sz w:val="16"/>
        </w:rPr>
        <w:t xml:space="preserve">, </w:t>
      </w:r>
      <w:r w:rsidRPr="00F5539C">
        <w:rPr>
          <w:rStyle w:val="Emphasis"/>
          <w:rFonts w:ascii="Georgia" w:hAnsi="Georgia"/>
        </w:rPr>
        <w:t>the burden on technical intelligence collection to keep us in the game will be huge even ignoring the many other foreign intelligence and national security interests Section 702 surveillance supports</w:t>
      </w:r>
      <w:r w:rsidRPr="00F5539C">
        <w:rPr>
          <w:rFonts w:ascii="Georgia" w:hAnsi="Georgia"/>
          <w:sz w:val="16"/>
        </w:rPr>
        <w:t xml:space="preserve">. Section 702 is a complicated statute, and it is only one part of a far more complicated, larger statutory arrangement. But broadly speaking, it permits the NSA to acquire without an individualized warrant the communications of non-US persons reasonably believed to be overseas when those communications are transiting the United States or stored in the United States. Under these circumstances, the NSA can order production of such communications from telecommunications carriers and internet companies under broad programmatic orders issued by the Foreign Intelligence Surveillance Court (FISC), which reviews both targeting and minimization procedures under which the collection then takes place. Oversight is thick, both within the executive branch, and in reporting requirements to the congressional intelligence committees. </w:t>
      </w:r>
      <w:r w:rsidRPr="00F5539C">
        <w:rPr>
          <w:rStyle w:val="Emphasis"/>
          <w:rFonts w:ascii="Georgia" w:hAnsi="Georgia"/>
        </w:rPr>
        <w:t>Make no mistake: Section 702 is a very big deal in America’s counterterrorism arsenal. It is far more important than</w:t>
      </w:r>
      <w:r w:rsidRPr="00F5539C">
        <w:rPr>
          <w:rFonts w:ascii="Georgia" w:hAnsi="Georgia"/>
          <w:sz w:val="16"/>
        </w:rPr>
        <w:t xml:space="preserve"> </w:t>
      </w:r>
      <w:r w:rsidRPr="00F5539C">
        <w:rPr>
          <w:rStyle w:val="StyleBoldUnderline"/>
          <w:rFonts w:ascii="Georgia" w:hAnsi="Georgia"/>
        </w:rPr>
        <w:t>the much</w:t>
      </w:r>
      <w:r w:rsidRPr="00F5539C">
        <w:rPr>
          <w:rFonts w:ascii="Georgia" w:hAnsi="Georgia"/>
          <w:sz w:val="16"/>
        </w:rPr>
        <w:t xml:space="preserve"> </w:t>
      </w:r>
      <w:r w:rsidRPr="00F5539C">
        <w:rPr>
          <w:rStyle w:val="StyleBoldUnderline"/>
          <w:rFonts w:ascii="Georgia" w:hAnsi="Georgia"/>
        </w:rPr>
        <w:t>debated</w:t>
      </w:r>
      <w:r w:rsidRPr="00F5539C">
        <w:rPr>
          <w:rFonts w:ascii="Georgia" w:hAnsi="Georgia"/>
          <w:sz w:val="16"/>
        </w:rPr>
        <w:t xml:space="preserve"> </w:t>
      </w:r>
      <w:r w:rsidRPr="00F5539C">
        <w:rPr>
          <w:rStyle w:val="Emphasis"/>
          <w:rFonts w:ascii="Georgia" w:hAnsi="Georgia"/>
        </w:rPr>
        <w:t>bulk metadata program</w:t>
      </w:r>
      <w:r w:rsidRPr="00F5539C">
        <w:rPr>
          <w:rFonts w:ascii="Georgia" w:hAnsi="Georgia"/>
          <w:sz w:val="16"/>
        </w:rPr>
        <w:t xml:space="preserve">, which involves a few </w:t>
      </w:r>
      <w:proofErr w:type="gramStart"/>
      <w:r w:rsidRPr="00F5539C">
        <w:rPr>
          <w:rFonts w:ascii="Georgia" w:hAnsi="Georgia"/>
          <w:sz w:val="16"/>
        </w:rPr>
        <w:t>hundred</w:t>
      </w:r>
      <w:proofErr w:type="gramEnd"/>
      <w:r w:rsidRPr="00F5539C">
        <w:rPr>
          <w:rFonts w:ascii="Georgia" w:hAnsi="Georgia"/>
          <w:sz w:val="16"/>
        </w:rPr>
        <w:t xml:space="preserve"> queries a year. </w:t>
      </w:r>
      <w:r w:rsidRPr="00F5539C">
        <w:rPr>
          <w:rStyle w:val="StyleBoldUnderline"/>
          <w:rFonts w:ascii="Georgia" w:hAnsi="Georgia"/>
        </w:rPr>
        <w:t>Section 702</w:t>
      </w:r>
      <w:r w:rsidRPr="00F5539C">
        <w:rPr>
          <w:rFonts w:ascii="Georgia" w:hAnsi="Georgia"/>
          <w:sz w:val="16"/>
        </w:rPr>
        <w:t xml:space="preserve"> collection, by contrast, </w:t>
      </w:r>
      <w:r w:rsidRPr="00F5539C">
        <w:rPr>
          <w:rStyle w:val="StyleBoldUnderline"/>
          <w:rFonts w:ascii="Georgia" w:hAnsi="Georgia"/>
        </w:rPr>
        <w:t>is</w:t>
      </w:r>
      <w:r w:rsidRPr="00F5539C">
        <w:rPr>
          <w:rFonts w:ascii="Georgia" w:hAnsi="Georgia"/>
          <w:sz w:val="16"/>
        </w:rPr>
        <w:t xml:space="preserve"> vast, </w:t>
      </w:r>
      <w:r w:rsidRPr="00F5539C">
        <w:rPr>
          <w:rStyle w:val="Emphasis"/>
          <w:rFonts w:ascii="Georgia" w:hAnsi="Georgia"/>
        </w:rPr>
        <w:t xml:space="preserve">a hugely significant component not only of contemporary counterterrorism </w:t>
      </w:r>
      <w:proofErr w:type="gramStart"/>
      <w:r w:rsidRPr="00F5539C">
        <w:rPr>
          <w:rStyle w:val="Emphasis"/>
          <w:rFonts w:ascii="Georgia" w:hAnsi="Georgia"/>
        </w:rPr>
        <w:t>but</w:t>
      </w:r>
      <w:proofErr w:type="gramEnd"/>
      <w:r w:rsidRPr="00F5539C">
        <w:rPr>
          <w:rStyle w:val="Emphasis"/>
          <w:rFonts w:ascii="Georgia" w:hAnsi="Georgia"/>
        </w:rPr>
        <w:t xml:space="preserve"> of foreign intelligence collection more generally</w:t>
      </w:r>
      <w:r w:rsidRPr="00F5539C">
        <w:rPr>
          <w:rFonts w:ascii="Georgia" w:hAnsi="Georgia"/>
          <w:sz w:val="16"/>
        </w:rPr>
        <w:t xml:space="preserve">. In 2012, the Senate Select Committee on Intelligence wrote that </w:t>
      </w:r>
      <w:r w:rsidRPr="00F5539C">
        <w:rPr>
          <w:rStyle w:val="StyleBoldUnderline"/>
          <w:rFonts w:ascii="Georgia" w:hAnsi="Georgia"/>
        </w:rPr>
        <w:t>“[</w:t>
      </w:r>
      <w:proofErr w:type="gramStart"/>
      <w:r w:rsidRPr="00F5539C">
        <w:rPr>
          <w:rStyle w:val="StyleBoldUnderline"/>
          <w:rFonts w:ascii="Georgia" w:hAnsi="Georgia"/>
        </w:rPr>
        <w:t>T]he</w:t>
      </w:r>
      <w:proofErr w:type="gramEnd"/>
      <w:r w:rsidRPr="00F5539C">
        <w:rPr>
          <w:rStyle w:val="StyleBoldUnderline"/>
          <w:rFonts w:ascii="Georgia" w:hAnsi="Georgia"/>
        </w:rPr>
        <w:t xml:space="preserve"> authorities provided [under section 702] have greatly increased the government’s ability to collect information and act quickly against important foreign intelligence targets. . . . [The] failure to reauthorize [section 702] would ‘result in a loss of significant intelligence and impede the ability of the Intelligence Community to respond quickly to new threats and intelligence opportunities.</w:t>
      </w:r>
      <w:r w:rsidRPr="00F5539C">
        <w:rPr>
          <w:rFonts w:ascii="Georgia" w:hAnsi="Georgia"/>
          <w:sz w:val="16"/>
        </w:rPr>
        <w:t xml:space="preserve">’”[8] The President’s Review Group on Intelligence and Communications Technologies, after quoting this language, wrote that “Our own review is not inconsistent with this </w:t>
      </w:r>
      <w:proofErr w:type="gramStart"/>
      <w:r w:rsidRPr="00F5539C">
        <w:rPr>
          <w:rFonts w:ascii="Georgia" w:hAnsi="Georgia"/>
          <w:sz w:val="16"/>
        </w:rPr>
        <w:t>assessment.</w:t>
      </w:r>
      <w:proofErr w:type="gramEnd"/>
      <w:r w:rsidRPr="00F5539C">
        <w:rPr>
          <w:rFonts w:ascii="Georgia" w:hAnsi="Georgia"/>
          <w:sz w:val="16"/>
        </w:rPr>
        <w:t xml:space="preserve"> . . . [</w:t>
      </w:r>
      <w:proofErr w:type="gramStart"/>
      <w:r w:rsidRPr="00F5539C">
        <w:rPr>
          <w:rFonts w:ascii="Georgia" w:hAnsi="Georgia"/>
          <w:sz w:val="16"/>
        </w:rPr>
        <w:t>W]e</w:t>
      </w:r>
      <w:proofErr w:type="gramEnd"/>
      <w:r w:rsidRPr="00F5539C">
        <w:rPr>
          <w:rFonts w:ascii="Georgia" w:hAnsi="Georgia"/>
          <w:sz w:val="16"/>
        </w:rPr>
        <w:t xml:space="preserve"> are persuaded that </w:t>
      </w:r>
      <w:r w:rsidRPr="00F5539C">
        <w:rPr>
          <w:rStyle w:val="Emphasis"/>
          <w:rFonts w:ascii="Georgia" w:hAnsi="Georgia"/>
        </w:rPr>
        <w:t>section 702 does in fact play an important role in the nation’s effort to prevent terrorist attacks across the globe</w:t>
      </w:r>
      <w:r w:rsidRPr="00F5539C">
        <w:rPr>
          <w:rFonts w:ascii="Georgia" w:hAnsi="Georgia"/>
          <w:sz w:val="16"/>
        </w:rPr>
        <w:t xml:space="preserve">.”[9] The Washington Post has reported that </w:t>
      </w:r>
      <w:r w:rsidRPr="00F5539C">
        <w:rPr>
          <w:rStyle w:val="Emphasis"/>
          <w:rFonts w:ascii="Georgia" w:hAnsi="Georgia"/>
        </w:rPr>
        <w:t>702</w:t>
      </w:r>
      <w:r w:rsidRPr="00F5539C">
        <w:rPr>
          <w:rFonts w:ascii="Georgia" w:hAnsi="Georgia"/>
          <w:sz w:val="16"/>
        </w:rPr>
        <w:t xml:space="preserve"> was in 2012 </w:t>
      </w:r>
      <w:r w:rsidRPr="00F5539C">
        <w:rPr>
          <w:rStyle w:val="Emphasis"/>
          <w:rFonts w:ascii="Georgia" w:hAnsi="Georgia"/>
        </w:rPr>
        <w:t>the single most prolific contributor</w:t>
      </w:r>
      <w:r w:rsidRPr="00F5539C">
        <w:rPr>
          <w:rFonts w:ascii="Georgia" w:hAnsi="Georgia"/>
          <w:sz w:val="16"/>
        </w:rPr>
        <w:t xml:space="preserve"> to the President’s Daily Brief</w:t>
      </w:r>
      <w:proofErr w:type="gramStart"/>
      <w:r w:rsidRPr="00F5539C">
        <w:rPr>
          <w:rFonts w:ascii="Georgia" w:hAnsi="Georgia"/>
          <w:sz w:val="16"/>
        </w:rPr>
        <w:t>.[</w:t>
      </w:r>
      <w:proofErr w:type="gramEnd"/>
      <w:r w:rsidRPr="00F5539C">
        <w:rPr>
          <w:rFonts w:ascii="Georgia" w:hAnsi="Georgia"/>
          <w:sz w:val="16"/>
        </w:rPr>
        <w:t>10] Yet we have seen enormous anxiety about Section 702 collection, along with its close cousin, collection overseas against non-US person targets under Executive Order 12333. Sometimes, these anxieties have been rooted in the supposed effects of this collection on U.S. persons</w:t>
      </w:r>
      <w:proofErr w:type="gramStart"/>
      <w:r w:rsidRPr="00F5539C">
        <w:rPr>
          <w:rFonts w:ascii="Georgia" w:hAnsi="Georgia"/>
          <w:sz w:val="16"/>
        </w:rPr>
        <w:t>.[</w:t>
      </w:r>
      <w:proofErr w:type="gramEnd"/>
      <w:r w:rsidRPr="00F5539C">
        <w:rPr>
          <w:rFonts w:ascii="Georgia" w:hAnsi="Georgia"/>
          <w:sz w:val="16"/>
        </w:rPr>
        <w:t xml:space="preserve">11] Sometimes, however, the complaints have stemmed from broader concerns about infringement of privacy worldwide. Europeans have expressed shock, for example, that a U.S. spy agency would presume to collect against an allied foreign leader like German Chancellor Angela </w:t>
      </w:r>
      <w:proofErr w:type="gramStart"/>
      <w:r w:rsidRPr="00F5539C">
        <w:rPr>
          <w:rFonts w:ascii="Georgia" w:hAnsi="Georgia"/>
          <w:sz w:val="16"/>
        </w:rPr>
        <w:t>Merkel[</w:t>
      </w:r>
      <w:proofErr w:type="gramEnd"/>
      <w:r w:rsidRPr="00F5539C">
        <w:rPr>
          <w:rFonts w:ascii="Georgia" w:hAnsi="Georgia"/>
          <w:sz w:val="16"/>
        </w:rPr>
        <w:t xml:space="preserve">12]—surveillance that now seems forward-thinking and reasonable given later reports that Merkel has been on the phone frequently during the Crimea crisis with Vladimir Putin.[13] Major news organizations have considered it front-page news that NSA has pursued intelligence targets on online gaming platforms and smartphone apps,[14] that NSA has collected contact lists in large numbers around the world,[15] even that foreign countries spy on one another, collect attorney-client communications involving U.S. lawyers along the way, and may share that material with NSA subject to U.S. law and minimization requirements.[16] Whether one considers these stories important journalism or reckless blowing of valuable surveillance activities, they both reflect and further stoke a deep concern about the scope of U.S. surveillance practices. And that concern is creating inexorable pressures for reforms we may regret in the counterterrorism space. The legal regime here is one that this body knowingly and deliberatively created in an iterative set of interactions with the intelligence community and the courts. It requires no apology. Rather, it requires an active defense. And while there are certainly areas in which the regime could benefit from reform, </w:t>
      </w:r>
      <w:r w:rsidRPr="00F5539C">
        <w:rPr>
          <w:rStyle w:val="StyleBoldUnderline"/>
          <w:rFonts w:ascii="Georgia" w:hAnsi="Georgia"/>
        </w:rPr>
        <w:t>the big risk</w:t>
      </w:r>
      <w:r w:rsidRPr="00F5539C">
        <w:rPr>
          <w:rFonts w:ascii="Georgia" w:hAnsi="Georgia"/>
          <w:sz w:val="16"/>
        </w:rPr>
        <w:t xml:space="preserve"> here </w:t>
      </w:r>
      <w:r w:rsidRPr="00F5539C">
        <w:rPr>
          <w:rStyle w:val="StyleBoldUnderline"/>
          <w:rFonts w:ascii="Georgia" w:hAnsi="Georgia"/>
        </w:rPr>
        <w:t>is that overreaction and panic in the face of exposure will lead to a burdening of the core signals intelligence capacity of the United States with legal processes designed to protect civil liberties domestically</w:t>
      </w:r>
      <w:r w:rsidRPr="00F5539C">
        <w:rPr>
          <w:rFonts w:ascii="Georgia" w:hAnsi="Georgia"/>
          <w:sz w:val="16"/>
        </w:rPr>
        <w:t xml:space="preserve">. </w:t>
      </w:r>
      <w:r w:rsidRPr="00F5539C">
        <w:rPr>
          <w:rStyle w:val="StyleBoldUnderline"/>
          <w:rFonts w:ascii="Georgia" w:hAnsi="Georgia"/>
        </w:rPr>
        <w:t xml:space="preserve">This could happen </w:t>
      </w:r>
      <w:r w:rsidRPr="00F5539C">
        <w:rPr>
          <w:rStyle w:val="Emphasis"/>
          <w:rFonts w:ascii="Georgia" w:hAnsi="Georgia"/>
        </w:rPr>
        <w:t>either</w:t>
      </w:r>
      <w:r w:rsidRPr="00F5539C">
        <w:rPr>
          <w:rStyle w:val="StyleBoldUnderline"/>
          <w:rFonts w:ascii="Georgia" w:hAnsi="Georgia"/>
        </w:rPr>
        <w:t xml:space="preserve"> because reform efforts go too far or because Congress fails to reauthorize 702</w:t>
      </w:r>
      <w:r w:rsidRPr="00F5539C">
        <w:rPr>
          <w:rFonts w:ascii="Georgia" w:hAnsi="Georgia"/>
          <w:sz w:val="16"/>
        </w:rPr>
        <w:t xml:space="preserve"> and thus applies the terms of core FISA—which require an individualized warrant based on probable cause—to a wide swath of overseas collection. Broadly then, </w:t>
      </w:r>
      <w:r w:rsidRPr="00F5539C">
        <w:rPr>
          <w:rStyle w:val="Emphasis"/>
          <w:rFonts w:ascii="Georgia" w:hAnsi="Georgia"/>
        </w:rPr>
        <w:t>the legislative task with respect to Section 702 is</w:t>
      </w:r>
      <w:r w:rsidRPr="00F5539C">
        <w:rPr>
          <w:rFonts w:ascii="Georgia" w:hAnsi="Georgia"/>
          <w:sz w:val="16"/>
        </w:rPr>
        <w:t xml:space="preserve"> something of the opposite of the task with respect to the AUMF. To the extent that members of this committee </w:t>
      </w:r>
      <w:r w:rsidRPr="00F5539C">
        <w:rPr>
          <w:rStyle w:val="Emphasis"/>
          <w:rFonts w:ascii="Georgia" w:hAnsi="Georgia"/>
        </w:rPr>
        <w:t>continue</w:t>
      </w:r>
      <w:r w:rsidRPr="00F5539C">
        <w:rPr>
          <w:rFonts w:ascii="Georgia" w:hAnsi="Georgia"/>
          <w:sz w:val="16"/>
        </w:rPr>
        <w:t xml:space="preserve"> to believe, as I do, in </w:t>
      </w:r>
      <w:r w:rsidRPr="00F5539C">
        <w:rPr>
          <w:rStyle w:val="Emphasis"/>
          <w:rFonts w:ascii="Georgia" w:hAnsi="Georgia"/>
        </w:rPr>
        <w:t>the essential integrity and value of the existing legal authorities for intelligence collection and oversight</w:t>
      </w:r>
      <w:r w:rsidRPr="00F5539C">
        <w:rPr>
          <w:rFonts w:ascii="Georgia" w:hAnsi="Georgia"/>
          <w:sz w:val="16"/>
        </w:rPr>
        <w:t xml:space="preserve">, the task in the current political environment is to </w:t>
      </w:r>
      <w:r w:rsidRPr="00F5539C">
        <w:rPr>
          <w:rStyle w:val="Emphasis"/>
          <w:rFonts w:ascii="Georgia" w:hAnsi="Georgia"/>
        </w:rPr>
        <w:t>defend that architecture—publicly and energetically—rather than</w:t>
      </w:r>
      <w:r w:rsidRPr="00F5539C">
        <w:rPr>
          <w:rFonts w:ascii="Georgia" w:hAnsi="Georgia"/>
          <w:sz w:val="16"/>
        </w:rPr>
        <w:t xml:space="preserve"> to </w:t>
      </w:r>
      <w:r w:rsidRPr="00F5539C">
        <w:rPr>
          <w:rStyle w:val="Emphasis"/>
          <w:rFonts w:ascii="Georgia" w:hAnsi="Georgia"/>
        </w:rPr>
        <w:t>race to correct imagined deficiencies, or even real structural deficiencies</w:t>
      </w:r>
      <w:r w:rsidRPr="00F5539C">
        <w:rPr>
          <w:rFonts w:ascii="Georgia" w:hAnsi="Georgia"/>
          <w:sz w:val="16"/>
        </w:rPr>
        <w:t xml:space="preserve"> that, however real they may be, bear little relation to the outcomes that disquiet us. </w:t>
      </w:r>
      <w:proofErr w:type="gramStart"/>
      <w:r w:rsidRPr="00F5539C">
        <w:rPr>
          <w:rFonts w:ascii="Georgia" w:hAnsi="Georgia"/>
          <w:sz w:val="16"/>
        </w:rPr>
        <w:t>Conclusion To tie these threads together, then, circumstances are</w:t>
      </w:r>
      <w:proofErr w:type="gramEnd"/>
      <w:r w:rsidRPr="00F5539C">
        <w:rPr>
          <w:rFonts w:ascii="Georgia" w:hAnsi="Georgia"/>
          <w:sz w:val="16"/>
        </w:rPr>
        <w:t xml:space="preserve"> forcing us to revisit two of the most basic statutory engines of modern American counterterrorism. In the case of one of those engines, the AUMF, our political system is insufficiently willing to take on the project. In the case of the other, our basic intelligence authorities, we risk diving in with excessive zeal and insufficient care. In both cases, </w:t>
      </w:r>
      <w:r w:rsidRPr="00F5539C">
        <w:rPr>
          <w:rStyle w:val="StyleBoldUnderline"/>
          <w:rFonts w:ascii="Georgia" w:hAnsi="Georgia"/>
        </w:rPr>
        <w:t>the decisions we will make</w:t>
      </w:r>
      <w:r w:rsidRPr="00F5539C">
        <w:rPr>
          <w:rFonts w:ascii="Georgia" w:hAnsi="Georgia"/>
          <w:sz w:val="16"/>
        </w:rPr>
        <w:t xml:space="preserve"> over the next few months and years will </w:t>
      </w:r>
      <w:r w:rsidRPr="00F5539C">
        <w:rPr>
          <w:rStyle w:val="Emphasis"/>
          <w:rFonts w:ascii="Georgia" w:hAnsi="Georgia"/>
        </w:rPr>
        <w:t>fatefully shape</w:t>
      </w:r>
      <w:r w:rsidRPr="00F5539C">
        <w:rPr>
          <w:rFonts w:ascii="Georgia" w:hAnsi="Georgia"/>
          <w:sz w:val="16"/>
        </w:rPr>
        <w:t xml:space="preserve"> </w:t>
      </w:r>
      <w:r w:rsidRPr="00F5539C">
        <w:rPr>
          <w:rStyle w:val="StyleBoldUnderline"/>
          <w:rFonts w:ascii="Georgia" w:hAnsi="Georgia"/>
        </w:rPr>
        <w:t>the future of this country’s confrontation with Al Qaeda and its successor organizations</w:t>
      </w:r>
      <w:r w:rsidRPr="00F5539C">
        <w:rPr>
          <w:rFonts w:ascii="Georgia" w:hAnsi="Georgia"/>
          <w:sz w:val="16"/>
        </w:rPr>
        <w:t>. In neither are we obviously proceeding in the right direction.</w:t>
      </w:r>
    </w:p>
    <w:p w14:paraId="720539E2" w14:textId="77777777" w:rsidR="005E33A1" w:rsidRPr="00F5539C" w:rsidRDefault="005E33A1" w:rsidP="005E33A1">
      <w:pPr>
        <w:pStyle w:val="Heading4"/>
        <w:rPr>
          <w:rFonts w:ascii="Georgia" w:hAnsi="Georgia"/>
        </w:rPr>
      </w:pPr>
      <w:r w:rsidRPr="00F5539C">
        <w:rPr>
          <w:rFonts w:ascii="Georgia" w:hAnsi="Georgia"/>
        </w:rPr>
        <w:t>PRISM key to counterterrorism — produces most important data — any threat to security outweighs “liberties”</w:t>
      </w:r>
    </w:p>
    <w:p w14:paraId="4D8A9554" w14:textId="77777777" w:rsidR="005E33A1" w:rsidRPr="00F5539C" w:rsidRDefault="005E33A1" w:rsidP="005E33A1">
      <w:pPr>
        <w:rPr>
          <w:rFonts w:ascii="Georgia" w:hAnsi="Georgia"/>
        </w:rPr>
      </w:pPr>
      <w:r w:rsidRPr="00F5539C">
        <w:rPr>
          <w:rStyle w:val="StyleStyleBold12pt"/>
          <w:rFonts w:ascii="Georgia" w:hAnsi="Georgia"/>
        </w:rPr>
        <w:t>Thompson 13</w:t>
      </w:r>
      <w:r w:rsidRPr="00F5539C">
        <w:rPr>
          <w:rFonts w:ascii="Georgia" w:hAnsi="Georgia"/>
        </w:rPr>
        <w:t xml:space="preserve"> — Chief Operating Officer of the non-profit Lexington Institute and Chief Executive Officer of Source Associates, Deputy Director of the Security Studies Program at Georgetown University, Taught at Harvard University's Kennedy School of Government, holds doctoral and masters degrees in government from Georgetown University and a bachelor of science degree in political science from Northeastern University.</w:t>
      </w:r>
    </w:p>
    <w:p w14:paraId="588F85AA" w14:textId="77777777" w:rsidR="005E33A1" w:rsidRPr="00F5539C" w:rsidRDefault="005E33A1" w:rsidP="005E33A1">
      <w:pPr>
        <w:rPr>
          <w:rFonts w:ascii="Georgia" w:hAnsi="Georgia"/>
        </w:rPr>
      </w:pPr>
      <w:r w:rsidRPr="00F5539C">
        <w:rPr>
          <w:rFonts w:ascii="Georgia" w:hAnsi="Georgia"/>
        </w:rPr>
        <w:t>(Loren Thompson, 6-7-2013, "Why NSA's PRISM Program Makes Sense," http://www.forbes.com/sites/lorenthompson/2013/06/07/why-nsas-prism-program-makes-sense/, Date Accessed: 6-23-2015) //NM</w:t>
      </w:r>
    </w:p>
    <w:p w14:paraId="1507B5E9" w14:textId="77777777" w:rsidR="005E33A1" w:rsidRPr="00F5539C" w:rsidRDefault="005E33A1" w:rsidP="005E33A1">
      <w:pPr>
        <w:rPr>
          <w:rStyle w:val="StyleBoldUnderline"/>
          <w:rFonts w:ascii="Georgia" w:hAnsi="Georgia"/>
        </w:rPr>
      </w:pPr>
      <w:r w:rsidRPr="00F5539C">
        <w:rPr>
          <w:rFonts w:ascii="Georgia" w:hAnsi="Georgia"/>
          <w:sz w:val="16"/>
        </w:rPr>
        <w:t xml:space="preserve">President Obama’s firm defense of the National Security Agency’s “domestic” surveillance program on Friday should calm some of the more extravagant fears provoked by public disclosure of its existence. I put the word “domestic” in quotes because </w:t>
      </w:r>
      <w:r w:rsidRPr="00F5539C">
        <w:rPr>
          <w:rStyle w:val="StyleBoldUnderline"/>
          <w:rFonts w:ascii="Georgia" w:hAnsi="Georgia"/>
          <w:highlight w:val="yellow"/>
        </w:rPr>
        <w:t>the effort to monitor Internet and</w:t>
      </w:r>
      <w:r w:rsidRPr="00F5539C">
        <w:rPr>
          <w:rStyle w:val="StyleBoldUnderline"/>
          <w:rFonts w:ascii="Georgia" w:hAnsi="Georgia"/>
        </w:rPr>
        <w:t xml:space="preserve"> other </w:t>
      </w:r>
      <w:r w:rsidRPr="00F5539C">
        <w:rPr>
          <w:rStyle w:val="StyleBoldUnderline"/>
          <w:rFonts w:ascii="Georgia" w:hAnsi="Georgia"/>
          <w:highlight w:val="yellow"/>
        </w:rPr>
        <w:t>communications traffic isn’t</w:t>
      </w:r>
      <w:r w:rsidRPr="00F5539C">
        <w:rPr>
          <w:rStyle w:val="StyleBoldUnderline"/>
          <w:rFonts w:ascii="Georgia" w:hAnsi="Georgia"/>
        </w:rPr>
        <w:t xml:space="preserve"> really </w:t>
      </w:r>
      <w:r w:rsidRPr="00F5539C">
        <w:rPr>
          <w:rStyle w:val="StyleBoldUnderline"/>
          <w:rFonts w:ascii="Georgia" w:hAnsi="Georgia"/>
          <w:highlight w:val="yellow"/>
        </w:rPr>
        <w:t>about listening in on Americans, or</w:t>
      </w:r>
      <w:r w:rsidRPr="00F5539C">
        <w:rPr>
          <w:rStyle w:val="StyleBoldUnderline"/>
          <w:rFonts w:ascii="Georgia" w:hAnsi="Georgia"/>
        </w:rPr>
        <w:t xml:space="preserve"> even </w:t>
      </w:r>
      <w:r w:rsidRPr="00F5539C">
        <w:rPr>
          <w:rStyle w:val="StyleBoldUnderline"/>
          <w:rFonts w:ascii="Georgia" w:hAnsi="Georgia"/>
          <w:highlight w:val="yellow"/>
        </w:rPr>
        <w:t>foreign nationals</w:t>
      </w:r>
      <w:r w:rsidRPr="00F5539C">
        <w:rPr>
          <w:rStyle w:val="StyleBoldUnderline"/>
          <w:rFonts w:ascii="Georgia" w:hAnsi="Georgia"/>
        </w:rPr>
        <w:t xml:space="preserve"> living here, </w:t>
      </w:r>
      <w:r w:rsidRPr="00F5539C">
        <w:rPr>
          <w:rStyle w:val="StyleBoldUnderline"/>
          <w:rFonts w:ascii="Georgia" w:hAnsi="Georgia"/>
          <w:highlight w:val="yellow"/>
        </w:rPr>
        <w:t>but rather intercepting</w:t>
      </w:r>
      <w:r w:rsidRPr="00F5539C">
        <w:rPr>
          <w:rStyle w:val="StyleBoldUnderline"/>
          <w:rFonts w:ascii="Georgia" w:hAnsi="Georgia"/>
        </w:rPr>
        <w:t xml:space="preserve"> suspicious </w:t>
      </w:r>
      <w:r w:rsidRPr="00F5539C">
        <w:rPr>
          <w:rStyle w:val="StyleBoldUnderline"/>
          <w:rFonts w:ascii="Georgia" w:hAnsi="Georgia"/>
          <w:highlight w:val="yellow"/>
        </w:rPr>
        <w:t>transmissions originating overseas that</w:t>
      </w:r>
      <w:r w:rsidRPr="00F5539C">
        <w:rPr>
          <w:rStyle w:val="StyleBoldUnderline"/>
          <w:rFonts w:ascii="Georgia" w:hAnsi="Georgia"/>
        </w:rPr>
        <w:t xml:space="preserve"> just happen to be </w:t>
      </w:r>
      <w:r w:rsidRPr="00F5539C">
        <w:rPr>
          <w:rStyle w:val="StyleBoldUnderline"/>
          <w:rFonts w:ascii="Georgia" w:hAnsi="Georgia"/>
          <w:highlight w:val="yellow"/>
        </w:rPr>
        <w:t>pass</w:t>
      </w:r>
      <w:r w:rsidRPr="00F5539C">
        <w:rPr>
          <w:rStyle w:val="StyleBoldUnderline"/>
          <w:rFonts w:ascii="Georgia" w:hAnsi="Georgia"/>
        </w:rPr>
        <w:t xml:space="preserve">ing </w:t>
      </w:r>
      <w:r w:rsidRPr="00F5539C">
        <w:rPr>
          <w:rStyle w:val="StyleBoldUnderline"/>
          <w:rFonts w:ascii="Georgia" w:hAnsi="Georgia"/>
          <w:highlight w:val="yellow"/>
        </w:rPr>
        <w:t>through the U</w:t>
      </w:r>
      <w:r w:rsidRPr="00F5539C">
        <w:rPr>
          <w:rStyle w:val="StyleBoldUnderline"/>
          <w:rFonts w:ascii="Georgia" w:hAnsi="Georgia"/>
        </w:rPr>
        <w:t xml:space="preserve">nited </w:t>
      </w:r>
      <w:r w:rsidRPr="00F5539C">
        <w:rPr>
          <w:rStyle w:val="StyleBoldUnderline"/>
          <w:rFonts w:ascii="Georgia" w:hAnsi="Georgia"/>
          <w:highlight w:val="yellow"/>
        </w:rPr>
        <w:t>S</w:t>
      </w:r>
      <w:r w:rsidRPr="00F5539C">
        <w:rPr>
          <w:rStyle w:val="StyleBoldUnderline"/>
          <w:rFonts w:ascii="Georgia" w:hAnsi="Georgia"/>
        </w:rPr>
        <w:t xml:space="preserve">tates. </w:t>
      </w:r>
      <w:r w:rsidRPr="00F5539C">
        <w:rPr>
          <w:rStyle w:val="StyleBoldUnderline"/>
          <w:rFonts w:ascii="Georgia" w:hAnsi="Georgia"/>
          <w:highlight w:val="yellow"/>
        </w:rPr>
        <w:t>That is an eminently sensible way of keeping up with terrorists</w:t>
      </w:r>
      <w:r w:rsidRPr="00F5539C">
        <w:rPr>
          <w:rStyle w:val="StyleBoldUnderline"/>
          <w:rFonts w:ascii="Georgia" w:hAnsi="Georgia"/>
        </w:rPr>
        <w:t xml:space="preserve">, because </w:t>
      </w:r>
      <w:r w:rsidRPr="00F5539C">
        <w:rPr>
          <w:rStyle w:val="StyleBoldUnderline"/>
          <w:rFonts w:ascii="Georgia" w:hAnsi="Georgia"/>
          <w:highlight w:val="yellow"/>
        </w:rPr>
        <w:t>it is</w:t>
      </w:r>
      <w:r w:rsidRPr="00F5539C">
        <w:rPr>
          <w:rStyle w:val="StyleBoldUnderline"/>
          <w:rFonts w:ascii="Georgia" w:hAnsi="Georgia"/>
        </w:rPr>
        <w:t xml:space="preserve"> so </w:t>
      </w:r>
      <w:r w:rsidRPr="00F5539C">
        <w:rPr>
          <w:rStyle w:val="StyleBoldUnderline"/>
          <w:rFonts w:ascii="Georgia" w:hAnsi="Georgia"/>
          <w:highlight w:val="yellow"/>
        </w:rPr>
        <w:t>much easier than tapping into network conduits in other countries or under the seas</w:t>
      </w:r>
      <w:r w:rsidRPr="00F5539C">
        <w:rPr>
          <w:rStyle w:val="StyleBoldUnderline"/>
          <w:rFonts w:ascii="Georgia" w:hAnsi="Georgia"/>
        </w:rPr>
        <w:t xml:space="preserve"> </w:t>
      </w:r>
      <w:r w:rsidRPr="00F5539C">
        <w:rPr>
          <w:rFonts w:ascii="Georgia" w:hAnsi="Georgia"/>
          <w:sz w:val="16"/>
        </w:rPr>
        <w:t xml:space="preserve">(not that we don’t do that). In order to grasp the logic of the NSA program, which is code-named </w:t>
      </w:r>
      <w:proofErr w:type="gramStart"/>
      <w:r w:rsidRPr="00F5539C">
        <w:rPr>
          <w:rFonts w:ascii="Georgia" w:hAnsi="Georgia"/>
          <w:sz w:val="16"/>
        </w:rPr>
        <w:t>PRISM,</w:t>
      </w:r>
      <w:proofErr w:type="gramEnd"/>
      <w:r w:rsidRPr="00F5539C">
        <w:rPr>
          <w:rFonts w:ascii="Georgia" w:hAnsi="Georgia"/>
          <w:sz w:val="16"/>
        </w:rPr>
        <w:t xml:space="preserve"> you have to understand how the Internet evolved. It was a purely American innovation at its inception, with most of the infrastructure concentrated in a few places like Northern Virginia. I live a few miles from where the Internet’s first big East Coast access point was located in the parking garage of an office building near the intersection of Virginia’s Routes 7 and 123, an area that some people refer to as Internet Alley. Because the Worldwide Web grew so haphazardly in its early days, it was common until recently for Internet traffic between two European countries to pass through my neighborhood. There were only a few major nodes in the system, and </w:t>
      </w:r>
      <w:proofErr w:type="gramStart"/>
      <w:r w:rsidRPr="00F5539C">
        <w:rPr>
          <w:rFonts w:ascii="Georgia" w:hAnsi="Georgia"/>
          <w:sz w:val="16"/>
        </w:rPr>
        <w:t>packet-switching</w:t>
      </w:r>
      <w:proofErr w:type="gramEnd"/>
      <w:r w:rsidRPr="00F5539C">
        <w:rPr>
          <w:rFonts w:ascii="Georgia" w:hAnsi="Georgia"/>
          <w:sz w:val="16"/>
        </w:rPr>
        <w:t xml:space="preserve"> sends messages through whatever pathway is available. The Washington Post story on PRISM today has a graphic illustrating my point about how bandwidth tends to be allocated globally. Like a modern version of ancient Rome’s Appian Way, all digital roads lead to America. It isn’t hard to see why </w:t>
      </w:r>
      <w:r w:rsidRPr="00F5539C">
        <w:rPr>
          <w:rStyle w:val="StyleBoldUnderline"/>
          <w:rFonts w:ascii="Georgia" w:hAnsi="Georgia"/>
        </w:rPr>
        <w:t>Director of National Intelligence</w:t>
      </w:r>
      <w:r w:rsidRPr="00F5539C">
        <w:rPr>
          <w:rFonts w:ascii="Georgia" w:hAnsi="Georgia"/>
          <w:sz w:val="16"/>
        </w:rPr>
        <w:t xml:space="preserve"> James R. Clapper could </w:t>
      </w:r>
      <w:r w:rsidRPr="00F5539C">
        <w:rPr>
          <w:rStyle w:val="StyleBoldUnderline"/>
          <w:rFonts w:ascii="Georgia" w:hAnsi="Georgia"/>
          <w:sz w:val="16"/>
        </w:rPr>
        <w:t>say</w:t>
      </w:r>
      <w:r w:rsidRPr="00F5539C">
        <w:rPr>
          <w:rFonts w:ascii="Georgia" w:hAnsi="Georgia"/>
          <w:sz w:val="16"/>
        </w:rPr>
        <w:t xml:space="preserve"> on </w:t>
      </w:r>
      <w:proofErr w:type="gramStart"/>
      <w:r w:rsidRPr="00F5539C">
        <w:rPr>
          <w:rFonts w:ascii="Georgia" w:hAnsi="Georgia"/>
          <w:sz w:val="16"/>
        </w:rPr>
        <w:t>Thursday that</w:t>
      </w:r>
      <w:proofErr w:type="gramEnd"/>
      <w:r w:rsidRPr="00F5539C">
        <w:rPr>
          <w:rFonts w:ascii="Georgia" w:hAnsi="Georgia"/>
          <w:sz w:val="16"/>
        </w:rPr>
        <w:t xml:space="preserve"> “</w:t>
      </w:r>
      <w:r w:rsidRPr="00F5539C">
        <w:rPr>
          <w:rStyle w:val="StyleBoldUnderline"/>
          <w:rFonts w:ascii="Georgia" w:hAnsi="Georgia"/>
          <w:highlight w:val="yellow"/>
        </w:rPr>
        <w:t>information collected under this program is</w:t>
      </w:r>
      <w:r w:rsidRPr="00F5539C">
        <w:rPr>
          <w:rStyle w:val="StyleBoldUnderline"/>
          <w:rFonts w:ascii="Georgia" w:hAnsi="Georgia"/>
        </w:rPr>
        <w:t xml:space="preserve"> among </w:t>
      </w:r>
      <w:r w:rsidRPr="00F5539C">
        <w:rPr>
          <w:rStyle w:val="StyleBoldUnderline"/>
          <w:rFonts w:ascii="Georgia" w:hAnsi="Georgia"/>
          <w:highlight w:val="yellow"/>
        </w:rPr>
        <w:t>the most important and valuable</w:t>
      </w:r>
      <w:r w:rsidRPr="00F5539C">
        <w:rPr>
          <w:rStyle w:val="StyleBoldUnderline"/>
          <w:rFonts w:ascii="Georgia" w:hAnsi="Georgia"/>
        </w:rPr>
        <w:t xml:space="preserve"> foreign intelligence </w:t>
      </w:r>
      <w:r w:rsidRPr="00F5539C">
        <w:rPr>
          <w:rStyle w:val="StyleBoldUnderline"/>
          <w:rFonts w:ascii="Georgia" w:hAnsi="Georgia"/>
          <w:highlight w:val="yellow"/>
        </w:rPr>
        <w:t>information</w:t>
      </w:r>
      <w:r w:rsidRPr="00F5539C">
        <w:rPr>
          <w:rStyle w:val="StyleBoldUnderline"/>
          <w:rFonts w:ascii="Georgia" w:hAnsi="Georgia"/>
        </w:rPr>
        <w:t xml:space="preserve"> we collect</w:t>
      </w:r>
      <w:r w:rsidRPr="00F5539C">
        <w:rPr>
          <w:rFonts w:ascii="Georgia" w:hAnsi="Georgia"/>
          <w:sz w:val="16"/>
        </w:rPr>
        <w:t xml:space="preserve">.” No kidding: PRISM generated an average of four items per day for the President’s daily intelligence briefing in 2012. The key point to recognize, though, is that this really is foreign intelligence. </w:t>
      </w:r>
      <w:r w:rsidRPr="00F5539C">
        <w:rPr>
          <w:rStyle w:val="StyleBoldUnderline"/>
          <w:rFonts w:ascii="Georgia" w:hAnsi="Georgia"/>
        </w:rPr>
        <w:t xml:space="preserve">The architecture of the Internet enables NSA to collect it within U.S. borders, but </w:t>
      </w:r>
      <w:r w:rsidRPr="00F5539C">
        <w:rPr>
          <w:rStyle w:val="StyleBoldUnderline"/>
          <w:rFonts w:ascii="Georgia" w:hAnsi="Georgia"/>
          <w:highlight w:val="yellow"/>
        </w:rPr>
        <w:t xml:space="preserve">there is </w:t>
      </w:r>
      <w:r w:rsidRPr="00F5539C">
        <w:rPr>
          <w:rStyle w:val="StyleBoldUnderline"/>
          <w:rFonts w:ascii="Georgia" w:hAnsi="Georgia"/>
          <w:i/>
          <w:highlight w:val="yellow"/>
        </w:rPr>
        <w:t>no</w:t>
      </w:r>
      <w:r w:rsidRPr="00F5539C">
        <w:rPr>
          <w:rStyle w:val="StyleBoldUnderline"/>
          <w:rFonts w:ascii="Georgia" w:hAnsi="Georgia"/>
          <w:highlight w:val="yellow"/>
        </w:rPr>
        <w:t xml:space="preserve"> intention to spy on U.S. citizens</w:t>
      </w:r>
      <w:r w:rsidRPr="00F5539C">
        <w:rPr>
          <w:rFonts w:ascii="Georgia" w:hAnsi="Georgia"/>
          <w:sz w:val="16"/>
          <w:highlight w:val="yellow"/>
        </w:rPr>
        <w:t>.</w:t>
      </w:r>
      <w:r w:rsidRPr="00F5539C">
        <w:rPr>
          <w:rFonts w:ascii="Georgia" w:hAnsi="Georgia"/>
          <w:sz w:val="16"/>
        </w:rPr>
        <w:t xml:space="preserve"> A few elementary algorithms used in narrowing the analysis of traffic should be sufficient to assure that the privacy of American citizens is seldom compromised. President Obama stressed in his comments today that </w:t>
      </w:r>
      <w:r w:rsidRPr="00F5539C">
        <w:rPr>
          <w:rStyle w:val="StyleBoldUnderline"/>
          <w:rFonts w:ascii="Georgia" w:hAnsi="Georgia"/>
          <w:highlight w:val="yellow"/>
        </w:rPr>
        <w:t>safeguards have been put in place to prevent the scope of NSA</w:t>
      </w:r>
      <w:r w:rsidRPr="00F5539C">
        <w:rPr>
          <w:rStyle w:val="StyleBoldUnderline"/>
          <w:rFonts w:ascii="Georgia" w:hAnsi="Georgia"/>
        </w:rPr>
        <w:t xml:space="preserve"> surveillance </w:t>
      </w:r>
      <w:r w:rsidRPr="00F5539C">
        <w:rPr>
          <w:rStyle w:val="StyleBoldUnderline"/>
          <w:rFonts w:ascii="Georgia" w:hAnsi="Georgia"/>
          <w:highlight w:val="yellow"/>
        </w:rPr>
        <w:t>from expanding beyond its original purpose</w:t>
      </w:r>
      <w:r w:rsidRPr="00F5539C">
        <w:rPr>
          <w:rStyle w:val="StyleBoldUnderline"/>
          <w:rFonts w:ascii="Georgia" w:hAnsi="Georgia"/>
        </w:rPr>
        <w:t xml:space="preserve">. </w:t>
      </w:r>
      <w:r w:rsidRPr="00F5539C">
        <w:rPr>
          <w:rFonts w:ascii="Georgia" w:hAnsi="Georgia"/>
          <w:sz w:val="16"/>
        </w:rPr>
        <w:t xml:space="preserve">I don’t want to minimize the dangers to civil liberties associated with such a program. It needs to be monitored closely, which is one reason why Congress has been kept informed about its existence. However, </w:t>
      </w:r>
      <w:r w:rsidRPr="00F5539C">
        <w:rPr>
          <w:rStyle w:val="StyleBoldUnderline"/>
          <w:rFonts w:ascii="Georgia" w:hAnsi="Georgia"/>
          <w:highlight w:val="yellow"/>
        </w:rPr>
        <w:t>compared with</w:t>
      </w:r>
      <w:r w:rsidRPr="00F5539C">
        <w:rPr>
          <w:rStyle w:val="StyleBoldUnderline"/>
          <w:rFonts w:ascii="Georgia" w:hAnsi="Georgia"/>
        </w:rPr>
        <w:t xml:space="preserve"> the threat posed by </w:t>
      </w:r>
      <w:r w:rsidRPr="00F5539C">
        <w:rPr>
          <w:rStyle w:val="StyleBoldUnderline"/>
          <w:rFonts w:ascii="Georgia" w:hAnsi="Georgia"/>
          <w:highlight w:val="yellow"/>
        </w:rPr>
        <w:t>terrorists</w:t>
      </w:r>
      <w:r w:rsidRPr="00F5539C">
        <w:rPr>
          <w:rStyle w:val="StyleBoldUnderline"/>
          <w:rFonts w:ascii="Georgia" w:hAnsi="Georgia"/>
        </w:rPr>
        <w:t xml:space="preserve"> bent upon destroying America, </w:t>
      </w:r>
      <w:r w:rsidRPr="00F5539C">
        <w:rPr>
          <w:rStyle w:val="StyleBoldUnderline"/>
          <w:rFonts w:ascii="Georgia" w:hAnsi="Georgia"/>
          <w:highlight w:val="yellow"/>
        </w:rPr>
        <w:t>PRISM presents</w:t>
      </w:r>
      <w:r w:rsidRPr="00F5539C">
        <w:rPr>
          <w:rStyle w:val="StyleBoldUnderline"/>
          <w:rFonts w:ascii="Georgia" w:hAnsi="Georgia"/>
        </w:rPr>
        <w:t xml:space="preserve"> at worst </w:t>
      </w:r>
      <w:r w:rsidRPr="00F5539C">
        <w:rPr>
          <w:rStyle w:val="StyleBoldUnderline"/>
          <w:rFonts w:ascii="Georgia" w:hAnsi="Georgia"/>
          <w:highlight w:val="yellow"/>
        </w:rPr>
        <w:t>only modest danger to</w:t>
      </w:r>
      <w:r w:rsidRPr="00F5539C">
        <w:rPr>
          <w:rStyle w:val="StyleBoldUnderline"/>
          <w:rFonts w:ascii="Georgia" w:hAnsi="Georgia"/>
        </w:rPr>
        <w:t xml:space="preserve"> our </w:t>
      </w:r>
      <w:r w:rsidRPr="00F5539C">
        <w:rPr>
          <w:rStyle w:val="StyleBoldUnderline"/>
          <w:rFonts w:ascii="Georgia" w:hAnsi="Georgia"/>
          <w:highlight w:val="yellow"/>
        </w:rPr>
        <w:t>liberties.</w:t>
      </w:r>
      <w:r w:rsidRPr="00F5539C">
        <w:rPr>
          <w:rStyle w:val="StyleBoldUnderline"/>
          <w:rFonts w:ascii="Georgia" w:hAnsi="Georgia"/>
        </w:rPr>
        <w:t xml:space="preserve"> </w:t>
      </w:r>
      <w:r w:rsidRPr="00F5539C">
        <w:rPr>
          <w:rStyle w:val="StyleBoldUnderline"/>
          <w:rFonts w:ascii="Georgia" w:hAnsi="Georgia"/>
          <w:highlight w:val="yellow"/>
        </w:rPr>
        <w:t>Its</w:t>
      </w:r>
      <w:r w:rsidRPr="00F5539C">
        <w:rPr>
          <w:rStyle w:val="StyleBoldUnderline"/>
          <w:rFonts w:ascii="Georgia" w:hAnsi="Georgia"/>
        </w:rPr>
        <w:t xml:space="preserve"> main </w:t>
      </w:r>
      <w:r w:rsidRPr="00F5539C">
        <w:rPr>
          <w:rStyle w:val="StyleBoldUnderline"/>
          <w:rFonts w:ascii="Georgia" w:hAnsi="Georgia"/>
          <w:highlight w:val="yellow"/>
        </w:rPr>
        <w:t>purpose is to protect</w:t>
      </w:r>
      <w:r w:rsidRPr="00F5539C">
        <w:rPr>
          <w:rStyle w:val="StyleBoldUnderline"/>
          <w:rFonts w:ascii="Georgia" w:hAnsi="Georgia"/>
        </w:rPr>
        <w:t xml:space="preserve"> those </w:t>
      </w:r>
      <w:r w:rsidRPr="00F5539C">
        <w:rPr>
          <w:rStyle w:val="StyleBoldUnderline"/>
          <w:rFonts w:ascii="Georgia" w:hAnsi="Georgia"/>
          <w:highlight w:val="yellow"/>
        </w:rPr>
        <w:t>liberties, not subvert them.</w:t>
      </w:r>
    </w:p>
    <w:p w14:paraId="63DA5561" w14:textId="77777777" w:rsidR="005E33A1" w:rsidRPr="00F5539C" w:rsidRDefault="005E33A1" w:rsidP="005E33A1">
      <w:pPr>
        <w:rPr>
          <w:rFonts w:ascii="Georgia" w:hAnsi="Georgia"/>
        </w:rPr>
      </w:pPr>
    </w:p>
    <w:p w14:paraId="4A0A4ABF" w14:textId="77777777" w:rsidR="005E33A1" w:rsidRPr="00F5539C" w:rsidRDefault="005E33A1" w:rsidP="005E33A1">
      <w:pPr>
        <w:pStyle w:val="Heading4"/>
        <w:rPr>
          <w:rStyle w:val="StyleStyleBold12pt"/>
          <w:rFonts w:ascii="Georgia" w:hAnsi="Georgia"/>
          <w:b/>
        </w:rPr>
      </w:pPr>
      <w:r w:rsidRPr="00F5539C">
        <w:rPr>
          <w:rStyle w:val="StyleStyleBold12pt"/>
          <w:rFonts w:ascii="Georgia" w:hAnsi="Georgia"/>
          <w:b/>
        </w:rPr>
        <w:t xml:space="preserve">PRISM is the most effective way to combat terror domestic </w:t>
      </w:r>
      <w:r w:rsidRPr="00F5539C">
        <w:rPr>
          <w:rStyle w:val="StyleStyleBold12pt"/>
          <w:rFonts w:ascii="Georgia" w:hAnsi="Georgia"/>
          <w:b/>
          <w:i/>
        </w:rPr>
        <w:t>and</w:t>
      </w:r>
      <w:r w:rsidRPr="00F5539C">
        <w:rPr>
          <w:rStyle w:val="StyleStyleBold12pt"/>
          <w:rFonts w:ascii="Georgia" w:hAnsi="Georgia"/>
          <w:b/>
        </w:rPr>
        <w:t xml:space="preserve"> abroad — prefer empirics</w:t>
      </w:r>
    </w:p>
    <w:p w14:paraId="07E2596E" w14:textId="77777777" w:rsidR="005E33A1" w:rsidRPr="00F5539C" w:rsidRDefault="005E33A1" w:rsidP="005E33A1">
      <w:pPr>
        <w:rPr>
          <w:rFonts w:ascii="Georgia" w:hAnsi="Georgia"/>
        </w:rPr>
      </w:pPr>
      <w:r w:rsidRPr="00F5539C">
        <w:rPr>
          <w:rStyle w:val="StyleStyleBold12pt"/>
          <w:rFonts w:ascii="Georgia" w:hAnsi="Georgia"/>
        </w:rPr>
        <w:t>Mattise 13</w:t>
      </w:r>
      <w:r w:rsidRPr="00F5539C">
        <w:rPr>
          <w:rFonts w:ascii="Georgia" w:hAnsi="Georgia"/>
        </w:rPr>
        <w:t xml:space="preserve"> — graduate of Syracuse University with a BA in Economics and Newspaper Journalism and a Master's in Magazine, Newspaper and Online Journalism</w:t>
      </w:r>
    </w:p>
    <w:p w14:paraId="118D94D9" w14:textId="77777777" w:rsidR="005E33A1" w:rsidRPr="00F5539C" w:rsidRDefault="005E33A1" w:rsidP="005E33A1">
      <w:pPr>
        <w:rPr>
          <w:rFonts w:ascii="Georgia" w:hAnsi="Georgia"/>
        </w:rPr>
      </w:pPr>
      <w:r w:rsidRPr="00F5539C">
        <w:rPr>
          <w:rFonts w:ascii="Georgia" w:hAnsi="Georgia"/>
        </w:rPr>
        <w:t>(Nathan Mattise, 6-16-2013, "PRISM helped stop terrorism in US and 20-plus countries, NSA document argues," http://arstechnica.com/tech-policy/2013/06/prism-helped-stop-terrorism-in-us-and-20-plus-countries-nsa-document-argues/, Date Accessed: 6-23-2015) //NM</w:t>
      </w:r>
    </w:p>
    <w:p w14:paraId="7F941209" w14:textId="77777777" w:rsidR="005E33A1" w:rsidRPr="00F5539C" w:rsidRDefault="005E33A1" w:rsidP="005E33A1">
      <w:pPr>
        <w:rPr>
          <w:rFonts w:ascii="Georgia" w:hAnsi="Georgia"/>
        </w:rPr>
      </w:pPr>
    </w:p>
    <w:p w14:paraId="6E84CEDD" w14:textId="77777777" w:rsidR="005E33A1" w:rsidRPr="00F5539C" w:rsidRDefault="005E33A1" w:rsidP="005E33A1">
      <w:pPr>
        <w:rPr>
          <w:rFonts w:ascii="Georgia" w:hAnsi="Georgia"/>
          <w:sz w:val="16"/>
        </w:rPr>
      </w:pPr>
      <w:r w:rsidRPr="00F5539C">
        <w:rPr>
          <w:rStyle w:val="StyleBoldUnderline"/>
          <w:rFonts w:ascii="Georgia" w:hAnsi="Georgia"/>
          <w:highlight w:val="yellow"/>
        </w:rPr>
        <w:t>US intelligence officials</w:t>
      </w:r>
      <w:r w:rsidRPr="00F5539C">
        <w:rPr>
          <w:rStyle w:val="StyleBoldUnderline"/>
          <w:rFonts w:ascii="Georgia" w:hAnsi="Georgia"/>
        </w:rPr>
        <w:t xml:space="preserve"> sent Congress a new declassified document</w:t>
      </w:r>
      <w:r w:rsidRPr="00F5539C">
        <w:rPr>
          <w:rFonts w:ascii="Georgia" w:hAnsi="Georgia"/>
          <w:sz w:val="16"/>
        </w:rPr>
        <w:t xml:space="preserve"> on Saturday, </w:t>
      </w:r>
      <w:r w:rsidRPr="00F5539C">
        <w:rPr>
          <w:rStyle w:val="StyleBoldUnderline"/>
          <w:rFonts w:ascii="Georgia" w:hAnsi="Georgia"/>
        </w:rPr>
        <w:t xml:space="preserve">which the Senate Intelligence Committee then made public. </w:t>
      </w:r>
      <w:r w:rsidRPr="00F5539C">
        <w:rPr>
          <w:rFonts w:ascii="Georgia" w:hAnsi="Georgia"/>
          <w:sz w:val="16"/>
        </w:rPr>
        <w:t xml:space="preserve">Outlets such as CNN and the Associated Press received the document and </w:t>
      </w:r>
      <w:r w:rsidRPr="00F5539C">
        <w:rPr>
          <w:rStyle w:val="StyleBoldUnderline"/>
          <w:rFonts w:ascii="Georgia" w:hAnsi="Georgia"/>
          <w:highlight w:val="yellow"/>
        </w:rPr>
        <w:t>revealed</w:t>
      </w:r>
      <w:r w:rsidRPr="00F5539C">
        <w:rPr>
          <w:rStyle w:val="StyleBoldUnderline"/>
          <w:rFonts w:ascii="Georgia" w:hAnsi="Georgia"/>
        </w:rPr>
        <w:t xml:space="preserve"> a number of interesting </w:t>
      </w:r>
      <w:r w:rsidRPr="00F5539C">
        <w:rPr>
          <w:rStyle w:val="StyleBoldUnderline"/>
          <w:rFonts w:ascii="Georgia" w:hAnsi="Georgia"/>
          <w:highlight w:val="yellow"/>
        </w:rPr>
        <w:t xml:space="preserve">statistics related to the </w:t>
      </w:r>
      <w:r w:rsidRPr="00F5539C">
        <w:rPr>
          <w:rStyle w:val="StyleBoldUnderline"/>
          <w:rFonts w:ascii="Georgia" w:hAnsi="Georgia"/>
        </w:rPr>
        <w:t xml:space="preserve">government's use of the </w:t>
      </w:r>
      <w:r w:rsidRPr="00F5539C">
        <w:rPr>
          <w:rStyle w:val="StyleBoldUnderline"/>
          <w:rFonts w:ascii="Georgia" w:hAnsi="Georgia"/>
          <w:highlight w:val="yellow"/>
        </w:rPr>
        <w:t>NSA's controversial PRISM program</w:t>
      </w:r>
      <w:r w:rsidRPr="00F5539C">
        <w:rPr>
          <w:rFonts w:ascii="Georgia" w:hAnsi="Georgia"/>
          <w:sz w:val="16"/>
        </w:rPr>
        <w:t xml:space="preserve">. However, this document has not yet been published on the Senate Intelligence Committee's website (and does not seem to be easily obtained through basic Internet search). </w:t>
      </w:r>
      <w:r w:rsidRPr="00F5539C">
        <w:rPr>
          <w:rStyle w:val="StyleBoldUnderline"/>
          <w:rFonts w:ascii="Georgia" w:hAnsi="Georgia"/>
        </w:rPr>
        <w:t>The new document is part of an intelligence official's effort to "show Americans the value of the program</w:t>
      </w:r>
      <w:r w:rsidRPr="00F5539C">
        <w:rPr>
          <w:rFonts w:ascii="Georgia" w:hAnsi="Georgia"/>
          <w:sz w:val="16"/>
        </w:rPr>
        <w:t xml:space="preserve">," according to the AP. The report's primary supporting stat? Intelligence officials said that </w:t>
      </w:r>
      <w:r w:rsidRPr="00F5539C">
        <w:rPr>
          <w:rStyle w:val="StyleBoldUnderline"/>
          <w:rFonts w:ascii="Georgia" w:hAnsi="Georgia"/>
          <w:highlight w:val="yellow"/>
        </w:rPr>
        <w:t>information</w:t>
      </w:r>
      <w:r w:rsidRPr="00F5539C">
        <w:rPr>
          <w:rStyle w:val="StyleBoldUnderline"/>
          <w:rFonts w:ascii="Georgia" w:hAnsi="Georgia"/>
        </w:rPr>
        <w:t xml:space="preserve"> gleaned </w:t>
      </w:r>
      <w:r w:rsidRPr="00F5539C">
        <w:rPr>
          <w:rStyle w:val="StyleBoldUnderline"/>
          <w:rFonts w:ascii="Georgia" w:hAnsi="Georgia"/>
          <w:highlight w:val="yellow"/>
        </w:rPr>
        <w:t>from</w:t>
      </w:r>
      <w:r w:rsidRPr="00F5539C">
        <w:rPr>
          <w:rStyle w:val="StyleBoldUnderline"/>
          <w:rFonts w:ascii="Georgia" w:hAnsi="Georgia"/>
        </w:rPr>
        <w:t xml:space="preserve"> these </w:t>
      </w:r>
      <w:r w:rsidRPr="00F5539C">
        <w:rPr>
          <w:rStyle w:val="StyleBoldUnderline"/>
          <w:rFonts w:ascii="Georgia" w:hAnsi="Georgia"/>
          <w:highlight w:val="yellow"/>
        </w:rPr>
        <w:t xml:space="preserve">NSA initiatives </w:t>
      </w:r>
      <w:r w:rsidRPr="00F5539C">
        <w:rPr>
          <w:rStyle w:val="Emphasis"/>
          <w:rFonts w:ascii="Georgia" w:hAnsi="Georgia"/>
          <w:highlight w:val="yellow"/>
        </w:rPr>
        <w:t>helped prevent</w:t>
      </w:r>
      <w:r w:rsidRPr="00F5539C">
        <w:rPr>
          <w:rStyle w:val="StyleBoldUnderline"/>
          <w:rFonts w:ascii="Georgia" w:hAnsi="Georgia"/>
          <w:highlight w:val="yellow"/>
        </w:rPr>
        <w:t xml:space="preserve"> terrorist plots in the </w:t>
      </w:r>
      <w:r w:rsidRPr="00F5539C">
        <w:rPr>
          <w:rStyle w:val="Emphasis"/>
          <w:rFonts w:ascii="Georgia" w:hAnsi="Georgia"/>
          <w:highlight w:val="yellow"/>
        </w:rPr>
        <w:t>US and more than 20 other countries</w:t>
      </w:r>
      <w:r w:rsidRPr="00F5539C">
        <w:rPr>
          <w:rFonts w:ascii="Georgia" w:hAnsi="Georgia"/>
          <w:sz w:val="16"/>
        </w:rPr>
        <w:t xml:space="preserve">. Additionally, the release stated that </w:t>
      </w:r>
      <w:r w:rsidRPr="00F5539C">
        <w:rPr>
          <w:rStyle w:val="StyleBoldUnderline"/>
          <w:rFonts w:ascii="Georgia" w:hAnsi="Georgia"/>
        </w:rPr>
        <w:t>phone metadata was searched for less than 300 times within the secretive database last year</w:t>
      </w:r>
      <w:r w:rsidRPr="00F5539C">
        <w:rPr>
          <w:rFonts w:ascii="Georgia" w:hAnsi="Georgia"/>
          <w:sz w:val="16"/>
        </w:rPr>
        <w:t xml:space="preserve">. The document also added details to the public's growing picture of the PRISM program. CNN reported that </w:t>
      </w:r>
      <w:r w:rsidRPr="00F5539C">
        <w:rPr>
          <w:rStyle w:val="StyleBoldUnderline"/>
          <w:rFonts w:ascii="Georgia" w:hAnsi="Georgia"/>
        </w:rPr>
        <w:t>the NSA must delete these records after five years</w:t>
      </w:r>
      <w:r w:rsidRPr="00F5539C">
        <w:rPr>
          <w:rFonts w:ascii="Georgia" w:hAnsi="Georgia"/>
          <w:sz w:val="16"/>
        </w:rPr>
        <w:t xml:space="preserve">. The AP wrote that the NSA programs are reviewed every 90 days by a secret court authorized by the Foreign Intelligence Surveillance Act (FISA), and that the metadata records (which includes a call's time and length) can only be inspected for "suspected connections to terrorism." Despite all the public attention, the Obama Administration continues to insist that no privacy violations took place. According to White House Chief of Staff Denis McDonough (speaking Sunday on Face The Nation), the president plans to further clarify this "in the days ahead." On Friday, TechDirt also published a set of two documents described as "talking points about scooping up business records (i.e., all data on all phone calls) and on the Internet program known as PRISM." One of the talking points' main arguments is that Section 702 of the Foreign Intelligence Surveillance Act authorizes actions similar to those described above. This is despite the fact that no member of the public has ever been able to see the FISA court's ruling of the government's interpretation. </w:t>
      </w:r>
      <w:r w:rsidRPr="00F5539C">
        <w:rPr>
          <w:rStyle w:val="StyleBoldUnderline"/>
          <w:rFonts w:ascii="Georgia" w:hAnsi="Georgia"/>
          <w:highlight w:val="yellow"/>
        </w:rPr>
        <w:t xml:space="preserve">Section 702 is a </w:t>
      </w:r>
      <w:r w:rsidRPr="00F5539C">
        <w:rPr>
          <w:rStyle w:val="StyleBoldUnderline"/>
          <w:rFonts w:ascii="Georgia" w:hAnsi="Georgia"/>
          <w:i/>
          <w:highlight w:val="yellow"/>
        </w:rPr>
        <w:t>vital</w:t>
      </w:r>
      <w:r w:rsidRPr="00F5539C">
        <w:rPr>
          <w:rStyle w:val="StyleBoldUnderline"/>
          <w:rFonts w:ascii="Georgia" w:hAnsi="Georgia"/>
        </w:rPr>
        <w:t xml:space="preserve"> legal </w:t>
      </w:r>
      <w:r w:rsidRPr="00F5539C">
        <w:rPr>
          <w:rStyle w:val="StyleBoldUnderline"/>
          <w:rFonts w:ascii="Georgia" w:hAnsi="Georgia"/>
          <w:highlight w:val="yellow"/>
        </w:rPr>
        <w:t>tool</w:t>
      </w:r>
      <w:r w:rsidRPr="00F5539C">
        <w:rPr>
          <w:rStyle w:val="StyleBoldUnderline"/>
          <w:rFonts w:ascii="Georgia" w:hAnsi="Georgia"/>
        </w:rPr>
        <w:t xml:space="preserve"> that Congress reauthorized in December 2012, as part of the FISA Amendments Act Reauthorization Act,</w:t>
      </w:r>
      <w:r w:rsidRPr="00F5539C">
        <w:rPr>
          <w:rFonts w:ascii="Georgia" w:hAnsi="Georgia"/>
          <w:sz w:val="16"/>
        </w:rPr>
        <w:t xml:space="preserve"> after extensive hearings and debate. Under Section 702, the Foreign Intelligence Surveillance Court (FISA Court) certifies foreign intelligence collection. There is no secret program involved—</w:t>
      </w:r>
      <w:proofErr w:type="gramStart"/>
      <w:r w:rsidRPr="00F5539C">
        <w:rPr>
          <w:rFonts w:ascii="Georgia" w:hAnsi="Georgia"/>
          <w:sz w:val="16"/>
        </w:rPr>
        <w:t>it is strictly authorized by a US statute</w:t>
      </w:r>
      <w:proofErr w:type="gramEnd"/>
      <w:r w:rsidRPr="00F5539C">
        <w:rPr>
          <w:rFonts w:ascii="Georgia" w:hAnsi="Georgia"/>
          <w:sz w:val="16"/>
        </w:rPr>
        <w:t xml:space="preserve">. </w:t>
      </w:r>
    </w:p>
    <w:p w14:paraId="5E280814" w14:textId="77777777" w:rsidR="005E33A1" w:rsidRPr="00F5539C" w:rsidRDefault="005E33A1" w:rsidP="005E33A1">
      <w:pPr>
        <w:rPr>
          <w:rFonts w:ascii="Georgia" w:hAnsi="Georgia"/>
        </w:rPr>
      </w:pPr>
    </w:p>
    <w:p w14:paraId="2C4DB3D6" w14:textId="77777777" w:rsidR="005E33A1" w:rsidRPr="00F5539C" w:rsidRDefault="005E33A1" w:rsidP="005E33A1">
      <w:pPr>
        <w:pStyle w:val="Heading4"/>
        <w:rPr>
          <w:rFonts w:ascii="Georgia" w:hAnsi="Georgia"/>
        </w:rPr>
      </w:pPr>
      <w:r w:rsidRPr="00F5539C">
        <w:rPr>
          <w:rFonts w:ascii="Georgia" w:hAnsi="Georgia"/>
        </w:rPr>
        <w:t>PRISM decimates Al Qaeda’s ability to conduct mass attacks</w:t>
      </w:r>
    </w:p>
    <w:p w14:paraId="3BF8EE50" w14:textId="77777777" w:rsidR="005E33A1" w:rsidRPr="00F5539C" w:rsidRDefault="005E33A1" w:rsidP="005E33A1">
      <w:pPr>
        <w:rPr>
          <w:rFonts w:ascii="Georgia" w:hAnsi="Georgia"/>
        </w:rPr>
      </w:pPr>
      <w:r w:rsidRPr="00F5539C">
        <w:rPr>
          <w:rFonts w:ascii="Georgia" w:hAnsi="Georgia"/>
          <w:b/>
        </w:rPr>
        <w:t>Etzioni 15</w:t>
      </w:r>
      <w:r w:rsidRPr="00F5539C">
        <w:rPr>
          <w:rFonts w:ascii="Georgia" w:hAnsi="Georgia"/>
        </w:rPr>
        <w:t xml:space="preserve"> [Amitai Etzioni, Director of the Institute for Communitarian Policy Studies at George Washington University, former President of the American Sociological Association, former Professor at Harvard Business School, former Senior Adviser to the White House, “</w:t>
      </w:r>
    </w:p>
    <w:p w14:paraId="57DB372C" w14:textId="77777777" w:rsidR="005E33A1" w:rsidRPr="00F5539C" w:rsidRDefault="005E33A1" w:rsidP="005E33A1">
      <w:pPr>
        <w:rPr>
          <w:rFonts w:ascii="Georgia" w:hAnsi="Georgia"/>
        </w:rPr>
      </w:pPr>
      <w:r w:rsidRPr="00F5539C">
        <w:rPr>
          <w:rFonts w:ascii="Georgia" w:hAnsi="Georgia"/>
        </w:rPr>
        <w:t xml:space="preserve">NSA: National Security vs. Individual Rights,” </w:t>
      </w:r>
      <w:r w:rsidRPr="00F5539C">
        <w:rPr>
          <w:rFonts w:ascii="Georgia" w:hAnsi="Georgia"/>
          <w:i/>
        </w:rPr>
        <w:t>Intelligence and National Security</w:t>
      </w:r>
      <w:r w:rsidRPr="00F5539C">
        <w:rPr>
          <w:rFonts w:ascii="Georgia" w:hAnsi="Georgia"/>
        </w:rPr>
        <w:t>, Volume 30, Issue 1, 2015, pages 100-136]</w:t>
      </w:r>
    </w:p>
    <w:p w14:paraId="0FE07119" w14:textId="77777777" w:rsidR="005E33A1" w:rsidRPr="00F5539C" w:rsidRDefault="005E33A1" w:rsidP="005E33A1">
      <w:pPr>
        <w:rPr>
          <w:rFonts w:ascii="Georgia" w:hAnsi="Georgia"/>
          <w:sz w:val="16"/>
        </w:rPr>
      </w:pPr>
      <w:r w:rsidRPr="00F5539C">
        <w:rPr>
          <w:rFonts w:ascii="Georgia" w:hAnsi="Georgia"/>
          <w:sz w:val="16"/>
        </w:rPr>
        <w:t xml:space="preserve">One telling piece of evidence regarding the effectiveness of </w:t>
      </w:r>
      <w:r w:rsidRPr="00F5539C">
        <w:rPr>
          <w:rStyle w:val="StyleBoldUnderline"/>
          <w:rFonts w:ascii="Georgia" w:hAnsi="Georgia"/>
        </w:rPr>
        <w:t>the electronic surveillance</w:t>
      </w:r>
      <w:r w:rsidRPr="00F5539C">
        <w:rPr>
          <w:rFonts w:ascii="Georgia" w:hAnsi="Georgia"/>
          <w:sz w:val="16"/>
        </w:rPr>
        <w:t xml:space="preserve"> </w:t>
      </w:r>
      <w:r w:rsidRPr="00F5539C">
        <w:rPr>
          <w:rStyle w:val="StyleBoldUnderline"/>
          <w:rFonts w:ascii="Georgia" w:hAnsi="Georgia"/>
        </w:rPr>
        <w:t>programs</w:t>
      </w:r>
      <w:r w:rsidRPr="00F5539C">
        <w:rPr>
          <w:rFonts w:ascii="Georgia" w:hAnsi="Georgia"/>
          <w:sz w:val="16"/>
        </w:rPr>
        <w:t xml:space="preserve"> is the way they </w:t>
      </w:r>
      <w:r w:rsidRPr="00F5539C">
        <w:rPr>
          <w:rStyle w:val="Emphasis"/>
          <w:rFonts w:ascii="Georgia" w:hAnsi="Georgia"/>
        </w:rPr>
        <w:t>hobbled bin Laden</w:t>
      </w:r>
      <w:r w:rsidRPr="00F5539C">
        <w:rPr>
          <w:rFonts w:ascii="Georgia" w:hAnsi="Georgia"/>
          <w:sz w:val="16"/>
        </w:rPr>
        <w:t xml:space="preserve">. </w:t>
      </w:r>
      <w:r w:rsidRPr="00F5539C">
        <w:rPr>
          <w:rStyle w:val="StyleBoldUnderline"/>
          <w:rFonts w:ascii="Georgia" w:hAnsi="Georgia"/>
        </w:rPr>
        <w:t>He</w:t>
      </w:r>
      <w:r w:rsidRPr="00F5539C">
        <w:rPr>
          <w:rFonts w:ascii="Georgia" w:hAnsi="Georgia"/>
          <w:sz w:val="16"/>
        </w:rPr>
        <w:t xml:space="preserve"> found out that he </w:t>
      </w:r>
      <w:r w:rsidRPr="00F5539C">
        <w:rPr>
          <w:rStyle w:val="StyleBoldUnderline"/>
          <w:rFonts w:ascii="Georgia" w:hAnsi="Georgia"/>
        </w:rPr>
        <w:t>was unable to use</w:t>
      </w:r>
      <w:r w:rsidRPr="00F5539C">
        <w:rPr>
          <w:rFonts w:ascii="Georgia" w:hAnsi="Georgia"/>
          <w:sz w:val="16"/>
        </w:rPr>
        <w:t xml:space="preserve"> </w:t>
      </w:r>
      <w:r w:rsidRPr="00F5539C">
        <w:rPr>
          <w:rStyle w:val="Emphasis"/>
          <w:rFonts w:ascii="Georgia" w:hAnsi="Georgia"/>
        </w:rPr>
        <w:t>any modern communication device</w:t>
      </w:r>
      <w:r w:rsidRPr="00F5539C">
        <w:rPr>
          <w:rFonts w:ascii="Georgia" w:hAnsi="Georgia"/>
          <w:sz w:val="16"/>
        </w:rPr>
        <w:t xml:space="preserve"> </w:t>
      </w:r>
      <w:r w:rsidRPr="00F5539C">
        <w:rPr>
          <w:rStyle w:val="StyleBoldUnderline"/>
          <w:rFonts w:ascii="Georgia" w:hAnsi="Georgia"/>
        </w:rPr>
        <w:t>to run his terror organizations that had branches in three continents</w:t>
      </w:r>
      <w:r w:rsidRPr="00F5539C">
        <w:rPr>
          <w:rFonts w:ascii="Georgia" w:hAnsi="Georgia"/>
          <w:sz w:val="16"/>
        </w:rPr>
        <w:t xml:space="preserve">.54 </w:t>
      </w:r>
      <w:r w:rsidRPr="00F5539C">
        <w:rPr>
          <w:rStyle w:val="StyleBoldUnderline"/>
          <w:rFonts w:ascii="Georgia" w:hAnsi="Georgia"/>
        </w:rPr>
        <w:t>He was reduced to using the</w:t>
      </w:r>
      <w:r w:rsidRPr="00F5539C">
        <w:rPr>
          <w:rFonts w:ascii="Georgia" w:hAnsi="Georgia"/>
          <w:sz w:val="16"/>
        </w:rPr>
        <w:t xml:space="preserve"> same means of communication employed 5000 years ago – a </w:t>
      </w:r>
      <w:r w:rsidRPr="00F5539C">
        <w:rPr>
          <w:rStyle w:val="StyleBoldUnderline"/>
          <w:rFonts w:ascii="Georgia" w:hAnsi="Georgia"/>
        </w:rPr>
        <w:t>messenger</w:t>
      </w:r>
      <w:r w:rsidRPr="00F5539C">
        <w:rPr>
          <w:rFonts w:ascii="Georgia" w:hAnsi="Georgia"/>
          <w:sz w:val="16"/>
        </w:rPr>
        <w:t xml:space="preserve">, </w:t>
      </w:r>
      <w:r w:rsidRPr="00F5539C">
        <w:rPr>
          <w:rStyle w:val="StyleBoldUnderline"/>
          <w:rFonts w:ascii="Georgia" w:hAnsi="Georgia"/>
        </w:rPr>
        <w:t>a very slow, low-volume, cumbersome, and</w:t>
      </w:r>
      <w:r w:rsidRPr="00F5539C">
        <w:rPr>
          <w:rFonts w:ascii="Georgia" w:hAnsi="Georgia"/>
          <w:sz w:val="16"/>
        </w:rPr>
        <w:t xml:space="preserve"> </w:t>
      </w:r>
      <w:r w:rsidRPr="00F5539C">
        <w:rPr>
          <w:rStyle w:val="StyleBoldUnderline"/>
          <w:rFonts w:ascii="Georgia" w:hAnsi="Georgia"/>
        </w:rPr>
        <w:t>unreliable</w:t>
      </w:r>
      <w:r w:rsidRPr="00F5539C">
        <w:rPr>
          <w:rFonts w:ascii="Georgia" w:hAnsi="Georgia"/>
          <w:sz w:val="16"/>
        </w:rPr>
        <w:t xml:space="preserve"> way of </w:t>
      </w:r>
      <w:r w:rsidRPr="00F5539C">
        <w:rPr>
          <w:rStyle w:val="StyleBoldUnderline"/>
          <w:rFonts w:ascii="Georgia" w:hAnsi="Georgia"/>
        </w:rPr>
        <w:t>communication</w:t>
      </w:r>
      <w:r w:rsidRPr="00F5539C">
        <w:rPr>
          <w:rFonts w:ascii="Georgia" w:hAnsi="Georgia"/>
          <w:sz w:val="16"/>
        </w:rPr>
        <w:t xml:space="preserve"> and command; in effect, </w:t>
      </w:r>
      <w:r w:rsidRPr="00F5539C">
        <w:rPr>
          <w:rStyle w:val="StyleBoldUnderline"/>
          <w:rFonts w:ascii="Georgia" w:hAnsi="Georgia"/>
        </w:rPr>
        <w:t>preventing bin Laden from</w:t>
      </w:r>
      <w:r w:rsidRPr="00F5539C">
        <w:rPr>
          <w:rFonts w:ascii="Georgia" w:hAnsi="Georgia"/>
          <w:sz w:val="16"/>
        </w:rPr>
        <w:t xml:space="preserve"> </w:t>
      </w:r>
      <w:r w:rsidRPr="00F5539C">
        <w:rPr>
          <w:rStyle w:val="StyleBoldUnderline"/>
          <w:rFonts w:ascii="Georgia" w:hAnsi="Georgia"/>
        </w:rPr>
        <w:t>serving as an effective commander-in-chief</w:t>
      </w:r>
      <w:r w:rsidRPr="00F5539C">
        <w:rPr>
          <w:rFonts w:ascii="Georgia" w:hAnsi="Georgia"/>
          <w:sz w:val="16"/>
        </w:rPr>
        <w:t xml:space="preserve"> of Al Qaeda. Moreover, once the CIA deduced that using a messenger was the only way left for him to communicate – </w:t>
      </w:r>
      <w:r w:rsidRPr="00F5539C">
        <w:rPr>
          <w:rStyle w:val="StyleBoldUnderline"/>
          <w:rFonts w:ascii="Georgia" w:hAnsi="Georgia"/>
        </w:rPr>
        <w:t>tracking the messenger led to bin Laden's downfall</w:t>
      </w:r>
      <w:r w:rsidRPr="00F5539C">
        <w:rPr>
          <w:rFonts w:ascii="Georgia" w:hAnsi="Georgia"/>
          <w:sz w:val="16"/>
        </w:rPr>
        <w:t xml:space="preserve">.55 </w:t>
      </w:r>
      <w:r w:rsidRPr="00F5539C">
        <w:rPr>
          <w:rStyle w:val="StyleBoldUnderline"/>
          <w:rFonts w:ascii="Georgia" w:hAnsi="Georgia"/>
        </w:rPr>
        <w:t>Additional evidence</w:t>
      </w:r>
      <w:r w:rsidRPr="00F5539C">
        <w:rPr>
          <w:rFonts w:ascii="Georgia" w:hAnsi="Georgia"/>
          <w:sz w:val="16"/>
        </w:rPr>
        <w:t xml:space="preserve"> publically available </w:t>
      </w:r>
      <w:r w:rsidRPr="00F5539C">
        <w:rPr>
          <w:rStyle w:val="StyleBoldUnderline"/>
          <w:rFonts w:ascii="Georgia" w:hAnsi="Georgia"/>
        </w:rPr>
        <w:t>that the NSA programs forced terrorists to limit their communications is gleaned from reports that following the revelation that the U</w:t>
      </w:r>
      <w:r w:rsidRPr="00F5539C">
        <w:rPr>
          <w:rFonts w:ascii="Georgia" w:hAnsi="Georgia"/>
          <w:sz w:val="16"/>
        </w:rPr>
        <w:t xml:space="preserve">nited </w:t>
      </w:r>
      <w:r w:rsidRPr="00F5539C">
        <w:rPr>
          <w:rStyle w:val="StyleBoldUnderline"/>
          <w:rFonts w:ascii="Georgia" w:hAnsi="Georgia"/>
        </w:rPr>
        <w:t>S</w:t>
      </w:r>
      <w:r w:rsidRPr="00F5539C">
        <w:rPr>
          <w:rFonts w:ascii="Georgia" w:hAnsi="Georgia"/>
          <w:sz w:val="16"/>
        </w:rPr>
        <w:t xml:space="preserve">tates </w:t>
      </w:r>
      <w:r w:rsidRPr="00F5539C">
        <w:rPr>
          <w:rStyle w:val="StyleBoldUnderline"/>
          <w:rFonts w:ascii="Georgia" w:hAnsi="Georgia"/>
        </w:rPr>
        <w:t>intercepted the communications of</w:t>
      </w:r>
      <w:r w:rsidRPr="00F5539C">
        <w:rPr>
          <w:rFonts w:ascii="Georgia" w:hAnsi="Georgia"/>
          <w:sz w:val="16"/>
        </w:rPr>
        <w:t xml:space="preserve"> Ayman </w:t>
      </w:r>
      <w:r w:rsidRPr="00F5539C">
        <w:rPr>
          <w:rStyle w:val="StyleBoldUnderline"/>
          <w:rFonts w:ascii="Georgia" w:hAnsi="Georgia"/>
        </w:rPr>
        <w:t>al-Zawahiri</w:t>
      </w:r>
      <w:r w:rsidRPr="00F5539C">
        <w:rPr>
          <w:rFonts w:ascii="Georgia" w:hAnsi="Georgia"/>
          <w:sz w:val="16"/>
        </w:rPr>
        <w:t xml:space="preserve">, </w:t>
      </w:r>
      <w:r w:rsidRPr="00F5539C">
        <w:rPr>
          <w:rStyle w:val="Emphasis"/>
          <w:rFonts w:ascii="Georgia" w:hAnsi="Georgia"/>
        </w:rPr>
        <w:t>there was a sharp decline in Al Qaeda's electronic communications</w:t>
      </w:r>
      <w:r w:rsidRPr="00F5539C">
        <w:rPr>
          <w:rFonts w:ascii="Georgia" w:hAnsi="Georgia"/>
          <w:sz w:val="16"/>
        </w:rPr>
        <w:t xml:space="preserve">.56 In short, we have seen that </w:t>
      </w:r>
      <w:r w:rsidRPr="00F5539C">
        <w:rPr>
          <w:rStyle w:val="Emphasis"/>
          <w:rFonts w:ascii="Georgia" w:hAnsi="Georgia"/>
        </w:rPr>
        <w:t>there continues to be a serious threat of terrorism</w:t>
      </w:r>
      <w:r w:rsidRPr="00F5539C">
        <w:rPr>
          <w:rFonts w:ascii="Georgia" w:hAnsi="Georgia"/>
          <w:sz w:val="16"/>
        </w:rPr>
        <w:t xml:space="preserve"> to national security; that </w:t>
      </w:r>
      <w:r w:rsidRPr="00F5539C">
        <w:rPr>
          <w:rStyle w:val="Emphasis"/>
          <w:rFonts w:ascii="Georgia" w:hAnsi="Georgia"/>
        </w:rPr>
        <w:t>terrorists cannot be handled like other criminals</w:t>
      </w:r>
      <w:r w:rsidRPr="00F5539C">
        <w:rPr>
          <w:rFonts w:ascii="Georgia" w:hAnsi="Georgia"/>
          <w:sz w:val="16"/>
        </w:rPr>
        <w:t xml:space="preserve"> and to counter them distinct measures are best employed; and that </w:t>
      </w:r>
      <w:r w:rsidRPr="00F5539C">
        <w:rPr>
          <w:rStyle w:val="Emphasis"/>
          <w:rFonts w:ascii="Georgia" w:hAnsi="Georgia"/>
        </w:rPr>
        <w:t>surveillance programs like PRISM</w:t>
      </w:r>
      <w:r w:rsidRPr="00F5539C">
        <w:rPr>
          <w:rFonts w:ascii="Georgia" w:hAnsi="Georgia"/>
          <w:sz w:val="16"/>
        </w:rPr>
        <w:t xml:space="preserve"> </w:t>
      </w:r>
      <w:r w:rsidRPr="00F5539C">
        <w:rPr>
          <w:rStyle w:val="StyleBoldUnderline"/>
          <w:rFonts w:ascii="Georgia" w:hAnsi="Georgia"/>
        </w:rPr>
        <w:t>and</w:t>
      </w:r>
      <w:r w:rsidRPr="00F5539C">
        <w:rPr>
          <w:rFonts w:ascii="Georgia" w:hAnsi="Georgia"/>
          <w:sz w:val="16"/>
        </w:rPr>
        <w:t xml:space="preserve"> the </w:t>
      </w:r>
      <w:r w:rsidRPr="00F5539C">
        <w:rPr>
          <w:rStyle w:val="StyleBoldUnderline"/>
          <w:rFonts w:ascii="Georgia" w:hAnsi="Georgia"/>
        </w:rPr>
        <w:t>phone surveillance</w:t>
      </w:r>
      <w:r w:rsidRPr="00F5539C">
        <w:rPr>
          <w:rFonts w:ascii="Georgia" w:hAnsi="Georgia"/>
          <w:sz w:val="16"/>
        </w:rPr>
        <w:t xml:space="preserve"> programs </w:t>
      </w:r>
      <w:r w:rsidRPr="00F5539C">
        <w:rPr>
          <w:rStyle w:val="Emphasis"/>
          <w:rFonts w:ascii="Georgia" w:hAnsi="Georgia"/>
        </w:rPr>
        <w:t>make a significant contribution to curbing terrorism</w:t>
      </w:r>
      <w:r w:rsidRPr="00F5539C">
        <w:rPr>
          <w:rFonts w:ascii="Georgia" w:hAnsi="Georgia"/>
          <w:sz w:val="16"/>
        </w:rPr>
        <w:t>. In short these programs do enhance one core element of the liberal communitarian balance. The next question the article addresses is the extent they undermine the other core element.</w:t>
      </w:r>
    </w:p>
    <w:p w14:paraId="305F84F4" w14:textId="77777777" w:rsidR="005E33A1" w:rsidRPr="00F5539C" w:rsidRDefault="005E33A1" w:rsidP="005E33A1">
      <w:pPr>
        <w:pStyle w:val="Heading4"/>
        <w:rPr>
          <w:rFonts w:ascii="Georgia" w:hAnsi="Georgia"/>
        </w:rPr>
      </w:pPr>
      <w:r w:rsidRPr="00F5539C">
        <w:rPr>
          <w:rFonts w:ascii="Georgia" w:hAnsi="Georgia"/>
        </w:rPr>
        <w:t>PRISM roadblocks terrorists – guts them of the tools necessary to pull off an attack</w:t>
      </w:r>
    </w:p>
    <w:p w14:paraId="5B7C594F" w14:textId="77777777" w:rsidR="005E33A1" w:rsidRPr="00F5539C" w:rsidRDefault="005E33A1" w:rsidP="005E33A1">
      <w:pPr>
        <w:rPr>
          <w:rFonts w:ascii="Georgia" w:hAnsi="Georgia"/>
        </w:rPr>
      </w:pPr>
      <w:r w:rsidRPr="00F5539C">
        <w:rPr>
          <w:rStyle w:val="StyleStyleBold12pt"/>
          <w:rFonts w:ascii="Georgia" w:hAnsi="Georgia"/>
        </w:rPr>
        <w:t>Arquilla 2013</w:t>
      </w:r>
      <w:r w:rsidRPr="00F5539C">
        <w:rPr>
          <w:rFonts w:ascii="Georgia" w:hAnsi="Georgia"/>
        </w:rPr>
        <w:t xml:space="preserve"> (John [Professor and Chair Department of Defense Analysis @ Naval postgrad school]; In Defense of PRISM; Jun 7; foreignpolicy.com/2013/06/07/in-defense-of-prism/; kdf)</w:t>
      </w:r>
    </w:p>
    <w:p w14:paraId="4C7B0F47" w14:textId="77777777" w:rsidR="005E33A1" w:rsidRPr="00F5539C" w:rsidRDefault="005E33A1" w:rsidP="005E33A1">
      <w:pPr>
        <w:rPr>
          <w:rStyle w:val="StyleBoldUnderline"/>
          <w:rFonts w:ascii="Georgia" w:hAnsi="Georgia"/>
        </w:rPr>
      </w:pPr>
      <w:r w:rsidRPr="00F5539C">
        <w:rPr>
          <w:rFonts w:ascii="Georgia" w:hAnsi="Georgia"/>
          <w:sz w:val="16"/>
        </w:rPr>
        <w:t xml:space="preserve">Prior to TIA, and well before 9/11, there were other ancestors of our current big data efforts. At the National Security Agency, and in other parts of the extensive American intelligence community, search systems known by such evocative names as "Echelon" and "Semantic Forests," among others, were in use, striving relentlessly to detect patterns of communication that might open up golden seams of information from the most secret caches of the world’s various malefactors. Often enough, these and other tracking tools did distinguish the pattern from the noise, and national security was well served. And </w:t>
      </w:r>
      <w:r w:rsidRPr="00F5539C">
        <w:rPr>
          <w:rStyle w:val="StyleBoldUnderline"/>
          <w:rFonts w:ascii="Georgia" w:hAnsi="Georgia"/>
        </w:rPr>
        <w:t xml:space="preserve">in the early days of the war against al Qaeda, the enemy was still using means of communication that American intelligence had the ability to monitor </w:t>
      </w:r>
      <w:r w:rsidRPr="00F5539C">
        <w:rPr>
          <w:rFonts w:ascii="Georgia" w:hAnsi="Georgia"/>
          <w:sz w:val="16"/>
        </w:rPr>
        <w:t xml:space="preserve">— including satellite phones and such — </w:t>
      </w:r>
      <w:r w:rsidRPr="00F5539C">
        <w:rPr>
          <w:rStyle w:val="StyleBoldUnderline"/>
          <w:rFonts w:ascii="Georgia" w:hAnsi="Georgia"/>
        </w:rPr>
        <w:t xml:space="preserve">leading to several counterterror coups and high-level captures. </w:t>
      </w:r>
      <w:r w:rsidRPr="00F5539C">
        <w:rPr>
          <w:rFonts w:ascii="Georgia" w:hAnsi="Georgia"/>
          <w:sz w:val="16"/>
        </w:rPr>
        <w:t xml:space="preserve">But the network learned quickly and adjusted, becoming far more elusive, more dispersed, its cells increasingly attuned to operating independently, its nodes and links ever less visible. </w:t>
      </w:r>
      <w:r w:rsidRPr="00F5539C">
        <w:rPr>
          <w:rStyle w:val="StyleBoldUnderline"/>
          <w:rFonts w:ascii="Georgia" w:hAnsi="Georgia"/>
        </w:rPr>
        <w:t xml:space="preserve">It was against this shift that something like PRISM had to be mobilized to improve our ability to find the foe whose best, and only real defense against us is his capacity for concealment. </w:t>
      </w:r>
      <w:r w:rsidRPr="00F5539C">
        <w:rPr>
          <w:rFonts w:ascii="Georgia" w:hAnsi="Georgia"/>
          <w:sz w:val="16"/>
        </w:rPr>
        <w:t xml:space="preserve">Thus, </w:t>
      </w:r>
      <w:r w:rsidRPr="00F5539C">
        <w:rPr>
          <w:rStyle w:val="StyleBoldUnderline"/>
          <w:rFonts w:ascii="Georgia" w:hAnsi="Georgia"/>
        </w:rPr>
        <w:t>the tantalizing prospect of PRISM, and of the whole "finding effort," is to deny the terrorists the virtual haven that they enjoy throughout the world’s telecommunications spaces</w:t>
      </w:r>
      <w:r w:rsidRPr="00F5539C">
        <w:rPr>
          <w:rFonts w:ascii="Georgia" w:hAnsi="Georgia"/>
          <w:sz w:val="16"/>
        </w:rPr>
        <w:t xml:space="preserve"> — indeed, throughout the whole of the "infosphere," which includes cyberspace. T</w:t>
      </w:r>
      <w:r w:rsidRPr="00F5539C">
        <w:rPr>
          <w:rStyle w:val="StyleBoldUnderline"/>
          <w:rFonts w:ascii="Georgia" w:hAnsi="Georgia"/>
        </w:rPr>
        <w:t>he piercing of this veil would mark a true turning point in the war on terror, for al Qaeda and other networks simply cannot function with any kind of cohesion, or at any sort of reasonable operational tempo if their communications become insecure</w:t>
      </w:r>
      <w:r w:rsidRPr="00F5539C">
        <w:rPr>
          <w:rFonts w:ascii="Georgia" w:hAnsi="Georgia"/>
          <w:sz w:val="16"/>
        </w:rPr>
        <w:t xml:space="preserve">. Cells and nodes would be ripped up, operatives killed or captured, and each loss would no doubt yield information that imperiled the network further. Even if al Qaeda resorted to the drastic measure of moving messages, training, and financial information by courier, operations would be so slowed as to cripple the organization. And even couriers can be flagged on "no fly" lists or caught boarding tramp steamers and such. So for </w:t>
      </w:r>
      <w:proofErr w:type="gramStart"/>
      <w:r w:rsidRPr="00F5539C">
        <w:rPr>
          <w:rFonts w:ascii="Georgia" w:hAnsi="Georgia"/>
          <w:sz w:val="16"/>
        </w:rPr>
        <w:t>all the</w:t>
      </w:r>
      <w:proofErr w:type="gramEnd"/>
      <w:r w:rsidRPr="00F5539C">
        <w:rPr>
          <w:rFonts w:ascii="Georgia" w:hAnsi="Georgia"/>
          <w:sz w:val="16"/>
        </w:rPr>
        <w:t xml:space="preserve"> furor caused by the PRISM revelations, my simple recommendation is to take a deep breath before crying out in protest. </w:t>
      </w:r>
      <w:r w:rsidRPr="00F5539C">
        <w:rPr>
          <w:rStyle w:val="StyleBoldUnderline"/>
          <w:rFonts w:ascii="Georgia" w:hAnsi="Georgia"/>
        </w:rPr>
        <w:t>Think first about how the hider/finder dynamic in the war on terror has driven those responsible for our security to bring to bear the big guns of big data on the problem at hand.</w:t>
      </w:r>
      <w:r w:rsidRPr="00F5539C">
        <w:rPr>
          <w:rFonts w:ascii="Georgia" w:hAnsi="Georgia"/>
          <w:sz w:val="16"/>
        </w:rPr>
        <w:t xml:space="preserve"> </w:t>
      </w:r>
      <w:r w:rsidRPr="00F5539C">
        <w:rPr>
          <w:rStyle w:val="StyleBoldUnderline"/>
          <w:rFonts w:ascii="Georgia" w:hAnsi="Georgia"/>
        </w:rPr>
        <w:t>Think also about whether a willingness to allow some incursions into our privacy might lead to an improved ability to provide for our security, and where that equilibrium point between privacy and security might be</w:t>
      </w:r>
      <w:r w:rsidRPr="00F5539C">
        <w:rPr>
          <w:rFonts w:ascii="Georgia" w:hAnsi="Georgia"/>
          <w:sz w:val="16"/>
        </w:rPr>
        <w:t xml:space="preserve">. And last, </w:t>
      </w:r>
      <w:r w:rsidRPr="00F5539C">
        <w:rPr>
          <w:rStyle w:val="StyleBoldUnderline"/>
          <w:rFonts w:ascii="Georgia" w:hAnsi="Georgia"/>
        </w:rPr>
        <w:t>think about the world as it might be without such a sustained effort to find the hidden — to detect, track, and disrupt the terrorists</w:t>
      </w:r>
      <w:r w:rsidRPr="00F5539C">
        <w:rPr>
          <w:rFonts w:ascii="Georgia" w:hAnsi="Georgia"/>
          <w:sz w:val="16"/>
        </w:rPr>
        <w:t xml:space="preserve">. That would be a world in which they stay on their feet and fighting, and in which they remain secure enough, for long enough, to acquire true weapons of mass destruction. </w:t>
      </w:r>
      <w:r w:rsidRPr="00F5539C">
        <w:rPr>
          <w:rStyle w:val="StyleBoldUnderline"/>
          <w:rFonts w:ascii="Georgia" w:hAnsi="Georgia"/>
        </w:rPr>
        <w:t xml:space="preserve">Those of us in the national security business, who know that networks so </w:t>
      </w:r>
      <w:proofErr w:type="gramStart"/>
      <w:r w:rsidRPr="00F5539C">
        <w:rPr>
          <w:rStyle w:val="StyleBoldUnderline"/>
          <w:rFonts w:ascii="Georgia" w:hAnsi="Georgia"/>
        </w:rPr>
        <w:t>armed</w:t>
      </w:r>
      <w:proofErr w:type="gramEnd"/>
      <w:r w:rsidRPr="00F5539C">
        <w:rPr>
          <w:rStyle w:val="StyleBoldUnderline"/>
          <w:rFonts w:ascii="Georgia" w:hAnsi="Georgia"/>
        </w:rPr>
        <w:t xml:space="preserve"> will be far harder to deter than nations ever were, believe that big data approaches like PRISM and its forebears, have been and remain essential elements in the unrelenting and increasingly urgent effort to find the hidden.</w:t>
      </w:r>
    </w:p>
    <w:p w14:paraId="658B8E9A" w14:textId="77777777" w:rsidR="005E33A1" w:rsidRPr="00F5539C" w:rsidRDefault="005E33A1" w:rsidP="005E33A1">
      <w:pPr>
        <w:pStyle w:val="Heading4"/>
        <w:rPr>
          <w:rFonts w:ascii="Georgia" w:hAnsi="Georgia"/>
        </w:rPr>
      </w:pPr>
      <w:r w:rsidRPr="00F5539C">
        <w:rPr>
          <w:rFonts w:ascii="Georgia" w:hAnsi="Georgia"/>
        </w:rPr>
        <w:t>Section 702 has empirically led the NSA to detecting and preventing terror attacks</w:t>
      </w:r>
    </w:p>
    <w:p w14:paraId="35EA9505" w14:textId="77777777" w:rsidR="005E33A1" w:rsidRPr="00F5539C" w:rsidRDefault="005E33A1" w:rsidP="005E33A1">
      <w:pPr>
        <w:pStyle w:val="ListParagraph"/>
        <w:numPr>
          <w:ilvl w:val="0"/>
          <w:numId w:val="40"/>
        </w:numPr>
        <w:spacing w:after="160" w:line="259" w:lineRule="auto"/>
        <w:rPr>
          <w:rFonts w:ascii="Georgia" w:hAnsi="Georgia"/>
        </w:rPr>
      </w:pPr>
      <w:r w:rsidRPr="00F5539C">
        <w:rPr>
          <w:rFonts w:ascii="Georgia" w:hAnsi="Georgia"/>
        </w:rPr>
        <w:t>Section 702 — PRISM</w:t>
      </w:r>
    </w:p>
    <w:p w14:paraId="0363A9F3" w14:textId="77777777" w:rsidR="005E33A1" w:rsidRPr="00F5539C" w:rsidRDefault="005E33A1" w:rsidP="005E33A1">
      <w:pPr>
        <w:pStyle w:val="ListParagraph"/>
        <w:numPr>
          <w:ilvl w:val="0"/>
          <w:numId w:val="40"/>
        </w:numPr>
        <w:spacing w:after="160" w:line="259" w:lineRule="auto"/>
        <w:rPr>
          <w:rFonts w:ascii="Georgia" w:hAnsi="Georgia"/>
        </w:rPr>
      </w:pPr>
      <w:r w:rsidRPr="00F5539C">
        <w:rPr>
          <w:rFonts w:ascii="Georgia" w:hAnsi="Georgia"/>
        </w:rPr>
        <w:t>Metadata good</w:t>
      </w:r>
    </w:p>
    <w:p w14:paraId="217B8D8C" w14:textId="77777777" w:rsidR="005E33A1" w:rsidRPr="00F5539C" w:rsidRDefault="005E33A1" w:rsidP="005E33A1">
      <w:pPr>
        <w:pStyle w:val="ListParagraph"/>
        <w:numPr>
          <w:ilvl w:val="0"/>
          <w:numId w:val="40"/>
        </w:numPr>
        <w:spacing w:after="160" w:line="259" w:lineRule="auto"/>
        <w:rPr>
          <w:rFonts w:ascii="Georgia" w:hAnsi="Georgia"/>
        </w:rPr>
      </w:pPr>
      <w:r w:rsidRPr="00F5539C">
        <w:rPr>
          <w:rFonts w:ascii="Georgia" w:hAnsi="Georgia"/>
        </w:rPr>
        <w:t>Prevented 50 attacks</w:t>
      </w:r>
    </w:p>
    <w:p w14:paraId="1BF1E52A" w14:textId="77777777" w:rsidR="005E33A1" w:rsidRPr="00F5539C" w:rsidRDefault="005E33A1" w:rsidP="005E33A1">
      <w:pPr>
        <w:rPr>
          <w:rFonts w:ascii="Georgia" w:hAnsi="Georgia"/>
        </w:rPr>
      </w:pPr>
      <w:r w:rsidRPr="00F5539C">
        <w:rPr>
          <w:rStyle w:val="StyleStyleBold12pt"/>
          <w:rFonts w:ascii="Georgia" w:hAnsi="Georgia"/>
        </w:rPr>
        <w:t>Hines 13</w:t>
      </w:r>
      <w:r w:rsidRPr="00F5539C">
        <w:rPr>
          <w:rFonts w:ascii="Georgia" w:hAnsi="Georgia"/>
        </w:rPr>
        <w:t xml:space="preserve"> — Defense council member of the Truman National Security Project</w:t>
      </w:r>
    </w:p>
    <w:p w14:paraId="29F143AB" w14:textId="77777777" w:rsidR="005E33A1" w:rsidRPr="00F5539C" w:rsidRDefault="005E33A1" w:rsidP="005E33A1">
      <w:pPr>
        <w:rPr>
          <w:rFonts w:ascii="Georgia" w:hAnsi="Georgia"/>
        </w:rPr>
      </w:pPr>
      <w:r w:rsidRPr="00F5539C">
        <w:rPr>
          <w:rFonts w:ascii="Georgia" w:hAnsi="Georgia"/>
        </w:rPr>
        <w:t>(Written By, 6-19-2013, "Here’s how metadata on billions of phone calls predicts terrorist attacks," http://qz.com/95719/heres-how-metadata-on-billions-of-phone-calls-predicts-terrorist-attacks/, Date Accessed: 6-23-2015) //NM</w:t>
      </w:r>
    </w:p>
    <w:p w14:paraId="32DEDA67" w14:textId="77777777" w:rsidR="005E33A1" w:rsidRPr="00F5539C" w:rsidRDefault="005E33A1" w:rsidP="005E33A1">
      <w:pPr>
        <w:rPr>
          <w:rFonts w:ascii="Georgia" w:hAnsi="Georgia"/>
          <w:sz w:val="16"/>
        </w:rPr>
      </w:pPr>
      <w:r w:rsidRPr="00F5539C">
        <w:rPr>
          <w:rFonts w:ascii="Georgia" w:hAnsi="Georgia"/>
          <w:sz w:val="16"/>
        </w:rPr>
        <w:t xml:space="preserve">Yesterday, when </w:t>
      </w:r>
      <w:r w:rsidRPr="00F5539C">
        <w:rPr>
          <w:rStyle w:val="StyleBoldUnderline"/>
          <w:rFonts w:ascii="Georgia" w:hAnsi="Georgia"/>
        </w:rPr>
        <w:t>NSA Director General Keith Alexander testified</w:t>
      </w:r>
      <w:r w:rsidRPr="00F5539C">
        <w:rPr>
          <w:rFonts w:ascii="Georgia" w:hAnsi="Georgia"/>
          <w:sz w:val="16"/>
        </w:rPr>
        <w:t xml:space="preserve"> before the House Committee on Intelligence, he declared </w:t>
      </w:r>
      <w:r w:rsidRPr="00F5539C">
        <w:rPr>
          <w:rStyle w:val="StyleBoldUnderline"/>
          <w:rFonts w:ascii="Georgia" w:hAnsi="Georgia"/>
        </w:rPr>
        <w:t xml:space="preserve">that </w:t>
      </w:r>
      <w:r w:rsidRPr="00F5539C">
        <w:rPr>
          <w:rStyle w:val="StyleBoldUnderline"/>
          <w:rFonts w:ascii="Georgia" w:hAnsi="Georgia"/>
          <w:highlight w:val="yellow"/>
        </w:rPr>
        <w:t xml:space="preserve">the NSA’s surveillance programs </w:t>
      </w:r>
      <w:r w:rsidRPr="00F5539C">
        <w:rPr>
          <w:rStyle w:val="StyleBoldUnderline"/>
          <w:rFonts w:ascii="Georgia" w:hAnsi="Georgia"/>
        </w:rPr>
        <w:t xml:space="preserve">have provided “critical leads to </w:t>
      </w:r>
      <w:r w:rsidRPr="00F5539C">
        <w:rPr>
          <w:rStyle w:val="StyleBoldUnderline"/>
          <w:rFonts w:ascii="Georgia" w:hAnsi="Georgia"/>
          <w:highlight w:val="yellow"/>
        </w:rPr>
        <w:t>help prevent over 50</w:t>
      </w:r>
      <w:r w:rsidRPr="00F5539C">
        <w:rPr>
          <w:rStyle w:val="StyleBoldUnderline"/>
          <w:rFonts w:ascii="Georgia" w:hAnsi="Georgia"/>
        </w:rPr>
        <w:t xml:space="preserve"> potential </w:t>
      </w:r>
      <w:r w:rsidRPr="00F5539C">
        <w:rPr>
          <w:rStyle w:val="StyleBoldUnderline"/>
          <w:rFonts w:ascii="Georgia" w:hAnsi="Georgia"/>
          <w:highlight w:val="yellow"/>
        </w:rPr>
        <w:t>terrorist events</w:t>
      </w:r>
      <w:r w:rsidRPr="00F5539C">
        <w:rPr>
          <w:rStyle w:val="StyleBoldUnderline"/>
          <w:rFonts w:ascii="Georgia" w:hAnsi="Georgia"/>
        </w:rPr>
        <w:t>.”</w:t>
      </w:r>
      <w:r w:rsidRPr="00F5539C">
        <w:rPr>
          <w:rFonts w:ascii="Georgia" w:hAnsi="Georgia"/>
          <w:sz w:val="16"/>
        </w:rPr>
        <w:t xml:space="preserve"> FBI Deputy Director Sean Boyce elaborated by describing </w:t>
      </w:r>
      <w:r w:rsidRPr="00F5539C">
        <w:rPr>
          <w:rStyle w:val="StyleBoldUnderline"/>
          <w:rFonts w:ascii="Georgia" w:hAnsi="Georgia"/>
          <w:highlight w:val="yellow"/>
        </w:rPr>
        <w:t>four instances when</w:t>
      </w:r>
      <w:r w:rsidRPr="00F5539C">
        <w:rPr>
          <w:rStyle w:val="StyleBoldUnderline"/>
          <w:rFonts w:ascii="Georgia" w:hAnsi="Georgia"/>
        </w:rPr>
        <w:t xml:space="preserve"> the </w:t>
      </w:r>
      <w:r w:rsidRPr="00F5539C">
        <w:rPr>
          <w:rStyle w:val="StyleBoldUnderline"/>
          <w:rFonts w:ascii="Georgia" w:hAnsi="Georgia"/>
          <w:highlight w:val="yellow"/>
        </w:rPr>
        <w:t>NSA</w:t>
      </w:r>
      <w:r w:rsidRPr="00F5539C">
        <w:rPr>
          <w:rStyle w:val="StyleBoldUnderline"/>
          <w:rFonts w:ascii="Georgia" w:hAnsi="Georgia"/>
        </w:rPr>
        <w:t xml:space="preserve">’s surveillance </w:t>
      </w:r>
      <w:r w:rsidRPr="00F5539C">
        <w:rPr>
          <w:rStyle w:val="StyleBoldUnderline"/>
          <w:rFonts w:ascii="Georgia" w:hAnsi="Georgia"/>
          <w:highlight w:val="yellow"/>
        </w:rPr>
        <w:t>programs have</w:t>
      </w:r>
      <w:r w:rsidRPr="00F5539C">
        <w:rPr>
          <w:rStyle w:val="StyleBoldUnderline"/>
          <w:rFonts w:ascii="Georgia" w:hAnsi="Georgia"/>
        </w:rPr>
        <w:t xml:space="preserve"> had </w:t>
      </w:r>
      <w:r w:rsidRPr="00F5539C">
        <w:rPr>
          <w:rStyle w:val="StyleBoldUnderline"/>
          <w:rFonts w:ascii="Georgia" w:hAnsi="Georgia"/>
          <w:highlight w:val="yellow"/>
        </w:rPr>
        <w:t>an impact</w:t>
      </w:r>
      <w:r w:rsidRPr="00F5539C">
        <w:rPr>
          <w:rStyle w:val="StyleBoldUnderline"/>
          <w:rFonts w:ascii="Georgia" w:hAnsi="Georgia"/>
        </w:rPr>
        <w:t xml:space="preserve">: (1) </w:t>
      </w:r>
      <w:r w:rsidRPr="00F5539C">
        <w:rPr>
          <w:rStyle w:val="StyleBoldUnderline"/>
          <w:rFonts w:ascii="Georgia" w:hAnsi="Georgia"/>
          <w:highlight w:val="yellow"/>
        </w:rPr>
        <w:t>when an intercepted email</w:t>
      </w:r>
      <w:r w:rsidRPr="00F5539C">
        <w:rPr>
          <w:rStyle w:val="StyleBoldUnderline"/>
          <w:rFonts w:ascii="Georgia" w:hAnsi="Georgia"/>
        </w:rPr>
        <w:t xml:space="preserve"> from a terrorist in Pakistan </w:t>
      </w:r>
      <w:r w:rsidRPr="00F5539C">
        <w:rPr>
          <w:rStyle w:val="StyleBoldUnderline"/>
          <w:rFonts w:ascii="Georgia" w:hAnsi="Georgia"/>
          <w:highlight w:val="yellow"/>
        </w:rPr>
        <w:t>led to foiling a plan to bomb</w:t>
      </w:r>
      <w:r w:rsidRPr="00F5539C">
        <w:rPr>
          <w:rStyle w:val="StyleBoldUnderline"/>
          <w:rFonts w:ascii="Georgia" w:hAnsi="Georgia"/>
        </w:rPr>
        <w:t xml:space="preserve"> of the </w:t>
      </w:r>
      <w:r w:rsidRPr="00F5539C">
        <w:rPr>
          <w:rStyle w:val="StyleBoldUnderline"/>
          <w:rFonts w:ascii="Georgia" w:hAnsi="Georgia"/>
          <w:highlight w:val="yellow"/>
        </w:rPr>
        <w:t>New York</w:t>
      </w:r>
      <w:r w:rsidRPr="00F5539C">
        <w:rPr>
          <w:rStyle w:val="StyleBoldUnderline"/>
          <w:rFonts w:ascii="Georgia" w:hAnsi="Georgia"/>
        </w:rPr>
        <w:t xml:space="preserve"> subway system; (2) </w:t>
      </w:r>
      <w:r w:rsidRPr="00F5539C">
        <w:rPr>
          <w:rStyle w:val="StyleBoldUnderline"/>
          <w:rFonts w:ascii="Georgia" w:hAnsi="Georgia"/>
          <w:highlight w:val="yellow"/>
        </w:rPr>
        <w:t>when NSA’s programs helped prevent a plot to bomb the</w:t>
      </w:r>
      <w:r w:rsidRPr="00F5539C">
        <w:rPr>
          <w:rStyle w:val="StyleBoldUnderline"/>
          <w:rFonts w:ascii="Georgia" w:hAnsi="Georgia"/>
        </w:rPr>
        <w:t xml:space="preserve"> New York </w:t>
      </w:r>
      <w:r w:rsidRPr="00F5539C">
        <w:rPr>
          <w:rStyle w:val="StyleBoldUnderline"/>
          <w:rFonts w:ascii="Georgia" w:hAnsi="Georgia"/>
          <w:highlight w:val="yellow"/>
        </w:rPr>
        <w:t>Stock Exchange;</w:t>
      </w:r>
      <w:r w:rsidRPr="00F5539C">
        <w:rPr>
          <w:rStyle w:val="StyleBoldUnderline"/>
          <w:rFonts w:ascii="Georgia" w:hAnsi="Georgia"/>
        </w:rPr>
        <w:t xml:space="preserve"> (3) </w:t>
      </w:r>
      <w:r w:rsidRPr="00F5539C">
        <w:rPr>
          <w:rStyle w:val="StyleBoldUnderline"/>
          <w:rFonts w:ascii="Georgia" w:hAnsi="Georgia"/>
          <w:highlight w:val="yellow"/>
        </w:rPr>
        <w:t>when intelligence led to the arrest of a U.S. citizen who planned to bomb</w:t>
      </w:r>
      <w:r w:rsidRPr="00F5539C">
        <w:rPr>
          <w:rStyle w:val="StyleBoldUnderline"/>
          <w:rFonts w:ascii="Georgia" w:hAnsi="Georgia"/>
        </w:rPr>
        <w:t xml:space="preserve"> the Danish Newspaper </w:t>
      </w:r>
      <w:r w:rsidRPr="00F5539C">
        <w:rPr>
          <w:rStyle w:val="StyleBoldUnderline"/>
          <w:rFonts w:ascii="Georgia" w:hAnsi="Georgia"/>
          <w:highlight w:val="yellow"/>
        </w:rPr>
        <w:t>office that published cartoon depictions of</w:t>
      </w:r>
      <w:r w:rsidRPr="00F5539C">
        <w:rPr>
          <w:rStyle w:val="StyleBoldUnderline"/>
          <w:rFonts w:ascii="Georgia" w:hAnsi="Georgia"/>
        </w:rPr>
        <w:t xml:space="preserve"> the </w:t>
      </w:r>
      <w:r w:rsidRPr="00F5539C">
        <w:rPr>
          <w:rStyle w:val="StyleBoldUnderline"/>
          <w:rFonts w:ascii="Georgia" w:hAnsi="Georgia"/>
          <w:highlight w:val="yellow"/>
        </w:rPr>
        <w:t>Prophet Muhammad</w:t>
      </w:r>
      <w:r w:rsidRPr="00F5539C">
        <w:rPr>
          <w:rStyle w:val="StyleBoldUnderline"/>
          <w:rFonts w:ascii="Georgia" w:hAnsi="Georgia"/>
        </w:rPr>
        <w:t xml:space="preserve">; </w:t>
      </w:r>
      <w:r w:rsidRPr="00F5539C">
        <w:rPr>
          <w:rStyle w:val="StyleBoldUnderline"/>
          <w:rFonts w:ascii="Georgia" w:hAnsi="Georgia"/>
          <w:highlight w:val="yellow"/>
        </w:rPr>
        <w:t>and</w:t>
      </w:r>
      <w:r w:rsidRPr="00F5539C">
        <w:rPr>
          <w:rStyle w:val="StyleBoldUnderline"/>
          <w:rFonts w:ascii="Georgia" w:hAnsi="Georgia"/>
        </w:rPr>
        <w:t xml:space="preserve"> (4) </w:t>
      </w:r>
      <w:r w:rsidRPr="00F5539C">
        <w:rPr>
          <w:rStyle w:val="StyleBoldUnderline"/>
          <w:rFonts w:ascii="Georgia" w:hAnsi="Georgia"/>
          <w:highlight w:val="yellow"/>
        </w:rPr>
        <w:t>when the NSA’s programs triggered reopening the 9/11 investigation</w:t>
      </w:r>
      <w:r w:rsidRPr="00F5539C">
        <w:rPr>
          <w:rFonts w:ascii="Georgia" w:hAnsi="Georgia"/>
          <w:sz w:val="16"/>
        </w:rPr>
        <w:t xml:space="preserve">. So what are the practical applications of </w:t>
      </w:r>
      <w:proofErr w:type="gramStart"/>
      <w:r w:rsidRPr="00F5539C">
        <w:rPr>
          <w:rFonts w:ascii="Georgia" w:hAnsi="Georgia"/>
          <w:sz w:val="16"/>
        </w:rPr>
        <w:t>internet</w:t>
      </w:r>
      <w:proofErr w:type="gramEnd"/>
      <w:r w:rsidRPr="00F5539C">
        <w:rPr>
          <w:rFonts w:ascii="Georgia" w:hAnsi="Georgia"/>
          <w:sz w:val="16"/>
        </w:rPr>
        <w:t xml:space="preserve"> and phone records gathered from two NSA programs? And how can “metadata” actually prevent terrorist attacks</w:t>
      </w:r>
      <w:r w:rsidRPr="00F5539C">
        <w:rPr>
          <w:rStyle w:val="StyleBoldUnderline"/>
          <w:rFonts w:ascii="Georgia" w:hAnsi="Georgia"/>
        </w:rPr>
        <w:t xml:space="preserve">? Metadata does not give the NSA and intelligence community access to the content of </w:t>
      </w:r>
      <w:proofErr w:type="gramStart"/>
      <w:r w:rsidRPr="00F5539C">
        <w:rPr>
          <w:rStyle w:val="StyleBoldUnderline"/>
          <w:rFonts w:ascii="Georgia" w:hAnsi="Georgia"/>
        </w:rPr>
        <w:t>internet</w:t>
      </w:r>
      <w:proofErr w:type="gramEnd"/>
      <w:r w:rsidRPr="00F5539C">
        <w:rPr>
          <w:rStyle w:val="StyleBoldUnderline"/>
          <w:rFonts w:ascii="Georgia" w:hAnsi="Georgia"/>
        </w:rPr>
        <w:t xml:space="preserve"> and phone communications</w:t>
      </w:r>
      <w:r w:rsidRPr="00F5539C">
        <w:rPr>
          <w:rFonts w:ascii="Georgia" w:hAnsi="Georgia"/>
          <w:sz w:val="16"/>
        </w:rPr>
        <w:t xml:space="preserve">. Instead, metadata is more like the transactional information cell phone customers would normally see on </w:t>
      </w:r>
      <w:proofErr w:type="gramStart"/>
      <w:r w:rsidRPr="00F5539C">
        <w:rPr>
          <w:rFonts w:ascii="Georgia" w:hAnsi="Georgia"/>
          <w:sz w:val="16"/>
        </w:rPr>
        <w:t>their</w:t>
      </w:r>
      <w:proofErr w:type="gramEnd"/>
      <w:r w:rsidRPr="00F5539C">
        <w:rPr>
          <w:rFonts w:ascii="Georgia" w:hAnsi="Georgia"/>
          <w:sz w:val="16"/>
        </w:rPr>
        <w:t xml:space="preserve"> billing statements—</w:t>
      </w:r>
      <w:r w:rsidRPr="00F5539C">
        <w:rPr>
          <w:rStyle w:val="StyleBoldUnderline"/>
          <w:rFonts w:ascii="Georgia" w:hAnsi="Georgia"/>
          <w:highlight w:val="yellow"/>
        </w:rPr>
        <w:t>metadata can indicate when a call, email, or online chat began and how long the communication lasted</w:t>
      </w:r>
      <w:r w:rsidRPr="00F5539C">
        <w:rPr>
          <w:rFonts w:ascii="Georgia" w:hAnsi="Georgia"/>
          <w:sz w:val="16"/>
        </w:rPr>
        <w:t xml:space="preserve">. Section 215 of the Patriot Act provides the legal authority to obtain “business records” from phone companies. Meanwhile, the NSA uses Section 702 of the Foreign Intelligence Surveillance Act to authorize its PRISM program. According the figures provided by Gen. Alexander, </w:t>
      </w:r>
      <w:r w:rsidRPr="00F5539C">
        <w:rPr>
          <w:rStyle w:val="StyleBoldUnderline"/>
          <w:rFonts w:ascii="Georgia" w:hAnsi="Georgia"/>
          <w:highlight w:val="yellow"/>
        </w:rPr>
        <w:t xml:space="preserve">intelligence gathered based on Section 702 </w:t>
      </w:r>
      <w:proofErr w:type="gramStart"/>
      <w:r w:rsidRPr="00F5539C">
        <w:rPr>
          <w:rStyle w:val="StyleBoldUnderline"/>
          <w:rFonts w:ascii="Georgia" w:hAnsi="Georgia"/>
          <w:highlight w:val="yellow"/>
        </w:rPr>
        <w:t>authority</w:t>
      </w:r>
      <w:proofErr w:type="gramEnd"/>
      <w:r w:rsidRPr="00F5539C">
        <w:rPr>
          <w:rStyle w:val="StyleBoldUnderline"/>
          <w:rFonts w:ascii="Georgia" w:hAnsi="Georgia"/>
          <w:highlight w:val="yellow"/>
        </w:rPr>
        <w:t xml:space="preserve"> contributed in over 90% of the 50 cases</w:t>
      </w:r>
      <w:r w:rsidRPr="00F5539C">
        <w:rPr>
          <w:rFonts w:ascii="Georgia" w:hAnsi="Georgia"/>
          <w:sz w:val="16"/>
        </w:rPr>
        <w:t xml:space="preserve">. One of major benefits of metadata is that it provides hindsight—it gives intelligence analysts a retrospective view of a sequence of events. As Deputy Director Boyce discussed, the ability to analyze previous communications allowed the FBI to reopen the 9/11 investigation and determine who was linked to that attack. It is important to recognize that </w:t>
      </w:r>
      <w:r w:rsidRPr="00F5539C">
        <w:rPr>
          <w:rStyle w:val="StyleBoldUnderline"/>
          <w:rFonts w:ascii="Georgia" w:hAnsi="Georgia"/>
          <w:highlight w:val="yellow"/>
        </w:rPr>
        <w:t>terrorist attacks</w:t>
      </w:r>
      <w:r w:rsidRPr="00F5539C">
        <w:rPr>
          <w:rStyle w:val="StyleBoldUnderline"/>
          <w:rFonts w:ascii="Georgia" w:hAnsi="Georgia"/>
        </w:rPr>
        <w:t xml:space="preserve"> are not orchestrated overnight; they </w:t>
      </w:r>
      <w:r w:rsidRPr="00F5539C">
        <w:rPr>
          <w:rStyle w:val="StyleBoldUnderline"/>
          <w:rFonts w:ascii="Georgia" w:hAnsi="Georgia"/>
          <w:highlight w:val="yellow"/>
        </w:rPr>
        <w:t>take months or years to plan</w:t>
      </w:r>
      <w:r w:rsidRPr="00F5539C">
        <w:rPr>
          <w:rFonts w:ascii="Georgia" w:hAnsi="Georgia"/>
          <w:sz w:val="16"/>
        </w:rPr>
        <w:t xml:space="preserve">. Therefore, if the intelligence community only catches wind of an attack halfway into the terrorists’ planning cycle, or even after a terrorist attack has taken place, </w:t>
      </w:r>
      <w:r w:rsidRPr="00F5539C">
        <w:rPr>
          <w:rStyle w:val="StyleBoldUnderline"/>
          <w:rFonts w:ascii="Georgia" w:hAnsi="Georgia"/>
          <w:highlight w:val="yellow"/>
        </w:rPr>
        <w:t>metadata might be the only source of information that captures</w:t>
      </w:r>
      <w:r w:rsidRPr="00F5539C">
        <w:rPr>
          <w:rStyle w:val="StyleBoldUnderline"/>
          <w:rFonts w:ascii="Georgia" w:hAnsi="Georgia"/>
        </w:rPr>
        <w:t xml:space="preserve"> the sequence of </w:t>
      </w:r>
      <w:r w:rsidRPr="00F5539C">
        <w:rPr>
          <w:rStyle w:val="StyleBoldUnderline"/>
          <w:rFonts w:ascii="Georgia" w:hAnsi="Georgia"/>
          <w:highlight w:val="yellow"/>
        </w:rPr>
        <w:t>events leading up to an attack</w:t>
      </w:r>
      <w:r w:rsidRPr="00F5539C">
        <w:rPr>
          <w:rFonts w:ascii="Georgia" w:hAnsi="Georgia"/>
          <w:sz w:val="16"/>
        </w:rPr>
        <w:t xml:space="preserve">. Once a terrorist suspect has been identified or once an attack has taken place, intelligence analysts can use powerful software to sift through metadata to determine which numbers, IP addresses, or individuals are associated with the suspect. Moreover, </w:t>
      </w:r>
      <w:r w:rsidRPr="00F5539C">
        <w:rPr>
          <w:rStyle w:val="StyleBoldUnderline"/>
          <w:rFonts w:ascii="Georgia" w:hAnsi="Georgia"/>
        </w:rPr>
        <w:t xml:space="preserve">phone numbers and IP addresses sometimes serve as a proxy for the general location of where the planning has taken place. </w:t>
      </w:r>
      <w:r w:rsidRPr="00F5539C">
        <w:rPr>
          <w:rStyle w:val="StyleBoldUnderline"/>
          <w:rFonts w:ascii="Georgia" w:hAnsi="Georgia"/>
          <w:highlight w:val="yellow"/>
        </w:rPr>
        <w:t>This ability</w:t>
      </w:r>
      <w:r w:rsidRPr="00F5539C">
        <w:rPr>
          <w:rStyle w:val="StyleBoldUnderline"/>
          <w:rFonts w:ascii="Georgia" w:hAnsi="Georgia"/>
        </w:rPr>
        <w:t xml:space="preserve"> to narrow down the location of terrorists </w:t>
      </w:r>
      <w:r w:rsidRPr="00F5539C">
        <w:rPr>
          <w:rStyle w:val="StyleBoldUnderline"/>
          <w:rFonts w:ascii="Georgia" w:hAnsi="Georgia"/>
          <w:highlight w:val="yellow"/>
        </w:rPr>
        <w:t>can help determine whether the</w:t>
      </w:r>
      <w:r w:rsidRPr="00F5539C">
        <w:rPr>
          <w:rStyle w:val="StyleBoldUnderline"/>
          <w:rFonts w:ascii="Georgia" w:hAnsi="Georgia"/>
        </w:rPr>
        <w:t xml:space="preserve"> intelligence </w:t>
      </w:r>
      <w:r w:rsidRPr="00F5539C">
        <w:rPr>
          <w:rStyle w:val="StyleBoldUnderline"/>
          <w:rFonts w:ascii="Georgia" w:hAnsi="Georgia"/>
          <w:highlight w:val="yellow"/>
        </w:rPr>
        <w:t>community is dealing with a domestic or international threat</w:t>
      </w:r>
      <w:r w:rsidRPr="00F5539C">
        <w:rPr>
          <w:rFonts w:ascii="Georgia" w:hAnsi="Georgia"/>
          <w:sz w:val="16"/>
          <w:highlight w:val="yellow"/>
        </w:rPr>
        <w:t>.</w:t>
      </w:r>
      <w:r w:rsidRPr="00F5539C">
        <w:rPr>
          <w:rFonts w:ascii="Georgia" w:hAnsi="Georgia"/>
          <w:sz w:val="16"/>
        </w:rPr>
        <w:t xml:space="preserve"> Even more useful than hindsight is a crystal ball that gives the intelligence community a look into the future. Simply knowing how many individuals are in a chat room, how many individuals have contacted a particular phone user, or how many individuals are on an email chain could serve as an indicator of how many terrorists are involved in a plot. Furthermore, </w:t>
      </w:r>
      <w:r w:rsidRPr="00F5539C">
        <w:rPr>
          <w:rStyle w:val="StyleBoldUnderline"/>
          <w:rFonts w:ascii="Georgia" w:hAnsi="Georgia"/>
        </w:rPr>
        <w:t>knowing when a suspect communicates can help identify his patterns of behavior</w:t>
      </w:r>
      <w:r w:rsidRPr="00F5539C">
        <w:rPr>
          <w:rFonts w:ascii="Georgia" w:hAnsi="Georgia"/>
          <w:sz w:val="16"/>
        </w:rPr>
        <w:t xml:space="preserve">. For instance, </w:t>
      </w:r>
      <w:r w:rsidRPr="00F5539C">
        <w:rPr>
          <w:rStyle w:val="StyleBoldUnderline"/>
          <w:rFonts w:ascii="Georgia" w:hAnsi="Georgia"/>
          <w:highlight w:val="yellow"/>
        </w:rPr>
        <w:t>metadata can</w:t>
      </w:r>
      <w:r w:rsidRPr="00F5539C">
        <w:rPr>
          <w:rStyle w:val="StyleBoldUnderline"/>
          <w:rFonts w:ascii="Georgia" w:hAnsi="Georgia"/>
        </w:rPr>
        <w:t xml:space="preserve"> help </w:t>
      </w:r>
      <w:r w:rsidRPr="00F5539C">
        <w:rPr>
          <w:rStyle w:val="StyleBoldUnderline"/>
          <w:rFonts w:ascii="Georgia" w:hAnsi="Georgia"/>
          <w:highlight w:val="yellow"/>
        </w:rPr>
        <w:t>establish whether a suspect communicates sporadically or on a set pattern</w:t>
      </w:r>
      <w:r w:rsidRPr="00F5539C">
        <w:rPr>
          <w:rFonts w:ascii="Georgia" w:hAnsi="Georgia"/>
          <w:sz w:val="16"/>
        </w:rPr>
        <w:t xml:space="preserve"> (e.g., making a call every Saturday at 2 p.m.). Any deviation from that pattern could indicate that the plan changed at a certain point; any phone number or email address used consistently and then not at all could indicate that a suspect has stopped communicating with an associate. Additionally, a rapid increase in communication could indicate that an attack is about to happen. </w:t>
      </w:r>
      <w:r w:rsidRPr="00F5539C">
        <w:rPr>
          <w:rStyle w:val="StyleBoldUnderline"/>
          <w:rFonts w:ascii="Georgia" w:hAnsi="Georgia"/>
          <w:highlight w:val="yellow"/>
        </w:rPr>
        <w:t>Metadata can provide</w:t>
      </w:r>
      <w:r w:rsidRPr="00F5539C">
        <w:rPr>
          <w:rStyle w:val="StyleBoldUnderline"/>
          <w:rFonts w:ascii="Georgia" w:hAnsi="Georgia"/>
        </w:rPr>
        <w:t xml:space="preserve"> all of this </w:t>
      </w:r>
      <w:r w:rsidRPr="00F5539C">
        <w:rPr>
          <w:rStyle w:val="StyleBoldUnderline"/>
          <w:rFonts w:ascii="Georgia" w:hAnsi="Georgia"/>
          <w:highlight w:val="yellow"/>
        </w:rPr>
        <w:t>information without ever exposing</w:t>
      </w:r>
      <w:r w:rsidRPr="00F5539C">
        <w:rPr>
          <w:rStyle w:val="StyleBoldUnderline"/>
          <w:rFonts w:ascii="Georgia" w:hAnsi="Georgia"/>
        </w:rPr>
        <w:t xml:space="preserve"> the </w:t>
      </w:r>
      <w:r w:rsidRPr="00F5539C">
        <w:rPr>
          <w:rStyle w:val="StyleBoldUnderline"/>
          <w:rFonts w:ascii="Georgia" w:hAnsi="Georgia"/>
          <w:highlight w:val="yellow"/>
        </w:rPr>
        <w:t>content of a phone call or email. If</w:t>
      </w:r>
      <w:r w:rsidRPr="00F5539C">
        <w:rPr>
          <w:rStyle w:val="StyleBoldUnderline"/>
          <w:rFonts w:ascii="Georgia" w:hAnsi="Georgia"/>
        </w:rPr>
        <w:t xml:space="preserve"> the metadata reveals the suspect is engaged in terrorist activities, then obtaining a warrant would allow intelligence officials to actually monitor the content of the suspect’s communication.</w:t>
      </w:r>
      <w:r w:rsidRPr="00F5539C">
        <w:rPr>
          <w:rFonts w:ascii="Georgia" w:hAnsi="Georgia"/>
          <w:sz w:val="16"/>
        </w:rPr>
        <w:t xml:space="preserve"> In Gen. Alexander’s words, “</w:t>
      </w:r>
      <w:r w:rsidRPr="00F5539C">
        <w:rPr>
          <w:rStyle w:val="StyleBoldUnderline"/>
          <w:rFonts w:ascii="Georgia" w:hAnsi="Georgia"/>
          <w:highlight w:val="yellow"/>
        </w:rPr>
        <w:t>These programs have protected our country and allies</w:t>
      </w:r>
      <w:r w:rsidRPr="00F5539C">
        <w:rPr>
          <w:rStyle w:val="StyleBoldUnderline"/>
          <w:rFonts w:ascii="Georgia" w:hAnsi="Georgia"/>
        </w:rPr>
        <w:t xml:space="preserve"> </w:t>
      </w:r>
      <w:r w:rsidRPr="00F5539C">
        <w:rPr>
          <w:rFonts w:ascii="Georgia" w:hAnsi="Georgia"/>
          <w:sz w:val="16"/>
        </w:rPr>
        <w:t>. . . [</w:t>
      </w:r>
      <w:proofErr w:type="gramStart"/>
      <w:r w:rsidRPr="00F5539C">
        <w:rPr>
          <w:rFonts w:ascii="Georgia" w:hAnsi="Georgia"/>
          <w:sz w:val="16"/>
        </w:rPr>
        <w:t>t]hese</w:t>
      </w:r>
      <w:proofErr w:type="gramEnd"/>
      <w:r w:rsidRPr="00F5539C">
        <w:rPr>
          <w:rFonts w:ascii="Georgia" w:hAnsi="Georgia"/>
          <w:sz w:val="16"/>
        </w:rPr>
        <w:t xml:space="preserve"> programs have been approved by the administration, Congress, and the courts.” Now, Americans will have to decide whether they agree.</w:t>
      </w:r>
    </w:p>
    <w:p w14:paraId="7800EE31" w14:textId="68E05573" w:rsidR="005E33A1" w:rsidRPr="00F5539C" w:rsidRDefault="005C19CE" w:rsidP="005C19CE">
      <w:pPr>
        <w:pStyle w:val="Heading3"/>
        <w:rPr>
          <w:rFonts w:ascii="Georgia" w:hAnsi="Georgia"/>
        </w:rPr>
      </w:pPr>
      <w:r w:rsidRPr="00F5539C">
        <w:rPr>
          <w:rFonts w:ascii="Georgia" w:hAnsi="Georgia"/>
        </w:rPr>
        <w:t>*Airport Security</w:t>
      </w:r>
    </w:p>
    <w:p w14:paraId="013B0887" w14:textId="77777777" w:rsidR="005C19CE" w:rsidRPr="00F5539C" w:rsidRDefault="005C19CE" w:rsidP="005C19CE">
      <w:pPr>
        <w:pStyle w:val="Heading4"/>
        <w:rPr>
          <w:rFonts w:ascii="Georgia" w:hAnsi="Georgia"/>
        </w:rPr>
      </w:pPr>
      <w:r w:rsidRPr="00F5539C">
        <w:rPr>
          <w:rFonts w:ascii="Georgia" w:hAnsi="Georgia"/>
        </w:rPr>
        <w:t>Surveillance by TSA, Border and Customs agents key to security --- internal safe guards will protect civil rights</w:t>
      </w:r>
    </w:p>
    <w:p w14:paraId="50C2DE29" w14:textId="0245AAE3" w:rsidR="005C19CE" w:rsidRPr="00F5539C" w:rsidRDefault="005C19CE" w:rsidP="005C19CE">
      <w:pPr>
        <w:rPr>
          <w:rFonts w:ascii="Georgia" w:hAnsi="Georgia"/>
        </w:rPr>
      </w:pPr>
      <w:r w:rsidRPr="00F5539C">
        <w:rPr>
          <w:rStyle w:val="StyleStyleBold12pt"/>
          <w:rFonts w:ascii="Georgia" w:hAnsi="Georgia"/>
        </w:rPr>
        <w:t>Horwitz, 14</w:t>
      </w:r>
      <w:r w:rsidRPr="00F5539C">
        <w:rPr>
          <w:rFonts w:ascii="Georgia" w:hAnsi="Georgia"/>
        </w:rPr>
        <w:t xml:space="preserve"> --- covers the Justice Department and criminal justice issues nationwide for The Washington Post (12/8/2014, Sari, “Justice Dept. announces new rules to curb racial profiling by federal law enforcement,” </w:t>
      </w:r>
      <w:hyperlink r:id="rId50" w:history="1">
        <w:r w:rsidRPr="00F5539C">
          <w:rPr>
            <w:rStyle w:val="Hyperlink"/>
            <w:rFonts w:ascii="Georgia" w:hAnsi="Georgia"/>
          </w:rPr>
          <w:t>http://www.washingtonpost.com/world/national-security/justice-dept-to-announce-new-rules-to-curb-racial-profiling-by-federal-law-enforcement/2014/12/07/e00eca18-7e79-11e4-9f38-95a187e4c1f7_story.html</w:t>
        </w:r>
      </w:hyperlink>
      <w:r w:rsidRPr="00F5539C">
        <w:rPr>
          <w:rFonts w:ascii="Georgia" w:hAnsi="Georgia"/>
        </w:rPr>
        <w:t>)</w:t>
      </w:r>
    </w:p>
    <w:p w14:paraId="5ED1B0CC" w14:textId="77777777" w:rsidR="005C19CE" w:rsidRPr="00F5539C" w:rsidRDefault="005C19CE" w:rsidP="005C19CE">
      <w:pPr>
        <w:rPr>
          <w:rFonts w:ascii="Georgia" w:hAnsi="Georgia"/>
          <w:sz w:val="16"/>
        </w:rPr>
      </w:pPr>
      <w:r w:rsidRPr="00F5539C">
        <w:rPr>
          <w:rFonts w:ascii="Georgia" w:hAnsi="Georgia"/>
          <w:sz w:val="16"/>
        </w:rPr>
        <w:t xml:space="preserve">A fact sheet on the policy said that </w:t>
      </w:r>
      <w:r w:rsidRPr="00F5539C">
        <w:rPr>
          <w:rStyle w:val="StyleBoldUnderline"/>
          <w:rFonts w:ascii="Georgia" w:hAnsi="Georgia"/>
        </w:rPr>
        <w:t>some DHS activity is not covered by the policy because of the “unique nature of DHS’s mission.”</w:t>
      </w:r>
      <w:r w:rsidRPr="00F5539C">
        <w:rPr>
          <w:rFonts w:ascii="Georgia" w:hAnsi="Georgia"/>
          <w:sz w:val="16"/>
        </w:rPr>
        <w:t xml:space="preserve"> </w:t>
      </w:r>
      <w:r w:rsidRPr="00F5539C">
        <w:rPr>
          <w:rStyle w:val="StyleBoldUnderline"/>
          <w:rFonts w:ascii="Georgia" w:hAnsi="Georgia"/>
        </w:rPr>
        <w:t>“This does not mean that officers and agents are free to profile,” according to the DHS fact sheet</w:t>
      </w:r>
      <w:r w:rsidRPr="00F5539C">
        <w:rPr>
          <w:rFonts w:ascii="Georgia" w:hAnsi="Georgia"/>
          <w:sz w:val="16"/>
        </w:rPr>
        <w:t xml:space="preserve">. “To the contrary, </w:t>
      </w:r>
      <w:r w:rsidRPr="00F5539C">
        <w:rPr>
          <w:rStyle w:val="Emphasis"/>
          <w:rFonts w:ascii="Georgia" w:hAnsi="Georgia"/>
        </w:rPr>
        <w:t>DHS’s existing policies make it categorically clear that profiling is prohibited, while articulating limited circumstances where it is permissible to rely in part on these characteristics, because of the unique nature of border and transportation security as compared to traditional law enforcement.”</w:t>
      </w:r>
      <w:r w:rsidRPr="00F5539C">
        <w:rPr>
          <w:rStyle w:val="StyleBoldUnderline"/>
          <w:rFonts w:ascii="Georgia" w:hAnsi="Georgia"/>
        </w:rPr>
        <w:t xml:space="preserve"> </w:t>
      </w:r>
      <w:r w:rsidRPr="00F5539C">
        <w:rPr>
          <w:rFonts w:ascii="Georgia" w:hAnsi="Georgia"/>
          <w:sz w:val="16"/>
        </w:rPr>
        <w:t xml:space="preserve">President George W. Bush banned racial profiling in 2003, but the prohibition did not apply to national security investigations and covered only race — not religion, national origin, gender or sexual orientation and gender identity. </w:t>
      </w:r>
      <w:r w:rsidRPr="00F5539C">
        <w:rPr>
          <w:rStyle w:val="StyleBoldUnderline"/>
          <w:rFonts w:ascii="Georgia" w:hAnsi="Georgia"/>
        </w:rPr>
        <w:t>Civil rights groups and Democratic lawmakers have pushed for expanded anti-profiling protections</w:t>
      </w:r>
      <w:r w:rsidRPr="00F5539C">
        <w:rPr>
          <w:rFonts w:ascii="Georgia" w:hAnsi="Georgia"/>
          <w:sz w:val="16"/>
        </w:rPr>
        <w:t xml:space="preserve"> since President Obama was elected in 2008. </w:t>
      </w:r>
      <w:r w:rsidRPr="00F5539C">
        <w:rPr>
          <w:rStyle w:val="StyleBoldUnderline"/>
          <w:rFonts w:ascii="Georgia" w:hAnsi="Georgia"/>
        </w:rPr>
        <w:t xml:space="preserve">Holder began the process to revamp the rules in 2009 and considers the new policy one of the signature accomplishments of his tenure. </w:t>
      </w:r>
      <w:r w:rsidRPr="00F5539C">
        <w:rPr>
          <w:rFonts w:ascii="Georgia" w:hAnsi="Georgia"/>
          <w:sz w:val="16"/>
        </w:rPr>
        <w:t xml:space="preserve">About six months ago, the Justice Department delivered the rules to the White House. But they applied only to the department, and White House officials wanted </w:t>
      </w:r>
      <w:proofErr w:type="gramStart"/>
      <w:r w:rsidRPr="00F5539C">
        <w:rPr>
          <w:rFonts w:ascii="Georgia" w:hAnsi="Georgia"/>
          <w:sz w:val="16"/>
        </w:rPr>
        <w:t>the polices</w:t>
      </w:r>
      <w:proofErr w:type="gramEnd"/>
      <w:r w:rsidRPr="00F5539C">
        <w:rPr>
          <w:rFonts w:ascii="Georgia" w:hAnsi="Georgia"/>
          <w:sz w:val="16"/>
        </w:rPr>
        <w:t xml:space="preserve"> to cover additional agencies. The rules have been delayed in part because </w:t>
      </w:r>
      <w:r w:rsidRPr="00F5539C">
        <w:rPr>
          <w:rStyle w:val="StyleBoldUnderline"/>
          <w:rFonts w:ascii="Georgia" w:hAnsi="Georgia"/>
        </w:rPr>
        <w:t>DHS officials pushed the White House and the Justice Department to allow major exclusions for agencies such as the</w:t>
      </w:r>
      <w:r w:rsidRPr="00F5539C">
        <w:rPr>
          <w:rFonts w:ascii="Georgia" w:hAnsi="Georgia"/>
          <w:sz w:val="16"/>
        </w:rPr>
        <w:t xml:space="preserve"> </w:t>
      </w:r>
      <w:r w:rsidRPr="00F5539C">
        <w:rPr>
          <w:rStyle w:val="Emphasis"/>
          <w:rFonts w:ascii="Georgia" w:hAnsi="Georgia"/>
        </w:rPr>
        <w:t>T</w:t>
      </w:r>
      <w:r w:rsidRPr="00F5539C">
        <w:rPr>
          <w:rFonts w:ascii="Georgia" w:hAnsi="Georgia"/>
          <w:sz w:val="16"/>
        </w:rPr>
        <w:t xml:space="preserve">ransportation </w:t>
      </w:r>
      <w:r w:rsidRPr="00F5539C">
        <w:rPr>
          <w:rStyle w:val="Emphasis"/>
          <w:rFonts w:ascii="Georgia" w:hAnsi="Georgia"/>
        </w:rPr>
        <w:t>S</w:t>
      </w:r>
      <w:r w:rsidRPr="00F5539C">
        <w:rPr>
          <w:rFonts w:ascii="Georgia" w:hAnsi="Georgia"/>
          <w:sz w:val="16"/>
        </w:rPr>
        <w:t xml:space="preserve">ecurity </w:t>
      </w:r>
      <w:r w:rsidRPr="00F5539C">
        <w:rPr>
          <w:rStyle w:val="Emphasis"/>
          <w:rFonts w:ascii="Georgia" w:hAnsi="Georgia"/>
        </w:rPr>
        <w:t>A</w:t>
      </w:r>
      <w:r w:rsidRPr="00F5539C">
        <w:rPr>
          <w:rFonts w:ascii="Georgia" w:hAnsi="Georgia"/>
          <w:sz w:val="16"/>
        </w:rPr>
        <w:t xml:space="preserve">dministration, </w:t>
      </w:r>
      <w:r w:rsidRPr="00F5539C">
        <w:rPr>
          <w:rStyle w:val="StyleBoldUnderline"/>
          <w:rFonts w:ascii="Georgia" w:hAnsi="Georgia"/>
        </w:rPr>
        <w:t>Immigration and Customs Enforcement, and Customs and Border Protection</w:t>
      </w:r>
      <w:r w:rsidRPr="00F5539C">
        <w:rPr>
          <w:rFonts w:ascii="Georgia" w:hAnsi="Georgia"/>
          <w:sz w:val="16"/>
        </w:rPr>
        <w:t xml:space="preserve">. In several high-level meetings, </w:t>
      </w:r>
      <w:r w:rsidRPr="00F5539C">
        <w:rPr>
          <w:rStyle w:val="StyleBoldUnderline"/>
          <w:rFonts w:ascii="Georgia" w:hAnsi="Georgia"/>
        </w:rPr>
        <w:t>DHS Secretary Jeh Johnson argued that immigration and customs agents and airport screeners needed to consider a variety of factors to keep the nation safe</w:t>
      </w:r>
      <w:r w:rsidRPr="00F5539C">
        <w:rPr>
          <w:rFonts w:ascii="Georgia" w:hAnsi="Georgia"/>
          <w:sz w:val="16"/>
        </w:rPr>
        <w:t xml:space="preserve">, according to officials familiar with his personal efforts. </w:t>
      </w:r>
      <w:r w:rsidRPr="00F5539C">
        <w:rPr>
          <w:rStyle w:val="StyleBoldUnderline"/>
          <w:rFonts w:ascii="Georgia" w:hAnsi="Georgia"/>
        </w:rPr>
        <w:t xml:space="preserve">TSA officials argued that the rules should not apply to them because the TSA is not a law enforcement agency. </w:t>
      </w:r>
      <w:r w:rsidRPr="00F5539C">
        <w:rPr>
          <w:rFonts w:ascii="Georgia" w:hAnsi="Georgia"/>
          <w:sz w:val="16"/>
        </w:rPr>
        <w:t xml:space="preserve">In its fact sheet, </w:t>
      </w:r>
      <w:r w:rsidRPr="00F5539C">
        <w:rPr>
          <w:rStyle w:val="StyleBoldUnderline"/>
          <w:rFonts w:ascii="Georgia" w:hAnsi="Georgia"/>
        </w:rPr>
        <w:t xml:space="preserve">DHS officials said that they will review activities not directly covered by the guidance to </w:t>
      </w:r>
      <w:r w:rsidRPr="00F5539C">
        <w:rPr>
          <w:rStyle w:val="Emphasis"/>
          <w:rFonts w:ascii="Georgia" w:hAnsi="Georgia"/>
        </w:rPr>
        <w:t>ensure that “we are including every appropriate safeguard and civil rights protection</w:t>
      </w:r>
      <w:r w:rsidRPr="00F5539C">
        <w:rPr>
          <w:rStyle w:val="StyleBoldUnderline"/>
          <w:rFonts w:ascii="Georgia" w:hAnsi="Georgia"/>
        </w:rPr>
        <w:t xml:space="preserve"> in the execution of those important security activities, and to enhance our policies where necessary.”</w:t>
      </w:r>
    </w:p>
    <w:p w14:paraId="4DD4DA10" w14:textId="77777777" w:rsidR="000036FC" w:rsidRPr="00F5539C" w:rsidRDefault="000036FC" w:rsidP="000036FC">
      <w:pPr>
        <w:pStyle w:val="Heading4"/>
        <w:rPr>
          <w:rStyle w:val="StyleBoldUnderline"/>
          <w:rFonts w:ascii="Georgia" w:hAnsi="Georgia"/>
          <w:b/>
          <w:u w:val="none"/>
        </w:rPr>
      </w:pPr>
      <w:r w:rsidRPr="00F5539C">
        <w:rPr>
          <w:rStyle w:val="StyleBoldUnderline"/>
          <w:rFonts w:ascii="Georgia" w:hAnsi="Georgia"/>
          <w:b/>
          <w:u w:val="none"/>
        </w:rPr>
        <w:t>TSA suffers hypocritical persecution-IS actually really good-SL</w:t>
      </w:r>
    </w:p>
    <w:p w14:paraId="79BE6C8E" w14:textId="77777777" w:rsidR="000036FC" w:rsidRPr="00F5539C" w:rsidRDefault="000036FC" w:rsidP="000036FC">
      <w:pPr>
        <w:rPr>
          <w:rStyle w:val="StyleBoldUnderline"/>
          <w:rFonts w:ascii="Georgia" w:hAnsi="Georgia"/>
        </w:rPr>
      </w:pPr>
      <w:r w:rsidRPr="00F5539C">
        <w:rPr>
          <w:rFonts w:ascii="Georgia" w:hAnsi="Georgia"/>
        </w:rPr>
        <w:t>Reed 8/9/-</w:t>
      </w:r>
      <w:r w:rsidRPr="00F5539C">
        <w:rPr>
          <w:rStyle w:val="StyleStyleBold12pt"/>
          <w:rFonts w:ascii="Georgia" w:hAnsi="Georgia"/>
        </w:rPr>
        <w:t>12</w:t>
      </w:r>
      <w:r w:rsidRPr="00F5539C">
        <w:rPr>
          <w:rFonts w:ascii="Georgia" w:hAnsi="Georgia"/>
        </w:rPr>
        <w:t>(Ted, Transportation Journalist for over 20 years, “Surprise Gallup Poll: People Think TSA Does A Good Job”, Forbes</w:t>
      </w:r>
      <w:proofErr w:type="gramStart"/>
      <w:r w:rsidRPr="00F5539C">
        <w:rPr>
          <w:rFonts w:ascii="Georgia" w:hAnsi="Georgia"/>
        </w:rPr>
        <w:t>,http</w:t>
      </w:r>
      <w:proofErr w:type="gramEnd"/>
      <w:r w:rsidRPr="00F5539C">
        <w:rPr>
          <w:rFonts w:ascii="Georgia" w:hAnsi="Georgia"/>
        </w:rPr>
        <w:t>://www.forbes.com/sites/tedreed/2012/08/09/surprise-gallup-poll-people-think-tsa-does-a-good-job/)</w:t>
      </w:r>
    </w:p>
    <w:p w14:paraId="19576E23" w14:textId="77777777" w:rsidR="000036FC" w:rsidRPr="00F5539C" w:rsidRDefault="000036FC" w:rsidP="000036FC">
      <w:pPr>
        <w:rPr>
          <w:rStyle w:val="Emphasis"/>
          <w:rFonts w:ascii="Georgia" w:hAnsi="Georgia"/>
        </w:rPr>
      </w:pPr>
      <w:r w:rsidRPr="00F5539C">
        <w:rPr>
          <w:rStyle w:val="StyleBoldUnderline"/>
          <w:rFonts w:ascii="Georgia" w:hAnsi="Georgia"/>
        </w:rPr>
        <w:t>Surprisingly, despite all of the negative Internet commentary and Congressional complaining about the Transportation Security Administration, the majority of U.S. travelers have a positive opinion of the agency.</w:t>
      </w:r>
      <w:r w:rsidRPr="00F5539C">
        <w:rPr>
          <w:rFonts w:ascii="Georgia" w:hAnsi="Georgia"/>
          <w:sz w:val="14"/>
        </w:rPr>
        <w:t xml:space="preserve"> </w:t>
      </w:r>
      <w:r w:rsidRPr="00F5539C">
        <w:rPr>
          <w:rFonts w:ascii="Georgia" w:hAnsi="Georgia"/>
          <w:i/>
          <w:sz w:val="14"/>
          <w:bdr w:val="none" w:sz="0" w:space="0" w:color="auto" w:frame="1"/>
        </w:rPr>
        <w:t xml:space="preserve">Not only that, but </w:t>
      </w:r>
      <w:r w:rsidRPr="00F5539C">
        <w:rPr>
          <w:rStyle w:val="StyleBoldUnderline"/>
          <w:rFonts w:ascii="Georgia" w:hAnsi="Georgia"/>
        </w:rPr>
        <w:t xml:space="preserve">people who </w:t>
      </w:r>
      <w:r w:rsidRPr="00F5539C">
        <w:rPr>
          <w:rFonts w:ascii="Georgia" w:hAnsi="Georgia"/>
          <w:i/>
          <w:sz w:val="14"/>
          <w:bdr w:val="none" w:sz="0" w:space="0" w:color="auto" w:frame="1"/>
        </w:rPr>
        <w:t xml:space="preserve">fly, and who </w:t>
      </w:r>
      <w:r w:rsidRPr="00F5539C">
        <w:rPr>
          <w:rStyle w:val="StyleBoldUnderline"/>
          <w:rFonts w:ascii="Georgia" w:hAnsi="Georgia"/>
        </w:rPr>
        <w:t xml:space="preserve">are exposed to TSA screening, have an even more positive opinion than people </w:t>
      </w:r>
      <w:proofErr w:type="gramStart"/>
      <w:r w:rsidRPr="00F5539C">
        <w:rPr>
          <w:rStyle w:val="StyleBoldUnderline"/>
          <w:rFonts w:ascii="Georgia" w:hAnsi="Georgia"/>
        </w:rPr>
        <w:t>who</w:t>
      </w:r>
      <w:proofErr w:type="gramEnd"/>
      <w:r w:rsidRPr="00F5539C">
        <w:rPr>
          <w:rStyle w:val="StyleBoldUnderline"/>
          <w:rFonts w:ascii="Georgia" w:hAnsi="Georgia"/>
        </w:rPr>
        <w:t xml:space="preserve"> rarely or never fly.</w:t>
      </w:r>
      <w:r w:rsidRPr="00F5539C">
        <w:rPr>
          <w:rFonts w:ascii="Georgia" w:hAnsi="Georgia"/>
          <w:sz w:val="14"/>
        </w:rPr>
        <w:t xml:space="preserve"> </w:t>
      </w:r>
      <w:r w:rsidRPr="00F5539C">
        <w:rPr>
          <w:rStyle w:val="StyleBoldUnderline"/>
          <w:rFonts w:ascii="Georgia" w:hAnsi="Georgia"/>
        </w:rPr>
        <w:t xml:space="preserve">According to a </w:t>
      </w:r>
      <w:r w:rsidRPr="00F5539C">
        <w:rPr>
          <w:rStyle w:val="StyleBoldUnderline"/>
          <w:rFonts w:ascii="Georgia" w:hAnsi="Georgia"/>
        </w:rPr>
        <w:fldChar w:fldCharType="begin"/>
      </w:r>
      <w:r w:rsidRPr="00F5539C">
        <w:rPr>
          <w:rStyle w:val="StyleBoldUnderline"/>
          <w:rFonts w:ascii="Georgia" w:hAnsi="Georgia"/>
        </w:rPr>
        <w:instrText xml:space="preserve"> HYPERLINK "http://www.gallup.com/poll/156491/Americans-Views-TSA-Positive-Negative.aspx" \t "_blank" </w:instrText>
      </w:r>
      <w:r w:rsidRPr="00F5539C">
        <w:rPr>
          <w:rStyle w:val="StyleBoldUnderline"/>
          <w:rFonts w:ascii="Georgia" w:hAnsi="Georgia"/>
        </w:rPr>
        <w:fldChar w:fldCharType="separate"/>
      </w:r>
      <w:r w:rsidRPr="00F5539C">
        <w:rPr>
          <w:rStyle w:val="StyleBoldUnderline"/>
          <w:rFonts w:ascii="Georgia" w:hAnsi="Georgia"/>
        </w:rPr>
        <w:t>Gallup poll</w:t>
      </w:r>
      <w:r w:rsidRPr="00F5539C">
        <w:rPr>
          <w:rStyle w:val="StyleBoldUnderline"/>
          <w:rFonts w:ascii="Georgia" w:hAnsi="Georgia"/>
        </w:rPr>
        <w:fldChar w:fldCharType="end"/>
      </w:r>
      <w:r w:rsidRPr="00F5539C">
        <w:rPr>
          <w:rStyle w:val="StyleBoldUnderline"/>
          <w:rFonts w:ascii="Georgia" w:hAnsi="Georgia"/>
        </w:rPr>
        <w:t xml:space="preserve"> </w:t>
      </w:r>
      <w:r w:rsidRPr="00F5539C">
        <w:rPr>
          <w:rFonts w:ascii="Georgia" w:hAnsi="Georgia"/>
          <w:sz w:val="14"/>
        </w:rPr>
        <w:t xml:space="preserve">released Wednesday, </w:t>
      </w:r>
      <w:r w:rsidRPr="00F5539C">
        <w:rPr>
          <w:rStyle w:val="StyleBoldUnderline"/>
          <w:rFonts w:ascii="Georgia" w:hAnsi="Georgia"/>
        </w:rPr>
        <w:t>54% of Americans think the TSA is doing either an excellent or a good job of handling security screening at airports.</w:t>
      </w:r>
      <w:r w:rsidRPr="00F5539C">
        <w:rPr>
          <w:rFonts w:ascii="Georgia" w:hAnsi="Georgia"/>
          <w:sz w:val="14"/>
        </w:rPr>
        <w:t xml:space="preserve"> Moreover, among </w:t>
      </w:r>
      <w:r w:rsidRPr="00F5539C">
        <w:rPr>
          <w:rStyle w:val="StyleBoldUnderline"/>
          <w:rFonts w:ascii="Georgia" w:hAnsi="Georgia"/>
        </w:rPr>
        <w:t>Americans who have flown at least once in the past year, 57% have an excellent or good opinion of the agency</w:t>
      </w:r>
      <w:r w:rsidRPr="00F5539C">
        <w:rPr>
          <w:rFonts w:ascii="Georgia" w:hAnsi="Georgia"/>
          <w:sz w:val="14"/>
        </w:rPr>
        <w:t xml:space="preserve">. As far as </w:t>
      </w:r>
      <w:r w:rsidRPr="00F5539C">
        <w:rPr>
          <w:rStyle w:val="StyleBoldUnderline"/>
          <w:rFonts w:ascii="Georgia" w:hAnsi="Georgia"/>
        </w:rPr>
        <w:t xml:space="preserve">TSA effectiveness at preventing acts of terrorism on U.S. airplanes, 41% think the screening procedures are extremely or very effective. Another 44% think the procedures are somewhat effective. </w:t>
      </w:r>
      <w:r w:rsidRPr="00F5539C">
        <w:rPr>
          <w:rFonts w:ascii="Georgia" w:hAnsi="Georgia"/>
          <w:sz w:val="14"/>
        </w:rPr>
        <w:t>That number varies little for people who fly somewhat regularly and people who rarely or never fly. The poll was conducted with telephone interviews July 9</w:t>
      </w:r>
      <w:r w:rsidRPr="00F5539C">
        <w:rPr>
          <w:rFonts w:ascii="Georgia" w:hAnsi="Georgia"/>
          <w:sz w:val="14"/>
          <w:szCs w:val="21"/>
          <w:bdr w:val="none" w:sz="0" w:space="0" w:color="auto" w:frame="1"/>
          <w:vertAlign w:val="superscript"/>
        </w:rPr>
        <w:t>th</w:t>
      </w:r>
      <w:r w:rsidRPr="00F5539C">
        <w:rPr>
          <w:rFonts w:ascii="Georgia" w:hAnsi="Georgia"/>
          <w:sz w:val="14"/>
        </w:rPr>
        <w:t xml:space="preserve"> through July 12. Gallup interviewed 1,014 adults living in all 50 states and the District of Columbia. </w:t>
      </w:r>
      <w:r w:rsidRPr="00F5539C">
        <w:rPr>
          <w:rFonts w:ascii="Georgia" w:eastAsia="Times New Roman" w:hAnsi="Georgia"/>
          <w:sz w:val="14"/>
          <w:shd w:val="clear" w:color="auto" w:fill="FFFFFF"/>
        </w:rPr>
        <w:t xml:space="preserve">Interestingly, younger Americans “have significantly more positive opinions of the TSA than those who are older,” Gallup said, noting </w:t>
      </w:r>
      <w:r w:rsidRPr="00F5539C">
        <w:rPr>
          <w:rStyle w:val="StyleBoldUnderline"/>
          <w:rFonts w:ascii="Georgia" w:hAnsi="Georgia"/>
        </w:rPr>
        <w:t>that 67% of people between 18 and 29 rate the agency as excellent or good</w:t>
      </w:r>
      <w:r w:rsidRPr="00F5539C">
        <w:rPr>
          <w:rFonts w:ascii="Georgia" w:eastAsia="Times New Roman" w:hAnsi="Georgia"/>
          <w:sz w:val="14"/>
          <w:shd w:val="clear" w:color="auto" w:fill="FFFFFF"/>
        </w:rPr>
        <w:t>. This may be because young people fly more frequently, or it may be because that for young people TSA screening, first implemented in 2001, has been part of their flying experience for the majority of their lives.</w:t>
      </w:r>
      <w:r w:rsidRPr="00F5539C">
        <w:rPr>
          <w:rFonts w:ascii="Georgia" w:eastAsia="Times New Roman" w:hAnsi="Georgia"/>
          <w:sz w:val="14"/>
          <w:szCs w:val="20"/>
        </w:rPr>
        <w:t xml:space="preserve"> </w:t>
      </w:r>
      <w:r w:rsidRPr="00F5539C">
        <w:rPr>
          <w:rStyle w:val="StyleBoldUnderline"/>
          <w:rFonts w:ascii="Georgia" w:hAnsi="Georgia"/>
        </w:rPr>
        <w:t>Criticism of the TSA seems to come primarily from two sources. One is Internet sites</w:t>
      </w:r>
      <w:r w:rsidRPr="00F5539C">
        <w:rPr>
          <w:rFonts w:ascii="Georgia" w:eastAsia="Times New Roman" w:hAnsi="Georgia"/>
          <w:sz w:val="14"/>
          <w:shd w:val="clear" w:color="auto" w:fill="FFFFFF"/>
        </w:rPr>
        <w:t>, where reporting standards are generally not at the same level as newspapers, where reporters are taught to consider what is told to them with skepticism and to seek responses to charges.</w:t>
      </w:r>
      <w:r w:rsidRPr="00F5539C">
        <w:rPr>
          <w:rFonts w:ascii="Georgia" w:eastAsia="Times New Roman" w:hAnsi="Georgia"/>
          <w:sz w:val="14"/>
          <w:szCs w:val="20"/>
        </w:rPr>
        <w:t xml:space="preserve"> </w:t>
      </w:r>
      <w:r w:rsidRPr="00F5539C">
        <w:rPr>
          <w:rFonts w:ascii="Georgia" w:hAnsi="Georgia"/>
          <w:sz w:val="14"/>
        </w:rPr>
        <w:t>On Wednesday, some sites were repeating charges by a man who said that his wife was admitted to the emergency room for treatment after TSA agents at</w:t>
      </w:r>
      <w:hyperlink r:id="rId51" w:history="1">
        <w:r w:rsidRPr="00F5539C">
          <w:rPr>
            <w:rFonts w:ascii="Georgia" w:hAnsi="Georgia"/>
            <w:color w:val="555555"/>
            <w:bdr w:val="none" w:sz="0" w:space="0" w:color="auto" w:frame="1"/>
          </w:rPr>
          <w:t>Fort Lauderdale</w:t>
        </w:r>
      </w:hyperlink>
      <w:r w:rsidRPr="00F5539C">
        <w:rPr>
          <w:rFonts w:ascii="Georgia" w:hAnsi="Georgia"/>
          <w:sz w:val="14"/>
        </w:rPr>
        <w:t xml:space="preserve">-Hollywood International Airport harassed her and subjected her to closed door screening after metal in her bra set off an alarm. The man said his wife was subject to a brutal rape three years ago and is still recovering from the psychological impact. Without denigrating the man or his wife in any way, it is possible to say that the </w:t>
      </w:r>
      <w:r w:rsidRPr="00F5539C">
        <w:rPr>
          <w:rStyle w:val="Emphasis"/>
          <w:rFonts w:ascii="Georgia" w:hAnsi="Georgia"/>
        </w:rPr>
        <w:t>TSA is put into a difficult situation when such charges are posted with little or no fact checking by reporters</w:t>
      </w:r>
      <w:r w:rsidRPr="00F5539C">
        <w:rPr>
          <w:rStyle w:val="StyleBoldUnderline"/>
          <w:rFonts w:ascii="Georgia" w:hAnsi="Georgia"/>
        </w:rPr>
        <w:t xml:space="preserve">. As for Congress, the House Homeland Security Committee’s Transportation Security Subcommittee recently convened a hearing on the topic: “Breach of Trust: Addressing Misconduct Among TSA Screeners.” According to About.com, “It didn’t take (committee chairman) Rep. Mike Rogers (R-Alabama) long to set the tone for the day, saying in his opening statement: </w:t>
      </w:r>
      <w:r w:rsidRPr="00F5539C">
        <w:rPr>
          <w:rFonts w:ascii="Georgia" w:hAnsi="Georgia"/>
          <w:sz w:val="14"/>
        </w:rPr>
        <w:t xml:space="preserve">“Stealing from checked luggage; accepting bribes from drug smugglers; sleeping or drinking while on duty — this kind of criminal behavior and </w:t>
      </w:r>
      <w:r w:rsidRPr="00F5539C">
        <w:rPr>
          <w:rStyle w:val="StyleBoldUnderline"/>
          <w:rFonts w:ascii="Georgia" w:hAnsi="Georgia"/>
        </w:rPr>
        <w:t xml:space="preserve">negligence has contributed significantly to TSA’s shattered public image.” Now there is a poll to show that in fact, TSA does not have actually </w:t>
      </w:r>
      <w:proofErr w:type="gramStart"/>
      <w:r w:rsidRPr="00F5539C">
        <w:rPr>
          <w:rStyle w:val="StyleBoldUnderline"/>
          <w:rFonts w:ascii="Georgia" w:hAnsi="Georgia"/>
        </w:rPr>
        <w:t>have</w:t>
      </w:r>
      <w:proofErr w:type="gramEnd"/>
      <w:r w:rsidRPr="00F5539C">
        <w:rPr>
          <w:rStyle w:val="StyleBoldUnderline"/>
          <w:rFonts w:ascii="Georgia" w:hAnsi="Georgia"/>
        </w:rPr>
        <w:t xml:space="preserve"> a bad public image. And here, it is worth mentioning that </w:t>
      </w:r>
      <w:r w:rsidRPr="00F5539C">
        <w:rPr>
          <w:rStyle w:val="Emphasis"/>
          <w:rFonts w:ascii="Georgia" w:hAnsi="Georgia"/>
        </w:rPr>
        <w:t>the public image of Congress is not so good, perhaps reflecting a tendency to be excessively critical of perceived enemies rather than to seek compromise and solve problems.</w:t>
      </w:r>
    </w:p>
    <w:p w14:paraId="34DF9483" w14:textId="77777777" w:rsidR="000036FC" w:rsidRPr="00F5539C" w:rsidRDefault="000036FC" w:rsidP="000036FC">
      <w:pPr>
        <w:pStyle w:val="Heading4"/>
        <w:rPr>
          <w:rFonts w:ascii="Georgia" w:hAnsi="Georgia"/>
        </w:rPr>
      </w:pPr>
      <w:r w:rsidRPr="00F5539C">
        <w:rPr>
          <w:rFonts w:ascii="Georgia" w:hAnsi="Georgia"/>
        </w:rPr>
        <w:t>Without NSA current Procedures we’re susceptible to Terrorism-SL</w:t>
      </w:r>
    </w:p>
    <w:p w14:paraId="005134DE" w14:textId="77777777" w:rsidR="000036FC" w:rsidRPr="00F5539C" w:rsidRDefault="000036FC" w:rsidP="000036FC">
      <w:pPr>
        <w:rPr>
          <w:rStyle w:val="StyleBoldUnderline"/>
          <w:rFonts w:ascii="Georgia" w:hAnsi="Georgia"/>
        </w:rPr>
      </w:pPr>
      <w:r w:rsidRPr="00F5539C">
        <w:rPr>
          <w:rStyle w:val="StyleStyleBold12pt"/>
          <w:rFonts w:ascii="Georgia" w:hAnsi="Georgia"/>
        </w:rPr>
        <w:t>Herridge</w:t>
      </w:r>
      <w:r w:rsidRPr="00F5539C">
        <w:rPr>
          <w:rFonts w:ascii="Georgia" w:hAnsi="Georgia"/>
        </w:rPr>
        <w:t xml:space="preserve"> 12/17/-</w:t>
      </w:r>
      <w:r w:rsidRPr="00F5539C">
        <w:rPr>
          <w:rStyle w:val="StyleStyleBold12pt"/>
          <w:rFonts w:ascii="Georgia" w:hAnsi="Georgia"/>
        </w:rPr>
        <w:t>14</w:t>
      </w:r>
      <w:r w:rsidRPr="00F5539C">
        <w:rPr>
          <w:rFonts w:ascii="Georgia" w:hAnsi="Georgia"/>
        </w:rPr>
        <w:t>(Catherine Catherine Herridge is an award-winning Chief Intelligence correspondent for FOX News Channel, “TSA head: Threat from terrorism worse now but US better able to combat it”, FNC, “http://www.foxnews.com/politics/2014/12/17/tsa-head-threat-from-terrorism-worse-now-but-us-better-able-to-combat-it/)</w:t>
      </w:r>
    </w:p>
    <w:p w14:paraId="4665E2DE" w14:textId="77777777" w:rsidR="000036FC" w:rsidRPr="00F5539C" w:rsidRDefault="000036FC" w:rsidP="000036FC">
      <w:pPr>
        <w:rPr>
          <w:rFonts w:ascii="Georgia" w:hAnsi="Georgia"/>
          <w:u w:val="single"/>
        </w:rPr>
      </w:pPr>
      <w:r w:rsidRPr="00F5539C">
        <w:rPr>
          <w:rStyle w:val="StyleBoldUnderline"/>
          <w:rFonts w:ascii="Georgia" w:hAnsi="Georgia"/>
        </w:rPr>
        <w:t xml:space="preserve">Khorasan contains long-time associates of Usama bin Laden, including Sanafi al-Nasr and Muhsin al-Fadhli, as well as a handful of operatives trained by the Yemeni bomb maker Ibrahim al-Asiri, who specializes in non-metallic bombs that traditional airport screening can miss. "Without going into details about what that may look like from a classified intelligence perspective, we do remain concerned that there is active plotting going on," Pistole said. And with new information that the French bomb maker David Drugeon likely survived a U.S. air strike last month, Pistole added, "there is concern that there are still individuals out there who have not only the ability to do that, but also the intent to use that on a flight to Europe or the US." The TSA administrator also described classified procedures that track foreign fighters, based on their travel history, before they check in at overseas airports for U.S.-bound flights. </w:t>
      </w:r>
      <w:r w:rsidRPr="00F5539C">
        <w:rPr>
          <w:rFonts w:ascii="Georgia" w:hAnsi="Georgia"/>
          <w:sz w:val="16"/>
        </w:rPr>
        <w:t>"There are individuals we are concerned about and we are again looking at if they make travel reservations, then they of course receive proper scrutiny," Pistole said</w:t>
      </w:r>
      <w:r w:rsidRPr="00F5539C">
        <w:rPr>
          <w:rStyle w:val="StyleBoldUnderline"/>
          <w:rFonts w:ascii="Georgia" w:hAnsi="Georgia"/>
        </w:rPr>
        <w:t>. The continued threat from groups like Khorasan explains why procedures, implemented in July, requiring passengers to turn on their phone and computers at some airports, remain in place</w:t>
      </w:r>
      <w:r w:rsidRPr="00F5539C">
        <w:rPr>
          <w:rFonts w:ascii="Georgia" w:hAnsi="Georgia"/>
          <w:sz w:val="16"/>
        </w:rPr>
        <w:t>. As the holiday travel season begins, TSA officials say they are not expecting big changes at the checkpoints, but if there are changes, they will be driven by new and specific intelligence.</w:t>
      </w:r>
    </w:p>
    <w:p w14:paraId="6FF34A8B" w14:textId="4B0C50AE" w:rsidR="000036FC" w:rsidRPr="00F5539C" w:rsidRDefault="000036FC" w:rsidP="000036FC">
      <w:pPr>
        <w:pStyle w:val="Heading4"/>
        <w:rPr>
          <w:rStyle w:val="StyleBoldUnderline"/>
          <w:rFonts w:ascii="Georgia" w:hAnsi="Georgia"/>
          <w:b/>
          <w:u w:val="none"/>
        </w:rPr>
      </w:pPr>
      <w:r w:rsidRPr="00F5539C">
        <w:rPr>
          <w:rStyle w:val="StyleBoldUnderline"/>
          <w:rFonts w:ascii="Georgia" w:hAnsi="Georgia"/>
          <w:b/>
          <w:u w:val="none"/>
        </w:rPr>
        <w:t>TSA Prevents Terrorist Attacks- SL</w:t>
      </w:r>
    </w:p>
    <w:p w14:paraId="637FA1A4" w14:textId="77777777" w:rsidR="000036FC" w:rsidRPr="00F5539C" w:rsidRDefault="000036FC" w:rsidP="000036FC">
      <w:pPr>
        <w:rPr>
          <w:rStyle w:val="StyleBoldUnderline"/>
          <w:rFonts w:ascii="Georgia" w:hAnsi="Georgia"/>
        </w:rPr>
      </w:pPr>
      <w:r w:rsidRPr="00F5539C">
        <w:rPr>
          <w:rStyle w:val="StyleStyleBold12pt"/>
          <w:rFonts w:ascii="Georgia" w:hAnsi="Georgia"/>
        </w:rPr>
        <w:t>Reed</w:t>
      </w:r>
      <w:r w:rsidRPr="00F5539C">
        <w:rPr>
          <w:rFonts w:ascii="Georgia" w:hAnsi="Georgia"/>
        </w:rPr>
        <w:t xml:space="preserve"> 10/23/-</w:t>
      </w:r>
      <w:r w:rsidRPr="00F5539C">
        <w:rPr>
          <w:rStyle w:val="StyleStyleBold12pt"/>
          <w:rFonts w:ascii="Georgia" w:hAnsi="Georgia"/>
        </w:rPr>
        <w:t>12</w:t>
      </w:r>
      <w:r w:rsidRPr="00F5539C">
        <w:rPr>
          <w:rFonts w:ascii="Georgia" w:hAnsi="Georgia"/>
        </w:rPr>
        <w:t>(Ted, Transportation Journalist for over 20 years, “Remember 9/11? TSA finally gets its gloves off”, Forbes,” http://www.forbes.com/sites/tedreed/2012/10/23/remember-911-tsa-finally-takes-off-the-gloves-reminds-critics-of-reality/”</w:t>
      </w:r>
    </w:p>
    <w:p w14:paraId="6D4010E4" w14:textId="32690731" w:rsidR="000036FC" w:rsidRPr="00F5539C" w:rsidRDefault="000036FC" w:rsidP="000036FC">
      <w:pPr>
        <w:rPr>
          <w:rFonts w:ascii="Georgia" w:hAnsi="Georgia"/>
        </w:rPr>
      </w:pPr>
      <w:r w:rsidRPr="00F5539C">
        <w:rPr>
          <w:rFonts w:ascii="Georgia" w:hAnsi="Georgia"/>
          <w:sz w:val="16"/>
        </w:rPr>
        <w:t xml:space="preserve">The Transportation </w:t>
      </w:r>
      <w:hyperlink r:id="rId52" w:history="1">
        <w:r w:rsidRPr="00F5539C">
          <w:rPr>
            <w:rFonts w:ascii="Georgia" w:hAnsi="Georgia"/>
            <w:sz w:val="16"/>
          </w:rPr>
          <w:t>Security</w:t>
        </w:r>
      </w:hyperlink>
      <w:r w:rsidRPr="00F5539C">
        <w:rPr>
          <w:rFonts w:ascii="Georgia" w:hAnsi="Georgia"/>
          <w:sz w:val="16"/>
        </w:rPr>
        <w:t xml:space="preserve">Administration has taken off the gloves and started to respond more aggressively to the constant barrage of criticism – as well it should. Last week, in an opinion piece in the Rockland County Times, published in a close-in </w:t>
      </w:r>
      <w:hyperlink r:id="rId53" w:history="1">
        <w:r w:rsidRPr="00F5539C">
          <w:rPr>
            <w:rFonts w:ascii="Georgia" w:hAnsi="Georgia"/>
            <w:sz w:val="16"/>
          </w:rPr>
          <w:t>New York</w:t>
        </w:r>
      </w:hyperlink>
      <w:r w:rsidRPr="00F5539C">
        <w:rPr>
          <w:rFonts w:ascii="Georgia" w:hAnsi="Georgia"/>
          <w:sz w:val="16"/>
        </w:rPr>
        <w:t xml:space="preserve"> City suburb, </w:t>
      </w:r>
      <w:r w:rsidRPr="00F5539C">
        <w:rPr>
          <w:rStyle w:val="StyleBoldUnderline"/>
          <w:rFonts w:ascii="Georgia" w:hAnsi="Georgia"/>
        </w:rPr>
        <w:t>TSA spokeswoman Lisa Farbstein</w:t>
      </w:r>
      <w:r w:rsidRPr="00F5539C">
        <w:rPr>
          <w:rFonts w:ascii="Georgia" w:hAnsi="Georgia"/>
          <w:sz w:val="16"/>
        </w:rPr>
        <w:t xml:space="preserve"> responded to a critical column by area resident Diane Dimond, a syndicated columnist</w:t>
      </w:r>
      <w:r w:rsidRPr="00F5539C">
        <w:rPr>
          <w:rStyle w:val="StyleBoldUnderline"/>
          <w:rFonts w:ascii="Georgia" w:hAnsi="Georgia"/>
        </w:rPr>
        <w:t xml:space="preserve">. ”Perhaps the next time Diane and her family fly out of a New York-area airport to a fun vacation spot, they’ll look out the car window at the New York skyline minus the Twin Towers and remember some of the true facts about TSA and why it exists,” Farbstein wrote. Dimond “criticized the very security measures that were designed to keep passengers safe —to help ensure that there is not another 9/11 in her back yard,” said Farbstein, who answered about a dozen criticisms, point-by-point. </w:t>
      </w:r>
      <w:r w:rsidRPr="00F5539C">
        <w:rPr>
          <w:rFonts w:ascii="Georgia" w:hAnsi="Georgia"/>
          <w:sz w:val="16"/>
        </w:rPr>
        <w:t>Among them: it is inconvenient, undignified and an invasion of your privacy to be forced to remove your shoes, jackets and belts, take off your belt and take your computer from its case. TSA agents “treat all of us like we’re new arrivals at a prison camp.” The lines are too long and some agents seem to stand around doing nothing. While the criticisms are familiar, the aggressive response is new. In fact, the TSA responds to multiple daily attacks, most far less coherent than Dimond’s. Critics include travelers who make up stories</w:t>
      </w:r>
      <w:proofErr w:type="gramStart"/>
      <w:r w:rsidRPr="00F5539C">
        <w:rPr>
          <w:rFonts w:ascii="Georgia" w:hAnsi="Georgia"/>
          <w:sz w:val="16"/>
        </w:rPr>
        <w:t>;</w:t>
      </w:r>
      <w:proofErr w:type="gramEnd"/>
      <w:r w:rsidRPr="00F5539C">
        <w:rPr>
          <w:rFonts w:ascii="Georgia" w:hAnsi="Georgia"/>
          <w:sz w:val="16"/>
        </w:rPr>
        <w:t xml:space="preserve"> members of Congress who seek political gain and bloggers, tweeters and other self-promoters aware that the best way to be noticed and collect Internet hits is to express outrage. The outrage business, it must be said, is a growth business, thriving in the age of new media. Last week, radio talk show host Dana Loesch tweeted about an incident at the</w:t>
      </w:r>
      <w:hyperlink r:id="rId54" w:history="1">
        <w:r w:rsidRPr="00F5539C">
          <w:rPr>
            <w:rFonts w:ascii="Georgia" w:hAnsi="Georgia"/>
            <w:sz w:val="16"/>
          </w:rPr>
          <w:t>Phoenix</w:t>
        </w:r>
      </w:hyperlink>
      <w:r w:rsidRPr="00F5539C">
        <w:rPr>
          <w:rFonts w:ascii="Georgia" w:hAnsi="Georgia"/>
          <w:sz w:val="16"/>
        </w:rPr>
        <w:t xml:space="preserve"> airport. Loesch claimed she was sexually molested after a sensor showed traces of explosives on her. She was upset that the incident took place in private: she had requested a public screening. Earlier</w:t>
      </w:r>
      <w:proofErr w:type="gramStart"/>
      <w:r w:rsidRPr="00F5539C">
        <w:rPr>
          <w:rFonts w:ascii="Georgia" w:hAnsi="Georgia"/>
          <w:sz w:val="16"/>
        </w:rPr>
        <w:t>,in</w:t>
      </w:r>
      <w:proofErr w:type="gramEnd"/>
      <w:r w:rsidRPr="00F5539C">
        <w:rPr>
          <w:rFonts w:ascii="Georgia" w:hAnsi="Georgia"/>
          <w:sz w:val="16"/>
        </w:rPr>
        <w:t xml:space="preserve"> June, Loesch and her husband were detained by the TSA in </w:t>
      </w:r>
      <w:hyperlink r:id="rId55" w:history="1">
        <w:r w:rsidRPr="00F5539C">
          <w:rPr>
            <w:rFonts w:ascii="Georgia" w:hAnsi="Georgia"/>
            <w:sz w:val="16"/>
          </w:rPr>
          <w:t>Providence</w:t>
        </w:r>
      </w:hyperlink>
      <w:r w:rsidRPr="00F5539C">
        <w:rPr>
          <w:rFonts w:ascii="Georgia" w:hAnsi="Georgia"/>
          <w:sz w:val="16"/>
        </w:rPr>
        <w:t xml:space="preserve">, R.I., after he allegedly underwent intrusive screenings because sensors detected traces of explosives on him. Perhaps we should conclude that TSA agents are engaged in a nationwide plot to harass the couple whenever possible. Or perhaps explosive pixie dust suddenly finds them whenever they head to the airport. Clearly, they are outliers among the 650 million people TSA screens annually. Last year, about one tenth of one percent of those filed complaints. The truth is that, for all of the complaints, most U.S. travelers have a positive opinion of the TSA. According to a Gallup poll released in August, 54% of Americans think TSA is doing either an excellent or a good job of handling airport screening. Among Americans who have flown at least once in the past year, 57% have an excellent or good opinion of the agency. In other words, the more you see them, the better you like them. Of course, TSA is not perfect. It employs 62,000 people, a few of </w:t>
      </w:r>
      <w:proofErr w:type="gramStart"/>
      <w:r w:rsidRPr="00F5539C">
        <w:rPr>
          <w:rFonts w:ascii="Georgia" w:hAnsi="Georgia"/>
          <w:sz w:val="16"/>
        </w:rPr>
        <w:t>whom</w:t>
      </w:r>
      <w:proofErr w:type="gramEnd"/>
      <w:r w:rsidRPr="00F5539C">
        <w:rPr>
          <w:rFonts w:ascii="Georgia" w:hAnsi="Georgia"/>
          <w:sz w:val="16"/>
        </w:rPr>
        <w:t xml:space="preserve"> have stolen from the luggage they are paid to inspect. The annual $8.1 billion budget seems high: </w:t>
      </w:r>
      <w:proofErr w:type="gramStart"/>
      <w:r w:rsidRPr="00F5539C">
        <w:rPr>
          <w:rFonts w:ascii="Georgia" w:hAnsi="Georgia"/>
          <w:sz w:val="16"/>
        </w:rPr>
        <w:t>the same work was done for far less by private firms</w:t>
      </w:r>
      <w:proofErr w:type="gramEnd"/>
      <w:r w:rsidRPr="00F5539C">
        <w:rPr>
          <w:rFonts w:ascii="Georgia" w:hAnsi="Georgia"/>
          <w:sz w:val="16"/>
        </w:rPr>
        <w:t xml:space="preserve"> before Sept. 11. The firms followed federal guidelines, which sadly did not prevent box cutters on airplanes. </w:t>
      </w:r>
      <w:r w:rsidRPr="00F5539C">
        <w:rPr>
          <w:rStyle w:val="StyleBoldUnderline"/>
          <w:rFonts w:ascii="Georgia" w:hAnsi="Georgia"/>
        </w:rPr>
        <w:t xml:space="preserve">The TSA is very visible to millions of travelers, some of whom have had a bad day by the time they get to the airport. And of course </w:t>
      </w:r>
      <w:proofErr w:type="gramStart"/>
      <w:r w:rsidRPr="00F5539C">
        <w:rPr>
          <w:rStyle w:val="StyleBoldUnderline"/>
          <w:rFonts w:ascii="Georgia" w:hAnsi="Georgia"/>
        </w:rPr>
        <w:t>the agency is overseen by a dysfunctional Congress, whose 535 members bring a love of the limelight, vastly differing agendas and an inability to compromise</w:t>
      </w:r>
      <w:proofErr w:type="gramEnd"/>
      <w:r w:rsidRPr="00F5539C">
        <w:rPr>
          <w:rFonts w:ascii="Georgia" w:hAnsi="Georgia"/>
          <w:sz w:val="16"/>
        </w:rPr>
        <w:t xml:space="preserve">. Probably the biggest problem is that, unfortunately, we really don’t know how much screening is enough and how much is too much. Eleven years </w:t>
      </w:r>
      <w:proofErr w:type="gramStart"/>
      <w:r w:rsidRPr="00F5539C">
        <w:rPr>
          <w:rFonts w:ascii="Georgia" w:hAnsi="Georgia"/>
          <w:sz w:val="16"/>
        </w:rPr>
        <w:t>later, that</w:t>
      </w:r>
      <w:proofErr w:type="gramEnd"/>
      <w:r w:rsidRPr="00F5539C">
        <w:rPr>
          <w:rFonts w:ascii="Georgia" w:hAnsi="Georgia"/>
          <w:sz w:val="16"/>
        </w:rPr>
        <w:t xml:space="preserve"> is something we are still learning.</w:t>
      </w:r>
    </w:p>
    <w:p w14:paraId="51F2D187" w14:textId="6A6309AB" w:rsidR="000036FC" w:rsidRPr="00F5539C" w:rsidRDefault="000036FC" w:rsidP="000036FC">
      <w:pPr>
        <w:pStyle w:val="Heading3"/>
        <w:rPr>
          <w:rFonts w:ascii="Georgia" w:hAnsi="Georgia"/>
        </w:rPr>
      </w:pPr>
      <w:r w:rsidRPr="00F5539C">
        <w:rPr>
          <w:rFonts w:ascii="Georgia" w:hAnsi="Georgia"/>
        </w:rPr>
        <w:t>*Project BULLRUN/Decryption Affirmatives</w:t>
      </w:r>
    </w:p>
    <w:p w14:paraId="7476CED8" w14:textId="77777777" w:rsidR="000036FC" w:rsidRPr="00F5539C" w:rsidRDefault="000036FC" w:rsidP="000036FC">
      <w:pPr>
        <w:pStyle w:val="Heading4"/>
        <w:rPr>
          <w:rStyle w:val="StyleBoldUnderline"/>
          <w:rFonts w:ascii="Georgia" w:hAnsi="Georgia"/>
          <w:b/>
          <w:u w:val="none"/>
        </w:rPr>
      </w:pPr>
      <w:r w:rsidRPr="00F5539C">
        <w:rPr>
          <w:rStyle w:val="StyleBoldUnderline"/>
          <w:rFonts w:ascii="Georgia" w:hAnsi="Georgia"/>
          <w:b/>
          <w:u w:val="none"/>
        </w:rPr>
        <w:t>NSA decryption is vital to counterterrorism – international consensus</w:t>
      </w:r>
    </w:p>
    <w:p w14:paraId="0CEA19A0" w14:textId="77777777" w:rsidR="000036FC" w:rsidRPr="00F5539C" w:rsidRDefault="000036FC" w:rsidP="000036FC">
      <w:pPr>
        <w:rPr>
          <w:rFonts w:ascii="Georgia" w:hAnsi="Georgia"/>
        </w:rPr>
      </w:pPr>
      <w:r w:rsidRPr="00F5539C">
        <w:rPr>
          <w:rStyle w:val="StyleStyleBold12pt"/>
          <w:rFonts w:ascii="Georgia" w:hAnsi="Georgia"/>
        </w:rPr>
        <w:t xml:space="preserve">Robertson 13 </w:t>
      </w:r>
      <w:r w:rsidRPr="00F5539C">
        <w:rPr>
          <w:rFonts w:ascii="Georgia" w:hAnsi="Georgia"/>
        </w:rPr>
        <w:t xml:space="preserve">(Adi Robertson, tech policy correspondent for The Verge, “Intelligence chief says the US attacks encryption because the bad guys use it”, 10/4/13, </w:t>
      </w:r>
      <w:hyperlink r:id="rId56" w:history="1">
        <w:r w:rsidRPr="00F5539C">
          <w:rPr>
            <w:rStyle w:val="Hyperlink"/>
            <w:rFonts w:ascii="Georgia" w:hAnsi="Georgia"/>
          </w:rPr>
          <w:t>http://www.theverge.com/2013/10/4/4803646/james-clapper-justifies-tor-breaking-as-necessary-to-fight-terrorists</w:t>
        </w:r>
      </w:hyperlink>
      <w:r w:rsidRPr="00F5539C">
        <w:rPr>
          <w:rFonts w:ascii="Georgia" w:hAnsi="Georgia"/>
        </w:rPr>
        <w:t>) -LL</w:t>
      </w:r>
    </w:p>
    <w:p w14:paraId="0BE5CAFF" w14:textId="77777777" w:rsidR="000036FC" w:rsidRPr="00F5539C" w:rsidRDefault="000036FC" w:rsidP="000036FC">
      <w:pPr>
        <w:rPr>
          <w:rFonts w:ascii="Georgia" w:hAnsi="Georgia"/>
        </w:rPr>
      </w:pPr>
      <w:r w:rsidRPr="00F5539C">
        <w:rPr>
          <w:rFonts w:ascii="Georgia" w:hAnsi="Georgia"/>
        </w:rPr>
        <w:t xml:space="preserve">Director of National Intelligence James Clapper has responded to leaks showing how the NSA tried (and largely failed) to break through Tor's encryption network. While his statement doesn't shed much new light on the situation, it encapsulates </w:t>
      </w:r>
      <w:r w:rsidRPr="00F5539C">
        <w:rPr>
          <w:rStyle w:val="StyleBoldUnderline"/>
          <w:rFonts w:ascii="Georgia" w:hAnsi="Georgia"/>
        </w:rPr>
        <w:t>the intelligence community's general response to criticism since the first leaks were published: that the threat of terrorism or other threats to national security makes any arguably legal tactic not only ethical, but vital.</w:t>
      </w:r>
      <w:r w:rsidRPr="00F5539C">
        <w:rPr>
          <w:rFonts w:ascii="Georgia" w:hAnsi="Georgia"/>
        </w:rPr>
        <w:t xml:space="preserve"> Recently published news articles discuss the intelligence community's interest in tools used to facilitate anonymous online communication. The articles accurately point out that the intelligence community seeks to understand how these tools work and the kind of information being concealed. However, the articles fail to make clear that </w:t>
      </w:r>
      <w:r w:rsidRPr="00F5539C">
        <w:rPr>
          <w:rStyle w:val="StyleBoldUnderline"/>
          <w:rFonts w:ascii="Georgia" w:hAnsi="Georgia"/>
        </w:rPr>
        <w:t>the intelligence community's interest in online anonymity services and other online communication and networking tools is based on the undeniable fact that these are the tools our adversaries use to communicate and coordinate attacks against the United States and our allies.</w:t>
      </w:r>
      <w:r w:rsidRPr="00F5539C">
        <w:rPr>
          <w:rFonts w:ascii="Georgia" w:hAnsi="Georgia"/>
        </w:rPr>
        <w:t xml:space="preserve"> Clapper accuses the articles' authors (unnamed, but likely journalist Glenn Greenwald and security expert Bruce Schneier) of painting an "inaccurate and misleading picture of the intelligence community. “</w:t>
      </w:r>
      <w:r w:rsidRPr="00F5539C">
        <w:rPr>
          <w:rStyle w:val="StyleBoldUnderline"/>
          <w:rFonts w:ascii="Georgia" w:hAnsi="Georgia"/>
        </w:rPr>
        <w:t>The reality is that the men and women at the National Security Agency and across the intelligence community are abiding by the law, respecting the rights of citizens and doing everything they can to help keep our nation safe," he says. To do this, they must "use every intelligence tool available to understand the intent of our foreign adversaries." In the modern telecommunications era, our adversaries have the ability to hide their messages and discussions among those of innocent people around the world. They use the very same social networking sites, encryption tools and other security features that protect our daily online activities. These are promises and warnings we've heard many times, and they're all valid defenses of the overall surveillance apparatus.</w:t>
      </w:r>
      <w:r w:rsidRPr="00F5539C">
        <w:rPr>
          <w:rFonts w:ascii="Georgia" w:hAnsi="Georgia"/>
        </w:rPr>
        <w:t xml:space="preserve"> What they don't do, unfortunately, is address the implicit questions that Greenwald and Schneier have posed: should one wing of the US government attempt to undermine the very tools that other branches have helped create? </w:t>
      </w:r>
      <w:r w:rsidRPr="00F5539C">
        <w:rPr>
          <w:rStyle w:val="StyleBoldUnderline"/>
          <w:rFonts w:ascii="Georgia" w:hAnsi="Georgia"/>
        </w:rPr>
        <w:t>And is it valuable to be able to keep some communications almost completely private, even if terrorists can also exercise this privacy?</w:t>
      </w:r>
      <w:r w:rsidRPr="00F5539C">
        <w:rPr>
          <w:rFonts w:ascii="Georgia" w:hAnsi="Georgia"/>
        </w:rPr>
        <w:t xml:space="preserve"> If the dismissive GCHQ comments of "pseudo-legitimate" Tor uses are any indication, </w:t>
      </w:r>
      <w:r w:rsidRPr="00F5539C">
        <w:rPr>
          <w:rStyle w:val="StyleBoldUnderline"/>
          <w:rFonts w:ascii="Georgia" w:hAnsi="Georgia"/>
        </w:rPr>
        <w:t>the international intelligence community's answer may be a resounding "No."</w:t>
      </w:r>
    </w:p>
    <w:p w14:paraId="6B5D03AE" w14:textId="77777777" w:rsidR="000036FC" w:rsidRPr="00F5539C" w:rsidRDefault="000036FC" w:rsidP="000036FC">
      <w:pPr>
        <w:rPr>
          <w:rFonts w:ascii="Georgia" w:hAnsi="Georgia"/>
        </w:rPr>
      </w:pPr>
    </w:p>
    <w:p w14:paraId="4208E8CB" w14:textId="77777777" w:rsidR="005C3FCC" w:rsidRPr="00F5539C" w:rsidRDefault="005C3FCC" w:rsidP="005C3FCC">
      <w:pPr>
        <w:pStyle w:val="Heading4"/>
        <w:rPr>
          <w:rStyle w:val="StyleStyleBold12pt"/>
          <w:rFonts w:ascii="Georgia" w:hAnsi="Georgia"/>
          <w:b/>
        </w:rPr>
      </w:pPr>
      <w:r w:rsidRPr="00F5539C">
        <w:rPr>
          <w:rStyle w:val="StyleStyleBold12pt"/>
          <w:rFonts w:ascii="Georgia" w:hAnsi="Georgia"/>
          <w:b/>
        </w:rPr>
        <w:t>Decryption Methods Prevent Terrorism</w:t>
      </w:r>
    </w:p>
    <w:p w14:paraId="6AD79AEC" w14:textId="77777777" w:rsidR="005C3FCC" w:rsidRPr="00F5539C" w:rsidRDefault="005C3FCC" w:rsidP="005C3FCC">
      <w:pPr>
        <w:rPr>
          <w:rFonts w:ascii="Georgia" w:hAnsi="Georgia"/>
        </w:rPr>
      </w:pPr>
      <w:r w:rsidRPr="00F5539C">
        <w:rPr>
          <w:rStyle w:val="StyleStyleBold12pt"/>
          <w:rFonts w:ascii="Georgia" w:hAnsi="Georgia"/>
        </w:rPr>
        <w:t>Peterson 6/4</w:t>
      </w:r>
      <w:r w:rsidRPr="00F5539C">
        <w:rPr>
          <w:rFonts w:ascii="Georgia" w:hAnsi="Georgia"/>
        </w:rPr>
        <w:t>-15(Andrea Reporter for Washington Post, “FBI official: Companies should help us ‘prevent encryption above all else’”, Washington Post, “http://www.washingtonpost.com/blogs/the-switch/wp/2015/06/04/fbi-official-companies-should-help-us-prevent-encryption-above-all-else/”</w:t>
      </w:r>
    </w:p>
    <w:p w14:paraId="6C5F2E24" w14:textId="77777777" w:rsidR="005C3FCC" w:rsidRPr="00F5539C" w:rsidRDefault="005C3FCC" w:rsidP="005C3FCC">
      <w:pPr>
        <w:rPr>
          <w:rStyle w:val="StyleBoldUnderline"/>
          <w:rFonts w:ascii="Georgia" w:hAnsi="Georgia"/>
        </w:rPr>
      </w:pPr>
      <w:r w:rsidRPr="00F5539C">
        <w:rPr>
          <w:rStyle w:val="StyleBoldUnderline"/>
          <w:rFonts w:ascii="Georgia" w:hAnsi="Georgia"/>
        </w:rPr>
        <w:t xml:space="preserve">The debate over encryption erupted on Capitol Hill again Wednesday, with an FBI official testifying that law enforcement's challenge is working with tech companies "to build technological solutions to prevent encryption above all else." </w:t>
      </w:r>
      <w:r w:rsidRPr="00F5539C">
        <w:rPr>
          <w:rFonts w:ascii="Georgia" w:hAnsi="Georgia"/>
          <w:sz w:val="16"/>
        </w:rPr>
        <w:t xml:space="preserve">At first glance the comment from Michael B. Steinbach, assistant director in the FBI's Counterterrorism Division, might appear to go further than FBI Director James B. Comey. Encryption, a technology widely used to secure digital information by scrambling data so only authorized users can decode it, is "a good thing," Comey has said, even if he wants the government to have the ability get around it. </w:t>
      </w:r>
      <w:hyperlink r:id="rId57" w:history="1">
        <w:r w:rsidRPr="00F5539C">
          <w:rPr>
            <w:rFonts w:ascii="Georgia" w:hAnsi="Georgia"/>
            <w:sz w:val="16"/>
          </w:rPr>
          <w:t>[Special report: The Internet’s founders saw its promise but didn’t foresee users attacking one another]</w:t>
        </w:r>
      </w:hyperlink>
      <w:r w:rsidRPr="00F5539C">
        <w:rPr>
          <w:rFonts w:ascii="Georgia" w:hAnsi="Georgia"/>
          <w:sz w:val="16"/>
        </w:rPr>
        <w:t xml:space="preserve"> But </w:t>
      </w:r>
      <w:r w:rsidRPr="00F5539C">
        <w:rPr>
          <w:rStyle w:val="StyleBoldUnderline"/>
          <w:rFonts w:ascii="Georgia" w:hAnsi="Georgia"/>
        </w:rPr>
        <w:t>Steinbach's testimony also suggests he meant that companies shouldn't put their customers' access to encryption ahead of national security concerns</w:t>
      </w:r>
      <w:r w:rsidRPr="00F5539C">
        <w:rPr>
          <w:rFonts w:ascii="Georgia" w:hAnsi="Georgia"/>
          <w:sz w:val="16"/>
        </w:rPr>
        <w:t xml:space="preserve"> -- rather than saying the government's top priority should be preventing the use of the technology that secures basically everything people do online. </w:t>
      </w:r>
      <w:r w:rsidRPr="00F5539C">
        <w:rPr>
          <w:rStyle w:val="Emphasis"/>
          <w:rFonts w:ascii="Georgia" w:hAnsi="Georgia"/>
        </w:rPr>
        <w:t>"Privacy, above all other things, including safety and freedom from terrorism, is not where we want to go,"</w:t>
      </w:r>
      <w:r w:rsidRPr="00F5539C">
        <w:rPr>
          <w:rStyle w:val="StyleBoldUnderline"/>
          <w:rFonts w:ascii="Georgia" w:hAnsi="Georgia"/>
        </w:rPr>
        <w:t xml:space="preserve"> Steinbach said. He also disputed the "back door" term used by experts to describe such built-in access points. "We're not looking at going through a back door or being nefarious," he argued, saying that the agency wants to be able to access content after going through a judicial process. </w:t>
      </w:r>
    </w:p>
    <w:p w14:paraId="1A7A1630" w14:textId="77777777" w:rsidR="005C3FCC" w:rsidRPr="00F5539C" w:rsidRDefault="005C3FCC" w:rsidP="005C3FCC">
      <w:pPr>
        <w:rPr>
          <w:rFonts w:ascii="Georgia" w:hAnsi="Georgia"/>
          <w:sz w:val="16"/>
        </w:rPr>
      </w:pPr>
    </w:p>
    <w:p w14:paraId="58B1F3B2" w14:textId="77777777" w:rsidR="005C3FCC" w:rsidRPr="00F5539C" w:rsidRDefault="005C3FCC" w:rsidP="005C3FCC">
      <w:pPr>
        <w:pStyle w:val="Heading4"/>
        <w:rPr>
          <w:rFonts w:ascii="Georgia" w:hAnsi="Georgia"/>
        </w:rPr>
      </w:pPr>
      <w:r w:rsidRPr="00F5539C">
        <w:rPr>
          <w:rFonts w:ascii="Georgia" w:hAnsi="Georgia"/>
        </w:rPr>
        <w:t>Decryption is effective for counter-terrorism</w:t>
      </w:r>
    </w:p>
    <w:p w14:paraId="3DDEDFB6" w14:textId="77777777" w:rsidR="005C3FCC" w:rsidRPr="00F5539C" w:rsidRDefault="005C3FCC" w:rsidP="005C3FCC">
      <w:pPr>
        <w:rPr>
          <w:rFonts w:ascii="Georgia" w:hAnsi="Georgia"/>
        </w:rPr>
      </w:pPr>
      <w:r w:rsidRPr="00F5539C">
        <w:rPr>
          <w:rStyle w:val="StyleStyleBold12pt"/>
          <w:rFonts w:ascii="Georgia" w:hAnsi="Georgia"/>
        </w:rPr>
        <w:t>Ataide</w:t>
      </w:r>
      <w:r w:rsidRPr="00F5539C">
        <w:rPr>
          <w:rFonts w:ascii="Georgia" w:hAnsi="Georgia"/>
        </w:rPr>
        <w:t xml:space="preserve"> 2/7/-</w:t>
      </w:r>
      <w:r w:rsidRPr="00F5539C">
        <w:rPr>
          <w:rStyle w:val="StyleStyleBold12pt"/>
          <w:rFonts w:ascii="Georgia" w:hAnsi="Georgia"/>
        </w:rPr>
        <w:t>13</w:t>
      </w:r>
      <w:r w:rsidRPr="00F5539C">
        <w:rPr>
          <w:rFonts w:ascii="Georgia" w:hAnsi="Georgia"/>
        </w:rPr>
        <w:t>(Rui As a security conscious individual, I’ve learned to educate people on the advantages of encryption, “The Man in the Middle: Advantages of SSL Decryption “, RSA“https://blogs.rsa.com/author/rui-ataide/”</w:t>
      </w:r>
    </w:p>
    <w:p w14:paraId="2A39201C" w14:textId="77777777" w:rsidR="005C3FCC" w:rsidRPr="00F5539C" w:rsidRDefault="005C3FCC" w:rsidP="005C3FCC">
      <w:pPr>
        <w:rPr>
          <w:rFonts w:ascii="Georgia" w:hAnsi="Georgia"/>
        </w:rPr>
      </w:pPr>
      <w:r w:rsidRPr="00F5539C">
        <w:rPr>
          <w:rStyle w:val="StyleBoldUnderline"/>
          <w:rFonts w:ascii="Georgia" w:hAnsi="Georgia"/>
        </w:rPr>
        <w:t xml:space="preserve">I’m currently involved on a lot of security analytics, security response, and other defensive activities. While encryption provides a level of protection when it comes to defense, it also causes a lack of visibility when analyzing network traffic. </w:t>
      </w:r>
      <w:r w:rsidRPr="00F5539C">
        <w:rPr>
          <w:rFonts w:ascii="Georgia" w:hAnsi="Georgia"/>
        </w:rPr>
        <w:t>More and more</w:t>
      </w:r>
      <w:r w:rsidRPr="00F5539C">
        <w:rPr>
          <w:rStyle w:val="StyleBoldUnderline"/>
          <w:rFonts w:ascii="Georgia" w:hAnsi="Georgia"/>
        </w:rPr>
        <w:t xml:space="preserve">, even the “bad guys” are using encryption to cover their tracks and avoid detection. It’s therefore no surprise that more and more organizations are using SSL inspection devices to monitor their traffic and infrastructure. I actually find myself recommending that they do use the technology and how to best implement it. </w:t>
      </w:r>
      <w:r w:rsidRPr="00F5539C">
        <w:rPr>
          <w:rFonts w:ascii="Georgia" w:hAnsi="Georgia"/>
          <w:sz w:val="16"/>
        </w:rPr>
        <w:t xml:space="preserve">SSL inspection devices are nothing more than a </w:t>
      </w:r>
      <w:proofErr w:type="gramStart"/>
      <w:r w:rsidRPr="00F5539C">
        <w:rPr>
          <w:rFonts w:ascii="Georgia" w:hAnsi="Georgia"/>
          <w:sz w:val="16"/>
        </w:rPr>
        <w:t>well designed</w:t>
      </w:r>
      <w:proofErr w:type="gramEnd"/>
      <w:r w:rsidRPr="00F5539C">
        <w:rPr>
          <w:rFonts w:ascii="Georgia" w:hAnsi="Georgia"/>
          <w:sz w:val="16"/>
        </w:rPr>
        <w:t xml:space="preserve"> man-in-the-middle attack </w:t>
      </w:r>
      <w:r w:rsidRPr="00F5539C">
        <w:rPr>
          <w:rStyle w:val="StyleBoldUnderline"/>
          <w:rFonts w:ascii="Georgia" w:hAnsi="Georgia"/>
        </w:rPr>
        <w:t xml:space="preserve">that breaks the encryption into two separate encrypted streams. </w:t>
      </w:r>
      <w:r w:rsidRPr="00F5539C">
        <w:rPr>
          <w:rFonts w:ascii="Georgia" w:hAnsi="Georgia"/>
          <w:sz w:val="16"/>
        </w:rPr>
        <w:t xml:space="preserve">Therefore, they still provide an adequate level of protection to end-users while allowing security analysts and devices to properly monitor and alert when malicious or unwanted activity takes place. This could be something as simple as a user uploading a confidential document to his/her personal webmail account or more elaborate as someone using an SSL VPN to connect back to a host using a Dynamic DNS name service (a technique commonly used by current malware and advanced attackers). </w:t>
      </w:r>
    </w:p>
    <w:p w14:paraId="3B76568D" w14:textId="77777777" w:rsidR="00532E04" w:rsidRPr="00F5539C" w:rsidRDefault="00532E04" w:rsidP="00532E04">
      <w:pPr>
        <w:pStyle w:val="Heading4"/>
        <w:rPr>
          <w:rFonts w:ascii="Georgia" w:hAnsi="Georgia"/>
        </w:rPr>
      </w:pPr>
      <w:r w:rsidRPr="00F5539C">
        <w:rPr>
          <w:rFonts w:ascii="Georgia" w:hAnsi="Georgia"/>
        </w:rPr>
        <w:t>Decryption is crucial to fighting cyberattacks</w:t>
      </w:r>
    </w:p>
    <w:p w14:paraId="45E32C79" w14:textId="77777777" w:rsidR="00532E04" w:rsidRPr="00F5539C" w:rsidRDefault="00532E04" w:rsidP="00532E04">
      <w:pPr>
        <w:rPr>
          <w:rStyle w:val="StyleStyleBold12pt"/>
          <w:rFonts w:ascii="Georgia" w:hAnsi="Georgia"/>
        </w:rPr>
      </w:pPr>
      <w:r w:rsidRPr="00F5539C">
        <w:rPr>
          <w:rStyle w:val="StyleStyleBold12pt"/>
          <w:rFonts w:ascii="Georgia" w:hAnsi="Georgia"/>
        </w:rPr>
        <w:t xml:space="preserve">Butler 13 </w:t>
      </w:r>
      <w:r w:rsidRPr="00F5539C">
        <w:rPr>
          <w:rFonts w:ascii="Georgia" w:hAnsi="Georgia"/>
        </w:rPr>
        <w:t>(J. Michael Butler, Associate Professor of Humanities at Flagler College, “Finding Hidden Threats by Decrypting SSL”, November 2013, http://www.sans.org/reading-room/whitepapers/analyst/finding-hidden-threats-decrypting-ssl-34840)</w:t>
      </w:r>
    </w:p>
    <w:p w14:paraId="372E0236" w14:textId="77777777" w:rsidR="00532E04" w:rsidRPr="00F5539C" w:rsidRDefault="00532E04" w:rsidP="00532E04">
      <w:pPr>
        <w:rPr>
          <w:rFonts w:ascii="Georgia" w:hAnsi="Georgia"/>
        </w:rPr>
      </w:pPr>
      <w:r w:rsidRPr="00F5539C">
        <w:rPr>
          <w:rFonts w:ascii="Georgia" w:hAnsi="Georgia"/>
        </w:rPr>
        <w:t xml:space="preserve">SSL encryption is crucial to protecting data in transit during web transactions, email communications and the use of mobile apps. Data encrypted with this common method can sometimes pass uninspected through almost all the components of your security framework, both inbound and outbound. As such, </w:t>
      </w:r>
      <w:r w:rsidRPr="00F5539C">
        <w:rPr>
          <w:rStyle w:val="StyleBoldUnderline"/>
          <w:rFonts w:ascii="Georgia" w:hAnsi="Georgia"/>
        </w:rPr>
        <w:t>SSL encryption has become a ubiquitous tool for the enemy to hide sensitive data transfers and to obfuscate their command and control communications.</w:t>
      </w:r>
      <w:r w:rsidRPr="00F5539C">
        <w:rPr>
          <w:rFonts w:ascii="Georgia" w:hAnsi="Georgia"/>
        </w:rPr>
        <w:t xml:space="preserve"> For example, suppose a user has succumbed to one of the many phishing emails she receives every </w:t>
      </w:r>
      <w:proofErr w:type="gramStart"/>
      <w:r w:rsidRPr="00F5539C">
        <w:rPr>
          <w:rFonts w:ascii="Georgia" w:hAnsi="Georgia"/>
        </w:rPr>
        <w:t>day,</w:t>
      </w:r>
      <w:proofErr w:type="gramEnd"/>
      <w:r w:rsidRPr="00F5539C">
        <w:rPr>
          <w:rFonts w:ascii="Georgia" w:hAnsi="Georgia"/>
        </w:rPr>
        <w:t xml:space="preserve"> has followed a bad URL link and inadvertently downloaded encrypted Zeus malware to the financial officer’s computer used for ACH bank transfers. Under the cover of encryption, Zeus sends that password information and other sensitive data to an external user, making it possible for the remote attacker to capture a login session, use the transmitted password and deposit the organization’s money in an offshore account. With all commands and traffic transmitted into and out of the network via SSL, the company’s security tools were blind to these activities. </w:t>
      </w:r>
      <w:r w:rsidRPr="00F5539C">
        <w:rPr>
          <w:rStyle w:val="StyleBoldUnderline"/>
          <w:rFonts w:ascii="Georgia" w:hAnsi="Georgia"/>
        </w:rPr>
        <w:t>Now companies are accepting even more encrypted traffic as they shift toward greater use of cloud services. This means malware will find more innovative ways to take advantage of this common form of transport encryption. For example, attackers can use cloud services to bypass the firewall and synchronize malware from one computer to another</w:t>
      </w:r>
      <w:r w:rsidRPr="00F5539C">
        <w:rPr>
          <w:rFonts w:ascii="Georgia" w:hAnsi="Georgia"/>
        </w:rPr>
        <w:t xml:space="preserve">, as described in an August 2013 article in “Technology Review News.” 1 </w:t>
      </w:r>
      <w:r w:rsidRPr="00F5539C">
        <w:rPr>
          <w:rStyle w:val="StyleBoldUnderline"/>
          <w:rFonts w:ascii="Georgia" w:hAnsi="Georgia"/>
        </w:rPr>
        <w:t xml:space="preserve">With the good guys and bad </w:t>
      </w:r>
      <w:proofErr w:type="gramStart"/>
      <w:r w:rsidRPr="00F5539C">
        <w:rPr>
          <w:rStyle w:val="StyleBoldUnderline"/>
          <w:rFonts w:ascii="Georgia" w:hAnsi="Georgia"/>
        </w:rPr>
        <w:t>guys both</w:t>
      </w:r>
      <w:proofErr w:type="gramEnd"/>
      <w:r w:rsidRPr="00F5539C">
        <w:rPr>
          <w:rStyle w:val="StyleBoldUnderline"/>
          <w:rFonts w:ascii="Georgia" w:hAnsi="Georgia"/>
        </w:rPr>
        <w:t xml:space="preserve"> using encryption, making malicious traffic visible through decryption—and inspecting it—becomes essential. </w:t>
      </w:r>
      <w:r w:rsidRPr="00F5539C">
        <w:rPr>
          <w:rFonts w:ascii="Georgia" w:hAnsi="Georgia"/>
        </w:rPr>
        <w:t xml:space="preserve">The decryption must be conducted in a way that doesn’t interfere with legitimate network traffic, while working with other security systems for optimum accuracy and performance. Then, the traffic must be re-encrypted before sending it on to its destination to protect sensitive information that might be caught up in the packets being decrypted. This whitepaper describes the role of </w:t>
      </w:r>
      <w:proofErr w:type="gramStart"/>
      <w:r w:rsidRPr="00F5539C">
        <w:rPr>
          <w:rFonts w:ascii="Georgia" w:hAnsi="Georgia"/>
        </w:rPr>
        <w:t>SSL,</w:t>
      </w:r>
      <w:proofErr w:type="gramEnd"/>
      <w:r w:rsidRPr="00F5539C">
        <w:rPr>
          <w:rFonts w:ascii="Georgia" w:hAnsi="Georgia"/>
        </w:rPr>
        <w:t xml:space="preserve"> the role SSL decryption/inspection tools play in security, options for deploying inspection tools, and how the information generated by such inspection can be shared with other security monitoring systems. </w:t>
      </w:r>
    </w:p>
    <w:p w14:paraId="6C91A796" w14:textId="77777777" w:rsidR="005C3FCC" w:rsidRPr="00F5539C" w:rsidRDefault="005C3FCC" w:rsidP="005C3FCC">
      <w:pPr>
        <w:rPr>
          <w:rFonts w:ascii="Georgia" w:hAnsi="Georgia"/>
        </w:rPr>
      </w:pPr>
    </w:p>
    <w:p w14:paraId="2AD72865" w14:textId="77777777" w:rsidR="005C3FCC" w:rsidRPr="00F5539C" w:rsidRDefault="005C3FCC" w:rsidP="005C3FCC">
      <w:pPr>
        <w:pStyle w:val="Heading4"/>
        <w:rPr>
          <w:rFonts w:ascii="Georgia" w:hAnsi="Georgia"/>
        </w:rPr>
      </w:pPr>
      <w:r w:rsidRPr="00F5539C">
        <w:rPr>
          <w:rFonts w:ascii="Georgia" w:hAnsi="Georgia"/>
        </w:rPr>
        <w:t>NSA decryption Program Works</w:t>
      </w:r>
    </w:p>
    <w:p w14:paraId="1B356AC2" w14:textId="77777777" w:rsidR="005C3FCC" w:rsidRPr="00F5539C" w:rsidRDefault="005C3FCC" w:rsidP="005C3FCC">
      <w:pPr>
        <w:rPr>
          <w:rFonts w:ascii="Georgia" w:hAnsi="Georgia"/>
        </w:rPr>
      </w:pPr>
      <w:r w:rsidRPr="00F5539C">
        <w:rPr>
          <w:rStyle w:val="StyleStyleBold12pt"/>
          <w:rFonts w:ascii="Georgia" w:hAnsi="Georgia"/>
        </w:rPr>
        <w:t>Insider Surveillance</w:t>
      </w:r>
      <w:r w:rsidRPr="00F5539C">
        <w:rPr>
          <w:rFonts w:ascii="Georgia" w:hAnsi="Georgia"/>
        </w:rPr>
        <w:t xml:space="preserve"> 12/30/-</w:t>
      </w:r>
      <w:r w:rsidRPr="00F5539C">
        <w:rPr>
          <w:rStyle w:val="StyleStyleBold12pt"/>
          <w:rFonts w:ascii="Georgia" w:hAnsi="Georgia"/>
        </w:rPr>
        <w:t>14</w:t>
      </w:r>
      <w:r w:rsidRPr="00F5539C">
        <w:rPr>
          <w:rFonts w:ascii="Georgia" w:hAnsi="Georgia"/>
        </w:rPr>
        <w:t>(“NSA Decryption: New Snowden Leak is Ancient History “</w:t>
      </w:r>
      <w:proofErr w:type="gramStart"/>
      <w:r w:rsidRPr="00F5539C">
        <w:rPr>
          <w:rFonts w:ascii="Georgia" w:hAnsi="Georgia"/>
        </w:rPr>
        <w:t>,Insider</w:t>
      </w:r>
      <w:proofErr w:type="gramEnd"/>
      <w:r w:rsidRPr="00F5539C">
        <w:rPr>
          <w:rFonts w:ascii="Georgia" w:hAnsi="Georgia"/>
        </w:rPr>
        <w:t xml:space="preserve"> surveilance“</w:t>
      </w:r>
      <w:hyperlink r:id="rId58" w:history="1">
        <w:r w:rsidRPr="00F5539C">
          <w:rPr>
            <w:rStyle w:val="Hyperlink"/>
            <w:rFonts w:ascii="Georgia" w:hAnsi="Georgia"/>
          </w:rPr>
          <w:t>https://insidersurveillance.com/nsa-decryption-new-snowden-leak-is-ancient-history/</w:t>
        </w:r>
      </w:hyperlink>
      <w:r w:rsidRPr="00F5539C">
        <w:rPr>
          <w:rFonts w:ascii="Georgia" w:hAnsi="Georgia"/>
        </w:rPr>
        <w:t>”)</w:t>
      </w:r>
    </w:p>
    <w:p w14:paraId="6B4D5390" w14:textId="77777777" w:rsidR="005C3FCC" w:rsidRPr="00F5539C" w:rsidRDefault="005C3FCC" w:rsidP="005C3FCC">
      <w:pPr>
        <w:rPr>
          <w:rFonts w:ascii="Georgia" w:hAnsi="Georgia"/>
        </w:rPr>
      </w:pPr>
      <w:r w:rsidRPr="00F5539C">
        <w:rPr>
          <w:rStyle w:val="StyleBoldUnderline"/>
          <w:rFonts w:ascii="Georgia" w:hAnsi="Georgia"/>
        </w:rPr>
        <w:t xml:space="preserve">Well-known for many months now is that the NSA views encryption as a threat to national security, and classifies five types of network communications challenges ranging from “trivial,” “minor” and “moderate” on the low end to the most serious, “major” and “catastrophic.” </w:t>
      </w:r>
      <w:r w:rsidRPr="00F5539C">
        <w:rPr>
          <w:rFonts w:ascii="Georgia" w:hAnsi="Georgia"/>
        </w:rPr>
        <w:t xml:space="preserve">Small time stuff for NSA Decryption experts: Peer-to-Peer. Skype, still touted as a “secure” form of voice &amp; video communication by owner Microsoft, has been an open book to NSA analysts since at least 2011. Secure Socket Layer — Not so Much. Web connections via https — with the “s” standing for secure, and using secure socket layer (SSL) for encryption, are a snap to break into. NSA routinely captures untold number of SSL handshakes, </w:t>
      </w:r>
      <w:proofErr w:type="gramStart"/>
      <w:r w:rsidRPr="00F5539C">
        <w:rPr>
          <w:rFonts w:ascii="Georgia" w:hAnsi="Georgia"/>
        </w:rPr>
        <w:t>then</w:t>
      </w:r>
      <w:proofErr w:type="gramEnd"/>
      <w:r w:rsidRPr="00F5539C">
        <w:rPr>
          <w:rFonts w:ascii="Georgia" w:hAnsi="Georgia"/>
        </w:rPr>
        <w:t xml:space="preserve"> analyzes metadata about the connections and metadata from the encryption protocols to break the keys and decrypt any traffic on the Internet via man-in-the-middle attacks. Virtual Private Networks. </w:t>
      </w:r>
      <w:r w:rsidRPr="00F5539C">
        <w:rPr>
          <w:rStyle w:val="StyleBoldUnderline"/>
          <w:rFonts w:ascii="Georgia" w:hAnsi="Georgia"/>
        </w:rPr>
        <w:t xml:space="preserve">Long considered highly secure, and still used to connect mediation devices/routers with law enforcement end points, VPNs have for quite some time been readily opened and their contents reviewed by NSA analysts. “Major” encryption challenges deemed difficult but not impossible: Zoho and Tor. As of 2012 the NSA had problems cracking messages sent through encrypted email service providers Zoho. Monitoring users of the Tor network was also a challenge. Truecrypt. The leaked files point to Truecrypt, a program for “on the fly encruption,” as a major headache for the NSA several years ago. Truecrypt was discontinued in May 2014 and developers urged site visitors to find another source for encryption. Read: The NSA figured it out. </w:t>
      </w:r>
      <w:proofErr w:type="gramStart"/>
      <w:r w:rsidRPr="00F5539C">
        <w:rPr>
          <w:rFonts w:ascii="Georgia" w:hAnsi="Georgia"/>
        </w:rPr>
        <w:t>Off-the-Record (OTR).</w:t>
      </w:r>
      <w:proofErr w:type="gramEnd"/>
      <w:r w:rsidRPr="00F5539C">
        <w:rPr>
          <w:rFonts w:ascii="Georgia" w:hAnsi="Georgia"/>
        </w:rPr>
        <w:t xml:space="preserve"> OTR is an open source protocol for encrypting instant messaging in an end-to-end encryption process. OTR once proved a formidable challenge by combining AES symmetric key algorithm</w:t>
      </w:r>
      <w:proofErr w:type="gramStart"/>
      <w:r w:rsidRPr="00F5539C">
        <w:rPr>
          <w:rFonts w:ascii="Georgia" w:hAnsi="Georgia"/>
        </w:rPr>
        <w:t>,the</w:t>
      </w:r>
      <w:proofErr w:type="gramEnd"/>
      <w:r w:rsidRPr="00F5539C">
        <w:rPr>
          <w:rFonts w:ascii="Georgia" w:hAnsi="Georgia"/>
        </w:rPr>
        <w:t xml:space="preserve"> Diffie-Hellman method of securely exchanging cryptographic keys over a public channel, and SHA-1 (secure hash algorithm) cryptographic hash function developed by the NSA itself in the mid-1990s. </w:t>
      </w:r>
      <w:r w:rsidRPr="00F5539C">
        <w:rPr>
          <w:rStyle w:val="StyleBoldUnderline"/>
          <w:rFonts w:ascii="Georgia" w:hAnsi="Georgia"/>
        </w:rPr>
        <w:t>Any combination of encryption modes raises the bar for network penetration. In addition, open source software is harder to attach back doors to without the public noticing. Back in 2011 – 2012, released documents showed that OTR occasionally created problems for NSA. One internal comment reads, “No decrypt available for this OTR encrypted message.” However, tech moves on. The NSA — being a significant user of encryption itself — is often directly behind new developments in the field like SHA-1. Like all honest brokers in the field, NSA likes to crack its own work, find the weak spots, fix them and move on.</w:t>
      </w:r>
      <w:r w:rsidRPr="00F5539C">
        <w:rPr>
          <w:rFonts w:ascii="Georgia" w:hAnsi="Georgia"/>
        </w:rPr>
        <w:t xml:space="preserve"> New and improved versions of the hash function include SHA-2 and SHA-3. Companies are following NSA’s lead. Microsoft announced in Nov 2013 its “depracation” policy for discontinuing use of SHA-1. Google followed suit for Chrome in Sept 2014. Does this mean that the SHA-1 component of OTR is no longer a head-scratcher for NSA? Yep. </w:t>
      </w:r>
      <w:r w:rsidRPr="00F5539C">
        <w:rPr>
          <w:rStyle w:val="StyleBoldUnderline"/>
          <w:rFonts w:ascii="Georgia" w:hAnsi="Georgia"/>
        </w:rPr>
        <w:t xml:space="preserve">What earns the moniker “catastrophic” at NSA? At the head of the list, at least in 2012, was the challenge of users combining Tor with other anonymizing services such as ZRTP, which encrypts VoIP voice and text chats on mobile phones. </w:t>
      </w:r>
      <w:r w:rsidRPr="00F5539C">
        <w:rPr>
          <w:rFonts w:ascii="Georgia" w:hAnsi="Georgia"/>
        </w:rPr>
        <w:t xml:space="preserve">The “Z” stands for its author, Phil Zimmerman, and the “RTP” for Real-Time Transport Protocol.” ZRTP uses Diffie-Hellman secure key cryptography, and auto-senses for other VoIP clients that support ZRTP. It is common to open source programs such as Signal and Redphone. While Tor and ZRTP penetration may have seemed insurmountable several years, the UK’s NSA equivalent — GCHQ — has proposed methods for </w:t>
      </w:r>
      <w:hyperlink r:id="rId59" w:tooltip="breaking into Tor" w:history="1">
        <w:r w:rsidRPr="00F5539C">
          <w:rPr>
            <w:rFonts w:ascii="Georgia" w:hAnsi="Georgia"/>
          </w:rPr>
          <w:t>breaking into Tor</w:t>
        </w:r>
      </w:hyperlink>
      <w:r w:rsidRPr="00F5539C">
        <w:rPr>
          <w:rFonts w:ascii="Georgia" w:hAnsi="Georgia"/>
        </w:rPr>
        <w:t xml:space="preserve"> and defeating other encryption methods.</w:t>
      </w:r>
    </w:p>
    <w:p w14:paraId="1632B231" w14:textId="77777777" w:rsidR="00D36C26" w:rsidRPr="00F5539C" w:rsidRDefault="00D36C26" w:rsidP="00D36C26">
      <w:pPr>
        <w:rPr>
          <w:rFonts w:ascii="Georgia" w:hAnsi="Georgia"/>
        </w:rPr>
      </w:pPr>
    </w:p>
    <w:p w14:paraId="68C34A4A" w14:textId="25FEAE8B" w:rsidR="00253D28" w:rsidRPr="00F5539C" w:rsidRDefault="00253D28" w:rsidP="00253D28">
      <w:pPr>
        <w:pStyle w:val="Heading2"/>
        <w:rPr>
          <w:rFonts w:ascii="Georgia" w:hAnsi="Georgia"/>
        </w:rPr>
      </w:pPr>
      <w:r w:rsidRPr="00F5539C">
        <w:rPr>
          <w:rFonts w:ascii="Georgia" w:hAnsi="Georgia"/>
        </w:rPr>
        <w:t>Impact Toolbox</w:t>
      </w:r>
    </w:p>
    <w:p w14:paraId="43714BBF" w14:textId="07494238" w:rsidR="005E33A1" w:rsidRPr="00F5539C" w:rsidRDefault="005E33A1" w:rsidP="005E33A1">
      <w:pPr>
        <w:pStyle w:val="Heading3"/>
        <w:rPr>
          <w:rFonts w:ascii="Georgia" w:hAnsi="Georgia"/>
        </w:rPr>
      </w:pPr>
      <w:r w:rsidRPr="00F5539C">
        <w:rPr>
          <w:rFonts w:ascii="Georgia" w:hAnsi="Georgia"/>
        </w:rPr>
        <w:t>*Terror Talk/Defense of Scholarship</w:t>
      </w:r>
    </w:p>
    <w:p w14:paraId="207E089B" w14:textId="77777777" w:rsidR="005E33A1" w:rsidRPr="00F5539C" w:rsidRDefault="005E33A1" w:rsidP="005E33A1">
      <w:pPr>
        <w:pStyle w:val="Heading4"/>
        <w:rPr>
          <w:rFonts w:ascii="Georgia" w:hAnsi="Georgia"/>
        </w:rPr>
      </w:pPr>
      <w:r w:rsidRPr="00F5539C">
        <w:rPr>
          <w:rFonts w:ascii="Georgia" w:hAnsi="Georgia"/>
        </w:rPr>
        <w:t>Threats are real and our scholarship is sound – surveillance is the key tool in preventing attacks</w:t>
      </w:r>
    </w:p>
    <w:p w14:paraId="1E1CE6DF" w14:textId="77777777" w:rsidR="005E33A1" w:rsidRPr="00F5539C" w:rsidRDefault="005E33A1" w:rsidP="005E33A1">
      <w:pPr>
        <w:rPr>
          <w:rFonts w:ascii="Georgia" w:hAnsi="Georgia"/>
          <w:sz w:val="16"/>
          <w:szCs w:val="16"/>
        </w:rPr>
      </w:pPr>
      <w:r w:rsidRPr="00F5539C">
        <w:rPr>
          <w:rFonts w:ascii="Georgia" w:hAnsi="Georgia"/>
          <w:sz w:val="16"/>
          <w:szCs w:val="16"/>
        </w:rPr>
        <w:t xml:space="preserve">-AT: Terror Talk- the risk of a terrorist attack is enough that we need to have </w:t>
      </w:r>
      <w:r w:rsidRPr="00F5539C">
        <w:rPr>
          <w:rFonts w:ascii="Georgia" w:hAnsi="Georgia"/>
          <w:sz w:val="16"/>
          <w:szCs w:val="16"/>
          <w:u w:val="single"/>
        </w:rPr>
        <w:t>discussions about particular groups</w:t>
      </w:r>
      <w:r w:rsidRPr="00F5539C">
        <w:rPr>
          <w:rFonts w:ascii="Georgia" w:hAnsi="Georgia"/>
          <w:sz w:val="16"/>
          <w:szCs w:val="16"/>
          <w:u w:val="single"/>
        </w:rPr>
        <w:br/>
      </w:r>
      <w:r w:rsidRPr="00F5539C">
        <w:rPr>
          <w:rFonts w:ascii="Georgia" w:hAnsi="Georgia"/>
          <w:sz w:val="16"/>
          <w:szCs w:val="16"/>
        </w:rPr>
        <w:t>-AT: No Threats- Al Qaeda, Hamas, Hezbollah, and ISIS disagree, as they splinter they become more difficult to stop</w:t>
      </w:r>
      <w:r w:rsidRPr="00F5539C">
        <w:rPr>
          <w:rFonts w:ascii="Georgia" w:hAnsi="Georgia"/>
          <w:sz w:val="16"/>
          <w:szCs w:val="16"/>
        </w:rPr>
        <w:br/>
        <w:t>-Surveillance Key- “The chief difference between now and the situation before 9/11 is that all of these countries have put in place much more robust surveillance systems”</w:t>
      </w:r>
    </w:p>
    <w:p w14:paraId="55D1B434" w14:textId="77777777" w:rsidR="005E33A1" w:rsidRPr="00F5539C" w:rsidRDefault="005E33A1" w:rsidP="005E33A1">
      <w:pPr>
        <w:rPr>
          <w:rFonts w:ascii="Georgia" w:hAnsi="Georgia"/>
        </w:rPr>
      </w:pPr>
      <w:r w:rsidRPr="00F5539C">
        <w:rPr>
          <w:rStyle w:val="StyleStyleBold12pt"/>
          <w:rFonts w:ascii="Georgia" w:hAnsi="Georgia"/>
        </w:rPr>
        <w:t>Lewis 2014</w:t>
      </w:r>
      <w:r w:rsidRPr="00F5539C">
        <w:rPr>
          <w:rFonts w:ascii="Georgia" w:hAnsi="Georgia"/>
        </w:rPr>
        <w:t xml:space="preserve"> (James Andrew [senior fellow and director of the Strategic Technologies Program at CSIS]; Underestimating Risk in the Surveillance Debate; Dec; </w:t>
      </w:r>
      <w:hyperlink r:id="rId60" w:history="1">
        <w:r w:rsidRPr="00F5539C">
          <w:rPr>
            <w:rStyle w:val="Hyperlink"/>
            <w:rFonts w:ascii="Georgia" w:hAnsi="Georgia"/>
          </w:rPr>
          <w:t>http://csis.org/files/publication/141209_Lewis_UnderestimatingRisk_Web.pdf</w:t>
        </w:r>
      </w:hyperlink>
      <w:r w:rsidRPr="00F5539C">
        <w:rPr>
          <w:rFonts w:ascii="Georgia" w:hAnsi="Georgia"/>
        </w:rPr>
        <w:t>; kdf)</w:t>
      </w:r>
    </w:p>
    <w:p w14:paraId="68FB1BC2" w14:textId="77777777" w:rsidR="005E33A1" w:rsidRPr="00F5539C" w:rsidRDefault="005E33A1" w:rsidP="005E33A1">
      <w:pPr>
        <w:rPr>
          <w:rFonts w:ascii="Georgia" w:hAnsi="Georgia"/>
          <w:sz w:val="16"/>
        </w:rPr>
      </w:pPr>
      <w:r w:rsidRPr="00F5539C">
        <w:rPr>
          <w:rStyle w:val="StyleBoldUnderline"/>
          <w:rFonts w:ascii="Georgia" w:hAnsi="Georgia"/>
        </w:rPr>
        <w:t>The phrase “terrorism” is overused, and the threat of terrorist attack is easily exaggerated</w:t>
      </w:r>
      <w:r w:rsidRPr="00F5539C">
        <w:rPr>
          <w:rStyle w:val="Emphasis"/>
          <w:rFonts w:ascii="Georgia" w:hAnsi="Georgia"/>
        </w:rPr>
        <w:t>, but that does not mean this threat it is nonexistent</w:t>
      </w:r>
      <w:r w:rsidRPr="00F5539C">
        <w:rPr>
          <w:rFonts w:ascii="Georgia" w:hAnsi="Georgia"/>
          <w:sz w:val="16"/>
        </w:rPr>
        <w:t xml:space="preserve">. </w:t>
      </w:r>
      <w:r w:rsidRPr="00F5539C">
        <w:rPr>
          <w:rStyle w:val="StyleBoldUnderline"/>
          <w:rFonts w:ascii="Georgia" w:hAnsi="Georgia"/>
        </w:rPr>
        <w:t>Groups</w:t>
      </w:r>
      <w:r w:rsidRPr="00F5539C">
        <w:rPr>
          <w:rFonts w:ascii="Georgia" w:hAnsi="Georgia"/>
          <w:sz w:val="16"/>
        </w:rPr>
        <w:t xml:space="preserve"> and individuals </w:t>
      </w:r>
      <w:r w:rsidRPr="00F5539C">
        <w:rPr>
          <w:rStyle w:val="StyleBoldUnderline"/>
          <w:rFonts w:ascii="Georgia" w:hAnsi="Georgia"/>
        </w:rPr>
        <w:t>still plan to attack American citizens</w:t>
      </w:r>
      <w:r w:rsidRPr="00F5539C">
        <w:rPr>
          <w:rFonts w:ascii="Georgia" w:hAnsi="Georgia"/>
          <w:sz w:val="16"/>
        </w:rPr>
        <w:t xml:space="preserve"> and the citizens of allied countries. The dilemma in assessing risk is that it is discontinuous. </w:t>
      </w:r>
      <w:r w:rsidRPr="00F5539C">
        <w:rPr>
          <w:rStyle w:val="StyleBoldUnderline"/>
          <w:rFonts w:ascii="Georgia" w:hAnsi="Georgia"/>
        </w:rPr>
        <w:t>There can be long periods where no activity is apparent, only to have the apparent calm explode in an attack</w:t>
      </w:r>
      <w:r w:rsidRPr="00F5539C">
        <w:rPr>
          <w:rFonts w:ascii="Georgia" w:hAnsi="Georgia"/>
          <w:sz w:val="16"/>
        </w:rPr>
        <w:t xml:space="preserve">. The constant, </w:t>
      </w:r>
      <w:r w:rsidRPr="00F5539C">
        <w:rPr>
          <w:rStyle w:val="StyleBoldUnderline"/>
          <w:rFonts w:ascii="Georgia" w:hAnsi="Georgia"/>
        </w:rPr>
        <w:t>low-level activity in planning and preparation in Western countries is not apparent to the public</w:t>
      </w:r>
      <w:r w:rsidRPr="00F5539C">
        <w:rPr>
          <w:rFonts w:ascii="Georgia" w:hAnsi="Georgia"/>
          <w:sz w:val="16"/>
        </w:rPr>
        <w:t xml:space="preserve">, nor is it easy to identify the moment that discontent turns into action. There is general </w:t>
      </w:r>
      <w:proofErr w:type="gramStart"/>
      <w:r w:rsidRPr="00F5539C">
        <w:rPr>
          <w:rFonts w:ascii="Georgia" w:hAnsi="Georgia"/>
          <w:sz w:val="16"/>
        </w:rPr>
        <w:t>agreement that as terrorists splinter</w:t>
      </w:r>
      <w:proofErr w:type="gramEnd"/>
      <w:r w:rsidRPr="00F5539C">
        <w:rPr>
          <w:rFonts w:ascii="Georgia" w:hAnsi="Georgia"/>
          <w:sz w:val="16"/>
        </w:rPr>
        <w:t xml:space="preserve"> into regional groups, the risk of attack increases. Certainly, the threat to Europe from militants returning from Syria points to increased risk for U.S. allies. The messy U.S. withdrawal from Iraq and (soon) Afghanistan contributes to an increase in risk.24 European authorities have increased surveillance and arrests of suspected militants as the Syrian conflict lures hundreds of Europeans. Spanish counterterrorism police say they have broken up more terrorist cells than in any other European country in the last three years.25 The chairman of the House Select Committee on Intelligence, who is better placed than most members of Congress to assess risk, said in June 2014 that the level of terrorist activity was higher than he had ever seen it.26 If the United States overreacted in response to September 11, it now risks overreacting to the leaks with potentially fatal consequences. </w:t>
      </w:r>
      <w:r w:rsidRPr="00F5539C">
        <w:rPr>
          <w:rStyle w:val="StyleBoldUnderline"/>
          <w:rFonts w:ascii="Georgia" w:hAnsi="Georgia"/>
        </w:rPr>
        <w:t>A simple assessment of the risk of attack by jihadis would take into account a resurgent Taliban, the power of lslamist groups in North Africa, the continued existence of Shabaab in Somalia, and the appearance of a powerful new</w:t>
      </w:r>
      <w:r w:rsidRPr="00F5539C">
        <w:rPr>
          <w:rFonts w:ascii="Georgia" w:hAnsi="Georgia"/>
          <w:sz w:val="16"/>
        </w:rPr>
        <w:t xml:space="preserve"> force, the Islamic State in Iraq and Syria (</w:t>
      </w:r>
      <w:r w:rsidRPr="00F5539C">
        <w:rPr>
          <w:rStyle w:val="StyleBoldUnderline"/>
          <w:rFonts w:ascii="Georgia" w:hAnsi="Georgia"/>
        </w:rPr>
        <w:t>ISIS)</w:t>
      </w:r>
      <w:r w:rsidRPr="00F5539C">
        <w:rPr>
          <w:rFonts w:ascii="Georgia" w:hAnsi="Georgia"/>
          <w:sz w:val="16"/>
        </w:rPr>
        <w:t xml:space="preserve">. </w:t>
      </w:r>
      <w:r w:rsidRPr="00F5539C">
        <w:rPr>
          <w:rStyle w:val="StyleBoldUnderline"/>
          <w:rFonts w:ascii="Georgia" w:hAnsi="Georgia"/>
        </w:rPr>
        <w:t>Al Qaeda</w:t>
      </w:r>
      <w:r w:rsidRPr="00F5539C">
        <w:rPr>
          <w:rFonts w:ascii="Georgia" w:hAnsi="Georgia"/>
          <w:sz w:val="16"/>
        </w:rPr>
        <w:t xml:space="preserve">, previously the leading threat, </w:t>
      </w:r>
      <w:r w:rsidRPr="00F5539C">
        <w:rPr>
          <w:rStyle w:val="StyleBoldUnderline"/>
          <w:rFonts w:ascii="Georgia" w:hAnsi="Georgia"/>
        </w:rPr>
        <w:t>has splintered into independent groups that make it a less coordinated force but more difficult target</w:t>
      </w:r>
      <w:r w:rsidRPr="00F5539C">
        <w:rPr>
          <w:rFonts w:ascii="Georgia" w:hAnsi="Georgia"/>
          <w:sz w:val="16"/>
        </w:rPr>
        <w:t xml:space="preserve">. On the positive side, </w:t>
      </w:r>
      <w:r w:rsidRPr="00F5539C">
        <w:rPr>
          <w:rStyle w:val="StyleBoldUnderline"/>
          <w:rFonts w:ascii="Georgia" w:hAnsi="Georgia"/>
        </w:rPr>
        <w:t>the United State</w:t>
      </w:r>
      <w:r w:rsidRPr="00F5539C">
        <w:rPr>
          <w:rFonts w:ascii="Georgia" w:hAnsi="Georgia"/>
          <w:sz w:val="16"/>
        </w:rPr>
        <w:t xml:space="preserve">s, working with allies and friends, </w:t>
      </w:r>
      <w:r w:rsidRPr="00F5539C">
        <w:rPr>
          <w:rStyle w:val="StyleBoldUnderline"/>
          <w:rFonts w:ascii="Georgia" w:hAnsi="Georgia"/>
        </w:rPr>
        <w:t xml:space="preserve">appears to have contained or eliminated jihadi groups in Southeast Asia. </w:t>
      </w:r>
      <w:r w:rsidRPr="00F5539C">
        <w:rPr>
          <w:rFonts w:ascii="Georgia" w:hAnsi="Georgia"/>
          <w:sz w:val="16"/>
        </w:rPr>
        <w:t xml:space="preserve">Many of these groups seek to use adherents in Europe and the United States for manpower and funding. A Florida teenager was a suicide bomber in Syria and Al Shabaab has in the past drawn upon the Somali population in the United States. </w:t>
      </w:r>
      <w:r w:rsidRPr="00F5539C">
        <w:rPr>
          <w:rStyle w:val="StyleBoldUnderline"/>
          <w:rFonts w:ascii="Georgia" w:hAnsi="Georgia"/>
        </w:rPr>
        <w:t>Hamas and Hezbollah have achieved quasi-statehood status, and Hamas has supporters in the United States</w:t>
      </w:r>
      <w:r w:rsidRPr="00F5539C">
        <w:rPr>
          <w:rFonts w:ascii="Georgia" w:hAnsi="Georgia"/>
          <w:sz w:val="16"/>
        </w:rPr>
        <w:t xml:space="preserve">. Iran, which supports the two groups, has advanced capabilities to launch attacks and routinely attacked U.S. forces in Iraq. The United Kingdom faces problems from several hundred potential terrorists within its large Pakistani population, and there are potential attackers in other Western European nations, including Germany, Spain, and the Scandinavian countries. France, with its large Muslim population faces the most serious challenge and is experiencing a wave of troubling anti-Semitic attacks that suggest both popular support for extremism and a decline in control by security forces. </w:t>
      </w:r>
      <w:r w:rsidRPr="00F5539C">
        <w:rPr>
          <w:rStyle w:val="Emphasis"/>
          <w:rFonts w:ascii="Georgia" w:hAnsi="Georgia"/>
        </w:rPr>
        <w:t>The chief difference between now and the situation before 9/11 is that all of these countries have put in place much more robust surveillance systems</w:t>
      </w:r>
      <w:r w:rsidRPr="00F5539C">
        <w:rPr>
          <w:rFonts w:ascii="Georgia" w:hAnsi="Georgia"/>
          <w:sz w:val="16"/>
        </w:rPr>
        <w:t xml:space="preserve">, nationally and in cooperation with others, including the United States, </w:t>
      </w:r>
      <w:r w:rsidRPr="00F5539C">
        <w:rPr>
          <w:rStyle w:val="Emphasis"/>
          <w:rFonts w:ascii="Georgia" w:hAnsi="Georgia"/>
        </w:rPr>
        <w:t>to detect and prevent potential attacks</w:t>
      </w:r>
      <w:r w:rsidRPr="00F5539C">
        <w:rPr>
          <w:rFonts w:ascii="Georgia" w:hAnsi="Georgia"/>
          <w:sz w:val="16"/>
        </w:rPr>
        <w:t xml:space="preserve">. Another difference is that the failure of U.S. efforts in Iraq and Afghanistan and the opportunities created by the Arab Spring have opened a new “front” for jihadi groups that makes their primary focus regional. Western targets still remain of interest, but are more likely to face attacks from domestic sympathizers. This could change if the well-resourced ISIS is frustrated in its efforts to establish a new Caliphate and turns its focus to the West. In addition, the al Qaeda affiliate in Yemen (al Qaeda in the Arabian Peninsula) continues to regularly plan attacks against U.S. targets. 27 </w:t>
      </w:r>
      <w:r w:rsidRPr="00F5539C">
        <w:rPr>
          <w:rStyle w:val="StyleBoldUnderline"/>
          <w:rFonts w:ascii="Georgia" w:hAnsi="Georgia"/>
        </w:rPr>
        <w:t>The incidence of attacks in the United States or Europe is very low, but we do not have good data on the number of planned attacks that did not come to fruition</w:t>
      </w:r>
      <w:r w:rsidRPr="00F5539C">
        <w:rPr>
          <w:rFonts w:ascii="Georgia" w:hAnsi="Georgia"/>
          <w:sz w:val="16"/>
        </w:rPr>
        <w:t xml:space="preserve">. </w:t>
      </w:r>
      <w:r w:rsidRPr="00F5539C">
        <w:rPr>
          <w:rStyle w:val="StyleBoldUnderline"/>
          <w:rFonts w:ascii="Georgia" w:hAnsi="Georgia"/>
        </w:rPr>
        <w:t>This includes not just attacks that were detected and stopped, but also attacks where the jihadis were discouraged and did not initiate an operation or press an attack to its conclusion because of operational difficulties.</w:t>
      </w:r>
      <w:r w:rsidRPr="00F5539C">
        <w:rPr>
          <w:rFonts w:ascii="Georgia" w:hAnsi="Georgia"/>
          <w:sz w:val="16"/>
        </w:rPr>
        <w:t xml:space="preserve"> T</w:t>
      </w:r>
      <w:r w:rsidRPr="00F5539C">
        <w:rPr>
          <w:rStyle w:val="Emphasis"/>
          <w:rFonts w:ascii="Georgia" w:hAnsi="Georgia"/>
        </w:rPr>
        <w:t>hese attacks are the threat that mass surveillance was created to prevent</w:t>
      </w:r>
      <w:r w:rsidRPr="00F5539C">
        <w:rPr>
          <w:rFonts w:ascii="Georgia" w:hAnsi="Georgia"/>
          <w:sz w:val="16"/>
        </w:rPr>
        <w:t xml:space="preserve">. The needed reduction in public anti-terror measures without increasing the chances of successful attack is contingent upon maintaining the capability provided by communications surveillance to detect, predict, and prevent attacks. </w:t>
      </w:r>
      <w:r w:rsidRPr="00F5539C">
        <w:rPr>
          <w:rStyle w:val="StyleBoldUnderline"/>
          <w:rFonts w:ascii="Georgia" w:hAnsi="Georgia"/>
        </w:rPr>
        <w:t>Our opponents have not given up; neither should we.</w:t>
      </w:r>
    </w:p>
    <w:p w14:paraId="352F6698" w14:textId="77777777" w:rsidR="005C19CE" w:rsidRPr="00F5539C" w:rsidRDefault="005C19CE" w:rsidP="005C19CE">
      <w:pPr>
        <w:pStyle w:val="Heading4"/>
        <w:rPr>
          <w:rFonts w:ascii="Georgia" w:hAnsi="Georgia"/>
        </w:rPr>
      </w:pPr>
      <w:r w:rsidRPr="00F5539C">
        <w:rPr>
          <w:rFonts w:ascii="Georgia" w:hAnsi="Georgia"/>
        </w:rPr>
        <w:t xml:space="preserve">Terrorism studies are </w:t>
      </w:r>
      <w:r w:rsidRPr="00F5539C">
        <w:rPr>
          <w:rFonts w:ascii="Georgia" w:hAnsi="Georgia"/>
          <w:u w:val="single"/>
        </w:rPr>
        <w:t>epistemologically and methodologically valid</w:t>
      </w:r>
      <w:r w:rsidRPr="00F5539C">
        <w:rPr>
          <w:rFonts w:ascii="Georgia" w:hAnsi="Georgia"/>
        </w:rPr>
        <w:t>---our authors are self-reflexive</w:t>
      </w:r>
    </w:p>
    <w:p w14:paraId="767F95E1" w14:textId="77777777" w:rsidR="005C19CE" w:rsidRPr="00F5539C" w:rsidRDefault="005C19CE" w:rsidP="005C19CE">
      <w:pPr>
        <w:rPr>
          <w:rFonts w:ascii="Georgia" w:hAnsi="Georgia"/>
        </w:rPr>
      </w:pPr>
      <w:r w:rsidRPr="00F5539C">
        <w:rPr>
          <w:rFonts w:ascii="Georgia" w:hAnsi="Georgia"/>
        </w:rPr>
        <w:t>Michael J.</w:t>
      </w:r>
      <w:r w:rsidRPr="00F5539C">
        <w:rPr>
          <w:rStyle w:val="StyleStyleBold12pt"/>
          <w:rFonts w:ascii="Georgia" w:hAnsi="Georgia"/>
        </w:rPr>
        <w:t xml:space="preserve"> Boyle 8</w:t>
      </w:r>
      <w:r w:rsidRPr="00F5539C">
        <w:rPr>
          <w:rFonts w:ascii="Georgia" w:hAnsi="Georgia"/>
        </w:rPr>
        <w:t>, School of International Relations, University of St. Andrews, and John Horgan, International Center for the Study of Terrorism, Department of Psychology, Pennsylvania State University, April 2008, “A Case Against Critical Terrorism Studies,” Critical Studies On Terrorism, Vol. 1, No. 1, p. 51-64</w:t>
      </w:r>
    </w:p>
    <w:p w14:paraId="17A5CF94" w14:textId="77777777" w:rsidR="005C19CE" w:rsidRPr="00F5539C" w:rsidRDefault="005C19CE" w:rsidP="005C19CE">
      <w:pPr>
        <w:rPr>
          <w:rFonts w:ascii="Georgia" w:hAnsi="Georgia"/>
          <w:u w:val="single"/>
          <w:lang w:eastAsia="x-none"/>
        </w:rPr>
      </w:pPr>
      <w:r w:rsidRPr="00F5539C">
        <w:rPr>
          <w:rFonts w:ascii="Georgia" w:hAnsi="Georgia"/>
          <w:sz w:val="14"/>
          <w:lang w:eastAsia="x-none"/>
        </w:rPr>
        <w:t xml:space="preserve"> Jackson (2007c) calls for the development of an explicitly CTS on the basis of what he argues preceded it, dubbed ‘Orthodox Terrorism Studies’. The latter, he suggests, is characterized by: (1) its poor methods and theories, (2) its state centricity, (3) its problemsolving orientation, and (4) its institutional and intellectual links to state security projects.  Jackson argues that the major defining characteristic of CTS, on the other hand, should be ‘a skeptical attitude towards accepted terrorism “knowledge”’. </w:t>
      </w:r>
      <w:r w:rsidRPr="00F5539C">
        <w:rPr>
          <w:rFonts w:ascii="Georgia" w:hAnsi="Georgia"/>
          <w:b/>
          <w:u w:val="single"/>
          <w:lang w:eastAsia="x-none"/>
        </w:rPr>
        <w:t>An implicit presumption from this is that terrorism scholars have laboured for all of these years without being aware that their area of study has an implicit bias, as well as definitional and methodological</w:t>
      </w:r>
      <w:r w:rsidRPr="00F5539C">
        <w:rPr>
          <w:rFonts w:ascii="Georgia" w:hAnsi="Georgia"/>
          <w:u w:val="single"/>
          <w:lang w:eastAsia="x-none"/>
        </w:rPr>
        <w:t xml:space="preserve"> </w:t>
      </w:r>
      <w:r w:rsidRPr="00F5539C">
        <w:rPr>
          <w:rFonts w:ascii="Georgia" w:hAnsi="Georgia"/>
          <w:b/>
          <w:u w:val="single"/>
          <w:lang w:eastAsia="x-none"/>
        </w:rPr>
        <w:t>problems</w:t>
      </w:r>
      <w:r w:rsidRPr="00F5539C">
        <w:rPr>
          <w:rFonts w:ascii="Georgia" w:hAnsi="Georgia"/>
          <w:u w:val="single"/>
          <w:lang w:eastAsia="x-none"/>
        </w:rPr>
        <w:t>.</w:t>
      </w:r>
      <w:r w:rsidRPr="00F5539C">
        <w:rPr>
          <w:rFonts w:ascii="Georgia" w:hAnsi="Georgia"/>
          <w:sz w:val="14"/>
          <w:lang w:eastAsia="x-none"/>
        </w:rPr>
        <w:t xml:space="preserve"> In fact</w:t>
      </w:r>
      <w:r w:rsidRPr="00F5539C">
        <w:rPr>
          <w:rFonts w:ascii="Georgia" w:hAnsi="Georgia"/>
          <w:b/>
          <w:sz w:val="14"/>
          <w:lang w:eastAsia="x-none"/>
        </w:rPr>
        <w:t xml:space="preserve">, </w:t>
      </w:r>
      <w:r w:rsidRPr="00F5539C">
        <w:rPr>
          <w:rFonts w:ascii="Georgia" w:hAnsi="Georgia"/>
          <w:b/>
          <w:u w:val="single"/>
          <w:lang w:eastAsia="x-none"/>
        </w:rPr>
        <w:t>terrorism scholars are not only well aware of these problems, but also have provided their own</w:t>
      </w:r>
      <w:r w:rsidRPr="00F5539C">
        <w:rPr>
          <w:rFonts w:ascii="Georgia" w:hAnsi="Georgia"/>
          <w:u w:val="single"/>
          <w:lang w:eastAsia="x-none"/>
        </w:rPr>
        <w:t xml:space="preserve"> </w:t>
      </w:r>
      <w:r w:rsidRPr="00F5539C">
        <w:rPr>
          <w:rFonts w:ascii="Georgia" w:hAnsi="Georgia"/>
          <w:sz w:val="14"/>
          <w:lang w:eastAsia="x-none"/>
        </w:rPr>
        <w:t>searching</w:t>
      </w:r>
      <w:r w:rsidRPr="00F5539C">
        <w:rPr>
          <w:rFonts w:ascii="Georgia" w:hAnsi="Georgia"/>
          <w:b/>
          <w:sz w:val="14"/>
          <w:lang w:eastAsia="x-none"/>
        </w:rPr>
        <w:t xml:space="preserve"> </w:t>
      </w:r>
      <w:r w:rsidRPr="00F5539C">
        <w:rPr>
          <w:rFonts w:ascii="Georgia" w:hAnsi="Georgia"/>
          <w:b/>
          <w:u w:val="single"/>
          <w:lang w:eastAsia="x-none"/>
        </w:rPr>
        <w:t>critiques</w:t>
      </w:r>
      <w:r w:rsidRPr="00F5539C">
        <w:rPr>
          <w:rFonts w:ascii="Georgia" w:hAnsi="Georgia"/>
          <w:sz w:val="14"/>
          <w:lang w:eastAsia="x-none"/>
        </w:rPr>
        <w:t xml:space="preserve"> of the field at various points during the last few decades (e.g. Silke 1996, Crenshaw 1998, Gordon 1999, Horgan 2005, esp. ch. 2, ‘Understanding Terrorism’). </w:t>
      </w:r>
      <w:r w:rsidRPr="00F5539C">
        <w:rPr>
          <w:rFonts w:ascii="Georgia" w:hAnsi="Georgia"/>
          <w:b/>
          <w:u w:val="single"/>
          <w:lang w:eastAsia="x-none"/>
        </w:rPr>
        <w:t xml:space="preserve">Some of those scholars </w:t>
      </w:r>
      <w:r w:rsidRPr="00F5539C">
        <w:rPr>
          <w:rFonts w:ascii="Georgia" w:hAnsi="Georgia"/>
          <w:sz w:val="14"/>
        </w:rPr>
        <w:t>most associated with the critique of empiricism</w:t>
      </w:r>
      <w:r w:rsidRPr="00F5539C">
        <w:rPr>
          <w:rFonts w:ascii="Georgia" w:hAnsi="Georgia"/>
          <w:b/>
          <w:sz w:val="14"/>
          <w:lang w:eastAsia="x-none"/>
        </w:rPr>
        <w:t xml:space="preserve"> </w:t>
      </w:r>
      <w:r w:rsidRPr="00F5539C">
        <w:rPr>
          <w:rFonts w:ascii="Georgia" w:hAnsi="Georgia"/>
          <w:sz w:val="14"/>
          <w:lang w:eastAsia="x-none"/>
        </w:rPr>
        <w:t xml:space="preserve">implied in ‘Orthodox Terrorism Studies’ </w:t>
      </w:r>
      <w:r w:rsidRPr="00F5539C">
        <w:rPr>
          <w:rFonts w:ascii="Georgia" w:hAnsi="Georgia"/>
          <w:b/>
          <w:u w:val="single"/>
          <w:lang w:eastAsia="x-none"/>
        </w:rPr>
        <w:t>have also engaged in deeply critical examinations of the nature of sources, methods, and data in the study of terrorism</w:t>
      </w:r>
      <w:r w:rsidRPr="00F5539C">
        <w:rPr>
          <w:rFonts w:ascii="Georgia" w:hAnsi="Georgia"/>
          <w:sz w:val="14"/>
          <w:lang w:eastAsia="x-none"/>
        </w:rPr>
        <w:t xml:space="preserve">. For example, Jackson (2007a) regularly cites the handbook produced by </w:t>
      </w:r>
      <w:r w:rsidRPr="00F5539C">
        <w:rPr>
          <w:rFonts w:ascii="Georgia" w:hAnsi="Georgia"/>
          <w:b/>
          <w:u w:val="single"/>
          <w:lang w:eastAsia="x-none"/>
        </w:rPr>
        <w:t>Schmid and Jongman</w:t>
      </w:r>
      <w:r w:rsidRPr="00F5539C">
        <w:rPr>
          <w:rFonts w:ascii="Georgia" w:hAnsi="Georgia"/>
          <w:sz w:val="14"/>
          <w:lang w:eastAsia="x-none"/>
        </w:rPr>
        <w:t xml:space="preserve"> (1988) to support his claims that theoretical progress has been limited. But this fact was well recognized by the authors; indeed, in the introduction of the second edition they </w:t>
      </w:r>
      <w:r w:rsidRPr="00F5539C">
        <w:rPr>
          <w:rFonts w:ascii="Georgia" w:hAnsi="Georgia"/>
          <w:b/>
          <w:u w:val="single"/>
          <w:lang w:eastAsia="x-none"/>
        </w:rPr>
        <w:t>point out</w:t>
      </w:r>
      <w:r w:rsidRPr="00F5539C">
        <w:rPr>
          <w:rFonts w:ascii="Georgia" w:hAnsi="Georgia"/>
          <w:sz w:val="14"/>
          <w:lang w:eastAsia="x-none"/>
        </w:rPr>
        <w:t xml:space="preserve"> that they have not revised their chapter on theories of terrorism from the first edition, because the </w:t>
      </w:r>
      <w:r w:rsidRPr="00F5539C">
        <w:rPr>
          <w:rFonts w:ascii="Georgia" w:hAnsi="Georgia"/>
          <w:b/>
          <w:u w:val="single"/>
          <w:lang w:eastAsia="x-none"/>
        </w:rPr>
        <w:t>failure to address</w:t>
      </w:r>
      <w:r w:rsidRPr="00F5539C">
        <w:rPr>
          <w:rFonts w:ascii="Georgia" w:hAnsi="Georgia"/>
          <w:sz w:val="14"/>
          <w:lang w:eastAsia="x-none"/>
        </w:rPr>
        <w:t xml:space="preserve"> persistent conceptual and </w:t>
      </w:r>
      <w:r w:rsidRPr="00F5539C">
        <w:rPr>
          <w:rFonts w:ascii="Georgia" w:hAnsi="Georgia"/>
          <w:b/>
          <w:u w:val="single"/>
          <w:lang w:eastAsia="x-none"/>
        </w:rPr>
        <w:t>data</w:t>
      </w:r>
      <w:r w:rsidRPr="00F5539C">
        <w:rPr>
          <w:rFonts w:ascii="Georgia" w:hAnsi="Georgia"/>
          <w:b/>
          <w:sz w:val="14"/>
          <w:lang w:eastAsia="x-none"/>
        </w:rPr>
        <w:t xml:space="preserve"> </w:t>
      </w:r>
      <w:r w:rsidRPr="00F5539C">
        <w:rPr>
          <w:rFonts w:ascii="Georgia" w:hAnsi="Georgia"/>
          <w:b/>
          <w:u w:val="single"/>
          <w:lang w:eastAsia="x-none"/>
        </w:rPr>
        <w:t>problems</w:t>
      </w:r>
      <w:r w:rsidRPr="00F5539C">
        <w:rPr>
          <w:rFonts w:ascii="Georgia" w:hAnsi="Georgia"/>
          <w:sz w:val="14"/>
          <w:lang w:eastAsia="x-none"/>
        </w:rPr>
        <w:t xml:space="preserve"> has undermined progress in the field. The point of their handbook was to sharpen and make more comprehensive the result of research on terrorism, not to glide over its methodological and definitional failings (Schmid and Jongman 1988, p. xiv). Similarly, </w:t>
      </w:r>
      <w:r w:rsidRPr="00F5539C">
        <w:rPr>
          <w:rFonts w:ascii="Georgia" w:hAnsi="Georgia"/>
          <w:b/>
          <w:u w:val="single"/>
          <w:lang w:eastAsia="x-none"/>
        </w:rPr>
        <w:t>Silke’s</w:t>
      </w:r>
      <w:r w:rsidRPr="00F5539C">
        <w:rPr>
          <w:rFonts w:ascii="Georgia" w:hAnsi="Georgia"/>
          <w:sz w:val="14"/>
          <w:lang w:eastAsia="x-none"/>
        </w:rPr>
        <w:t xml:space="preserve"> (2004) </w:t>
      </w:r>
      <w:r w:rsidRPr="00F5539C">
        <w:rPr>
          <w:rFonts w:ascii="Georgia" w:hAnsi="Georgia"/>
          <w:b/>
          <w:u w:val="single"/>
          <w:lang w:eastAsia="x-none"/>
        </w:rPr>
        <w:t>volume on the state of the field of terrorism research performed a similar function</w:t>
      </w:r>
      <w:r w:rsidRPr="00F5539C">
        <w:rPr>
          <w:rFonts w:ascii="Georgia" w:hAnsi="Georgia"/>
          <w:sz w:val="14"/>
          <w:lang w:eastAsia="x-none"/>
        </w:rPr>
        <w:t xml:space="preserve">, highlighting the shortcomings of the field, in particular the lack of rigorous primary data collection. </w:t>
      </w:r>
      <w:r w:rsidRPr="00F5539C">
        <w:rPr>
          <w:rFonts w:ascii="Georgia" w:hAnsi="Georgia"/>
          <w:b/>
          <w:u w:val="single"/>
          <w:lang w:eastAsia="x-none"/>
        </w:rPr>
        <w:t>A non-reflective community of scholars does not produce such scathing indictments of its own work.</w:t>
      </w:r>
      <w:r w:rsidRPr="00F5539C">
        <w:rPr>
          <w:rFonts w:ascii="Georgia" w:hAnsi="Georgia"/>
          <w:u w:val="single"/>
          <w:lang w:eastAsia="x-none"/>
        </w:rPr>
        <w:t xml:space="preserve"> </w:t>
      </w:r>
    </w:p>
    <w:p w14:paraId="4F19178A" w14:textId="77777777" w:rsidR="005C19CE" w:rsidRPr="00F5539C" w:rsidRDefault="005C19CE" w:rsidP="005C19CE">
      <w:pPr>
        <w:rPr>
          <w:rFonts w:ascii="Georgia" w:hAnsi="Georgia"/>
        </w:rPr>
      </w:pPr>
    </w:p>
    <w:p w14:paraId="10A8DA82" w14:textId="77777777" w:rsidR="005C19CE" w:rsidRPr="00F5539C" w:rsidRDefault="005C19CE" w:rsidP="005C19CE">
      <w:pPr>
        <w:pStyle w:val="Heading4"/>
        <w:rPr>
          <w:rFonts w:ascii="Georgia" w:eastAsia="Times New Roman" w:hAnsi="Georgia"/>
        </w:rPr>
      </w:pPr>
      <w:r w:rsidRPr="00F5539C">
        <w:rPr>
          <w:rFonts w:ascii="Georgia" w:eastAsia="Times New Roman" w:hAnsi="Georgia"/>
        </w:rPr>
        <w:t xml:space="preserve">Terror is a real threat driven by forces the aff can’t resolve---we should reform the war on terror, not surrender---any terror attack turns the entire case </w:t>
      </w:r>
    </w:p>
    <w:p w14:paraId="38D36ABE" w14:textId="77777777" w:rsidR="005C19CE" w:rsidRPr="00F5539C" w:rsidRDefault="005C19CE" w:rsidP="005C19CE">
      <w:pPr>
        <w:rPr>
          <w:rFonts w:ascii="Georgia" w:eastAsia="Calibri" w:hAnsi="Georgia"/>
        </w:rPr>
      </w:pPr>
      <w:r w:rsidRPr="00F5539C">
        <w:rPr>
          <w:rFonts w:ascii="Georgia" w:eastAsia="Calibri" w:hAnsi="Georgia"/>
        </w:rPr>
        <w:t xml:space="preserve">Peter </w:t>
      </w:r>
      <w:r w:rsidRPr="00F5539C">
        <w:rPr>
          <w:rFonts w:ascii="Georgia" w:eastAsia="Calibri" w:hAnsi="Georgia"/>
          <w:b/>
          <w:bCs/>
          <w:sz w:val="26"/>
        </w:rPr>
        <w:t>Beinart 8</w:t>
      </w:r>
      <w:r w:rsidRPr="00F5539C">
        <w:rPr>
          <w:rFonts w:ascii="Georgia" w:eastAsia="Calibri" w:hAnsi="Georgia"/>
        </w:rPr>
        <w:t>, associate professor of journalism and political science at CUNY, The Good Fight; Why Liberals – and only Liberals – Can Win the War on Terror and Make America Great Again, vii-viii</w:t>
      </w:r>
    </w:p>
    <w:p w14:paraId="21B2D9BC" w14:textId="77777777" w:rsidR="005C19CE" w:rsidRPr="00F5539C" w:rsidRDefault="005C19CE" w:rsidP="005C19CE">
      <w:pPr>
        <w:rPr>
          <w:rFonts w:ascii="Georgia" w:eastAsia="Calibri" w:hAnsi="Georgia"/>
          <w:sz w:val="16"/>
        </w:rPr>
      </w:pPr>
      <w:r w:rsidRPr="00F5539C">
        <w:rPr>
          <w:rFonts w:ascii="Georgia" w:eastAsia="Calibri" w:hAnsi="Georgia"/>
          <w:sz w:val="16"/>
        </w:rPr>
        <w:t xml:space="preserve">APPLYING THAT TRADITION today is not easy. Cold war </w:t>
      </w:r>
      <w:proofErr w:type="gramStart"/>
      <w:r w:rsidRPr="00F5539C">
        <w:rPr>
          <w:rFonts w:ascii="Georgia" w:eastAsia="Calibri" w:hAnsi="Georgia"/>
          <w:sz w:val="16"/>
        </w:rPr>
        <w:t>liberals</w:t>
      </w:r>
      <w:proofErr w:type="gramEnd"/>
      <w:r w:rsidRPr="00F5539C">
        <w:rPr>
          <w:rFonts w:ascii="Georgia" w:eastAsia="Calibri" w:hAnsi="Georgia"/>
          <w:sz w:val="16"/>
        </w:rPr>
        <w:t xml:space="preserve"> devel- oped their narrative of national greatness in the shadow of a totalitarian </w:t>
      </w:r>
      <w:r w:rsidRPr="00F5539C">
        <w:rPr>
          <w:rFonts w:ascii="Georgia" w:eastAsia="Calibri" w:hAnsi="Georgia"/>
          <w:sz w:val="12"/>
        </w:rPr>
        <w:t>¶</w:t>
      </w:r>
      <w:r w:rsidRPr="00F5539C">
        <w:rPr>
          <w:rFonts w:ascii="Georgia" w:eastAsia="Calibri" w:hAnsi="Georgia"/>
          <w:sz w:val="16"/>
        </w:rPr>
        <w:t xml:space="preserve"> superpower. </w:t>
      </w:r>
      <w:r w:rsidRPr="00F5539C">
        <w:rPr>
          <w:rFonts w:ascii="Georgia" w:eastAsia="Calibri" w:hAnsi="Georgia"/>
          <w:bCs/>
          <w:u w:val="single"/>
        </w:rPr>
        <w:t>Today, the U</w:t>
      </w:r>
      <w:r w:rsidRPr="00F5539C">
        <w:rPr>
          <w:rFonts w:ascii="Georgia" w:eastAsia="Calibri" w:hAnsi="Georgia"/>
          <w:sz w:val="16"/>
        </w:rPr>
        <w:t xml:space="preserve">nited </w:t>
      </w:r>
      <w:r w:rsidRPr="00F5539C">
        <w:rPr>
          <w:rFonts w:ascii="Georgia" w:eastAsia="Calibri" w:hAnsi="Georgia"/>
          <w:bCs/>
          <w:u w:val="single"/>
        </w:rPr>
        <w:t>S</w:t>
      </w:r>
      <w:r w:rsidRPr="00F5539C">
        <w:rPr>
          <w:rFonts w:ascii="Georgia" w:eastAsia="Calibri" w:hAnsi="Georgia"/>
          <w:sz w:val="16"/>
        </w:rPr>
        <w:t xml:space="preserve">tates </w:t>
      </w:r>
      <w:r w:rsidRPr="00F5539C">
        <w:rPr>
          <w:rFonts w:ascii="Georgia" w:eastAsia="Calibri" w:hAnsi="Georgia"/>
          <w:bCs/>
          <w:u w:val="single"/>
        </w:rPr>
        <w:t>faces</w:t>
      </w:r>
      <w:r w:rsidRPr="00F5539C">
        <w:rPr>
          <w:rFonts w:ascii="Georgia" w:eastAsia="Calibri" w:hAnsi="Georgia"/>
          <w:sz w:val="16"/>
        </w:rPr>
        <w:t xml:space="preserve"> no such unified threat. Rather, it faces </w:t>
      </w:r>
      <w:r w:rsidRPr="00F5539C">
        <w:rPr>
          <w:rFonts w:ascii="Georgia" w:eastAsia="Calibri" w:hAnsi="Georgia"/>
          <w:bCs/>
          <w:u w:val="single"/>
        </w:rPr>
        <w:t>a web of dangers</w:t>
      </w:r>
      <w:r w:rsidRPr="00F5539C">
        <w:rPr>
          <w:rFonts w:ascii="Georgia" w:eastAsia="Calibri" w:hAnsi="Georgia"/>
          <w:sz w:val="16"/>
        </w:rPr>
        <w:t xml:space="preserve">—from disease to environmental degradation to weapons of mass destruction—all </w:t>
      </w:r>
      <w:r w:rsidRPr="00F5539C">
        <w:rPr>
          <w:rFonts w:ascii="Georgia" w:eastAsia="Calibri" w:hAnsi="Georgia"/>
          <w:bCs/>
          <w:u w:val="single"/>
        </w:rPr>
        <w:t>fueled by globalization, which leaves America increasingly vulnerable to pathologies bred in distant corners of the world</w:t>
      </w:r>
      <w:r w:rsidRPr="00F5539C">
        <w:rPr>
          <w:rFonts w:ascii="Georgia" w:eastAsia="Calibri" w:hAnsi="Georgia"/>
          <w:sz w:val="16"/>
        </w:rPr>
        <w:t xml:space="preserve">. And </w:t>
      </w:r>
      <w:r w:rsidRPr="00F5539C">
        <w:rPr>
          <w:rFonts w:ascii="Georgia" w:eastAsia="Calibri" w:hAnsi="Georgia"/>
          <w:bCs/>
          <w:u w:val="single"/>
        </w:rPr>
        <w:t>at the center of this nexis sits jihadist terrorism</w:t>
      </w:r>
      <w:r w:rsidRPr="00F5539C">
        <w:rPr>
          <w:rFonts w:ascii="Georgia" w:eastAsia="Calibri" w:hAnsi="Georgia"/>
          <w:sz w:val="16"/>
        </w:rPr>
        <w:t xml:space="preserve">, a new totalitarian movement that lacks state power but harnesses the power of globalization instead. </w:t>
      </w:r>
      <w:r w:rsidRPr="00F5539C">
        <w:rPr>
          <w:rFonts w:ascii="Georgia" w:eastAsia="Calibri" w:hAnsi="Georgia"/>
          <w:sz w:val="12"/>
        </w:rPr>
        <w:t>¶</w:t>
      </w:r>
      <w:r w:rsidRPr="00F5539C">
        <w:rPr>
          <w:rFonts w:ascii="Georgia" w:eastAsia="Calibri" w:hAnsi="Georgia"/>
          <w:sz w:val="16"/>
        </w:rPr>
        <w:t xml:space="preserve"> Recognizing that the United States again faces a totalitarian foe does not provide simple policy prescriptions, because today’s totalitarianism takes such radically different form. But </w:t>
      </w:r>
      <w:r w:rsidRPr="00F5539C">
        <w:rPr>
          <w:rFonts w:ascii="Georgia" w:eastAsia="Calibri" w:hAnsi="Georgia"/>
          <w:bCs/>
          <w:u w:val="single"/>
        </w:rPr>
        <w:t>it reminds</w:t>
      </w:r>
      <w:r w:rsidRPr="00F5539C">
        <w:rPr>
          <w:rFonts w:ascii="Georgia" w:eastAsia="Calibri" w:hAnsi="Georgia"/>
          <w:sz w:val="16"/>
        </w:rPr>
        <w:t xml:space="preserve"> </w:t>
      </w:r>
      <w:r w:rsidRPr="00F5539C">
        <w:rPr>
          <w:rFonts w:ascii="Georgia" w:eastAsia="Calibri" w:hAnsi="Georgia"/>
          <w:bCs/>
          <w:u w:val="single"/>
        </w:rPr>
        <w:t>us</w:t>
      </w:r>
      <w:r w:rsidRPr="00F5539C">
        <w:rPr>
          <w:rFonts w:ascii="Georgia" w:eastAsia="Calibri" w:hAnsi="Georgia"/>
          <w:sz w:val="16"/>
        </w:rPr>
        <w:t xml:space="preserve"> of something more basic, </w:t>
      </w:r>
      <w:r w:rsidRPr="00F5539C">
        <w:rPr>
          <w:rFonts w:ascii="Georgia" w:eastAsia="Calibri" w:hAnsi="Georgia"/>
          <w:b/>
          <w:u w:val="single"/>
          <w:bdr w:val="none" w:sz="0" w:space="0" w:color="auto" w:frame="1"/>
        </w:rPr>
        <w:t>that liberalism does not find its enemies only on the right</w:t>
      </w:r>
      <w:r w:rsidRPr="00F5539C">
        <w:rPr>
          <w:rFonts w:ascii="Georgia" w:eastAsia="Calibri" w:hAnsi="Georgia"/>
          <w:sz w:val="16"/>
        </w:rPr>
        <w:t>—</w:t>
      </w:r>
      <w:r w:rsidRPr="00F5539C">
        <w:rPr>
          <w:rFonts w:ascii="Georgia" w:eastAsia="Calibri" w:hAnsi="Georgia"/>
          <w:bCs/>
          <w:u w:val="single"/>
        </w:rPr>
        <w:t>a lesson</w:t>
      </w:r>
      <w:r w:rsidRPr="00F5539C">
        <w:rPr>
          <w:rFonts w:ascii="Georgia" w:eastAsia="Calibri" w:hAnsi="Georgia"/>
          <w:sz w:val="16"/>
        </w:rPr>
        <w:t xml:space="preserve"> sometimes </w:t>
      </w:r>
      <w:r w:rsidRPr="00F5539C">
        <w:rPr>
          <w:rFonts w:ascii="Georgia" w:eastAsia="Calibri" w:hAnsi="Georgia"/>
          <w:bCs/>
          <w:u w:val="single"/>
        </w:rPr>
        <w:t>forgotten in the age of</w:t>
      </w:r>
      <w:r w:rsidRPr="00F5539C">
        <w:rPr>
          <w:rFonts w:ascii="Georgia" w:eastAsia="Calibri" w:hAnsi="Georgia"/>
          <w:sz w:val="16"/>
        </w:rPr>
        <w:t xml:space="preserve"> George W. </w:t>
      </w:r>
      <w:r w:rsidRPr="00F5539C">
        <w:rPr>
          <w:rFonts w:ascii="Georgia" w:eastAsia="Calibri" w:hAnsi="Georgia"/>
          <w:bCs/>
          <w:u w:val="single"/>
        </w:rPr>
        <w:t>Bush</w:t>
      </w:r>
      <w:r w:rsidRPr="00F5539C">
        <w:rPr>
          <w:rFonts w:ascii="Georgia" w:eastAsia="Calibri" w:hAnsi="Georgia"/>
          <w:sz w:val="16"/>
        </w:rPr>
        <w:t xml:space="preserve">. </w:t>
      </w:r>
      <w:r w:rsidRPr="00F5539C">
        <w:rPr>
          <w:rFonts w:ascii="Georgia" w:eastAsia="Calibri" w:hAnsi="Georgia"/>
          <w:sz w:val="12"/>
        </w:rPr>
        <w:t>¶</w:t>
      </w:r>
      <w:r w:rsidRPr="00F5539C">
        <w:rPr>
          <w:rFonts w:ascii="Georgia" w:eastAsia="Calibri" w:hAnsi="Georgia"/>
          <w:sz w:val="16"/>
        </w:rPr>
        <w:t xml:space="preserve"> Indeed, it is because liberals so despise this president that they increasingly reject his trademark phrase, the “war on terror.” Were this just a semantic dispute, it would hardly matter; </w:t>
      </w:r>
      <w:r w:rsidRPr="00F5539C">
        <w:rPr>
          <w:rFonts w:ascii="Georgia" w:eastAsia="Calibri" w:hAnsi="Georgia"/>
          <w:bCs/>
          <w:u w:val="single"/>
        </w:rPr>
        <w:t>better alternatives to war on terror abound</w:t>
      </w:r>
      <w:r w:rsidRPr="00F5539C">
        <w:rPr>
          <w:rFonts w:ascii="Georgia" w:eastAsia="Calibri" w:hAnsi="Georgia"/>
          <w:sz w:val="16"/>
        </w:rPr>
        <w:t xml:space="preserve">. But the rejection signifies something deeper: a turn away from the very idea that anti-totalitarianism should sit at the heart of the liberal project. </w:t>
      </w:r>
      <w:r w:rsidRPr="00F5539C">
        <w:rPr>
          <w:rFonts w:ascii="Georgia" w:eastAsia="Calibri" w:hAnsi="Georgia"/>
          <w:bCs/>
          <w:u w:val="single"/>
        </w:rPr>
        <w:t>For too many liberals today,</w:t>
      </w:r>
      <w:r w:rsidRPr="00F5539C">
        <w:rPr>
          <w:rFonts w:ascii="Georgia" w:eastAsia="Calibri" w:hAnsi="Georgia"/>
          <w:sz w:val="16"/>
        </w:rPr>
        <w:t xml:space="preserve"> George W. </w:t>
      </w:r>
      <w:r w:rsidRPr="00F5539C">
        <w:rPr>
          <w:rFonts w:ascii="Georgia" w:eastAsia="Calibri" w:hAnsi="Georgia"/>
          <w:bCs/>
          <w:u w:val="single"/>
        </w:rPr>
        <w:t>Bush’s war on terror is the only one they can imagine</w:t>
      </w:r>
      <w:r w:rsidRPr="00F5539C">
        <w:rPr>
          <w:rFonts w:ascii="Georgia" w:eastAsia="Calibri" w:hAnsi="Georgia"/>
          <w:sz w:val="16"/>
        </w:rPr>
        <w:t xml:space="preserve">. This alienation may be understand- able, but that does not make it any less disastrous, for it is liberalism’s principles—even more than George W. Bush’s—that jihadism threatens. </w:t>
      </w:r>
      <w:r w:rsidRPr="00F5539C">
        <w:rPr>
          <w:rFonts w:ascii="Georgia" w:eastAsia="Calibri" w:hAnsi="Georgia"/>
          <w:bCs/>
          <w:u w:val="single"/>
        </w:rPr>
        <w:t xml:space="preserve">If today’s liberals cannot rouse </w:t>
      </w:r>
      <w:r w:rsidRPr="00F5539C">
        <w:rPr>
          <w:rFonts w:ascii="Georgia" w:eastAsia="Calibri" w:hAnsi="Georgia"/>
          <w:sz w:val="16"/>
        </w:rPr>
        <w:t>as much</w:t>
      </w:r>
      <w:r w:rsidRPr="00F5539C">
        <w:rPr>
          <w:rFonts w:ascii="Georgia" w:eastAsia="Calibri" w:hAnsi="Georgia"/>
          <w:bCs/>
          <w:u w:val="single"/>
        </w:rPr>
        <w:t xml:space="preserve"> passion for fighting a movement that flings acid at unveiled women</w:t>
      </w:r>
      <w:r w:rsidRPr="00F5539C">
        <w:rPr>
          <w:rFonts w:ascii="Georgia" w:eastAsia="Calibri" w:hAnsi="Georgia"/>
          <w:sz w:val="16"/>
        </w:rPr>
        <w:t xml:space="preserve"> as they do for taking back the Senate in 2006, </w:t>
      </w:r>
      <w:r w:rsidRPr="00F5539C">
        <w:rPr>
          <w:rFonts w:ascii="Georgia" w:eastAsia="Calibri" w:hAnsi="Georgia"/>
          <w:bCs/>
          <w:u w:val="single"/>
        </w:rPr>
        <w:t>they have strayed far from liberalism’s best traditions.</w:t>
      </w:r>
      <w:r w:rsidRPr="00F5539C">
        <w:rPr>
          <w:rFonts w:ascii="Georgia" w:eastAsia="Calibri" w:hAnsi="Georgia"/>
          <w:sz w:val="16"/>
        </w:rPr>
        <w:t xml:space="preserve"> And </w:t>
      </w:r>
      <w:r w:rsidRPr="00F5539C">
        <w:rPr>
          <w:rFonts w:ascii="Georgia" w:eastAsia="Calibri" w:hAnsi="Georgia"/>
          <w:bCs/>
          <w:u w:val="single"/>
        </w:rPr>
        <w:t xml:space="preserve">if they believe it is </w:t>
      </w:r>
      <w:r w:rsidRPr="00F5539C">
        <w:rPr>
          <w:rFonts w:ascii="Georgia" w:eastAsia="Calibri" w:hAnsi="Georgia"/>
          <w:sz w:val="16"/>
        </w:rPr>
        <w:t xml:space="preserve">only George W. </w:t>
      </w:r>
      <w:r w:rsidRPr="00F5539C">
        <w:rPr>
          <w:rFonts w:ascii="Georgia" w:eastAsia="Calibri" w:hAnsi="Georgia"/>
          <w:bCs/>
          <w:u w:val="single"/>
        </w:rPr>
        <w:t xml:space="preserve">Bush who threatens America’s freedoms, they should ponder what </w:t>
      </w:r>
      <w:proofErr w:type="gramStart"/>
      <w:r w:rsidRPr="00F5539C">
        <w:rPr>
          <w:rFonts w:ascii="Georgia" w:eastAsia="Calibri" w:hAnsi="Georgia"/>
          <w:bCs/>
          <w:u w:val="single"/>
        </w:rPr>
        <w:t>will</w:t>
      </w:r>
      <w:proofErr w:type="gramEnd"/>
      <w:r w:rsidRPr="00F5539C">
        <w:rPr>
          <w:rFonts w:ascii="Georgia" w:eastAsia="Calibri" w:hAnsi="Georgia"/>
          <w:bCs/>
          <w:u w:val="single"/>
        </w:rPr>
        <w:t xml:space="preserve"> happen if the U</w:t>
      </w:r>
      <w:r w:rsidRPr="00F5539C">
        <w:rPr>
          <w:rFonts w:ascii="Georgia" w:eastAsia="Calibri" w:hAnsi="Georgia"/>
          <w:sz w:val="16"/>
        </w:rPr>
        <w:t xml:space="preserve">nited </w:t>
      </w:r>
      <w:r w:rsidRPr="00F5539C">
        <w:rPr>
          <w:rFonts w:ascii="Georgia" w:eastAsia="Calibri" w:hAnsi="Georgia"/>
          <w:bCs/>
          <w:u w:val="single"/>
        </w:rPr>
        <w:t>S</w:t>
      </w:r>
      <w:r w:rsidRPr="00F5539C">
        <w:rPr>
          <w:rFonts w:ascii="Georgia" w:eastAsia="Calibri" w:hAnsi="Georgia"/>
          <w:sz w:val="16"/>
        </w:rPr>
        <w:t xml:space="preserve">tates </w:t>
      </w:r>
      <w:r w:rsidRPr="00F5539C">
        <w:rPr>
          <w:rFonts w:ascii="Georgia" w:eastAsia="Calibri" w:hAnsi="Georgia"/>
          <w:bCs/>
          <w:u w:val="single"/>
        </w:rPr>
        <w:t>is hit with a nuclear</w:t>
      </w:r>
      <w:r w:rsidRPr="00F5539C">
        <w:rPr>
          <w:rFonts w:ascii="Georgia" w:eastAsia="Calibri" w:hAnsi="Georgia"/>
          <w:sz w:val="16"/>
        </w:rPr>
        <w:t xml:space="preserve"> or contagious biological </w:t>
      </w:r>
      <w:r w:rsidRPr="00F5539C">
        <w:rPr>
          <w:rFonts w:ascii="Georgia" w:eastAsia="Calibri" w:hAnsi="Georgia"/>
          <w:bCs/>
          <w:u w:val="single"/>
        </w:rPr>
        <w:t>attack</w:t>
      </w:r>
      <w:r w:rsidRPr="00F5539C">
        <w:rPr>
          <w:rFonts w:ascii="Georgia" w:eastAsia="Calibri" w:hAnsi="Georgia"/>
          <w:sz w:val="16"/>
        </w:rPr>
        <w:t xml:space="preserve">. </w:t>
      </w:r>
      <w:r w:rsidRPr="00F5539C">
        <w:rPr>
          <w:rFonts w:ascii="Georgia" w:eastAsia="Calibri" w:hAnsi="Georgia"/>
          <w:b/>
          <w:u w:val="single"/>
          <w:bdr w:val="none" w:sz="0" w:space="0" w:color="auto" w:frame="1"/>
        </w:rPr>
        <w:t>No matter who is president</w:t>
      </w:r>
      <w:r w:rsidRPr="00F5539C">
        <w:rPr>
          <w:rFonts w:ascii="Georgia" w:eastAsia="Calibri" w:hAnsi="Georgia"/>
          <w:sz w:val="16"/>
        </w:rPr>
        <w:t xml:space="preserve">, Republican or Democrat, </w:t>
      </w:r>
      <w:r w:rsidRPr="00F5539C">
        <w:rPr>
          <w:rFonts w:ascii="Georgia" w:eastAsia="Calibri" w:hAnsi="Georgia"/>
          <w:b/>
          <w:u w:val="single"/>
          <w:bdr w:val="none" w:sz="0" w:space="0" w:color="auto" w:frame="1"/>
        </w:rPr>
        <w:t>the reaction will make John Ashcroft look like the head of the ACLU</w:t>
      </w:r>
      <w:r w:rsidRPr="00F5539C">
        <w:rPr>
          <w:rFonts w:ascii="Georgia" w:eastAsia="Calibri" w:hAnsi="Georgia"/>
          <w:sz w:val="16"/>
        </w:rPr>
        <w:t>.</w:t>
      </w:r>
    </w:p>
    <w:p w14:paraId="6557CB8D" w14:textId="77777777" w:rsidR="005C19CE" w:rsidRPr="00F5539C" w:rsidRDefault="005C19CE" w:rsidP="005C19CE">
      <w:pPr>
        <w:rPr>
          <w:rFonts w:ascii="Georgia" w:hAnsi="Georgia"/>
        </w:rPr>
      </w:pPr>
    </w:p>
    <w:p w14:paraId="7428BA49" w14:textId="77777777" w:rsidR="005C19CE" w:rsidRPr="00F5539C" w:rsidRDefault="005C19CE" w:rsidP="005C19CE">
      <w:pPr>
        <w:pStyle w:val="Heading4"/>
        <w:rPr>
          <w:rFonts w:ascii="Georgia" w:hAnsi="Georgia"/>
        </w:rPr>
      </w:pPr>
      <w:r w:rsidRPr="00F5539C">
        <w:rPr>
          <w:rFonts w:ascii="Georgia" w:hAnsi="Georgia"/>
        </w:rPr>
        <w:t xml:space="preserve">Ethical rebellion </w:t>
      </w:r>
      <w:r w:rsidRPr="00F5539C">
        <w:rPr>
          <w:rFonts w:ascii="Georgia" w:hAnsi="Georgia"/>
          <w:u w:val="single"/>
        </w:rPr>
        <w:t>does not require</w:t>
      </w:r>
      <w:r w:rsidRPr="00F5539C">
        <w:rPr>
          <w:rFonts w:ascii="Georgia" w:hAnsi="Georgia"/>
        </w:rPr>
        <w:t xml:space="preserve"> rejecting all resort to lethal force---killing is </w:t>
      </w:r>
      <w:r w:rsidRPr="00F5539C">
        <w:rPr>
          <w:rFonts w:ascii="Georgia" w:hAnsi="Georgia"/>
          <w:u w:val="single"/>
        </w:rPr>
        <w:t>conditionally justified</w:t>
      </w:r>
      <w:r w:rsidRPr="00F5539C">
        <w:rPr>
          <w:rFonts w:ascii="Georgia" w:hAnsi="Georgia"/>
        </w:rPr>
        <w:t xml:space="preserve"> in cases where the target is </w:t>
      </w:r>
      <w:r w:rsidRPr="00F5539C">
        <w:rPr>
          <w:rFonts w:ascii="Georgia" w:hAnsi="Georgia"/>
          <w:u w:val="single"/>
        </w:rPr>
        <w:t>culpable for injustice</w:t>
      </w:r>
      <w:r w:rsidRPr="00F5539C">
        <w:rPr>
          <w:rFonts w:ascii="Georgia" w:hAnsi="Georgia"/>
        </w:rPr>
        <w:t xml:space="preserve">. This distinction will </w:t>
      </w:r>
      <w:r w:rsidRPr="00F5539C">
        <w:rPr>
          <w:rFonts w:ascii="Georgia" w:hAnsi="Georgia"/>
          <w:u w:val="single"/>
        </w:rPr>
        <w:t>win us the debate</w:t>
      </w:r>
      <w:r w:rsidRPr="00F5539C">
        <w:rPr>
          <w:rFonts w:ascii="Georgia" w:hAnsi="Georgia"/>
        </w:rPr>
        <w:t xml:space="preserve">---ethical rebellion can </w:t>
      </w:r>
      <w:r w:rsidRPr="00F5539C">
        <w:rPr>
          <w:rFonts w:ascii="Georgia" w:hAnsi="Georgia"/>
          <w:u w:val="single"/>
        </w:rPr>
        <w:t>allow</w:t>
      </w:r>
      <w:r w:rsidRPr="00F5539C">
        <w:rPr>
          <w:rFonts w:ascii="Georgia" w:hAnsi="Georgia"/>
        </w:rPr>
        <w:t xml:space="preserve"> killing, so long as </w:t>
      </w:r>
      <w:r w:rsidRPr="00F5539C">
        <w:rPr>
          <w:rFonts w:ascii="Georgia" w:hAnsi="Georgia"/>
          <w:u w:val="single"/>
        </w:rPr>
        <w:t>we recognize that it is simultaneously necessary, but cannot be truly ethically justified</w:t>
      </w:r>
      <w:r w:rsidRPr="00F5539C">
        <w:rPr>
          <w:rFonts w:ascii="Georgia" w:hAnsi="Georgia"/>
        </w:rPr>
        <w:t xml:space="preserve">. Recognizing </w:t>
      </w:r>
      <w:r w:rsidRPr="00F5539C">
        <w:rPr>
          <w:rFonts w:ascii="Georgia" w:hAnsi="Georgia"/>
          <w:u w:val="single"/>
        </w:rPr>
        <w:t>our own conduct</w:t>
      </w:r>
      <w:r w:rsidRPr="00F5539C">
        <w:rPr>
          <w:rFonts w:ascii="Georgia" w:hAnsi="Georgia"/>
        </w:rPr>
        <w:t xml:space="preserve"> as ethically unjustifiable </w:t>
      </w:r>
      <w:r w:rsidRPr="00F5539C">
        <w:rPr>
          <w:rFonts w:ascii="Georgia" w:hAnsi="Georgia"/>
          <w:u w:val="single"/>
        </w:rPr>
        <w:t>despite its necessity</w:t>
      </w:r>
      <w:r w:rsidRPr="00F5539C">
        <w:rPr>
          <w:rFonts w:ascii="Georgia" w:hAnsi="Georgia"/>
        </w:rPr>
        <w:t xml:space="preserve"> in preserving innocent life sets up killing as </w:t>
      </w:r>
      <w:r w:rsidRPr="00F5539C">
        <w:rPr>
          <w:rFonts w:ascii="Georgia" w:hAnsi="Georgia"/>
          <w:u w:val="single"/>
        </w:rPr>
        <w:t>truly exceptional</w:t>
      </w:r>
      <w:r w:rsidRPr="00F5539C">
        <w:rPr>
          <w:rFonts w:ascii="Georgia" w:hAnsi="Georgia"/>
        </w:rPr>
        <w:t xml:space="preserve"> </w:t>
      </w:r>
    </w:p>
    <w:p w14:paraId="597F6918" w14:textId="77777777" w:rsidR="005C19CE" w:rsidRPr="00F5539C" w:rsidRDefault="005C19CE" w:rsidP="005C19CE">
      <w:pPr>
        <w:rPr>
          <w:rFonts w:ascii="Georgia" w:hAnsi="Georgia"/>
        </w:rPr>
      </w:pPr>
      <w:r w:rsidRPr="00F5539C">
        <w:rPr>
          <w:rFonts w:ascii="Georgia" w:hAnsi="Georgia"/>
        </w:rPr>
        <w:t xml:space="preserve">Matt </w:t>
      </w:r>
      <w:r w:rsidRPr="00F5539C">
        <w:rPr>
          <w:rStyle w:val="StyleStyleBold12pt"/>
          <w:rFonts w:ascii="Georgia" w:hAnsi="Georgia"/>
        </w:rPr>
        <w:t>Hartman 13</w:t>
      </w:r>
      <w:r w:rsidRPr="00F5539C">
        <w:rPr>
          <w:rFonts w:ascii="Georgia" w:hAnsi="Georgia"/>
        </w:rPr>
        <w:t>, MA, Philosophy, University of Chicago, 6/5/13, “The Rebel or the Militant: Universality and Political Violence,” http://lucian.uchicago.edu/blogs/colloquium/2013/06/05/the-rebel-or-the-militant-universality-and-political-violence/</w:t>
      </w:r>
    </w:p>
    <w:p w14:paraId="07EFB130" w14:textId="77777777" w:rsidR="005C19CE" w:rsidRPr="00F5539C" w:rsidRDefault="005C19CE" w:rsidP="005C19CE">
      <w:pPr>
        <w:rPr>
          <w:rFonts w:ascii="Georgia" w:hAnsi="Georgia"/>
          <w:sz w:val="16"/>
        </w:rPr>
      </w:pPr>
      <w:r w:rsidRPr="00F5539C">
        <w:rPr>
          <w:rFonts w:ascii="Georgia" w:hAnsi="Georgia"/>
          <w:sz w:val="16"/>
        </w:rPr>
        <w:t xml:space="preserve">I begin with rebellion, </w:t>
      </w:r>
      <w:r w:rsidRPr="00F5539C">
        <w:rPr>
          <w:rStyle w:val="StyleBoldUnderline"/>
          <w:rFonts w:ascii="Georgia" w:hAnsi="Georgia"/>
        </w:rPr>
        <w:t>Camus’</w:t>
      </w:r>
      <w:r w:rsidRPr="00F5539C">
        <w:rPr>
          <w:rFonts w:ascii="Georgia" w:hAnsi="Georgia"/>
          <w:sz w:val="16"/>
        </w:rPr>
        <w:t xml:space="preserve"> analogue to Badiou’s event. For him, </w:t>
      </w:r>
      <w:r w:rsidRPr="00F5539C">
        <w:rPr>
          <w:rStyle w:val="StyleBoldUnderline"/>
          <w:rFonts w:ascii="Georgia" w:hAnsi="Georgia"/>
        </w:rPr>
        <w:t>rebellion means</w:t>
      </w:r>
      <w:r w:rsidRPr="00F5539C">
        <w:rPr>
          <w:rFonts w:ascii="Georgia" w:hAnsi="Georgia"/>
          <w:sz w:val="16"/>
        </w:rPr>
        <w:t xml:space="preserve"> something restricted, </w:t>
      </w:r>
      <w:r w:rsidRPr="00F5539C">
        <w:rPr>
          <w:rStyle w:val="StyleBoldUnderline"/>
          <w:rFonts w:ascii="Georgia" w:hAnsi="Georgia"/>
        </w:rPr>
        <w:t>something that respects its own limits</w:t>
      </w:r>
      <w:r w:rsidRPr="00F5539C">
        <w:rPr>
          <w:rFonts w:ascii="Georgia" w:hAnsi="Georgia"/>
          <w:sz w:val="16"/>
        </w:rPr>
        <w:t xml:space="preserve">. </w:t>
      </w:r>
    </w:p>
    <w:p w14:paraId="116D2E65" w14:textId="77777777" w:rsidR="005C19CE" w:rsidRPr="00F5539C" w:rsidRDefault="005C19CE" w:rsidP="005C19CE">
      <w:pPr>
        <w:rPr>
          <w:rFonts w:ascii="Georgia" w:hAnsi="Georgia"/>
          <w:sz w:val="16"/>
        </w:rPr>
      </w:pPr>
      <w:r w:rsidRPr="00F5539C">
        <w:rPr>
          <w:rFonts w:ascii="Georgia" w:hAnsi="Georgia"/>
          <w:sz w:val="16"/>
        </w:rPr>
        <w:t xml:space="preserve">The </w:t>
      </w:r>
      <w:r w:rsidRPr="00F5539C">
        <w:rPr>
          <w:rStyle w:val="StyleBoldUnderline"/>
          <w:rFonts w:ascii="Georgia" w:hAnsi="Georgia"/>
        </w:rPr>
        <w:t>rebels</w:t>
      </w:r>
      <w:r w:rsidRPr="00F5539C">
        <w:rPr>
          <w:rFonts w:ascii="Georgia" w:hAnsi="Georgia"/>
          <w:sz w:val="16"/>
        </w:rPr>
        <w:t xml:space="preserve"> who [...] wanted to construct [...] a savage immortality </w:t>
      </w:r>
      <w:r w:rsidRPr="00F5539C">
        <w:rPr>
          <w:rStyle w:val="StyleBoldUnderline"/>
          <w:rFonts w:ascii="Georgia" w:hAnsi="Georgia"/>
        </w:rPr>
        <w:t>are terrified at the prospect of being obliged to kill in their turn</w:t>
      </w:r>
      <w:r w:rsidRPr="00F5539C">
        <w:rPr>
          <w:rFonts w:ascii="Georgia" w:hAnsi="Georgia"/>
          <w:sz w:val="16"/>
        </w:rPr>
        <w:t xml:space="preserve">. Nevertheless, </w:t>
      </w:r>
      <w:r w:rsidRPr="00F5539C">
        <w:rPr>
          <w:rStyle w:val="StyleBoldUnderline"/>
          <w:rFonts w:ascii="Georgia" w:hAnsi="Georgia"/>
          <w:bdr w:val="single" w:sz="4" w:space="0" w:color="auto"/>
        </w:rPr>
        <w:t>if they retreat they must accept death</w:t>
      </w:r>
      <w:r w:rsidRPr="00F5539C">
        <w:rPr>
          <w:rFonts w:ascii="Georgia" w:hAnsi="Georgia"/>
          <w:sz w:val="16"/>
        </w:rPr>
        <w:t xml:space="preserve">; </w:t>
      </w:r>
      <w:r w:rsidRPr="00F5539C">
        <w:rPr>
          <w:rStyle w:val="StyleBoldUnderline"/>
          <w:rFonts w:ascii="Georgia" w:hAnsi="Georgia"/>
          <w:bdr w:val="single" w:sz="4" w:space="0" w:color="auto"/>
        </w:rPr>
        <w:t>if they advance they must accept murder</w:t>
      </w:r>
      <w:r w:rsidRPr="00F5539C">
        <w:rPr>
          <w:rFonts w:ascii="Georgia" w:hAnsi="Georgia"/>
          <w:sz w:val="16"/>
        </w:rPr>
        <w:t>. Rebellion, cut off from its origins and cynically travestied, oscillates, on all levels, between sacrifice and murder</w:t>
      </w:r>
      <w:proofErr w:type="gramStart"/>
      <w:r w:rsidRPr="00F5539C">
        <w:rPr>
          <w:rFonts w:ascii="Georgia" w:hAnsi="Georgia"/>
          <w:sz w:val="16"/>
        </w:rPr>
        <w:t>.[</w:t>
      </w:r>
      <w:proofErr w:type="gramEnd"/>
      <w:r w:rsidRPr="00F5539C">
        <w:rPr>
          <w:rFonts w:ascii="Georgia" w:hAnsi="Georgia"/>
          <w:sz w:val="16"/>
        </w:rPr>
        <w:t xml:space="preserve">24] </w:t>
      </w:r>
    </w:p>
    <w:p w14:paraId="249995C3" w14:textId="77777777" w:rsidR="005C19CE" w:rsidRPr="00F5539C" w:rsidRDefault="005C19CE" w:rsidP="005C19CE">
      <w:pPr>
        <w:rPr>
          <w:rFonts w:ascii="Georgia" w:hAnsi="Georgia"/>
          <w:sz w:val="16"/>
        </w:rPr>
      </w:pPr>
      <w:r w:rsidRPr="00F5539C">
        <w:rPr>
          <w:rFonts w:ascii="Georgia" w:hAnsi="Georgia"/>
          <w:sz w:val="16"/>
        </w:rPr>
        <w:t xml:space="preserve">In other words, </w:t>
      </w:r>
      <w:r w:rsidRPr="00F5539C">
        <w:rPr>
          <w:rStyle w:val="StyleBoldUnderline"/>
          <w:rFonts w:ascii="Georgia" w:hAnsi="Georgia"/>
        </w:rPr>
        <w:t>rebellion is characterized by a recognition that the status quo is structurally unjust</w:t>
      </w:r>
      <w:r w:rsidRPr="00F5539C">
        <w:rPr>
          <w:rFonts w:ascii="Georgia" w:hAnsi="Georgia"/>
          <w:sz w:val="16"/>
        </w:rPr>
        <w:t xml:space="preserve"> and must be opposed</w:t>
      </w:r>
      <w:r w:rsidRPr="00F5539C">
        <w:rPr>
          <w:rFonts w:ascii="Times New Roman" w:hAnsi="Times New Roman" w:cs="Times New Roman"/>
          <w:sz w:val="16"/>
        </w:rPr>
        <w:t>―</w:t>
      </w:r>
      <w:r w:rsidRPr="00F5539C">
        <w:rPr>
          <w:rFonts w:ascii="Georgia" w:hAnsi="Georgia"/>
          <w:sz w:val="16"/>
        </w:rPr>
        <w:t>hence the rebel’s inability to retreat</w:t>
      </w:r>
      <w:r w:rsidRPr="00F5539C">
        <w:rPr>
          <w:rFonts w:ascii="Times New Roman" w:hAnsi="Times New Roman" w:cs="Times New Roman"/>
          <w:sz w:val="16"/>
        </w:rPr>
        <w:t>―</w:t>
      </w:r>
      <w:r w:rsidRPr="00F5539C">
        <w:rPr>
          <w:rStyle w:val="StyleBoldUnderline"/>
          <w:rFonts w:ascii="Georgia" w:hAnsi="Georgia"/>
        </w:rPr>
        <w:t>and a</w:t>
      </w:r>
      <w:r w:rsidRPr="00F5539C">
        <w:rPr>
          <w:rFonts w:ascii="Georgia" w:hAnsi="Georgia"/>
          <w:sz w:val="16"/>
        </w:rPr>
        <w:t xml:space="preserve"> </w:t>
      </w:r>
      <w:r w:rsidRPr="00F5539C">
        <w:rPr>
          <w:rStyle w:val="StyleBoldUnderline"/>
          <w:rFonts w:ascii="Georgia" w:hAnsi="Georgia"/>
        </w:rPr>
        <w:t xml:space="preserve">simultaneous recognition that </w:t>
      </w:r>
      <w:r w:rsidRPr="00F5539C">
        <w:rPr>
          <w:rStyle w:val="StyleBoldUnderline"/>
          <w:rFonts w:ascii="Georgia" w:hAnsi="Georgia"/>
          <w:bdr w:val="single" w:sz="4" w:space="0" w:color="auto"/>
        </w:rPr>
        <w:t>the means of opposition themselves imply a crime</w:t>
      </w:r>
      <w:proofErr w:type="gramStart"/>
      <w:r w:rsidRPr="00F5539C">
        <w:rPr>
          <w:rFonts w:ascii="Georgia" w:hAnsi="Georgia"/>
          <w:sz w:val="16"/>
        </w:rPr>
        <w:t>.[</w:t>
      </w:r>
      <w:proofErr w:type="gramEnd"/>
      <w:r w:rsidRPr="00F5539C">
        <w:rPr>
          <w:rFonts w:ascii="Georgia" w:hAnsi="Georgia"/>
          <w:sz w:val="16"/>
        </w:rPr>
        <w:t>25] The ‘savage immortality’ that appears to arise from rebellion</w:t>
      </w:r>
      <w:r w:rsidRPr="00F5539C">
        <w:rPr>
          <w:rFonts w:ascii="Times New Roman" w:hAnsi="Times New Roman" w:cs="Times New Roman"/>
          <w:sz w:val="16"/>
        </w:rPr>
        <w:t>―</w:t>
      </w:r>
      <w:r w:rsidRPr="00F5539C">
        <w:rPr>
          <w:rFonts w:ascii="Georgia" w:hAnsi="Georgia"/>
          <w:sz w:val="16"/>
        </w:rPr>
        <w:t>the point where rebellion’s initial impetus appears to no longer to govern the sequence</w:t>
      </w:r>
      <w:r w:rsidRPr="00F5539C">
        <w:rPr>
          <w:rFonts w:ascii="Times New Roman" w:hAnsi="Times New Roman" w:cs="Times New Roman"/>
          <w:sz w:val="16"/>
        </w:rPr>
        <w:t>―</w:t>
      </w:r>
      <w:r w:rsidRPr="00F5539C">
        <w:rPr>
          <w:rFonts w:ascii="Georgia" w:hAnsi="Georgia"/>
          <w:sz w:val="16"/>
        </w:rPr>
        <w:t xml:space="preserve">cannot be, and yet the rebel must act. </w:t>
      </w:r>
      <w:r w:rsidRPr="00F5539C">
        <w:rPr>
          <w:rStyle w:val="StyleBoldUnderline"/>
          <w:rFonts w:ascii="Georgia" w:hAnsi="Georgia"/>
        </w:rPr>
        <w:t>This conflict forms the paradoxical, logical structure of rebellion that creates an inherent limit upon what can be (ethically) done</w:t>
      </w:r>
      <w:r w:rsidRPr="00F5539C">
        <w:rPr>
          <w:rFonts w:ascii="Georgia" w:hAnsi="Georgia"/>
          <w:sz w:val="16"/>
        </w:rPr>
        <w:t xml:space="preserve">. As we will see, </w:t>
      </w:r>
      <w:r w:rsidRPr="00F5539C">
        <w:rPr>
          <w:rStyle w:val="StyleBoldUnderline"/>
          <w:rFonts w:ascii="Georgia" w:hAnsi="Georgia"/>
        </w:rPr>
        <w:t>that limit is marked by murder</w:t>
      </w:r>
      <w:r w:rsidRPr="00F5539C">
        <w:rPr>
          <w:rFonts w:ascii="Georgia" w:hAnsi="Georgia"/>
          <w:sz w:val="16"/>
        </w:rPr>
        <w:t xml:space="preserve">. </w:t>
      </w:r>
    </w:p>
    <w:p w14:paraId="33130EBE" w14:textId="77777777" w:rsidR="005C19CE" w:rsidRPr="00F5539C" w:rsidRDefault="005C19CE" w:rsidP="005C19CE">
      <w:pPr>
        <w:rPr>
          <w:rFonts w:ascii="Georgia" w:hAnsi="Georgia"/>
          <w:sz w:val="16"/>
        </w:rPr>
      </w:pPr>
      <w:r w:rsidRPr="00F5539C">
        <w:rPr>
          <w:rFonts w:ascii="Georgia" w:hAnsi="Georgia"/>
          <w:sz w:val="16"/>
        </w:rPr>
        <w:t>Moreover, that limit is dependent upon the beginnings of the rebellion. “I rebel</w:t>
      </w:r>
      <w:r w:rsidRPr="00F5539C">
        <w:rPr>
          <w:rFonts w:ascii="Times New Roman" w:hAnsi="Times New Roman" w:cs="Times New Roman"/>
          <w:sz w:val="16"/>
        </w:rPr>
        <w:t>―</w:t>
      </w:r>
      <w:r w:rsidRPr="00F5539C">
        <w:rPr>
          <w:rFonts w:ascii="Georgia" w:hAnsi="Georgia"/>
          <w:sz w:val="16"/>
        </w:rPr>
        <w:t xml:space="preserve">therefore we exist,” says Camus (R 22). This formulation is variously suggestive, but the two most important implications for our purposes are the axiomatic claims to universality and equality. Similar to Badiou’s claim that all are ‘virtual militants’ of the event, Camus argues that a rebellion reaches for universality (by transforming the ‘I’ into a ‘We’). Its virtues must apply to all. And for this reason, it must aim at equality, as all must be equal in their ability to make the same declaration. </w:t>
      </w:r>
    </w:p>
    <w:p w14:paraId="7D294BA3" w14:textId="77777777" w:rsidR="005C19CE" w:rsidRPr="00F5539C" w:rsidRDefault="005C19CE" w:rsidP="005C19CE">
      <w:pPr>
        <w:rPr>
          <w:rFonts w:ascii="Georgia" w:hAnsi="Georgia"/>
          <w:sz w:val="16"/>
        </w:rPr>
      </w:pPr>
      <w:r w:rsidRPr="00F5539C">
        <w:rPr>
          <w:rFonts w:ascii="Georgia" w:hAnsi="Georgia"/>
          <w:sz w:val="16"/>
        </w:rPr>
        <w:t xml:space="preserve">Rebellion is the assertion of an axiom of equality between one and all. “In assigning oppression a limit within which begins the </w:t>
      </w:r>
      <w:proofErr w:type="gramStart"/>
      <w:r w:rsidRPr="00F5539C">
        <w:rPr>
          <w:rFonts w:ascii="Georgia" w:hAnsi="Georgia"/>
          <w:sz w:val="16"/>
        </w:rPr>
        <w:t>dignity[</w:t>
      </w:r>
      <w:proofErr w:type="gramEnd"/>
      <w:r w:rsidRPr="00F5539C">
        <w:rPr>
          <w:rFonts w:ascii="Georgia" w:hAnsi="Georgia"/>
          <w:sz w:val="16"/>
        </w:rPr>
        <w:t>26] common to all men, rebellion defined a primary value” (R 281). Camus’ formulation necessitates an understanding</w:t>
      </w:r>
      <w:r w:rsidRPr="00F5539C">
        <w:rPr>
          <w:rFonts w:ascii="Times New Roman" w:hAnsi="Times New Roman" w:cs="Times New Roman"/>
          <w:sz w:val="16"/>
        </w:rPr>
        <w:t>―</w:t>
      </w:r>
      <w:r w:rsidRPr="00F5539C">
        <w:rPr>
          <w:rFonts w:ascii="Georgia" w:hAnsi="Georgia"/>
          <w:sz w:val="16"/>
        </w:rPr>
        <w:t>an ethical principle</w:t>
      </w:r>
      <w:r w:rsidRPr="00F5539C">
        <w:rPr>
          <w:rFonts w:ascii="Times New Roman" w:hAnsi="Times New Roman" w:cs="Times New Roman"/>
          <w:sz w:val="16"/>
        </w:rPr>
        <w:t>―</w:t>
      </w:r>
      <w:r w:rsidRPr="00F5539C">
        <w:rPr>
          <w:rFonts w:ascii="Georgia" w:hAnsi="Georgia"/>
          <w:sz w:val="16"/>
        </w:rPr>
        <w:t xml:space="preserve">of equality that rebels must recognize. Rebellion is the very process of the assertion of this egalitarianism. We can already begin to see, then, how Camus’ axiom is an ethical principle. </w:t>
      </w:r>
    </w:p>
    <w:p w14:paraId="3447AA65" w14:textId="77777777" w:rsidR="005C19CE" w:rsidRPr="00F5539C" w:rsidRDefault="005C19CE" w:rsidP="005C19CE">
      <w:pPr>
        <w:rPr>
          <w:rFonts w:ascii="Georgia" w:hAnsi="Georgia"/>
          <w:sz w:val="16"/>
        </w:rPr>
      </w:pPr>
      <w:r w:rsidRPr="00F5539C">
        <w:rPr>
          <w:rFonts w:ascii="Georgia" w:hAnsi="Georgia"/>
          <w:sz w:val="16"/>
        </w:rPr>
        <w:t>But this point further implies that the claim of rebellion</w:t>
      </w:r>
      <w:r w:rsidRPr="00F5539C">
        <w:rPr>
          <w:rFonts w:ascii="Times New Roman" w:hAnsi="Times New Roman" w:cs="Times New Roman"/>
          <w:sz w:val="16"/>
        </w:rPr>
        <w:t>―</w:t>
      </w:r>
      <w:r w:rsidRPr="00F5539C">
        <w:rPr>
          <w:rFonts w:ascii="Georgia" w:hAnsi="Georgia"/>
          <w:sz w:val="16"/>
        </w:rPr>
        <w:t>a claim to act from principle, not simply to take power</w:t>
      </w:r>
      <w:r w:rsidRPr="00F5539C">
        <w:rPr>
          <w:rFonts w:ascii="Times New Roman" w:hAnsi="Times New Roman" w:cs="Times New Roman"/>
          <w:sz w:val="16"/>
        </w:rPr>
        <w:t>―</w:t>
      </w:r>
      <w:r w:rsidRPr="00F5539C">
        <w:rPr>
          <w:rFonts w:ascii="Georgia" w:hAnsi="Georgia"/>
          <w:sz w:val="16"/>
        </w:rPr>
        <w:t>must recognize universality as a claim concerning the situation. The principle now instituted refers to a governing logic, not to an individual. Again, this claim parallels Badiou’s rethinking of the State’s logic of ordering. The structure of thought, not the identity of the master, is the problem. Thus, one claims a wrong against the situation: if the slave merely takes his master’s place, there is no rebellion but a coup. The logic must change. The ‘we exist’ half of Camus’ formulation necessitates as much: if the rebellion’s axiom does not apply to all, the rebellion has no coherent ground or claim. It would be a mere simulacrum. Rebels must act towards all</w:t>
      </w:r>
      <w:r w:rsidRPr="00F5539C">
        <w:rPr>
          <w:rFonts w:ascii="Times New Roman" w:hAnsi="Times New Roman" w:cs="Times New Roman"/>
          <w:sz w:val="16"/>
        </w:rPr>
        <w:t>―</w:t>
      </w:r>
      <w:r w:rsidRPr="00F5539C">
        <w:rPr>
          <w:rFonts w:ascii="Georgia" w:hAnsi="Georgia"/>
          <w:sz w:val="16"/>
        </w:rPr>
        <w:t xml:space="preserve">they have a limit on what they </w:t>
      </w:r>
      <w:proofErr w:type="gramStart"/>
      <w:r w:rsidRPr="00F5539C">
        <w:rPr>
          <w:rFonts w:ascii="Georgia" w:hAnsi="Georgia"/>
          <w:sz w:val="16"/>
        </w:rPr>
        <w:t>can not</w:t>
      </w:r>
      <w:proofErr w:type="gramEnd"/>
      <w:r w:rsidRPr="00F5539C">
        <w:rPr>
          <w:rFonts w:ascii="Georgia" w:hAnsi="Georgia"/>
          <w:sz w:val="16"/>
        </w:rPr>
        <w:t xml:space="preserve"> do. </w:t>
      </w:r>
    </w:p>
    <w:p w14:paraId="3C60BA09" w14:textId="77777777" w:rsidR="005C19CE" w:rsidRPr="00F5539C" w:rsidRDefault="005C19CE" w:rsidP="005C19CE">
      <w:pPr>
        <w:rPr>
          <w:rFonts w:ascii="Georgia" w:hAnsi="Georgia"/>
          <w:sz w:val="16"/>
        </w:rPr>
      </w:pPr>
      <w:r w:rsidRPr="00F5539C">
        <w:rPr>
          <w:rFonts w:ascii="Georgia" w:hAnsi="Georgia"/>
          <w:sz w:val="16"/>
        </w:rPr>
        <w:t xml:space="preserve">But, against Badiou, they also have a limit on what they can do. The result of the ‘universal value’ defined by the axiom/principle in Camus’ formulation is a limit placed upon rebels. This limit is murder: </w:t>
      </w:r>
    </w:p>
    <w:p w14:paraId="65CDC0D6" w14:textId="77777777" w:rsidR="005C19CE" w:rsidRPr="00F5539C" w:rsidRDefault="005C19CE" w:rsidP="005C19CE">
      <w:pPr>
        <w:rPr>
          <w:rFonts w:ascii="Georgia" w:hAnsi="Georgia"/>
          <w:sz w:val="16"/>
        </w:rPr>
      </w:pPr>
      <w:r w:rsidRPr="00F5539C">
        <w:rPr>
          <w:rFonts w:ascii="Georgia" w:hAnsi="Georgia"/>
          <w:sz w:val="16"/>
        </w:rPr>
        <w:t>[</w:t>
      </w:r>
      <w:proofErr w:type="gramStart"/>
      <w:r w:rsidRPr="00F5539C">
        <w:rPr>
          <w:rStyle w:val="StyleBoldUnderline"/>
          <w:rFonts w:ascii="Georgia" w:hAnsi="Georgia"/>
        </w:rPr>
        <w:t>M]urder</w:t>
      </w:r>
      <w:proofErr w:type="gramEnd"/>
      <w:r w:rsidRPr="00F5539C">
        <w:rPr>
          <w:rStyle w:val="StyleBoldUnderline"/>
          <w:rFonts w:ascii="Georgia" w:hAnsi="Georgia"/>
        </w:rPr>
        <w:t xml:space="preserve"> is</w:t>
      </w:r>
      <w:r w:rsidRPr="00F5539C">
        <w:rPr>
          <w:rFonts w:ascii="Georgia" w:hAnsi="Georgia"/>
          <w:sz w:val="16"/>
        </w:rPr>
        <w:t xml:space="preserve"> thus a desperate exception or it is nothing. It is </w:t>
      </w:r>
      <w:r w:rsidRPr="00F5539C">
        <w:rPr>
          <w:rStyle w:val="StyleBoldUnderline"/>
          <w:rFonts w:ascii="Georgia" w:hAnsi="Georgia"/>
        </w:rPr>
        <w:t>the limit that can be reached but once</w:t>
      </w:r>
      <w:r w:rsidRPr="00F5539C">
        <w:rPr>
          <w:rFonts w:ascii="Georgia" w:hAnsi="Georgia"/>
          <w:sz w:val="16"/>
        </w:rPr>
        <w:t xml:space="preserve">, after which one must die. The rebel [...] kills and dies so that it shall be clear that murder is impossible. He demonstrates that, in reality, he prefers the ‘We are’ to the ‘We shall be.’ [...] Beyond the farthest frontier, contradiction and nihilism begin. (R 282) </w:t>
      </w:r>
    </w:p>
    <w:p w14:paraId="216BBC38" w14:textId="77777777" w:rsidR="005C19CE" w:rsidRPr="00F5539C" w:rsidRDefault="005C19CE" w:rsidP="005C19CE">
      <w:pPr>
        <w:rPr>
          <w:rFonts w:ascii="Georgia" w:hAnsi="Georgia"/>
          <w:sz w:val="16"/>
        </w:rPr>
      </w:pPr>
      <w:r w:rsidRPr="00F5539C">
        <w:rPr>
          <w:rStyle w:val="StyleBoldUnderline"/>
          <w:rFonts w:ascii="Georgia" w:hAnsi="Georgia"/>
          <w:bdr w:val="single" w:sz="4" w:space="0" w:color="auto"/>
        </w:rPr>
        <w:t>This passage contains the core of The Rebel</w:t>
      </w:r>
      <w:r w:rsidRPr="00F5539C">
        <w:rPr>
          <w:rFonts w:ascii="Georgia" w:hAnsi="Georgia"/>
          <w:sz w:val="16"/>
        </w:rPr>
        <w:t xml:space="preserve">. </w:t>
      </w:r>
      <w:r w:rsidRPr="00F5539C">
        <w:rPr>
          <w:rStyle w:val="StyleBoldUnderline"/>
          <w:rFonts w:ascii="Georgia" w:hAnsi="Georgia"/>
        </w:rPr>
        <w:t>Camus condemns any logic that justifies murder on the grounds of a history</w:t>
      </w:r>
      <w:r w:rsidRPr="00F5539C">
        <w:rPr>
          <w:rFonts w:ascii="Times New Roman" w:hAnsi="Times New Roman" w:cs="Times New Roman"/>
          <w:sz w:val="16"/>
        </w:rPr>
        <w:t>―</w:t>
      </w:r>
      <w:r w:rsidRPr="00F5539C">
        <w:rPr>
          <w:rFonts w:ascii="Georgia" w:hAnsi="Georgia"/>
          <w:sz w:val="16"/>
        </w:rPr>
        <w:t xml:space="preserve">either because it helps bring about a desired future state or because it is part of a larger, necessary historical epoch. He denies any logic that determinatively ties ethical action to a historical context, subsuming particular situations under history. </w:t>
      </w:r>
    </w:p>
    <w:p w14:paraId="3D206817" w14:textId="77777777" w:rsidR="005C19CE" w:rsidRPr="00F5539C" w:rsidRDefault="005C19CE" w:rsidP="005C19CE">
      <w:pPr>
        <w:rPr>
          <w:rFonts w:ascii="Georgia" w:hAnsi="Georgia"/>
          <w:sz w:val="16"/>
        </w:rPr>
      </w:pPr>
      <w:r w:rsidRPr="00F5539C">
        <w:rPr>
          <w:rFonts w:ascii="Georgia" w:hAnsi="Georgia"/>
          <w:sz w:val="16"/>
        </w:rPr>
        <w:t>To justify an act by history is to implicitly de-value the present. It is to imply that a present claim to justice</w:t>
      </w:r>
      <w:r w:rsidRPr="00F5539C">
        <w:rPr>
          <w:rFonts w:ascii="Times New Roman" w:hAnsi="Times New Roman" w:cs="Times New Roman"/>
          <w:sz w:val="16"/>
        </w:rPr>
        <w:t>―</w:t>
      </w:r>
      <w:r w:rsidRPr="00F5539C">
        <w:rPr>
          <w:rFonts w:ascii="Georgia" w:hAnsi="Georgia"/>
          <w:sz w:val="16"/>
        </w:rPr>
        <w:t>to the axiomatic principles of rebellion</w:t>
      </w:r>
      <w:r w:rsidRPr="00F5539C">
        <w:rPr>
          <w:rFonts w:ascii="Times New Roman" w:hAnsi="Times New Roman" w:cs="Times New Roman"/>
          <w:sz w:val="16"/>
        </w:rPr>
        <w:t>―</w:t>
      </w:r>
      <w:r w:rsidRPr="00F5539C">
        <w:rPr>
          <w:rFonts w:ascii="Georgia" w:hAnsi="Georgia"/>
          <w:sz w:val="16"/>
        </w:rPr>
        <w:t>are not to be met. It is to deny the ‘we are’ to the ‘we shall be,’ as Camus says above. The axiomatic structure of the statement ‘I rebel, therefore we exist,’ demands the present be equal to the future. If not, the very structure of politics is denied and rebellion’s logic is made incoherent. The situatedness of the rebellion</w:t>
      </w:r>
      <w:r w:rsidRPr="00F5539C">
        <w:rPr>
          <w:rFonts w:ascii="Times New Roman" w:hAnsi="Times New Roman" w:cs="Times New Roman"/>
          <w:sz w:val="16"/>
        </w:rPr>
        <w:t>―</w:t>
      </w:r>
      <w:r w:rsidRPr="00F5539C">
        <w:rPr>
          <w:rFonts w:ascii="Georgia" w:hAnsi="Georgia"/>
          <w:sz w:val="16"/>
        </w:rPr>
        <w:t>the fact that the axiom is declared now</w:t>
      </w:r>
      <w:r w:rsidRPr="00F5539C">
        <w:rPr>
          <w:rFonts w:ascii="Times New Roman" w:hAnsi="Times New Roman" w:cs="Times New Roman"/>
          <w:sz w:val="16"/>
        </w:rPr>
        <w:t>―</w:t>
      </w:r>
      <w:r w:rsidRPr="00F5539C">
        <w:rPr>
          <w:rFonts w:ascii="Georgia" w:hAnsi="Georgia"/>
          <w:sz w:val="16"/>
        </w:rPr>
        <w:t xml:space="preserve">implies that as a universal, logical claim it is definitively tied to the present. Because it is universal, the present cannot be devalued to the future, otherwise it would be a mere instrument. By not separating history into pre- and post-event with an ontologically uncontainable state between them, Camus is providing a framework to make historical change sensible even as it is ongoing. </w:t>
      </w:r>
    </w:p>
    <w:p w14:paraId="1F461997" w14:textId="77777777" w:rsidR="005C19CE" w:rsidRPr="00F5539C" w:rsidRDefault="005C19CE" w:rsidP="005C19CE">
      <w:pPr>
        <w:rPr>
          <w:rFonts w:ascii="Georgia" w:hAnsi="Georgia"/>
          <w:sz w:val="16"/>
        </w:rPr>
      </w:pPr>
      <w:r w:rsidRPr="00F5539C">
        <w:rPr>
          <w:rFonts w:ascii="Georgia" w:hAnsi="Georgia"/>
          <w:sz w:val="16"/>
        </w:rPr>
        <w:t xml:space="preserve">The axiomatic aspect of rebellion’s principles conditions this thought. </w:t>
      </w:r>
      <w:r w:rsidRPr="00F5539C">
        <w:rPr>
          <w:rStyle w:val="StyleBoldUnderline"/>
          <w:rFonts w:ascii="Georgia" w:hAnsi="Georgia"/>
        </w:rPr>
        <w:t>Camus does not claim that rebellion’s ends should exist, or that they will exist, or that it would be morally right if they existed</w:t>
      </w:r>
      <w:r w:rsidRPr="00F5539C">
        <w:rPr>
          <w:rFonts w:ascii="Georgia" w:hAnsi="Georgia"/>
          <w:sz w:val="16"/>
        </w:rPr>
        <w:t xml:space="preserve">: “Nothing justifies the assertion that these principles have existed eternally; it is of no use to declare that they will one day exist” (R 283). Rather, the axiom is a demand for equality (or justice or freedom) against the State. Because the axiom acts as an ethical principle for the rebels during the course of their rebellion, the coherence between the rebels’ actions and their axiom is the justification of their logic. Every (legitimate) rebellion has this form. </w:t>
      </w:r>
    </w:p>
    <w:p w14:paraId="5F508A86" w14:textId="77777777" w:rsidR="005C19CE" w:rsidRPr="00F5539C" w:rsidRDefault="005C19CE" w:rsidP="005C19CE">
      <w:pPr>
        <w:rPr>
          <w:rFonts w:ascii="Georgia" w:hAnsi="Georgia"/>
          <w:sz w:val="16"/>
        </w:rPr>
      </w:pPr>
      <w:r w:rsidRPr="00F5539C">
        <w:rPr>
          <w:rFonts w:ascii="Georgia" w:hAnsi="Georgia"/>
          <w:sz w:val="16"/>
        </w:rPr>
        <w:t>And as a result, for Camus, universality is not a matter of Badiou’s virtuality, but of actuality. Because “[rebellion’s] reasons</w:t>
      </w:r>
      <w:r w:rsidRPr="00F5539C">
        <w:rPr>
          <w:rFonts w:ascii="Times New Roman" w:hAnsi="Times New Roman" w:cs="Times New Roman"/>
          <w:sz w:val="16"/>
        </w:rPr>
        <w:t>―</w:t>
      </w:r>
      <w:r w:rsidRPr="00F5539C">
        <w:rPr>
          <w:rFonts w:ascii="Georgia" w:hAnsi="Georgia"/>
          <w:sz w:val="16"/>
        </w:rPr>
        <w:t>the mutual recognition of a common destiny and the communication of men between themselves</w:t>
      </w:r>
      <w:r w:rsidRPr="00F5539C">
        <w:rPr>
          <w:rFonts w:ascii="Times New Roman" w:hAnsi="Times New Roman" w:cs="Times New Roman"/>
          <w:sz w:val="16"/>
        </w:rPr>
        <w:t>―</w:t>
      </w:r>
      <w:r w:rsidRPr="00F5539C">
        <w:rPr>
          <w:rFonts w:ascii="Georgia" w:hAnsi="Georgia"/>
          <w:sz w:val="16"/>
        </w:rPr>
        <w:t xml:space="preserve">are always valid” at the same time they are axiomatic, Camus is demanding concrete coherence between the rebellion’s actions and its axiom (R 283). The axiomatic principles are merely actualized by their declaration. But this is possible only because </w:t>
      </w:r>
      <w:r w:rsidRPr="00F5539C">
        <w:rPr>
          <w:rStyle w:val="StyleBoldUnderline"/>
          <w:rFonts w:ascii="Georgia" w:hAnsi="Georgia"/>
        </w:rPr>
        <w:t>Camus does not posit an axiom that is</w:t>
      </w:r>
      <w:r w:rsidRPr="00F5539C">
        <w:rPr>
          <w:rFonts w:ascii="Georgia" w:hAnsi="Georgia"/>
          <w:sz w:val="16"/>
        </w:rPr>
        <w:t xml:space="preserve"> (materially, historically) </w:t>
      </w:r>
      <w:r w:rsidRPr="00F5539C">
        <w:rPr>
          <w:rStyle w:val="StyleBoldUnderline"/>
          <w:rFonts w:ascii="Georgia" w:hAnsi="Georgia"/>
        </w:rPr>
        <w:t xml:space="preserve">transformed into an ethical </w:t>
      </w:r>
      <w:r w:rsidRPr="00F5539C">
        <w:rPr>
          <w:rStyle w:val="StyleBoldUnderline"/>
          <w:rFonts w:ascii="Georgia" w:hAnsi="Georgia"/>
          <w:bdr w:val="single" w:sz="4" w:space="0" w:color="auto"/>
        </w:rPr>
        <w:t>principle</w:t>
      </w:r>
      <w:r w:rsidRPr="00F5539C">
        <w:rPr>
          <w:rFonts w:ascii="Georgia" w:hAnsi="Georgia"/>
          <w:sz w:val="16"/>
        </w:rPr>
        <w:t xml:space="preserve">. As a result, though Camus may have supported all of the Libyan rebels’ actions, he has built the framework to sensibly ask the ethical question of them, even though it is based in particularity. </w:t>
      </w:r>
    </w:p>
    <w:p w14:paraId="2FDF1A43" w14:textId="77777777" w:rsidR="005C19CE" w:rsidRPr="00F5539C" w:rsidRDefault="005C19CE" w:rsidP="005C19CE">
      <w:pPr>
        <w:rPr>
          <w:rFonts w:ascii="Georgia" w:hAnsi="Georgia"/>
          <w:sz w:val="16"/>
        </w:rPr>
      </w:pPr>
      <w:r w:rsidRPr="00F5539C">
        <w:rPr>
          <w:rStyle w:val="StyleBoldUnderline"/>
          <w:rFonts w:ascii="Georgia" w:hAnsi="Georgia"/>
        </w:rPr>
        <w:t>This is because the actual universality Camus posits provides a substantial ethics:</w:t>
      </w:r>
      <w:r w:rsidRPr="00F5539C">
        <w:rPr>
          <w:rFonts w:ascii="Georgia" w:hAnsi="Georgia"/>
          <w:sz w:val="16"/>
        </w:rPr>
        <w:t xml:space="preserve"> </w:t>
      </w:r>
      <w:r w:rsidRPr="00F5539C">
        <w:rPr>
          <w:rStyle w:val="StyleBoldUnderline"/>
          <w:rFonts w:ascii="Georgia" w:hAnsi="Georgia"/>
        </w:rPr>
        <w:t>murder is the limit of rebellion and cannot be justified</w:t>
      </w:r>
      <w:r w:rsidRPr="00F5539C">
        <w:rPr>
          <w:rFonts w:ascii="Georgia" w:hAnsi="Georgia"/>
          <w:sz w:val="16"/>
        </w:rPr>
        <w:t xml:space="preserve">. </w:t>
      </w:r>
      <w:r w:rsidRPr="00F5539C">
        <w:rPr>
          <w:rStyle w:val="StyleBoldUnderline"/>
          <w:rFonts w:ascii="Georgia" w:hAnsi="Georgia"/>
        </w:rPr>
        <w:t>“Logically,” he says, “one should reply that murder and rebellion are contradictory</w:t>
      </w:r>
      <w:r w:rsidRPr="00F5539C">
        <w:rPr>
          <w:rFonts w:ascii="Georgia" w:hAnsi="Georgia"/>
          <w:sz w:val="16"/>
        </w:rPr>
        <w:t xml:space="preserve">. If a single master should, in fact, be killed, the rebel, in a certain way, is no longer justified in using the term community of men from which he derived his justification” (R 281). </w:t>
      </w:r>
      <w:r w:rsidRPr="00F5539C">
        <w:rPr>
          <w:rStyle w:val="StyleBoldUnderline"/>
          <w:rFonts w:ascii="Georgia" w:hAnsi="Georgia"/>
        </w:rPr>
        <w:t>The claim is drastic: to murder anyone, even the source of injustice, is unjustifiable</w:t>
      </w:r>
      <w:r w:rsidRPr="00F5539C">
        <w:rPr>
          <w:rFonts w:ascii="Georgia" w:hAnsi="Georgia"/>
          <w:sz w:val="16"/>
        </w:rPr>
        <w:t>. It denies all egalitarian maxims by denying the victim the chance to meet rebellion’s demand</w:t>
      </w:r>
      <w:r w:rsidRPr="00F5539C">
        <w:rPr>
          <w:rFonts w:ascii="Times New Roman" w:hAnsi="Times New Roman" w:cs="Times New Roman"/>
          <w:sz w:val="16"/>
        </w:rPr>
        <w:t>―</w:t>
      </w:r>
      <w:r w:rsidRPr="00F5539C">
        <w:rPr>
          <w:rFonts w:ascii="Georgia" w:hAnsi="Georgia"/>
          <w:sz w:val="16"/>
        </w:rPr>
        <w:t>and it does so because Camus’ concern is actuality: Badiou’s universality in principle holds whether acted upon or not. But Camus shows in the first three sections of The Rebel that rebellions that have accepted murder became incoherent</w:t>
      </w:r>
      <w:proofErr w:type="gramStart"/>
      <w:r w:rsidRPr="00F5539C">
        <w:rPr>
          <w:rFonts w:ascii="Georgia" w:hAnsi="Georgia"/>
          <w:sz w:val="16"/>
        </w:rPr>
        <w:t>.[</w:t>
      </w:r>
      <w:proofErr w:type="gramEnd"/>
      <w:r w:rsidRPr="00F5539C">
        <w:rPr>
          <w:rFonts w:ascii="Georgia" w:hAnsi="Georgia"/>
          <w:sz w:val="16"/>
        </w:rPr>
        <w:t xml:space="preserve">27] </w:t>
      </w:r>
    </w:p>
    <w:p w14:paraId="1CFF3F2E" w14:textId="77777777" w:rsidR="005C19CE" w:rsidRPr="00F5539C" w:rsidRDefault="005C19CE" w:rsidP="005C19CE">
      <w:pPr>
        <w:rPr>
          <w:rFonts w:ascii="Georgia" w:hAnsi="Georgia"/>
          <w:sz w:val="16"/>
        </w:rPr>
      </w:pPr>
      <w:r w:rsidRPr="00F5539C">
        <w:rPr>
          <w:rStyle w:val="StyleBoldUnderline"/>
          <w:rFonts w:ascii="Georgia" w:hAnsi="Georgia"/>
        </w:rPr>
        <w:t>However</w:t>
      </w:r>
      <w:r w:rsidRPr="00F5539C">
        <w:rPr>
          <w:rFonts w:ascii="Georgia" w:hAnsi="Georgia"/>
          <w:sz w:val="16"/>
        </w:rPr>
        <w:t xml:space="preserve">, </w:t>
      </w:r>
      <w:r w:rsidRPr="00F5539C">
        <w:rPr>
          <w:rStyle w:val="StyleBoldUnderline"/>
          <w:rFonts w:ascii="Georgia" w:hAnsi="Georgia"/>
          <w:bdr w:val="single" w:sz="4" w:space="0" w:color="auto"/>
        </w:rPr>
        <w:t>Camus did not forswear murder</w:t>
      </w:r>
      <w:r w:rsidRPr="00F5539C">
        <w:rPr>
          <w:rFonts w:ascii="Times New Roman" w:hAnsi="Times New Roman" w:cs="Times New Roman"/>
          <w:sz w:val="16"/>
        </w:rPr>
        <w:t>―</w:t>
      </w:r>
      <w:r w:rsidRPr="00F5539C">
        <w:rPr>
          <w:rFonts w:ascii="Georgia" w:hAnsi="Georgia"/>
          <w:sz w:val="16"/>
        </w:rPr>
        <w:t xml:space="preserve">he claimed that it was a limit that could be met exactly once. On the one hand, </w:t>
      </w:r>
      <w:r w:rsidRPr="00F5539C">
        <w:rPr>
          <w:rStyle w:val="StyleBoldUnderline"/>
          <w:rFonts w:ascii="Georgia" w:hAnsi="Georgia"/>
        </w:rPr>
        <w:t>it is</w:t>
      </w:r>
      <w:r w:rsidRPr="00F5539C">
        <w:rPr>
          <w:rFonts w:ascii="Georgia" w:hAnsi="Georgia"/>
          <w:sz w:val="16"/>
        </w:rPr>
        <w:t xml:space="preserve"> </w:t>
      </w:r>
      <w:r w:rsidRPr="00F5539C">
        <w:rPr>
          <w:rStyle w:val="StyleBoldUnderline"/>
          <w:rFonts w:ascii="Georgia" w:hAnsi="Georgia"/>
          <w:bdr w:val="single" w:sz="4" w:space="0" w:color="auto"/>
        </w:rPr>
        <w:t>simply utopian to refuse the use of violence in politics</w:t>
      </w:r>
      <w:r w:rsidRPr="00F5539C">
        <w:rPr>
          <w:rFonts w:ascii="Georgia" w:hAnsi="Georgia"/>
          <w:sz w:val="16"/>
        </w:rPr>
        <w:t xml:space="preserve">: </w:t>
      </w:r>
      <w:r w:rsidRPr="00F5539C">
        <w:rPr>
          <w:rStyle w:val="StyleBoldUnderline"/>
          <w:rFonts w:ascii="Georgia" w:hAnsi="Georgia"/>
        </w:rPr>
        <w:t>Assad must be overthrown for the sake of creating a democracy</w:t>
      </w:r>
      <w:r w:rsidRPr="00F5539C">
        <w:rPr>
          <w:rFonts w:ascii="Georgia" w:hAnsi="Georgia"/>
          <w:sz w:val="16"/>
        </w:rPr>
        <w:t xml:space="preserve">. But Camus has already denied historical justification as nihilistic and incoherent. And </w:t>
      </w:r>
      <w:r w:rsidRPr="00F5539C">
        <w:rPr>
          <w:rStyle w:val="StyleBoldUnderline"/>
          <w:rFonts w:ascii="Georgia" w:hAnsi="Georgia"/>
        </w:rPr>
        <w:t>yet</w:t>
      </w:r>
      <w:r w:rsidRPr="00F5539C">
        <w:rPr>
          <w:rFonts w:ascii="Georgia" w:hAnsi="Georgia"/>
          <w:sz w:val="16"/>
        </w:rPr>
        <w:t xml:space="preserve"> </w:t>
      </w:r>
      <w:r w:rsidRPr="00F5539C">
        <w:rPr>
          <w:rStyle w:val="StyleBoldUnderline"/>
          <w:rFonts w:ascii="Georgia" w:hAnsi="Georgia"/>
          <w:bdr w:val="single" w:sz="4" w:space="0" w:color="auto"/>
        </w:rPr>
        <w:t>inaction would implicitly accept the unjust status quo</w:t>
      </w:r>
      <w:r w:rsidRPr="00F5539C">
        <w:rPr>
          <w:rFonts w:ascii="Georgia" w:hAnsi="Georgia"/>
          <w:sz w:val="16"/>
        </w:rPr>
        <w:t xml:space="preserve">. </w:t>
      </w:r>
      <w:r w:rsidRPr="00F5539C">
        <w:rPr>
          <w:rStyle w:val="StyleBoldUnderline"/>
          <w:rFonts w:ascii="Georgia" w:hAnsi="Georgia"/>
        </w:rPr>
        <w:t>So, then</w:t>
      </w:r>
      <w:r w:rsidRPr="00F5539C">
        <w:rPr>
          <w:rFonts w:ascii="Georgia" w:hAnsi="Georgia"/>
          <w:sz w:val="16"/>
        </w:rPr>
        <w:t xml:space="preserve">, </w:t>
      </w:r>
      <w:r w:rsidRPr="00F5539C">
        <w:rPr>
          <w:rStyle w:val="StyleBoldUnderline"/>
          <w:rFonts w:ascii="Georgia" w:hAnsi="Georgia"/>
          <w:bdr w:val="single" w:sz="4" w:space="0" w:color="auto"/>
        </w:rPr>
        <w:t>murder is necessary but unjustifiable</w:t>
      </w:r>
      <w:r w:rsidRPr="00F5539C">
        <w:rPr>
          <w:rFonts w:ascii="Georgia" w:hAnsi="Georgia"/>
          <w:sz w:val="16"/>
        </w:rPr>
        <w:t xml:space="preserve">; </w:t>
      </w:r>
      <w:r w:rsidRPr="00F5539C">
        <w:rPr>
          <w:rStyle w:val="StyleBoldUnderline"/>
          <w:rFonts w:ascii="Georgia" w:hAnsi="Georgia"/>
        </w:rPr>
        <w:t>the rebel “kills and dies</w:t>
      </w:r>
      <w:r w:rsidRPr="00F5539C">
        <w:rPr>
          <w:rFonts w:ascii="Georgia" w:hAnsi="Georgia"/>
          <w:sz w:val="16"/>
        </w:rPr>
        <w:t xml:space="preserve"> </w:t>
      </w:r>
      <w:r w:rsidRPr="00F5539C">
        <w:rPr>
          <w:rStyle w:val="StyleBoldUnderline"/>
          <w:rFonts w:ascii="Georgia" w:hAnsi="Georgia"/>
          <w:bdr w:val="single" w:sz="4" w:space="0" w:color="auto"/>
        </w:rPr>
        <w:t>so that it shall be clear that murder is impossible</w:t>
      </w:r>
      <w:r w:rsidRPr="00F5539C">
        <w:rPr>
          <w:rFonts w:ascii="Georgia" w:hAnsi="Georgia"/>
          <w:sz w:val="16"/>
        </w:rPr>
        <w:t xml:space="preserve">.” </w:t>
      </w:r>
    </w:p>
    <w:p w14:paraId="07277C17" w14:textId="77777777" w:rsidR="005C19CE" w:rsidRPr="00F5539C" w:rsidRDefault="005C19CE" w:rsidP="005C19CE">
      <w:pPr>
        <w:rPr>
          <w:rFonts w:ascii="Georgia" w:hAnsi="Georgia"/>
          <w:sz w:val="16"/>
        </w:rPr>
      </w:pPr>
      <w:r w:rsidRPr="00F5539C">
        <w:rPr>
          <w:rStyle w:val="StyleBoldUnderline"/>
          <w:rFonts w:ascii="Georgia" w:hAnsi="Georgia"/>
        </w:rPr>
        <w:t>Camus navigates this paradox by insisting on murder’s exceptional status</w:t>
      </w:r>
      <w:r w:rsidRPr="00F5539C">
        <w:rPr>
          <w:rFonts w:ascii="Georgia" w:hAnsi="Georgia"/>
          <w:sz w:val="16"/>
        </w:rPr>
        <w:t xml:space="preserve">. </w:t>
      </w:r>
      <w:r w:rsidRPr="00F5539C">
        <w:rPr>
          <w:rStyle w:val="StyleBoldUnderline"/>
          <w:rFonts w:ascii="Georgia" w:hAnsi="Georgia"/>
          <w:bdr w:val="single" w:sz="4" w:space="0" w:color="auto"/>
        </w:rPr>
        <w:t>One should rebel, even by murder</w:t>
      </w:r>
      <w:r w:rsidRPr="00F5539C">
        <w:rPr>
          <w:rFonts w:ascii="Georgia" w:hAnsi="Georgia"/>
          <w:sz w:val="16"/>
        </w:rPr>
        <w:t xml:space="preserve">, </w:t>
      </w:r>
      <w:r w:rsidRPr="00F5539C">
        <w:rPr>
          <w:rStyle w:val="StyleBoldUnderline"/>
          <w:rFonts w:ascii="Georgia" w:hAnsi="Georgia"/>
        </w:rPr>
        <w:t>but</w:t>
      </w:r>
      <w:r w:rsidRPr="00F5539C">
        <w:rPr>
          <w:rFonts w:ascii="Georgia" w:hAnsi="Georgia"/>
          <w:sz w:val="16"/>
        </w:rPr>
        <w:t xml:space="preserve"> </w:t>
      </w:r>
      <w:r w:rsidRPr="00F5539C">
        <w:rPr>
          <w:rStyle w:val="StyleBoldUnderline"/>
          <w:rFonts w:ascii="Georgia" w:hAnsi="Georgia"/>
          <w:sz w:val="24"/>
          <w:bdr w:val="single" w:sz="4" w:space="0" w:color="auto"/>
        </w:rPr>
        <w:t xml:space="preserve">simultaneously recognize murder as contrary to one’s </w:t>
      </w:r>
      <w:r w:rsidRPr="00F5539C">
        <w:rPr>
          <w:rStyle w:val="StyleBoldUnderline"/>
          <w:rFonts w:ascii="Georgia" w:hAnsi="Georgia"/>
          <w:bdr w:val="single" w:sz="4" w:space="0" w:color="auto"/>
        </w:rPr>
        <w:t>own principles</w:t>
      </w:r>
      <w:r w:rsidRPr="00F5539C">
        <w:rPr>
          <w:rFonts w:ascii="Georgia" w:hAnsi="Georgia"/>
          <w:sz w:val="16"/>
        </w:rPr>
        <w:t xml:space="preserve">. </w:t>
      </w:r>
      <w:r w:rsidRPr="00F5539C">
        <w:rPr>
          <w:rStyle w:val="StyleBoldUnderline"/>
          <w:rFonts w:ascii="Georgia" w:hAnsi="Georgia"/>
        </w:rPr>
        <w:t>An act of murder, we can say, will be</w:t>
      </w:r>
      <w:r w:rsidRPr="00F5539C">
        <w:rPr>
          <w:rFonts w:ascii="Georgia" w:hAnsi="Georgia"/>
          <w:sz w:val="16"/>
        </w:rPr>
        <w:t xml:space="preserve"> </w:t>
      </w:r>
      <w:r w:rsidRPr="00F5539C">
        <w:rPr>
          <w:rStyle w:val="StyleBoldUnderline"/>
          <w:rFonts w:ascii="Georgia" w:hAnsi="Georgia"/>
          <w:bdr w:val="single" w:sz="4" w:space="0" w:color="auto"/>
        </w:rPr>
        <w:t>legitimate but not just</w:t>
      </w:r>
      <w:r w:rsidRPr="00F5539C">
        <w:rPr>
          <w:rFonts w:ascii="Georgia" w:hAnsi="Georgia"/>
          <w:sz w:val="16"/>
        </w:rPr>
        <w:t xml:space="preserve">: </w:t>
      </w:r>
      <w:r w:rsidRPr="00F5539C">
        <w:rPr>
          <w:rStyle w:val="StyleBoldUnderline"/>
          <w:rFonts w:ascii="Georgia" w:hAnsi="Georgia"/>
        </w:rPr>
        <w:t>legitimate in battling the unjust present, but unjust itself because legitimacy cannot clear the rebel of guilt</w:t>
      </w:r>
      <w:r w:rsidRPr="00F5539C">
        <w:rPr>
          <w:rFonts w:ascii="Georgia" w:hAnsi="Georgia"/>
          <w:sz w:val="16"/>
        </w:rPr>
        <w:t>. This claim</w:t>
      </w:r>
      <w:r w:rsidRPr="00F5539C">
        <w:rPr>
          <w:rFonts w:ascii="Times New Roman" w:hAnsi="Times New Roman" w:cs="Times New Roman"/>
          <w:sz w:val="16"/>
        </w:rPr>
        <w:t>―</w:t>
      </w:r>
      <w:r w:rsidRPr="00F5539C">
        <w:rPr>
          <w:rFonts w:ascii="Georgia" w:hAnsi="Georgia"/>
          <w:sz w:val="16"/>
        </w:rPr>
        <w:t>which is the core of Camus’ argument against Robespierre and Lenin, as well as his defense of the Russian terrorist Kaliayev</w:t>
      </w:r>
      <w:r w:rsidRPr="00F5539C">
        <w:rPr>
          <w:rFonts w:ascii="Times New Roman" w:hAnsi="Times New Roman" w:cs="Times New Roman"/>
          <w:sz w:val="16"/>
        </w:rPr>
        <w:t>―</w:t>
      </w:r>
      <w:r w:rsidRPr="00F5539C">
        <w:rPr>
          <w:rFonts w:ascii="Georgia" w:hAnsi="Georgia"/>
          <w:sz w:val="16"/>
        </w:rPr>
        <w:t xml:space="preserve">asserts that history cannot enter into politics’ logic. </w:t>
      </w:r>
      <w:r w:rsidRPr="00F5539C">
        <w:rPr>
          <w:rStyle w:val="StyleBoldUnderline"/>
          <w:rFonts w:ascii="Georgia" w:hAnsi="Georgia"/>
        </w:rPr>
        <w:t>This time, this point in history may legitimize an act</w:t>
      </w:r>
      <w:r w:rsidRPr="00F5539C">
        <w:rPr>
          <w:rFonts w:ascii="Georgia" w:hAnsi="Georgia"/>
          <w:sz w:val="16"/>
        </w:rPr>
        <w:t xml:space="preserve">, </w:t>
      </w:r>
      <w:r w:rsidRPr="00F5539C">
        <w:rPr>
          <w:rStyle w:val="StyleBoldUnderline"/>
          <w:rFonts w:ascii="Georgia" w:hAnsi="Georgia"/>
        </w:rPr>
        <w:t>but it cannot justify that act because ethical principles are eternal</w:t>
      </w:r>
      <w:r w:rsidRPr="00F5539C">
        <w:rPr>
          <w:rFonts w:ascii="Georgia" w:hAnsi="Georgia"/>
          <w:sz w:val="16"/>
        </w:rPr>
        <w:t xml:space="preserve">. Their universality must be protected in the material actions throughout the rebellion. </w:t>
      </w:r>
    </w:p>
    <w:p w14:paraId="10D03090" w14:textId="77777777" w:rsidR="005C19CE" w:rsidRPr="00F5539C" w:rsidRDefault="005C19CE" w:rsidP="005C19CE">
      <w:pPr>
        <w:rPr>
          <w:rFonts w:ascii="Georgia" w:hAnsi="Georgia"/>
          <w:sz w:val="16"/>
        </w:rPr>
      </w:pPr>
      <w:r w:rsidRPr="00F5539C">
        <w:rPr>
          <w:rStyle w:val="StyleBoldUnderline"/>
          <w:rFonts w:ascii="Georgia" w:hAnsi="Georgia"/>
        </w:rPr>
        <w:t>For this reason,</w:t>
      </w:r>
      <w:r w:rsidRPr="00F5539C">
        <w:rPr>
          <w:rFonts w:ascii="Georgia" w:hAnsi="Georgia"/>
          <w:sz w:val="16"/>
        </w:rPr>
        <w:t xml:space="preserve"> </w:t>
      </w:r>
      <w:r w:rsidRPr="00F5539C">
        <w:rPr>
          <w:rStyle w:val="StyleBoldUnderline"/>
          <w:rFonts w:ascii="Georgia" w:hAnsi="Georgia"/>
          <w:bdr w:val="single" w:sz="4" w:space="0" w:color="auto"/>
        </w:rPr>
        <w:t>even the legitimacy of murder is conditional</w:t>
      </w:r>
      <w:proofErr w:type="gramStart"/>
      <w:r w:rsidRPr="00F5539C">
        <w:rPr>
          <w:rFonts w:ascii="Georgia" w:hAnsi="Georgia"/>
          <w:sz w:val="16"/>
        </w:rPr>
        <w:t>.[</w:t>
      </w:r>
      <w:proofErr w:type="gramEnd"/>
      <w:r w:rsidRPr="00F5539C">
        <w:rPr>
          <w:rFonts w:ascii="Georgia" w:hAnsi="Georgia"/>
          <w:sz w:val="16"/>
        </w:rPr>
        <w:t xml:space="preserve">28] First, </w:t>
      </w:r>
      <w:r w:rsidRPr="00F5539C">
        <w:rPr>
          <w:rStyle w:val="StyleBoldUnderline"/>
          <w:rFonts w:ascii="Georgia" w:hAnsi="Georgia"/>
        </w:rPr>
        <w:t>the victim</w:t>
      </w:r>
      <w:r w:rsidRPr="00F5539C">
        <w:rPr>
          <w:rFonts w:ascii="Georgia" w:hAnsi="Georgia"/>
          <w:sz w:val="16"/>
        </w:rPr>
        <w:t xml:space="preserve"> </w:t>
      </w:r>
      <w:r w:rsidRPr="00F5539C">
        <w:rPr>
          <w:rStyle w:val="StyleBoldUnderline"/>
          <w:rFonts w:ascii="Georgia" w:hAnsi="Georgia"/>
          <w:bdr w:val="single" w:sz="4" w:space="0" w:color="auto"/>
        </w:rPr>
        <w:t>must be a cause of the present injustices</w:t>
      </w:r>
      <w:r w:rsidRPr="00F5539C">
        <w:rPr>
          <w:rFonts w:ascii="Times New Roman" w:hAnsi="Times New Roman" w:cs="Times New Roman"/>
          <w:sz w:val="16"/>
        </w:rPr>
        <w:t>―</w:t>
      </w:r>
      <w:r w:rsidRPr="00F5539C">
        <w:rPr>
          <w:rStyle w:val="StyleBoldUnderline"/>
          <w:rFonts w:ascii="Georgia" w:hAnsi="Georgia"/>
        </w:rPr>
        <w:t>e.g., the master of the slaves or the Ba’athist dictator</w:t>
      </w:r>
      <w:r w:rsidRPr="00F5539C">
        <w:rPr>
          <w:rFonts w:ascii="Georgia" w:hAnsi="Georgia"/>
          <w:sz w:val="16"/>
        </w:rPr>
        <w:t xml:space="preserve">. The murder of innocents can only be legitimated by historicist arguments unavailable to the coherent rebel. Second, </w:t>
      </w:r>
      <w:r w:rsidRPr="00F5539C">
        <w:rPr>
          <w:rStyle w:val="StyleBoldUnderline"/>
          <w:rFonts w:ascii="Georgia" w:hAnsi="Georgia"/>
        </w:rPr>
        <w:t>the rebel’s act must be recognized as a crime by her own standards</w:t>
      </w:r>
      <w:r w:rsidRPr="00F5539C">
        <w:rPr>
          <w:rFonts w:ascii="Georgia" w:hAnsi="Georgia"/>
          <w:sz w:val="16"/>
        </w:rPr>
        <w:t xml:space="preserve">. </w:t>
      </w:r>
      <w:r w:rsidRPr="00F5539C">
        <w:rPr>
          <w:rStyle w:val="StyleBoldUnderline"/>
          <w:rFonts w:ascii="Georgia" w:hAnsi="Georgia"/>
        </w:rPr>
        <w:t>She must recognize her own guilt as a failure to cohere with her axiom</w:t>
      </w:r>
      <w:r w:rsidRPr="00F5539C">
        <w:rPr>
          <w:rFonts w:ascii="Georgia" w:hAnsi="Georgia"/>
          <w:sz w:val="16"/>
        </w:rPr>
        <w:t xml:space="preserve">: </w:t>
      </w:r>
      <w:r w:rsidRPr="00F5539C">
        <w:rPr>
          <w:rStyle w:val="StyleBoldUnderline"/>
          <w:rFonts w:ascii="Georgia" w:hAnsi="Georgia"/>
          <w:bdr w:val="single" w:sz="4" w:space="0" w:color="auto"/>
        </w:rPr>
        <w:t>only this recognition ensures murder remains exceptional</w:t>
      </w:r>
      <w:r w:rsidRPr="00F5539C">
        <w:rPr>
          <w:rFonts w:ascii="Georgia" w:hAnsi="Georgia"/>
          <w:sz w:val="16"/>
        </w:rPr>
        <w:t>, protecting a practical manifestation of the rebellion’s logic. The crime of Saint-Just and Robespierre was allowing the Terror to become an institution that altered the rebellion’s logic.</w:t>
      </w:r>
    </w:p>
    <w:p w14:paraId="2BFF96CF" w14:textId="77777777" w:rsidR="005E33A1" w:rsidRPr="00F5539C" w:rsidRDefault="005E33A1" w:rsidP="005E33A1">
      <w:pPr>
        <w:rPr>
          <w:rFonts w:ascii="Georgia" w:hAnsi="Georgia"/>
        </w:rPr>
      </w:pPr>
    </w:p>
    <w:p w14:paraId="0C7BC02D" w14:textId="536F69EC" w:rsidR="00E7744C" w:rsidRPr="00F5539C" w:rsidRDefault="00E7744C" w:rsidP="00E7744C">
      <w:pPr>
        <w:pStyle w:val="Heading3"/>
        <w:rPr>
          <w:rFonts w:ascii="Georgia" w:hAnsi="Georgia"/>
        </w:rPr>
      </w:pPr>
      <w:r w:rsidRPr="00F5539C">
        <w:rPr>
          <w:rFonts w:ascii="Georgia" w:hAnsi="Georgia"/>
        </w:rPr>
        <w:t>*Lone Wolf Terror</w:t>
      </w:r>
      <w:r w:rsidR="00E95E6E" w:rsidRPr="00F5539C">
        <w:rPr>
          <w:rFonts w:ascii="Georgia" w:hAnsi="Georgia"/>
        </w:rPr>
        <w:t xml:space="preserve"> 2NC/1NR</w:t>
      </w:r>
    </w:p>
    <w:p w14:paraId="02882E15" w14:textId="77777777" w:rsidR="00E7744C" w:rsidRPr="00F5539C" w:rsidRDefault="00E7744C" w:rsidP="00E7744C">
      <w:pPr>
        <w:pStyle w:val="Heading4"/>
        <w:rPr>
          <w:rFonts w:ascii="Georgia" w:hAnsi="Georgia"/>
        </w:rPr>
      </w:pPr>
      <w:r w:rsidRPr="00F5539C">
        <w:rPr>
          <w:rFonts w:ascii="Georgia" w:hAnsi="Georgia"/>
        </w:rPr>
        <w:t>Surveillance key to stop lone wolf terrorism – multiple scenarios for WMD use</w:t>
      </w:r>
    </w:p>
    <w:p w14:paraId="3D5C83CA" w14:textId="74CF54AE" w:rsidR="00E7744C" w:rsidRPr="00F5539C" w:rsidRDefault="00E7744C" w:rsidP="00E7744C">
      <w:pPr>
        <w:rPr>
          <w:rStyle w:val="StyleStyleBold12pt"/>
          <w:rFonts w:ascii="Georgia" w:hAnsi="Georgia"/>
          <w:b w:val="0"/>
        </w:rPr>
      </w:pPr>
      <w:r w:rsidRPr="00F5539C">
        <w:rPr>
          <w:rStyle w:val="StyleStyleBold12pt"/>
          <w:rFonts w:ascii="Georgia" w:hAnsi="Georgia"/>
        </w:rPr>
        <w:t xml:space="preserve">Lederman chief counsel for national security and investigations of the U.S. Senate Homeland Security and Governmental Affairs Committee ’12 </w:t>
      </w:r>
      <w:r w:rsidRPr="00F5539C">
        <w:rPr>
          <w:rStyle w:val="StyleStyleBold12pt"/>
          <w:rFonts w:ascii="Georgia" w:hAnsi="Georgia"/>
          <w:b w:val="0"/>
        </w:rPr>
        <w:t>(Gordon, “The Threat from Within: What Is the Scope of Homegrown Terrorism?” July 1, http://www.abajournal.com/magazine/article/the_threat_from_within_what_is_the_scope_of_homegrown_terrorism</w:t>
      </w:r>
      <w:r w:rsidR="001505F3" w:rsidRPr="00F5539C">
        <w:rPr>
          <w:rStyle w:val="StyleStyleBold12pt"/>
          <w:rFonts w:ascii="Georgia" w:hAnsi="Georgia"/>
          <w:b w:val="0"/>
        </w:rPr>
        <w:t>, ME</w:t>
      </w:r>
      <w:r w:rsidRPr="00F5539C">
        <w:rPr>
          <w:rStyle w:val="StyleStyleBold12pt"/>
          <w:rFonts w:ascii="Georgia" w:hAnsi="Georgia"/>
          <w:b w:val="0"/>
        </w:rPr>
        <w:t>)</w:t>
      </w:r>
    </w:p>
    <w:p w14:paraId="2138C403" w14:textId="77777777" w:rsidR="00E7744C" w:rsidRPr="00F5539C" w:rsidRDefault="00E7744C" w:rsidP="00E7744C">
      <w:pPr>
        <w:rPr>
          <w:rFonts w:ascii="Georgia" w:hAnsi="Georgia"/>
          <w:sz w:val="16"/>
        </w:rPr>
      </w:pPr>
      <w:r w:rsidRPr="00F5539C">
        <w:rPr>
          <w:rStyle w:val="StyleBoldUnderline"/>
          <w:rFonts w:ascii="Georgia" w:hAnsi="Georgia"/>
        </w:rPr>
        <w:t>Homegrown terrorism is a major national security threat to the United States</w:t>
      </w:r>
      <w:r w:rsidRPr="00F5539C">
        <w:rPr>
          <w:rFonts w:ascii="Georgia" w:hAnsi="Georgia"/>
          <w:sz w:val="16"/>
        </w:rPr>
        <w:t xml:space="preserve"> in the 21st century </w:t>
      </w:r>
      <w:r w:rsidRPr="00F5539C">
        <w:rPr>
          <w:rStyle w:val="StyleBoldUnderline"/>
          <w:rFonts w:ascii="Georgia" w:hAnsi="Georgia"/>
        </w:rPr>
        <w:t>because of</w:t>
      </w:r>
      <w:r w:rsidRPr="00F5539C">
        <w:rPr>
          <w:rFonts w:ascii="Georgia" w:hAnsi="Georgia"/>
          <w:sz w:val="16"/>
        </w:rPr>
        <w:t xml:space="preserve"> the combination of violent extremist ideology—especially violent Islamist extremism and its suicidal terrorism—with </w:t>
      </w:r>
      <w:r w:rsidRPr="00F5539C">
        <w:rPr>
          <w:rStyle w:val="Emphasis"/>
          <w:rFonts w:ascii="Georgia" w:hAnsi="Georgia"/>
        </w:rPr>
        <w:t>the Internet accelerating an individual’s radicalization</w:t>
      </w:r>
      <w:r w:rsidRPr="00F5539C">
        <w:rPr>
          <w:rFonts w:ascii="Georgia" w:hAnsi="Georgia"/>
          <w:sz w:val="16"/>
        </w:rPr>
        <w:t xml:space="preserve"> </w:t>
      </w:r>
      <w:r w:rsidRPr="00F5539C">
        <w:rPr>
          <w:rStyle w:val="StyleBoldUnderline"/>
          <w:rFonts w:ascii="Georgia" w:hAnsi="Georgia"/>
        </w:rPr>
        <w:t>and</w:t>
      </w:r>
      <w:r w:rsidRPr="00F5539C">
        <w:rPr>
          <w:rFonts w:ascii="Georgia" w:hAnsi="Georgia"/>
          <w:sz w:val="16"/>
        </w:rPr>
        <w:t xml:space="preserve"> with </w:t>
      </w:r>
      <w:r w:rsidRPr="00F5539C">
        <w:rPr>
          <w:rStyle w:val="StyleBoldUnderline"/>
          <w:rFonts w:ascii="Georgia" w:hAnsi="Georgia"/>
        </w:rPr>
        <w:t>the</w:t>
      </w:r>
      <w:r w:rsidRPr="00F5539C">
        <w:rPr>
          <w:rFonts w:ascii="Georgia" w:hAnsi="Georgia"/>
          <w:sz w:val="16"/>
        </w:rPr>
        <w:t xml:space="preserve"> </w:t>
      </w:r>
      <w:r w:rsidRPr="00F5539C">
        <w:rPr>
          <w:rStyle w:val="Emphasis"/>
          <w:rFonts w:ascii="Georgia" w:hAnsi="Georgia"/>
        </w:rPr>
        <w:t>proliferation of technology enabling an individual to cause mass casualties or widespread disruption</w:t>
      </w:r>
      <w:r w:rsidRPr="00F5539C">
        <w:rPr>
          <w:rFonts w:ascii="Georgia" w:hAnsi="Georgia"/>
          <w:sz w:val="16"/>
        </w:rPr>
        <w:t xml:space="preserve">. In other words, </w:t>
      </w:r>
      <w:r w:rsidRPr="00F5539C">
        <w:rPr>
          <w:rStyle w:val="StyleBoldUnderline"/>
          <w:rFonts w:ascii="Georgia" w:hAnsi="Georgia"/>
        </w:rPr>
        <w:t>the scope of the insider threat to the U</w:t>
      </w:r>
      <w:r w:rsidRPr="00F5539C">
        <w:rPr>
          <w:rFonts w:ascii="Georgia" w:hAnsi="Georgia"/>
          <w:sz w:val="16"/>
        </w:rPr>
        <w:t xml:space="preserve">nited </w:t>
      </w:r>
      <w:r w:rsidRPr="00F5539C">
        <w:rPr>
          <w:rStyle w:val="StyleBoldUnderline"/>
          <w:rFonts w:ascii="Georgia" w:hAnsi="Georgia"/>
        </w:rPr>
        <w:t>S</w:t>
      </w:r>
      <w:r w:rsidRPr="00F5539C">
        <w:rPr>
          <w:rFonts w:ascii="Georgia" w:hAnsi="Georgia"/>
          <w:sz w:val="16"/>
        </w:rPr>
        <w:t xml:space="preserve">tates in the 21st century </w:t>
      </w:r>
      <w:r w:rsidRPr="00F5539C">
        <w:rPr>
          <w:rStyle w:val="Emphasis"/>
          <w:rFonts w:ascii="Georgia" w:hAnsi="Georgia"/>
        </w:rPr>
        <w:t>is virtually unprecedented</w:t>
      </w:r>
      <w:r w:rsidRPr="00F5539C">
        <w:rPr>
          <w:rFonts w:ascii="Georgia" w:hAnsi="Georgia"/>
          <w:sz w:val="16"/>
        </w:rPr>
        <w:t>—</w:t>
      </w:r>
      <w:r w:rsidRPr="00F5539C">
        <w:rPr>
          <w:rStyle w:val="StyleBoldUnderline"/>
          <w:rFonts w:ascii="Georgia" w:hAnsi="Georgia"/>
        </w:rPr>
        <w:t>there exists the potential for an individual within the U</w:t>
      </w:r>
      <w:r w:rsidRPr="00F5539C">
        <w:rPr>
          <w:rFonts w:ascii="Georgia" w:hAnsi="Georgia"/>
          <w:sz w:val="16"/>
        </w:rPr>
        <w:t xml:space="preserve">nited </w:t>
      </w:r>
      <w:r w:rsidRPr="00F5539C">
        <w:rPr>
          <w:rStyle w:val="StyleBoldUnderline"/>
          <w:rFonts w:ascii="Georgia" w:hAnsi="Georgia"/>
        </w:rPr>
        <w:t>S</w:t>
      </w:r>
      <w:r w:rsidRPr="00F5539C">
        <w:rPr>
          <w:rFonts w:ascii="Georgia" w:hAnsi="Georgia"/>
          <w:sz w:val="16"/>
        </w:rPr>
        <w:t xml:space="preserve">tates, segregated within his or her own Internet community of sympathizers, </w:t>
      </w:r>
      <w:r w:rsidRPr="00F5539C">
        <w:rPr>
          <w:rStyle w:val="StyleBoldUnderline"/>
          <w:rFonts w:ascii="Georgia" w:hAnsi="Georgia"/>
        </w:rPr>
        <w:t>to radicalize to violent extremism and then</w:t>
      </w:r>
      <w:r w:rsidRPr="00F5539C">
        <w:rPr>
          <w:rFonts w:ascii="Georgia" w:hAnsi="Georgia"/>
          <w:sz w:val="16"/>
        </w:rPr>
        <w:t xml:space="preserve"> to </w:t>
      </w:r>
      <w:r w:rsidRPr="00F5539C">
        <w:rPr>
          <w:rStyle w:val="StyleBoldUnderline"/>
          <w:rFonts w:ascii="Georgia" w:hAnsi="Georgia"/>
        </w:rPr>
        <w:t xml:space="preserve">utilize modern technology to </w:t>
      </w:r>
      <w:r w:rsidRPr="00F5539C">
        <w:rPr>
          <w:rStyle w:val="Emphasis"/>
          <w:rFonts w:ascii="Georgia" w:hAnsi="Georgia"/>
        </w:rPr>
        <w:t>kill millions of people or to hobble critical infrastructure</w:t>
      </w:r>
      <w:r w:rsidRPr="00F5539C">
        <w:rPr>
          <w:rFonts w:ascii="Georgia" w:hAnsi="Georgia"/>
          <w:sz w:val="16"/>
        </w:rPr>
        <w:t xml:space="preserve">. </w:t>
      </w:r>
      <w:r w:rsidRPr="00F5539C">
        <w:rPr>
          <w:rStyle w:val="StyleBoldUnderline"/>
          <w:rFonts w:ascii="Georgia" w:hAnsi="Georgia"/>
        </w:rPr>
        <w:t>This</w:t>
      </w:r>
      <w:r w:rsidRPr="00F5539C">
        <w:rPr>
          <w:rFonts w:ascii="Georgia" w:hAnsi="Georgia"/>
          <w:sz w:val="16"/>
        </w:rPr>
        <w:t xml:space="preserve"> insider threat </w:t>
      </w:r>
      <w:r w:rsidRPr="00F5539C">
        <w:rPr>
          <w:rStyle w:val="StyleBoldUnderline"/>
          <w:rFonts w:ascii="Georgia" w:hAnsi="Georgia"/>
        </w:rPr>
        <w:t>requires a greater emphasis on</w:t>
      </w:r>
      <w:r w:rsidRPr="00F5539C">
        <w:rPr>
          <w:rFonts w:ascii="Georgia" w:hAnsi="Georgia"/>
          <w:sz w:val="16"/>
        </w:rPr>
        <w:t xml:space="preserve"> </w:t>
      </w:r>
      <w:r w:rsidRPr="00F5539C">
        <w:rPr>
          <w:rStyle w:val="Emphasis"/>
          <w:rFonts w:ascii="Georgia" w:hAnsi="Georgia"/>
        </w:rPr>
        <w:t>preventing</w:t>
      </w:r>
      <w:r w:rsidRPr="00F5539C">
        <w:rPr>
          <w:rFonts w:ascii="Georgia" w:hAnsi="Georgia"/>
          <w:sz w:val="16"/>
        </w:rPr>
        <w:t xml:space="preserve"> potentially </w:t>
      </w:r>
      <w:r w:rsidRPr="00F5539C">
        <w:rPr>
          <w:rStyle w:val="Emphasis"/>
          <w:rFonts w:ascii="Georgia" w:hAnsi="Georgia"/>
        </w:rPr>
        <w:t>catastrophic attacks before they occur</w:t>
      </w:r>
      <w:r w:rsidRPr="00F5539C">
        <w:rPr>
          <w:rFonts w:ascii="Georgia" w:hAnsi="Georgia"/>
          <w:sz w:val="16"/>
        </w:rPr>
        <w:t xml:space="preserve">. The attacks of Sept. 11, 2001, heightened America’s consciousness to the threat posed by violent Islamist extremism. “Violent Islamist extremism” refers to the ideology advocating creation of a global state that would impose the most radical version of Islamic law and the use of violence against non-Muslim military personnel and civilians and even against Muslim opponents of this ideology. To recruit adherents, violent Islamist extremism utilizes a narrative that the West, led by the United States, is at war with Islam. The process by which individuals adopt violent Islamist extremism is commonly called “radicalization.” Violent Islamist extremists demonstrated on 9/11 and in subsequent plots that they seek to kill large numbers of U.S. civilians domestically, and al-Qaida leadership has sanctioned the use and pursued the development of weapons of mass destruction. Moreover, the </w:t>
      </w:r>
      <w:r w:rsidRPr="00F5539C">
        <w:rPr>
          <w:rStyle w:val="StyleBoldUnderline"/>
          <w:rFonts w:ascii="Georgia" w:hAnsi="Georgia"/>
        </w:rPr>
        <w:t>9/11</w:t>
      </w:r>
      <w:r w:rsidRPr="00F5539C">
        <w:rPr>
          <w:rFonts w:ascii="Georgia" w:hAnsi="Georgia"/>
          <w:sz w:val="16"/>
        </w:rPr>
        <w:t xml:space="preserve"> attacks </w:t>
      </w:r>
      <w:r w:rsidRPr="00F5539C">
        <w:rPr>
          <w:rStyle w:val="StyleBoldUnderline"/>
          <w:rFonts w:ascii="Georgia" w:hAnsi="Georgia"/>
        </w:rPr>
        <w:t>showed violent Islamist extremists’ willingness to commit suicide while attacking—thus making them difficult to deter</w:t>
      </w:r>
      <w:r w:rsidRPr="00F5539C">
        <w:rPr>
          <w:rFonts w:ascii="Georgia" w:hAnsi="Georgia"/>
          <w:sz w:val="16"/>
        </w:rPr>
        <w:t xml:space="preserve">. </w:t>
      </w:r>
      <w:r w:rsidRPr="00F5539C">
        <w:rPr>
          <w:rStyle w:val="StyleBoldUnderline"/>
          <w:rFonts w:ascii="Georgia" w:hAnsi="Georgia"/>
        </w:rPr>
        <w:t>These characteristics make violent Islamist extremism the most dangerous terrorist threat to the United States</w:t>
      </w:r>
      <w:r w:rsidRPr="00F5539C">
        <w:rPr>
          <w:rFonts w:ascii="Georgia" w:hAnsi="Georgia"/>
          <w:sz w:val="16"/>
        </w:rPr>
        <w:t xml:space="preserve">. Indeed, the Obama administration has identified this threat—which it calls “violent extremism and terrorism inspired by al-Qaida and its affiliates and adherents”—as </w:t>
      </w:r>
      <w:r w:rsidRPr="00F5539C">
        <w:rPr>
          <w:rStyle w:val="Emphasis"/>
          <w:rFonts w:ascii="Georgia" w:hAnsi="Georgia"/>
        </w:rPr>
        <w:t>the “pre-eminent”</w:t>
      </w:r>
      <w:r w:rsidRPr="00F5539C">
        <w:rPr>
          <w:rFonts w:ascii="Georgia" w:hAnsi="Georgia"/>
          <w:sz w:val="16"/>
        </w:rPr>
        <w:t xml:space="preserve"> violent extremist </w:t>
      </w:r>
      <w:r w:rsidRPr="00F5539C">
        <w:rPr>
          <w:rStyle w:val="Emphasis"/>
          <w:rFonts w:ascii="Georgia" w:hAnsi="Georgia"/>
        </w:rPr>
        <w:t>threat</w:t>
      </w:r>
      <w:r w:rsidRPr="00F5539C">
        <w:rPr>
          <w:rFonts w:ascii="Georgia" w:hAnsi="Georgia"/>
          <w:sz w:val="16"/>
        </w:rPr>
        <w:t xml:space="preserve"> to the United States. The 9/11 hijackers came from outside the United States to attack. During the initial years after 9/11, the U.S. government assumed that the United States’ experience as a melting pot of immigrants pursuing the American dream was a bulwark against U.S. citizens—native and immigrant—radicalizing to violent Islamist extremism. This assumption seemed generally correct because there were only 21 cases of homegrown violent Islamist extremism—that is, terrorist attacks or plots by U.S. citizens, permanent residents or visitors radicalized largely within the United States—from Sept. 11, 2001 until April 2009. But </w:t>
      </w:r>
      <w:r w:rsidRPr="00F5539C">
        <w:rPr>
          <w:rStyle w:val="StyleBoldUnderline"/>
          <w:rFonts w:ascii="Georgia" w:hAnsi="Georgia"/>
        </w:rPr>
        <w:t>since May 2009, there have been 32 cases of homegrown violent Islamist extremism</w:t>
      </w:r>
      <w:r w:rsidRPr="00F5539C">
        <w:rPr>
          <w:rFonts w:ascii="Georgia" w:hAnsi="Georgia"/>
          <w:sz w:val="16"/>
        </w:rPr>
        <w:t xml:space="preserve">. Two of these post-2009 cases have resulted in deaths on U.S. soil. On June 1, 2009, Carlos Bledsoe killed one service member and wounded a second at a military recruiting station in Little Rock, Ark. And on Nov. 5, 2009, 12 service members and one Department of Defense civilian were killed and 32 wounded at Fort Hood, Texas. Army-trained psychologist Major Nidal Hasan, who reportedly had radicalized to violent Islamist extremism during his military medical training, is being court-martialed for the attack. Other notable plots have included one in 2008 led by Najibullah Zazi to attack the New York City subway system and the attempt on May 1, 2010, by Faisal Shahzad to detonate a car bomb in Manhattan’s Times Square. The vast majority of these cases have not involved plans for suicide, but Zazi and his fellow plotters did plan their attack as a suicide mission and several Americans who joined the al-Shabaab terrorist group in Somalia reportedly became suicide attackers there. To be sure, these cases of homegrown violent Islamist extremism represent a tiny percentage of the estimated 6 million Muslim-Americans. Moreover, as Presidents George W. Bush and Barack Obama have stressed since 9/11, the United States is not at war with Islam but rather with adherents to an ideology that perverts it. However, this upward trend in cases is worrisome particularly when combined with the role of the Internet and the proliferation of destructive and disruptive technology. </w:t>
      </w:r>
      <w:r w:rsidRPr="00F5539C">
        <w:rPr>
          <w:rStyle w:val="StyleBoldUnderline"/>
          <w:rFonts w:ascii="Georgia" w:hAnsi="Georgia"/>
        </w:rPr>
        <w:t>The Internet has facilitated radicalization to violent Islamist extremism and resulting terrorist activity</w:t>
      </w:r>
      <w:r w:rsidRPr="00F5539C">
        <w:rPr>
          <w:rFonts w:ascii="Georgia" w:hAnsi="Georgia"/>
          <w:sz w:val="16"/>
        </w:rPr>
        <w:t xml:space="preserve">. To be sure, the Internet has provided billions of people with access to information, and social media has played a critical role in democratic revolutions across the world. However, </w:t>
      </w:r>
      <w:r w:rsidRPr="00F5539C">
        <w:rPr>
          <w:rStyle w:val="StyleBoldUnderline"/>
          <w:rFonts w:ascii="Georgia" w:hAnsi="Georgia"/>
        </w:rPr>
        <w:t>the Internet has</w:t>
      </w:r>
      <w:r w:rsidRPr="00F5539C">
        <w:rPr>
          <w:rFonts w:ascii="Georgia" w:hAnsi="Georgia"/>
          <w:sz w:val="16"/>
        </w:rPr>
        <w:t xml:space="preserve"> also </w:t>
      </w:r>
      <w:r w:rsidRPr="00F5539C">
        <w:rPr>
          <w:rStyle w:val="StyleBoldUnderline"/>
          <w:rFonts w:ascii="Georgia" w:hAnsi="Georgia"/>
        </w:rPr>
        <w:t>enabled radicalization, with violent Islamist extremists becoming adept at using the Internet to spread their propaganda</w:t>
      </w:r>
      <w:r w:rsidRPr="00F5539C">
        <w:rPr>
          <w:rFonts w:ascii="Georgia" w:hAnsi="Georgia"/>
          <w:sz w:val="16"/>
        </w:rPr>
        <w:t xml:space="preserve">. </w:t>
      </w:r>
      <w:r w:rsidRPr="00F5539C">
        <w:rPr>
          <w:rStyle w:val="StyleBoldUnderline"/>
          <w:rFonts w:ascii="Georgia" w:hAnsi="Georgia"/>
        </w:rPr>
        <w:t>Violent Islamist extremists originally used password-protected forums, but they are now present on mainstream sites such as YouTube. The Internet enables individuals who are vulnerable to radicalization to find violent Islamist extremist material easily and to self-segregate and interact only with individuals who share that ideology—</w:t>
      </w:r>
      <w:r w:rsidRPr="00F5539C">
        <w:rPr>
          <w:rStyle w:val="Emphasis"/>
          <w:rFonts w:ascii="Georgia" w:hAnsi="Georgia"/>
        </w:rPr>
        <w:t>and in the privacy of their own homes</w:t>
      </w:r>
      <w:r w:rsidRPr="00F5539C">
        <w:rPr>
          <w:rFonts w:ascii="Georgia" w:hAnsi="Georgia"/>
          <w:sz w:val="16"/>
        </w:rPr>
        <w:t xml:space="preserve">. To be sure, homegrown violent Islamist extremist plots to date have not involved weapons of mass destruction but rather conventional explosives and firearms. Of course, firearms can cause significant casualties, such as the terrorist attack that killed 168 people in Mumbai, India, in November 2008. But </w:t>
      </w:r>
      <w:r w:rsidRPr="00F5539C">
        <w:rPr>
          <w:rStyle w:val="StyleBoldUnderline"/>
          <w:rFonts w:ascii="Georgia" w:hAnsi="Georgia"/>
        </w:rPr>
        <w:t>the proliferation of mass destructive and disruptive technology enables</w:t>
      </w:r>
      <w:r w:rsidRPr="00F5539C">
        <w:rPr>
          <w:rFonts w:ascii="Georgia" w:hAnsi="Georgia"/>
          <w:sz w:val="16"/>
        </w:rPr>
        <w:t xml:space="preserve"> </w:t>
      </w:r>
      <w:r w:rsidRPr="00F5539C">
        <w:rPr>
          <w:rStyle w:val="Emphasis"/>
          <w:rFonts w:ascii="Georgia" w:hAnsi="Georgia"/>
        </w:rPr>
        <w:t>even a single individual</w:t>
      </w:r>
      <w:r w:rsidRPr="00F5539C">
        <w:rPr>
          <w:rFonts w:ascii="Georgia" w:hAnsi="Georgia"/>
          <w:sz w:val="16"/>
        </w:rPr>
        <w:t xml:space="preserve"> </w:t>
      </w:r>
      <w:r w:rsidRPr="00F5539C">
        <w:rPr>
          <w:rStyle w:val="StyleBoldUnderline"/>
          <w:rFonts w:ascii="Georgia" w:hAnsi="Georgia"/>
        </w:rPr>
        <w:t xml:space="preserve">to </w:t>
      </w:r>
      <w:r w:rsidRPr="00F5539C">
        <w:rPr>
          <w:rStyle w:val="Emphasis"/>
          <w:rFonts w:ascii="Georgia" w:hAnsi="Georgia"/>
        </w:rPr>
        <w:t>wreak havoc domestically</w:t>
      </w:r>
      <w:r w:rsidRPr="00F5539C">
        <w:rPr>
          <w:rFonts w:ascii="Georgia" w:hAnsi="Georgia"/>
          <w:sz w:val="16"/>
        </w:rPr>
        <w:t xml:space="preserve">. For example, </w:t>
      </w:r>
      <w:r w:rsidRPr="00F5539C">
        <w:rPr>
          <w:rStyle w:val="StyleBoldUnderline"/>
          <w:rFonts w:ascii="Georgia" w:hAnsi="Georgia"/>
        </w:rPr>
        <w:t>a single terrorist with microbiological training and access to a laboratory with dangerous pathogens—or equipment enabling the synthesis of a new pathogen—could release a pathogen that could kill millions.</w:t>
      </w:r>
      <w:r w:rsidRPr="00F5539C">
        <w:rPr>
          <w:rFonts w:ascii="Georgia" w:hAnsi="Georgia"/>
          <w:sz w:val="16"/>
        </w:rPr>
        <w:t xml:space="preserve"> In addition, </w:t>
      </w:r>
      <w:r w:rsidRPr="00F5539C">
        <w:rPr>
          <w:rStyle w:val="StyleBoldUnderline"/>
          <w:rFonts w:ascii="Georgia" w:hAnsi="Georgia"/>
        </w:rPr>
        <w:t>an individual with cyberskills could cause extensive damage to infrastructure and even loss of life through a cyberattack</w:t>
      </w:r>
      <w:r w:rsidRPr="00F5539C">
        <w:rPr>
          <w:rFonts w:ascii="Georgia" w:hAnsi="Georgia"/>
          <w:sz w:val="16"/>
        </w:rPr>
        <w:t xml:space="preserve">, such as by </w:t>
      </w:r>
      <w:r w:rsidRPr="00F5539C">
        <w:rPr>
          <w:rStyle w:val="StyleBoldUnderline"/>
          <w:rFonts w:ascii="Georgia" w:hAnsi="Georgia"/>
        </w:rPr>
        <w:t>interfering with “supervisory control and data acquisition” systems, which are computer systems controlling the underpinnings of modern society such as electrical power transmission, communications and airports</w:t>
      </w:r>
      <w:r w:rsidRPr="00F5539C">
        <w:rPr>
          <w:rFonts w:ascii="Georgia" w:hAnsi="Georgia"/>
          <w:sz w:val="16"/>
        </w:rPr>
        <w:t xml:space="preserve">. </w:t>
      </w:r>
      <w:r w:rsidRPr="00F5539C">
        <w:rPr>
          <w:rStyle w:val="StyleBoldUnderline"/>
          <w:rFonts w:ascii="Georgia" w:hAnsi="Georgia"/>
        </w:rPr>
        <w:t>An individual could</w:t>
      </w:r>
      <w:r w:rsidRPr="00F5539C">
        <w:rPr>
          <w:rFonts w:ascii="Georgia" w:hAnsi="Georgia"/>
          <w:sz w:val="16"/>
        </w:rPr>
        <w:t xml:space="preserve"> also </w:t>
      </w:r>
      <w:r w:rsidRPr="00F5539C">
        <w:rPr>
          <w:rStyle w:val="StyleBoldUnderline"/>
          <w:rFonts w:ascii="Georgia" w:hAnsi="Georgia"/>
        </w:rPr>
        <w:t>gain access to radiological material</w:t>
      </w:r>
      <w:r w:rsidRPr="00F5539C">
        <w:rPr>
          <w:rFonts w:ascii="Georgia" w:hAnsi="Georgia"/>
          <w:sz w:val="16"/>
        </w:rPr>
        <w:t>—such as that held by hospitals for medical purposes—</w:t>
      </w:r>
      <w:r w:rsidRPr="00F5539C">
        <w:rPr>
          <w:rStyle w:val="StyleBoldUnderline"/>
          <w:rFonts w:ascii="Georgia" w:hAnsi="Georgia"/>
        </w:rPr>
        <w:t>and create a “dirty bomb” that renders several city blocks or larger uninhabitable and sow panic</w:t>
      </w:r>
      <w:r w:rsidRPr="00F5539C">
        <w:rPr>
          <w:rFonts w:ascii="Georgia" w:hAnsi="Georgia"/>
          <w:sz w:val="16"/>
        </w:rPr>
        <w:t xml:space="preserve">. </w:t>
      </w:r>
      <w:r w:rsidRPr="00F5539C">
        <w:rPr>
          <w:rStyle w:val="StyleBoldUnderline"/>
          <w:rFonts w:ascii="Georgia" w:hAnsi="Georgia"/>
        </w:rPr>
        <w:t>The vector of technological development</w:t>
      </w:r>
      <w:r w:rsidRPr="00F5539C">
        <w:rPr>
          <w:rFonts w:ascii="Georgia" w:hAnsi="Georgia"/>
          <w:sz w:val="16"/>
        </w:rPr>
        <w:t xml:space="preserve"> thus </w:t>
      </w:r>
      <w:r w:rsidRPr="00F5539C">
        <w:rPr>
          <w:rStyle w:val="Emphasis"/>
          <w:rFonts w:ascii="Georgia" w:hAnsi="Georgia"/>
        </w:rPr>
        <w:t>continually increases the power of an individual to cause mass destruction</w:t>
      </w:r>
      <w:r w:rsidRPr="00F5539C">
        <w:rPr>
          <w:rFonts w:ascii="Georgia" w:hAnsi="Georgia"/>
          <w:sz w:val="16"/>
        </w:rPr>
        <w:t xml:space="preserve"> and disruption. </w:t>
      </w:r>
      <w:r w:rsidRPr="00F5539C">
        <w:rPr>
          <w:rStyle w:val="StyleBoldUnderline"/>
          <w:rFonts w:ascii="Georgia" w:hAnsi="Georgia"/>
        </w:rPr>
        <w:t>The result of the combination of violent extremism</w:t>
      </w:r>
      <w:r w:rsidRPr="00F5539C">
        <w:rPr>
          <w:rFonts w:ascii="Georgia" w:hAnsi="Georgia"/>
          <w:sz w:val="16"/>
        </w:rPr>
        <w:t xml:space="preserve">, especially violent Islamist extremism, the role of </w:t>
      </w:r>
      <w:r w:rsidRPr="00F5539C">
        <w:rPr>
          <w:rStyle w:val="StyleBoldUnderline"/>
          <w:rFonts w:ascii="Georgia" w:hAnsi="Georgia"/>
        </w:rPr>
        <w:t xml:space="preserve">the Internet, and the proliferation of destructive technology is that </w:t>
      </w:r>
      <w:r w:rsidRPr="00F5539C">
        <w:rPr>
          <w:rStyle w:val="Emphasis"/>
          <w:rFonts w:ascii="Georgia" w:hAnsi="Georgia"/>
        </w:rPr>
        <w:t>the government must increasingly emphasize prevention of homegrown terrorism</w:t>
      </w:r>
      <w:r w:rsidRPr="00F5539C">
        <w:rPr>
          <w:rFonts w:ascii="Georgia" w:hAnsi="Georgia"/>
          <w:sz w:val="16"/>
        </w:rPr>
        <w:t xml:space="preserve">. This task is complicated by the fact that, although an overall four-stage model of radicalization to violent Islamist extremism does exist, individuals who have radicalized have not necessarily followed the model’s sequence of stages, and an analysis of homegrown terrorism cases does not reveal a profile to predict who will radicalize except that homegrown terrorists are predominantly male and approximately two-thirds are younger than 30. Immediately after the 9/11 attacks, Federal Bureau of Investigation Director Robert Mueller declared that the FBI—which had previously focused on investigating terrorism after its occurrence—now had the top priority of preventing terrorist attacks. </w:t>
      </w:r>
      <w:r w:rsidRPr="00F5539C">
        <w:rPr>
          <w:rStyle w:val="StyleBoldUnderline"/>
          <w:rFonts w:ascii="Georgia" w:hAnsi="Georgia"/>
        </w:rPr>
        <w:t>To do so, the FBI needed to reorient itself from prosecutions after an attack to an intelligence-driven effort to detect and dismantle terrorist threats prior to an attack</w:t>
      </w:r>
      <w:r w:rsidRPr="00F5539C">
        <w:rPr>
          <w:rFonts w:ascii="Georgia" w:hAnsi="Georgia"/>
          <w:sz w:val="16"/>
        </w:rPr>
        <w:t xml:space="preserve">. For example, Mueller charged each of the 56 FBI field offices with “domain awareness,” defined as “a 360-degree understanding of all national security and criminal threats in any given city or community. It is the aggregation of intelligence, to include what we already know and what we need to know, and the development of collection plans to find the best means to answer the unknowns. </w:t>
      </w:r>
      <w:r w:rsidRPr="00F5539C">
        <w:rPr>
          <w:rStyle w:val="StyleBoldUnderline"/>
          <w:rFonts w:ascii="Georgia" w:hAnsi="Georgia"/>
        </w:rPr>
        <w:t>With this knowledge, we can identify emerging threats, allocate resources effectively, and identify new opportunities for intelligence collection and criminal prosecution</w:t>
      </w:r>
      <w:r w:rsidRPr="00F5539C">
        <w:rPr>
          <w:rFonts w:ascii="Georgia" w:hAnsi="Georgia"/>
          <w:sz w:val="16"/>
        </w:rPr>
        <w:t xml:space="preserve">.” Director Mueller also declared that every counterterrorism lead would be pursued. However, prior to the 9/11 attacks, the FBI was not authorized to conduct investigative activity without sufficient factual predication that a crime was being or had been committed. </w:t>
      </w:r>
      <w:r w:rsidRPr="00F5539C">
        <w:rPr>
          <w:rStyle w:val="StyleBoldUnderline"/>
          <w:rFonts w:ascii="Georgia" w:hAnsi="Georgia"/>
        </w:rPr>
        <w:t>In order for the FBI to become “intelligence-driven,” it had to develop a protocol for collecting intelligence information—meaning information concerning potential threats even if there was no factual predication of criminal activity</w:t>
      </w:r>
      <w:r w:rsidRPr="00F5539C">
        <w:rPr>
          <w:rFonts w:ascii="Georgia" w:hAnsi="Georgia"/>
          <w:sz w:val="16"/>
        </w:rPr>
        <w:t>. Without such a protocol, the FBI would have limited ability to track down counterterrorism leads that lacked predication of criminal activity or to gather information to be able to analyze the nature and trend of violent extremist threats above and beyond whatever criminal cases the FBI had ongoing. Accordingly, in 2008 Attorney General Michael Mukasey authorized and Director Mueller instituted a new FBI operational protocol permitting “assessments” when there is “no particular factual predication” that a crime has been committed and instead based on an “authorized purpose” such as “to detect, obtain information about, or prevent or protect against federal crimes or threats to the national security, or to collect foreign intelligence.” Limited investigative tools are permitted, including reviewing publicly available information and conducting physical surveillance not otherwise requiring a warrant—as opposed to intrusive tools such as wiretaps, which require a warrant. Assessments are prohibited “based solely on the exercise of First Amendment-protected activities or on the race, ethnicity, national origin or religion of the subject.” FBI agents must use the “least intrusive” investigative mechanisms possible. As stated in Mukasey’s authorization to the FBI, “For example, assessment activities may involve proactively surfing the Internet to find publicly accessible websites and services through which recruitment by terrorist organizations and promotion of terrorist crimes is opening taking place.”</w:t>
      </w:r>
    </w:p>
    <w:p w14:paraId="19C47997" w14:textId="77777777" w:rsidR="00E7744C" w:rsidRPr="00F5539C" w:rsidRDefault="00E7744C" w:rsidP="00E7744C">
      <w:pPr>
        <w:pStyle w:val="Heading4"/>
        <w:rPr>
          <w:rFonts w:ascii="Georgia" w:eastAsia="Times New Roman" w:hAnsi="Georgia"/>
        </w:rPr>
      </w:pPr>
      <w:r w:rsidRPr="00F5539C">
        <w:rPr>
          <w:rFonts w:ascii="Georgia" w:eastAsia="Times New Roman" w:hAnsi="Georgia"/>
        </w:rPr>
        <w:t>Extinction</w:t>
      </w:r>
    </w:p>
    <w:p w14:paraId="217948CF" w14:textId="77777777" w:rsidR="00E7744C" w:rsidRPr="00F5539C" w:rsidRDefault="00E7744C" w:rsidP="00E7744C">
      <w:pPr>
        <w:rPr>
          <w:rFonts w:ascii="Georgia" w:hAnsi="Georgia"/>
          <w:sz w:val="16"/>
        </w:rPr>
      </w:pPr>
      <w:r w:rsidRPr="00F5539C">
        <w:rPr>
          <w:rFonts w:ascii="Georgia" w:hAnsi="Georgia"/>
          <w:sz w:val="16"/>
        </w:rPr>
        <w:t xml:space="preserve">Nathan </w:t>
      </w:r>
      <w:r w:rsidRPr="00F5539C">
        <w:rPr>
          <w:rStyle w:val="StyleStyleBold12pt"/>
          <w:rFonts w:ascii="Georgia" w:hAnsi="Georgia"/>
        </w:rPr>
        <w:t>MYHRVOLD</w:t>
      </w:r>
      <w:r w:rsidRPr="00F5539C">
        <w:rPr>
          <w:rFonts w:ascii="Georgia" w:hAnsi="Georgia"/>
          <w:sz w:val="16"/>
        </w:rPr>
        <w:t xml:space="preserve">, PhD in theoretical and mathematical physics from Princeton, former chief technology officer of Microsoft, </w:t>
      </w:r>
      <w:r w:rsidRPr="00F5539C">
        <w:rPr>
          <w:rStyle w:val="StyleStyleBold12pt"/>
          <w:rFonts w:ascii="Georgia" w:hAnsi="Georgia"/>
        </w:rPr>
        <w:t>13</w:t>
      </w:r>
      <w:r w:rsidRPr="00F5539C">
        <w:rPr>
          <w:rFonts w:ascii="Georgia" w:hAnsi="Georgia"/>
          <w:sz w:val="16"/>
        </w:rPr>
        <w:t xml:space="preserve"> [July 2013, “Strategic Terrorism: A Call to Action,” The Lawfare Research Paper Series No.2, http://www.lawfareblog.com/wp-content/uploads/2013/07/Strategic-Terrorism-Myhrvold-7-3-2013.pdf]</w:t>
      </w:r>
    </w:p>
    <w:p w14:paraId="44EAF475" w14:textId="77777777" w:rsidR="00E7744C" w:rsidRPr="00F5539C" w:rsidRDefault="00E7744C" w:rsidP="00E7744C">
      <w:pPr>
        <w:rPr>
          <w:rFonts w:ascii="Georgia" w:hAnsi="Georgia"/>
          <w:sz w:val="16"/>
        </w:rPr>
      </w:pPr>
      <w:r w:rsidRPr="00F5539C">
        <w:rPr>
          <w:rFonts w:ascii="Georgia" w:hAnsi="Georgia"/>
          <w:sz w:val="16"/>
        </w:rPr>
        <w:t xml:space="preserve">Several powerful trends have aligned to profoundly change the way that the world works. </w:t>
      </w:r>
      <w:r w:rsidRPr="00F5539C">
        <w:rPr>
          <w:rStyle w:val="StyleBoldUnderline"/>
          <w:rFonts w:ascii="Georgia" w:hAnsi="Georgia"/>
        </w:rPr>
        <w:t>Technology</w:t>
      </w:r>
      <w:r w:rsidRPr="00F5539C">
        <w:rPr>
          <w:rFonts w:ascii="Georgia" w:eastAsia="Calibri" w:hAnsi="Georgia"/>
          <w:sz w:val="16"/>
        </w:rPr>
        <w:t xml:space="preserve"> now </w:t>
      </w:r>
      <w:r w:rsidRPr="00F5539C">
        <w:rPr>
          <w:rStyle w:val="StyleBoldUnderline"/>
          <w:rFonts w:ascii="Georgia" w:hAnsi="Georgia"/>
        </w:rPr>
        <w:t>allows stateless groups to organize, recruit, and fund themselves in an unprecedented fashion</w:t>
      </w:r>
      <w:r w:rsidRPr="00F5539C">
        <w:rPr>
          <w:rFonts w:ascii="Georgia" w:hAnsi="Georgia"/>
          <w:sz w:val="16"/>
        </w:rPr>
        <w:t xml:space="preserve">. </w:t>
      </w:r>
      <w:proofErr w:type="gramStart"/>
      <w:r w:rsidRPr="00F5539C">
        <w:rPr>
          <w:rFonts w:ascii="Georgia" w:hAnsi="Georgia"/>
          <w:sz w:val="16"/>
        </w:rPr>
        <w:t>That,</w:t>
      </w:r>
      <w:proofErr w:type="gramEnd"/>
      <w:r w:rsidRPr="00F5539C">
        <w:rPr>
          <w:rFonts w:ascii="Georgia" w:hAnsi="Georgia"/>
          <w:sz w:val="16"/>
        </w:rPr>
        <w:t xml:space="preserve"> coupled with the extreme difficulty of finding and punishing a stateless group, means that stateless groups are positioned to be lead players on the world stage.</w:t>
      </w:r>
      <w:r w:rsidRPr="00F5539C">
        <w:rPr>
          <w:rFonts w:ascii="Georgia" w:eastAsia="Calibri" w:hAnsi="Georgia"/>
          <w:sz w:val="16"/>
        </w:rPr>
        <w:t xml:space="preserve"> </w:t>
      </w:r>
      <w:r w:rsidRPr="00F5539C">
        <w:rPr>
          <w:rStyle w:val="StyleBoldUnderline"/>
          <w:rFonts w:ascii="Georgia" w:hAnsi="Georgia"/>
        </w:rPr>
        <w:t>They may act on their own</w:t>
      </w:r>
      <w:r w:rsidRPr="00F5539C">
        <w:rPr>
          <w:rFonts w:ascii="Georgia" w:hAnsi="Georgia"/>
          <w:sz w:val="16"/>
        </w:rPr>
        <w:t>, or they may act as proxies for nation-states that wish to duck responsibility. Either way, s</w:t>
      </w:r>
      <w:r w:rsidRPr="00F5539C">
        <w:rPr>
          <w:rFonts w:ascii="Georgia" w:eastAsia="Calibri" w:hAnsi="Georgia"/>
          <w:sz w:val="16"/>
        </w:rPr>
        <w:t xml:space="preserve">tateless groups are forces to be reckoned with. At the same time, a different set of </w:t>
      </w:r>
      <w:r w:rsidRPr="00F5539C">
        <w:rPr>
          <w:rStyle w:val="StyleBoldUnderline"/>
          <w:rFonts w:ascii="Georgia" w:hAnsi="Georgia"/>
        </w:rPr>
        <w:t>technology trends means that small numbers of people can obtain incredibly lethal power.</w:t>
      </w:r>
      <w:r w:rsidRPr="00F5539C">
        <w:rPr>
          <w:rFonts w:ascii="Georgia" w:eastAsia="Calibri" w:hAnsi="Georgia"/>
          <w:sz w:val="16"/>
        </w:rPr>
        <w:t xml:space="preserve"> Now, for the first time in human history, </w:t>
      </w:r>
      <w:r w:rsidRPr="00F5539C">
        <w:rPr>
          <w:rStyle w:val="StyleBoldUnderline"/>
          <w:rFonts w:ascii="Georgia" w:hAnsi="Georgia"/>
        </w:rPr>
        <w:t>a small group can be as lethal as the largest superpower</w:t>
      </w:r>
      <w:r w:rsidRPr="00F5539C">
        <w:rPr>
          <w:rFonts w:ascii="Georgia" w:eastAsia="Calibri" w:hAnsi="Georgia"/>
          <w:sz w:val="16"/>
        </w:rPr>
        <w:t xml:space="preserve">. Such a group could execute an attack that could kill millions of people. </w:t>
      </w:r>
      <w:r w:rsidRPr="00F5539C">
        <w:rPr>
          <w:rStyle w:val="StyleBoldUnderline"/>
          <w:rFonts w:ascii="Georgia" w:hAnsi="Georgia"/>
        </w:rPr>
        <w:t>It is technically feasible for such a group to kill billions</w:t>
      </w:r>
      <w:r w:rsidRPr="00F5539C">
        <w:rPr>
          <w:rFonts w:ascii="Georgia" w:eastAsia="Calibri" w:hAnsi="Georgia"/>
          <w:sz w:val="16"/>
        </w:rPr>
        <w:t xml:space="preserve"> of people, to end modern civilization—perhaps </w:t>
      </w:r>
      <w:r w:rsidRPr="00F5539C">
        <w:rPr>
          <w:rStyle w:val="StyleBoldUnderline"/>
          <w:rFonts w:ascii="Georgia" w:hAnsi="Georgia"/>
        </w:rPr>
        <w:t xml:space="preserve">even to </w:t>
      </w:r>
      <w:r w:rsidRPr="00F5539C">
        <w:rPr>
          <w:rStyle w:val="Emphasis"/>
          <w:rFonts w:ascii="Georgia" w:hAnsi="Georgia"/>
        </w:rPr>
        <w:t>drive the human race to extinction</w:t>
      </w:r>
      <w:r w:rsidRPr="00F5539C">
        <w:rPr>
          <w:rFonts w:ascii="Georgia" w:eastAsia="Calibri" w:hAnsi="Georgia"/>
          <w:sz w:val="16"/>
        </w:rPr>
        <w:t xml:space="preserve">. Our defense establishment was shaped over decades to address what was, for a long time, the only strategic threat our nation faced: Soviet or Chinese missiles. More recently, it has started retooling to address tactical terror attacks like those launched on the morning of 9/11, but the reform process is incomplete and inconsistent. </w:t>
      </w:r>
      <w:r w:rsidRPr="00F5539C">
        <w:rPr>
          <w:rFonts w:ascii="Georgia" w:hAnsi="Georgia"/>
          <w:sz w:val="16"/>
        </w:rPr>
        <w:t>A real defense will require rebuilding our military and intelligence capabilities from the ground</w:t>
      </w:r>
      <w:r w:rsidRPr="00F5539C">
        <w:rPr>
          <w:rFonts w:ascii="Georgia" w:eastAsia="Calibri" w:hAnsi="Georgia"/>
          <w:sz w:val="16"/>
        </w:rPr>
        <w:t xml:space="preserve"> up. Yet, so far, </w:t>
      </w:r>
      <w:r w:rsidRPr="00F5539C">
        <w:rPr>
          <w:rFonts w:ascii="Georgia" w:hAnsi="Georgia"/>
          <w:sz w:val="16"/>
        </w:rPr>
        <w:t>strategic terrorism has received relatively little attention in defense agencies, and the efforts that have been launched to combat this existential threat seem fragmented. History suggests what will happen. The only thing that shakes America out of complacency is a direct threat from a determined adversary that confronts us with our shortcomings by repeatedly attacking us or hectoring us for decades.</w:t>
      </w:r>
    </w:p>
    <w:p w14:paraId="76B841E0" w14:textId="439D4697" w:rsidR="00E7744C" w:rsidRPr="00F5539C" w:rsidRDefault="00E7744C" w:rsidP="00E7744C">
      <w:pPr>
        <w:rPr>
          <w:rFonts w:ascii="Georgia" w:hAnsi="Georgia"/>
          <w:sz w:val="16"/>
        </w:rPr>
      </w:pPr>
    </w:p>
    <w:p w14:paraId="04B0FC62" w14:textId="77777777" w:rsidR="00E7744C" w:rsidRPr="00F5539C" w:rsidRDefault="00E7744C" w:rsidP="00E7744C">
      <w:pPr>
        <w:rPr>
          <w:rFonts w:ascii="Georgia" w:hAnsi="Georgia"/>
        </w:rPr>
      </w:pPr>
    </w:p>
    <w:p w14:paraId="14CEE0D8" w14:textId="437F3D37" w:rsidR="00E7744C" w:rsidRPr="00F5539C" w:rsidRDefault="000379E9" w:rsidP="00E7744C">
      <w:pPr>
        <w:pStyle w:val="Heading3"/>
        <w:rPr>
          <w:rFonts w:ascii="Georgia" w:hAnsi="Georgia"/>
        </w:rPr>
      </w:pPr>
      <w:r w:rsidRPr="00F5539C">
        <w:rPr>
          <w:rFonts w:ascii="Georgia" w:hAnsi="Georgia"/>
        </w:rPr>
        <w:t>A2: No Lone Wolf WMDs</w:t>
      </w:r>
    </w:p>
    <w:p w14:paraId="5F947C82" w14:textId="77777777" w:rsidR="00E7744C" w:rsidRPr="00F5539C" w:rsidRDefault="00E7744C" w:rsidP="00E7744C">
      <w:pPr>
        <w:pStyle w:val="Heading4"/>
        <w:rPr>
          <w:rFonts w:ascii="Georgia" w:hAnsi="Georgia"/>
        </w:rPr>
      </w:pPr>
      <w:r w:rsidRPr="00F5539C">
        <w:rPr>
          <w:rFonts w:ascii="Georgia" w:hAnsi="Georgia"/>
        </w:rPr>
        <w:t>Lone wolves use WMDs</w:t>
      </w:r>
    </w:p>
    <w:p w14:paraId="5E797059" w14:textId="77777777" w:rsidR="00E7744C" w:rsidRPr="00F5539C" w:rsidRDefault="00E7744C" w:rsidP="00E7744C">
      <w:pPr>
        <w:rPr>
          <w:rFonts w:ascii="Georgia" w:hAnsi="Georgia"/>
          <w:sz w:val="16"/>
        </w:rPr>
      </w:pPr>
      <w:r w:rsidRPr="00F5539C">
        <w:rPr>
          <w:rFonts w:ascii="Georgia" w:hAnsi="Georgia"/>
          <w:sz w:val="16"/>
        </w:rPr>
        <w:t xml:space="preserve">Gary A. </w:t>
      </w:r>
      <w:r w:rsidRPr="00F5539C">
        <w:rPr>
          <w:rStyle w:val="StyleStyleBold12pt"/>
          <w:rFonts w:ascii="Georgia" w:hAnsi="Georgia"/>
        </w:rPr>
        <w:t>ACKERMAN</w:t>
      </w:r>
      <w:r w:rsidRPr="00F5539C">
        <w:rPr>
          <w:rFonts w:ascii="Georgia" w:hAnsi="Georgia"/>
          <w:sz w:val="16"/>
        </w:rPr>
        <w:t xml:space="preserve">, Director of the Special Projects Division at the National Consortium for the Study of Terrorism and Responses to Terrorism (START), University of Maryland, </w:t>
      </w:r>
      <w:r w:rsidRPr="00F5539C">
        <w:rPr>
          <w:rStyle w:val="StyleStyleBold12pt"/>
          <w:rFonts w:ascii="Georgia" w:hAnsi="Georgia"/>
        </w:rPr>
        <w:t>AND</w:t>
      </w:r>
      <w:r w:rsidRPr="00F5539C">
        <w:rPr>
          <w:rFonts w:ascii="Georgia" w:hAnsi="Georgia"/>
          <w:sz w:val="16"/>
        </w:rPr>
        <w:t xml:space="preserve"> Lauren E. </w:t>
      </w:r>
      <w:r w:rsidRPr="00F5539C">
        <w:rPr>
          <w:rStyle w:val="StyleStyleBold12pt"/>
          <w:rFonts w:ascii="Georgia" w:hAnsi="Georgia"/>
        </w:rPr>
        <w:t>PINSON</w:t>
      </w:r>
      <w:r w:rsidRPr="00F5539C">
        <w:rPr>
          <w:rFonts w:ascii="Georgia" w:hAnsi="Georgia"/>
          <w:sz w:val="16"/>
        </w:rPr>
        <w:t xml:space="preserve">, Senior Research/Project Manager at START and PhD student at Yale University, </w:t>
      </w:r>
      <w:r w:rsidRPr="00F5539C">
        <w:rPr>
          <w:rStyle w:val="StyleStyleBold12pt"/>
          <w:rFonts w:ascii="Georgia" w:hAnsi="Georgia"/>
        </w:rPr>
        <w:t>14</w:t>
      </w:r>
      <w:r w:rsidRPr="00F5539C">
        <w:rPr>
          <w:rFonts w:ascii="Georgia" w:hAnsi="Georgia"/>
          <w:sz w:val="16"/>
        </w:rPr>
        <w:t xml:space="preserve"> [“An Army of One: Assessing CBRN Pursuit and Use by Lone Wolves and Autonomous Cells,” </w:t>
      </w:r>
      <w:r w:rsidRPr="00F5539C">
        <w:rPr>
          <w:rFonts w:ascii="Georgia" w:hAnsi="Georgia"/>
          <w:i/>
          <w:sz w:val="16"/>
        </w:rPr>
        <w:t>Terrorism and Political Violence</w:t>
      </w:r>
      <w:r w:rsidRPr="00F5539C">
        <w:rPr>
          <w:rFonts w:ascii="Georgia" w:hAnsi="Georgia"/>
          <w:sz w:val="16"/>
        </w:rPr>
        <w:t>, Vol. 26, Issue 1, 2014]</w:t>
      </w:r>
    </w:p>
    <w:p w14:paraId="73D80076" w14:textId="77777777" w:rsidR="00E7744C" w:rsidRPr="00F5539C" w:rsidRDefault="00E7744C" w:rsidP="00E7744C">
      <w:pPr>
        <w:rPr>
          <w:rFonts w:ascii="Georgia" w:hAnsi="Georgia"/>
          <w:sz w:val="16"/>
        </w:rPr>
      </w:pPr>
      <w:r w:rsidRPr="00F5539C">
        <w:rPr>
          <w:rFonts w:ascii="Georgia" w:hAnsi="Georgia"/>
          <w:sz w:val="16"/>
        </w:rPr>
        <w:t xml:space="preserve">The first question to answer is whence the concerns about the nexus between CBRN weapons and isolated actors come and whether these are overblown. The general threat of mass violence posed by lone wolves and small autonomous cells has been detailed in accompanying issue contributions, but the potential use of CBRN weapons by such perpetrators presents some singular features that either amplify or supplement the attributes of the more general case and so are deserving of particular attention. Chief among these is the impact of rapid technological development. </w:t>
      </w:r>
      <w:r w:rsidRPr="00F5539C">
        <w:rPr>
          <w:rStyle w:val="StyleBoldUnderline"/>
          <w:rFonts w:ascii="Georgia" w:hAnsi="Georgia"/>
        </w:rPr>
        <w:t>Recent and emerging advances in a variety of areas, from synthetic biology</w:t>
      </w:r>
      <w:r w:rsidRPr="00F5539C">
        <w:rPr>
          <w:rFonts w:ascii="Georgia" w:hAnsi="Georgia"/>
          <w:sz w:val="16"/>
        </w:rPr>
        <w:t xml:space="preserve"> 3 </w:t>
      </w:r>
      <w:r w:rsidRPr="00F5539C">
        <w:rPr>
          <w:rStyle w:val="StyleBoldUnderline"/>
          <w:rFonts w:ascii="Georgia" w:hAnsi="Georgia"/>
        </w:rPr>
        <w:t>to nanoscale engineering</w:t>
      </w:r>
      <w:r w:rsidRPr="00F5539C">
        <w:rPr>
          <w:rFonts w:ascii="Georgia" w:hAnsi="Georgia"/>
          <w:sz w:val="16"/>
        </w:rPr>
        <w:t xml:space="preserve">, 4 </w:t>
      </w:r>
      <w:r w:rsidRPr="00F5539C">
        <w:rPr>
          <w:rStyle w:val="StyleBoldUnderline"/>
          <w:rFonts w:ascii="Georgia" w:hAnsi="Georgia"/>
        </w:rPr>
        <w:t>have opened doors not only to new medicines and materials, but</w:t>
      </w:r>
      <w:r w:rsidRPr="00F5539C">
        <w:rPr>
          <w:rFonts w:ascii="Georgia" w:hAnsi="Georgia"/>
          <w:sz w:val="16"/>
        </w:rPr>
        <w:t xml:space="preserve"> also </w:t>
      </w:r>
      <w:r w:rsidRPr="00F5539C">
        <w:rPr>
          <w:rStyle w:val="StyleBoldUnderline"/>
          <w:rFonts w:ascii="Georgia" w:hAnsi="Georgia"/>
        </w:rPr>
        <w:t>to new possibilities for malefactors to inflict harm on others. What is most relevant in the context of lone actors and small autonomous cells is not</w:t>
      </w:r>
      <w:r w:rsidRPr="00F5539C">
        <w:rPr>
          <w:rFonts w:ascii="Georgia" w:hAnsi="Georgia"/>
          <w:sz w:val="16"/>
        </w:rPr>
        <w:t xml:space="preserve"> so much </w:t>
      </w:r>
      <w:r w:rsidRPr="00F5539C">
        <w:rPr>
          <w:rStyle w:val="StyleBoldUnderline"/>
          <w:rFonts w:ascii="Georgia" w:hAnsi="Georgia"/>
        </w:rPr>
        <w:t xml:space="preserve">the pace of new invention, but rather the commercialization and consumerization of CBRN weapons-relevant technologies. This process often entails an increase in the availability and safety of the technology, with a concurrent diminution in the cost, volume, and technical knowledge required </w:t>
      </w:r>
      <w:proofErr w:type="gramStart"/>
      <w:r w:rsidRPr="00F5539C">
        <w:rPr>
          <w:rStyle w:val="StyleBoldUnderline"/>
          <w:rFonts w:ascii="Georgia" w:hAnsi="Georgia"/>
        </w:rPr>
        <w:t>to operate</w:t>
      </w:r>
      <w:proofErr w:type="gramEnd"/>
      <w:r w:rsidRPr="00F5539C">
        <w:rPr>
          <w:rStyle w:val="StyleBoldUnderline"/>
          <w:rFonts w:ascii="Georgia" w:hAnsi="Georgia"/>
        </w:rPr>
        <w:t xml:space="preserve"> it</w:t>
      </w:r>
      <w:r w:rsidRPr="00F5539C">
        <w:rPr>
          <w:rFonts w:ascii="Georgia" w:hAnsi="Georgia"/>
          <w:sz w:val="16"/>
        </w:rPr>
        <w:t xml:space="preserve">. Thus, for example, whereas fifty years ago </w:t>
      </w:r>
      <w:r w:rsidRPr="00F5539C">
        <w:rPr>
          <w:rStyle w:val="StyleBoldUnderline"/>
          <w:rFonts w:ascii="Georgia" w:hAnsi="Georgia"/>
        </w:rPr>
        <w:t>producing large quantities of certain chemical weapons</w:t>
      </w:r>
      <w:r w:rsidRPr="00F5539C">
        <w:rPr>
          <w:rFonts w:ascii="Georgia" w:hAnsi="Georgia"/>
          <w:sz w:val="16"/>
        </w:rPr>
        <w:t xml:space="preserve"> might have been a dangerous and inefficient affair requiring a large plant, expensive equipment, and several chemical engineers, with the advent of chemical microreactors, 5 the same processes </w:t>
      </w:r>
      <w:r w:rsidRPr="00F5539C">
        <w:rPr>
          <w:rStyle w:val="StyleBoldUnderline"/>
          <w:rFonts w:ascii="Georgia" w:hAnsi="Georgia"/>
        </w:rPr>
        <w:t>might be accomplished far more cheaply and safely on a desktop assemblage, purchased commercially and monitored by a single chemistry grad</w:t>
      </w:r>
      <w:r w:rsidRPr="00F5539C">
        <w:rPr>
          <w:rFonts w:ascii="Georgia" w:hAnsi="Georgia"/>
          <w:sz w:val="16"/>
        </w:rPr>
        <w:t xml:space="preserve">uate </w:t>
      </w:r>
      <w:r w:rsidRPr="00F5539C">
        <w:rPr>
          <w:rStyle w:val="StyleBoldUnderline"/>
          <w:rFonts w:ascii="Georgia" w:hAnsi="Georgia"/>
        </w:rPr>
        <w:t>student</w:t>
      </w:r>
      <w:r w:rsidRPr="00F5539C">
        <w:rPr>
          <w:rFonts w:ascii="Georgia" w:hAnsi="Georgia"/>
          <w:sz w:val="16"/>
        </w:rPr>
        <w:t xml:space="preserve">. </w:t>
      </w:r>
      <w:r w:rsidRPr="00F5539C">
        <w:rPr>
          <w:rStyle w:val="StyleBoldUnderline"/>
          <w:rFonts w:ascii="Georgia" w:hAnsi="Georgia"/>
        </w:rPr>
        <w:t>The rapid global spread and increased user-friendliness of many technologies</w:t>
      </w:r>
      <w:r w:rsidRPr="00F5539C">
        <w:rPr>
          <w:rFonts w:ascii="Georgia" w:hAnsi="Georgia"/>
          <w:sz w:val="16"/>
        </w:rPr>
        <w:t xml:space="preserve"> thus </w:t>
      </w:r>
      <w:r w:rsidRPr="00F5539C">
        <w:rPr>
          <w:rStyle w:val="StyleBoldUnderline"/>
          <w:rFonts w:ascii="Georgia" w:hAnsi="Georgia"/>
        </w:rPr>
        <w:t>represents a</w:t>
      </w:r>
      <w:r w:rsidRPr="00F5539C">
        <w:rPr>
          <w:rFonts w:ascii="Georgia" w:hAnsi="Georgia"/>
          <w:sz w:val="16"/>
        </w:rPr>
        <w:t xml:space="preserve"> potentially </w:t>
      </w:r>
      <w:r w:rsidRPr="00F5539C">
        <w:rPr>
          <w:rStyle w:val="StyleBoldUnderline"/>
          <w:rFonts w:ascii="Georgia" w:hAnsi="Georgia"/>
        </w:rPr>
        <w:t>radical shift from the</w:t>
      </w:r>
      <w:r w:rsidRPr="00F5539C">
        <w:rPr>
          <w:rFonts w:ascii="Georgia" w:hAnsi="Georgia"/>
          <w:sz w:val="16"/>
        </w:rPr>
        <w:t xml:space="preserve"> relatively </w:t>
      </w:r>
      <w:r w:rsidRPr="00F5539C">
        <w:rPr>
          <w:rStyle w:val="StyleBoldUnderline"/>
          <w:rFonts w:ascii="Georgia" w:hAnsi="Georgia"/>
        </w:rPr>
        <w:t>small scale of harm a single individual or</w:t>
      </w:r>
      <w:r w:rsidRPr="00F5539C">
        <w:rPr>
          <w:rFonts w:ascii="Georgia" w:hAnsi="Georgia"/>
          <w:sz w:val="16"/>
        </w:rPr>
        <w:t xml:space="preserve"> small autonomous </w:t>
      </w:r>
      <w:r w:rsidRPr="00F5539C">
        <w:rPr>
          <w:rStyle w:val="StyleBoldUnderline"/>
          <w:rFonts w:ascii="Georgia" w:hAnsi="Georgia"/>
        </w:rPr>
        <w:t>group could historically cause</w:t>
      </w:r>
      <w:r w:rsidRPr="00F5539C">
        <w:rPr>
          <w:rFonts w:ascii="Georgia" w:hAnsi="Georgia"/>
          <w:sz w:val="16"/>
        </w:rPr>
        <w:t xml:space="preserve">. 6 From the limited reach and killing power of the sword, spear, and bow, to the introduction of dynamite and eventually the use of our own infrastructures against us (as on September 11), the number of people that an individual who was unsupported by a broader political entity could kill with a single action has increased from single digits to thousands. Indeed, it has even been </w:t>
      </w:r>
      <w:proofErr w:type="gramStart"/>
      <w:r w:rsidRPr="00F5539C">
        <w:rPr>
          <w:rFonts w:ascii="Georgia" w:hAnsi="Georgia"/>
          <w:sz w:val="16"/>
        </w:rPr>
        <w:t>asserted that</w:t>
      </w:r>
      <w:proofErr w:type="gramEnd"/>
      <w:r w:rsidRPr="00F5539C">
        <w:rPr>
          <w:rFonts w:ascii="Georgia" w:hAnsi="Georgia"/>
          <w:sz w:val="16"/>
        </w:rPr>
        <w:t xml:space="preserve"> “over time … </w:t>
      </w:r>
      <w:r w:rsidRPr="00F5539C">
        <w:rPr>
          <w:rStyle w:val="StyleBoldUnderline"/>
          <w:rFonts w:ascii="Georgia" w:hAnsi="Georgia"/>
        </w:rPr>
        <w:t>as the leverage provided by technology increases, this threshold will</w:t>
      </w:r>
      <w:r w:rsidRPr="00F5539C">
        <w:rPr>
          <w:rFonts w:ascii="Georgia" w:hAnsi="Georgia"/>
          <w:sz w:val="16"/>
        </w:rPr>
        <w:t xml:space="preserve"> finally </w:t>
      </w:r>
      <w:r w:rsidRPr="00F5539C">
        <w:rPr>
          <w:rStyle w:val="StyleBoldUnderline"/>
          <w:rFonts w:ascii="Georgia" w:hAnsi="Georgia"/>
        </w:rPr>
        <w:t>reach its culmination—with the ability of one</w:t>
      </w:r>
      <w:r w:rsidRPr="00F5539C">
        <w:rPr>
          <w:rFonts w:ascii="Georgia" w:hAnsi="Georgia"/>
          <w:sz w:val="16"/>
        </w:rPr>
        <w:t xml:space="preserve"> man </w:t>
      </w:r>
      <w:r w:rsidRPr="00F5539C">
        <w:rPr>
          <w:rStyle w:val="StyleBoldUnderline"/>
          <w:rFonts w:ascii="Georgia" w:hAnsi="Georgia"/>
        </w:rPr>
        <w:t>to declare war on the world and win</w:t>
      </w:r>
      <w:r w:rsidRPr="00F5539C">
        <w:rPr>
          <w:rFonts w:ascii="Georgia" w:hAnsi="Georgia"/>
          <w:sz w:val="16"/>
        </w:rPr>
        <w:t xml:space="preserve">.” 7 </w:t>
      </w:r>
      <w:r w:rsidRPr="00F5539C">
        <w:rPr>
          <w:rStyle w:val="StyleBoldUnderline"/>
          <w:rFonts w:ascii="Georgia" w:hAnsi="Georgia"/>
        </w:rPr>
        <w:t>Nowhere is this trend more perceptible in the current age than in the area of unconventional weapons</w:t>
      </w:r>
      <w:r w:rsidRPr="00F5539C">
        <w:rPr>
          <w:rFonts w:ascii="Georgia" w:hAnsi="Georgia"/>
          <w:sz w:val="16"/>
        </w:rPr>
        <w:t xml:space="preserve">. These new technologies do not simply empower users on a purely technical level. </w:t>
      </w:r>
      <w:r w:rsidRPr="00F5539C">
        <w:rPr>
          <w:rStyle w:val="StyleBoldUnderline"/>
          <w:rFonts w:ascii="Georgia" w:hAnsi="Georgia"/>
        </w:rPr>
        <w:t>Globalization and the expansion of info</w:t>
      </w:r>
      <w:r w:rsidRPr="00F5539C">
        <w:rPr>
          <w:rFonts w:ascii="Georgia" w:hAnsi="Georgia"/>
          <w:sz w:val="16"/>
        </w:rPr>
        <w:t xml:space="preserve">rmation </w:t>
      </w:r>
      <w:r w:rsidRPr="00F5539C">
        <w:rPr>
          <w:rStyle w:val="StyleBoldUnderline"/>
          <w:rFonts w:ascii="Georgia" w:hAnsi="Georgia"/>
        </w:rPr>
        <w:t>networks provide new opportunities for disaffected individuals in the farthest corners of the globe to become familiar with core weapon concepts and to purchase equipment</w:t>
      </w:r>
      <w:r w:rsidRPr="00F5539C">
        <w:rPr>
          <w:rFonts w:ascii="Georgia" w:hAnsi="Georgia"/>
          <w:sz w:val="16"/>
        </w:rPr>
        <w:t xml:space="preserve">—online technical courses and eBay are undoubtedly a boon to would-be purveyors of violence. Furthermore, </w:t>
      </w:r>
      <w:r w:rsidRPr="00F5539C">
        <w:rPr>
          <w:rStyle w:val="StyleBoldUnderline"/>
          <w:rFonts w:ascii="Georgia" w:hAnsi="Georgia"/>
        </w:rPr>
        <w:t>even the most solipsistic misanthropes</w:t>
      </w:r>
      <w:r w:rsidRPr="00F5539C">
        <w:rPr>
          <w:rFonts w:ascii="Georgia" w:hAnsi="Georgia"/>
          <w:sz w:val="16"/>
        </w:rPr>
        <w:t xml:space="preserve">, people who would never be able to function socially as part of an operational terrorist group, </w:t>
      </w:r>
      <w:r w:rsidRPr="00F5539C">
        <w:rPr>
          <w:rStyle w:val="StyleBoldUnderline"/>
          <w:rFonts w:ascii="Georgia" w:hAnsi="Georgia"/>
        </w:rPr>
        <w:t>can find radicalizing influences or legitimation for their beliefs in the maelstrom of virtual identities on the Internet</w:t>
      </w:r>
      <w:r w:rsidRPr="00F5539C">
        <w:rPr>
          <w:rFonts w:ascii="Georgia" w:hAnsi="Georgia"/>
          <w:sz w:val="16"/>
        </w:rPr>
        <w:t xml:space="preserve">. </w:t>
      </w:r>
      <w:r w:rsidRPr="00F5539C">
        <w:rPr>
          <w:rStyle w:val="StyleBoldUnderline"/>
          <w:rFonts w:ascii="Georgia" w:hAnsi="Georgia"/>
        </w:rPr>
        <w:t>All of this can spawn</w:t>
      </w:r>
      <w:r w:rsidRPr="00F5539C">
        <w:rPr>
          <w:rFonts w:ascii="Georgia" w:hAnsi="Georgia"/>
          <w:sz w:val="16"/>
        </w:rPr>
        <w:t xml:space="preserve">, it is feared, a more deleterious breed of </w:t>
      </w:r>
      <w:r w:rsidRPr="00F5539C">
        <w:rPr>
          <w:rStyle w:val="StyleBoldUnderline"/>
          <w:rFonts w:ascii="Georgia" w:hAnsi="Georgia"/>
        </w:rPr>
        <w:t>lone actors</w:t>
      </w:r>
      <w:r w:rsidRPr="00F5539C">
        <w:rPr>
          <w:rFonts w:ascii="Georgia" w:hAnsi="Georgia"/>
          <w:sz w:val="16"/>
        </w:rPr>
        <w:t xml:space="preserve">, what have been referred to in some quarters as </w:t>
      </w:r>
      <w:r w:rsidRPr="00F5539C">
        <w:rPr>
          <w:rStyle w:val="StyleBoldUnderline"/>
          <w:rFonts w:ascii="Georgia" w:hAnsi="Georgia"/>
        </w:rPr>
        <w:t>“super-empowered individuals.”</w:t>
      </w:r>
      <w:r w:rsidRPr="00F5539C">
        <w:rPr>
          <w:rFonts w:ascii="Georgia" w:hAnsi="Georgia"/>
          <w:sz w:val="16"/>
        </w:rPr>
        <w:t xml:space="preserve"> 8 Conceptually, </w:t>
      </w:r>
      <w:r w:rsidRPr="00F5539C">
        <w:rPr>
          <w:rStyle w:val="StyleBoldUnderline"/>
          <w:rFonts w:ascii="Georgia" w:hAnsi="Georgia"/>
        </w:rPr>
        <w:t>super-empowered individuals are atomistic game-changers</w:t>
      </w:r>
      <w:r w:rsidRPr="00F5539C">
        <w:rPr>
          <w:rFonts w:ascii="Georgia" w:hAnsi="Georgia"/>
          <w:sz w:val="16"/>
        </w:rPr>
        <w:t xml:space="preserve">, i.e., </w:t>
      </w:r>
      <w:r w:rsidRPr="00F5539C">
        <w:rPr>
          <w:rStyle w:val="StyleBoldUnderline"/>
          <w:rFonts w:ascii="Georgia" w:hAnsi="Georgia"/>
        </w:rPr>
        <w:t>they constitute a single</w:t>
      </w:r>
      <w:r w:rsidRPr="00F5539C">
        <w:rPr>
          <w:rFonts w:ascii="Georgia" w:hAnsi="Georgia"/>
          <w:sz w:val="16"/>
        </w:rPr>
        <w:t xml:space="preserve"> (and often singular) </w:t>
      </w:r>
      <w:r w:rsidRPr="00F5539C">
        <w:rPr>
          <w:rStyle w:val="StyleBoldUnderline"/>
          <w:rFonts w:ascii="Georgia" w:hAnsi="Georgia"/>
        </w:rPr>
        <w:t xml:space="preserve">individual who can </w:t>
      </w:r>
      <w:r w:rsidRPr="00F5539C">
        <w:rPr>
          <w:rStyle w:val="Emphasis"/>
          <w:rFonts w:ascii="Georgia" w:hAnsi="Georgia"/>
        </w:rPr>
        <w:t>shock the entire system</w:t>
      </w:r>
      <w:r w:rsidRPr="00F5539C">
        <w:rPr>
          <w:rFonts w:ascii="Georgia" w:hAnsi="Georgia"/>
          <w:sz w:val="16"/>
        </w:rPr>
        <w:t xml:space="preserve"> (whether national, regional, or global) by </w:t>
      </w:r>
      <w:r w:rsidRPr="00F5539C">
        <w:rPr>
          <w:rStyle w:val="Emphasis"/>
          <w:rFonts w:ascii="Georgia" w:hAnsi="Georgia"/>
        </w:rPr>
        <w:t>relying only on their own resources</w:t>
      </w:r>
      <w:r w:rsidRPr="00F5539C">
        <w:rPr>
          <w:rFonts w:ascii="Georgia" w:hAnsi="Georgia"/>
          <w:sz w:val="16"/>
        </w:rPr>
        <w:t xml:space="preserve">. Their core characteristics are that </w:t>
      </w:r>
      <w:r w:rsidRPr="00F5539C">
        <w:rPr>
          <w:rStyle w:val="StyleBoldUnderline"/>
          <w:rFonts w:ascii="Georgia" w:hAnsi="Georgia"/>
        </w:rPr>
        <w:t>they have superior intelligence, the capacity to use complex communications or tech</w:t>
      </w:r>
      <w:r w:rsidRPr="00F5539C">
        <w:rPr>
          <w:rFonts w:ascii="Georgia" w:hAnsi="Georgia"/>
          <w:sz w:val="16"/>
        </w:rPr>
        <w:t xml:space="preserve">nology </w:t>
      </w:r>
      <w:r w:rsidRPr="00F5539C">
        <w:rPr>
          <w:rStyle w:val="StyleBoldUnderline"/>
          <w:rFonts w:ascii="Georgia" w:hAnsi="Georgia"/>
        </w:rPr>
        <w:t>systems, and act as</w:t>
      </w:r>
      <w:r w:rsidRPr="00F5539C">
        <w:rPr>
          <w:rFonts w:ascii="Georgia" w:hAnsi="Georgia"/>
          <w:sz w:val="16"/>
        </w:rPr>
        <w:t xml:space="preserve"> an individual or </w:t>
      </w:r>
      <w:r w:rsidRPr="00F5539C">
        <w:rPr>
          <w:rStyle w:val="StyleBoldUnderline"/>
          <w:rFonts w:ascii="Georgia" w:hAnsi="Georgia"/>
        </w:rPr>
        <w:t>a “lone-wolf.”</w:t>
      </w:r>
      <w:r w:rsidRPr="00F5539C">
        <w:rPr>
          <w:rFonts w:ascii="Georgia" w:hAnsi="Georgia"/>
          <w:sz w:val="16"/>
        </w:rPr>
        <w:t xml:space="preserve"> 9 </w:t>
      </w:r>
      <w:r w:rsidRPr="00F5539C">
        <w:rPr>
          <w:rStyle w:val="StyleBoldUnderline"/>
          <w:rFonts w:ascii="Georgia" w:hAnsi="Georgia"/>
        </w:rPr>
        <w:t>The end result</w:t>
      </w:r>
      <w:r w:rsidRPr="00F5539C">
        <w:rPr>
          <w:rFonts w:ascii="Georgia" w:hAnsi="Georgia"/>
          <w:sz w:val="16"/>
        </w:rPr>
        <w:t xml:space="preserve">, according to the pessimists, is that </w:t>
      </w:r>
      <w:r w:rsidRPr="00F5539C">
        <w:rPr>
          <w:rStyle w:val="StyleBoldUnderline"/>
          <w:rFonts w:ascii="Georgia" w:hAnsi="Georgia"/>
        </w:rPr>
        <w:t>if one of these individuals chooses to attack the system, “the unprecedented nature of his attack ensures that no counter-measures are in place to prevent it</w:t>
      </w:r>
      <w:r w:rsidRPr="00F5539C">
        <w:rPr>
          <w:rFonts w:ascii="Georgia" w:hAnsi="Georgia"/>
          <w:sz w:val="16"/>
        </w:rPr>
        <w:t xml:space="preserve">. And when he strikes, his </w:t>
      </w:r>
      <w:r w:rsidRPr="00F5539C">
        <w:rPr>
          <w:rStyle w:val="StyleBoldUnderline"/>
          <w:rFonts w:ascii="Georgia" w:hAnsi="Georgia"/>
        </w:rPr>
        <w:t>attack will</w:t>
      </w:r>
      <w:r w:rsidRPr="00F5539C">
        <w:rPr>
          <w:rFonts w:ascii="Georgia" w:hAnsi="Georgia"/>
          <w:sz w:val="16"/>
        </w:rPr>
        <w:t xml:space="preserve"> not only kill massive amounts of people, but also </w:t>
      </w:r>
      <w:r w:rsidRPr="00F5539C">
        <w:rPr>
          <w:rStyle w:val="StyleBoldUnderline"/>
          <w:rFonts w:ascii="Georgia" w:hAnsi="Georgia"/>
        </w:rPr>
        <w:t>profoundly change the financial, political, and social systems that govern modern life</w:t>
      </w:r>
      <w:r w:rsidRPr="00F5539C">
        <w:rPr>
          <w:rFonts w:ascii="Georgia" w:hAnsi="Georgia"/>
          <w:sz w:val="16"/>
        </w:rPr>
        <w:t xml:space="preserve">.” 10 It almost goes without saying that </w:t>
      </w:r>
      <w:r w:rsidRPr="00F5539C">
        <w:rPr>
          <w:rStyle w:val="StyleBoldUnderline"/>
          <w:rFonts w:ascii="Georgia" w:hAnsi="Georgia"/>
        </w:rPr>
        <w:t>the same concerns attach to small autonomous cells, whose members' capabilities and resources can be combined without appreciably increasing the operational footprint presented to intelligence and law enforcement agencies seeking to detect such behavior</w:t>
      </w:r>
      <w:r w:rsidRPr="00F5539C">
        <w:rPr>
          <w:rFonts w:ascii="Georgia" w:hAnsi="Georgia"/>
          <w:sz w:val="16"/>
        </w:rPr>
        <w:t xml:space="preserve">. With the exception of the largest truck or aircraft bombs, </w:t>
      </w:r>
      <w:r w:rsidRPr="00F5539C">
        <w:rPr>
          <w:rStyle w:val="StyleBoldUnderline"/>
          <w:rFonts w:ascii="Georgia" w:hAnsi="Georgia"/>
        </w:rPr>
        <w:t>the most likely means</w:t>
      </w:r>
      <w:r w:rsidRPr="00F5539C">
        <w:rPr>
          <w:rFonts w:ascii="Georgia" w:hAnsi="Georgia"/>
          <w:sz w:val="16"/>
        </w:rPr>
        <w:t xml:space="preserve"> by which to accomplish this level of system perturbation </w:t>
      </w:r>
      <w:r w:rsidRPr="00F5539C">
        <w:rPr>
          <w:rStyle w:val="StyleBoldUnderline"/>
          <w:rFonts w:ascii="Georgia" w:hAnsi="Georgia"/>
        </w:rPr>
        <w:t xml:space="preserve">is through the use of CBRN agents as </w:t>
      </w:r>
      <w:r w:rsidRPr="00F5539C">
        <w:rPr>
          <w:rStyle w:val="Emphasis"/>
          <w:rFonts w:ascii="Georgia" w:hAnsi="Georgia"/>
        </w:rPr>
        <w:t>WMD</w:t>
      </w:r>
      <w:r w:rsidRPr="00F5539C">
        <w:rPr>
          <w:rFonts w:ascii="Georgia" w:hAnsi="Georgia"/>
          <w:sz w:val="16"/>
        </w:rPr>
        <w:t xml:space="preserve">. On the motivational side, therefore, </w:t>
      </w:r>
      <w:r w:rsidRPr="00F5539C">
        <w:rPr>
          <w:rStyle w:val="StyleBoldUnderline"/>
          <w:rFonts w:ascii="Georgia" w:hAnsi="Georgia"/>
        </w:rPr>
        <w:t>lone actors and small autonomous cells may ironically be more likely to select CBRN weapons than more established terrorist groups</w:t>
      </w:r>
      <w:r w:rsidRPr="00F5539C">
        <w:rPr>
          <w:rFonts w:ascii="Georgia" w:hAnsi="Georgia"/>
          <w:sz w:val="16"/>
        </w:rPr>
        <w:t>—who are usually more conservative in their tactical orientation—</w:t>
      </w:r>
      <w:r w:rsidRPr="00F5539C">
        <w:rPr>
          <w:rStyle w:val="StyleBoldUnderline"/>
          <w:rFonts w:ascii="Georgia" w:hAnsi="Georgia"/>
        </w:rPr>
        <w:t>because the extreme asymmetry of these weapons may provide the only subjectively feasible option for such actors to achieve their grandiose aims of deeply affecting the system. The inherent technical challenges presented by CBRN weapons may also make them attractive to self-assured individuals who may have a very different risk tolerance than larger, traditional terrorist organizations that might have to be concerned with a variety of constituencies</w:t>
      </w:r>
      <w:r w:rsidRPr="00F5539C">
        <w:rPr>
          <w:rFonts w:ascii="Georgia" w:hAnsi="Georgia"/>
          <w:sz w:val="16"/>
        </w:rPr>
        <w:t xml:space="preserve">, from state patrons to prospective recruits. 11 Many other factors beyond a “perceived potential to achieve mass casualties” might play into the decision to pursue CBRN weapons in lieu of conventional explosives, 12 including a fetishistic fascination with these weapons or the perception of direct referents in the would-be perpetrator's belief system. Others are far more sanguine about the capabilities of lone actors (or indeed non-state actors in general) with respect to their potential for using CBRN agents to cause mass fatalities, arguing that the barriers to a successful large-scale CBRN attack remain high, even in today's networked, tech-savvy environment. 13 Dolnik, for example, argues that even though homegrown cells are “less constrained” in motivations, more challenging plots generally have an inverse relationship with capability, 14 while Michael Kenney cautions against making presumptions about the ease with which individuals can learn to produce viable weapons using only the Internet. 15 However, even </w:t>
      </w:r>
      <w:r w:rsidRPr="00F5539C">
        <w:rPr>
          <w:rStyle w:val="StyleBoldUnderline"/>
          <w:rFonts w:ascii="Georgia" w:hAnsi="Georgia"/>
        </w:rPr>
        <w:t>most</w:t>
      </w:r>
      <w:r w:rsidRPr="00F5539C">
        <w:rPr>
          <w:rFonts w:ascii="Georgia" w:hAnsi="Georgia"/>
          <w:sz w:val="16"/>
        </w:rPr>
        <w:t xml:space="preserve"> of these </w:t>
      </w:r>
      <w:r w:rsidRPr="00F5539C">
        <w:rPr>
          <w:rStyle w:val="StyleBoldUnderline"/>
          <w:rFonts w:ascii="Georgia" w:hAnsi="Georgia"/>
        </w:rPr>
        <w:t>pundits concede</w:t>
      </w:r>
      <w:r w:rsidRPr="00F5539C">
        <w:rPr>
          <w:rFonts w:ascii="Georgia" w:hAnsi="Georgia"/>
          <w:sz w:val="16"/>
        </w:rPr>
        <w:t xml:space="preserve"> that </w:t>
      </w:r>
      <w:r w:rsidRPr="00F5539C">
        <w:rPr>
          <w:rStyle w:val="StyleBoldUnderline"/>
          <w:rFonts w:ascii="Georgia" w:hAnsi="Georgia"/>
        </w:rPr>
        <w:t>low-level CBR attacks emanating from this quarter will</w:t>
      </w:r>
      <w:r w:rsidRPr="00F5539C">
        <w:rPr>
          <w:rFonts w:ascii="Georgia" w:hAnsi="Georgia"/>
          <w:sz w:val="16"/>
        </w:rPr>
        <w:t xml:space="preserve"> probably </w:t>
      </w:r>
      <w:r w:rsidRPr="00F5539C">
        <w:rPr>
          <w:rStyle w:val="StyleBoldUnderline"/>
          <w:rFonts w:ascii="Georgia" w:hAnsi="Georgia"/>
        </w:rPr>
        <w:t>lead to political, social, and economic disruption that extends well beyond the areas immediately affected by the attack. This raises an essential point with respect to CBRN terrorism: irrespective of the harm potential of CBRN weapons or an actor's capability</w:t>
      </w:r>
      <w:r w:rsidRPr="00F5539C">
        <w:rPr>
          <w:rFonts w:ascii="Georgia" w:hAnsi="Georgia"/>
          <w:sz w:val="16"/>
        </w:rPr>
        <w:t xml:space="preserve"> (or lack thereof) </w:t>
      </w:r>
      <w:r w:rsidRPr="00F5539C">
        <w:rPr>
          <w:rStyle w:val="StyleBoldUnderline"/>
          <w:rFonts w:ascii="Georgia" w:hAnsi="Georgia"/>
        </w:rPr>
        <w:t>to successfully employ them on a catastrophic scale, these weapons invariably exert a stronger psychological impact on audiences</w:t>
      </w:r>
      <w:r w:rsidRPr="00F5539C">
        <w:rPr>
          <w:rFonts w:ascii="Georgia" w:hAnsi="Georgia"/>
          <w:sz w:val="16"/>
        </w:rPr>
        <w:t xml:space="preserve">—the essence of terrorism—than the traditional gun and bomb. </w:t>
      </w:r>
      <w:r w:rsidRPr="00F5539C">
        <w:rPr>
          <w:rStyle w:val="StyleBoldUnderline"/>
          <w:rFonts w:ascii="Georgia" w:hAnsi="Georgia"/>
        </w:rPr>
        <w:t>This is</w:t>
      </w:r>
      <w:r w:rsidRPr="00F5539C">
        <w:rPr>
          <w:rFonts w:ascii="Georgia" w:hAnsi="Georgia"/>
          <w:sz w:val="16"/>
        </w:rPr>
        <w:t xml:space="preserve"> surely </w:t>
      </w:r>
      <w:r w:rsidRPr="00F5539C">
        <w:rPr>
          <w:rStyle w:val="StyleBoldUnderline"/>
          <w:rFonts w:ascii="Georgia" w:hAnsi="Georgia"/>
        </w:rPr>
        <w:t>not lost on</w:t>
      </w:r>
      <w:r w:rsidRPr="00F5539C">
        <w:rPr>
          <w:rFonts w:ascii="Georgia" w:hAnsi="Georgia"/>
          <w:sz w:val="16"/>
        </w:rPr>
        <w:t xml:space="preserve"> those </w:t>
      </w:r>
      <w:r w:rsidRPr="00F5539C">
        <w:rPr>
          <w:rStyle w:val="StyleBoldUnderline"/>
          <w:rFonts w:ascii="Georgia" w:hAnsi="Georgia"/>
        </w:rPr>
        <w:t>lone actors</w:t>
      </w:r>
      <w:r w:rsidRPr="00F5539C">
        <w:rPr>
          <w:rFonts w:ascii="Georgia" w:hAnsi="Georgia"/>
          <w:sz w:val="16"/>
        </w:rPr>
        <w:t xml:space="preserve"> or autonomous cells </w:t>
      </w:r>
      <w:r w:rsidRPr="00F5539C">
        <w:rPr>
          <w:rStyle w:val="StyleBoldUnderline"/>
          <w:rFonts w:ascii="Georgia" w:hAnsi="Georgia"/>
        </w:rPr>
        <w:t>who are as interested in getting noticed as in causing casualties</w:t>
      </w:r>
      <w:r w:rsidRPr="00F5539C">
        <w:rPr>
          <w:rFonts w:ascii="Georgia" w:hAnsi="Georgia"/>
          <w:sz w:val="16"/>
        </w:rPr>
        <w:t xml:space="preserve">. </w:t>
      </w:r>
      <w:r w:rsidRPr="00F5539C">
        <w:rPr>
          <w:rFonts w:ascii="Georgia" w:hAnsi="Georgia"/>
          <w:sz w:val="16"/>
          <w:szCs w:val="16"/>
        </w:rPr>
        <w:t xml:space="preserve">Proven Capability and Intent </w:t>
      </w:r>
      <w:r w:rsidRPr="00F5539C">
        <w:rPr>
          <w:rFonts w:ascii="Georgia" w:hAnsi="Georgia"/>
          <w:sz w:val="16"/>
        </w:rPr>
        <w:t xml:space="preserve">While legitimate debate can be had as to the level of potential threat posed by lone actors or small autonomous cells wielding CBRN weapons, possibly the best argument for engaging in a substantive examination of the issue is the most concrete one of all—that </w:t>
      </w:r>
      <w:r w:rsidRPr="00F5539C">
        <w:rPr>
          <w:rStyle w:val="StyleBoldUnderline"/>
          <w:rFonts w:ascii="Georgia" w:hAnsi="Georgia"/>
        </w:rPr>
        <w:t>these actors have already demonstrated the motivation and capability to pursue and use CBRN weapons</w:t>
      </w:r>
      <w:r w:rsidRPr="00F5539C">
        <w:rPr>
          <w:rFonts w:ascii="Georgia" w:hAnsi="Georgia"/>
          <w:sz w:val="16"/>
        </w:rPr>
        <w:t xml:space="preserve">, in some cases even close to </w:t>
      </w:r>
      <w:r w:rsidRPr="00F5539C">
        <w:rPr>
          <w:rStyle w:val="StyleBoldUnderline"/>
          <w:rFonts w:ascii="Georgia" w:hAnsi="Georgia"/>
        </w:rPr>
        <w:t xml:space="preserve">the point of </w:t>
      </w:r>
      <w:r w:rsidRPr="00F5539C">
        <w:rPr>
          <w:rStyle w:val="Emphasis"/>
          <w:rFonts w:ascii="Georgia" w:hAnsi="Georgia"/>
        </w:rPr>
        <w:t>constituting a genuine WMD threat</w:t>
      </w:r>
      <w:r w:rsidRPr="00F5539C">
        <w:rPr>
          <w:rFonts w:ascii="Georgia" w:hAnsi="Georgia"/>
          <w:sz w:val="16"/>
        </w:rPr>
        <w:t xml:space="preserve">. In the context of bioterrorism, perhaps the most cogent illustration of this is the case of Dr. Bruce Ivins, the perpetrator behind one of the most serious episodes of bioterrorism in living memory, the 2001 “anthrax letters,” which employed a highly virulent and sophisticated form of the agent and not only killed five and seriously sickened 17 people, but led to widespread disruption of the U.S. postal services and key government facilities. 16 </w:t>
      </w:r>
      <w:r w:rsidRPr="00F5539C">
        <w:rPr>
          <w:rFonts w:ascii="Georgia" w:hAnsi="Georgia"/>
          <w:sz w:val="16"/>
          <w:szCs w:val="16"/>
        </w:rPr>
        <w:t xml:space="preserve">Other historical cases of CBRN pursuit and use by lone actors and small autonomous cells highlight the need for further exploration. Among the many extant examples: 17 Thomas Lavy was caught at the Alaska-Canada border in 1993 with 130 grams of 7% pure ricin. It is unclear how Lavy obtained the ricin, what he planned to do with it, and what motivated him. In 1996, Diane Thompson deliberately infected twelve coworkers with shigella dysenteriae type 2. Her motives were unclear. In 1998, Larry Wayne Harris, a white supremacist, was charged with producing and stockpiling a biological agent—bacillus anthracis, the causative agent of anthrax. In 1999, the Justice Department (an autonomous cell sympathetic to the Animal Liberation Front) mailed over 100 razor blades dipped in rat poison to individuals involved in the fur industry. In 2000, Tsiugio Uchinshi was arrested for mailing samples of the mineral monazite with trace amounts of radioactive thorium to several Japanese government agencies to persuade authorities to look into potential uranium being smuggled to North Korea. In 2002, Chen Zhengping put rat poison in a rival snack shop's products and killed 42 people. In 2005, 10 letters containing a radioactive substance were mailed to major organizations in Belgium including the Royal Palace, NATO headquarters, and the U.S. embassy in Brussels. No injuries were reported. In 2011, federal agents arrested four elderly men in Georgia who were plotting to use ricin and explosives to target federal buildings, Justice Department officials, federal judges, and Internal Revenue Service agents. </w:t>
      </w:r>
      <w:r w:rsidRPr="00F5539C">
        <w:rPr>
          <w:rFonts w:ascii="Georgia" w:hAnsi="Georgia"/>
          <w:sz w:val="16"/>
        </w:rPr>
        <w:t xml:space="preserve">Two recent events may signal an even greater interest in CBRN by lone malefactors. First, based on one assessment of Norway's Anders Breivik's treatise, his references to CBRN weapons a) suggest that </w:t>
      </w:r>
      <w:r w:rsidRPr="00F5539C">
        <w:rPr>
          <w:rStyle w:val="StyleBoldUnderline"/>
          <w:rFonts w:ascii="Georgia" w:hAnsi="Georgia"/>
        </w:rPr>
        <w:t>CBRN weapons could be used on a tactical level and</w:t>
      </w:r>
      <w:r w:rsidRPr="00F5539C">
        <w:rPr>
          <w:rFonts w:ascii="Georgia" w:hAnsi="Georgia"/>
          <w:sz w:val="16"/>
        </w:rPr>
        <w:t xml:space="preserve"> b) reveal (to perhaps previously uninformed audiences) that even </w:t>
      </w:r>
      <w:r w:rsidRPr="00F5539C">
        <w:rPr>
          <w:rStyle w:val="StyleBoldUnderline"/>
          <w:rFonts w:ascii="Georgia" w:hAnsi="Georgia"/>
        </w:rPr>
        <w:t>low-level CBRN weapons could achieve far-reaching impacts driven by fear</w:t>
      </w:r>
      <w:r w:rsidRPr="00F5539C">
        <w:rPr>
          <w:rFonts w:ascii="Georgia" w:hAnsi="Georgia"/>
          <w:sz w:val="16"/>
        </w:rPr>
        <w:t>. 18 Whether or not Breivik would actually have sought or been able to pursue CBRN, he has garnered a following in several (often far-right) extremist circles and his treatise might inspire other lone actors. Second, Al-Qaeda in the Arabian Peninsula (</w:t>
      </w:r>
      <w:r w:rsidRPr="00F5539C">
        <w:rPr>
          <w:rStyle w:val="StyleBoldUnderline"/>
          <w:rFonts w:ascii="Georgia" w:hAnsi="Georgia"/>
        </w:rPr>
        <w:t>AQAP</w:t>
      </w:r>
      <w:r w:rsidRPr="00F5539C">
        <w:rPr>
          <w:rFonts w:ascii="Georgia" w:hAnsi="Georgia"/>
          <w:sz w:val="16"/>
        </w:rPr>
        <w:t xml:space="preserve">) </w:t>
      </w:r>
      <w:r w:rsidRPr="00F5539C">
        <w:rPr>
          <w:rFonts w:ascii="Georgia" w:hAnsi="Georgia"/>
          <w:u w:val="single"/>
        </w:rPr>
        <w:t>released two issues of Inspire</w:t>
      </w:r>
      <w:r w:rsidRPr="00F5539C">
        <w:rPr>
          <w:rStyle w:val="StyleBoldUnderline"/>
          <w:rFonts w:ascii="Georgia" w:hAnsi="Georgia"/>
        </w:rPr>
        <w:t xml:space="preserve"> magazine in 2012</w:t>
      </w:r>
      <w:r w:rsidRPr="00F5539C">
        <w:rPr>
          <w:rFonts w:ascii="Georgia" w:hAnsi="Georgia"/>
          <w:sz w:val="16"/>
        </w:rPr>
        <w:t xml:space="preserve">. </w:t>
      </w:r>
      <w:r w:rsidRPr="00F5539C">
        <w:rPr>
          <w:rStyle w:val="StyleBoldUnderline"/>
          <w:rFonts w:ascii="Georgia" w:hAnsi="Georgia"/>
        </w:rPr>
        <w:t>Articles</w:t>
      </w:r>
      <w:r w:rsidRPr="00F5539C">
        <w:rPr>
          <w:rFonts w:ascii="Georgia" w:hAnsi="Georgia"/>
          <w:sz w:val="16"/>
        </w:rPr>
        <w:t xml:space="preserve">, on the one hand, </w:t>
      </w:r>
      <w:r w:rsidRPr="00F5539C">
        <w:rPr>
          <w:rStyle w:val="StyleBoldUnderline"/>
          <w:rFonts w:ascii="Georgia" w:hAnsi="Georgia"/>
        </w:rPr>
        <w:t>call for lone wolf jihad attacks to target non-combatant populations and</w:t>
      </w:r>
      <w:r w:rsidRPr="00F5539C">
        <w:rPr>
          <w:rFonts w:ascii="Georgia" w:hAnsi="Georgia"/>
          <w:sz w:val="16"/>
        </w:rPr>
        <w:t xml:space="preserve">, on the other, </w:t>
      </w:r>
      <w:r w:rsidRPr="00F5539C">
        <w:rPr>
          <w:rStyle w:val="StyleBoldUnderline"/>
          <w:rFonts w:ascii="Georgia" w:hAnsi="Georgia"/>
        </w:rPr>
        <w:t>permit the use of chemical and biological weapons. The combination of such directives may very well influence the weapon selection of lone actor jihadists in Western nations</w:t>
      </w:r>
      <w:r w:rsidRPr="00F5539C">
        <w:rPr>
          <w:rFonts w:ascii="Georgia" w:hAnsi="Georgia"/>
          <w:sz w:val="16"/>
        </w:rPr>
        <w:t>. 19</w:t>
      </w:r>
    </w:p>
    <w:p w14:paraId="6B514186" w14:textId="77777777" w:rsidR="000379E9" w:rsidRPr="00F5539C" w:rsidRDefault="000379E9" w:rsidP="000379E9">
      <w:pPr>
        <w:pStyle w:val="Heading4"/>
        <w:rPr>
          <w:rFonts w:ascii="Georgia" w:hAnsi="Georgia"/>
        </w:rPr>
      </w:pPr>
      <w:r w:rsidRPr="00F5539C">
        <w:rPr>
          <w:rFonts w:ascii="Georgia" w:hAnsi="Georgia"/>
        </w:rPr>
        <w:t>Homegrown terrorism is the most likely scenario for an attack</w:t>
      </w:r>
    </w:p>
    <w:p w14:paraId="274BB016" w14:textId="77777777" w:rsidR="000379E9" w:rsidRPr="00F5539C" w:rsidRDefault="000379E9" w:rsidP="000379E9">
      <w:pPr>
        <w:rPr>
          <w:rFonts w:ascii="Georgia" w:hAnsi="Georgia"/>
          <w:sz w:val="14"/>
        </w:rPr>
      </w:pPr>
      <w:r w:rsidRPr="00F5539C">
        <w:rPr>
          <w:rFonts w:ascii="Georgia" w:hAnsi="Georgia"/>
          <w:b/>
        </w:rPr>
        <w:t>Zenko 15</w:t>
      </w:r>
      <w:r w:rsidRPr="00F5539C">
        <w:rPr>
          <w:rFonts w:ascii="Georgia" w:hAnsi="Georgia"/>
        </w:rPr>
        <w:t xml:space="preserve"> </w:t>
      </w:r>
      <w:r w:rsidRPr="00F5539C">
        <w:rPr>
          <w:rFonts w:ascii="Georgia" w:hAnsi="Georgia"/>
          <w:sz w:val="14"/>
        </w:rPr>
        <w:t xml:space="preserve">-- Zenko covers the U.S. national security debate and offers insight on developments in international security and conflict prevention. “Is US Foreign Policy Ignoring Homegrown Terrorists” </w:t>
      </w:r>
      <w:hyperlink r:id="rId61" w:history="1">
        <w:r w:rsidRPr="00F5539C">
          <w:rPr>
            <w:rStyle w:val="Hyperlink"/>
            <w:rFonts w:ascii="Georgia" w:hAnsi="Georgia"/>
            <w:sz w:val="14"/>
          </w:rPr>
          <w:t>http://www.defenseone.com/threats/2015/05/us-foreign-policy-ignoring-homegrown-terrorists/113197/</w:t>
        </w:r>
      </w:hyperlink>
    </w:p>
    <w:p w14:paraId="3D972AC9" w14:textId="1DAEFFF4" w:rsidR="000379E9" w:rsidRPr="00F5539C" w:rsidRDefault="000379E9" w:rsidP="000379E9">
      <w:pPr>
        <w:rPr>
          <w:rFonts w:ascii="Georgia" w:hAnsi="Georgia"/>
          <w:sz w:val="12"/>
        </w:rPr>
      </w:pPr>
      <w:r w:rsidRPr="00F5539C">
        <w:rPr>
          <w:rStyle w:val="StyleBoldUnderline"/>
          <w:rFonts w:ascii="Georgia" w:hAnsi="Georgia"/>
        </w:rPr>
        <w:t>Senior U.S. intelligence and counterterrorism officials increasingly warn of the threat of “lone wolf” individuals attempting terror attacks within the United States. These</w:t>
      </w:r>
      <w:r w:rsidRPr="00F5539C">
        <w:rPr>
          <w:rFonts w:ascii="Georgia" w:hAnsi="Georgia"/>
          <w:sz w:val="12"/>
        </w:rPr>
        <w:t xml:space="preserve"> potential </w:t>
      </w:r>
      <w:r w:rsidRPr="00F5539C">
        <w:rPr>
          <w:rStyle w:val="StyleBoldUnderline"/>
          <w:rFonts w:ascii="Georgia" w:hAnsi="Georgia"/>
        </w:rPr>
        <w:t>perpetrators are characterized as externally motivated, but</w:t>
      </w:r>
      <w:r w:rsidRPr="00F5539C">
        <w:rPr>
          <w:rFonts w:ascii="Georgia" w:hAnsi="Georgia"/>
          <w:sz w:val="12"/>
        </w:rPr>
        <w:t xml:space="preserve"> predominantly </w:t>
      </w:r>
      <w:r w:rsidRPr="00F5539C">
        <w:rPr>
          <w:rStyle w:val="StyleBoldUnderline"/>
          <w:rFonts w:ascii="Georgia" w:hAnsi="Georgia"/>
        </w:rPr>
        <w:t>self-directed</w:t>
      </w:r>
      <w:r w:rsidRPr="00F5539C">
        <w:rPr>
          <w:rFonts w:ascii="Georgia" w:hAnsi="Georgia"/>
          <w:sz w:val="12"/>
        </w:rPr>
        <w:t xml:space="preserve"> in plotting and </w:t>
      </w:r>
      <w:r w:rsidRPr="00F5539C">
        <w:rPr>
          <w:rStyle w:val="StyleBoldUnderline"/>
          <w:rFonts w:ascii="Georgia" w:hAnsi="Georgia"/>
        </w:rPr>
        <w:t>attempting acts of politically and/or ideologically motivated violence</w:t>
      </w:r>
      <w:r w:rsidRPr="00F5539C">
        <w:rPr>
          <w:rFonts w:ascii="Georgia" w:hAnsi="Georgia"/>
          <w:sz w:val="12"/>
        </w:rPr>
        <w:t>. They need not travel to purported foreign “</w:t>
      </w:r>
      <w:hyperlink r:id="rId62" w:history="1">
        <w:r w:rsidRPr="00F5539C">
          <w:rPr>
            <w:rStyle w:val="Hyperlink"/>
            <w:rFonts w:ascii="Georgia" w:hAnsi="Georgia"/>
            <w:sz w:val="12"/>
          </w:rPr>
          <w:t>safe havens</w:t>
        </w:r>
      </w:hyperlink>
      <w:r w:rsidRPr="00F5539C">
        <w:rPr>
          <w:rFonts w:ascii="Georgia" w:hAnsi="Georgia"/>
          <w:sz w:val="12"/>
        </w:rPr>
        <w:t xml:space="preserve">” to receive training or guidance, nor be in direct contact with terrorist organizations based abroad. Rather, their inspiration, in large part, appears to stem from the principles and narratives promoted by Islamist jihadist groups. On February 12, National Counterterrorism Center Director Nicholas Rasmussen </w:t>
      </w:r>
      <w:hyperlink r:id="rId63" w:history="1">
        <w:r w:rsidRPr="00F5539C">
          <w:rPr>
            <w:rStyle w:val="Hyperlink"/>
            <w:rFonts w:ascii="Georgia" w:hAnsi="Georgia"/>
            <w:sz w:val="12"/>
          </w:rPr>
          <w:t>told</w:t>
        </w:r>
      </w:hyperlink>
      <w:r w:rsidRPr="00F5539C">
        <w:rPr>
          <w:rFonts w:ascii="Georgia" w:hAnsi="Georgia"/>
          <w:sz w:val="12"/>
        </w:rPr>
        <w:t xml:space="preserve"> the Senate Select Committee on Intelligence: “</w:t>
      </w:r>
      <w:r w:rsidRPr="00F5539C">
        <w:rPr>
          <w:rStyle w:val="StyleBoldUnderline"/>
          <w:rFonts w:ascii="Georgia" w:hAnsi="Georgia"/>
        </w:rPr>
        <w:t>We face a much greater</w:t>
      </w:r>
      <w:r w:rsidRPr="00F5539C">
        <w:rPr>
          <w:rFonts w:ascii="Georgia" w:hAnsi="Georgia"/>
          <w:sz w:val="12"/>
        </w:rPr>
        <w:t xml:space="preserve">, more frequent, </w:t>
      </w:r>
      <w:r w:rsidRPr="00F5539C">
        <w:rPr>
          <w:rStyle w:val="StyleBoldUnderline"/>
          <w:rFonts w:ascii="Georgia" w:hAnsi="Georgia"/>
        </w:rPr>
        <w:t>recurring threat from lone offenders and probably loose networks of individuals</w:t>
      </w:r>
      <w:r w:rsidRPr="00F5539C">
        <w:rPr>
          <w:rFonts w:ascii="Georgia" w:hAnsi="Georgia"/>
          <w:sz w:val="12"/>
        </w:rPr>
        <w:t xml:space="preserve">. Measured in terms of frequency and numbers, </w:t>
      </w:r>
      <w:r w:rsidRPr="00F5539C">
        <w:rPr>
          <w:rStyle w:val="StyleBoldUnderline"/>
          <w:rFonts w:ascii="Georgia" w:hAnsi="Georgia"/>
        </w:rPr>
        <w:t>it is attacks from those sources that are increasingly the most noteworthy</w:t>
      </w:r>
      <w:r w:rsidRPr="00F5539C">
        <w:rPr>
          <w:rFonts w:ascii="Georgia" w:hAnsi="Georgia"/>
          <w:sz w:val="12"/>
        </w:rPr>
        <w:t>…” On February 26, during the annual worldwide threats hearing, Director of National Intelligence James Clapper warned: “</w:t>
      </w:r>
      <w:r w:rsidRPr="00F5539C">
        <w:rPr>
          <w:rStyle w:val="StyleBoldUnderline"/>
          <w:rFonts w:ascii="Georgia" w:hAnsi="Georgia"/>
        </w:rPr>
        <w:t xml:space="preserve">Home-grown violent extremists continue to pose </w:t>
      </w:r>
      <w:r w:rsidRPr="00F5539C">
        <w:rPr>
          <w:rStyle w:val="Emphasis"/>
          <w:rFonts w:ascii="Georgia" w:hAnsi="Georgia"/>
        </w:rPr>
        <w:t>the most likely threat to the homeland</w:t>
      </w:r>
      <w:r w:rsidRPr="00F5539C">
        <w:rPr>
          <w:rFonts w:ascii="Georgia" w:hAnsi="Georgia"/>
          <w:sz w:val="12"/>
        </w:rPr>
        <w:t xml:space="preserve">.” Last Friday, Secretary of Homeland Security Jeh Johnson </w:t>
      </w:r>
      <w:hyperlink r:id="rId64" w:history="1">
        <w:r w:rsidRPr="00F5539C">
          <w:rPr>
            <w:rStyle w:val="Hyperlink"/>
            <w:rFonts w:ascii="Georgia" w:hAnsi="Georgia"/>
            <w:sz w:val="12"/>
          </w:rPr>
          <w:t>stated</w:t>
        </w:r>
      </w:hyperlink>
      <w:r w:rsidRPr="00F5539C">
        <w:rPr>
          <w:rFonts w:ascii="Georgia" w:hAnsi="Georgia"/>
          <w:sz w:val="12"/>
        </w:rPr>
        <w:t xml:space="preserve"> on MSNBC: “We’re in a new phase…in the global terrorist threat where, </w:t>
      </w:r>
      <w:r w:rsidRPr="00F5539C">
        <w:rPr>
          <w:rStyle w:val="StyleBoldUnderline"/>
          <w:rFonts w:ascii="Georgia" w:hAnsi="Georgia"/>
        </w:rPr>
        <w:t>because of effective use of social media</w:t>
      </w:r>
      <w:r w:rsidRPr="00F5539C">
        <w:rPr>
          <w:rFonts w:ascii="Georgia" w:hAnsi="Georgia"/>
          <w:sz w:val="12"/>
        </w:rPr>
        <w:t xml:space="preserve">, the Internet, by ISIL, al-Qaeda, </w:t>
      </w:r>
      <w:r w:rsidRPr="00F5539C">
        <w:rPr>
          <w:rStyle w:val="StyleBoldUnderline"/>
          <w:rFonts w:ascii="Georgia" w:hAnsi="Georgia"/>
        </w:rPr>
        <w:t>we have to be concerned about the independent actor</w:t>
      </w:r>
      <w:r w:rsidRPr="00F5539C">
        <w:rPr>
          <w:rFonts w:ascii="Georgia" w:hAnsi="Georgia"/>
          <w:sz w:val="12"/>
        </w:rPr>
        <w:t xml:space="preserve"> who is here in the homeland who may strike with little or no warning…” Finally, yesterday, former CIA deputy director Michael Morell </w:t>
      </w:r>
      <w:hyperlink r:id="rId65" w:history="1">
        <w:r w:rsidRPr="00F5539C">
          <w:rPr>
            <w:rStyle w:val="Hyperlink"/>
            <w:rFonts w:ascii="Georgia" w:hAnsi="Georgia"/>
            <w:sz w:val="12"/>
          </w:rPr>
          <w:t>described</w:t>
        </w:r>
      </w:hyperlink>
      <w:r w:rsidRPr="00F5539C">
        <w:rPr>
          <w:rFonts w:ascii="Georgia" w:hAnsi="Georgia"/>
          <w:sz w:val="12"/>
        </w:rPr>
        <w:t xml:space="preserve"> the messaging efforts of jihadist groups generally and the self-declared Islamic State (IS) more specifically: “Their narrative is pretty powerful: The West, the United States, the modern world, is a significant threat to their religion. Their answer to that is to establish a caliphate. And they are being attacked by the U.S. and other Western nations, and by these apostate regimes in the region. Because they are being attacked they need support in two ways; people coming to fight for them, and people coming to stand up and attack coalition nations in their home.” In summary, </w:t>
      </w:r>
      <w:r w:rsidRPr="00F5539C">
        <w:rPr>
          <w:rStyle w:val="StyleBoldUnderline"/>
          <w:rFonts w:ascii="Georgia" w:hAnsi="Georgia"/>
        </w:rPr>
        <w:t>the most likely</w:t>
      </w:r>
      <w:r w:rsidRPr="00F5539C">
        <w:rPr>
          <w:rFonts w:ascii="Georgia" w:hAnsi="Georgia"/>
          <w:sz w:val="12"/>
        </w:rPr>
        <w:t>—though not most lethal—</w:t>
      </w:r>
      <w:r w:rsidRPr="00F5539C">
        <w:rPr>
          <w:rStyle w:val="StyleBoldUnderline"/>
          <w:rFonts w:ascii="Georgia" w:hAnsi="Georgia"/>
        </w:rPr>
        <w:t>terror threats to Americans come from individuals living within the United States who are</w:t>
      </w:r>
      <w:r w:rsidRPr="00F5539C">
        <w:rPr>
          <w:rFonts w:ascii="Georgia" w:hAnsi="Georgia"/>
          <w:sz w:val="12"/>
        </w:rPr>
        <w:t xml:space="preserve"> partially </w:t>
      </w:r>
      <w:r w:rsidRPr="00F5539C">
        <w:rPr>
          <w:rStyle w:val="StyleBoldUnderline"/>
          <w:rFonts w:ascii="Georgia" w:hAnsi="Georgia"/>
        </w:rPr>
        <w:t>motivated to undertake self-directed attacks</w:t>
      </w:r>
      <w:r w:rsidRPr="00F5539C">
        <w:rPr>
          <w:rFonts w:ascii="Georgia" w:hAnsi="Georgia"/>
          <w:sz w:val="12"/>
        </w:rPr>
        <w:t xml:space="preserve"> based upon their perception that the United States and the West are at war with the Muslim world. Remarkably, these two observations have had virtually no impact on U.S.foreign policy discourse. In Washington, there is an agreed-upon, bipartisan understanding that under no circumstances will officials or politicians acknowledge, or even explore, the concept that foreign policy activities might play a role in compelling U.S.residents, who would not otherwise consider terrorism, to plot and attempt attacks. This is somewhat understandable given that there are </w:t>
      </w:r>
      <w:hyperlink r:id="rId66" w:history="1">
        <w:r w:rsidRPr="00F5539C">
          <w:rPr>
            <w:rStyle w:val="Hyperlink"/>
            <w:rFonts w:ascii="Georgia" w:hAnsi="Georgia"/>
            <w:sz w:val="12"/>
          </w:rPr>
          <w:t>many different</w:t>
        </w:r>
      </w:hyperlink>
      <w:r w:rsidRPr="00F5539C">
        <w:rPr>
          <w:rFonts w:ascii="Georgia" w:hAnsi="Georgia"/>
          <w:sz w:val="12"/>
        </w:rPr>
        <w:t xml:space="preserve"> backgrounds, experiences, and precursors that lead people to become violent extremists. Yet, whereas there are constant hearings and debates—even White House summits—about how to “counter violent extremism,” there is rarely any consideration of which U.S. foreign policy activities might themselves be precursors to U.S. terrorism. In fact, the only foreign policy decisions that the Obama administration admits might inspire terrorism are those made by Obama’s predecessor. The first is one that the White House has tried to reverse since January 2009: detaining terror suspects at Guantanamo Bay, Cuba. Most recently, at a House Armed Services Committee hearing on March 18, Secretary of Defense Ashton Carter </w:t>
      </w:r>
      <w:hyperlink r:id="rId67" w:history="1">
        <w:r w:rsidRPr="00F5539C">
          <w:rPr>
            <w:rStyle w:val="Hyperlink"/>
            <w:rFonts w:ascii="Georgia" w:hAnsi="Georgia"/>
            <w:sz w:val="12"/>
          </w:rPr>
          <w:t>endorsed</w:t>
        </w:r>
      </w:hyperlink>
      <w:r w:rsidRPr="00F5539C">
        <w:rPr>
          <w:rFonts w:ascii="Georgia" w:hAnsi="Georgia"/>
          <w:sz w:val="12"/>
        </w:rPr>
        <w:t xml:space="preserve"> closing the military prison because, “It still provides a rallying point for Jihadi recruiting.” The other decision is the 2003 invasion of Iraq; as President Obama </w:t>
      </w:r>
      <w:hyperlink r:id="rId68" w:history="1">
        <w:r w:rsidRPr="00F5539C">
          <w:rPr>
            <w:rStyle w:val="Hyperlink"/>
            <w:rFonts w:ascii="Georgia" w:hAnsi="Georgia"/>
            <w:sz w:val="12"/>
          </w:rPr>
          <w:t>stated</w:t>
        </w:r>
      </w:hyperlink>
      <w:r w:rsidRPr="00F5539C">
        <w:rPr>
          <w:rFonts w:ascii="Georgia" w:hAnsi="Georgia"/>
          <w:sz w:val="12"/>
        </w:rPr>
        <w:t xml:space="preserve"> on March 17, “ISIL is a direct outgrowth of al-Qaeda in Iraq that grew out of our invasion, which is an example of unintended consequences.” Of course, another unintended consequence emerged from the U.S.-led airwar in 2011 that ensured the toppling of Muammar al-Qaddafi in Libya. As a U.S. military official </w:t>
      </w:r>
      <w:hyperlink r:id="rId69" w:history="1">
        <w:r w:rsidRPr="00F5539C">
          <w:rPr>
            <w:rStyle w:val="Hyperlink"/>
            <w:rFonts w:ascii="Georgia" w:hAnsi="Georgia"/>
            <w:sz w:val="12"/>
          </w:rPr>
          <w:t>told</w:t>
        </w:r>
      </w:hyperlink>
      <w:r w:rsidRPr="00F5539C">
        <w:rPr>
          <w:rFonts w:ascii="Georgia" w:hAnsi="Georgia"/>
          <w:sz w:val="12"/>
        </w:rPr>
        <w:t xml:space="preserve"> The Wall Street Journal today, “ISIL now has an operational presence in Libya, and they have aspirations to make Libya their African hub. Libya is part of their terror map now.” Compare this recent warning to how the State Department </w:t>
      </w:r>
      <w:hyperlink r:id="rId70" w:history="1">
        <w:r w:rsidRPr="00F5539C">
          <w:rPr>
            <w:rStyle w:val="Hyperlink"/>
            <w:rFonts w:ascii="Georgia" w:hAnsi="Georgia"/>
            <w:sz w:val="12"/>
          </w:rPr>
          <w:t>described</w:t>
        </w:r>
      </w:hyperlink>
      <w:r w:rsidRPr="00F5539C">
        <w:rPr>
          <w:rFonts w:ascii="Georgia" w:hAnsi="Georgia"/>
          <w:sz w:val="12"/>
        </w:rPr>
        <w:t xml:space="preserve"> Libya on the eve of the 2011 airwar: “The Libyan government continued to demonstrate a strong and active commitment to combating terrorist organizations and violent extremism through bilateral and regional counterterrorism and security cooperation, particularly on the issue of foreign fighter flow to Iraq.” Now, foreign fighters are flowing from Iraq and Syria to establish a stronghold in Libya. This is clearly an unintended, though not at all unsurprising, consequence, but not one that the Obama administration will acknowledge because it happened under its watch. (See also: </w:t>
      </w:r>
      <w:hyperlink r:id="rId71" w:history="1">
        <w:r w:rsidRPr="00F5539C">
          <w:rPr>
            <w:rStyle w:val="Hyperlink"/>
            <w:rFonts w:ascii="Georgia" w:hAnsi="Georgia"/>
            <w:sz w:val="12"/>
          </w:rPr>
          <w:t>Are We Downplaying the Risks of Homegrown Terrorism?</w:t>
        </w:r>
      </w:hyperlink>
      <w:r w:rsidRPr="00F5539C">
        <w:rPr>
          <w:rFonts w:ascii="Georgia" w:hAnsi="Georgia"/>
          <w:sz w:val="12"/>
        </w:rPr>
        <w:t xml:space="preserve">) More critically, what foreign policy activities are bolstering the narrative of Islamic jihadist groups today? Is it really just the </w:t>
      </w:r>
      <w:hyperlink r:id="rId72" w:history="1">
        <w:r w:rsidRPr="00F5539C">
          <w:rPr>
            <w:rStyle w:val="Hyperlink"/>
            <w:rFonts w:ascii="Georgia" w:hAnsi="Georgia"/>
            <w:sz w:val="12"/>
          </w:rPr>
          <w:t>122</w:t>
        </w:r>
      </w:hyperlink>
      <w:r w:rsidRPr="00F5539C">
        <w:rPr>
          <w:rFonts w:ascii="Georgia" w:hAnsi="Georgia"/>
          <w:sz w:val="12"/>
        </w:rPr>
        <w:t xml:space="preserve"> terror suspects still in Guantanamo? What about drone strikes, which themselves are </w:t>
      </w:r>
      <w:hyperlink r:id="rId73" w:history="1">
        <w:r w:rsidRPr="00F5539C">
          <w:rPr>
            <w:rStyle w:val="Hyperlink"/>
            <w:rFonts w:ascii="Georgia" w:hAnsi="Georgia"/>
            <w:sz w:val="12"/>
          </w:rPr>
          <w:t>universally hated</w:t>
        </w:r>
      </w:hyperlink>
      <w:r w:rsidRPr="00F5539C">
        <w:rPr>
          <w:rFonts w:ascii="Georgia" w:hAnsi="Georgia"/>
          <w:sz w:val="12"/>
        </w:rPr>
        <w:t>? Or, what of the support for President Abdel Fattah el-Sisi in Egypt, whose government sentenced that country’s first elected leader to death this week? Finally, is the U.S.-led airwar against ISfueling that narrative and making the likelihood of lone wolf attacks within the United States more likely? What else is the United States doing abroad that could be making Americans less safe from lone wolf terrorism at home? Why is this never asked or considered when officials and politicians discuss how the thirteen-and-a-half-year war on terrorism is progressing?</w:t>
      </w:r>
    </w:p>
    <w:p w14:paraId="03A9ECD2" w14:textId="6EF66A9E" w:rsidR="000379E9" w:rsidRPr="00F5539C" w:rsidRDefault="000379E9" w:rsidP="00FA375A">
      <w:pPr>
        <w:pStyle w:val="Heading3"/>
        <w:rPr>
          <w:rFonts w:ascii="Georgia" w:hAnsi="Georgia"/>
        </w:rPr>
      </w:pPr>
      <w:r w:rsidRPr="00F5539C">
        <w:rPr>
          <w:rFonts w:ascii="Georgia" w:hAnsi="Georgia"/>
        </w:rPr>
        <w:t>A2: No WMD Supplies</w:t>
      </w:r>
    </w:p>
    <w:p w14:paraId="7E65123A" w14:textId="77777777" w:rsidR="000379E9" w:rsidRPr="00F5539C" w:rsidRDefault="000379E9" w:rsidP="000379E9">
      <w:pPr>
        <w:pStyle w:val="Heading4"/>
        <w:rPr>
          <w:rFonts w:ascii="Georgia" w:hAnsi="Georgia"/>
        </w:rPr>
      </w:pPr>
      <w:r w:rsidRPr="00F5539C">
        <w:rPr>
          <w:rFonts w:ascii="Georgia" w:hAnsi="Georgia"/>
        </w:rPr>
        <w:t>Their defense doesn’t assume lone wolves and dual tech</w:t>
      </w:r>
    </w:p>
    <w:p w14:paraId="06792B64" w14:textId="77777777" w:rsidR="000379E9" w:rsidRPr="00F5539C" w:rsidRDefault="000379E9" w:rsidP="000379E9">
      <w:pPr>
        <w:rPr>
          <w:rFonts w:ascii="Georgia" w:hAnsi="Georgia"/>
        </w:rPr>
      </w:pPr>
      <w:r w:rsidRPr="00F5539C">
        <w:rPr>
          <w:rStyle w:val="StyleStyleBold12pt"/>
          <w:rFonts w:ascii="Georgia" w:hAnsi="Georgia"/>
        </w:rPr>
        <w:t>Ellis 14</w:t>
      </w:r>
      <w:r w:rsidRPr="00F5539C">
        <w:rPr>
          <w:rFonts w:ascii="Georgia" w:hAnsi="Georgia"/>
        </w:rPr>
        <w:t xml:space="preserve"> [Patrick D., WMD/Homeland Security Analyst and Instructor at the U.S. Air Force Counterproliferation Center, Air University, [“Lone Wolf Terrorism and Weapons of Mass Destruction: An Examination of Capabilities and Countermeasures,” </w:t>
      </w:r>
      <w:r w:rsidRPr="00F5539C">
        <w:rPr>
          <w:rFonts w:ascii="Georgia" w:hAnsi="Georgia"/>
          <w:i/>
        </w:rPr>
        <w:t>Terrorism and Political Violence</w:t>
      </w:r>
      <w:r w:rsidRPr="00F5539C">
        <w:rPr>
          <w:rFonts w:ascii="Georgia" w:hAnsi="Georgia"/>
        </w:rPr>
        <w:t>, Vol. 26, Issue 1, 2014]</w:t>
      </w:r>
    </w:p>
    <w:p w14:paraId="28EEDF3A" w14:textId="71825997" w:rsidR="000379E9" w:rsidRPr="00F5539C" w:rsidRDefault="000379E9" w:rsidP="000379E9">
      <w:pPr>
        <w:rPr>
          <w:rFonts w:ascii="Georgia" w:hAnsi="Georgia"/>
          <w:sz w:val="16"/>
        </w:rPr>
      </w:pPr>
      <w:r w:rsidRPr="00F5539C">
        <w:rPr>
          <w:rFonts w:ascii="Georgia" w:hAnsi="Georgia"/>
          <w:sz w:val="16"/>
        </w:rPr>
        <w:t xml:space="preserve">Today, the </w:t>
      </w:r>
      <w:r w:rsidRPr="00F5539C">
        <w:rPr>
          <w:rStyle w:val="StyleBoldUnderline"/>
          <w:rFonts w:ascii="Georgia" w:hAnsi="Georgia"/>
        </w:rPr>
        <w:t>specters of lone wolves and autonomous cells acquiring and using</w:t>
      </w:r>
      <w:r w:rsidRPr="00F5539C">
        <w:rPr>
          <w:rFonts w:ascii="Georgia" w:hAnsi="Georgia"/>
          <w:sz w:val="16"/>
        </w:rPr>
        <w:t xml:space="preserve"> chemical, biological, radiological, and nuclear (</w:t>
      </w:r>
      <w:r w:rsidRPr="00F5539C">
        <w:rPr>
          <w:rStyle w:val="StyleBoldUnderline"/>
          <w:rFonts w:ascii="Georgia" w:hAnsi="Georgia"/>
        </w:rPr>
        <w:t>CBRN</w:t>
      </w:r>
      <w:r w:rsidRPr="00F5539C">
        <w:rPr>
          <w:rFonts w:ascii="Georgia" w:hAnsi="Georgia"/>
          <w:sz w:val="16"/>
        </w:rPr>
        <w:t xml:space="preserve">) </w:t>
      </w:r>
      <w:r w:rsidRPr="00F5539C">
        <w:rPr>
          <w:rStyle w:val="StyleBoldUnderline"/>
          <w:rFonts w:ascii="Georgia" w:hAnsi="Georgia"/>
        </w:rPr>
        <w:t>w</w:t>
      </w:r>
      <w:r w:rsidRPr="00F5539C">
        <w:rPr>
          <w:rFonts w:ascii="Georgia" w:hAnsi="Georgia"/>
          <w:sz w:val="16"/>
        </w:rPr>
        <w:t xml:space="preserve">eapons of </w:t>
      </w:r>
      <w:r w:rsidRPr="00F5539C">
        <w:rPr>
          <w:rStyle w:val="StyleBoldUnderline"/>
          <w:rFonts w:ascii="Georgia" w:hAnsi="Georgia"/>
        </w:rPr>
        <w:t>m</w:t>
      </w:r>
      <w:r w:rsidRPr="00F5539C">
        <w:rPr>
          <w:rFonts w:ascii="Georgia" w:hAnsi="Georgia"/>
          <w:sz w:val="16"/>
        </w:rPr>
        <w:t xml:space="preserve">ass </w:t>
      </w:r>
      <w:r w:rsidRPr="00F5539C">
        <w:rPr>
          <w:rStyle w:val="StyleBoldUnderline"/>
          <w:rFonts w:ascii="Georgia" w:hAnsi="Georgia"/>
        </w:rPr>
        <w:t>d</w:t>
      </w:r>
      <w:r w:rsidRPr="00F5539C">
        <w:rPr>
          <w:rFonts w:ascii="Georgia" w:hAnsi="Georgia"/>
          <w:sz w:val="16"/>
        </w:rPr>
        <w:t xml:space="preserve">estruction, whether in their traditional military forms or the more non-traditional industrial forms, </w:t>
      </w:r>
      <w:r w:rsidRPr="00F5539C">
        <w:rPr>
          <w:rStyle w:val="StyleBoldUnderline"/>
          <w:rFonts w:ascii="Georgia" w:hAnsi="Georgia"/>
        </w:rPr>
        <w:t>seems less far-fetched</w:t>
      </w:r>
      <w:r w:rsidRPr="00F5539C">
        <w:rPr>
          <w:rFonts w:ascii="Georgia" w:hAnsi="Georgia"/>
          <w:sz w:val="16"/>
        </w:rPr>
        <w:t xml:space="preserve">. Fortunately, military CBRN agents and weapons are not normally accessible to lone wolves or autonomous cells and are often located in highly secured areas. Therefore, lone wolves and autonomous cells may be drawn to materials similar to CBRN located in less secure areas. These </w:t>
      </w:r>
      <w:r w:rsidRPr="00F5539C">
        <w:rPr>
          <w:rStyle w:val="StyleBoldUnderline"/>
          <w:rFonts w:ascii="Georgia" w:hAnsi="Georgia"/>
        </w:rPr>
        <w:t>commonplace industrial chemicals, biological contaminants, and radioactive materials could be used to cause</w:t>
      </w:r>
      <w:r w:rsidRPr="00F5539C">
        <w:rPr>
          <w:rFonts w:ascii="Georgia" w:hAnsi="Georgia"/>
          <w:sz w:val="16"/>
        </w:rPr>
        <w:t xml:space="preserve"> disruptions or </w:t>
      </w:r>
      <w:r w:rsidRPr="00F5539C">
        <w:rPr>
          <w:rStyle w:val="StyleBoldUnderline"/>
          <w:rFonts w:ascii="Georgia" w:hAnsi="Georgia"/>
        </w:rPr>
        <w:t>mass casualties</w:t>
      </w:r>
      <w:r w:rsidRPr="00F5539C">
        <w:rPr>
          <w:rFonts w:ascii="Georgia" w:hAnsi="Georgia"/>
          <w:sz w:val="16"/>
        </w:rPr>
        <w:t xml:space="preserve">. The </w:t>
      </w:r>
      <w:r w:rsidRPr="00F5539C">
        <w:rPr>
          <w:rStyle w:val="Emphasis"/>
          <w:rFonts w:ascii="Georgia" w:hAnsi="Georgia"/>
        </w:rPr>
        <w:t>dual use</w:t>
      </w:r>
      <w:r w:rsidRPr="00F5539C">
        <w:rPr>
          <w:rStyle w:val="StyleBoldUnderline"/>
          <w:rFonts w:ascii="Georgia" w:hAnsi="Georgia"/>
        </w:rPr>
        <w:t xml:space="preserve"> nature of</w:t>
      </w:r>
      <w:r w:rsidRPr="00F5539C">
        <w:rPr>
          <w:rFonts w:ascii="Georgia" w:hAnsi="Georgia"/>
          <w:sz w:val="16"/>
        </w:rPr>
        <w:t xml:space="preserve"> these </w:t>
      </w:r>
      <w:r w:rsidRPr="00F5539C">
        <w:rPr>
          <w:rStyle w:val="StyleBoldUnderline"/>
          <w:rFonts w:ascii="Georgia" w:hAnsi="Georgia"/>
        </w:rPr>
        <w:t>materials and technologies enables them to be turned into weapons and delivered by nonmilitary means. Future</w:t>
      </w:r>
      <w:r w:rsidRPr="00F5539C">
        <w:rPr>
          <w:rFonts w:ascii="Georgia" w:hAnsi="Georgia"/>
          <w:sz w:val="16"/>
        </w:rPr>
        <w:t xml:space="preserve"> “over-the-horizon” </w:t>
      </w:r>
      <w:r w:rsidRPr="00F5539C">
        <w:rPr>
          <w:rStyle w:val="StyleBoldUnderline"/>
          <w:rFonts w:ascii="Georgia" w:hAnsi="Georgia"/>
        </w:rPr>
        <w:t>threats, such as the proliferation of new biotech</w:t>
      </w:r>
      <w:r w:rsidRPr="00F5539C">
        <w:rPr>
          <w:rFonts w:ascii="Georgia" w:hAnsi="Georgia"/>
          <w:sz w:val="16"/>
        </w:rPr>
        <w:t xml:space="preserve">nologies </w:t>
      </w:r>
      <w:r w:rsidRPr="00F5539C">
        <w:rPr>
          <w:rStyle w:val="StyleBoldUnderline"/>
          <w:rFonts w:ascii="Georgia" w:hAnsi="Georgia"/>
        </w:rPr>
        <w:t xml:space="preserve">and amateur </w:t>
      </w:r>
      <w:r w:rsidRPr="00F5539C">
        <w:rPr>
          <w:rStyle w:val="Emphasis"/>
          <w:rFonts w:ascii="Georgia" w:hAnsi="Georgia"/>
        </w:rPr>
        <w:t>d</w:t>
      </w:r>
      <w:r w:rsidRPr="00F5539C">
        <w:rPr>
          <w:rStyle w:val="StyleBoldUnderline"/>
          <w:rFonts w:ascii="Georgia" w:hAnsi="Georgia"/>
        </w:rPr>
        <w:t>o-</w:t>
      </w:r>
      <w:r w:rsidRPr="00F5539C">
        <w:rPr>
          <w:rStyle w:val="Emphasis"/>
          <w:rFonts w:ascii="Georgia" w:hAnsi="Georgia"/>
        </w:rPr>
        <w:t>i</w:t>
      </w:r>
      <w:r w:rsidRPr="00F5539C">
        <w:rPr>
          <w:rStyle w:val="StyleBoldUnderline"/>
          <w:rFonts w:ascii="Georgia" w:hAnsi="Georgia"/>
        </w:rPr>
        <w:t>t-</w:t>
      </w:r>
      <w:r w:rsidRPr="00F5539C">
        <w:rPr>
          <w:rStyle w:val="Emphasis"/>
          <w:rFonts w:ascii="Georgia" w:hAnsi="Georgia"/>
        </w:rPr>
        <w:t>y</w:t>
      </w:r>
      <w:r w:rsidRPr="00F5539C">
        <w:rPr>
          <w:rStyle w:val="StyleBoldUnderline"/>
          <w:rFonts w:ascii="Georgia" w:hAnsi="Georgia"/>
        </w:rPr>
        <w:t>ourself capabilities, pose a risk</w:t>
      </w:r>
      <w:r w:rsidRPr="00F5539C">
        <w:rPr>
          <w:rFonts w:ascii="Georgia" w:hAnsi="Georgia"/>
          <w:sz w:val="16"/>
        </w:rPr>
        <w:t xml:space="preserve"> that </w:t>
      </w:r>
      <w:r w:rsidRPr="00F5539C">
        <w:rPr>
          <w:rStyle w:val="StyleBoldUnderline"/>
          <w:rFonts w:ascii="Georgia" w:hAnsi="Georgia"/>
        </w:rPr>
        <w:t xml:space="preserve">lone wolves could develop weapons at a time when travel, access to knowledge, and dual-use technologies, in the globalizing environment, </w:t>
      </w:r>
      <w:r w:rsidRPr="00F5539C">
        <w:rPr>
          <w:rStyle w:val="Emphasis"/>
          <w:rFonts w:ascii="Georgia" w:hAnsi="Georgia"/>
        </w:rPr>
        <w:t>make lone wolf terrorists more dangerous</w:t>
      </w:r>
      <w:r w:rsidRPr="00F5539C">
        <w:rPr>
          <w:rFonts w:ascii="Georgia" w:hAnsi="Georgia"/>
          <w:sz w:val="16"/>
        </w:rPr>
        <w:t>. Thus, the author explores existing countermeasures, such as laws, strategies, passive and active measures designed to stop these dangerous threats. In particular, capabilities to prevent, protect, respond, and recover from CBRN terrorist acts are examined.</w:t>
      </w:r>
    </w:p>
    <w:p w14:paraId="0819904C" w14:textId="314EEC28" w:rsidR="00056130" w:rsidRPr="00F5539C" w:rsidRDefault="00056130" w:rsidP="00056130">
      <w:pPr>
        <w:pStyle w:val="Heading3"/>
        <w:rPr>
          <w:rFonts w:ascii="Georgia" w:hAnsi="Georgia"/>
        </w:rPr>
      </w:pPr>
      <w:r w:rsidRPr="00F5539C">
        <w:rPr>
          <w:rFonts w:ascii="Georgia" w:hAnsi="Georgia"/>
        </w:rPr>
        <w:t>A2: No Recruitment</w:t>
      </w:r>
    </w:p>
    <w:p w14:paraId="3BC6901A" w14:textId="77777777" w:rsidR="00056130" w:rsidRPr="00F5539C" w:rsidRDefault="00056130" w:rsidP="00056130">
      <w:pPr>
        <w:rPr>
          <w:rFonts w:ascii="Georgia" w:eastAsiaTheme="majorEastAsia" w:hAnsi="Georgia" w:cstheme="majorBidi"/>
          <w:b/>
          <w:iCs/>
          <w:sz w:val="26"/>
        </w:rPr>
      </w:pPr>
      <w:r w:rsidRPr="00F5539C">
        <w:rPr>
          <w:rFonts w:ascii="Georgia" w:eastAsiaTheme="majorEastAsia" w:hAnsi="Georgia" w:cstheme="majorBidi"/>
          <w:b/>
          <w:iCs/>
          <w:sz w:val="26"/>
        </w:rPr>
        <w:t>NSA Authority more important than ever – groups like ISIS are contacting US citizens through the Internet</w:t>
      </w:r>
    </w:p>
    <w:p w14:paraId="4B92F98E" w14:textId="77777777" w:rsidR="00056130" w:rsidRPr="00F5539C" w:rsidRDefault="00056130" w:rsidP="00056130">
      <w:pPr>
        <w:rPr>
          <w:rFonts w:ascii="Georgia" w:hAnsi="Georgia"/>
        </w:rPr>
      </w:pPr>
      <w:r w:rsidRPr="00F5539C">
        <w:rPr>
          <w:rFonts w:ascii="Georgia" w:eastAsiaTheme="majorEastAsia" w:hAnsi="Georgia" w:cstheme="majorBidi"/>
          <w:b/>
          <w:iCs/>
          <w:sz w:val="26"/>
        </w:rPr>
        <w:t>Corcoran 5/31/15</w:t>
      </w:r>
      <w:r w:rsidRPr="00F5539C">
        <w:rPr>
          <w:rFonts w:ascii="Georgia" w:hAnsi="Georgia"/>
        </w:rPr>
        <w:t xml:space="preserve"> (Corcoran, Kieran, [Journalist for Dailymail], “Head of CIA warns that US is at risk of lone wolf terror attack after NSA powers to monitor all phone calls expired – as Isis ‘watch carefully’ for security gaps”, http://www.dailymail.co.uk/news/article-3105089/Senate-makes-ditch-bid-extend-NSA-s-bulk-collection-phone-records-Rand-Paul-swears-block-legislation-let-Patriot-Act-expire.html) </w:t>
      </w:r>
      <w:r w:rsidRPr="00F5539C">
        <w:rPr>
          <w:rFonts w:ascii="Georgia" w:hAnsi="Georgia"/>
        </w:rPr>
        <w:br/>
      </w:r>
      <w:r w:rsidRPr="00F5539C">
        <w:rPr>
          <w:rFonts w:ascii="Georgia" w:hAnsi="Georgia" w:cs="Arial"/>
          <w:color w:val="000000"/>
          <w:sz w:val="15"/>
          <w:szCs w:val="15"/>
        </w:rPr>
        <w:br/>
      </w:r>
      <w:r w:rsidRPr="00F5539C">
        <w:rPr>
          <w:rStyle w:val="StyleBoldUnderline"/>
          <w:rFonts w:ascii="Georgia" w:hAnsi="Georgia"/>
          <w:highlight w:val="yellow"/>
        </w:rPr>
        <w:t>The</w:t>
      </w:r>
      <w:r w:rsidRPr="00F5539C">
        <w:rPr>
          <w:rFonts w:ascii="Georgia" w:hAnsi="Georgia"/>
          <w:highlight w:val="yellow"/>
        </w:rPr>
        <w:t xml:space="preserve"> </w:t>
      </w:r>
      <w:r w:rsidRPr="00F5539C">
        <w:rPr>
          <w:rStyle w:val="StyleBoldUnderline"/>
          <w:rFonts w:ascii="Georgia" w:hAnsi="Georgia"/>
          <w:highlight w:val="yellow"/>
        </w:rPr>
        <w:t>head of the CIA has warned that Americans are now at risk after the Senate was unable to extend laws giving authorities special powers to fight terrorists</w:t>
      </w:r>
      <w:r w:rsidRPr="00F5539C">
        <w:rPr>
          <w:rStyle w:val="StyleBoldUnderline"/>
          <w:rFonts w:ascii="Georgia" w:hAnsi="Georgia"/>
        </w:rPr>
        <w:t>. Politicians in the upper house were unable to come to an agreement to extend key parts of the Patriot Act - that legalize controversial methods of surveillance by the National Security Agency (NSA)</w:t>
      </w:r>
      <w:r w:rsidRPr="00F5539C">
        <w:rPr>
          <w:rFonts w:ascii="Georgia" w:hAnsi="Georgia"/>
        </w:rPr>
        <w:t xml:space="preserve"> - which expired on Sunday. Attempts were frustrated by Presidential candidate Rand Paul, who has taken a firm stance against the extension of powers allowing the mass collection of phone records, wire taps and warrants without evidence.  +8 Concerned: </w:t>
      </w:r>
      <w:r w:rsidRPr="00F5539C">
        <w:rPr>
          <w:rStyle w:val="StyleBoldUnderline"/>
          <w:rFonts w:ascii="Georgia" w:hAnsi="Georgia"/>
          <w:highlight w:val="yellow"/>
        </w:rPr>
        <w:t>Director of C</w:t>
      </w:r>
      <w:r w:rsidRPr="00F5539C">
        <w:rPr>
          <w:rStyle w:val="StyleBoldUnderline"/>
          <w:rFonts w:ascii="Georgia" w:hAnsi="Georgia"/>
        </w:rPr>
        <w:t xml:space="preserve">entral </w:t>
      </w:r>
      <w:r w:rsidRPr="00F5539C">
        <w:rPr>
          <w:rStyle w:val="StyleBoldUnderline"/>
          <w:rFonts w:ascii="Georgia" w:hAnsi="Georgia"/>
          <w:highlight w:val="yellow"/>
        </w:rPr>
        <w:t>I</w:t>
      </w:r>
      <w:r w:rsidRPr="00F5539C">
        <w:rPr>
          <w:rStyle w:val="StyleBoldUnderline"/>
          <w:rFonts w:ascii="Georgia" w:hAnsi="Georgia"/>
        </w:rPr>
        <w:t xml:space="preserve">ntelligence </w:t>
      </w:r>
      <w:r w:rsidRPr="00F5539C">
        <w:rPr>
          <w:rStyle w:val="StyleBoldUnderline"/>
          <w:rFonts w:ascii="Georgia" w:hAnsi="Georgia"/>
          <w:highlight w:val="yellow"/>
        </w:rPr>
        <w:t>A</w:t>
      </w:r>
      <w:r w:rsidRPr="00F5539C">
        <w:rPr>
          <w:rStyle w:val="StyleBoldUnderline"/>
          <w:rFonts w:ascii="Georgia" w:hAnsi="Georgia"/>
        </w:rPr>
        <w:t xml:space="preserve">gency </w:t>
      </w:r>
      <w:r w:rsidRPr="00F5539C">
        <w:rPr>
          <w:rStyle w:val="StyleBoldUnderline"/>
          <w:rFonts w:ascii="Georgia" w:hAnsi="Georgia"/>
          <w:highlight w:val="yellow"/>
        </w:rPr>
        <w:t>John Brennan warns</w:t>
      </w:r>
      <w:r w:rsidRPr="00F5539C">
        <w:rPr>
          <w:rStyle w:val="StyleBoldUnderline"/>
          <w:rFonts w:ascii="Georgia" w:hAnsi="Georgia"/>
        </w:rPr>
        <w:t xml:space="preserve"> that </w:t>
      </w:r>
      <w:r w:rsidRPr="00F5539C">
        <w:rPr>
          <w:rStyle w:val="StyleBoldUnderline"/>
          <w:rFonts w:ascii="Georgia" w:hAnsi="Georgia"/>
          <w:highlight w:val="yellow"/>
        </w:rPr>
        <w:t>terrorists will be watching developments in the US closely after legislation allowing special surveillance lapsed</w:t>
      </w:r>
      <w:r w:rsidRPr="00F5539C">
        <w:rPr>
          <w:rStyle w:val="StyleBoldUnderline"/>
          <w:rFonts w:ascii="Georgia" w:hAnsi="Georgia"/>
        </w:rPr>
        <w:t xml:space="preserve"> on Sunday But the Head of the CIA John </w:t>
      </w:r>
      <w:r w:rsidRPr="00F5539C">
        <w:rPr>
          <w:rStyle w:val="StyleBoldUnderline"/>
          <w:rFonts w:ascii="Georgia" w:hAnsi="Georgia"/>
          <w:highlight w:val="yellow"/>
        </w:rPr>
        <w:t>Brennan claims</w:t>
      </w:r>
      <w:r w:rsidRPr="00F5539C">
        <w:rPr>
          <w:rStyle w:val="StyleBoldUnderline"/>
          <w:rFonts w:ascii="Georgia" w:hAnsi="Georgia"/>
        </w:rPr>
        <w:t xml:space="preserve"> ordinary Americans, who expect the NSA to do their jobs, have been put at risk by 'political grandstanding and crusading for ideological causes' that fueled the debate. Speaking on CBS show Face The Nation, he warned </w:t>
      </w:r>
      <w:r w:rsidRPr="00F5539C">
        <w:rPr>
          <w:rStyle w:val="StyleBoldUnderline"/>
          <w:rFonts w:ascii="Georgia" w:hAnsi="Georgia"/>
          <w:highlight w:val="yellow"/>
        </w:rPr>
        <w:t>that the US</w:t>
      </w:r>
      <w:r w:rsidRPr="00F5539C">
        <w:rPr>
          <w:rStyle w:val="StyleBoldUnderline"/>
          <w:rFonts w:ascii="Georgia" w:hAnsi="Georgia"/>
        </w:rPr>
        <w:t xml:space="preserve"> - and Europe </w:t>
      </w:r>
      <w:r w:rsidRPr="00F5539C">
        <w:rPr>
          <w:rStyle w:val="StyleBoldUnderline"/>
          <w:rFonts w:ascii="Georgia" w:hAnsi="Georgia"/>
          <w:highlight w:val="yellow"/>
        </w:rPr>
        <w:t>- is now in danger from technologically 'sophisticated' terrorists who are watching developments carefully and 'looking for the seams to operate' within. He claimed that the authorities do not abuse the powers, extended in 2011 to help fight lone wolf terror suspects not connected to a specific group, and that without them, it's difficult for the NSA to protect America</w:t>
      </w:r>
      <w:r w:rsidRPr="00F5539C">
        <w:rPr>
          <w:rStyle w:val="StyleBoldUnderline"/>
          <w:rFonts w:ascii="Georgia" w:hAnsi="Georgia"/>
        </w:rPr>
        <w:t>.</w:t>
      </w:r>
      <w:r w:rsidRPr="00F5539C">
        <w:rPr>
          <w:rFonts w:ascii="Georgia" w:hAnsi="Georgia"/>
        </w:rPr>
        <w:t xml:space="preserve"> Mr Brennan said: 'I think </w:t>
      </w:r>
      <w:r w:rsidRPr="00F5539C">
        <w:rPr>
          <w:rStyle w:val="StyleBoldUnderline"/>
          <w:rFonts w:ascii="Georgia" w:hAnsi="Georgia"/>
          <w:highlight w:val="yellow"/>
        </w:rPr>
        <w:t>terrorist elements have watched very carefully what has happened here in the United States, whether or not it's disclosures of classified information or whether it's changes in the law and policies.</w:t>
      </w:r>
      <w:r w:rsidRPr="00F5539C">
        <w:rPr>
          <w:rStyle w:val="StyleBoldUnderline"/>
          <w:rFonts w:ascii="Georgia" w:hAnsi="Georgia"/>
        </w:rPr>
        <w:t xml:space="preserve"> They are looking for the seams to operate within</w:t>
      </w:r>
      <w:r w:rsidRPr="00F5539C">
        <w:rPr>
          <w:rFonts w:ascii="Georgia" w:hAnsi="Georgia"/>
        </w:rPr>
        <w:t xml:space="preserve">. RELATED ARTICLES </w:t>
      </w:r>
      <w:hyperlink r:id="rId74" w:history="1">
        <w:r w:rsidRPr="00F5539C">
          <w:rPr>
            <w:rStyle w:val="Hyperlink"/>
            <w:rFonts w:ascii="Georgia" w:hAnsi="Georgia"/>
          </w:rPr>
          <w:t>Previous</w:t>
        </w:r>
      </w:hyperlink>
      <w:r w:rsidRPr="00F5539C">
        <w:rPr>
          <w:rFonts w:ascii="Georgia" w:hAnsi="Georgia"/>
        </w:rPr>
        <w:t xml:space="preserve"> </w:t>
      </w:r>
      <w:hyperlink r:id="rId75" w:history="1">
        <w:r w:rsidRPr="00F5539C">
          <w:rPr>
            <w:rStyle w:val="Hyperlink"/>
            <w:rFonts w:ascii="Georgia" w:hAnsi="Georgia"/>
          </w:rPr>
          <w:t>1</w:t>
        </w:r>
      </w:hyperlink>
      <w:r w:rsidRPr="00F5539C">
        <w:rPr>
          <w:rFonts w:ascii="Georgia" w:hAnsi="Georgia"/>
        </w:rPr>
        <w:t xml:space="preserve"> </w:t>
      </w:r>
      <w:hyperlink r:id="rId76" w:history="1">
        <w:r w:rsidRPr="00F5539C">
          <w:rPr>
            <w:rStyle w:val="Hyperlink"/>
            <w:rFonts w:ascii="Georgia" w:hAnsi="Georgia"/>
          </w:rPr>
          <w:t>Next</w:t>
        </w:r>
      </w:hyperlink>
      <w:r w:rsidRPr="00F5539C">
        <w:rPr>
          <w:rFonts w:ascii="Georgia" w:hAnsi="Georgia"/>
        </w:rPr>
        <w:t xml:space="preserve"> </w:t>
      </w:r>
      <w:hyperlink r:id="rId77" w:history="1">
        <w:r w:rsidRPr="00F5539C">
          <w:rPr>
            <w:rStyle w:val="Hyperlink"/>
            <w:rFonts w:ascii="Georgia" w:hAnsi="Georgia"/>
          </w:rPr>
          <w:t>'I'm not giving him a pass': Obama 'Hope' poster artist said...</w:t>
        </w:r>
      </w:hyperlink>
      <w:hyperlink r:id="rId78" w:history="1">
        <w:r w:rsidRPr="00F5539C">
          <w:rPr>
            <w:rStyle w:val="Hyperlink"/>
            <w:rFonts w:ascii="Georgia" w:hAnsi="Georgia"/>
          </w:rPr>
          <w:t>How FIFA were nailed by last act of revenge of a dying man</w:t>
        </w:r>
        <w:proofErr w:type="gramStart"/>
        <w:r w:rsidRPr="00F5539C">
          <w:rPr>
            <w:rStyle w:val="Hyperlink"/>
            <w:rFonts w:ascii="Georgia" w:hAnsi="Georgia"/>
          </w:rPr>
          <w:t>:...</w:t>
        </w:r>
        <w:proofErr w:type="gramEnd"/>
      </w:hyperlink>
      <w:hyperlink r:id="rId79" w:history="1">
        <w:r w:rsidRPr="00F5539C">
          <w:rPr>
            <w:rStyle w:val="Hyperlink"/>
            <w:rFonts w:ascii="Georgia" w:hAnsi="Georgia"/>
          </w:rPr>
          <w:t>Former Maryland Governor Martin O'Malley launches White...</w:t>
        </w:r>
      </w:hyperlink>
      <w:r w:rsidRPr="00F5539C">
        <w:rPr>
          <w:rFonts w:ascii="Georgia" w:hAnsi="Georgia"/>
        </w:rPr>
        <w:t xml:space="preserve"> SHARE THIS ARTICLE Share 425 shares 'And </w:t>
      </w:r>
      <w:r w:rsidRPr="00F5539C">
        <w:rPr>
          <w:rStyle w:val="StyleBoldUnderline"/>
          <w:rFonts w:ascii="Georgia" w:hAnsi="Georgia"/>
        </w:rPr>
        <w:t>this is something that we can't afford to do right now, because if you look at the horrific terrorist attacks and violence that is being perpetrated around the globe, we need to keep our country safe. And our oceans are not keeping us safe the way they did a century ago.</w:t>
      </w:r>
      <w:r w:rsidRPr="00F5539C">
        <w:rPr>
          <w:rStyle w:val="StyleBoldUnderline"/>
          <w:rFonts w:ascii="Georgia" w:hAnsi="Georgia"/>
          <w:highlight w:val="yellow"/>
        </w:rPr>
        <w:t>' The Patriot Act was passed in 2001 in the wake of the 9/11 terror attacks</w:t>
      </w:r>
      <w:r w:rsidRPr="00F5539C">
        <w:rPr>
          <w:rStyle w:val="StyleBoldUnderline"/>
          <w:rFonts w:ascii="Georgia" w:hAnsi="Georgia"/>
        </w:rPr>
        <w:t>.</w:t>
      </w:r>
      <w:r w:rsidRPr="00F5539C">
        <w:rPr>
          <w:rFonts w:ascii="Georgia" w:hAnsi="Georgia"/>
        </w:rPr>
        <w:t xml:space="preserve"> Now that the provisions have expired, government agents will need to subpoena phone companies for the records. The White House previously justified collecting the records because of the Patriot Act's Section 215, which expired on Sunday. Two other provisions, added in 2011, also expired with it. The first is a 'roving wiretap' </w:t>
      </w:r>
      <w:proofErr w:type="gramStart"/>
      <w:r w:rsidRPr="00F5539C">
        <w:rPr>
          <w:rFonts w:ascii="Georgia" w:hAnsi="Georgia"/>
        </w:rPr>
        <w:t>provision which</w:t>
      </w:r>
      <w:proofErr w:type="gramEnd"/>
      <w:r w:rsidRPr="00F5539C">
        <w:rPr>
          <w:rFonts w:ascii="Georgia" w:hAnsi="Georgia"/>
        </w:rPr>
        <w:t xml:space="preserve"> allows government agencies to keep tracking suspects as they switch devices. The second is a 'lone wolf' </w:t>
      </w:r>
      <w:proofErr w:type="gramStart"/>
      <w:r w:rsidRPr="00F5539C">
        <w:rPr>
          <w:rFonts w:ascii="Georgia" w:hAnsi="Georgia"/>
        </w:rPr>
        <w:t>clause which</w:t>
      </w:r>
      <w:proofErr w:type="gramEnd"/>
      <w:r w:rsidRPr="00F5539C">
        <w:rPr>
          <w:rFonts w:ascii="Georgia" w:hAnsi="Georgia"/>
        </w:rPr>
        <w:t xml:space="preserve"> allows warrants to be granted without any evidence linking a suspect to a foreign power or terrorist group. Political struggles over the NSA and its data collection have become a national issue since whistleblower Edward Snowden revealed the extent of government programs in 2013Majority Leader Mitch McConnell tried to cobble together a solution Sunday but came up short The senate's efforts to pass a replacement bill were frustrated by Kentucky's junior senator Rand Paul, who has spoken at length against the NSA's activities, which he has excoriated as illegal and unconstitutional. With his presidential campaign waning, </w:t>
      </w:r>
      <w:proofErr w:type="gramStart"/>
      <w:r w:rsidRPr="00F5539C">
        <w:rPr>
          <w:rFonts w:ascii="Georgia" w:hAnsi="Georgia"/>
        </w:rPr>
        <w:t>he has been accused of irresponsible political opportunism by opponents</w:t>
      </w:r>
      <w:proofErr w:type="gramEnd"/>
      <w:r w:rsidRPr="00F5539C">
        <w:rPr>
          <w:rFonts w:ascii="Georgia" w:hAnsi="Georgia"/>
        </w:rPr>
        <w:t xml:space="preserve">, by fighting a bill on ideological grounds that may put ordinary people at risk. </w:t>
      </w:r>
      <w:proofErr w:type="gramStart"/>
      <w:r w:rsidRPr="00F5539C">
        <w:rPr>
          <w:rFonts w:ascii="Georgia" w:hAnsi="Georgia"/>
        </w:rPr>
        <w:t>He was criticized by the White House</w:t>
      </w:r>
      <w:proofErr w:type="gramEnd"/>
      <w:r w:rsidRPr="00F5539C">
        <w:rPr>
          <w:rFonts w:ascii="Georgia" w:hAnsi="Georgia"/>
        </w:rPr>
        <w:t xml:space="preserve"> Sunday night, which called the Patriot Act expiration an 'irresponsible lapse'. While Brennan didn't mention Paul by name, he said on Face The Nation: 'Unfortunately I think there is a little too much political grandstanding and crusading for ideological causes that have really fuelled the debate on this issue. He added</w:t>
      </w:r>
      <w:r w:rsidRPr="00F5539C">
        <w:rPr>
          <w:rStyle w:val="StyleBoldUnderline"/>
          <w:rFonts w:ascii="Georgia" w:hAnsi="Georgia"/>
        </w:rPr>
        <w:t xml:space="preserve">: </w:t>
      </w:r>
      <w:r w:rsidRPr="00F5539C">
        <w:rPr>
          <w:rStyle w:val="StyleBoldUnderline"/>
          <w:rFonts w:ascii="Georgia" w:hAnsi="Georgia"/>
          <w:highlight w:val="yellow"/>
        </w:rPr>
        <w:t>'</w:t>
      </w:r>
      <w:proofErr w:type="gramStart"/>
      <w:r w:rsidRPr="00F5539C">
        <w:rPr>
          <w:rStyle w:val="StyleBoldUnderline"/>
          <w:rFonts w:ascii="Georgia" w:hAnsi="Georgia"/>
          <w:highlight w:val="yellow"/>
        </w:rPr>
        <w:t>These</w:t>
      </w:r>
      <w:proofErr w:type="gramEnd"/>
      <w:r w:rsidRPr="00F5539C">
        <w:rPr>
          <w:rStyle w:val="StyleBoldUnderline"/>
          <w:rFonts w:ascii="Georgia" w:hAnsi="Georgia"/>
          <w:highlight w:val="yellow"/>
        </w:rPr>
        <w:t xml:space="preserve"> are authorities that have been used by the government to make sure that we're able to safeguard Americans</w:t>
      </w:r>
      <w:r w:rsidRPr="00F5539C">
        <w:rPr>
          <w:rStyle w:val="StyleBoldUnderline"/>
          <w:rFonts w:ascii="Georgia" w:hAnsi="Georgia"/>
        </w:rPr>
        <w:t>.</w:t>
      </w:r>
      <w:r w:rsidRPr="00F5539C">
        <w:rPr>
          <w:rFonts w:ascii="Georgia" w:hAnsi="Georgia"/>
        </w:rPr>
        <w:t xml:space="preserve"> And the sad irony is that most Americans expect the government to protect them. And so although there's a lot of debate that goes on, on the Congress and the Hill on this issue, I think, when you go out to Boise or Tampa or Louisville, </w:t>
      </w:r>
      <w:r w:rsidRPr="00F5539C">
        <w:rPr>
          <w:rStyle w:val="StyleBoldUnderline"/>
          <w:rFonts w:ascii="Georgia" w:hAnsi="Georgia"/>
        </w:rPr>
        <w:t>Americans are expecting their law enforcement and homeland security and intelligence professionals to do their work. And these authorities are important.</w:t>
      </w:r>
      <w:r w:rsidRPr="00F5539C">
        <w:rPr>
          <w:rFonts w:ascii="Georgia" w:hAnsi="Georgia"/>
        </w:rPr>
        <w:t xml:space="preserve">' Paul argued 'there must be another way' but even he agrees that the lapse in these powers are likely to be temporary as politicians work on the USA Freedom Act, which is expected to pass within the next week. Republican Senate Majority Leader Mitch McConnell called a rare Sunday session to try to pass the replacement law, but was unable to push it through in time. And although the replacement is set to pass this week, Paul said the expiration was 'a victory no matter how you look at it'.  Several provisions of the Patriot Act will expired at on June 1st, including the authority for the NSA’s bulk collection of Americans’ phone records In a statement, he said: 'It might be short lived, but I hope that it provides a road for a robust debate, which will strengthen our intelligence community, while also respecting our Constitution. WHAT IS THE SENATE'S NEXT MOVE? The Patriot Act is supposed to be replaced by the USA Freedom Act, an acronym for Strengthening America by Fulfilling Rights and Ending Eavesdropping, Dragnet-collection and Online Monitoring Act. It is expected to pass next week and will: Rein in powers for the mass collection of data, requiring agencies instead to apply for information on a specific entity, such as a person, account or device Require intelligence agencies to be more transparent about what they collect, allowing technology companies to be more open about what they share EXTEND powers offered in the lone wold and roving wire tap provisions It was first proposed in 2013 but is expected to pass this week He added: 'The expiration of the NSA's sweeping, all-encompassing and ineffectual powers will not relinquish functions necessary for protecting national security. The expiration will instead do what we should have done all along - rely on the Constitution for these powers.' According to a top lawmaker, as of 8pm Sunday no NSA employee could access their enormous phone records database, which holds metadata on millions of phone conversations handed over by telecoms companies like Verizon and AT&amp;T. Senate Intelligence Committee chairman Richard Burr said on Sunday: 'There is no way to get any type of agreement tonight -- either an extension or passage of a bill. So at 8pm tonight, NSA employees </w:t>
      </w:r>
      <w:proofErr w:type="gramStart"/>
      <w:r w:rsidRPr="00F5539C">
        <w:rPr>
          <w:rFonts w:ascii="Georgia" w:hAnsi="Georgia"/>
        </w:rPr>
        <w:t>can not</w:t>
      </w:r>
      <w:proofErr w:type="gramEnd"/>
      <w:r w:rsidRPr="00F5539C">
        <w:rPr>
          <w:rFonts w:ascii="Georgia" w:hAnsi="Georgia"/>
        </w:rPr>
        <w:t xml:space="preserve"> query the database'. In a statement issued Sunday night, Obama's press secretary Josh Earnest, urged action to pass the USA Freedom Act as quickly as possible. He said: 'The Senate took an important - if late - step forward tonight. We call on the Senate to ensure this irresponsible lapse in authorities is as short-lived as possible. 'On a matter as critical as our national security, individual Senators must put aside their partisan motivations and act swiftly. The American people deserve nothing less.' Some lawmakers have said the lapse raises alarming questions about how US authorities can keep the homeland safe with a diminished security toolbox. +8 Shut off: Other tools that will be removed include one that allows law enforcement officials to use roving wiretaps to monitor individuals using different phones, a power that is exercised less than 100 times a year 'I think it's very very unfortunate that we're in this position,' said Senator Mike Lee, a conservative Republican who supports the reform bill. 'We've known this date was coming for four years. Four years. And I think it's inexcusable that we adjourned' for a weeklong break last week without resolving the issue. Lee, too, conceded that the reform bill would most likely pass in the coming week. With the clock ticking, CIA chief John Brennan warned Sunday that allowing vital surveillance programs to lapse could increase terror threats, and argued that the phone metadata dragnet has not abused civil liberties and only serves to safeguard citizens. 'This is something that we can't afford to do right now,' Brennan said of allowing the counterterrorism provisions to expire. </w:t>
      </w:r>
      <w:bookmarkStart w:id="21" w:name="video"/>
      <w:bookmarkEnd w:id="21"/>
      <w:r w:rsidRPr="00F5539C">
        <w:rPr>
          <w:rFonts w:ascii="Georgia" w:hAnsi="Georgia"/>
        </w:rPr>
        <w:t>Rand Paul leads opposition to NSA surveillance as deal expires +8 The NSA Threat Operations Center: Hundreds of millions of records of U.S. phone calls were collected under a provision of the Patriot Act with just only 300 'queried' in 2012 for additional information about the callers 'Because if you look at the horrific terrorist attacks and violence being perpetrated around the globe, we need to keep our country safe, and our oceans are not keeping us safe the way they did century ago,' he said on CBS talk show Face the Nation</w:t>
      </w:r>
      <w:r w:rsidRPr="00F5539C">
        <w:rPr>
          <w:rStyle w:val="StyleBoldUnderline"/>
          <w:rFonts w:ascii="Georgia" w:hAnsi="Georgia"/>
          <w:highlight w:val="yellow"/>
        </w:rPr>
        <w:t>. Brennan added that online threats from groups like Isis would continue to grow over the next five to ten years</w:t>
      </w:r>
      <w:r w:rsidRPr="00F5539C">
        <w:rPr>
          <w:rStyle w:val="StyleBoldUnderline"/>
          <w:rFonts w:ascii="Georgia" w:hAnsi="Georgia"/>
        </w:rPr>
        <w:t xml:space="preserve">. He said: </w:t>
      </w:r>
      <w:r w:rsidRPr="00F5539C">
        <w:rPr>
          <w:rStyle w:val="StyleBoldUnderline"/>
          <w:rFonts w:ascii="Georgia" w:hAnsi="Georgia"/>
          <w:highlight w:val="yellow"/>
        </w:rPr>
        <w:t>'Isis has been very sophisticated and adept at using the Internet to propagate its message and reach out to individuals</w:t>
      </w:r>
      <w:r w:rsidRPr="00F5539C">
        <w:rPr>
          <w:rStyle w:val="StyleBoldUnderline"/>
          <w:rFonts w:ascii="Georgia" w:hAnsi="Georgia"/>
        </w:rPr>
        <w:t xml:space="preserve">. We see what is happening as far as thousands upon thousands of individuals, including many thousands from the </w:t>
      </w:r>
      <w:proofErr w:type="gramStart"/>
      <w:r w:rsidRPr="00F5539C">
        <w:rPr>
          <w:rStyle w:val="StyleBoldUnderline"/>
          <w:rFonts w:ascii="Georgia" w:hAnsi="Georgia"/>
        </w:rPr>
        <w:t>West, that</w:t>
      </w:r>
      <w:proofErr w:type="gramEnd"/>
      <w:r w:rsidRPr="00F5539C">
        <w:rPr>
          <w:rStyle w:val="StyleBoldUnderline"/>
          <w:rFonts w:ascii="Georgia" w:hAnsi="Georgia"/>
        </w:rPr>
        <w:t xml:space="preserve"> have traveled into Syria and Iraq. And a number of these individuals are traveling back. 'And what we see</w:t>
      </w:r>
      <w:r w:rsidRPr="00F5539C">
        <w:rPr>
          <w:rStyle w:val="StyleBoldUnderline"/>
          <w:rFonts w:ascii="Georgia" w:hAnsi="Georgia"/>
          <w:highlight w:val="yellow"/>
        </w:rPr>
        <w:t>, they're</w:t>
      </w:r>
      <w:r w:rsidRPr="00F5539C">
        <w:rPr>
          <w:rStyle w:val="StyleBoldUnderline"/>
          <w:rFonts w:ascii="Georgia" w:hAnsi="Georgia"/>
        </w:rPr>
        <w:t xml:space="preserve"> also </w:t>
      </w:r>
      <w:r w:rsidRPr="00F5539C">
        <w:rPr>
          <w:rStyle w:val="StyleBoldUnderline"/>
          <w:rFonts w:ascii="Georgia" w:hAnsi="Georgia"/>
          <w:highlight w:val="yellow"/>
        </w:rPr>
        <w:t>using the Internet as a way to incite and encourage individuals to carry out acts of violence.</w:t>
      </w:r>
      <w:r w:rsidRPr="00F5539C">
        <w:rPr>
          <w:rStyle w:val="StyleBoldUnderline"/>
          <w:rFonts w:ascii="Georgia" w:hAnsi="Georgia"/>
        </w:rPr>
        <w:t xml:space="preserve"> 'So as the director of FBI says, you know, this use of these websites and </w:t>
      </w:r>
      <w:r w:rsidRPr="00F5539C">
        <w:rPr>
          <w:rStyle w:val="StyleBoldUnderline"/>
          <w:rFonts w:ascii="Georgia" w:hAnsi="Georgia"/>
          <w:highlight w:val="yellow"/>
        </w:rPr>
        <w:t>their Internet capabilities is something of great concern</w:t>
      </w:r>
      <w:r w:rsidRPr="00F5539C">
        <w:rPr>
          <w:rStyle w:val="StyleBoldUnderline"/>
          <w:rFonts w:ascii="Georgia" w:hAnsi="Georgia"/>
        </w:rPr>
        <w:t xml:space="preserve">. So yes, I think ISIS is a threat not just in the Middle East and South Asia and African regions but also to Europe as well as </w:t>
      </w:r>
      <w:r w:rsidRPr="00F5539C">
        <w:rPr>
          <w:rStyle w:val="StyleBoldUnderline"/>
          <w:rFonts w:ascii="Georgia" w:hAnsi="Georgia"/>
          <w:highlight w:val="yellow"/>
        </w:rPr>
        <w:t>to the United States.</w:t>
      </w:r>
      <w:r w:rsidRPr="00F5539C">
        <w:rPr>
          <w:rStyle w:val="StyleBoldUnderline"/>
          <w:rFonts w:ascii="Georgia" w:hAnsi="Georgia"/>
        </w:rPr>
        <w:t>'</w:t>
      </w:r>
      <w:r w:rsidRPr="00F5539C">
        <w:rPr>
          <w:rFonts w:ascii="Georgia" w:hAnsi="Georgia"/>
        </w:rPr>
        <w:t xml:space="preserve"> </w:t>
      </w:r>
    </w:p>
    <w:p w14:paraId="607C9AB2" w14:textId="77777777" w:rsidR="00056130" w:rsidRPr="00F5539C" w:rsidRDefault="00056130" w:rsidP="00056130">
      <w:pPr>
        <w:rPr>
          <w:rFonts w:ascii="Georgia" w:hAnsi="Georgia"/>
          <w:sz w:val="12"/>
        </w:rPr>
      </w:pPr>
    </w:p>
    <w:p w14:paraId="27477DE6" w14:textId="77777777" w:rsidR="00056130" w:rsidRPr="00F5539C" w:rsidRDefault="00056130" w:rsidP="00056130">
      <w:pPr>
        <w:pStyle w:val="Heading4"/>
        <w:rPr>
          <w:rFonts w:ascii="Georgia" w:hAnsi="Georgia"/>
        </w:rPr>
      </w:pPr>
      <w:r w:rsidRPr="00F5539C">
        <w:rPr>
          <w:rFonts w:ascii="Georgia" w:hAnsi="Georgia"/>
        </w:rPr>
        <w:t xml:space="preserve">ISIS is in the US </w:t>
      </w:r>
    </w:p>
    <w:p w14:paraId="7CB5B538" w14:textId="77777777" w:rsidR="00056130" w:rsidRPr="00F5539C" w:rsidRDefault="00056130" w:rsidP="00056130">
      <w:pPr>
        <w:rPr>
          <w:rFonts w:ascii="Georgia" w:hAnsi="Georgia"/>
        </w:rPr>
      </w:pPr>
      <w:r w:rsidRPr="00F5539C">
        <w:rPr>
          <w:rFonts w:ascii="Georgia" w:hAnsi="Georgia"/>
          <w:b/>
        </w:rPr>
        <w:t>Piccoli 15</w:t>
      </w:r>
      <w:r w:rsidRPr="00F5539C">
        <w:rPr>
          <w:rFonts w:ascii="Georgia" w:hAnsi="Georgia"/>
        </w:rPr>
        <w:t xml:space="preserve"> – Sean, </w:t>
      </w:r>
      <w:r w:rsidRPr="00F5539C">
        <w:rPr>
          <w:rStyle w:val="Emphasis"/>
          <w:rFonts w:ascii="Georgia" w:hAnsi="Georgia"/>
        </w:rPr>
        <w:t>Ex-DHS, NSA Official: ISIS Terror Cells in US 'Probable'</w:t>
      </w:r>
      <w:r w:rsidRPr="00F5539C">
        <w:rPr>
          <w:rFonts w:ascii="Georgia" w:hAnsi="Georgia"/>
        </w:rPr>
        <w:t xml:space="preserve"> http://www.newsmax.com/Newsmax-Tv/Stewart-ABaker-United-States-cells-ISIS/2015/02/12/id/624453/</w:t>
      </w:r>
    </w:p>
    <w:p w14:paraId="61F62F49" w14:textId="77777777" w:rsidR="00056130" w:rsidRPr="00F5539C" w:rsidRDefault="00056130" w:rsidP="00056130">
      <w:pPr>
        <w:rPr>
          <w:rFonts w:ascii="Georgia" w:hAnsi="Georgia"/>
          <w:sz w:val="12"/>
        </w:rPr>
      </w:pPr>
      <w:r w:rsidRPr="00F5539C">
        <w:rPr>
          <w:rFonts w:ascii="Georgia" w:hAnsi="Georgia"/>
          <w:sz w:val="12"/>
        </w:rPr>
        <w:t xml:space="preserve">It's safe to assume that </w:t>
      </w:r>
      <w:r w:rsidRPr="00F5539C">
        <w:rPr>
          <w:rStyle w:val="StyleBoldUnderline"/>
          <w:rFonts w:ascii="Georgia" w:hAnsi="Georgia"/>
        </w:rPr>
        <w:t>there are people with terrorist ambitions</w:t>
      </w:r>
      <w:r w:rsidRPr="00F5539C">
        <w:rPr>
          <w:rFonts w:ascii="Georgia" w:hAnsi="Georgia"/>
          <w:sz w:val="12"/>
        </w:rPr>
        <w:t xml:space="preserve"> and instructions </w:t>
      </w:r>
      <w:r w:rsidRPr="00F5539C">
        <w:rPr>
          <w:rStyle w:val="StyleBoldUnderline"/>
          <w:rFonts w:ascii="Georgia" w:hAnsi="Georgia"/>
        </w:rPr>
        <w:t>from the Islamic State operating inside the United States</w:t>
      </w:r>
      <w:r w:rsidRPr="00F5539C">
        <w:rPr>
          <w:rFonts w:ascii="Georgia" w:hAnsi="Georgia"/>
          <w:sz w:val="12"/>
        </w:rPr>
        <w:t xml:space="preserve"> today, </w:t>
      </w:r>
      <w:r w:rsidRPr="00F5539C">
        <w:rPr>
          <w:rStyle w:val="StyleBoldUnderline"/>
          <w:rFonts w:ascii="Georgia" w:hAnsi="Georgia"/>
        </w:rPr>
        <w:t>says a former Department of Homeland Security official</w:t>
      </w:r>
      <w:r w:rsidRPr="00F5539C">
        <w:rPr>
          <w:rFonts w:ascii="Georgia" w:hAnsi="Georgia"/>
          <w:sz w:val="12"/>
        </w:rPr>
        <w:t xml:space="preserve">, </w:t>
      </w:r>
      <w:r w:rsidRPr="00F5539C">
        <w:rPr>
          <w:rStyle w:val="StyleBoldUnderline"/>
          <w:rFonts w:ascii="Georgia" w:hAnsi="Georgia"/>
        </w:rPr>
        <w:t>agreeing with</w:t>
      </w:r>
      <w:r w:rsidRPr="00F5539C">
        <w:rPr>
          <w:rFonts w:ascii="Georgia" w:hAnsi="Georgia"/>
          <w:sz w:val="12"/>
        </w:rPr>
        <w:t xml:space="preserve"> a similar claim made by </w:t>
      </w:r>
      <w:r w:rsidRPr="00F5539C">
        <w:rPr>
          <w:rStyle w:val="StyleBoldUnderline"/>
          <w:rFonts w:ascii="Georgia" w:hAnsi="Georgia"/>
        </w:rPr>
        <w:t>the agency's current chief.</w:t>
      </w:r>
      <w:r w:rsidRPr="00F5539C">
        <w:rPr>
          <w:rFonts w:ascii="Georgia" w:hAnsi="Georgia"/>
          <w:sz w:val="12"/>
        </w:rPr>
        <w:t xml:space="preserve"> While hesitating to use the phrase "sleeper cells" to describe these attackers in waiting, former DHS assistant secretary Stewart A. Baker told "MidPoint" host Ed Berliner on</w:t>
      </w:r>
      <w:hyperlink r:id="rId80" w:history="1">
        <w:r w:rsidRPr="00F5539C">
          <w:rPr>
            <w:rStyle w:val="Hyperlink"/>
            <w:rFonts w:ascii="Georgia" w:hAnsi="Georgia"/>
            <w:sz w:val="12"/>
          </w:rPr>
          <w:t>Newsmax TV</w:t>
        </w:r>
      </w:hyperlink>
      <w:r w:rsidRPr="00F5539C">
        <w:rPr>
          <w:rFonts w:ascii="Georgia" w:hAnsi="Georgia"/>
          <w:sz w:val="12"/>
        </w:rPr>
        <w:t xml:space="preserve"> Thursday that </w:t>
      </w:r>
      <w:r w:rsidRPr="00F5539C">
        <w:rPr>
          <w:rStyle w:val="StyleBoldUnderline"/>
          <w:rFonts w:ascii="Georgia" w:hAnsi="Georgia"/>
        </w:rPr>
        <w:t>it is "more probable than not" that they are here</w:t>
      </w:r>
      <w:r w:rsidRPr="00F5539C">
        <w:rPr>
          <w:rFonts w:ascii="Georgia" w:hAnsi="Georgia"/>
          <w:sz w:val="12"/>
        </w:rPr>
        <w:t xml:space="preserve">, "and </w:t>
      </w:r>
      <w:r w:rsidRPr="00F5539C">
        <w:rPr>
          <w:rStyle w:val="StyleBoldUnderline"/>
          <w:rFonts w:ascii="Georgia" w:hAnsi="Georgia"/>
        </w:rPr>
        <w:t>we</w:t>
      </w:r>
      <w:r w:rsidRPr="00F5539C">
        <w:rPr>
          <w:rFonts w:ascii="Georgia" w:hAnsi="Georgia"/>
          <w:sz w:val="12"/>
        </w:rPr>
        <w:t xml:space="preserve"> certainly </w:t>
      </w:r>
      <w:r w:rsidRPr="00F5539C">
        <w:rPr>
          <w:rStyle w:val="StyleBoldUnderline"/>
          <w:rFonts w:ascii="Georgia" w:hAnsi="Georgia"/>
        </w:rPr>
        <w:t>should be acting as though that's likely</w:t>
      </w:r>
      <w:r w:rsidRPr="00F5539C">
        <w:rPr>
          <w:rFonts w:ascii="Georgia" w:hAnsi="Georgia"/>
          <w:sz w:val="12"/>
        </w:rPr>
        <w:t xml:space="preserve">." </w:t>
      </w:r>
      <w:r w:rsidRPr="00F5539C">
        <w:rPr>
          <w:rStyle w:val="StyleBoldUnderline"/>
          <w:rFonts w:ascii="Georgia" w:hAnsi="Georgia"/>
        </w:rPr>
        <w:t>"It is quite possible that there were foreign fighters from the United States or from other countries whose names we never got and whose travel to Syria we never flagged,</w:t>
      </w:r>
      <w:r w:rsidRPr="00F5539C">
        <w:rPr>
          <w:rFonts w:ascii="Georgia" w:hAnsi="Georgia"/>
          <w:sz w:val="12"/>
        </w:rPr>
        <w:t xml:space="preserve">" said Baker, "and that </w:t>
      </w:r>
      <w:r w:rsidRPr="00F5539C">
        <w:rPr>
          <w:rStyle w:val="StyleBoldUnderline"/>
          <w:rFonts w:ascii="Georgia" w:hAnsi="Georgia"/>
        </w:rPr>
        <w:t>those folks have come back to the United States with instructions to</w:t>
      </w:r>
      <w:r w:rsidRPr="00F5539C">
        <w:rPr>
          <w:rFonts w:ascii="Georgia" w:hAnsi="Georgia"/>
          <w:sz w:val="12"/>
        </w:rPr>
        <w:t xml:space="preserve"> try to </w:t>
      </w:r>
      <w:r w:rsidRPr="00F5539C">
        <w:rPr>
          <w:rStyle w:val="StyleBoldUnderline"/>
          <w:rFonts w:ascii="Georgia" w:hAnsi="Georgia"/>
        </w:rPr>
        <w:t>carry out an attack</w:t>
      </w:r>
      <w:r w:rsidRPr="00F5539C">
        <w:rPr>
          <w:rFonts w:ascii="Georgia" w:hAnsi="Georgia"/>
          <w:sz w:val="12"/>
        </w:rPr>
        <w:t xml:space="preserve"> if that's possible." </w:t>
      </w:r>
      <w:hyperlink r:id="rId81" w:history="1">
        <w:r w:rsidRPr="00F5539C">
          <w:rPr>
            <w:rStyle w:val="Hyperlink"/>
            <w:rFonts w:ascii="Georgia" w:hAnsi="Georgia"/>
            <w:sz w:val="12"/>
          </w:rPr>
          <w:t>Homeland Security Secretary Jeh Johnson</w:t>
        </w:r>
      </w:hyperlink>
      <w:r w:rsidRPr="00F5539C">
        <w:rPr>
          <w:rFonts w:ascii="Georgia" w:hAnsi="Georgia"/>
          <w:sz w:val="12"/>
        </w:rPr>
        <w:t xml:space="preserve"> said as much on Sunday, telling CNN's "State of the Union" that </w:t>
      </w:r>
      <w:r w:rsidRPr="00F5539C">
        <w:rPr>
          <w:rStyle w:val="StyleBoldUnderline"/>
          <w:rFonts w:ascii="Georgia" w:hAnsi="Georgia"/>
        </w:rPr>
        <w:t>a number of individuals living in the U.S. are in touch with</w:t>
      </w:r>
      <w:r w:rsidRPr="00F5539C">
        <w:rPr>
          <w:rFonts w:ascii="Georgia" w:hAnsi="Georgia"/>
          <w:sz w:val="12"/>
        </w:rPr>
        <w:t xml:space="preserve"> the Islamic State (</w:t>
      </w:r>
      <w:r w:rsidRPr="00F5539C">
        <w:rPr>
          <w:rStyle w:val="StyleBoldUnderline"/>
          <w:rFonts w:ascii="Georgia" w:hAnsi="Georgia"/>
        </w:rPr>
        <w:t>ISIS</w:t>
      </w:r>
      <w:r w:rsidRPr="00F5539C">
        <w:rPr>
          <w:rFonts w:ascii="Georgia" w:hAnsi="Georgia"/>
          <w:sz w:val="12"/>
        </w:rPr>
        <w:t xml:space="preserve">) </w:t>
      </w:r>
      <w:r w:rsidRPr="00F5539C">
        <w:rPr>
          <w:rStyle w:val="StyleBoldUnderline"/>
          <w:rFonts w:ascii="Georgia" w:hAnsi="Georgia"/>
        </w:rPr>
        <w:t>and other terror groups</w:t>
      </w:r>
      <w:r w:rsidRPr="00F5539C">
        <w:rPr>
          <w:rFonts w:ascii="Georgia" w:hAnsi="Georgia"/>
          <w:sz w:val="12"/>
        </w:rPr>
        <w:t xml:space="preserve"> </w:t>
      </w:r>
      <w:r w:rsidRPr="00F5539C">
        <w:rPr>
          <w:rStyle w:val="StyleBoldUnderline"/>
          <w:rFonts w:ascii="Georgia" w:hAnsi="Georgia"/>
        </w:rPr>
        <w:t>that share "a desire to conduct an attack" against America.</w:t>
      </w:r>
      <w:r w:rsidRPr="00F5539C">
        <w:rPr>
          <w:rFonts w:ascii="Georgia" w:hAnsi="Georgia"/>
          <w:sz w:val="12"/>
        </w:rPr>
        <w:t xml:space="preserve"> Johnson said the problem of homegrown or reimported terrorists is worse in Europe than in the U.S., but that on both continents, </w:t>
      </w:r>
      <w:r w:rsidRPr="00F5539C">
        <w:rPr>
          <w:rStyle w:val="StyleBoldUnderline"/>
          <w:rFonts w:ascii="Georgia" w:hAnsi="Georgia"/>
        </w:rPr>
        <w:t>social</w:t>
      </w:r>
      <w:r w:rsidRPr="00F5539C">
        <w:rPr>
          <w:rFonts w:ascii="Georgia" w:hAnsi="Georgia"/>
          <w:sz w:val="12"/>
        </w:rPr>
        <w:t xml:space="preserve"> </w:t>
      </w:r>
      <w:r w:rsidRPr="00F5539C">
        <w:rPr>
          <w:rStyle w:val="StyleBoldUnderline"/>
          <w:rFonts w:ascii="Georgia" w:hAnsi="Georgia"/>
        </w:rPr>
        <w:t>media</w:t>
      </w:r>
      <w:r w:rsidRPr="00F5539C">
        <w:rPr>
          <w:rFonts w:ascii="Georgia" w:hAnsi="Georgia"/>
          <w:sz w:val="12"/>
        </w:rPr>
        <w:t xml:space="preserve"> </w:t>
      </w:r>
      <w:r w:rsidRPr="00F5539C">
        <w:rPr>
          <w:rStyle w:val="StyleBoldUnderline"/>
          <w:rFonts w:ascii="Georgia" w:hAnsi="Georgia"/>
        </w:rPr>
        <w:t>make</w:t>
      </w:r>
      <w:r w:rsidRPr="00F5539C">
        <w:rPr>
          <w:rFonts w:ascii="Georgia" w:hAnsi="Georgia"/>
          <w:sz w:val="12"/>
        </w:rPr>
        <w:t xml:space="preserve"> </w:t>
      </w:r>
      <w:r w:rsidRPr="00F5539C">
        <w:rPr>
          <w:rStyle w:val="StyleBoldUnderline"/>
          <w:rFonts w:ascii="Georgia" w:hAnsi="Georgia"/>
        </w:rPr>
        <w:t>it</w:t>
      </w:r>
      <w:r w:rsidRPr="00F5539C">
        <w:rPr>
          <w:rFonts w:ascii="Georgia" w:hAnsi="Georgia"/>
          <w:sz w:val="12"/>
        </w:rPr>
        <w:t xml:space="preserve"> </w:t>
      </w:r>
      <w:r w:rsidRPr="00F5539C">
        <w:rPr>
          <w:rStyle w:val="StyleBoldUnderline"/>
          <w:rFonts w:ascii="Georgia" w:hAnsi="Georgia"/>
        </w:rPr>
        <w:t>easier</w:t>
      </w:r>
      <w:r w:rsidRPr="00F5539C">
        <w:rPr>
          <w:rFonts w:ascii="Georgia" w:hAnsi="Georgia"/>
          <w:sz w:val="12"/>
        </w:rPr>
        <w:t xml:space="preserve"> </w:t>
      </w:r>
      <w:r w:rsidRPr="00F5539C">
        <w:rPr>
          <w:rStyle w:val="StyleBoldUnderline"/>
          <w:rFonts w:ascii="Georgia" w:hAnsi="Georgia"/>
        </w:rPr>
        <w:t>for</w:t>
      </w:r>
      <w:r w:rsidRPr="00F5539C">
        <w:rPr>
          <w:rFonts w:ascii="Georgia" w:hAnsi="Georgia"/>
          <w:sz w:val="12"/>
        </w:rPr>
        <w:t xml:space="preserve"> </w:t>
      </w:r>
      <w:r w:rsidRPr="00F5539C">
        <w:rPr>
          <w:rStyle w:val="StyleBoldUnderline"/>
          <w:rFonts w:ascii="Georgia" w:hAnsi="Georgia"/>
        </w:rPr>
        <w:t>an</w:t>
      </w:r>
      <w:r w:rsidRPr="00F5539C">
        <w:rPr>
          <w:rFonts w:ascii="Georgia" w:hAnsi="Georgia"/>
          <w:sz w:val="12"/>
        </w:rPr>
        <w:t xml:space="preserve"> </w:t>
      </w:r>
      <w:r w:rsidRPr="00F5539C">
        <w:rPr>
          <w:rStyle w:val="StyleBoldUnderline"/>
          <w:rFonts w:ascii="Georgia" w:hAnsi="Georgia"/>
        </w:rPr>
        <w:t>ISIS</w:t>
      </w:r>
      <w:r w:rsidRPr="00F5539C">
        <w:rPr>
          <w:rFonts w:ascii="Georgia" w:hAnsi="Georgia"/>
          <w:sz w:val="12"/>
        </w:rPr>
        <w:t xml:space="preserve"> </w:t>
      </w:r>
      <w:r w:rsidRPr="00F5539C">
        <w:rPr>
          <w:rStyle w:val="StyleBoldUnderline"/>
          <w:rFonts w:ascii="Georgia" w:hAnsi="Georgia"/>
        </w:rPr>
        <w:t>or</w:t>
      </w:r>
      <w:r w:rsidRPr="00F5539C">
        <w:rPr>
          <w:rFonts w:ascii="Georgia" w:hAnsi="Georgia"/>
          <w:sz w:val="12"/>
        </w:rPr>
        <w:t xml:space="preserve"> </w:t>
      </w:r>
      <w:r w:rsidRPr="00F5539C">
        <w:rPr>
          <w:rStyle w:val="StyleBoldUnderline"/>
          <w:rFonts w:ascii="Georgia" w:hAnsi="Georgia"/>
        </w:rPr>
        <w:t>an</w:t>
      </w:r>
      <w:r w:rsidRPr="00F5539C">
        <w:rPr>
          <w:rFonts w:ascii="Georgia" w:hAnsi="Georgia"/>
          <w:sz w:val="12"/>
        </w:rPr>
        <w:t xml:space="preserve"> </w:t>
      </w:r>
      <w:r w:rsidRPr="00F5539C">
        <w:rPr>
          <w:rStyle w:val="StyleBoldUnderline"/>
          <w:rFonts w:ascii="Georgia" w:hAnsi="Georgia"/>
        </w:rPr>
        <w:t>al-Qaida</w:t>
      </w:r>
      <w:r w:rsidRPr="00F5539C">
        <w:rPr>
          <w:rFonts w:ascii="Georgia" w:hAnsi="Georgia"/>
          <w:sz w:val="12"/>
        </w:rPr>
        <w:t xml:space="preserve"> </w:t>
      </w:r>
      <w:r w:rsidRPr="00F5539C">
        <w:rPr>
          <w:rStyle w:val="StyleBoldUnderline"/>
          <w:rFonts w:ascii="Georgia" w:hAnsi="Georgia"/>
        </w:rPr>
        <w:t>to</w:t>
      </w:r>
      <w:r w:rsidRPr="00F5539C">
        <w:rPr>
          <w:rFonts w:ascii="Georgia" w:hAnsi="Georgia"/>
          <w:sz w:val="12"/>
        </w:rPr>
        <w:t xml:space="preserve"> </w:t>
      </w:r>
      <w:r w:rsidRPr="00F5539C">
        <w:rPr>
          <w:rStyle w:val="StyleBoldUnderline"/>
          <w:rFonts w:ascii="Georgia" w:hAnsi="Georgia"/>
        </w:rPr>
        <w:t>recruit</w:t>
      </w:r>
      <w:r w:rsidRPr="00F5539C">
        <w:rPr>
          <w:rFonts w:ascii="Georgia" w:hAnsi="Georgia"/>
          <w:sz w:val="12"/>
        </w:rPr>
        <w:t xml:space="preserve"> </w:t>
      </w:r>
      <w:r w:rsidRPr="00F5539C">
        <w:rPr>
          <w:rStyle w:val="StyleBoldUnderline"/>
          <w:rFonts w:ascii="Georgia" w:hAnsi="Georgia"/>
        </w:rPr>
        <w:t>fighters</w:t>
      </w:r>
      <w:r w:rsidRPr="00F5539C">
        <w:rPr>
          <w:rFonts w:ascii="Georgia" w:hAnsi="Georgia"/>
          <w:sz w:val="12"/>
        </w:rPr>
        <w:t xml:space="preserve"> </w:t>
      </w:r>
      <w:r w:rsidRPr="00F5539C">
        <w:rPr>
          <w:rStyle w:val="StyleBoldUnderline"/>
          <w:rFonts w:ascii="Georgia" w:hAnsi="Georgia"/>
        </w:rPr>
        <w:t>from</w:t>
      </w:r>
      <w:r w:rsidRPr="00F5539C">
        <w:rPr>
          <w:rFonts w:ascii="Georgia" w:hAnsi="Georgia"/>
          <w:sz w:val="12"/>
        </w:rPr>
        <w:t xml:space="preserve"> </w:t>
      </w:r>
      <w:r w:rsidRPr="00F5539C">
        <w:rPr>
          <w:rStyle w:val="StyleBoldUnderline"/>
          <w:rFonts w:ascii="Georgia" w:hAnsi="Georgia"/>
        </w:rPr>
        <w:t>afar</w:t>
      </w:r>
      <w:r w:rsidRPr="00F5539C">
        <w:rPr>
          <w:rFonts w:ascii="Georgia" w:hAnsi="Georgia"/>
          <w:sz w:val="12"/>
        </w:rPr>
        <w:t xml:space="preserve"> </w:t>
      </w:r>
      <w:r w:rsidRPr="00F5539C">
        <w:rPr>
          <w:rStyle w:val="StyleBoldUnderline"/>
          <w:rFonts w:ascii="Georgia" w:hAnsi="Georgia"/>
        </w:rPr>
        <w:t>or</w:t>
      </w:r>
      <w:r w:rsidRPr="00F5539C">
        <w:rPr>
          <w:rFonts w:ascii="Georgia" w:hAnsi="Georgia"/>
          <w:sz w:val="12"/>
        </w:rPr>
        <w:t xml:space="preserve"> </w:t>
      </w:r>
      <w:r w:rsidRPr="00F5539C">
        <w:rPr>
          <w:rStyle w:val="StyleBoldUnderline"/>
          <w:rFonts w:ascii="Georgia" w:hAnsi="Georgia"/>
        </w:rPr>
        <w:t>groom</w:t>
      </w:r>
      <w:r w:rsidRPr="00F5539C">
        <w:rPr>
          <w:rFonts w:ascii="Georgia" w:hAnsi="Georgia"/>
          <w:sz w:val="12"/>
        </w:rPr>
        <w:t xml:space="preserve"> </w:t>
      </w:r>
      <w:r w:rsidRPr="00F5539C">
        <w:rPr>
          <w:rStyle w:val="StyleBoldUnderline"/>
          <w:rFonts w:ascii="Georgia" w:hAnsi="Georgia"/>
        </w:rPr>
        <w:t>lone-wolf</w:t>
      </w:r>
      <w:r w:rsidRPr="00F5539C">
        <w:rPr>
          <w:rFonts w:ascii="Georgia" w:hAnsi="Georgia"/>
          <w:sz w:val="12"/>
        </w:rPr>
        <w:t xml:space="preserve"> </w:t>
      </w:r>
      <w:r w:rsidRPr="00F5539C">
        <w:rPr>
          <w:rStyle w:val="StyleBoldUnderline"/>
          <w:rFonts w:ascii="Georgia" w:hAnsi="Georgia"/>
        </w:rPr>
        <w:t>terrorists</w:t>
      </w:r>
      <w:r w:rsidRPr="00F5539C">
        <w:rPr>
          <w:rFonts w:ascii="Georgia" w:hAnsi="Georgia"/>
          <w:sz w:val="12"/>
        </w:rPr>
        <w:t xml:space="preserve"> within the targeted countries. It's against that backdrop that </w:t>
      </w:r>
      <w:hyperlink r:id="rId82" w:history="1">
        <w:r w:rsidRPr="00F5539C">
          <w:rPr>
            <w:rStyle w:val="Hyperlink"/>
            <w:rFonts w:ascii="Georgia" w:hAnsi="Georgia"/>
            <w:sz w:val="12"/>
          </w:rPr>
          <w:t>President Barack Obama</w:t>
        </w:r>
      </w:hyperlink>
      <w:r w:rsidRPr="00F5539C">
        <w:rPr>
          <w:rFonts w:ascii="Georgia" w:hAnsi="Georgia"/>
          <w:sz w:val="12"/>
        </w:rPr>
        <w:t xml:space="preserve"> is grudgingly seeking a new congressional authorization for military force against ISIS in Iraq and Syria, said Baker. "It's obvious he would very much like not to be fighting this war," said Baker, a lawyer and former general counsel to the National Security Agency. Obama "came into office thinking he would put an end to the use of force abroad and to unilateral executive decision-making about what force could be used," said Baker, "and he's found himself actually being more Bush than Bush on that topic, taking existing authorities and stretching them far. " His written request to Congress for a war authorization lasting three years is an attempt to "thread a needle," said Baker, "to say, 'Give me a lot of authority but not as much authority as you've given the president in the past,' because he is genuinely ambivalent about whether this is a good idea. "He's written it in a way that authorizes ground troops, just not for very long or in any large numbers," said Baker. "He is visibly uncomfortable doing what he feels he must do, both politically and militarily, and any limits he can come up with, he's glad to embrace, especially if those limitations will mostly be felt by his successor," said Baker. Baker also discussed the new cease-fire in </w:t>
      </w:r>
      <w:hyperlink r:id="rId83" w:history="1">
        <w:r w:rsidRPr="00F5539C">
          <w:rPr>
            <w:rStyle w:val="Hyperlink"/>
            <w:rFonts w:ascii="Georgia" w:hAnsi="Georgia"/>
            <w:sz w:val="12"/>
          </w:rPr>
          <w:t>Ukraine agreed to by Russia,</w:t>
        </w:r>
      </w:hyperlink>
      <w:r w:rsidRPr="00F5539C">
        <w:rPr>
          <w:rFonts w:ascii="Georgia" w:hAnsi="Georgia"/>
          <w:sz w:val="12"/>
        </w:rPr>
        <w:t xml:space="preserve"> which has been hit with international sanctions for backing </w:t>
      </w:r>
      <w:proofErr w:type="gramStart"/>
      <w:r w:rsidRPr="00F5539C">
        <w:rPr>
          <w:rFonts w:ascii="Georgia" w:hAnsi="Georgia"/>
          <w:sz w:val="12"/>
        </w:rPr>
        <w:t>separatists</w:t>
      </w:r>
      <w:proofErr w:type="gramEnd"/>
      <w:r w:rsidRPr="00F5539C">
        <w:rPr>
          <w:rFonts w:ascii="Georgia" w:hAnsi="Georgia"/>
          <w:sz w:val="12"/>
        </w:rPr>
        <w:t xml:space="preserve"> rebels in Ukraine and annexing Ukrainian territory. German and French leaders Angela Merkel and François Hollande helped broker the truce, but Baker was doubtful that it </w:t>
      </w:r>
      <w:proofErr w:type="gramStart"/>
      <w:r w:rsidRPr="00F5539C">
        <w:rPr>
          <w:rFonts w:ascii="Georgia" w:hAnsi="Georgia"/>
          <w:sz w:val="12"/>
        </w:rPr>
        <w:t>will</w:t>
      </w:r>
      <w:proofErr w:type="gramEnd"/>
      <w:r w:rsidRPr="00F5539C">
        <w:rPr>
          <w:rFonts w:ascii="Georgia" w:hAnsi="Georgia"/>
          <w:sz w:val="12"/>
        </w:rPr>
        <w:t xml:space="preserve"> last any longer than Russian President Vladimir Putin wants it to. "He is playing, especially, Europe, but he's playing us as well," said Baker. "He's managed to increase the [Ukrainian] territory that is largely under the control of his Special Forces and the rebels, and now the West has more or less validated that new territory in exchange for the same promise he gave last time," when Russia signed a ceasefire agreement in September. "So whether there's a cease-fire depends entirely on whether Putin really wants one," said Baker, "and right now he may simply be saying, 'Well, in order to head off the delivery of arms to the Ukraine, I'll promise them the cease-fire and in a week I can take it back.'"</w:t>
      </w:r>
    </w:p>
    <w:p w14:paraId="41C56D60" w14:textId="77777777" w:rsidR="00FA375A" w:rsidRPr="00F5539C" w:rsidRDefault="00FA375A" w:rsidP="00FA375A">
      <w:pPr>
        <w:pStyle w:val="Heading4"/>
        <w:rPr>
          <w:rFonts w:ascii="Georgia" w:hAnsi="Georgia"/>
        </w:rPr>
      </w:pPr>
      <w:r w:rsidRPr="00F5539C">
        <w:rPr>
          <w:rFonts w:ascii="Georgia" w:hAnsi="Georgia"/>
        </w:rPr>
        <w:t>ISIS is recruiting US citizen through social media to attack the US</w:t>
      </w:r>
    </w:p>
    <w:p w14:paraId="4E01D809" w14:textId="77777777" w:rsidR="00FA375A" w:rsidRPr="00F5539C" w:rsidRDefault="00FA375A" w:rsidP="00FA375A">
      <w:pPr>
        <w:rPr>
          <w:rStyle w:val="StyleStyleBold12pt"/>
          <w:rFonts w:ascii="Georgia" w:hAnsi="Georgia"/>
          <w:b w:val="0"/>
        </w:rPr>
      </w:pPr>
      <w:r w:rsidRPr="00F5539C">
        <w:rPr>
          <w:rFonts w:ascii="Georgia" w:eastAsiaTheme="majorEastAsia" w:hAnsi="Georgia" w:cstheme="majorBidi"/>
          <w:b/>
          <w:iCs/>
          <w:sz w:val="26"/>
        </w:rPr>
        <w:t>Sanchez 5/5/15</w:t>
      </w:r>
      <w:r w:rsidRPr="00F5539C">
        <w:rPr>
          <w:rFonts w:ascii="Georgia" w:hAnsi="Georgia"/>
        </w:rPr>
        <w:t xml:space="preserve"> </w:t>
      </w:r>
      <w:r w:rsidRPr="00F5539C">
        <w:rPr>
          <w:rStyle w:val="StyleStyleBold12pt"/>
          <w:rFonts w:ascii="Georgia" w:hAnsi="Georgia"/>
        </w:rPr>
        <w:t>(Sanchez, Ray, [CNN editor and writer], “ISIS exploits Social Media to make inroads with the US”, http://www.cnn.com/2015/06/04/us/isis-social-media-recruits/)</w:t>
      </w:r>
    </w:p>
    <w:p w14:paraId="37C9BB25" w14:textId="77777777" w:rsidR="00FA375A" w:rsidRPr="00F5539C" w:rsidRDefault="00FA375A" w:rsidP="00FA375A">
      <w:pPr>
        <w:rPr>
          <w:rFonts w:ascii="Georgia" w:hAnsi="Georgia"/>
        </w:rPr>
      </w:pPr>
      <w:r w:rsidRPr="00F5539C">
        <w:rPr>
          <w:rFonts w:ascii="Georgia" w:hAnsi="Georgia"/>
        </w:rPr>
        <w:t xml:space="preserve">Hours before his fatal encounter with anti-terrorism officers, </w:t>
      </w:r>
      <w:r w:rsidRPr="00F5539C">
        <w:fldChar w:fldCharType="begin"/>
      </w:r>
      <w:r w:rsidRPr="00F5539C">
        <w:rPr>
          <w:rFonts w:ascii="Georgia" w:hAnsi="Georgia"/>
        </w:rPr>
        <w:instrText xml:space="preserve"> HYPERLINK "http://www.cnn.com/2015/06/03/us/boston-shooting-usaamah-rahim/index.html" \t "_blank" </w:instrText>
      </w:r>
      <w:r w:rsidRPr="00F5539C">
        <w:fldChar w:fldCharType="separate"/>
      </w:r>
      <w:r w:rsidRPr="00F5539C">
        <w:rPr>
          <w:rStyle w:val="Hyperlink"/>
          <w:rFonts w:ascii="Georgia" w:hAnsi="Georgia"/>
        </w:rPr>
        <w:t>Usaamah Rahim</w:t>
      </w:r>
      <w:r w:rsidRPr="00F5539C">
        <w:rPr>
          <w:rStyle w:val="Hyperlink"/>
          <w:rFonts w:ascii="Georgia" w:hAnsi="Georgia"/>
        </w:rPr>
        <w:fldChar w:fldCharType="end"/>
      </w:r>
      <w:r w:rsidRPr="00F5539C">
        <w:rPr>
          <w:rFonts w:ascii="Georgia" w:hAnsi="Georgia"/>
        </w:rPr>
        <w:t xml:space="preserve"> told an associate he was switching from </w:t>
      </w:r>
      <w:r w:rsidRPr="00F5539C">
        <w:fldChar w:fldCharType="begin"/>
      </w:r>
      <w:r w:rsidRPr="00F5539C">
        <w:rPr>
          <w:rFonts w:ascii="Georgia" w:hAnsi="Georgia"/>
        </w:rPr>
        <w:instrText xml:space="preserve"> HYPERLINK "http://www.cnn.com/2015/06/03/us/boston-police-shooting/index.html" \t "_blank" </w:instrText>
      </w:r>
      <w:r w:rsidRPr="00F5539C">
        <w:fldChar w:fldCharType="separate"/>
      </w:r>
      <w:r w:rsidRPr="00F5539C">
        <w:rPr>
          <w:rStyle w:val="Hyperlink"/>
          <w:rFonts w:ascii="Georgia" w:hAnsi="Georgia"/>
        </w:rPr>
        <w:t xml:space="preserve">plans to behead </w:t>
      </w:r>
      <w:r w:rsidRPr="00F5539C">
        <w:rPr>
          <w:rStyle w:val="Hyperlink"/>
          <w:rFonts w:ascii="Georgia" w:hAnsi="Georgia"/>
        </w:rPr>
        <w:fldChar w:fldCharType="end"/>
      </w:r>
      <w:r w:rsidRPr="00F5539C">
        <w:rPr>
          <w:rFonts w:ascii="Georgia" w:hAnsi="Georgia"/>
        </w:rPr>
        <w:t xml:space="preserve">a conservative blogger to assaults on the "boys in blue." Rahim, who officials believe was radicalized by ISIS, referred to his planned act of jihad against police officers in coded language -- "going on vacation," he said, according to an FBI affidavit. The 26-year-old security guard's so-called vacation ended in a hail of bullets Tuesday. FBI and Boston police officers tailing him </w:t>
      </w:r>
      <w:hyperlink r:id="rId84" w:history="1">
        <w:r w:rsidRPr="00F5539C">
          <w:rPr>
            <w:rStyle w:val="Hyperlink"/>
            <w:rFonts w:ascii="Georgia" w:hAnsi="Georgia"/>
          </w:rPr>
          <w:t>suspected he was about to launch an attack</w:t>
        </w:r>
      </w:hyperlink>
      <w:r w:rsidRPr="00F5539C">
        <w:rPr>
          <w:rFonts w:ascii="Georgia" w:hAnsi="Georgia"/>
        </w:rPr>
        <w:t xml:space="preserve">. An associate, David Wright, 25, was arrested and charged with obstruction. The investigation into the </w:t>
      </w:r>
      <w:r w:rsidRPr="00F5539C">
        <w:fldChar w:fldCharType="begin"/>
      </w:r>
      <w:r w:rsidRPr="00F5539C">
        <w:rPr>
          <w:rFonts w:ascii="Georgia" w:hAnsi="Georgia"/>
        </w:rPr>
        <w:instrText xml:space="preserve"> HYPERLINK "http://www.cnn.com/2015/06/04/us/boston-police-shooting/index.html" \t "_blank" </w:instrText>
      </w:r>
      <w:r w:rsidRPr="00F5539C">
        <w:fldChar w:fldCharType="separate"/>
      </w:r>
      <w:r w:rsidRPr="00F5539C">
        <w:rPr>
          <w:rStyle w:val="Hyperlink"/>
          <w:rFonts w:ascii="Georgia" w:hAnsi="Georgia"/>
        </w:rPr>
        <w:t>depth of Rahim's network</w:t>
      </w:r>
      <w:r w:rsidRPr="00F5539C">
        <w:rPr>
          <w:rStyle w:val="Hyperlink"/>
          <w:rFonts w:ascii="Georgia" w:hAnsi="Georgia"/>
        </w:rPr>
        <w:fldChar w:fldCharType="end"/>
      </w:r>
      <w:r w:rsidRPr="00F5539C">
        <w:rPr>
          <w:rFonts w:ascii="Georgia" w:hAnsi="Georgia"/>
        </w:rPr>
        <w:t xml:space="preserve"> and possible overseas connections comes amid concerns by counterterrorism officials about future plots from a growing number of U.S.-based ISIS sympathizers</w:t>
      </w:r>
      <w:r w:rsidRPr="00F5539C">
        <w:rPr>
          <w:rStyle w:val="StyleBoldUnderline"/>
          <w:rFonts w:ascii="Georgia" w:hAnsi="Georgia"/>
        </w:rPr>
        <w:t xml:space="preserve">. </w:t>
      </w:r>
      <w:r w:rsidRPr="00F5539C">
        <w:rPr>
          <w:rStyle w:val="StyleBoldUnderline"/>
          <w:rFonts w:ascii="Georgia" w:hAnsi="Georgia"/>
          <w:highlight w:val="yellow"/>
        </w:rPr>
        <w:t>Using social media as well as encrypted online communications</w:t>
      </w:r>
      <w:r w:rsidRPr="00F5539C">
        <w:rPr>
          <w:rStyle w:val="StyleBoldUnderline"/>
          <w:rFonts w:ascii="Georgia" w:hAnsi="Georgia"/>
        </w:rPr>
        <w:t xml:space="preserve"> beyond the reach of law enforcement surveillance, </w:t>
      </w:r>
      <w:r w:rsidRPr="00F5539C">
        <w:rPr>
          <w:rStyle w:val="StyleBoldUnderline"/>
          <w:rFonts w:ascii="Georgia" w:hAnsi="Georgia"/>
          <w:highlight w:val="yellow"/>
        </w:rPr>
        <w:t>the terror organization</w:t>
      </w:r>
      <w:r w:rsidRPr="00F5539C">
        <w:rPr>
          <w:rStyle w:val="StyleBoldUnderline"/>
          <w:rFonts w:ascii="Georgia" w:hAnsi="Georgia"/>
        </w:rPr>
        <w:t xml:space="preserve"> </w:t>
      </w:r>
      <w:r w:rsidRPr="00F5539C">
        <w:rPr>
          <w:rStyle w:val="StyleBoldUnderline"/>
          <w:rFonts w:ascii="Georgia" w:hAnsi="Georgia"/>
          <w:highlight w:val="yellow"/>
        </w:rPr>
        <w:t>is</w:t>
      </w:r>
      <w:r w:rsidRPr="00F5539C">
        <w:rPr>
          <w:rStyle w:val="StyleBoldUnderline"/>
          <w:rFonts w:ascii="Georgia" w:hAnsi="Georgia"/>
        </w:rPr>
        <w:t xml:space="preserve"> </w:t>
      </w:r>
      <w:r w:rsidRPr="00F5539C">
        <w:rPr>
          <w:rStyle w:val="StyleBoldUnderline"/>
          <w:rFonts w:ascii="Georgia" w:hAnsi="Georgia"/>
          <w:highlight w:val="yellow"/>
        </w:rPr>
        <w:t>increasingly reaching new sympathizers and encouraging attacks such as the one foiled in Boston</w:t>
      </w:r>
      <w:r w:rsidRPr="00F5539C">
        <w:rPr>
          <w:rStyle w:val="StyleBoldUnderline"/>
          <w:rFonts w:ascii="Georgia" w:hAnsi="Georgia"/>
        </w:rPr>
        <w:t>, officials said. "</w:t>
      </w:r>
      <w:r w:rsidRPr="00F5539C">
        <w:rPr>
          <w:rStyle w:val="StyleBoldUnderline"/>
          <w:rFonts w:ascii="Georgia" w:hAnsi="Georgia"/>
          <w:highlight w:val="yellow"/>
        </w:rPr>
        <w:t>The foreign terrorist now has direct access</w:t>
      </w:r>
      <w:r w:rsidRPr="00F5539C">
        <w:rPr>
          <w:rStyle w:val="StyleBoldUnderline"/>
          <w:rFonts w:ascii="Georgia" w:hAnsi="Georgia"/>
        </w:rPr>
        <w:t xml:space="preserve"> in</w:t>
      </w:r>
      <w:r w:rsidRPr="00F5539C">
        <w:rPr>
          <w:rStyle w:val="StyleBoldUnderline"/>
          <w:rFonts w:ascii="Georgia" w:hAnsi="Georgia"/>
          <w:highlight w:val="yellow"/>
        </w:rPr>
        <w:t>to the U</w:t>
      </w:r>
      <w:r w:rsidRPr="00F5539C">
        <w:rPr>
          <w:rStyle w:val="StyleBoldUnderline"/>
          <w:rFonts w:ascii="Georgia" w:hAnsi="Georgia"/>
        </w:rPr>
        <w:t xml:space="preserve">nited </w:t>
      </w:r>
      <w:r w:rsidRPr="00F5539C">
        <w:rPr>
          <w:rStyle w:val="StyleBoldUnderline"/>
          <w:rFonts w:ascii="Georgia" w:hAnsi="Georgia"/>
          <w:highlight w:val="yellow"/>
        </w:rPr>
        <w:t>S</w:t>
      </w:r>
      <w:r w:rsidRPr="00F5539C">
        <w:rPr>
          <w:rStyle w:val="StyleBoldUnderline"/>
          <w:rFonts w:ascii="Georgia" w:hAnsi="Georgia"/>
        </w:rPr>
        <w:t>tates like never before," Michael Steinbach, assistant director of the FBI's counterterrorism division, told the House Homeland Security Committee this week. At least one of the men connected to the plot to behead conservative blogger Pamela Geller and kill officers in Massachusetts was being encouraged online by people overseas connected to ISIS, two U.S. officials with knowledge of the investigation said</w:t>
      </w:r>
      <w:r w:rsidRPr="00F5539C">
        <w:rPr>
          <w:rFonts w:ascii="Georgia" w:hAnsi="Georgia"/>
        </w:rPr>
        <w:t xml:space="preserve"> Thursday. The officials, however, cautioned that the exact ties are difficult to know. 'Thousands of messages' Rep. Michael McCaul, R-Texas, chairman of the Homeland Security Committee, said communications with ISIS first brought Rahim to the attention of law enforcement. "</w:t>
      </w:r>
      <w:r w:rsidRPr="00F5539C">
        <w:rPr>
          <w:rStyle w:val="StyleBoldUnderline"/>
          <w:rFonts w:ascii="Georgia" w:hAnsi="Georgia"/>
        </w:rPr>
        <w:t xml:space="preserve">He was being investigated by the Boston Joint Terrorism Task Force after communicating with and spreading ISIS propaganda online," McCaul said. An estimated </w:t>
      </w:r>
      <w:hyperlink r:id="rId85" w:history="1">
        <w:r w:rsidRPr="00F5539C">
          <w:rPr>
            <w:rStyle w:val="StyleBoldUnderline"/>
            <w:rFonts w:ascii="Georgia" w:hAnsi="Georgia"/>
            <w:highlight w:val="yellow"/>
          </w:rPr>
          <w:t>3,400 Westerners</w:t>
        </w:r>
      </w:hyperlink>
      <w:r w:rsidRPr="00F5539C">
        <w:rPr>
          <w:rStyle w:val="StyleBoldUnderline"/>
          <w:rFonts w:ascii="Georgia" w:hAnsi="Georgia"/>
          <w:highlight w:val="yellow"/>
        </w:rPr>
        <w:t xml:space="preserve"> have traveled to join ISIS</w:t>
      </w:r>
      <w:r w:rsidRPr="00F5539C">
        <w:rPr>
          <w:rStyle w:val="StyleBoldUnderline"/>
          <w:rFonts w:ascii="Georgia" w:hAnsi="Georgia"/>
        </w:rPr>
        <w:t xml:space="preserve"> in its quest </w:t>
      </w:r>
      <w:r w:rsidRPr="00F5539C">
        <w:rPr>
          <w:rStyle w:val="StyleBoldUnderline"/>
          <w:rFonts w:ascii="Georgia" w:hAnsi="Georgia"/>
          <w:highlight w:val="yellow"/>
        </w:rPr>
        <w:t>to establish an Islamist state</w:t>
      </w:r>
      <w:r w:rsidRPr="00F5539C">
        <w:rPr>
          <w:rStyle w:val="StyleBoldUnderline"/>
          <w:rFonts w:ascii="Georgia" w:hAnsi="Georgia"/>
        </w:rPr>
        <w:t xml:space="preserve"> in Iraq and Syria, according to counterterrorism officials. At least </w:t>
      </w:r>
      <w:r w:rsidRPr="00F5539C">
        <w:rPr>
          <w:rStyle w:val="StyleBoldUnderline"/>
          <w:rFonts w:ascii="Georgia" w:hAnsi="Georgia"/>
          <w:highlight w:val="yellow"/>
        </w:rPr>
        <w:t>200 Americans have gone</w:t>
      </w:r>
      <w:r w:rsidRPr="00F5539C">
        <w:rPr>
          <w:rStyle w:val="StyleBoldUnderline"/>
          <w:rFonts w:ascii="Georgia" w:hAnsi="Georgia"/>
        </w:rPr>
        <w:t xml:space="preserve"> or attempted </w:t>
      </w:r>
      <w:r w:rsidRPr="00F5539C">
        <w:rPr>
          <w:rStyle w:val="StyleBoldUnderline"/>
          <w:rFonts w:ascii="Georgia" w:hAnsi="Georgia"/>
          <w:highlight w:val="yellow"/>
        </w:rPr>
        <w:t>to travel to Syria</w:t>
      </w:r>
      <w:r w:rsidRPr="00F5539C">
        <w:rPr>
          <w:rStyle w:val="StyleBoldUnderline"/>
          <w:rFonts w:ascii="Georgia" w:hAnsi="Georgia"/>
        </w:rPr>
        <w:t>. But even a rough estimate of the number of sympathizers on U.S. soil is hard to discern. "</w:t>
      </w:r>
      <w:r w:rsidRPr="00F5539C">
        <w:rPr>
          <w:rStyle w:val="StyleBoldUnderline"/>
          <w:rFonts w:ascii="Georgia" w:hAnsi="Georgia"/>
          <w:highlight w:val="yellow"/>
        </w:rPr>
        <w:t>There are thousands of messages being put out into the ethersphere</w:t>
      </w:r>
      <w:r w:rsidRPr="00F5539C">
        <w:rPr>
          <w:rStyle w:val="StyleBoldUnderline"/>
          <w:rFonts w:ascii="Georgia" w:hAnsi="Georgia"/>
        </w:rPr>
        <w:t xml:space="preserve"> and they're just </w:t>
      </w:r>
      <w:r w:rsidRPr="00F5539C">
        <w:rPr>
          <w:rStyle w:val="StyleBoldUnderline"/>
          <w:rFonts w:ascii="Georgia" w:hAnsi="Georgia"/>
          <w:highlight w:val="yellow"/>
        </w:rPr>
        <w:t>hoping</w:t>
      </w:r>
      <w:r w:rsidRPr="00F5539C">
        <w:rPr>
          <w:rStyle w:val="StyleBoldUnderline"/>
          <w:rFonts w:ascii="Georgia" w:hAnsi="Georgia"/>
        </w:rPr>
        <w:t xml:space="preserve"> that </w:t>
      </w:r>
      <w:r w:rsidRPr="00F5539C">
        <w:rPr>
          <w:rStyle w:val="StyleBoldUnderline"/>
          <w:rFonts w:ascii="Georgia" w:hAnsi="Georgia"/>
          <w:highlight w:val="yellow"/>
        </w:rPr>
        <w:t>they land on an individual who's susceptible to</w:t>
      </w:r>
      <w:r w:rsidRPr="00F5539C">
        <w:rPr>
          <w:rStyle w:val="StyleBoldUnderline"/>
          <w:rFonts w:ascii="Georgia" w:hAnsi="Georgia"/>
        </w:rPr>
        <w:t xml:space="preserve"> that type of </w:t>
      </w:r>
      <w:r w:rsidRPr="00F5539C">
        <w:rPr>
          <w:rStyle w:val="StyleBoldUnderline"/>
          <w:rFonts w:ascii="Georgia" w:hAnsi="Georgia"/>
          <w:highlight w:val="yellow"/>
        </w:rPr>
        <w:t>terrorist propaganda</w:t>
      </w:r>
      <w:r w:rsidRPr="00F5539C">
        <w:rPr>
          <w:rFonts w:ascii="Georgia" w:hAnsi="Georgia"/>
        </w:rPr>
        <w:t xml:space="preserve">," said John Carlin, the assistant attorney general heading the Justice Department's national-security division. "They just need to be right once to get a terrorist attack inside the United States." </w:t>
      </w:r>
      <w:r w:rsidRPr="00F5539C">
        <w:rPr>
          <w:rStyle w:val="StyleBoldUnderline"/>
          <w:rFonts w:ascii="Georgia" w:hAnsi="Georgia"/>
          <w:highlight w:val="yellow"/>
        </w:rPr>
        <w:t>ISIS has the most sophisticated propaganda machine of any terrorist organization</w:t>
      </w:r>
      <w:r w:rsidRPr="00F5539C">
        <w:rPr>
          <w:rStyle w:val="StyleBoldUnderline"/>
          <w:rFonts w:ascii="Georgia" w:hAnsi="Georgia"/>
        </w:rPr>
        <w:t>, a global communications strategy that has stumped counterterrorism officials while making significant inroads among U.S. sympathizers</w:t>
      </w:r>
      <w:r w:rsidRPr="00F5539C">
        <w:rPr>
          <w:rFonts w:ascii="Georgia" w:hAnsi="Georgia"/>
        </w:rPr>
        <w:t xml:space="preserve">. "How many of those followers are actually in the United States, in your estimate?" McCaul asked at this week's hearing. </w:t>
      </w:r>
      <w:r w:rsidRPr="00F5539C">
        <w:rPr>
          <w:rStyle w:val="StyleBoldUnderline"/>
          <w:rFonts w:ascii="Georgia" w:hAnsi="Georgia"/>
        </w:rPr>
        <w:t>"There's hundreds, maybe thousands</w:t>
      </w:r>
      <w:r w:rsidRPr="00F5539C">
        <w:rPr>
          <w:rFonts w:ascii="Georgia" w:hAnsi="Georgia"/>
        </w:rPr>
        <w:t xml:space="preserve">," Steinbach replied. "It's a challenge to get a full understanding of just how many of those passive followers are taking action." </w:t>
      </w:r>
      <w:r w:rsidRPr="00F5539C">
        <w:fldChar w:fldCharType="begin"/>
      </w:r>
      <w:r w:rsidRPr="00F5539C">
        <w:rPr>
          <w:rFonts w:ascii="Georgia" w:hAnsi="Georgia"/>
        </w:rPr>
        <w:instrText xml:space="preserve"> HYPERLINK "http://www.cnn.com/interactive/2015/04/us/americans-isis/" \t "_blank" </w:instrText>
      </w:r>
      <w:r w:rsidRPr="00F5539C">
        <w:fldChar w:fldCharType="separate"/>
      </w:r>
      <w:r w:rsidRPr="00F5539C">
        <w:rPr>
          <w:rStyle w:val="Hyperlink"/>
          <w:rFonts w:ascii="Georgia" w:hAnsi="Georgia"/>
        </w:rPr>
        <w:t>Who are the Americans linked to ISIS?</w:t>
      </w:r>
      <w:r w:rsidRPr="00F5539C">
        <w:rPr>
          <w:rStyle w:val="Hyperlink"/>
          <w:rFonts w:ascii="Georgia" w:hAnsi="Georgia"/>
        </w:rPr>
        <w:fldChar w:fldCharType="end"/>
      </w:r>
      <w:r w:rsidRPr="00F5539C">
        <w:rPr>
          <w:rFonts w:ascii="Georgia" w:hAnsi="Georgia"/>
        </w:rPr>
        <w:t xml:space="preserve"> 'A call to arms' Rahim was "active on social media in ways that sparked interest" from law enforcement, according to a congressional source briefed on the investigation. His online interactions with possible ISIS contacts were tantamount to what the source called a "conspiracy over the Internet." While there was an effort to motivate action by Rahim, two U.S. officials told CNN they, so far, don't believe ISIS was directly involved in planning or directing the attack. Authorities described a scenario similar to the </w:t>
      </w:r>
      <w:hyperlink r:id="rId86" w:history="1">
        <w:r w:rsidRPr="00F5539C">
          <w:rPr>
            <w:rStyle w:val="Hyperlink"/>
            <w:rFonts w:ascii="Georgia" w:hAnsi="Georgia"/>
          </w:rPr>
          <w:t>attempted ambush last month</w:t>
        </w:r>
      </w:hyperlink>
      <w:r w:rsidRPr="00F5539C">
        <w:rPr>
          <w:rFonts w:ascii="Georgia" w:hAnsi="Georgia"/>
        </w:rPr>
        <w:t xml:space="preserve"> of a Garland, Texas, </w:t>
      </w:r>
      <w:proofErr w:type="gramStart"/>
      <w:r w:rsidRPr="00F5539C">
        <w:rPr>
          <w:rFonts w:ascii="Georgia" w:hAnsi="Georgia"/>
        </w:rPr>
        <w:t>event</w:t>
      </w:r>
      <w:proofErr w:type="gramEnd"/>
      <w:r w:rsidRPr="00F5539C">
        <w:rPr>
          <w:rFonts w:ascii="Georgia" w:hAnsi="Georgia"/>
        </w:rPr>
        <w:t xml:space="preserve"> featuring controversial cartoons of the Muslim Prophet Mohammed. The two attackers were killed by an off-duty police officer; one of the men was said to have been in contact with ISIS. </w:t>
      </w:r>
      <w:hyperlink r:id="rId87" w:history="1">
        <w:r w:rsidRPr="00F5539C">
          <w:rPr>
            <w:rStyle w:val="Hyperlink"/>
            <w:rFonts w:ascii="Georgia" w:hAnsi="Georgia"/>
          </w:rPr>
          <w:t>Geller</w:t>
        </w:r>
      </w:hyperlink>
      <w:r w:rsidRPr="00F5539C">
        <w:rPr>
          <w:rFonts w:ascii="Georgia" w:hAnsi="Georgia"/>
        </w:rPr>
        <w:t xml:space="preserve">, president of the American Freedom Defense Initiative, which includes subsidiary programs Stop Islamization of America and Stop Islamization of Nations, organized the Texas event. She was the original target of this week's plot. "The targeting of the Mohammed Art Exhibit and Contest exemplifies the call to arms approach encouraged by (ISIS) along with the power of viral messaging," Steinbach said. "In this instance, the event gained much publicity prior to it occurring and attracted negative attention that reached areas of the country -- and the world -- that it may not have without the widespread reach of the Internet." Steinbach said the targeting of U.S. military personnel by ISIS supporters was evident in the recent release of hundreds of names of U.S. military personnel. The names were posted to the Internet and quickly spread via social media. </w:t>
      </w:r>
      <w:r w:rsidRPr="00F5539C">
        <w:rPr>
          <w:rStyle w:val="StyleBoldUnderline"/>
          <w:rFonts w:ascii="Georgia" w:hAnsi="Georgia"/>
        </w:rPr>
        <w:t xml:space="preserve">"Once they identify an individual, </w:t>
      </w:r>
      <w:r w:rsidRPr="00F5539C">
        <w:rPr>
          <w:rStyle w:val="StyleBoldUnderline"/>
          <w:rFonts w:ascii="Georgia" w:hAnsi="Georgia"/>
          <w:highlight w:val="yellow"/>
        </w:rPr>
        <w:t>they'll</w:t>
      </w:r>
      <w:r w:rsidRPr="00F5539C">
        <w:rPr>
          <w:rStyle w:val="StyleBoldUnderline"/>
          <w:rFonts w:ascii="Georgia" w:hAnsi="Georgia"/>
        </w:rPr>
        <w:t xml:space="preserve"> then </w:t>
      </w:r>
      <w:r w:rsidRPr="00F5539C">
        <w:rPr>
          <w:rStyle w:val="StyleBoldUnderline"/>
          <w:rFonts w:ascii="Georgia" w:hAnsi="Georgia"/>
          <w:highlight w:val="yellow"/>
        </w:rPr>
        <w:t>try to directly communicate with that individual to give them coaching and guidance on how to do an attack in</w:t>
      </w:r>
      <w:r w:rsidRPr="00F5539C">
        <w:rPr>
          <w:rStyle w:val="StyleBoldUnderline"/>
          <w:rFonts w:ascii="Georgia" w:hAnsi="Georgia"/>
        </w:rPr>
        <w:t xml:space="preserve">side </w:t>
      </w:r>
      <w:r w:rsidRPr="00F5539C">
        <w:rPr>
          <w:rStyle w:val="StyleBoldUnderline"/>
          <w:rFonts w:ascii="Georgia" w:hAnsi="Georgia"/>
          <w:highlight w:val="yellow"/>
        </w:rPr>
        <w:t>the</w:t>
      </w:r>
      <w:r w:rsidRPr="00F5539C">
        <w:rPr>
          <w:rStyle w:val="StyleBoldUnderline"/>
          <w:rFonts w:ascii="Georgia" w:hAnsi="Georgia"/>
        </w:rPr>
        <w:t xml:space="preserve"> </w:t>
      </w:r>
      <w:r w:rsidRPr="00F5539C">
        <w:rPr>
          <w:rStyle w:val="StyleBoldUnderline"/>
          <w:rFonts w:ascii="Georgia" w:hAnsi="Georgia"/>
          <w:highlight w:val="yellow"/>
        </w:rPr>
        <w:t>U</w:t>
      </w:r>
      <w:r w:rsidRPr="00F5539C">
        <w:rPr>
          <w:rStyle w:val="StyleBoldUnderline"/>
          <w:rFonts w:ascii="Georgia" w:hAnsi="Georgia"/>
        </w:rPr>
        <w:t xml:space="preserve">nited </w:t>
      </w:r>
      <w:r w:rsidRPr="00F5539C">
        <w:rPr>
          <w:rStyle w:val="StyleBoldUnderline"/>
          <w:rFonts w:ascii="Georgia" w:hAnsi="Georgia"/>
          <w:highlight w:val="yellow"/>
        </w:rPr>
        <w:t>S</w:t>
      </w:r>
      <w:r w:rsidRPr="00F5539C">
        <w:rPr>
          <w:rStyle w:val="StyleBoldUnderline"/>
          <w:rFonts w:ascii="Georgia" w:hAnsi="Georgia"/>
        </w:rPr>
        <w:t>tates,</w:t>
      </w:r>
      <w:r w:rsidRPr="00F5539C">
        <w:rPr>
          <w:rFonts w:ascii="Georgia" w:hAnsi="Georgia"/>
        </w:rPr>
        <w:t xml:space="preserve">" Carlin said. </w:t>
      </w:r>
      <w:r w:rsidRPr="00F5539C">
        <w:fldChar w:fldCharType="begin"/>
      </w:r>
      <w:r w:rsidRPr="00F5539C">
        <w:rPr>
          <w:rFonts w:ascii="Georgia" w:hAnsi="Georgia"/>
        </w:rPr>
        <w:instrText xml:space="preserve"> HYPERLINK "http://www.cnn.com/2015/05/19/opinions/isis-recruitment-combi/index.html" \t "_blank" </w:instrText>
      </w:r>
      <w:r w:rsidRPr="00F5539C">
        <w:fldChar w:fldCharType="separate"/>
      </w:r>
      <w:r w:rsidRPr="00F5539C">
        <w:rPr>
          <w:rStyle w:val="Hyperlink"/>
          <w:rFonts w:ascii="Georgia" w:hAnsi="Georgia"/>
        </w:rPr>
        <w:t>Opinion: How ISIS recruiters win in the West</w:t>
      </w:r>
      <w:r w:rsidRPr="00F5539C">
        <w:rPr>
          <w:rStyle w:val="Hyperlink"/>
          <w:rFonts w:ascii="Georgia" w:hAnsi="Georgia"/>
        </w:rPr>
        <w:fldChar w:fldCharType="end"/>
      </w:r>
      <w:r w:rsidRPr="00F5539C">
        <w:rPr>
          <w:rFonts w:ascii="Georgia" w:hAnsi="Georgia"/>
        </w:rPr>
        <w:t xml:space="preserve"> 'Lone actor attack' ISIS recruitment efforts have become more difficult to detect because of encrypted "dark space" communication, officials said. "Do we have any idea how many communications are taking place in the dark space?" McCaul asked. "No, we don't and that's the problem -- the ability to know what they're saying in these encrypted communication situations is troubling," Steinbach said. ISIS uses its social media prowess to lure more and more Americans, who are often young, sometimes disillusioned. "What they're telling them is, here's some easily available -- readily available information online that you can exploit," said John Mulligan, deputy director of the National Counterterrorism Center. "In other words, they believe that they can provide them everything that they will need to undertake some kind of lone actor attack." In January, the New York Police Department and other </w:t>
      </w:r>
      <w:hyperlink r:id="rId88" w:history="1">
        <w:r w:rsidRPr="00F5539C">
          <w:rPr>
            <w:rStyle w:val="Hyperlink"/>
            <w:rFonts w:ascii="Georgia" w:hAnsi="Georgia"/>
          </w:rPr>
          <w:t xml:space="preserve">law enforcement agencies responded </w:t>
        </w:r>
      </w:hyperlink>
      <w:r w:rsidRPr="00F5539C">
        <w:rPr>
          <w:rFonts w:ascii="Georgia" w:hAnsi="Georgia"/>
        </w:rPr>
        <w:t>to a threat from ISIS after the re-released of a September 2014 online message and video urging followers to "rise up and kill intelligence officers, police officers, soldiers and civilians." The threat named the United States, France, Australia and Canada as targets. "What we're seeing is unprecedented," Carlin said. "It's a change in strategy."</w:t>
      </w:r>
    </w:p>
    <w:p w14:paraId="3C80ECCB" w14:textId="77777777" w:rsidR="00056130" w:rsidRPr="00F5539C" w:rsidRDefault="00056130" w:rsidP="00056130">
      <w:pPr>
        <w:rPr>
          <w:rFonts w:ascii="Georgia" w:hAnsi="Georgia"/>
          <w:sz w:val="12"/>
        </w:rPr>
      </w:pPr>
    </w:p>
    <w:p w14:paraId="39090974" w14:textId="77777777" w:rsidR="00056130" w:rsidRPr="00F5539C" w:rsidRDefault="00056130" w:rsidP="00056130">
      <w:pPr>
        <w:pStyle w:val="Heading4"/>
        <w:rPr>
          <w:rFonts w:ascii="Georgia" w:hAnsi="Georgia"/>
        </w:rPr>
      </w:pPr>
      <w:r w:rsidRPr="00F5539C">
        <w:rPr>
          <w:rFonts w:ascii="Georgia" w:hAnsi="Georgia"/>
        </w:rPr>
        <w:t>Lone Wolf Terrorism is huge threat and will happen again-SL</w:t>
      </w:r>
    </w:p>
    <w:p w14:paraId="2ABC7B96" w14:textId="77777777" w:rsidR="00056130" w:rsidRPr="00F5539C" w:rsidRDefault="00056130" w:rsidP="00056130">
      <w:pPr>
        <w:rPr>
          <w:rFonts w:ascii="Georgia" w:hAnsi="Georgia"/>
        </w:rPr>
      </w:pPr>
      <w:r w:rsidRPr="00F5539C">
        <w:rPr>
          <w:rStyle w:val="StyleStyleBold12pt"/>
          <w:rFonts w:ascii="Georgia" w:hAnsi="Georgia"/>
        </w:rPr>
        <w:t>Lancam 5/23</w:t>
      </w:r>
      <w:r w:rsidRPr="00F5539C">
        <w:rPr>
          <w:rFonts w:ascii="Georgia" w:hAnsi="Georgia"/>
        </w:rPr>
        <w:t>/-15 (Rory, City Councilman of Brooklyn,” THE DANGERS OF LONE-WOLF TERRORISM”, Times Newsweekly, http://www.timesnewsweekly.com/news/2015-05-28/Columns/THE_DANGERS_OF_LONEWOLF_TERRORISM.html)</w:t>
      </w:r>
    </w:p>
    <w:p w14:paraId="1BDDF82B" w14:textId="77777777" w:rsidR="00056130" w:rsidRPr="00F5539C" w:rsidRDefault="00056130" w:rsidP="00056130">
      <w:pPr>
        <w:rPr>
          <w:rFonts w:ascii="Georgia" w:hAnsi="Georgia"/>
          <w:sz w:val="14"/>
        </w:rPr>
      </w:pPr>
      <w:r w:rsidRPr="00F5539C">
        <w:rPr>
          <w:rFonts w:ascii="Georgia" w:hAnsi="Georgia"/>
          <w:sz w:val="14"/>
        </w:rPr>
        <w:t xml:space="preserve">In the years since 9/11, we have worked aggressively as a city and a country to defeat our enemies abroad and protect ourselves from future attacks. </w:t>
      </w:r>
      <w:r w:rsidRPr="00F5539C">
        <w:rPr>
          <w:rStyle w:val="StyleBoldUnderline"/>
          <w:rFonts w:ascii="Georgia" w:hAnsi="Georgia"/>
        </w:rPr>
        <w:t>Recent tragedies</w:t>
      </w:r>
      <w:r w:rsidRPr="00F5539C">
        <w:rPr>
          <w:rFonts w:ascii="Georgia" w:hAnsi="Georgia"/>
          <w:sz w:val="14"/>
        </w:rPr>
        <w:t xml:space="preserve">, however, </w:t>
      </w:r>
      <w:r w:rsidRPr="00F5539C">
        <w:rPr>
          <w:rStyle w:val="StyleBoldUnderline"/>
          <w:rFonts w:ascii="Georgia" w:hAnsi="Georgia"/>
        </w:rPr>
        <w:t>including the Boston Marathon bombing, show that there is a new form of terrorism that we must defend ourselves against.</w:t>
      </w:r>
      <w:r w:rsidRPr="00F5539C">
        <w:rPr>
          <w:rFonts w:ascii="Georgia" w:hAnsi="Georgia"/>
          <w:sz w:val="14"/>
        </w:rPr>
        <w:t xml:space="preserve"> </w:t>
      </w:r>
      <w:r w:rsidRPr="00F5539C">
        <w:rPr>
          <w:rStyle w:val="Emphasis"/>
          <w:rFonts w:ascii="Georgia" w:hAnsi="Georgia"/>
        </w:rPr>
        <w:t>“Lone-wolf terrorism</w:t>
      </w:r>
      <w:r w:rsidRPr="00F5539C">
        <w:rPr>
          <w:rStyle w:val="StyleBoldUnderline"/>
          <w:rFonts w:ascii="Georgia" w:hAnsi="Georgia"/>
        </w:rPr>
        <w:t>” occurs when an individual who is inspired by a terrorist organization, but is not a member of the organization, perpetrates an attack in their community. We saw this in Queens last year when Zale Thompson charged four police officers</w:t>
      </w:r>
      <w:r w:rsidRPr="00F5539C">
        <w:rPr>
          <w:rFonts w:ascii="Georgia" w:hAnsi="Georgia"/>
          <w:sz w:val="14"/>
        </w:rPr>
        <w:t xml:space="preserve">, striking them with a hatchet and causing serious injuries. In the months prior to the assault, </w:t>
      </w:r>
      <w:r w:rsidRPr="00F5539C">
        <w:rPr>
          <w:rStyle w:val="StyleBoldUnderline"/>
          <w:rFonts w:ascii="Georgia" w:hAnsi="Georgia"/>
        </w:rPr>
        <w:t>Thompson had visited hundreds of websites tied to al-Qaeda, ISIS, the al-Shabaab militia and other extremist groups. Thompson researched how to commit violent acts and made posts online attacking American society.</w:t>
      </w:r>
      <w:r w:rsidRPr="00F5539C">
        <w:rPr>
          <w:rFonts w:ascii="Georgia" w:hAnsi="Georgia"/>
          <w:sz w:val="14"/>
        </w:rPr>
        <w:t xml:space="preserve"> </w:t>
      </w:r>
      <w:proofErr w:type="gramStart"/>
      <w:r w:rsidRPr="00F5539C">
        <w:rPr>
          <w:rFonts w:ascii="Georgia" w:hAnsi="Georgia"/>
          <w:sz w:val="14"/>
        </w:rPr>
        <w:t>Thompson was inspired by extremist groups</w:t>
      </w:r>
      <w:proofErr w:type="gramEnd"/>
      <w:r w:rsidRPr="00F5539C">
        <w:rPr>
          <w:rFonts w:ascii="Georgia" w:hAnsi="Georgia"/>
          <w:sz w:val="14"/>
        </w:rPr>
        <w:t xml:space="preserve">, but he wasn’t a member of a terrorist organization. Although </w:t>
      </w:r>
      <w:r w:rsidRPr="00F5539C">
        <w:rPr>
          <w:rStyle w:val="StyleBoldUnderline"/>
          <w:rFonts w:ascii="Georgia" w:hAnsi="Georgia"/>
        </w:rPr>
        <w:t xml:space="preserve">his actions may seem random, groups like al- Qaeda and ISIS are taking deliberate action to motivate and radicalize individuals like Thompson. Al-Qaeda pioneered this strategy in the late 2000s, when senior al-Qaeda official and U.S. citizen Anwar al-Awlaki wrote in an al-Qaeda magazine, “It is better to support the prophet by attacking those who slander him than it is to travel to land of Jihad like Iraq or Afghanistan.” As Internet access has spread, and specifically with the growth of social media platforms including Reddit and Twitter, radical groups abroad have continued to try to provoke </w:t>
      </w:r>
      <w:proofErr w:type="gramStart"/>
      <w:r w:rsidRPr="00F5539C">
        <w:rPr>
          <w:rStyle w:val="StyleBoldUnderline"/>
          <w:rFonts w:ascii="Georgia" w:hAnsi="Georgia"/>
        </w:rPr>
        <w:t>lone-wolf</w:t>
      </w:r>
      <w:proofErr w:type="gramEnd"/>
      <w:r w:rsidRPr="00F5539C">
        <w:rPr>
          <w:rStyle w:val="StyleBoldUnderline"/>
          <w:rFonts w:ascii="Georgia" w:hAnsi="Georgia"/>
        </w:rPr>
        <w:t xml:space="preserve"> attacks on American soil</w:t>
      </w:r>
      <w:r w:rsidRPr="00F5539C">
        <w:rPr>
          <w:rFonts w:ascii="Georgia" w:hAnsi="Georgia"/>
          <w:sz w:val="14"/>
        </w:rPr>
        <w:t xml:space="preserve">. ISIS propagates its ideologies through these channels, reaching individuals throughout the Western world and turning them into soldiers for its cause. The group believes that </w:t>
      </w:r>
      <w:r w:rsidRPr="00F5539C">
        <w:rPr>
          <w:rStyle w:val="StyleBoldUnderline"/>
          <w:rFonts w:ascii="Georgia" w:hAnsi="Georgia"/>
        </w:rPr>
        <w:t>these attacks</w:t>
      </w:r>
      <w:r w:rsidRPr="00F5539C">
        <w:rPr>
          <w:rFonts w:ascii="Georgia" w:hAnsi="Georgia"/>
          <w:sz w:val="14"/>
        </w:rPr>
        <w:t xml:space="preserve">, which often seem arbitrary and are more challenging to prevent, </w:t>
      </w:r>
      <w:r w:rsidRPr="00F5539C">
        <w:rPr>
          <w:rStyle w:val="StyleBoldUnderline"/>
          <w:rFonts w:ascii="Georgia" w:hAnsi="Georgia"/>
        </w:rPr>
        <w:t xml:space="preserve">will terrorize the U.S. to an equal or greater extent than any attacks that ISIS could plan and carry out. Tragically, the group is currently succeeding in spreading its hateful message and mobilizing U.S. residents to attack their own communities. This is an incredibly dangerous approach </w:t>
      </w:r>
      <w:r w:rsidRPr="00F5539C">
        <w:rPr>
          <w:rFonts w:ascii="Georgia" w:hAnsi="Georgia"/>
          <w:sz w:val="14"/>
        </w:rPr>
        <w:t xml:space="preserve">because, as </w:t>
      </w:r>
      <w:r w:rsidRPr="00F5539C">
        <w:rPr>
          <w:rStyle w:val="StyleBoldUnderline"/>
          <w:rFonts w:ascii="Georgia" w:hAnsi="Georgia"/>
        </w:rPr>
        <w:t>John Miller, the NYPD’s head of counterterrorism, said, “If the conspiracy to commit a terrorist act is a conspiracy of one, and the planning for that is unsophisticated, doesn’t require a lot pre-operational surveillance and is only happening in the mind of the offender, from an intelligence standpoint, from a prevention standpoint, that’s very hard to detect.”</w:t>
      </w:r>
      <w:r w:rsidRPr="00F5539C">
        <w:rPr>
          <w:rFonts w:ascii="Georgia" w:hAnsi="Georgia"/>
          <w:sz w:val="14"/>
        </w:rPr>
        <w:t xml:space="preserve"> Police Commissioner Bill Bratton is on top of this evolving threat and working to stay ahead of it. But </w:t>
      </w:r>
      <w:r w:rsidRPr="00F5539C">
        <w:rPr>
          <w:rStyle w:val="Emphasis"/>
          <w:rFonts w:ascii="Georgia" w:hAnsi="Georgia"/>
        </w:rPr>
        <w:t>we must ensure that he has every resource necessary to fight this dangerous and growing threat.</w:t>
      </w:r>
      <w:r w:rsidRPr="00F5539C">
        <w:rPr>
          <w:rFonts w:ascii="Georgia" w:hAnsi="Georgia"/>
          <w:sz w:val="14"/>
        </w:rPr>
        <w:t xml:space="preserve"> Commissioner Bratton has requested that 450 officers of the one thousand the Council hopes to add be assigned to the NYPD’s counterterrorism unit. As the city budget moves forward, it is imperative that we ensure the appropriate funding for this is allocated. We must combat this threat before it is too late. </w:t>
      </w:r>
    </w:p>
    <w:p w14:paraId="2D8658D2" w14:textId="77777777" w:rsidR="00056130" w:rsidRPr="00F5539C" w:rsidRDefault="00056130" w:rsidP="00056130">
      <w:pPr>
        <w:rPr>
          <w:rFonts w:ascii="Georgia" w:hAnsi="Georgia"/>
        </w:rPr>
      </w:pPr>
    </w:p>
    <w:p w14:paraId="160A49E8" w14:textId="77777777" w:rsidR="00056130" w:rsidRPr="00F5539C" w:rsidRDefault="00056130" w:rsidP="00056130">
      <w:pPr>
        <w:pStyle w:val="Heading4"/>
        <w:rPr>
          <w:rFonts w:ascii="Georgia" w:hAnsi="Georgia"/>
        </w:rPr>
      </w:pPr>
      <w:r w:rsidRPr="00F5539C">
        <w:rPr>
          <w:rFonts w:ascii="Georgia" w:hAnsi="Georgia"/>
        </w:rPr>
        <w:t>Lone Wolf Terrorism is real and Big enough that it is a massive problem-SL</w:t>
      </w:r>
    </w:p>
    <w:p w14:paraId="23C2060D" w14:textId="77777777" w:rsidR="00056130" w:rsidRPr="00F5539C" w:rsidRDefault="00056130" w:rsidP="00056130">
      <w:pPr>
        <w:rPr>
          <w:rStyle w:val="StyleBoldUnderline"/>
          <w:rFonts w:ascii="Georgia" w:hAnsi="Georgia"/>
        </w:rPr>
      </w:pPr>
      <w:r w:rsidRPr="00F5539C">
        <w:rPr>
          <w:rStyle w:val="StyleStyleBold12pt"/>
          <w:rFonts w:ascii="Georgia" w:hAnsi="Georgia"/>
        </w:rPr>
        <w:t>Sanders 5/11</w:t>
      </w:r>
      <w:r w:rsidRPr="00F5539C">
        <w:rPr>
          <w:rFonts w:ascii="Georgia" w:hAnsi="Georgia"/>
        </w:rPr>
        <w:t>/-15(Bol Political Columnist, “Girding for the long hall of terror”, The Washington Times, http://www.washingtontimes.com/news/2015/may/11/sol-sanders-lone-wolf-terrorists-mean-america-need/)</w:t>
      </w:r>
    </w:p>
    <w:p w14:paraId="656EE01C" w14:textId="77777777" w:rsidR="00056130" w:rsidRPr="00F5539C" w:rsidRDefault="00056130" w:rsidP="00056130">
      <w:pPr>
        <w:rPr>
          <w:rFonts w:ascii="Georgia" w:hAnsi="Georgia"/>
          <w:sz w:val="14"/>
        </w:rPr>
      </w:pPr>
      <w:r w:rsidRPr="00F5539C">
        <w:rPr>
          <w:rFonts w:ascii="Georgia" w:hAnsi="Georgia"/>
          <w:sz w:val="14"/>
        </w:rPr>
        <w:t xml:space="preserve">Two seemingly unconnected recent events but in reality intimately connected are sure signs that </w:t>
      </w:r>
      <w:r w:rsidRPr="00F5539C">
        <w:rPr>
          <w:rStyle w:val="StyleBoldUnderline"/>
          <w:rFonts w:ascii="Georgia" w:hAnsi="Georgia"/>
        </w:rPr>
        <w:t>the war on terrorism is being lost.</w:t>
      </w:r>
      <w:r w:rsidRPr="00F5539C">
        <w:rPr>
          <w:rFonts w:ascii="Georgia" w:hAnsi="Georgia"/>
          <w:sz w:val="14"/>
        </w:rPr>
        <w:t xml:space="preserve"> Of course, we must begin with that old Chinese adage: When a fish starts rotting, it stinks first from the head. </w:t>
      </w:r>
      <w:r w:rsidRPr="00F5539C">
        <w:rPr>
          <w:rStyle w:val="StyleBoldUnderline"/>
          <w:rFonts w:ascii="Georgia" w:hAnsi="Georgia"/>
        </w:rPr>
        <w:t>President Obama has undeclared the war on terrorism, refusing even to name the enemy</w:t>
      </w:r>
      <w:r w:rsidRPr="00F5539C">
        <w:rPr>
          <w:rFonts w:ascii="Georgia" w:hAnsi="Georgia"/>
          <w:sz w:val="14"/>
        </w:rPr>
        <w:t xml:space="preserve">. But it takes two to tango — and </w:t>
      </w:r>
      <w:r w:rsidRPr="00F5539C">
        <w:rPr>
          <w:rStyle w:val="StyleBoldUnderline"/>
          <w:rFonts w:ascii="Georgia" w:hAnsi="Georgia"/>
        </w:rPr>
        <w:t xml:space="preserve">the Islamic terrorists cling to their effort to inflict hurt on the United States whenever and now, alas, wherever, they can. </w:t>
      </w:r>
      <w:r w:rsidRPr="00F5539C">
        <w:rPr>
          <w:rFonts w:ascii="Georgia" w:hAnsi="Georgia"/>
          <w:sz w:val="14"/>
        </w:rPr>
        <w:t xml:space="preserve">The recent </w:t>
      </w:r>
      <w:r w:rsidRPr="00F5539C">
        <w:rPr>
          <w:rStyle w:val="StyleBoldUnderline"/>
          <w:rFonts w:ascii="Georgia" w:hAnsi="Georgia"/>
        </w:rPr>
        <w:t>attack in Garland, Texas, revealed</w:t>
      </w:r>
      <w:r w:rsidRPr="00F5539C">
        <w:rPr>
          <w:rFonts w:ascii="Georgia" w:hAnsi="Georgia"/>
          <w:sz w:val="14"/>
        </w:rPr>
        <w:t xml:space="preserve"> what the general public only had guessed: </w:t>
      </w:r>
      <w:r w:rsidRPr="00F5539C">
        <w:rPr>
          <w:rStyle w:val="StyleBoldUnderline"/>
          <w:rFonts w:ascii="Georgia" w:hAnsi="Georgia"/>
        </w:rPr>
        <w:t>There are resident terrorists — some U.S. born, others naturalized citizens, some of Muslim descent, others converts to Islam</w:t>
      </w:r>
      <w:r w:rsidRPr="00F5539C">
        <w:rPr>
          <w:rFonts w:ascii="Georgia" w:hAnsi="Georgia"/>
          <w:sz w:val="14"/>
        </w:rPr>
        <w:t xml:space="preserve"> — ready to spring into action. Whether, indeed, the Garland two were under the discipline of Daesh, the Islamic State, claimed or “lone wolves” operating on their own may be irrelevant. </w:t>
      </w:r>
      <w:r w:rsidRPr="00F5539C">
        <w:rPr>
          <w:rStyle w:val="StyleBoldUnderline"/>
          <w:rFonts w:ascii="Georgia" w:hAnsi="Georgia"/>
        </w:rPr>
        <w:t>FBI Director James Comey confirms our worst fears: There are hundreds if not thousands of American Daesh sympathizers.</w:t>
      </w:r>
      <w:r w:rsidRPr="00F5539C">
        <w:rPr>
          <w:rFonts w:ascii="Georgia" w:hAnsi="Georgia"/>
          <w:sz w:val="14"/>
        </w:rPr>
        <w:t xml:space="preserve"> The second event was the shift of Rear Adm. John Kirby, the Pentagon’s chief spokesman, to become the State Department’s voice. However unprecedented and humiliating for State’s cadre, one guesses Foreign Service officers long have cringed as a duo of political hacks made a farce of the daily briefings. There was a bitter joke making the rounds:</w:t>
      </w:r>
      <w:r w:rsidRPr="00F5539C">
        <w:rPr>
          <w:rStyle w:val="StyleBoldUnderline"/>
          <w:rFonts w:ascii="Georgia" w:hAnsi="Georgia"/>
        </w:rPr>
        <w:t xml:space="preserve"> They might just start World War III with their ineptitude.</w:t>
      </w:r>
      <w:r w:rsidRPr="00F5539C">
        <w:rPr>
          <w:rFonts w:ascii="Georgia" w:hAnsi="Georgia"/>
          <w:sz w:val="14"/>
        </w:rPr>
        <w:t xml:space="preserve"> Whatever Mr. Obama’s reluctance to engage Daesh in Iraq and Syria with more than a token military force — e.g., aerial bombardment, a fraction of previous Mideast campaigns, a so-called 30-member </w:t>
      </w:r>
      <w:r w:rsidRPr="00F5539C">
        <w:rPr>
          <w:rStyle w:val="StyleBoldUnderline"/>
          <w:rFonts w:ascii="Georgia" w:hAnsi="Georgia"/>
        </w:rPr>
        <w:t>coalition</w:t>
      </w:r>
      <w:r w:rsidRPr="00F5539C">
        <w:rPr>
          <w:rFonts w:ascii="Georgia" w:hAnsi="Georgia"/>
          <w:sz w:val="14"/>
        </w:rPr>
        <w:t xml:space="preserve"> that doesn’t seem to have a central command — there is an even greater failing of intellectual engagement</w:t>
      </w:r>
      <w:r w:rsidRPr="00F5539C">
        <w:rPr>
          <w:rStyle w:val="StyleBoldUnderline"/>
          <w:rFonts w:ascii="Georgia" w:hAnsi="Georgia"/>
        </w:rPr>
        <w:t>. An analogy with The Cold War is all too obvious.</w:t>
      </w:r>
      <w:r w:rsidRPr="00F5539C">
        <w:rPr>
          <w:rFonts w:ascii="Georgia" w:hAnsi="Georgia"/>
          <w:sz w:val="14"/>
        </w:rPr>
        <w:t xml:space="preserve"> Not only did the United States and its allies rise to the Soviet military threat with the North Atlantic Treaty Organization, the most successful alliance in history. But an American cultural offensive was constant through the official U.S. Information Service and semi-official organizations such as Radio Liberty, Radio Free Europe and the Congress for Cultural Freedom. The role </w:t>
      </w:r>
      <w:r w:rsidRPr="00F5539C">
        <w:rPr>
          <w:rStyle w:val="StyleBoldUnderline"/>
          <w:rFonts w:ascii="Georgia" w:hAnsi="Georgia"/>
        </w:rPr>
        <w:t xml:space="preserve">of the U.S. Information Service libraries, for example, while difficult to quantify, was enormous as a rallying point for factual information and propaganda to answer the onslaught of Soviet lies and their repetition by followers in the West. Nor are semi-hysterical cries of Islamophobia so different from shouts of McCarthyism, which too often excused covert members of the vast Communist conspiracy. </w:t>
      </w:r>
      <w:proofErr w:type="gramStart"/>
      <w:r w:rsidRPr="00F5539C">
        <w:rPr>
          <w:rStyle w:val="StyleBoldUnderline"/>
          <w:rFonts w:ascii="Georgia" w:hAnsi="Georgia"/>
        </w:rPr>
        <w:t>the</w:t>
      </w:r>
      <w:proofErr w:type="gramEnd"/>
      <w:r w:rsidRPr="00F5539C">
        <w:rPr>
          <w:rStyle w:val="StyleBoldUnderline"/>
          <w:rFonts w:ascii="Georgia" w:hAnsi="Georgia"/>
        </w:rPr>
        <w:t xml:space="preserve"> United States not only faces the Islamic terrorists’ military threat, but propaganda waged so successfully on the social networks that it has enlisted thousands of recruits inside and outside the Middle East</w:t>
      </w:r>
      <w:r w:rsidRPr="00F5539C">
        <w:rPr>
          <w:rFonts w:ascii="Georgia" w:hAnsi="Georgia"/>
          <w:sz w:val="14"/>
        </w:rPr>
        <w:t xml:space="preserve">. That this has been accomplished despite their flagrant display of atrocities against American and </w:t>
      </w:r>
      <w:proofErr w:type="gramStart"/>
      <w:r w:rsidRPr="00F5539C">
        <w:rPr>
          <w:rFonts w:ascii="Georgia" w:hAnsi="Georgia"/>
          <w:sz w:val="14"/>
        </w:rPr>
        <w:t>foreign innocent civilians is</w:t>
      </w:r>
      <w:proofErr w:type="gramEnd"/>
      <w:r w:rsidRPr="00F5539C">
        <w:rPr>
          <w:rFonts w:ascii="Georgia" w:hAnsi="Georgia"/>
          <w:sz w:val="14"/>
        </w:rPr>
        <w:t xml:space="preserve"> remarkable. Just as during the Cold War, when U.S. policymakers had to cope with Europe’s neutralism, today it faces mobilizing the bulk of Muslims to stamp out terrorism in their ranks. Nor, with a traditional Islamic concept of taqiyya — the religious lie — is there all that much difference from Western Communists who kept their beliefs and activities secret. With the Soviet implosion, American activities to sell its story of freedom and prosperity dimmed. The State Department takeover of the U.S. Information Service has been a disaster. Just as immigration problems arose in part from an earlier takeover of the Consular Service, the professional diplomat appears unable to cope with the detailed special knowledge that goes with propaganda. The time has come to resurrect an independent American propaganda agency, and to encourage the Ford and Gates foundations and others with their vast financial resources to undertake private initiatives as well. There are going to be new problems, of course. It appears unlikely that the Obama administration would endorse such an initiative, so congressional leadership must move. The old fear, that government propaganda would have a blowback effect on domestic media, is even greater today with an Internet that hardly distinguishes national borders. Still, the Internet, with the help of those who know it best, must be a principle instrument of the new campaign. An America whose popular culture penetrates every corner of the globe no matter how isolated — unfortunately sometimes with negative effect — certainly has the capacity to wage a worldwide campaign to expose Islamic terrorist horror, not least to their 1.3-billion fellow Muslims. Thinking about the problem needs to begin in congressional, academic and nonprofit circles for an early implementation in a war against Islamic terrorism that shows every sign of growing with no quick victory in sight.</w:t>
      </w:r>
    </w:p>
    <w:p w14:paraId="699885A2" w14:textId="77777777" w:rsidR="00056130" w:rsidRPr="00F5539C" w:rsidRDefault="00056130" w:rsidP="00056130">
      <w:pPr>
        <w:pStyle w:val="Heading4"/>
        <w:rPr>
          <w:rStyle w:val="StyleBoldUnderline"/>
          <w:rFonts w:ascii="Georgia" w:hAnsi="Georgia"/>
        </w:rPr>
      </w:pPr>
      <w:proofErr w:type="gramStart"/>
      <w:r w:rsidRPr="00F5539C">
        <w:rPr>
          <w:rStyle w:val="StyleBoldUnderline"/>
          <w:rFonts w:ascii="Georgia" w:hAnsi="Georgia"/>
        </w:rPr>
        <w:t>Lone Wolf agents gaining ability to spread terror in America.</w:t>
      </w:r>
      <w:proofErr w:type="gramEnd"/>
    </w:p>
    <w:p w14:paraId="1B4B9489" w14:textId="77777777" w:rsidR="00056130" w:rsidRPr="00F5539C" w:rsidRDefault="00056130" w:rsidP="00056130">
      <w:pPr>
        <w:rPr>
          <w:rStyle w:val="StyleStyleBold12pt"/>
          <w:rFonts w:ascii="Georgia" w:hAnsi="Georgia"/>
        </w:rPr>
      </w:pPr>
      <w:r w:rsidRPr="00F5539C">
        <w:rPr>
          <w:rStyle w:val="StyleStyleBold12pt"/>
          <w:rFonts w:ascii="Georgia" w:hAnsi="Georgia"/>
        </w:rPr>
        <w:t>Riedel 13</w:t>
      </w:r>
    </w:p>
    <w:p w14:paraId="3D8E08D6" w14:textId="77777777" w:rsidR="00056130" w:rsidRPr="00F5539C" w:rsidRDefault="00056130" w:rsidP="00056130">
      <w:pPr>
        <w:rPr>
          <w:rFonts w:ascii="Georgia" w:hAnsi="Georgia"/>
        </w:rPr>
      </w:pPr>
      <w:r w:rsidRPr="00F5539C">
        <w:rPr>
          <w:rFonts w:ascii="Georgia" w:hAnsi="Georgia"/>
        </w:rPr>
        <w:t>Bruce Riedel, Director of the Intelligence project at the Brookings institution, Lone Wolf Terrorists – No Easy Catch, 4/30/13, http://yaleglobal.yale.edu/content/lone-wolf-terrorists-no-easy-catch</w:t>
      </w:r>
    </w:p>
    <w:p w14:paraId="0CF5D502" w14:textId="77777777" w:rsidR="00056130" w:rsidRPr="00F5539C" w:rsidRDefault="00056130" w:rsidP="00056130">
      <w:pPr>
        <w:rPr>
          <w:rFonts w:ascii="Georgia" w:hAnsi="Georgia"/>
        </w:rPr>
      </w:pPr>
      <w:r w:rsidRPr="00F5539C">
        <w:rPr>
          <w:rStyle w:val="StyleBoldUnderline"/>
          <w:rFonts w:ascii="Georgia" w:hAnsi="Georgia"/>
        </w:rPr>
        <w:t>The terrible attack on the Boston Marathon is the most vivid and violent demonstration of terrorism confronting the United States and its allies today</w:t>
      </w:r>
      <w:r w:rsidRPr="00F5539C">
        <w:rPr>
          <w:rFonts w:ascii="Georgia" w:hAnsi="Georgia"/>
        </w:rPr>
        <w:t xml:space="preserve">. Instead of large, complex plots hatched by organized jihadist terror gangs abroad, </w:t>
      </w:r>
      <w:r w:rsidRPr="00F5539C">
        <w:rPr>
          <w:rStyle w:val="StyleBoldUnderline"/>
          <w:rFonts w:ascii="Georgia" w:hAnsi="Georgia"/>
        </w:rPr>
        <w:t>the new challenge is homegrown Muslim extremists who use the internet to self-radicalize and learn how to build bombs and create chaos by studying Al Qaeda texts online</w:t>
      </w:r>
      <w:r w:rsidRPr="00F5539C">
        <w:rPr>
          <w:rFonts w:ascii="Georgia" w:hAnsi="Georgia"/>
        </w:rPr>
        <w:t xml:space="preserve">. Much remains unknown about the two brothers, Tamerlan and Dzhokhar Tsarnaev, who allegedly built the bombs that exploded near the finish line of the marathon and killed three and wounded more than 200 on April 15. Experience shows that it’s dangerous to draw too many conclusions about a terror plot until the investigation is finished, but a preliminary judgment or two can be made about the Boston case. The surviving terrorist, Dzhokhar, has reportedly told investigators that </w:t>
      </w:r>
      <w:r w:rsidRPr="00F5539C">
        <w:rPr>
          <w:rStyle w:val="StyleBoldUnderline"/>
          <w:rFonts w:ascii="Georgia" w:hAnsi="Georgia"/>
        </w:rPr>
        <w:t>he and his brother were not part of an organized terror group like Al Qaeda</w:t>
      </w:r>
      <w:r w:rsidRPr="00F5539C">
        <w:rPr>
          <w:rFonts w:ascii="Georgia" w:hAnsi="Georgia"/>
        </w:rPr>
        <w:t xml:space="preserve"> or a broader conspiracy in the United States </w:t>
      </w:r>
      <w:r w:rsidRPr="00F5539C">
        <w:rPr>
          <w:rStyle w:val="StyleBoldUnderline"/>
          <w:rFonts w:ascii="Georgia" w:hAnsi="Georgia"/>
        </w:rPr>
        <w:t>and that they decided to attack the marathon only a week or so before the event. They then decided to drive to New York City and carry out another attack in Times Square as a follow-up.</w:t>
      </w:r>
      <w:r w:rsidRPr="00F5539C">
        <w:rPr>
          <w:rFonts w:ascii="Georgia" w:hAnsi="Georgia"/>
        </w:rPr>
        <w:t xml:space="preserve"> The police stopped them before they got out of Boston, killing Tamerlan and capturing Dzhokhar. </w:t>
      </w:r>
      <w:r w:rsidRPr="00F5539C">
        <w:rPr>
          <w:rStyle w:val="StyleBoldUnderline"/>
          <w:rFonts w:ascii="Georgia" w:hAnsi="Georgia"/>
        </w:rPr>
        <w:t>The two reportedly learned how to build their bombs from an internet magazine produced by Al Qaeda called Inspire</w:t>
      </w:r>
      <w:r w:rsidRPr="00F5539C">
        <w:rPr>
          <w:rFonts w:ascii="Georgia" w:hAnsi="Georgia"/>
        </w:rPr>
        <w:t xml:space="preserve">, the brainchild of an American citizen of Yemeni origin, Anwar al Awlaki, killed in a 2011 drone strike in Yemen. They also listened to tapes of Awlaki’s sermons on jihad, available on the </w:t>
      </w:r>
      <w:proofErr w:type="gramStart"/>
      <w:r w:rsidRPr="00F5539C">
        <w:rPr>
          <w:rFonts w:ascii="Georgia" w:hAnsi="Georgia"/>
        </w:rPr>
        <w:t>internet</w:t>
      </w:r>
      <w:proofErr w:type="gramEnd"/>
      <w:r w:rsidRPr="00F5539C">
        <w:rPr>
          <w:rFonts w:ascii="Georgia" w:hAnsi="Georgia"/>
        </w:rPr>
        <w:t xml:space="preserve">. The older brother, Tamerlan, traveled to Russia last year, and his activities there remain largely a mystery. He may have had contact with the Chechen jihadist </w:t>
      </w:r>
      <w:proofErr w:type="gramStart"/>
      <w:r w:rsidRPr="00F5539C">
        <w:rPr>
          <w:rFonts w:ascii="Georgia" w:hAnsi="Georgia"/>
        </w:rPr>
        <w:t>movement which</w:t>
      </w:r>
      <w:proofErr w:type="gramEnd"/>
      <w:r w:rsidRPr="00F5539C">
        <w:rPr>
          <w:rFonts w:ascii="Georgia" w:hAnsi="Georgia"/>
        </w:rPr>
        <w:t xml:space="preserve"> has longstanding ties to Al Qaeda and especially its leader, Ayman al Zawahiri, who traveled there in the 1990s.</w:t>
      </w:r>
    </w:p>
    <w:p w14:paraId="4DF96A58" w14:textId="77777777" w:rsidR="00056130" w:rsidRPr="00F5539C" w:rsidRDefault="00056130" w:rsidP="00056130">
      <w:pPr>
        <w:rPr>
          <w:rFonts w:ascii="Georgia" w:hAnsi="Georgia"/>
        </w:rPr>
      </w:pPr>
    </w:p>
    <w:p w14:paraId="747189C8" w14:textId="77777777" w:rsidR="00056130" w:rsidRPr="00F5539C" w:rsidRDefault="00056130" w:rsidP="00056130">
      <w:pPr>
        <w:pStyle w:val="Heading4"/>
        <w:rPr>
          <w:rFonts w:ascii="Georgia" w:hAnsi="Georgia"/>
        </w:rPr>
      </w:pPr>
      <w:r w:rsidRPr="00F5539C">
        <w:rPr>
          <w:rFonts w:ascii="Georgia" w:hAnsi="Georgia"/>
        </w:rPr>
        <w:t>Terrorist Organizations are using lone wolves to increase their sphere of terror in America.</w:t>
      </w:r>
    </w:p>
    <w:p w14:paraId="42BFB95D" w14:textId="77777777" w:rsidR="00056130" w:rsidRPr="00F5539C" w:rsidRDefault="00056130" w:rsidP="00056130">
      <w:pPr>
        <w:rPr>
          <w:rStyle w:val="StyleStyleBold12pt"/>
          <w:rFonts w:ascii="Georgia" w:hAnsi="Georgia"/>
        </w:rPr>
      </w:pPr>
      <w:r w:rsidRPr="00F5539C">
        <w:rPr>
          <w:rStyle w:val="StyleStyleBold12pt"/>
          <w:rFonts w:ascii="Georgia" w:hAnsi="Georgia"/>
        </w:rPr>
        <w:t>Riedel 13</w:t>
      </w:r>
    </w:p>
    <w:p w14:paraId="5036FA6D" w14:textId="77777777" w:rsidR="00056130" w:rsidRPr="00F5539C" w:rsidRDefault="00056130" w:rsidP="00056130">
      <w:pPr>
        <w:rPr>
          <w:rFonts w:ascii="Georgia" w:hAnsi="Georgia"/>
        </w:rPr>
      </w:pPr>
      <w:r w:rsidRPr="00F5539C">
        <w:rPr>
          <w:rFonts w:ascii="Georgia" w:hAnsi="Georgia"/>
        </w:rPr>
        <w:t>Bruce Riedel, Director of the Intelligence project at the Brookings institution, Lone Wolf Terrorists – No Easy Catch, 4/30/13, http://yaleglobal.yale.edu/content/lone-wolf-terrorists-no-easy-catch</w:t>
      </w:r>
    </w:p>
    <w:p w14:paraId="68321909" w14:textId="77777777" w:rsidR="00056130" w:rsidRPr="00F5539C" w:rsidRDefault="00056130" w:rsidP="00056130">
      <w:pPr>
        <w:rPr>
          <w:rFonts w:ascii="Georgia" w:hAnsi="Georgia"/>
        </w:rPr>
      </w:pPr>
      <w:r w:rsidRPr="00F5539C">
        <w:rPr>
          <w:rFonts w:ascii="Georgia" w:hAnsi="Georgia"/>
        </w:rPr>
        <w:t xml:space="preserve">Enough is not known so far, but </w:t>
      </w:r>
      <w:r w:rsidRPr="00F5539C">
        <w:rPr>
          <w:rStyle w:val="StyleBoldUnderline"/>
          <w:rFonts w:ascii="Georgia" w:hAnsi="Georgia"/>
        </w:rPr>
        <w:t xml:space="preserve">the plot appears to involve radicalized, angry, young Muslim men who found ideological and practical advice on the </w:t>
      </w:r>
      <w:proofErr w:type="gramStart"/>
      <w:r w:rsidRPr="00F5539C">
        <w:rPr>
          <w:rStyle w:val="StyleBoldUnderline"/>
          <w:rFonts w:ascii="Georgia" w:hAnsi="Georgia"/>
        </w:rPr>
        <w:t>internet</w:t>
      </w:r>
      <w:proofErr w:type="gramEnd"/>
      <w:r w:rsidRPr="00F5539C">
        <w:rPr>
          <w:rStyle w:val="StyleBoldUnderline"/>
          <w:rFonts w:ascii="Georgia" w:hAnsi="Georgia"/>
        </w:rPr>
        <w:t xml:space="preserve"> from Al Qaeda, but don’t belong to the organization. Al Qaeda will likely adopt them as “heroes” of the global jihad. They and their evil deed fit perfectly with Al Qaeda’s narrative – urging Muslims around the world to kill Americans</w:t>
      </w:r>
      <w:r w:rsidRPr="00F5539C">
        <w:rPr>
          <w:rFonts w:ascii="Georgia" w:hAnsi="Georgia"/>
        </w:rPr>
        <w:t xml:space="preserve">, men, women and children since 1998 and glorifying any who do so as a “knight of the prophet,” fighting holy war. </w:t>
      </w:r>
      <w:r w:rsidRPr="00F5539C">
        <w:rPr>
          <w:rStyle w:val="StyleBoldUnderline"/>
          <w:rFonts w:ascii="Georgia" w:hAnsi="Georgia"/>
        </w:rPr>
        <w:t xml:space="preserve">In the last several years Al Qaeda has publicly urged Muslims in America and other western countries to act spontaneously like the Tsarnaev </w:t>
      </w:r>
      <w:proofErr w:type="gramStart"/>
      <w:r w:rsidRPr="00F5539C">
        <w:rPr>
          <w:rStyle w:val="StyleBoldUnderline"/>
          <w:rFonts w:ascii="Georgia" w:hAnsi="Georgia"/>
        </w:rPr>
        <w:t>brothers</w:t>
      </w:r>
      <w:r w:rsidRPr="00F5539C">
        <w:rPr>
          <w:rFonts w:ascii="Georgia" w:hAnsi="Georgia"/>
        </w:rPr>
        <w:t>.</w:t>
      </w:r>
      <w:r w:rsidRPr="00F5539C">
        <w:rPr>
          <w:rStyle w:val="StyleBoldUnderline"/>
          <w:rFonts w:ascii="Georgia" w:hAnsi="Georgia"/>
        </w:rPr>
        <w:t>The</w:t>
      </w:r>
      <w:proofErr w:type="gramEnd"/>
      <w:r w:rsidRPr="00F5539C">
        <w:rPr>
          <w:rStyle w:val="StyleBoldUnderline"/>
          <w:rFonts w:ascii="Georgia" w:hAnsi="Georgia"/>
        </w:rPr>
        <w:t xml:space="preserve"> Palestinian American Army Major Nidal Malik Hassan who killed 13 of his fellow soldiers at Fort Hood, Texas, in 2009 has since been lauded by Al Qaeda for his actions and has been listed in Inspire as a role model for others. A Pakistani American, Faisal Shahzad, who put a car bomb in Times Square in May </w:t>
      </w:r>
      <w:proofErr w:type="gramStart"/>
      <w:r w:rsidRPr="00F5539C">
        <w:rPr>
          <w:rStyle w:val="StyleBoldUnderline"/>
          <w:rFonts w:ascii="Georgia" w:hAnsi="Georgia"/>
        </w:rPr>
        <w:t>2010</w:t>
      </w:r>
      <w:proofErr w:type="gramEnd"/>
      <w:r w:rsidRPr="00F5539C">
        <w:rPr>
          <w:rStyle w:val="StyleBoldUnderline"/>
          <w:rFonts w:ascii="Georgia" w:hAnsi="Georgia"/>
        </w:rPr>
        <w:t xml:space="preserve"> has become an Al Qaeda knight</w:t>
      </w:r>
      <w:r w:rsidRPr="00F5539C">
        <w:rPr>
          <w:rFonts w:ascii="Georgia" w:hAnsi="Georgia"/>
        </w:rPr>
        <w:t>. The French Algerian Mohammed Merah who killed seven in Toulouse, France, in 2012 has also been lauded since as a jihadist star. Hassan and Shahzad have said they were inspired by Awlaki’s sermons and articles to carry out their attacks.</w:t>
      </w:r>
    </w:p>
    <w:p w14:paraId="64F76E9F" w14:textId="77777777" w:rsidR="00056130" w:rsidRPr="00F5539C" w:rsidRDefault="00056130" w:rsidP="00056130">
      <w:pPr>
        <w:pStyle w:val="Heading4"/>
        <w:rPr>
          <w:rStyle w:val="StyleBoldUnderline"/>
          <w:rFonts w:ascii="Georgia" w:hAnsi="Georgia"/>
        </w:rPr>
      </w:pPr>
      <w:proofErr w:type="gramStart"/>
      <w:r w:rsidRPr="00F5539C">
        <w:rPr>
          <w:rStyle w:val="StyleBoldUnderline"/>
          <w:rFonts w:ascii="Georgia" w:hAnsi="Georgia"/>
        </w:rPr>
        <w:t>Terrorist organizations using new techniques to influence radicalism in America.</w:t>
      </w:r>
      <w:proofErr w:type="gramEnd"/>
    </w:p>
    <w:p w14:paraId="035BA960" w14:textId="77777777" w:rsidR="00056130" w:rsidRPr="00F5539C" w:rsidRDefault="00056130" w:rsidP="00056130">
      <w:pPr>
        <w:rPr>
          <w:rStyle w:val="StyleStyleBold12pt"/>
          <w:rFonts w:ascii="Georgia" w:hAnsi="Georgia"/>
        </w:rPr>
      </w:pPr>
      <w:r w:rsidRPr="00F5539C">
        <w:rPr>
          <w:rStyle w:val="StyleStyleBold12pt"/>
          <w:rFonts w:ascii="Georgia" w:hAnsi="Georgia"/>
        </w:rPr>
        <w:t>Zalkind, 15</w:t>
      </w:r>
    </w:p>
    <w:p w14:paraId="6E7D72A8" w14:textId="77777777" w:rsidR="00056130" w:rsidRPr="00F5539C" w:rsidRDefault="00056130" w:rsidP="00056130">
      <w:pPr>
        <w:rPr>
          <w:rFonts w:ascii="Georgia" w:hAnsi="Georgia"/>
        </w:rPr>
      </w:pPr>
      <w:r w:rsidRPr="00F5539C">
        <w:rPr>
          <w:rFonts w:ascii="Georgia" w:hAnsi="Georgia"/>
        </w:rPr>
        <w:t>Susan Zalkind, freelance reporter for Boston Magazine, and Washington Post, How ISIS’s ‘Attack America’ Plan Is Working, 6/22/15, http://www.thedailybeast.com/articles/2015/06/22/how-isis-s-attack-america-plan-is-working.html</w:t>
      </w:r>
    </w:p>
    <w:p w14:paraId="5DA48C5E" w14:textId="77777777" w:rsidR="00056130" w:rsidRPr="00F5539C" w:rsidRDefault="00056130" w:rsidP="00056130">
      <w:pPr>
        <w:rPr>
          <w:rStyle w:val="StyleBoldUnderline"/>
          <w:rFonts w:ascii="Georgia" w:hAnsi="Georgia"/>
          <w:b w:val="0"/>
          <w:u w:val="none"/>
        </w:rPr>
      </w:pPr>
      <w:r w:rsidRPr="00F5539C">
        <w:rPr>
          <w:rStyle w:val="StyleBoldUnderline"/>
          <w:rFonts w:ascii="Georgia" w:hAnsi="Georgia"/>
        </w:rPr>
        <w:t xml:space="preserve">Fear and concern over ISIS-inspired terrorist attacks on U.S. soil has been turned up a notch in the last few months, thanks to ISIS’s thriving social-media campaign. A State Department report released Friday officially lists the self-proclaimed Islamic State as the world’s leading terror organization, citing not only the rapid advance and particular brutality of the group but also its “adroit” use of social media and ability to inspire “lone wolf” attacks. </w:t>
      </w:r>
      <w:r w:rsidRPr="00F5539C">
        <w:rPr>
          <w:rFonts w:ascii="Georgia" w:hAnsi="Georgia"/>
        </w:rPr>
        <w:t>“</w:t>
      </w:r>
      <w:r w:rsidRPr="00F5539C">
        <w:rPr>
          <w:rStyle w:val="StyleBoldUnderline"/>
          <w:rFonts w:ascii="Georgia" w:hAnsi="Georgia"/>
        </w:rPr>
        <w:t>These attacks may presage a new era in which centralized leadership of a terrorist organization matters less, group identity is more fluid, and violent extremist narratives focus on a wider range of alleged grievances</w:t>
      </w:r>
      <w:r w:rsidRPr="00F5539C">
        <w:rPr>
          <w:rFonts w:ascii="Georgia" w:hAnsi="Georgia"/>
        </w:rPr>
        <w:t xml:space="preserve"> and enemies with which lone actors may identify and seek to carry out self-directed attacks,” according to the report. Case in point: the shootings in Garland, Texas, and their aftermath. </w:t>
      </w:r>
      <w:r w:rsidRPr="00F5539C">
        <w:rPr>
          <w:rStyle w:val="StyleBoldUnderline"/>
          <w:rFonts w:ascii="Georgia" w:hAnsi="Georgia"/>
        </w:rPr>
        <w:t>In the past five weeks, nine young men in Garland, Boston, and most recently New York and New Jersey, have</w:t>
      </w:r>
      <w:r w:rsidRPr="00F5539C">
        <w:rPr>
          <w:rFonts w:ascii="Georgia" w:hAnsi="Georgia"/>
        </w:rPr>
        <w:t xml:space="preserve"> either </w:t>
      </w:r>
      <w:r w:rsidRPr="00F5539C">
        <w:rPr>
          <w:rStyle w:val="StyleBoldUnderline"/>
          <w:rFonts w:ascii="Georgia" w:hAnsi="Georgia"/>
        </w:rPr>
        <w:t>been arrested for allegedly attempting to carry out ISIS-inspired attacks, or killed by law enforcement</w:t>
      </w:r>
      <w:r w:rsidRPr="00F5539C">
        <w:rPr>
          <w:rFonts w:ascii="Georgia" w:hAnsi="Georgia"/>
        </w:rPr>
        <w:t xml:space="preserve"> in a confrontation. </w:t>
      </w:r>
      <w:r w:rsidRPr="00F5539C">
        <w:rPr>
          <w:rStyle w:val="StyleBoldUnderline"/>
          <w:rFonts w:ascii="Georgia" w:hAnsi="Georgia"/>
        </w:rPr>
        <w:t>The attack in Garland</w:t>
      </w:r>
      <w:r w:rsidRPr="00F5539C">
        <w:rPr>
          <w:rFonts w:ascii="Georgia" w:hAnsi="Georgia"/>
        </w:rPr>
        <w:t xml:space="preserve">, where two men opened fire outside a Draw Muhammad contest, </w:t>
      </w:r>
      <w:r w:rsidRPr="00F5539C">
        <w:rPr>
          <w:rStyle w:val="StyleBoldUnderline"/>
          <w:rFonts w:ascii="Georgia" w:hAnsi="Georgia"/>
        </w:rPr>
        <w:t>was the first ISIS-inspired attack launched on U.S. soil</w:t>
      </w:r>
      <w:r w:rsidRPr="00F5539C">
        <w:rPr>
          <w:rFonts w:ascii="Georgia" w:hAnsi="Georgia"/>
        </w:rPr>
        <w:t xml:space="preserve">. </w:t>
      </w:r>
      <w:proofErr w:type="gramStart"/>
      <w:r w:rsidRPr="00F5539C">
        <w:rPr>
          <w:rFonts w:ascii="Georgia" w:hAnsi="Georgia"/>
        </w:rPr>
        <w:t>The shooters, Elton Simpson and Nadir Soofi, only managed to superficially injure a security guard before they were killed.</w:t>
      </w:r>
      <w:proofErr w:type="gramEnd"/>
      <w:r w:rsidRPr="00F5539C">
        <w:rPr>
          <w:rFonts w:ascii="Georgia" w:hAnsi="Georgia"/>
        </w:rPr>
        <w:t xml:space="preserve"> The </w:t>
      </w:r>
      <w:proofErr w:type="gramStart"/>
      <w:r w:rsidRPr="00F5539C">
        <w:rPr>
          <w:rFonts w:ascii="Georgia" w:hAnsi="Georgia"/>
        </w:rPr>
        <w:t>reactions on social media to the Garland attack and to the arrests of individuals in other cities offers</w:t>
      </w:r>
      <w:proofErr w:type="gramEnd"/>
      <w:r w:rsidRPr="00F5539C">
        <w:rPr>
          <w:rFonts w:ascii="Georgia" w:hAnsi="Georgia"/>
        </w:rPr>
        <w:t xml:space="preserve"> a microcosm into how ISIS’s social-media campaign is operating on a grassroots level, and how law enforcement is trying to nip the epidemic in the bud. “It’s like the devil sitting on their shoulders, saying ‘Kill, kill, kill.’” Though Simpson tweeted at an ISIS fighter before the attack, other than loose connections on social media and alleged confessions made to law enforcement in which they revealed their intended allegiance to ISIS, none of the individuals appear to have any formal ties to the terror group. </w:t>
      </w:r>
      <w:r w:rsidRPr="00F5539C">
        <w:rPr>
          <w:rStyle w:val="StyleBoldUnderline"/>
          <w:rFonts w:ascii="Georgia" w:hAnsi="Georgia"/>
        </w:rPr>
        <w:t xml:space="preserve">No one other than the alleged perpetrators has been killed or seriously injured. Even so, the recent activity has served to fuel ISIS’s social media campaign. </w:t>
      </w:r>
      <w:r w:rsidRPr="00F5539C">
        <w:rPr>
          <w:rFonts w:ascii="Georgia" w:hAnsi="Georgia"/>
        </w:rPr>
        <w:t>“</w:t>
      </w:r>
      <w:r w:rsidRPr="00F5539C">
        <w:rPr>
          <w:rStyle w:val="StyleBoldUnderline"/>
          <w:rFonts w:ascii="Georgia" w:hAnsi="Georgia"/>
        </w:rPr>
        <w:t>It was the lack of success that inspired people</w:t>
      </w:r>
      <w:r w:rsidRPr="00F5539C">
        <w:rPr>
          <w:rFonts w:ascii="Georgia" w:hAnsi="Georgia"/>
        </w:rPr>
        <w:t xml:space="preserve">,” said Karen Greenberg, the director of the Center on National Security at Fordham University, </w:t>
      </w:r>
      <w:r w:rsidRPr="00F5539C">
        <w:rPr>
          <w:rStyle w:val="StyleBoldUnderline"/>
          <w:rFonts w:ascii="Georgia" w:hAnsi="Georgia"/>
        </w:rPr>
        <w:t>explaining why the shooting riled up so many ISIS wannabes</w:t>
      </w:r>
      <w:r w:rsidRPr="00F5539C">
        <w:rPr>
          <w:rFonts w:ascii="Georgia" w:hAnsi="Georgia"/>
        </w:rPr>
        <w:t>. Simpson and Soofi’s death may have motivated the young men in Boston and New York to finish the job, or at least try to, she suggests.</w:t>
      </w:r>
    </w:p>
    <w:p w14:paraId="0CA9DD60" w14:textId="77777777" w:rsidR="00056130" w:rsidRPr="00F5539C" w:rsidRDefault="00056130" w:rsidP="00056130">
      <w:pPr>
        <w:pStyle w:val="Heading4"/>
        <w:rPr>
          <w:rStyle w:val="StyleBoldUnderline"/>
          <w:rFonts w:ascii="Georgia" w:hAnsi="Georgia"/>
        </w:rPr>
      </w:pPr>
      <w:proofErr w:type="gramStart"/>
      <w:r w:rsidRPr="00F5539C">
        <w:rPr>
          <w:rStyle w:val="StyleBoldUnderline"/>
          <w:rFonts w:ascii="Georgia" w:hAnsi="Georgia"/>
        </w:rPr>
        <w:t>Lone Wolves spreading terror across the entire globe.</w:t>
      </w:r>
      <w:proofErr w:type="gramEnd"/>
    </w:p>
    <w:p w14:paraId="6B9E5C93" w14:textId="77777777" w:rsidR="00056130" w:rsidRPr="00F5539C" w:rsidRDefault="0063709D" w:rsidP="00056130">
      <w:pPr>
        <w:rPr>
          <w:rStyle w:val="StyleStyleBold12pt"/>
          <w:rFonts w:ascii="Georgia" w:hAnsi="Georgia"/>
        </w:rPr>
      </w:pPr>
      <w:hyperlink r:id="rId89" w:history="1">
        <w:r w:rsidR="00056130" w:rsidRPr="00F5539C">
          <w:rPr>
            <w:rStyle w:val="StyleStyleBold12pt"/>
            <w:rFonts w:ascii="Georgia" w:hAnsi="Georgia"/>
          </w:rPr>
          <w:t>Krauthammer</w:t>
        </w:r>
      </w:hyperlink>
      <w:r w:rsidR="00056130" w:rsidRPr="00F5539C">
        <w:rPr>
          <w:rStyle w:val="StyleStyleBold12pt"/>
          <w:rFonts w:ascii="Georgia" w:hAnsi="Georgia"/>
        </w:rPr>
        <w:t xml:space="preserve"> 14</w:t>
      </w:r>
    </w:p>
    <w:p w14:paraId="35527627" w14:textId="77777777" w:rsidR="00056130" w:rsidRPr="00F5539C" w:rsidRDefault="00056130" w:rsidP="00056130">
      <w:pPr>
        <w:rPr>
          <w:rFonts w:ascii="Georgia" w:hAnsi="Georgia"/>
        </w:rPr>
      </w:pPr>
      <w:r w:rsidRPr="00F5539C">
        <w:rPr>
          <w:rFonts w:ascii="Georgia" w:hAnsi="Georgia"/>
        </w:rPr>
        <w:t>Charles Krauthammer, Columnist for the Washington Post and Journalist for the New Republic, 12/18/2014, How to fight the lone wolf, http://www.washingtonpost.com/opinions/charles-krauthammer-how-to-fight-the-lone-wolf/2014/12/18/af58fa8c-8703-11e4-9534-f79a23c40e6c_story.html</w:t>
      </w:r>
    </w:p>
    <w:p w14:paraId="57C16510" w14:textId="378B8EA9" w:rsidR="00056130" w:rsidRPr="00F5539C" w:rsidRDefault="00056130" w:rsidP="00056130">
      <w:pPr>
        <w:rPr>
          <w:rFonts w:ascii="Georgia" w:hAnsi="Georgia"/>
        </w:rPr>
      </w:pPr>
      <w:r w:rsidRPr="00F5539C">
        <w:rPr>
          <w:rStyle w:val="StyleBoldUnderline"/>
          <w:rFonts w:ascii="Georgia" w:hAnsi="Georgia"/>
        </w:rPr>
        <w:t>The lone wolf is the new nightmare, dramatized and amplified this week by the hostage-taking attack in Sydney</w:t>
      </w:r>
      <w:r w:rsidRPr="00F5539C">
        <w:rPr>
          <w:rFonts w:ascii="Georgia" w:hAnsi="Georgia"/>
        </w:rPr>
        <w:t xml:space="preserve">. But there are two kinds of lone wolves — the crazy and the evil — and the distinction is important. The real terrorists are rational. </w:t>
      </w:r>
      <w:r w:rsidRPr="00F5539C">
        <w:rPr>
          <w:rStyle w:val="StyleBoldUnderline"/>
          <w:rFonts w:ascii="Georgia" w:hAnsi="Georgia"/>
        </w:rPr>
        <w:t>Maj. Nidal Hasan, the Fort Hood shooter, had been functioning as an Army doctor for years. Psychotics cannot carry that off. Hasan even had a business card listing his occupation as SoA (Soldier of Allah). He then went out and, shouting “Allahu Akbar,” shot dead 13 people, 12 of them fellow soldiers. To this day, Hasan speaks coherently and proudly of the massacre</w:t>
      </w:r>
      <w:r w:rsidRPr="00F5539C">
        <w:rPr>
          <w:rFonts w:ascii="Georgia" w:hAnsi="Georgia"/>
        </w:rPr>
        <w:t xml:space="preserve">. That’s terrorism. </w:t>
      </w:r>
      <w:r w:rsidRPr="00F5539C">
        <w:rPr>
          <w:rStyle w:val="StyleBoldUnderline"/>
          <w:rFonts w:ascii="Georgia" w:hAnsi="Georgia"/>
        </w:rPr>
        <w:t>Sydney’s Man Haron Monis</w:t>
      </w:r>
      <w:r w:rsidRPr="00F5539C">
        <w:rPr>
          <w:rFonts w:ascii="Georgia" w:hAnsi="Georgia"/>
        </w:rPr>
        <w:t xml:space="preserve">, on the other hand, </w:t>
      </w:r>
      <w:r w:rsidRPr="00F5539C">
        <w:rPr>
          <w:rStyle w:val="StyleBoldUnderline"/>
          <w:rFonts w:ascii="Georgia" w:hAnsi="Georgia"/>
        </w:rPr>
        <w:t xml:space="preserve">was a marginal, alienated Iranian immigrant with a cauldron of psychopathologies. Described by his own former lawyer as “unhinged,” Monis was increasingly paranoid. He’d been charged as accessory to the murder of his ex-wife and convicted of sending threatening letters to the families of dead Australian soldiers. </w:t>
      </w:r>
      <w:r w:rsidRPr="00F5539C">
        <w:rPr>
          <w:rFonts w:ascii="Georgia" w:hAnsi="Georgia"/>
        </w:rPr>
        <w:t xml:space="preserve">His religiosity was both fanatical and confused. A Shiite recently converted to Sunni Islam, his Internet postings showed not just the zeal of the convert </w:t>
      </w:r>
      <w:proofErr w:type="gramStart"/>
      <w:r w:rsidRPr="00F5539C">
        <w:rPr>
          <w:rFonts w:ascii="Georgia" w:hAnsi="Georgia"/>
        </w:rPr>
        <w:t>but</w:t>
      </w:r>
      <w:proofErr w:type="gramEnd"/>
      <w:r w:rsidRPr="00F5539C">
        <w:rPr>
          <w:rFonts w:ascii="Georgia" w:hAnsi="Georgia"/>
        </w:rPr>
        <w:t xml:space="preserve"> a remarkable ignorance of Islam and Islamism. He even brought the wrong Islamic banner to the attack. He had to ask the authorities to provide him with an Islamic State flag.</w:t>
      </w:r>
    </w:p>
    <w:p w14:paraId="68828AD7" w14:textId="13E60981" w:rsidR="005C3FCC" w:rsidRPr="00F5539C" w:rsidRDefault="005C3FCC" w:rsidP="005C3FCC">
      <w:pPr>
        <w:pStyle w:val="Heading3"/>
        <w:rPr>
          <w:rFonts w:ascii="Georgia" w:hAnsi="Georgia"/>
        </w:rPr>
      </w:pPr>
      <w:r w:rsidRPr="00F5539C">
        <w:rPr>
          <w:rFonts w:ascii="Georgia" w:hAnsi="Georgia"/>
        </w:rPr>
        <w:t>A2: No Lone Wolves</w:t>
      </w:r>
    </w:p>
    <w:p w14:paraId="7B0762C4" w14:textId="77777777" w:rsidR="005C3FCC" w:rsidRPr="00F5539C" w:rsidRDefault="005C3FCC" w:rsidP="005C3FCC">
      <w:pPr>
        <w:pStyle w:val="Heading4"/>
        <w:rPr>
          <w:rFonts w:ascii="Georgia" w:hAnsi="Georgia"/>
        </w:rPr>
      </w:pPr>
      <w:r w:rsidRPr="00F5539C">
        <w:rPr>
          <w:rFonts w:ascii="Georgia" w:hAnsi="Georgia"/>
        </w:rPr>
        <w:t xml:space="preserve">Lone – wolf terrorist attack coming — all surveillance resources are </w:t>
      </w:r>
      <w:r w:rsidRPr="00F5539C">
        <w:rPr>
          <w:rFonts w:ascii="Georgia" w:hAnsi="Georgia"/>
          <w:i/>
        </w:rPr>
        <w:t>crucial</w:t>
      </w:r>
      <w:r w:rsidRPr="00F5539C">
        <w:rPr>
          <w:rFonts w:ascii="Georgia" w:hAnsi="Georgia"/>
        </w:rPr>
        <w:t xml:space="preserve"> to prevent an attack</w:t>
      </w:r>
    </w:p>
    <w:p w14:paraId="6564EF4A" w14:textId="77777777" w:rsidR="005C3FCC" w:rsidRPr="00F5539C" w:rsidRDefault="005C3FCC" w:rsidP="005C3FCC">
      <w:pPr>
        <w:tabs>
          <w:tab w:val="left" w:pos="1956"/>
        </w:tabs>
        <w:rPr>
          <w:rFonts w:ascii="Georgia" w:hAnsi="Georgia"/>
        </w:rPr>
      </w:pPr>
      <w:r w:rsidRPr="00F5539C">
        <w:rPr>
          <w:rStyle w:val="StyleStyleBold12pt"/>
          <w:rFonts w:ascii="Georgia" w:hAnsi="Georgia"/>
        </w:rPr>
        <w:t xml:space="preserve">Short 5/11 </w:t>
      </w:r>
      <w:r w:rsidRPr="00F5539C">
        <w:rPr>
          <w:rFonts w:ascii="Georgia" w:hAnsi="Georgia"/>
        </w:rPr>
        <w:t>— New York post staff writer</w:t>
      </w:r>
      <w:r w:rsidRPr="00F5539C">
        <w:rPr>
          <w:rFonts w:ascii="Georgia" w:hAnsi="Georgia"/>
        </w:rPr>
        <w:tab/>
      </w:r>
    </w:p>
    <w:p w14:paraId="6C3CCDE9" w14:textId="77777777" w:rsidR="005C3FCC" w:rsidRPr="00F5539C" w:rsidRDefault="005C3FCC" w:rsidP="005C3FCC">
      <w:pPr>
        <w:rPr>
          <w:rFonts w:ascii="Georgia" w:hAnsi="Georgia"/>
        </w:rPr>
      </w:pPr>
      <w:r w:rsidRPr="00F5539C">
        <w:rPr>
          <w:rFonts w:ascii="Georgia" w:hAnsi="Georgia"/>
        </w:rPr>
        <w:t>(Aaron Short, 5-11-2015, "Lone-wolf terror attack could come at any time: Homeland Security secretary," http://nypost.com/2015/05/11/lone-wolf-terror-attack-could-come-at-any-time-homeland-security-secretary/, Date Accessed: 6-24-2015) //NM</w:t>
      </w:r>
    </w:p>
    <w:p w14:paraId="73B4504A" w14:textId="77777777" w:rsidR="005C3FCC" w:rsidRPr="00F5539C" w:rsidRDefault="005C3FCC" w:rsidP="005C3FCC">
      <w:pPr>
        <w:rPr>
          <w:rFonts w:ascii="Georgia" w:hAnsi="Georgia"/>
        </w:rPr>
      </w:pPr>
    </w:p>
    <w:p w14:paraId="67790F68" w14:textId="77777777" w:rsidR="005C3FCC" w:rsidRPr="00F5539C" w:rsidRDefault="005C3FCC" w:rsidP="005C3FCC">
      <w:pPr>
        <w:rPr>
          <w:rFonts w:ascii="Georgia" w:hAnsi="Georgia"/>
          <w:sz w:val="16"/>
        </w:rPr>
      </w:pPr>
      <w:r w:rsidRPr="00F5539C">
        <w:rPr>
          <w:rStyle w:val="Emphasis"/>
          <w:rFonts w:ascii="Georgia" w:hAnsi="Georgia"/>
          <w:highlight w:val="yellow"/>
        </w:rPr>
        <w:t>A lone-wolf terrorist could attack the United States at any time</w:t>
      </w:r>
      <w:r w:rsidRPr="00F5539C">
        <w:rPr>
          <w:rStyle w:val="Emphasis"/>
          <w:rFonts w:ascii="Georgia" w:hAnsi="Georgia"/>
        </w:rPr>
        <w:t>,</w:t>
      </w:r>
      <w:r w:rsidRPr="00F5539C">
        <w:rPr>
          <w:rFonts w:ascii="Georgia" w:hAnsi="Georgia"/>
          <w:sz w:val="16"/>
        </w:rPr>
        <w:t xml:space="preserve"> </w:t>
      </w:r>
      <w:r w:rsidRPr="00F5539C">
        <w:rPr>
          <w:rStyle w:val="StyleBoldUnderline"/>
          <w:rFonts w:ascii="Georgia" w:hAnsi="Georgia"/>
        </w:rPr>
        <w:t>Homeland Security Secretary Jeh Johnson warned Sunday</w:t>
      </w:r>
      <w:r w:rsidRPr="00F5539C">
        <w:rPr>
          <w:rFonts w:ascii="Georgia" w:hAnsi="Georgia"/>
          <w:sz w:val="16"/>
        </w:rPr>
        <w:t>. “</w:t>
      </w:r>
      <w:r w:rsidRPr="00F5539C">
        <w:rPr>
          <w:rStyle w:val="StyleBoldUnderline"/>
          <w:rFonts w:ascii="Georgia" w:hAnsi="Georgia"/>
          <w:highlight w:val="yellow"/>
        </w:rPr>
        <w:t>We’re</w:t>
      </w:r>
      <w:r w:rsidRPr="00F5539C">
        <w:rPr>
          <w:rStyle w:val="StyleBoldUnderline"/>
          <w:rFonts w:ascii="Georgia" w:hAnsi="Georgia"/>
        </w:rPr>
        <w:t xml:space="preserve"> very definitely </w:t>
      </w:r>
      <w:r w:rsidRPr="00F5539C">
        <w:rPr>
          <w:rStyle w:val="StyleBoldUnderline"/>
          <w:rFonts w:ascii="Georgia" w:hAnsi="Georgia"/>
          <w:highlight w:val="yellow"/>
        </w:rPr>
        <w:t>in a new phase in the global terrorist threat</w:t>
      </w:r>
      <w:r w:rsidRPr="00F5539C">
        <w:rPr>
          <w:rStyle w:val="StyleBoldUnderline"/>
          <w:rFonts w:ascii="Georgia" w:hAnsi="Georgia"/>
        </w:rPr>
        <w:t xml:space="preserve">, where </w:t>
      </w:r>
      <w:r w:rsidRPr="00F5539C">
        <w:rPr>
          <w:rStyle w:val="StyleBoldUnderline"/>
          <w:rFonts w:ascii="Georgia" w:hAnsi="Georgia"/>
          <w:highlight w:val="yellow"/>
        </w:rPr>
        <w:t>the</w:t>
      </w:r>
      <w:r w:rsidRPr="00F5539C">
        <w:rPr>
          <w:rStyle w:val="StyleBoldUnderline"/>
          <w:rFonts w:ascii="Georgia" w:hAnsi="Georgia"/>
        </w:rPr>
        <w:t xml:space="preserve"> so-called </w:t>
      </w:r>
      <w:r w:rsidRPr="00F5539C">
        <w:rPr>
          <w:rStyle w:val="StyleBoldUnderline"/>
          <w:rFonts w:ascii="Georgia" w:hAnsi="Georgia"/>
          <w:highlight w:val="yellow"/>
        </w:rPr>
        <w:t>lone wolf could strike at any moment</w:t>
      </w:r>
      <w:r w:rsidRPr="00F5539C">
        <w:rPr>
          <w:rFonts w:ascii="Georgia" w:hAnsi="Georgia"/>
          <w:sz w:val="16"/>
        </w:rPr>
        <w:t xml:space="preserve">,” Johnson told ABC’s Martha Raddatz on “This Week.” “It is a new environment, but we are not discouraging Americans from doing the things they do on a daily basis.” </w:t>
      </w:r>
      <w:r w:rsidRPr="00F5539C">
        <w:rPr>
          <w:rStyle w:val="StyleBoldUnderline"/>
          <w:rFonts w:ascii="Georgia" w:hAnsi="Georgia"/>
        </w:rPr>
        <w:t xml:space="preserve">Johnson praised </w:t>
      </w:r>
      <w:r w:rsidRPr="00F5539C">
        <w:rPr>
          <w:rStyle w:val="StyleBoldUnderline"/>
          <w:rFonts w:ascii="Georgia" w:hAnsi="Georgia"/>
          <w:highlight w:val="yellow"/>
        </w:rPr>
        <w:t>the FBI</w:t>
      </w:r>
      <w:r w:rsidRPr="00F5539C">
        <w:rPr>
          <w:rStyle w:val="StyleBoldUnderline"/>
          <w:rFonts w:ascii="Georgia" w:hAnsi="Georgia"/>
        </w:rPr>
        <w:t xml:space="preserve"> for </w:t>
      </w:r>
      <w:r w:rsidRPr="00F5539C">
        <w:rPr>
          <w:rStyle w:val="StyleBoldUnderline"/>
          <w:rFonts w:ascii="Georgia" w:hAnsi="Georgia"/>
          <w:highlight w:val="yellow"/>
        </w:rPr>
        <w:t>stop</w:t>
      </w:r>
      <w:r w:rsidRPr="00F5539C">
        <w:rPr>
          <w:rStyle w:val="StyleBoldUnderline"/>
          <w:rFonts w:ascii="Georgia" w:hAnsi="Georgia"/>
        </w:rPr>
        <w:t xml:space="preserve">ping </w:t>
      </w:r>
      <w:r w:rsidRPr="00F5539C">
        <w:rPr>
          <w:rStyle w:val="StyleBoldUnderline"/>
          <w:rFonts w:ascii="Georgia" w:hAnsi="Georgia"/>
          <w:highlight w:val="yellow"/>
        </w:rPr>
        <w:t>more than 50 Americans who tried to join</w:t>
      </w:r>
      <w:r w:rsidRPr="00F5539C">
        <w:rPr>
          <w:rStyle w:val="StyleBoldUnderline"/>
          <w:rFonts w:ascii="Georgia" w:hAnsi="Georgia"/>
        </w:rPr>
        <w:t xml:space="preserve"> the </w:t>
      </w:r>
      <w:r w:rsidRPr="00F5539C">
        <w:rPr>
          <w:rStyle w:val="StyleBoldUnderline"/>
          <w:rFonts w:ascii="Georgia" w:hAnsi="Georgia"/>
          <w:highlight w:val="yellow"/>
        </w:rPr>
        <w:t>I</w:t>
      </w:r>
      <w:r w:rsidRPr="00F5539C">
        <w:rPr>
          <w:rStyle w:val="StyleBoldUnderline"/>
          <w:rFonts w:ascii="Georgia" w:hAnsi="Georgia"/>
        </w:rPr>
        <w:t xml:space="preserve">slamic </w:t>
      </w:r>
      <w:r w:rsidRPr="00F5539C">
        <w:rPr>
          <w:rStyle w:val="StyleBoldUnderline"/>
          <w:rFonts w:ascii="Georgia" w:hAnsi="Georgia"/>
          <w:highlight w:val="yellow"/>
        </w:rPr>
        <w:t>S</w:t>
      </w:r>
      <w:r w:rsidRPr="00F5539C">
        <w:rPr>
          <w:rStyle w:val="StyleBoldUnderline"/>
          <w:rFonts w:ascii="Georgia" w:hAnsi="Georgia"/>
        </w:rPr>
        <w:t>tate terror group in the past two years and alerting law enforcement agencies about ISIS’s reach</w:t>
      </w:r>
      <w:r w:rsidRPr="00F5539C">
        <w:rPr>
          <w:rFonts w:ascii="Georgia" w:hAnsi="Georgia"/>
          <w:sz w:val="16"/>
        </w:rPr>
        <w:t>. But he said one of the challenges has been rebuffing ISIS’s “slick” and “effective” Internet recruitment efforts. “We need to get the message out, and that’s not necessarily … a government mission,” he said. “</w:t>
      </w:r>
      <w:r w:rsidRPr="00F5539C">
        <w:rPr>
          <w:rStyle w:val="StyleBoldUnderline"/>
          <w:rFonts w:ascii="Georgia" w:hAnsi="Georgia"/>
          <w:highlight w:val="yellow"/>
        </w:rPr>
        <w:t>It has to come from within the community</w:t>
      </w:r>
      <w:r w:rsidRPr="00F5539C">
        <w:rPr>
          <w:rFonts w:ascii="Georgia" w:hAnsi="Georgia"/>
          <w:sz w:val="16"/>
        </w:rPr>
        <w:t xml:space="preserve">. It has to come from Islamic leaders, who frankly can talk the language better than the federal government can.” FBI Director James Comey told reporters Thursday that </w:t>
      </w:r>
      <w:r w:rsidRPr="00F5539C">
        <w:rPr>
          <w:rStyle w:val="StyleBoldUnderline"/>
          <w:rFonts w:ascii="Georgia" w:hAnsi="Georgia"/>
        </w:rPr>
        <w:t xml:space="preserve">he estimated </w:t>
      </w:r>
      <w:r w:rsidRPr="00F5539C">
        <w:rPr>
          <w:rStyle w:val="StyleBoldUnderline"/>
          <w:rFonts w:ascii="Georgia" w:hAnsi="Georgia"/>
          <w:highlight w:val="yellow"/>
        </w:rPr>
        <w:t>ISIS has amassed thousands of online followers in</w:t>
      </w:r>
      <w:r w:rsidRPr="00F5539C">
        <w:rPr>
          <w:rStyle w:val="StyleBoldUnderline"/>
          <w:rFonts w:ascii="Georgia" w:hAnsi="Georgia"/>
        </w:rPr>
        <w:t xml:space="preserve">side </w:t>
      </w:r>
      <w:r w:rsidRPr="00F5539C">
        <w:rPr>
          <w:rStyle w:val="StyleBoldUnderline"/>
          <w:rFonts w:ascii="Georgia" w:hAnsi="Georgia"/>
          <w:highlight w:val="yellow"/>
        </w:rPr>
        <w:t>the U</w:t>
      </w:r>
      <w:r w:rsidRPr="00F5539C">
        <w:rPr>
          <w:rStyle w:val="StyleBoldUnderline"/>
          <w:rFonts w:ascii="Georgia" w:hAnsi="Georgia"/>
        </w:rPr>
        <w:t xml:space="preserve">nited </w:t>
      </w:r>
      <w:r w:rsidRPr="00F5539C">
        <w:rPr>
          <w:rStyle w:val="StyleBoldUnderline"/>
          <w:rFonts w:ascii="Georgia" w:hAnsi="Georgia"/>
          <w:highlight w:val="yellow"/>
        </w:rPr>
        <w:t>S</w:t>
      </w:r>
      <w:r w:rsidRPr="00F5539C">
        <w:rPr>
          <w:rStyle w:val="StyleBoldUnderline"/>
          <w:rFonts w:ascii="Georgia" w:hAnsi="Georgia"/>
        </w:rPr>
        <w:t>tates.</w:t>
      </w:r>
      <w:r w:rsidRPr="00F5539C">
        <w:rPr>
          <w:rFonts w:ascii="Georgia" w:hAnsi="Georgia"/>
          <w:sz w:val="16"/>
        </w:rPr>
        <w:t xml:space="preserve"> Both </w:t>
      </w:r>
      <w:r w:rsidRPr="00F5539C">
        <w:rPr>
          <w:rStyle w:val="StyleBoldUnderline"/>
          <w:rFonts w:ascii="Georgia" w:hAnsi="Georgia"/>
          <w:highlight w:val="yellow"/>
        </w:rPr>
        <w:t>agencies have been working to monitor</w:t>
      </w:r>
      <w:r w:rsidRPr="00F5539C">
        <w:rPr>
          <w:rStyle w:val="StyleBoldUnderline"/>
          <w:rFonts w:ascii="Georgia" w:hAnsi="Georgia"/>
        </w:rPr>
        <w:t xml:space="preserve"> online </w:t>
      </w:r>
      <w:r w:rsidRPr="00F5539C">
        <w:rPr>
          <w:rStyle w:val="StyleBoldUnderline"/>
          <w:rFonts w:ascii="Georgia" w:hAnsi="Georgia"/>
          <w:highlight w:val="yellow"/>
        </w:rPr>
        <w:t>threats to carry out attacks within the U</w:t>
      </w:r>
      <w:r w:rsidRPr="00F5539C">
        <w:rPr>
          <w:rStyle w:val="StyleBoldUnderline"/>
          <w:rFonts w:ascii="Georgia" w:hAnsi="Georgia"/>
        </w:rPr>
        <w:t xml:space="preserve">nited </w:t>
      </w:r>
      <w:r w:rsidRPr="00F5539C">
        <w:rPr>
          <w:rStyle w:val="StyleBoldUnderline"/>
          <w:rFonts w:ascii="Georgia" w:hAnsi="Georgia"/>
          <w:highlight w:val="yellow"/>
        </w:rPr>
        <w:t>S</w:t>
      </w:r>
      <w:r w:rsidRPr="00F5539C">
        <w:rPr>
          <w:rStyle w:val="StyleBoldUnderline"/>
          <w:rFonts w:ascii="Georgia" w:hAnsi="Georgia"/>
        </w:rPr>
        <w:t xml:space="preserve">tates, </w:t>
      </w:r>
      <w:r w:rsidRPr="00F5539C">
        <w:rPr>
          <w:rStyle w:val="StyleBoldUnderline"/>
          <w:rFonts w:ascii="Georgia" w:hAnsi="Georgia"/>
          <w:highlight w:val="yellow"/>
        </w:rPr>
        <w:t>and corralling Americans who attempt to</w:t>
      </w:r>
      <w:r w:rsidRPr="00F5539C">
        <w:rPr>
          <w:rStyle w:val="StyleBoldUnderline"/>
          <w:rFonts w:ascii="Georgia" w:hAnsi="Georgia"/>
        </w:rPr>
        <w:t xml:space="preserve"> fly to Syria to </w:t>
      </w:r>
      <w:r w:rsidRPr="00F5539C">
        <w:rPr>
          <w:rStyle w:val="StyleBoldUnderline"/>
          <w:rFonts w:ascii="Georgia" w:hAnsi="Georgia"/>
          <w:highlight w:val="yellow"/>
        </w:rPr>
        <w:t>join terrorists</w:t>
      </w:r>
      <w:r w:rsidRPr="00F5539C">
        <w:rPr>
          <w:rFonts w:ascii="Georgia" w:hAnsi="Georgia"/>
          <w:sz w:val="16"/>
          <w:highlight w:val="yellow"/>
        </w:rPr>
        <w:t>.</w:t>
      </w:r>
      <w:r w:rsidRPr="00F5539C">
        <w:rPr>
          <w:rFonts w:ascii="Georgia" w:hAnsi="Georgia"/>
          <w:sz w:val="16"/>
        </w:rPr>
        <w:t xml:space="preserve"> Federal authorities increased security conditions at military bases, according to a CNN report on Friday. Johnson said the government would increase security at federal buildings as well, and called the move “self-evident.” </w:t>
      </w:r>
      <w:r w:rsidRPr="00F5539C">
        <w:rPr>
          <w:rStyle w:val="StyleBoldUnderline"/>
          <w:rFonts w:ascii="Georgia" w:hAnsi="Georgia"/>
        </w:rPr>
        <w:t>The announcements came after two gunmen opened fire at a Texas event honoring artists who drew the Muslim Prophet Muhammad</w:t>
      </w:r>
      <w:r w:rsidRPr="00F5539C">
        <w:rPr>
          <w:rFonts w:ascii="Georgia" w:hAnsi="Georgia"/>
          <w:sz w:val="16"/>
        </w:rPr>
        <w:t xml:space="preserve"> last Sunday.</w:t>
      </w:r>
    </w:p>
    <w:p w14:paraId="7315518A" w14:textId="77777777" w:rsidR="005C3FCC" w:rsidRPr="00F5539C" w:rsidRDefault="005C3FCC" w:rsidP="005C3FCC">
      <w:pPr>
        <w:rPr>
          <w:rFonts w:ascii="Georgia" w:hAnsi="Georgia"/>
        </w:rPr>
      </w:pPr>
    </w:p>
    <w:p w14:paraId="1C06D1C4" w14:textId="1EECD9E6" w:rsidR="005C19CE" w:rsidRPr="00F5539C" w:rsidRDefault="005C19CE" w:rsidP="005C19CE">
      <w:pPr>
        <w:pStyle w:val="Heading3"/>
        <w:rPr>
          <w:rFonts w:ascii="Georgia" w:hAnsi="Georgia"/>
        </w:rPr>
      </w:pPr>
      <w:r w:rsidRPr="00F5539C">
        <w:rPr>
          <w:rFonts w:ascii="Georgia" w:hAnsi="Georgia"/>
        </w:rPr>
        <w:t>! Turns Case – Increases Surveillance</w:t>
      </w:r>
    </w:p>
    <w:p w14:paraId="7F6FFEFA" w14:textId="77777777" w:rsidR="005C19CE" w:rsidRPr="00F5539C" w:rsidRDefault="005C19CE" w:rsidP="005C19CE">
      <w:pPr>
        <w:pStyle w:val="Heading4"/>
        <w:rPr>
          <w:rFonts w:ascii="Georgia" w:hAnsi="Georgia"/>
        </w:rPr>
      </w:pPr>
      <w:r w:rsidRPr="00F5539C">
        <w:rPr>
          <w:rFonts w:ascii="Georgia" w:hAnsi="Georgia"/>
        </w:rPr>
        <w:t>Empirically - a terror attack leads to greater surveillance, turns the aff</w:t>
      </w:r>
    </w:p>
    <w:p w14:paraId="0695C664" w14:textId="77777777" w:rsidR="005C19CE" w:rsidRPr="00F5539C" w:rsidRDefault="005C19CE" w:rsidP="005C19CE">
      <w:pPr>
        <w:rPr>
          <w:rFonts w:ascii="Georgia" w:hAnsi="Georgia"/>
        </w:rPr>
      </w:pPr>
      <w:r w:rsidRPr="00F5539C">
        <w:rPr>
          <w:rStyle w:val="StyleStyleBold12pt"/>
          <w:rFonts w:ascii="Georgia" w:hAnsi="Georgia"/>
        </w:rPr>
        <w:t>Tuccille 2015</w:t>
      </w:r>
      <w:r w:rsidRPr="00F5539C">
        <w:rPr>
          <w:rFonts w:ascii="Georgia" w:hAnsi="Georgia"/>
        </w:rPr>
        <w:t xml:space="preserve"> (J.D. [Managing Editor, Reason.com]; What's a terrorist attack if not an excuse for domestic spying</w:t>
      </w:r>
      <w:proofErr w:type="gramStart"/>
      <w:r w:rsidRPr="00F5539C">
        <w:rPr>
          <w:rFonts w:ascii="Georgia" w:hAnsi="Georgia"/>
        </w:rPr>
        <w:t>?;</w:t>
      </w:r>
      <w:proofErr w:type="gramEnd"/>
      <w:r w:rsidRPr="00F5539C">
        <w:rPr>
          <w:rFonts w:ascii="Georgia" w:hAnsi="Georgia"/>
        </w:rPr>
        <w:t xml:space="preserve"> Jan 14; reason.com/blog/2015/01/14/whats-a-terrorist-attack-if-not-an-excus; kdf)</w:t>
      </w:r>
    </w:p>
    <w:p w14:paraId="3AE8B0B0" w14:textId="77777777" w:rsidR="005C19CE" w:rsidRPr="00F5539C" w:rsidRDefault="005C19CE" w:rsidP="005C19CE">
      <w:pPr>
        <w:rPr>
          <w:rFonts w:ascii="Georgia" w:hAnsi="Georgia"/>
          <w:sz w:val="16"/>
        </w:rPr>
      </w:pPr>
      <w:r w:rsidRPr="00F5539C">
        <w:rPr>
          <w:rStyle w:val="StyleBoldUnderline"/>
          <w:rFonts w:ascii="Georgia" w:hAnsi="Georgia"/>
        </w:rPr>
        <w:t>Following on last week's terrorist attacks in France, the British government</w:t>
      </w:r>
      <w:r w:rsidRPr="00F5539C">
        <w:rPr>
          <w:rFonts w:ascii="Georgia" w:hAnsi="Georgia"/>
          <w:sz w:val="16"/>
        </w:rPr>
        <w:t xml:space="preserve"> has </w:t>
      </w:r>
      <w:r w:rsidRPr="00F5539C">
        <w:rPr>
          <w:rStyle w:val="StyleBoldUnderline"/>
          <w:rFonts w:ascii="Georgia" w:hAnsi="Georgia"/>
        </w:rPr>
        <w:t>dusted off a long-sought "snooper's charter"—</w:t>
      </w:r>
      <w:r w:rsidRPr="00F5539C">
        <w:rPr>
          <w:rFonts w:ascii="Georgia" w:hAnsi="Georgia"/>
          <w:sz w:val="16"/>
        </w:rPr>
        <w:t>better known as the Data Communications Bill—</w:t>
      </w:r>
      <w:r w:rsidRPr="00F5539C">
        <w:rPr>
          <w:rStyle w:val="StyleBoldUnderline"/>
          <w:rFonts w:ascii="Georgia" w:hAnsi="Georgia"/>
        </w:rPr>
        <w:t>to ease the power of officials to track people's private communications</w:t>
      </w:r>
      <w:r w:rsidRPr="00F5539C">
        <w:rPr>
          <w:rFonts w:ascii="Georgia" w:hAnsi="Georgia"/>
          <w:sz w:val="16"/>
        </w:rPr>
        <w:t xml:space="preserve">. "It is too soon to say for certain, but it is highly probable that communications data was used in the Paris attacks to locate the suspects and establish the links between the two attacks," Home Secretary Theresa May told Parliament. "Quite simply, if </w:t>
      </w:r>
      <w:r w:rsidRPr="00F5539C">
        <w:rPr>
          <w:rStyle w:val="StyleBoldUnderline"/>
          <w:rFonts w:ascii="Georgia" w:hAnsi="Georgia"/>
        </w:rPr>
        <w:t>we want the police and the security services to protect the public and save lives, they need this capability</w:t>
      </w:r>
      <w:r w:rsidRPr="00F5539C">
        <w:rPr>
          <w:rFonts w:ascii="Georgia" w:hAnsi="Georgia"/>
          <w:sz w:val="16"/>
        </w:rPr>
        <w:t>. You get that? There's no evidence that the bill would have prevented the Charlie Hebdo attack, but that incident is why you should pass the bill. Prime Minister David Cameron even says that messaging services that can't be intercepted should be banned. Using the latest outrage to inject new life into old security-state legislation isn't a British specialty. When the Patriot Act was introduced in 2001, then-Senator Joseph Biden boasted, "I drafted a terrorism bill after the Oklahoma City bombing. And the bill John Ashcroft sent up was my bill." This is a game in which politicians everywhere can participate. Never mind that, as Reason's Ron Bailey pointed out in November, "there is very little evidence that the Internet is making terrorism easier to do." But pretending otherwise, and passing legislation that empowers security services, lets government officials accumulate power and give the appearance of doing something when the public is frightened. Added Bailey: As [David Benson, a political scientist at the University of Chicago] argues</w:t>
      </w:r>
      <w:proofErr w:type="gramStart"/>
      <w:r w:rsidRPr="00F5539C">
        <w:rPr>
          <w:rFonts w:ascii="Georgia" w:hAnsi="Georgia"/>
          <w:sz w:val="16"/>
        </w:rPr>
        <w:t>,</w:t>
      </w:r>
      <w:proofErr w:type="gramEnd"/>
      <w:r w:rsidRPr="00F5539C">
        <w:rPr>
          <w:rFonts w:ascii="Georgia" w:hAnsi="Georgia"/>
          <w:sz w:val="16"/>
        </w:rPr>
        <w:t xml:space="preserve"> exaggerating the Internet's usefulness to terrorism has "egregious costs</w:t>
      </w:r>
      <w:r w:rsidRPr="00F5539C">
        <w:rPr>
          <w:rStyle w:val="StyleBoldUnderline"/>
          <w:rFonts w:ascii="Georgia" w:hAnsi="Georgia"/>
        </w:rPr>
        <w:t>." Some officials</w:t>
      </w:r>
      <w:r w:rsidRPr="00F5539C">
        <w:rPr>
          <w:rFonts w:ascii="Georgia" w:hAnsi="Georgia"/>
          <w:sz w:val="16"/>
        </w:rPr>
        <w:t xml:space="preserve">, for example, </w:t>
      </w:r>
      <w:r w:rsidRPr="00F5539C">
        <w:rPr>
          <w:rStyle w:val="StyleBoldUnderline"/>
          <w:rFonts w:ascii="Georgia" w:hAnsi="Georgia"/>
        </w:rPr>
        <w:t>have been calling for a "kill switch" that would allow the government to shut down the Internet in an emergency</w:t>
      </w:r>
      <w:r w:rsidRPr="00F5539C">
        <w:rPr>
          <w:rFonts w:ascii="Georgia" w:hAnsi="Georgia"/>
          <w:sz w:val="16"/>
        </w:rPr>
        <w:t xml:space="preserve">. Noting how much Americans depend upon the Net for commerce, communication, medical care, and so forth, Benson points out that "It is difficult to imagine a terrorist attack being as costly as turning off the Internet would be." </w:t>
      </w:r>
      <w:r w:rsidRPr="00F5539C">
        <w:rPr>
          <w:rStyle w:val="Emphasis"/>
          <w:rFonts w:ascii="Georgia" w:hAnsi="Georgia"/>
        </w:rPr>
        <w:t>Terrorism also gives officials an excuse to tighten censorship</w:t>
      </w:r>
      <w:r w:rsidRPr="00F5539C">
        <w:rPr>
          <w:rFonts w:ascii="Georgia" w:hAnsi="Georgia"/>
          <w:sz w:val="16"/>
        </w:rPr>
        <w:t xml:space="preserve">—especially in jurisdictions, including many democratic countries in Europe, where the whole free speech thing has relatively shallow roots. So get ready for the ride. Driven by a need to appear proactive, and a preexisting taste for accumulating power, </w:t>
      </w:r>
      <w:r w:rsidRPr="00F5539C">
        <w:rPr>
          <w:rStyle w:val="StyleBoldUnderline"/>
          <w:rFonts w:ascii="Georgia" w:hAnsi="Georgia"/>
        </w:rPr>
        <w:t>government officials once again exploit a murderous incident to increase their authority over us.</w:t>
      </w:r>
      <w:r w:rsidRPr="00F5539C">
        <w:rPr>
          <w:rFonts w:ascii="Georgia" w:hAnsi="Georgia"/>
          <w:sz w:val="16"/>
        </w:rPr>
        <w:t xml:space="preserve"> </w:t>
      </w:r>
      <w:r w:rsidRPr="00F5539C">
        <w:rPr>
          <w:rStyle w:val="StyleBoldUnderline"/>
          <w:rFonts w:ascii="Georgia" w:hAnsi="Georgia"/>
        </w:rPr>
        <w:t>Which escalates the ongoing cold war between people who want to be left alone, and the governments that seek to control them.</w:t>
      </w:r>
    </w:p>
    <w:p w14:paraId="384A8C15" w14:textId="0F473124" w:rsidR="005C19CE" w:rsidRPr="00F5539C" w:rsidRDefault="005C19CE" w:rsidP="005C19CE">
      <w:pPr>
        <w:pStyle w:val="Heading3"/>
        <w:rPr>
          <w:rFonts w:ascii="Georgia" w:hAnsi="Georgia"/>
        </w:rPr>
      </w:pPr>
      <w:r w:rsidRPr="00F5539C">
        <w:rPr>
          <w:rFonts w:ascii="Georgia" w:hAnsi="Georgia"/>
        </w:rPr>
        <w:t>! Turns Racism</w:t>
      </w:r>
    </w:p>
    <w:p w14:paraId="3934F849" w14:textId="77777777" w:rsidR="005C19CE" w:rsidRPr="00F5539C" w:rsidRDefault="005C19CE" w:rsidP="005C19CE">
      <w:pPr>
        <w:pStyle w:val="Heading4"/>
        <w:rPr>
          <w:rFonts w:ascii="Georgia" w:hAnsi="Georgia"/>
        </w:rPr>
      </w:pPr>
      <w:r w:rsidRPr="00F5539C">
        <w:rPr>
          <w:rFonts w:ascii="Georgia" w:hAnsi="Georgia"/>
        </w:rPr>
        <w:t>Terror attacks incite racism domestically, regardless of who attacks</w:t>
      </w:r>
    </w:p>
    <w:p w14:paraId="4025E9ED" w14:textId="77777777" w:rsidR="005C19CE" w:rsidRPr="00F5539C" w:rsidRDefault="005C19CE" w:rsidP="005C19CE">
      <w:pPr>
        <w:rPr>
          <w:rFonts w:ascii="Georgia" w:hAnsi="Georgia"/>
        </w:rPr>
      </w:pPr>
      <w:r w:rsidRPr="00F5539C">
        <w:rPr>
          <w:rStyle w:val="StyleStyleBold12pt"/>
          <w:rFonts w:ascii="Georgia" w:hAnsi="Georgia"/>
        </w:rPr>
        <w:t>Akrahm and Johnson 2002</w:t>
      </w:r>
      <w:r w:rsidRPr="00F5539C">
        <w:rPr>
          <w:rFonts w:ascii="Georgia" w:hAnsi="Georgia"/>
        </w:rPr>
        <w:t xml:space="preserve"> (Susan M [Associate Clinical Prof @ Boston U School of Law] and Kevin R [Associate Dean for Academic Affairs@ UC Davis, Prof of Law and Chicana/o Studies]; RACE, CIVIL RIGHTS, AND IMMIGRATION LAW AFTER SEPTEMBER 11, 2001: THE TARGETING OF ARABS AND MUSLIMS; Nov 2; www.privacysos.org/sites/all/files/akram.pdf; kdf)</w:t>
      </w:r>
    </w:p>
    <w:p w14:paraId="098C0809" w14:textId="77777777" w:rsidR="005C19CE" w:rsidRPr="00F5539C" w:rsidRDefault="005C19CE" w:rsidP="005C19CE">
      <w:pPr>
        <w:rPr>
          <w:rStyle w:val="StyleBoldUnderline"/>
          <w:rFonts w:ascii="Georgia" w:hAnsi="Georgia"/>
        </w:rPr>
      </w:pPr>
      <w:r w:rsidRPr="00F5539C">
        <w:rPr>
          <w:rStyle w:val="StyleBoldUnderline"/>
          <w:rFonts w:ascii="Georgia" w:hAnsi="Georgia"/>
        </w:rPr>
        <w:t>Times of crisis are</w:t>
      </w:r>
      <w:r w:rsidRPr="00F5539C">
        <w:rPr>
          <w:rFonts w:ascii="Georgia" w:hAnsi="Georgia"/>
          <w:sz w:val="16"/>
        </w:rPr>
        <w:t xml:space="preserve"> often </w:t>
      </w:r>
      <w:r w:rsidRPr="00F5539C">
        <w:rPr>
          <w:rStyle w:val="StyleBoldUnderline"/>
          <w:rFonts w:ascii="Georgia" w:hAnsi="Georgia"/>
        </w:rPr>
        <w:t>accompanied by hostility toward minorities</w:t>
      </w:r>
      <w:r w:rsidRPr="00F5539C">
        <w:rPr>
          <w:rFonts w:ascii="Georgia" w:hAnsi="Georgia"/>
          <w:sz w:val="16"/>
        </w:rPr>
        <w:t xml:space="preserve"> in the United States. For Arabs and Muslims, this may be even more problematic, </w:t>
      </w:r>
      <w:r w:rsidRPr="00F5539C">
        <w:rPr>
          <w:rStyle w:val="StyleBoldUnderline"/>
          <w:rFonts w:ascii="Georgia" w:hAnsi="Georgia"/>
        </w:rPr>
        <w:t>as perpetrators of hate crimes against Arabs and Muslims frequently fail to differentiate among persons based on religion or ethnic origin</w:t>
      </w:r>
      <w:r w:rsidRPr="00F5539C">
        <w:rPr>
          <w:rFonts w:ascii="Georgia" w:hAnsi="Georgia"/>
          <w:sz w:val="16"/>
        </w:rPr>
        <w:t xml:space="preserve">, from Pakistanis, Indians, Iranians, and Japanese to Muslims, Sikhs and Christian Arabs.89 </w:t>
      </w:r>
      <w:r w:rsidRPr="00F5539C">
        <w:rPr>
          <w:rStyle w:val="StyleBoldUnderline"/>
          <w:rFonts w:ascii="Georgia" w:hAnsi="Georgia"/>
        </w:rPr>
        <w:t xml:space="preserve">The </w:t>
      </w:r>
      <w:r w:rsidRPr="00F5539C">
        <w:rPr>
          <w:rFonts w:ascii="Georgia" w:hAnsi="Georgia"/>
          <w:sz w:val="16"/>
        </w:rPr>
        <w:t xml:space="preserve">widespread </w:t>
      </w:r>
      <w:r w:rsidRPr="00F5539C">
        <w:rPr>
          <w:rStyle w:val="StyleBoldUnderline"/>
          <w:rFonts w:ascii="Georgia" w:hAnsi="Georgia"/>
        </w:rPr>
        <w:t>perception in the U</w:t>
      </w:r>
      <w:r w:rsidRPr="00F5539C">
        <w:rPr>
          <w:rFonts w:ascii="Georgia" w:hAnsi="Georgia"/>
          <w:sz w:val="16"/>
        </w:rPr>
        <w:t xml:space="preserve">nited </w:t>
      </w:r>
      <w:r w:rsidRPr="00F5539C">
        <w:rPr>
          <w:rStyle w:val="StyleBoldUnderline"/>
          <w:rFonts w:ascii="Georgia" w:hAnsi="Georgia"/>
        </w:rPr>
        <w:t>S</w:t>
      </w:r>
      <w:r w:rsidRPr="00F5539C">
        <w:rPr>
          <w:rFonts w:ascii="Georgia" w:hAnsi="Georgia"/>
          <w:sz w:val="16"/>
        </w:rPr>
        <w:t>tates i</w:t>
      </w:r>
      <w:r w:rsidRPr="00F5539C">
        <w:rPr>
          <w:rStyle w:val="StyleBoldUnderline"/>
          <w:rFonts w:ascii="Georgia" w:hAnsi="Georgia"/>
        </w:rPr>
        <w:t>s that Arabs and Muslims are identical and eager to wage a holy war against the U</w:t>
      </w:r>
      <w:r w:rsidRPr="00F5539C">
        <w:rPr>
          <w:rFonts w:ascii="Georgia" w:hAnsi="Georgia"/>
          <w:sz w:val="16"/>
        </w:rPr>
        <w:t xml:space="preserve">nited </w:t>
      </w:r>
      <w:r w:rsidRPr="00F5539C">
        <w:rPr>
          <w:rStyle w:val="StyleBoldUnderline"/>
          <w:rFonts w:ascii="Georgia" w:hAnsi="Georgia"/>
        </w:rPr>
        <w:t>S</w:t>
      </w:r>
      <w:r w:rsidRPr="00F5539C">
        <w:rPr>
          <w:rFonts w:ascii="Georgia" w:hAnsi="Georgia"/>
          <w:sz w:val="16"/>
        </w:rPr>
        <w:t xml:space="preserve">tates.90 In fact, according to a 1993 report, only 12% of the Muslims in the United States at that time were Arab,91 and Arab Muslims are even a minority in the Arab-American community.92 Although there are Muslim “extremists,” the majority of Muslims are “decent, law-abiding, productive citizens.”93 </w:t>
      </w:r>
      <w:r w:rsidRPr="00F5539C">
        <w:rPr>
          <w:rStyle w:val="StyleBoldUnderline"/>
          <w:rFonts w:ascii="Georgia" w:hAnsi="Georgia"/>
        </w:rPr>
        <w:t xml:space="preserve">Because of the lack of differentiation between different types </w:t>
      </w:r>
      <w:r w:rsidRPr="00F5539C">
        <w:rPr>
          <w:rFonts w:ascii="Georgia" w:hAnsi="Georgia"/>
          <w:sz w:val="16"/>
        </w:rPr>
        <w:t xml:space="preserve">of Arabs and Muslims, </w:t>
      </w:r>
      <w:r w:rsidRPr="00F5539C">
        <w:rPr>
          <w:rStyle w:val="Emphasis"/>
          <w:rFonts w:ascii="Georgia" w:hAnsi="Georgia"/>
        </w:rPr>
        <w:t>terrorist acts by small groups</w:t>
      </w:r>
      <w:r w:rsidRPr="00F5539C">
        <w:rPr>
          <w:rFonts w:ascii="Georgia" w:hAnsi="Georgia"/>
          <w:sz w:val="16"/>
        </w:rPr>
        <w:t xml:space="preserve"> of Arabs and Muslims </w:t>
      </w:r>
      <w:r w:rsidRPr="00F5539C">
        <w:rPr>
          <w:rStyle w:val="Emphasis"/>
          <w:rFonts w:ascii="Georgia" w:hAnsi="Georgia"/>
        </w:rPr>
        <w:t xml:space="preserve">often have been followed by generalized hostility toward entire communities </w:t>
      </w:r>
      <w:r w:rsidRPr="00F5539C">
        <w:rPr>
          <w:rFonts w:ascii="Georgia" w:hAnsi="Georgia"/>
          <w:sz w:val="16"/>
        </w:rPr>
        <w:t>of Arabs and Muslims in the United States. For example, after Lebanese Shi’a gunmen in 1985 highjacked TWA Flight 847 to Beirut, beat an American on the plane to death, and held the remaining passengers hostage for over two weeks</w:t>
      </w:r>
      <w:proofErr w:type="gramStart"/>
      <w:r w:rsidRPr="00F5539C">
        <w:rPr>
          <w:rFonts w:ascii="Georgia" w:hAnsi="Georgia"/>
          <w:sz w:val="16"/>
        </w:rPr>
        <w:t>,94</w:t>
      </w:r>
      <w:proofErr w:type="gramEnd"/>
      <w:r w:rsidRPr="00F5539C">
        <w:rPr>
          <w:rFonts w:ascii="Georgia" w:hAnsi="Georgia"/>
          <w:sz w:val="16"/>
        </w:rPr>
        <w:t xml:space="preserve"> violent attacks against persons of Arab and Muslim origin occurred across the United States.95 Islamic centers and Arab-American organizations were vandalized and threatened. A Houston mosque was firebombed. A bomb exploded in the American-Arab Anti-Discrimination Committee office in Boston, severely injuring two policemen.96 Later that same year, after terrorists hijacked the Achille Lauro cruise liner and murdered a passenger, a wave of anti-Arab violence swept the country, including the bombing of an AmericanArab Anti-Discrimination Committee office that killed its regional executive director.97 In 1986, in apparent response to the Reagan Administration’s “war on terrorism” directed at Libya</w:t>
      </w:r>
      <w:proofErr w:type="gramStart"/>
      <w:r w:rsidRPr="00F5539C">
        <w:rPr>
          <w:rFonts w:ascii="Georgia" w:hAnsi="Georgia"/>
          <w:sz w:val="16"/>
        </w:rPr>
        <w:t>,98</w:t>
      </w:r>
      <w:proofErr w:type="gramEnd"/>
      <w:r w:rsidRPr="00F5539C">
        <w:rPr>
          <w:rFonts w:ascii="Georgia" w:hAnsi="Georgia"/>
          <w:sz w:val="16"/>
        </w:rPr>
        <w:t xml:space="preserve"> another episode of anti-Arab harassment and violence broke out. The same night of a U.S. bombing raid on Libya, the American-Arab Anti-Discrimination Committee national office in Washington received threats. Shortly thereafter, the Detroit American-Arab Anti-Discrimination Committee office, the Dearborn Arab community center, and the Detroit Arab-American newspaper received bomb threats.99 </w:t>
      </w:r>
      <w:r w:rsidRPr="00F5539C">
        <w:rPr>
          <w:rStyle w:val="StyleBoldUnderline"/>
          <w:rFonts w:ascii="Georgia" w:hAnsi="Georgia"/>
        </w:rPr>
        <w:t>Threats, beatings and other violent attacks on Arabs were reported across the United States.</w:t>
      </w:r>
      <w:r w:rsidRPr="00F5539C">
        <w:rPr>
          <w:rFonts w:ascii="Georgia" w:hAnsi="Georgia"/>
          <w:sz w:val="16"/>
        </w:rPr>
        <w:t xml:space="preserve">100 At this time, someone broke into a Palestinian family’s home, set off a smoke bomb inside the house, and painted slogans such as “Go Back to Libya” on the walls.101 The Gulf War intensified anti-Arab hostility in the United States. </w:t>
      </w:r>
      <w:r w:rsidRPr="00F5539C">
        <w:rPr>
          <w:rStyle w:val="StyleBoldUnderline"/>
          <w:rFonts w:ascii="Georgia" w:hAnsi="Georgia"/>
        </w:rPr>
        <w:t>The American-Arab Anti-Discrimination Committee reported four anti-Arab hate crimes for 1990 before the invasion of Kuwait in August</w:t>
      </w:r>
      <w:r w:rsidRPr="00F5539C">
        <w:rPr>
          <w:rFonts w:ascii="Georgia" w:hAnsi="Georgia"/>
          <w:sz w:val="16"/>
        </w:rPr>
        <w:t xml:space="preserve">.102 </w:t>
      </w:r>
      <w:r w:rsidRPr="00F5539C">
        <w:rPr>
          <w:rStyle w:val="StyleBoldUnderline"/>
          <w:rFonts w:ascii="Georgia" w:hAnsi="Georgia"/>
        </w:rPr>
        <w:t>Between the invasion and February 1991, the Committee reported 175 incidents</w:t>
      </w:r>
      <w:r w:rsidRPr="00F5539C">
        <w:rPr>
          <w:rFonts w:ascii="Georgia" w:hAnsi="Georgia"/>
          <w:sz w:val="16"/>
        </w:rPr>
        <w:t xml:space="preserve">.103 When U.S. intervention commenced in January 1991, </w:t>
      </w:r>
      <w:r w:rsidRPr="00F5539C">
        <w:rPr>
          <w:rStyle w:val="StyleBoldUnderline"/>
          <w:rFonts w:ascii="Georgia" w:hAnsi="Georgia"/>
        </w:rPr>
        <w:t>Arab and Muslim businesses and community organizations were bombed, vandalized, and subjected to harassment.104</w:t>
      </w:r>
    </w:p>
    <w:p w14:paraId="46CF06DD" w14:textId="77777777" w:rsidR="005C19CE" w:rsidRPr="00F5539C" w:rsidRDefault="005C19CE" w:rsidP="005C19CE">
      <w:pPr>
        <w:rPr>
          <w:rFonts w:ascii="Georgia" w:hAnsi="Georgia"/>
        </w:rPr>
      </w:pPr>
    </w:p>
    <w:p w14:paraId="035C3FB3" w14:textId="05046BE8" w:rsidR="000379E9" w:rsidRPr="00F5539C" w:rsidRDefault="000379E9" w:rsidP="000379E9">
      <w:pPr>
        <w:pStyle w:val="Heading3"/>
        <w:rPr>
          <w:rFonts w:ascii="Georgia" w:hAnsi="Georgia"/>
        </w:rPr>
      </w:pPr>
      <w:r w:rsidRPr="00F5539C">
        <w:rPr>
          <w:rFonts w:ascii="Georgia" w:hAnsi="Georgia"/>
        </w:rPr>
        <w:t>! Turns Economy</w:t>
      </w:r>
    </w:p>
    <w:p w14:paraId="4096B1EB" w14:textId="77777777" w:rsidR="00E7744C" w:rsidRPr="00F5539C" w:rsidRDefault="00E7744C" w:rsidP="00E7744C">
      <w:pPr>
        <w:pStyle w:val="Heading4"/>
        <w:rPr>
          <w:rFonts w:ascii="Georgia" w:hAnsi="Georgia"/>
        </w:rPr>
      </w:pPr>
      <w:r w:rsidRPr="00F5539C">
        <w:rPr>
          <w:rFonts w:ascii="Georgia" w:hAnsi="Georgia"/>
        </w:rPr>
        <w:t>Crushes the economy</w:t>
      </w:r>
    </w:p>
    <w:p w14:paraId="7034525E" w14:textId="77777777" w:rsidR="00E7744C" w:rsidRPr="00F5539C" w:rsidRDefault="00E7744C" w:rsidP="00E7744C">
      <w:pPr>
        <w:rPr>
          <w:rFonts w:ascii="Georgia" w:hAnsi="Georgia"/>
          <w:sz w:val="14"/>
        </w:rPr>
      </w:pPr>
      <w:r w:rsidRPr="00F5539C">
        <w:rPr>
          <w:rFonts w:ascii="Georgia" w:hAnsi="Georgia"/>
          <w:b/>
        </w:rPr>
        <w:t>Bandyopadhyay et al 15</w:t>
      </w:r>
      <w:r w:rsidRPr="00F5539C">
        <w:rPr>
          <w:rFonts w:ascii="Georgia" w:hAnsi="Georgia"/>
        </w:rPr>
        <w:t xml:space="preserve"> </w:t>
      </w:r>
      <w:r w:rsidRPr="00F5539C">
        <w:rPr>
          <w:rFonts w:ascii="Georgia" w:hAnsi="Georgia"/>
          <w:sz w:val="14"/>
        </w:rPr>
        <w:t xml:space="preserve">-- Subhayu Bandyopadhyay is Research Officer at the Federal Reserve Bank of St. Louis and Research Fellow at IZA, Bonn, Germany. Todd Sandler is Vibhooti Shukla Professor of Economics and Political Economy at the University of Texas at Dallas. </w:t>
      </w:r>
      <w:proofErr w:type="gramStart"/>
      <w:r w:rsidRPr="00F5539C">
        <w:rPr>
          <w:rFonts w:ascii="Georgia" w:hAnsi="Georgia"/>
          <w:sz w:val="14"/>
        </w:rPr>
        <w:t>Javed Younasis Associate Professor of Economics at the American University of Sharjah, United Arab Emirates.</w:t>
      </w:r>
      <w:proofErr w:type="gramEnd"/>
      <w:r w:rsidRPr="00F5539C">
        <w:rPr>
          <w:rFonts w:ascii="Georgia" w:hAnsi="Georgia"/>
          <w:sz w:val="14"/>
        </w:rPr>
        <w:t xml:space="preserve"> “The Toll of Terrorism” http://www.imf.org/external/pubs/ft/fandd/2015/06/bandyopa.htm</w:t>
      </w:r>
    </w:p>
    <w:p w14:paraId="2248E3BA" w14:textId="77777777" w:rsidR="00E7744C" w:rsidRPr="00F5539C" w:rsidRDefault="00E7744C" w:rsidP="00E7744C">
      <w:pPr>
        <w:rPr>
          <w:rFonts w:ascii="Georgia" w:hAnsi="Georgia"/>
        </w:rPr>
      </w:pPr>
      <w:r w:rsidRPr="00F5539C">
        <w:rPr>
          <w:rFonts w:ascii="Georgia" w:hAnsi="Georgia"/>
        </w:rPr>
        <w:t>*</w:t>
      </w:r>
      <w:proofErr w:type="gramStart"/>
      <w:r w:rsidRPr="00F5539C">
        <w:rPr>
          <w:rFonts w:ascii="Georgia" w:hAnsi="Georgia"/>
        </w:rPr>
        <w:t>modified</w:t>
      </w:r>
      <w:proofErr w:type="gramEnd"/>
      <w:r w:rsidRPr="00F5539C">
        <w:rPr>
          <w:rFonts w:ascii="Georgia" w:hAnsi="Georgia"/>
        </w:rPr>
        <w:t xml:space="preserve"> for ableist language* </w:t>
      </w:r>
    </w:p>
    <w:p w14:paraId="6155088C" w14:textId="77777777" w:rsidR="00E7744C" w:rsidRPr="00F5539C" w:rsidRDefault="00E7744C" w:rsidP="00E7744C">
      <w:pPr>
        <w:rPr>
          <w:rStyle w:val="StyleBoldUnderline"/>
          <w:rFonts w:ascii="Georgia" w:hAnsi="Georgia"/>
        </w:rPr>
      </w:pPr>
      <w:r w:rsidRPr="00F5539C">
        <w:rPr>
          <w:rStyle w:val="StyleBoldUnderline"/>
          <w:rFonts w:ascii="Georgia" w:hAnsi="Georgia"/>
        </w:rPr>
        <w:t>New technology</w:t>
      </w:r>
      <w:r w:rsidRPr="00F5539C">
        <w:rPr>
          <w:rFonts w:ascii="Georgia" w:hAnsi="Georgia"/>
          <w:sz w:val="12"/>
        </w:rPr>
        <w:t xml:space="preserve"> has </w:t>
      </w:r>
      <w:r w:rsidRPr="00F5539C">
        <w:rPr>
          <w:rStyle w:val="StyleBoldUnderline"/>
          <w:rFonts w:ascii="Georgia" w:hAnsi="Georgia"/>
        </w:rPr>
        <w:t>lowered transportation costs and increased trade and capital flows</w:t>
      </w:r>
      <w:r w:rsidRPr="00F5539C">
        <w:rPr>
          <w:rFonts w:ascii="Georgia" w:hAnsi="Georgia"/>
          <w:sz w:val="12"/>
        </w:rPr>
        <w:t xml:space="preserve"> across nations. But </w:t>
      </w:r>
      <w:r w:rsidRPr="00F5539C">
        <w:rPr>
          <w:rStyle w:val="StyleBoldUnderline"/>
          <w:rFonts w:ascii="Georgia" w:hAnsi="Georgia"/>
        </w:rPr>
        <w:t>the same technology that has fostered international economic growth has also allowed terrorism to spread easily among countries whose interests are tightly interwoven</w:t>
      </w:r>
      <w:r w:rsidRPr="00F5539C">
        <w:rPr>
          <w:rFonts w:ascii="Georgia" w:hAnsi="Georgia"/>
          <w:sz w:val="12"/>
        </w:rPr>
        <w:t xml:space="preserve">. Terrorism is no longer solely a local issue. </w:t>
      </w:r>
      <w:r w:rsidRPr="00F5539C">
        <w:rPr>
          <w:rStyle w:val="StyleBoldUnderline"/>
          <w:rFonts w:ascii="Georgia" w:hAnsi="Georgia"/>
        </w:rPr>
        <w:t>Terrorists can strike from thousands of miles away and cause vast destruction</w:t>
      </w:r>
      <w:r w:rsidRPr="00F5539C">
        <w:rPr>
          <w:rFonts w:ascii="Georgia" w:hAnsi="Georgia"/>
          <w:sz w:val="12"/>
        </w:rPr>
        <w:t xml:space="preserve">. </w:t>
      </w:r>
      <w:r w:rsidRPr="00F5539C">
        <w:rPr>
          <w:rStyle w:val="StyleBoldUnderline"/>
          <w:rFonts w:ascii="Georgia" w:hAnsi="Georgia"/>
        </w:rPr>
        <w:t>The effects</w:t>
      </w:r>
      <w:r w:rsidRPr="00F5539C">
        <w:rPr>
          <w:rFonts w:ascii="Georgia" w:hAnsi="Georgia"/>
          <w:sz w:val="12"/>
        </w:rPr>
        <w:t xml:space="preserve"> of terrorism </w:t>
      </w:r>
      <w:r w:rsidRPr="00F5539C">
        <w:rPr>
          <w:rStyle w:val="StyleBoldUnderline"/>
          <w:rFonts w:ascii="Georgia" w:hAnsi="Georgia"/>
        </w:rPr>
        <w:t>can be terrifyingly direct.</w:t>
      </w:r>
      <w:r w:rsidRPr="00F5539C">
        <w:rPr>
          <w:rFonts w:ascii="Georgia" w:hAnsi="Georgia"/>
          <w:sz w:val="12"/>
        </w:rPr>
        <w:t xml:space="preserve"> People are kidnapped or killed. Pipelines are sabotaged. Bombers strike markets, buses, and restaurants with devastating effect. But </w:t>
      </w:r>
      <w:r w:rsidRPr="00F5539C">
        <w:rPr>
          <w:rStyle w:val="StyleBoldUnderline"/>
          <w:rFonts w:ascii="Georgia" w:hAnsi="Georgia"/>
        </w:rPr>
        <w:t>terrorism inflicts more than human casualties</w:t>
      </w:r>
      <w:r w:rsidRPr="00F5539C">
        <w:rPr>
          <w:rFonts w:ascii="Georgia" w:hAnsi="Georgia"/>
          <w:sz w:val="12"/>
        </w:rPr>
        <w:t xml:space="preserve"> and material losses. </w:t>
      </w:r>
      <w:r w:rsidRPr="00F5539C">
        <w:rPr>
          <w:rStyle w:val="StyleBoldUnderline"/>
          <w:rFonts w:ascii="Georgia" w:hAnsi="Georgia"/>
        </w:rPr>
        <w:t>It can also cause serious indirect harm to countries and economies by increasing the costs of economic transactions</w:t>
      </w:r>
      <w:r w:rsidRPr="00F5539C">
        <w:rPr>
          <w:rFonts w:ascii="Georgia" w:hAnsi="Georgia"/>
          <w:sz w:val="12"/>
        </w:rPr>
        <w:t xml:space="preserve">—for example, </w:t>
      </w:r>
      <w:r w:rsidRPr="00F5539C">
        <w:rPr>
          <w:rStyle w:val="StyleBoldUnderline"/>
          <w:rFonts w:ascii="Georgia" w:hAnsi="Georgia"/>
        </w:rPr>
        <w:t>because of enhanced security measures to ensure the safety</w:t>
      </w:r>
      <w:r w:rsidRPr="00F5539C">
        <w:rPr>
          <w:rFonts w:ascii="Georgia" w:hAnsi="Georgia"/>
          <w:sz w:val="12"/>
        </w:rPr>
        <w:t xml:space="preserve"> of employees and customers or higher insurance premiums. Terrorist attacks in Yemen on the USS Cole in 2000 and on the French tanker Limburg in 2002 seriously damaged that country’s shipping industry. These attacks contributed to a 300 percent rise in insurance premiums for ships using that route and led ships to bypass Yemen entirely (Enders and Sandler, 2012). In this article we explore the economic burden of terrorism. </w:t>
      </w:r>
      <w:r w:rsidRPr="00F5539C">
        <w:rPr>
          <w:rStyle w:val="StyleBoldUnderline"/>
          <w:rFonts w:ascii="Georgia" w:hAnsi="Georgia"/>
        </w:rPr>
        <w:t xml:space="preserve">It can take myriad forms, </w:t>
      </w:r>
      <w:r w:rsidRPr="00F5539C">
        <w:rPr>
          <w:rFonts w:ascii="Georgia" w:hAnsi="Georgia"/>
          <w:sz w:val="12"/>
        </w:rPr>
        <w:t>but we focus on three</w:t>
      </w:r>
      <w:r w:rsidRPr="00F5539C">
        <w:rPr>
          <w:rStyle w:val="StyleBoldUnderline"/>
          <w:rFonts w:ascii="Georgia" w:hAnsi="Georgia"/>
        </w:rPr>
        <w:t>: national income losses and growth</w:t>
      </w:r>
      <w:proofErr w:type="gramStart"/>
      <w:r w:rsidRPr="00F5539C">
        <w:rPr>
          <w:rStyle w:val="StyleBoldUnderline"/>
          <w:rFonts w:ascii="Georgia" w:hAnsi="Georgia"/>
        </w:rPr>
        <w:t>-[</w:t>
      </w:r>
      <w:proofErr w:type="gramEnd"/>
      <w:r w:rsidRPr="00F5539C">
        <w:rPr>
          <w:rStyle w:val="StyleBoldUnderline"/>
          <w:rFonts w:ascii="Georgia" w:hAnsi="Georgia"/>
        </w:rPr>
        <w:t>slowing]</w:t>
      </w:r>
      <w:r w:rsidRPr="00F5539C">
        <w:rPr>
          <w:rFonts w:ascii="Georgia" w:hAnsi="Georgia"/>
          <w:strike/>
          <w:sz w:val="12"/>
        </w:rPr>
        <w:t>retarding</w:t>
      </w:r>
      <w:r w:rsidRPr="00F5539C">
        <w:rPr>
          <w:rStyle w:val="StyleBoldUnderline"/>
          <w:rFonts w:ascii="Georgia" w:hAnsi="Georgia"/>
        </w:rPr>
        <w:t xml:space="preserve"> effects, dampened foreign direct investment, and disparate effects on international trade.</w:t>
      </w:r>
    </w:p>
    <w:p w14:paraId="429D89C8" w14:textId="77777777" w:rsidR="00E7744C" w:rsidRPr="00F5539C" w:rsidRDefault="00E7744C" w:rsidP="00E7744C">
      <w:pPr>
        <w:pStyle w:val="Heading4"/>
        <w:rPr>
          <w:rFonts w:ascii="Georgia" w:hAnsi="Georgia"/>
        </w:rPr>
      </w:pPr>
      <w:r w:rsidRPr="00F5539C">
        <w:rPr>
          <w:rFonts w:ascii="Georgia" w:hAnsi="Georgia"/>
        </w:rPr>
        <w:t xml:space="preserve">Domestic Terrorism deters FDI – even small attacks crush investor confidence </w:t>
      </w:r>
    </w:p>
    <w:p w14:paraId="30BB831E" w14:textId="77777777" w:rsidR="00E7744C" w:rsidRPr="00F5539C" w:rsidRDefault="00E7744C" w:rsidP="00E7744C">
      <w:pPr>
        <w:rPr>
          <w:rFonts w:ascii="Georgia" w:hAnsi="Georgia"/>
          <w:sz w:val="14"/>
        </w:rPr>
      </w:pPr>
      <w:r w:rsidRPr="00F5539C">
        <w:rPr>
          <w:rFonts w:ascii="Georgia" w:hAnsi="Georgia"/>
          <w:b/>
        </w:rPr>
        <w:t>Bandyopadhyay et al 15</w:t>
      </w:r>
      <w:r w:rsidRPr="00F5539C">
        <w:rPr>
          <w:rFonts w:ascii="Georgia" w:hAnsi="Georgia"/>
        </w:rPr>
        <w:t xml:space="preserve"> </w:t>
      </w:r>
      <w:r w:rsidRPr="00F5539C">
        <w:rPr>
          <w:rFonts w:ascii="Georgia" w:hAnsi="Georgia"/>
          <w:sz w:val="14"/>
        </w:rPr>
        <w:t xml:space="preserve">-- Subhayu Bandyopadhyay is Research Officer at the Federal Reserve Bank of St. Louis and Research Fellow at IZA, Bonn, Germany. Todd Sandler is Vibhooti Shukla Professor of Economics and Political Economy at the University of Texas at Dallas. </w:t>
      </w:r>
      <w:proofErr w:type="gramStart"/>
      <w:r w:rsidRPr="00F5539C">
        <w:rPr>
          <w:rFonts w:ascii="Georgia" w:hAnsi="Georgia"/>
          <w:sz w:val="14"/>
        </w:rPr>
        <w:t>Javed Younasis Associate Professor of Economics at the American University of Sharjah, United Arab Emirates.</w:t>
      </w:r>
      <w:proofErr w:type="gramEnd"/>
      <w:r w:rsidRPr="00F5539C">
        <w:rPr>
          <w:rFonts w:ascii="Georgia" w:hAnsi="Georgia"/>
          <w:sz w:val="14"/>
        </w:rPr>
        <w:t xml:space="preserve"> “The Toll of Terrorism” http://www.imf.org/external/pubs/ft/fandd/2015/06/bandyopa.htm</w:t>
      </w:r>
    </w:p>
    <w:p w14:paraId="24A1D7FD" w14:textId="77777777" w:rsidR="00E7744C" w:rsidRPr="00F5539C" w:rsidRDefault="00E7744C" w:rsidP="00E7744C">
      <w:pPr>
        <w:rPr>
          <w:rFonts w:ascii="Georgia" w:hAnsi="Georgia"/>
          <w:sz w:val="14"/>
        </w:rPr>
      </w:pPr>
      <w:r w:rsidRPr="00F5539C">
        <w:rPr>
          <w:rFonts w:ascii="Georgia" w:hAnsi="Georgia"/>
          <w:sz w:val="14"/>
        </w:rPr>
        <w:t xml:space="preserve">Scaring off investors </w:t>
      </w:r>
      <w:r w:rsidRPr="00F5539C">
        <w:rPr>
          <w:rStyle w:val="StyleBoldUnderline"/>
          <w:rFonts w:ascii="Georgia" w:hAnsi="Georgia"/>
        </w:rPr>
        <w:t>Increased terrorism</w:t>
      </w:r>
      <w:r w:rsidRPr="00F5539C">
        <w:rPr>
          <w:rFonts w:ascii="Georgia" w:hAnsi="Georgia"/>
          <w:sz w:val="14"/>
        </w:rPr>
        <w:t xml:space="preserve"> in a particular area </w:t>
      </w:r>
      <w:r w:rsidRPr="00F5539C">
        <w:rPr>
          <w:rStyle w:val="StyleBoldUnderline"/>
          <w:rFonts w:ascii="Georgia" w:hAnsi="Georgia"/>
        </w:rPr>
        <w:t>tends to depress the expected return on capital invested</w:t>
      </w:r>
      <w:r w:rsidRPr="00F5539C">
        <w:rPr>
          <w:rFonts w:ascii="Georgia" w:hAnsi="Georgia"/>
          <w:sz w:val="14"/>
        </w:rPr>
        <w:t xml:space="preserve"> there, </w:t>
      </w:r>
      <w:r w:rsidRPr="00F5539C">
        <w:rPr>
          <w:rStyle w:val="StyleBoldUnderline"/>
          <w:rFonts w:ascii="Georgia" w:hAnsi="Georgia"/>
        </w:rPr>
        <w:t>which shifts investment</w:t>
      </w:r>
      <w:r w:rsidRPr="00F5539C">
        <w:rPr>
          <w:rFonts w:ascii="Georgia" w:hAnsi="Georgia"/>
          <w:sz w:val="14"/>
        </w:rPr>
        <w:t xml:space="preserve"> elsewhere. </w:t>
      </w:r>
      <w:r w:rsidRPr="00F5539C">
        <w:rPr>
          <w:rStyle w:val="StyleBoldUnderline"/>
          <w:rFonts w:ascii="Georgia" w:hAnsi="Georgia"/>
        </w:rPr>
        <w:t>This reduces the stock of productive capital and the flow of productivity-enhancing technology</w:t>
      </w:r>
      <w:r w:rsidRPr="00F5539C">
        <w:rPr>
          <w:rFonts w:ascii="Georgia" w:hAnsi="Georgia"/>
          <w:sz w:val="14"/>
        </w:rPr>
        <w:t xml:space="preserve"> to the affected nation. For example, from the mid-1970s through 1991, terrorist incidents reduced net foreign direct investment in Spain by 13.5 percent and in Greece by 11.9 percent (Enders and Sandler, 1996). In fact, </w:t>
      </w:r>
      <w:r w:rsidRPr="00F5539C">
        <w:rPr>
          <w:rStyle w:val="StyleBoldUnderline"/>
          <w:rFonts w:ascii="Georgia" w:hAnsi="Georgia"/>
        </w:rPr>
        <w:t>the initial loss of productive resources as a result of terrorism may increase manyfold because potential foreign investors shift their investments to other,</w:t>
      </w:r>
      <w:r w:rsidRPr="00F5539C">
        <w:rPr>
          <w:rFonts w:ascii="Georgia" w:hAnsi="Georgia"/>
          <w:sz w:val="14"/>
        </w:rPr>
        <w:t xml:space="preserve"> presumably </w:t>
      </w:r>
      <w:r w:rsidRPr="00F5539C">
        <w:rPr>
          <w:rStyle w:val="StyleBoldUnderline"/>
          <w:rFonts w:ascii="Georgia" w:hAnsi="Georgia"/>
        </w:rPr>
        <w:t>safer, destinations</w:t>
      </w:r>
      <w:r w:rsidRPr="00F5539C">
        <w:rPr>
          <w:rFonts w:ascii="Georgia" w:hAnsi="Georgia"/>
          <w:sz w:val="14"/>
        </w:rPr>
        <w:t xml:space="preserve">. Abadie and Gardeazabal (2008) showed that </w:t>
      </w:r>
      <w:r w:rsidRPr="00F5539C">
        <w:rPr>
          <w:rStyle w:val="StyleBoldUnderline"/>
          <w:rFonts w:ascii="Georgia" w:hAnsi="Georgia"/>
        </w:rPr>
        <w:t>a</w:t>
      </w:r>
      <w:r w:rsidRPr="00F5539C">
        <w:rPr>
          <w:rFonts w:ascii="Georgia" w:hAnsi="Georgia"/>
          <w:sz w:val="14"/>
        </w:rPr>
        <w:t xml:space="preserve"> relatively </w:t>
      </w:r>
      <w:r w:rsidRPr="00F5539C">
        <w:rPr>
          <w:rStyle w:val="StyleBoldUnderline"/>
          <w:rFonts w:ascii="Georgia" w:hAnsi="Georgia"/>
        </w:rPr>
        <w:t>small increase in the</w:t>
      </w:r>
      <w:r w:rsidRPr="00F5539C">
        <w:rPr>
          <w:rFonts w:ascii="Georgia" w:hAnsi="Georgia"/>
          <w:sz w:val="14"/>
        </w:rPr>
        <w:t xml:space="preserve"> perceived </w:t>
      </w:r>
      <w:r w:rsidRPr="00F5539C">
        <w:rPr>
          <w:rStyle w:val="StyleBoldUnderline"/>
          <w:rFonts w:ascii="Georgia" w:hAnsi="Georgia"/>
        </w:rPr>
        <w:t>risk</w:t>
      </w:r>
      <w:r w:rsidRPr="00F5539C">
        <w:rPr>
          <w:rFonts w:ascii="Georgia" w:hAnsi="Georgia"/>
          <w:sz w:val="14"/>
        </w:rPr>
        <w:t xml:space="preserve"> of terrorism </w:t>
      </w:r>
      <w:proofErr w:type="gramStart"/>
      <w:r w:rsidRPr="00F5539C">
        <w:rPr>
          <w:rStyle w:val="StyleBoldUnderline"/>
          <w:rFonts w:ascii="Georgia" w:hAnsi="Georgia"/>
        </w:rPr>
        <w:t>can</w:t>
      </w:r>
      <w:proofErr w:type="gramEnd"/>
      <w:r w:rsidRPr="00F5539C">
        <w:rPr>
          <w:rStyle w:val="StyleBoldUnderline"/>
          <w:rFonts w:ascii="Georgia" w:hAnsi="Georgia"/>
        </w:rPr>
        <w:t xml:space="preserve"> cause an outsized reduction</w:t>
      </w:r>
      <w:r w:rsidRPr="00F5539C">
        <w:rPr>
          <w:rFonts w:ascii="Georgia" w:hAnsi="Georgia"/>
          <w:sz w:val="14"/>
        </w:rPr>
        <w:t xml:space="preserve"> </w:t>
      </w:r>
      <w:r w:rsidRPr="00F5539C">
        <w:rPr>
          <w:rStyle w:val="StyleBoldUnderline"/>
          <w:rFonts w:ascii="Georgia" w:hAnsi="Georgia"/>
        </w:rPr>
        <w:t>in a country’s net stock of foreign direct investment</w:t>
      </w:r>
      <w:r w:rsidRPr="00F5539C">
        <w:rPr>
          <w:rFonts w:ascii="Georgia" w:hAnsi="Georgia"/>
          <w:sz w:val="14"/>
        </w:rPr>
        <w:t xml:space="preserve"> and inflict significant damage on its economy. We analyzed 78 developing economies over the period 1984–2008 (Bandyopadhyay, Sandler, and Younas, 2014) and found that on average </w:t>
      </w:r>
      <w:r w:rsidRPr="00F5539C">
        <w:rPr>
          <w:rStyle w:val="Emphasis"/>
          <w:rFonts w:ascii="Georgia" w:hAnsi="Georgia"/>
        </w:rPr>
        <w:t>a relatively small increase</w:t>
      </w:r>
      <w:r w:rsidRPr="00F5539C">
        <w:rPr>
          <w:rStyle w:val="StyleBoldUnderline"/>
          <w:rFonts w:ascii="Georgia" w:hAnsi="Georgia"/>
        </w:rPr>
        <w:t xml:space="preserve"> in a country’s domestic terrorist incidents per 100,000 persons </w:t>
      </w:r>
      <w:r w:rsidRPr="00F5539C">
        <w:rPr>
          <w:rStyle w:val="Emphasis"/>
          <w:rFonts w:ascii="Georgia" w:hAnsi="Georgia"/>
        </w:rPr>
        <w:t>sharply reduced</w:t>
      </w:r>
      <w:r w:rsidRPr="00F5539C">
        <w:rPr>
          <w:rStyle w:val="StyleBoldUnderline"/>
          <w:rFonts w:ascii="Georgia" w:hAnsi="Georgia"/>
        </w:rPr>
        <w:t xml:space="preserve"> net foreign direct investment</w:t>
      </w:r>
      <w:r w:rsidRPr="00F5539C">
        <w:rPr>
          <w:rFonts w:ascii="Georgia" w:hAnsi="Georgia"/>
          <w:sz w:val="14"/>
        </w:rPr>
        <w:t xml:space="preserve">. </w:t>
      </w:r>
      <w:r w:rsidRPr="00F5539C">
        <w:rPr>
          <w:rStyle w:val="StyleBoldUnderline"/>
          <w:rFonts w:ascii="Georgia" w:hAnsi="Georgia"/>
        </w:rPr>
        <w:t>There was a similarly large reduction in net investment if the terrorist incidents originated abroad</w:t>
      </w:r>
      <w:r w:rsidRPr="00F5539C">
        <w:rPr>
          <w:rFonts w:ascii="Georgia" w:hAnsi="Georgia"/>
          <w:sz w:val="14"/>
        </w:rPr>
        <w:t xml:space="preserve"> or involved foreigners or foreign assets in the attacked country. We also found that greater official aid flows can substantially offset the damage to foreign direct investment—perhaps in part because the increased aid allows recipient nations to invest in more effective counterterrorism efforts. Most countries that experienced above-average domestic or transnational terrorist incidents during 1970–2011 received less foreign direct investment or foreign aid than the average among the 122 in the sample (see table). It is difficult to assess causation, but the table suggests a troubling association between terrorism and depressed aid and foreign direct investment, both of which are crucial for developing economies. It is generally believed that there are higher risks in trading with a nation afflicted by terrorism, which cause an increase in transaction costs and tend to reduce trade. For example, after the September 11 attacks on New York City and the Washington, D.C., area, the U.S. border was temporarily closed, holding up truck traffic between the United States and Canada for an extended time. Nitsch and Schumacher (2004) analyzed a sample of 200 countries over the period 1960–93 and found that when terrorism incidents in a pair of trading countries double in one year, trade between them falls by about 4 percent that same year. They also found that</w:t>
      </w:r>
      <w:r w:rsidRPr="00F5539C">
        <w:rPr>
          <w:rStyle w:val="StyleBoldUnderline"/>
          <w:rFonts w:ascii="Georgia" w:hAnsi="Georgia"/>
        </w:rPr>
        <w:t xml:space="preserve"> when one of two trading partners suffers at least one terrorist attack, it reduces trade between them to 91 percent of what it would be in the absence of terrorism. </w:t>
      </w:r>
      <w:r w:rsidRPr="00F5539C">
        <w:rPr>
          <w:rFonts w:ascii="Georgia" w:hAnsi="Georgia"/>
          <w:sz w:val="14"/>
        </w:rPr>
        <w:t xml:space="preserve">Blomberg and Hess (2006) estimated that terrorism and other internal and external conflicts retard trade as much as a 30 percent tariff. More specifically, they found that any trading partner that experienced terrorism experienced close to a 4 percent reduction in bilateral trade. But Egger and Gassebner (2015) found more modest trade effects. Terrorism had few to no short-term effects; it was significant over the medium term, which they defined as “more than one and a half years after an attack/incident.” Abstracting from the impact of transaction costs from terrorism, Bandyopadhyay and Sandler (2014b) found that terrorism </w:t>
      </w:r>
      <w:proofErr w:type="gramStart"/>
      <w:r w:rsidRPr="00F5539C">
        <w:rPr>
          <w:rFonts w:ascii="Georgia" w:hAnsi="Georgia"/>
          <w:sz w:val="14"/>
        </w:rPr>
        <w:t>may</w:t>
      </w:r>
      <w:proofErr w:type="gramEnd"/>
      <w:r w:rsidRPr="00F5539C">
        <w:rPr>
          <w:rFonts w:ascii="Georgia" w:hAnsi="Georgia"/>
          <w:sz w:val="14"/>
        </w:rPr>
        <w:t xml:space="preserve"> not necessarily reduce trade, because resources can be reallocated. If terrorism disproportionately harmed one productive resource (say land) relative to another (say labor), then resources would flow to the labor-intensive sector. If a country exported labor-intensive goods, such as textiles, terrorism could actually lead to increased production and exportation. In other words, although terrorism may reduce trade in a particular product because it increases transaction costs, its ultimate impact may be either to raise or reduce overall trade. These apparently contradictory empirical and theoretical findings present rich prospects for future study. Of course terrorism has repercussions beyond human and material destruction and the economic effects discussed in this article. Terrorism also influences immigration and immigration policy. The traditional gains and losses from the international movement of labor may be magnified by national security considerations rooted in a terrorism response. For example, a recent study by Bandyopadhyay and Sandler (2014a) focused on a terrorist organization based in a developing country. It showed that the immigration policy of the developed country targeted by the terrorist group </w:t>
      </w:r>
      <w:proofErr w:type="gramStart"/>
      <w:r w:rsidRPr="00F5539C">
        <w:rPr>
          <w:rFonts w:ascii="Georgia" w:hAnsi="Georgia"/>
          <w:sz w:val="14"/>
        </w:rPr>
        <w:t>can</w:t>
      </w:r>
      <w:proofErr w:type="gramEnd"/>
      <w:r w:rsidRPr="00F5539C">
        <w:rPr>
          <w:rFonts w:ascii="Georgia" w:hAnsi="Georgia"/>
          <w:sz w:val="14"/>
        </w:rPr>
        <w:t xml:space="preserve"> be critical to containing transnational terrorism. Transnational terrorism targeted at well-protected developed countries tends to be more skill intensive: it takes a relatively sophisticated terrorist to plan and successfully execute such an attack. Immigration policies that attract highly skilled people to developed countries can drain the pool of highly skilled terrorist recruits and may cut down on transnational terrorism. </w:t>
      </w:r>
      <w:r w:rsidRPr="00F5539C">
        <w:rPr>
          <w:rFonts w:ascii="Times New Roman" w:hAnsi="Times New Roman" w:cs="Times New Roman"/>
          <w:sz w:val="14"/>
        </w:rPr>
        <w:t>■</w:t>
      </w:r>
    </w:p>
    <w:p w14:paraId="6FE7C053" w14:textId="77777777" w:rsidR="00E7744C" w:rsidRPr="00F5539C" w:rsidRDefault="00E7744C" w:rsidP="00E7744C">
      <w:pPr>
        <w:pStyle w:val="Heading4"/>
        <w:rPr>
          <w:rFonts w:ascii="Georgia" w:hAnsi="Georgia"/>
        </w:rPr>
      </w:pPr>
      <w:r w:rsidRPr="00F5539C">
        <w:rPr>
          <w:rFonts w:ascii="Georgia" w:hAnsi="Georgia"/>
          <w:u w:val="single"/>
        </w:rPr>
        <w:t>FDI competitiveness</w:t>
      </w:r>
      <w:r w:rsidRPr="00F5539C">
        <w:rPr>
          <w:rFonts w:ascii="Georgia" w:hAnsi="Georgia"/>
        </w:rPr>
        <w:t xml:space="preserve"> is vital to sustained economic recovery </w:t>
      </w:r>
    </w:p>
    <w:p w14:paraId="28CA31EE" w14:textId="77777777" w:rsidR="00E7744C" w:rsidRPr="00F5539C" w:rsidRDefault="00E7744C" w:rsidP="00E7744C">
      <w:pPr>
        <w:rPr>
          <w:rFonts w:ascii="Georgia" w:hAnsi="Georgia"/>
          <w:b/>
          <w:sz w:val="18"/>
        </w:rPr>
      </w:pPr>
      <w:r w:rsidRPr="00F5539C">
        <w:rPr>
          <w:rStyle w:val="AuthorYear"/>
        </w:rPr>
        <w:t xml:space="preserve">Kornecki ’13 </w:t>
      </w:r>
      <w:r w:rsidRPr="00F5539C">
        <w:rPr>
          <w:rFonts w:ascii="Georgia" w:hAnsi="Georgia"/>
          <w:sz w:val="16"/>
        </w:rPr>
        <w:t xml:space="preserve">[L.  </w:t>
      </w:r>
      <w:proofErr w:type="gramStart"/>
      <w:r w:rsidRPr="00F5539C">
        <w:rPr>
          <w:rFonts w:ascii="Georgia" w:hAnsi="Georgia"/>
          <w:sz w:val="16"/>
        </w:rPr>
        <w:t>PhD in Economics, Prof Embry-Riddle Aeronautical University’s College of Business.</w:t>
      </w:r>
      <w:proofErr w:type="gramEnd"/>
      <w:r w:rsidRPr="00F5539C">
        <w:rPr>
          <w:rFonts w:ascii="Georgia" w:hAnsi="Georgia"/>
          <w:sz w:val="16"/>
        </w:rPr>
        <w:t xml:space="preserve">  “Inward FDI in the United States and its policy context” Columbia FDI Profiles, 2/4/13 </w:t>
      </w:r>
      <w:hyperlink r:id="rId90" w:history="1">
        <w:r w:rsidRPr="00F5539C">
          <w:rPr>
            <w:rStyle w:val="Hyperlink"/>
            <w:rFonts w:ascii="Georgia" w:hAnsi="Georgia"/>
            <w:sz w:val="16"/>
          </w:rPr>
          <w:t>http://www.vcc.columbia.edu/files/vale/documents/US_IFDI_-_FINAL_-_REVISED_Feb_4_2013.pdf</w:t>
        </w:r>
      </w:hyperlink>
      <w:r w:rsidRPr="00F5539C">
        <w:rPr>
          <w:rFonts w:ascii="Georgia" w:hAnsi="Georgia"/>
          <w:sz w:val="16"/>
        </w:rPr>
        <w:t>]</w:t>
      </w:r>
    </w:p>
    <w:p w14:paraId="6FEA4203" w14:textId="77777777" w:rsidR="00E7744C" w:rsidRPr="00F5539C" w:rsidRDefault="00E7744C" w:rsidP="00E7744C">
      <w:pPr>
        <w:rPr>
          <w:rFonts w:ascii="Georgia" w:hAnsi="Georgia"/>
          <w:sz w:val="16"/>
        </w:rPr>
      </w:pPr>
      <w:proofErr w:type="gramStart"/>
      <w:r w:rsidRPr="00F5539C">
        <w:rPr>
          <w:rFonts w:ascii="Georgia" w:hAnsi="Georgia"/>
          <w:sz w:val="16"/>
        </w:rPr>
        <w:t>Inward foreign direct investment (</w:t>
      </w:r>
      <w:r w:rsidRPr="00F5539C">
        <w:rPr>
          <w:rStyle w:val="StyleBoldUnderline"/>
          <w:rFonts w:ascii="Georgia" w:hAnsi="Georgia"/>
        </w:rPr>
        <w:t>IFDI</w:t>
      </w:r>
      <w:r w:rsidRPr="00F5539C">
        <w:rPr>
          <w:rFonts w:ascii="Georgia" w:hAnsi="Georgia"/>
          <w:sz w:val="16"/>
        </w:rPr>
        <w:t xml:space="preserve">) </w:t>
      </w:r>
      <w:r w:rsidRPr="00F5539C">
        <w:rPr>
          <w:rStyle w:val="StyleBoldUnderline"/>
          <w:rFonts w:ascii="Georgia" w:hAnsi="Georgia"/>
        </w:rPr>
        <w:t>represents</w:t>
      </w:r>
      <w:r w:rsidRPr="00F5539C">
        <w:rPr>
          <w:rStyle w:val="StyleBoldUnderline"/>
          <w:rFonts w:ascii="Georgia" w:hAnsi="Georgia"/>
          <w:sz w:val="12"/>
        </w:rPr>
        <w:t xml:space="preserve">¶ </w:t>
      </w:r>
      <w:r w:rsidRPr="00F5539C">
        <w:rPr>
          <w:rStyle w:val="StyleBoldUnderline"/>
          <w:rFonts w:ascii="Georgia" w:hAnsi="Georgia"/>
        </w:rPr>
        <w:t>an</w:t>
      </w:r>
      <w:r w:rsidRPr="00F5539C">
        <w:rPr>
          <w:rFonts w:ascii="Georgia" w:hAnsi="Georgia"/>
          <w:sz w:val="16"/>
        </w:rPr>
        <w:t xml:space="preserve"> </w:t>
      </w:r>
      <w:r w:rsidRPr="00F5539C">
        <w:rPr>
          <w:rStyle w:val="Emphasis"/>
          <w:rFonts w:ascii="Georgia" w:hAnsi="Georgia"/>
        </w:rPr>
        <w:t xml:space="preserve">integral part </w:t>
      </w:r>
      <w:r w:rsidRPr="00F5539C">
        <w:rPr>
          <w:rStyle w:val="StyleBoldUnderline"/>
          <w:rFonts w:ascii="Georgia" w:hAnsi="Georgia"/>
        </w:rPr>
        <w:t>of the</w:t>
      </w:r>
      <w:r w:rsidRPr="00F5539C">
        <w:rPr>
          <w:rFonts w:ascii="Georgia" w:hAnsi="Georgia"/>
          <w:sz w:val="16"/>
        </w:rPr>
        <w:t xml:space="preserve"> United States (U.S.)</w:t>
      </w:r>
      <w:r w:rsidRPr="00F5539C">
        <w:rPr>
          <w:rFonts w:ascii="Georgia" w:hAnsi="Georgia"/>
          <w:sz w:val="12"/>
        </w:rPr>
        <w:t>¶</w:t>
      </w:r>
      <w:r w:rsidRPr="00F5539C">
        <w:rPr>
          <w:rFonts w:ascii="Georgia" w:hAnsi="Georgia"/>
          <w:sz w:val="16"/>
        </w:rPr>
        <w:t xml:space="preserve"> </w:t>
      </w:r>
      <w:r w:rsidRPr="00F5539C">
        <w:rPr>
          <w:rStyle w:val="StyleBoldUnderline"/>
          <w:rFonts w:ascii="Georgia" w:hAnsi="Georgia"/>
        </w:rPr>
        <w:t>economy,</w:t>
      </w:r>
      <w:r w:rsidRPr="00F5539C">
        <w:rPr>
          <w:rFonts w:ascii="Georgia" w:hAnsi="Georgia"/>
          <w:sz w:val="16"/>
        </w:rPr>
        <w:t xml:space="preserve"> </w:t>
      </w:r>
      <w:r w:rsidRPr="00F5539C">
        <w:rPr>
          <w:rStyle w:val="StyleBoldUnderline"/>
          <w:rFonts w:ascii="Georgia" w:hAnsi="Georgia"/>
        </w:rPr>
        <w:t xml:space="preserve">with </w:t>
      </w:r>
      <w:r w:rsidRPr="00F5539C">
        <w:rPr>
          <w:rFonts w:ascii="Georgia" w:hAnsi="Georgia"/>
          <w:sz w:val="16"/>
        </w:rPr>
        <w:t>its stock</w:t>
      </w:r>
      <w:r w:rsidRPr="00F5539C">
        <w:rPr>
          <w:rFonts w:ascii="Georgia" w:hAnsi="Georgia"/>
          <w:sz w:val="8"/>
        </w:rPr>
        <w:t xml:space="preserve"> </w:t>
      </w:r>
      <w:r w:rsidRPr="00F5539C">
        <w:rPr>
          <w:rFonts w:ascii="Georgia" w:hAnsi="Georgia"/>
          <w:sz w:val="16"/>
        </w:rPr>
        <w:t>growing from US$ 83 billion</w:t>
      </w:r>
      <w:r w:rsidRPr="00F5539C">
        <w:rPr>
          <w:rFonts w:ascii="Georgia" w:hAnsi="Georgia"/>
          <w:sz w:val="12"/>
        </w:rPr>
        <w:t>¶</w:t>
      </w:r>
      <w:r w:rsidRPr="00F5539C">
        <w:rPr>
          <w:rFonts w:ascii="Georgia" w:hAnsi="Georgia"/>
          <w:sz w:val="16"/>
        </w:rPr>
        <w:t xml:space="preserve"> in 1980 to US$ </w:t>
      </w:r>
      <w:r w:rsidRPr="00F5539C">
        <w:rPr>
          <w:rStyle w:val="Emphasis"/>
          <w:rFonts w:ascii="Georgia" w:hAnsi="Georgia"/>
        </w:rPr>
        <w:t>3.5 trillion</w:t>
      </w:r>
      <w:r w:rsidRPr="00F5539C">
        <w:rPr>
          <w:rFonts w:ascii="Georgia" w:hAnsi="Georgia"/>
          <w:sz w:val="16"/>
        </w:rPr>
        <w:t xml:space="preserve"> in 2011.</w:t>
      </w:r>
      <w:proofErr w:type="gramEnd"/>
      <w:r w:rsidRPr="00F5539C">
        <w:rPr>
          <w:rFonts w:ascii="Georgia" w:hAnsi="Georgia"/>
          <w:sz w:val="16"/>
        </w:rPr>
        <w:t xml:space="preserve"> </w:t>
      </w:r>
      <w:r w:rsidRPr="00F5539C">
        <w:rPr>
          <w:rStyle w:val="StyleBoldUnderline"/>
          <w:rFonts w:ascii="Georgia" w:hAnsi="Georgia"/>
        </w:rPr>
        <w:t>The</w:t>
      </w:r>
      <w:r w:rsidRPr="00F5539C">
        <w:rPr>
          <w:rStyle w:val="StyleBoldUnderline"/>
          <w:rFonts w:ascii="Georgia" w:hAnsi="Georgia"/>
          <w:sz w:val="12"/>
        </w:rPr>
        <w:t xml:space="preserve">¶ </w:t>
      </w:r>
      <w:r w:rsidRPr="00F5539C">
        <w:rPr>
          <w:rStyle w:val="StyleBoldUnderline"/>
          <w:rFonts w:ascii="Georgia" w:hAnsi="Georgia"/>
        </w:rPr>
        <w:t>United States</w:t>
      </w:r>
      <w:r w:rsidRPr="00F5539C">
        <w:rPr>
          <w:rFonts w:ascii="Georgia" w:hAnsi="Georgia"/>
          <w:sz w:val="16"/>
        </w:rPr>
        <w:t>, which had earlier been primarily a h</w:t>
      </w:r>
      <w:r w:rsidRPr="00F5539C">
        <w:rPr>
          <w:rFonts w:ascii="Georgia" w:hAnsi="Georgia"/>
          <w:sz w:val="12"/>
        </w:rPr>
        <w:t>¶</w:t>
      </w:r>
      <w:r w:rsidRPr="00F5539C">
        <w:rPr>
          <w:rFonts w:ascii="Georgia" w:hAnsi="Georgia"/>
          <w:sz w:val="16"/>
        </w:rPr>
        <w:t xml:space="preserve"> ome for multinational enterprises (MNEs)</w:t>
      </w:r>
      <w:r w:rsidRPr="00F5539C">
        <w:rPr>
          <w:rFonts w:ascii="Georgia" w:hAnsi="Georgia"/>
          <w:sz w:val="12"/>
        </w:rPr>
        <w:t>¶</w:t>
      </w:r>
      <w:r w:rsidRPr="00F5539C">
        <w:rPr>
          <w:rFonts w:ascii="Georgia" w:hAnsi="Georgia"/>
          <w:sz w:val="16"/>
        </w:rPr>
        <w:t xml:space="preserve"> rather than a host for affiliates of foreign MNEs</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has become a preferred host country for FDI</w:t>
      </w:r>
      <w:r w:rsidRPr="00F5539C">
        <w:rPr>
          <w:rFonts w:ascii="Georgia" w:hAnsi="Georgia"/>
          <w:sz w:val="12"/>
        </w:rPr>
        <w:t>¶</w:t>
      </w:r>
      <w:r w:rsidRPr="00F5539C">
        <w:rPr>
          <w:rFonts w:ascii="Georgia" w:hAnsi="Georgia"/>
          <w:sz w:val="16"/>
        </w:rPr>
        <w:t xml:space="preserve"> since the 1980s. Foreign </w:t>
      </w:r>
      <w:r w:rsidRPr="00F5539C">
        <w:rPr>
          <w:rStyle w:val="StyleBoldUnderline"/>
          <w:rFonts w:ascii="Georgia" w:hAnsi="Georgia"/>
        </w:rPr>
        <w:t>MNEs have contributed robu</w:t>
      </w:r>
      <w:r w:rsidRPr="00F5539C">
        <w:rPr>
          <w:rStyle w:val="StyleBoldUnderline"/>
          <w:rFonts w:ascii="Georgia" w:hAnsi="Georgia"/>
          <w:sz w:val="12"/>
        </w:rPr>
        <w:t xml:space="preserve">¶ </w:t>
      </w:r>
      <w:r w:rsidRPr="00F5539C">
        <w:rPr>
          <w:rStyle w:val="StyleBoldUnderline"/>
          <w:rFonts w:ascii="Georgia" w:hAnsi="Georgia"/>
        </w:rPr>
        <w:t>st flows of FDI into diverse industries</w:t>
      </w:r>
      <w:r w:rsidRPr="00F5539C">
        <w:rPr>
          <w:rFonts w:ascii="Georgia" w:hAnsi="Georgia"/>
          <w:sz w:val="16"/>
        </w:rPr>
        <w:t xml:space="preserve"> of</w:t>
      </w:r>
      <w:r w:rsidRPr="00F5539C">
        <w:rPr>
          <w:rFonts w:ascii="Georgia" w:hAnsi="Georgia"/>
          <w:sz w:val="12"/>
        </w:rPr>
        <w:t>¶</w:t>
      </w:r>
      <w:r w:rsidRPr="00F5539C">
        <w:rPr>
          <w:rFonts w:ascii="Georgia" w:hAnsi="Georgia"/>
          <w:sz w:val="16"/>
        </w:rPr>
        <w:t xml:space="preserve"> the U.S. economy, and total FDI inflows reached US$</w:t>
      </w:r>
      <w:r w:rsidRPr="00F5539C">
        <w:rPr>
          <w:rFonts w:ascii="Georgia" w:hAnsi="Georgia"/>
          <w:sz w:val="12"/>
        </w:rPr>
        <w:t>¶</w:t>
      </w:r>
      <w:r w:rsidRPr="00F5539C">
        <w:rPr>
          <w:rFonts w:ascii="Georgia" w:hAnsi="Georgia"/>
          <w:sz w:val="16"/>
        </w:rPr>
        <w:t xml:space="preserve"> 227 billion in 2011, </w:t>
      </w:r>
      <w:r w:rsidRPr="00F5539C">
        <w:rPr>
          <w:rStyle w:val="Emphasis"/>
          <w:rFonts w:ascii="Georgia" w:hAnsi="Georgia"/>
        </w:rPr>
        <w:t>equivalent to 15% of</w:t>
      </w:r>
      <w:r w:rsidRPr="00F5539C">
        <w:rPr>
          <w:rStyle w:val="Emphasis"/>
          <w:rFonts w:ascii="Georgia" w:hAnsi="Georgia"/>
          <w:b w:val="0"/>
          <w:sz w:val="12"/>
        </w:rPr>
        <w:t>¶</w:t>
      </w:r>
      <w:r w:rsidRPr="00F5539C">
        <w:rPr>
          <w:rStyle w:val="Emphasis"/>
          <w:rFonts w:ascii="Georgia" w:hAnsi="Georgia"/>
          <w:sz w:val="12"/>
        </w:rPr>
        <w:t xml:space="preserve"> </w:t>
      </w:r>
      <w:r w:rsidRPr="00F5539C">
        <w:rPr>
          <w:rStyle w:val="Emphasis"/>
          <w:rFonts w:ascii="Georgia" w:hAnsi="Georgia"/>
        </w:rPr>
        <w:t>global inflows</w:t>
      </w:r>
      <w:r w:rsidRPr="00F5539C">
        <w:rPr>
          <w:rFonts w:ascii="Georgia" w:hAnsi="Georgia"/>
          <w:sz w:val="16"/>
        </w:rPr>
        <w:t>, the single largest share of any eco</w:t>
      </w:r>
      <w:r w:rsidRPr="00F5539C">
        <w:rPr>
          <w:rFonts w:ascii="Georgia" w:hAnsi="Georgia"/>
          <w:sz w:val="12"/>
        </w:rPr>
        <w:t>¶</w:t>
      </w:r>
      <w:r w:rsidRPr="00F5539C">
        <w:rPr>
          <w:rFonts w:ascii="Georgia" w:hAnsi="Georgia"/>
          <w:sz w:val="16"/>
        </w:rPr>
        <w:t xml:space="preserve"> nomy. Inflows of </w:t>
      </w:r>
      <w:r w:rsidRPr="00F5539C">
        <w:rPr>
          <w:rStyle w:val="StyleBoldUnderline"/>
          <w:rFonts w:ascii="Georgia" w:hAnsi="Georgia"/>
        </w:rPr>
        <w:t>FDI</w:t>
      </w:r>
      <w:r w:rsidRPr="00F5539C">
        <w:rPr>
          <w:rFonts w:ascii="Georgia" w:hAnsi="Georgia"/>
          <w:sz w:val="16"/>
        </w:rPr>
        <w:t>, with a peak of US$ 314</w:t>
      </w:r>
      <w:r w:rsidRPr="00F5539C">
        <w:rPr>
          <w:rFonts w:ascii="Georgia" w:hAnsi="Georgia"/>
          <w:sz w:val="12"/>
        </w:rPr>
        <w:t>¶</w:t>
      </w:r>
      <w:r w:rsidRPr="00F5539C">
        <w:rPr>
          <w:rFonts w:ascii="Georgia" w:hAnsi="Georgia"/>
          <w:sz w:val="16"/>
        </w:rPr>
        <w:t xml:space="preserve"> billion in 2000 and another of US$ 306 billion in 2</w:t>
      </w:r>
      <w:r w:rsidRPr="00F5539C">
        <w:rPr>
          <w:rFonts w:ascii="Georgia" w:hAnsi="Georgia"/>
          <w:sz w:val="12"/>
        </w:rPr>
        <w:t>¶</w:t>
      </w:r>
      <w:r w:rsidRPr="00F5539C">
        <w:rPr>
          <w:rFonts w:ascii="Georgia" w:hAnsi="Georgia"/>
          <w:sz w:val="16"/>
        </w:rPr>
        <w:t xml:space="preserve"> 008, </w:t>
      </w:r>
      <w:r w:rsidRPr="00F5539C">
        <w:rPr>
          <w:rStyle w:val="StyleBoldUnderline"/>
          <w:rFonts w:ascii="Georgia" w:hAnsi="Georgia"/>
        </w:rPr>
        <w:t>have been an important factor</w:t>
      </w:r>
      <w:r w:rsidRPr="00F5539C">
        <w:rPr>
          <w:rStyle w:val="StyleBoldUnderline"/>
          <w:rFonts w:ascii="Georgia" w:hAnsi="Georgia"/>
          <w:sz w:val="12"/>
        </w:rPr>
        <w:t xml:space="preserve">¶ </w:t>
      </w:r>
      <w:r w:rsidRPr="00F5539C">
        <w:rPr>
          <w:rStyle w:val="StyleBoldUnderline"/>
          <w:rFonts w:ascii="Georgia" w:hAnsi="Georgia"/>
        </w:rPr>
        <w:t>contributing to sustained economic growth</w:t>
      </w:r>
      <w:r w:rsidRPr="00F5539C">
        <w:rPr>
          <w:rFonts w:ascii="Georgia" w:hAnsi="Georgia"/>
          <w:sz w:val="16"/>
        </w:rPr>
        <w:t xml:space="preserve"> in the Un</w:t>
      </w:r>
      <w:r w:rsidRPr="00F5539C">
        <w:rPr>
          <w:rFonts w:ascii="Georgia" w:hAnsi="Georgia"/>
          <w:sz w:val="12"/>
        </w:rPr>
        <w:t>¶</w:t>
      </w:r>
      <w:r w:rsidRPr="00F5539C">
        <w:rPr>
          <w:rFonts w:ascii="Georgia" w:hAnsi="Georgia"/>
          <w:sz w:val="16"/>
        </w:rPr>
        <w:t xml:space="preserve"> ited States. The recent financial and</w:t>
      </w:r>
      <w:r w:rsidRPr="00F5539C">
        <w:rPr>
          <w:rFonts w:ascii="Georgia" w:hAnsi="Georgia"/>
          <w:sz w:val="12"/>
        </w:rPr>
        <w:t>¶</w:t>
      </w:r>
      <w:r w:rsidRPr="00F5539C">
        <w:rPr>
          <w:rFonts w:ascii="Georgia" w:hAnsi="Georgia"/>
          <w:sz w:val="16"/>
        </w:rPr>
        <w:t xml:space="preserve"> economic crises negatively impacted FDI flows to th</w:t>
      </w:r>
      <w:r w:rsidRPr="00F5539C">
        <w:rPr>
          <w:rFonts w:ascii="Georgia" w:hAnsi="Georgia"/>
          <w:sz w:val="12"/>
        </w:rPr>
        <w:t>¶</w:t>
      </w:r>
      <w:r w:rsidRPr="00F5539C">
        <w:rPr>
          <w:rFonts w:ascii="Georgia" w:hAnsi="Georgia"/>
          <w:sz w:val="16"/>
        </w:rPr>
        <w:t xml:space="preserve"> e United States and opened a period of</w:t>
      </w:r>
      <w:r w:rsidRPr="00F5539C">
        <w:rPr>
          <w:rFonts w:ascii="Georgia" w:hAnsi="Georgia"/>
          <w:sz w:val="12"/>
        </w:rPr>
        <w:t>¶</w:t>
      </w:r>
      <w:r w:rsidRPr="00F5539C">
        <w:rPr>
          <w:rFonts w:ascii="Georgia" w:hAnsi="Georgia"/>
          <w:sz w:val="16"/>
        </w:rPr>
        <w:t xml:space="preserve"> major uncertainty. </w:t>
      </w:r>
      <w:r w:rsidRPr="00F5539C">
        <w:rPr>
          <w:rStyle w:val="StyleBoldUnderline"/>
          <w:rFonts w:ascii="Georgia" w:hAnsi="Georgia"/>
        </w:rPr>
        <w:t>The effectiveness of government</w:t>
      </w:r>
      <w:r w:rsidRPr="00F5539C">
        <w:rPr>
          <w:rStyle w:val="StyleBoldUnderline"/>
          <w:rFonts w:ascii="Georgia" w:hAnsi="Georgia"/>
          <w:sz w:val="12"/>
        </w:rPr>
        <w:t xml:space="preserve">¶ </w:t>
      </w:r>
      <w:r w:rsidRPr="00F5539C">
        <w:rPr>
          <w:rStyle w:val="StyleBoldUnderline"/>
          <w:rFonts w:ascii="Georgia" w:hAnsi="Georgia"/>
        </w:rPr>
        <w:t>policy responses at both the national and</w:t>
      </w:r>
      <w:r w:rsidRPr="00F5539C">
        <w:rPr>
          <w:rStyle w:val="StyleBoldUnderline"/>
          <w:rFonts w:ascii="Georgia" w:hAnsi="Georgia"/>
          <w:sz w:val="12"/>
        </w:rPr>
        <w:t xml:space="preserve">¶ </w:t>
      </w:r>
      <w:r w:rsidRPr="00F5539C">
        <w:rPr>
          <w:rStyle w:val="StyleBoldUnderline"/>
          <w:rFonts w:ascii="Georgia" w:hAnsi="Georgia"/>
        </w:rPr>
        <w:t>international levels in addressing the financial cr</w:t>
      </w:r>
      <w:r w:rsidRPr="00F5539C">
        <w:rPr>
          <w:rStyle w:val="StyleBoldUnderline"/>
          <w:rFonts w:ascii="Georgia" w:hAnsi="Georgia"/>
          <w:sz w:val="12"/>
        </w:rPr>
        <w:t xml:space="preserve">¶ </w:t>
      </w:r>
      <w:r w:rsidRPr="00F5539C">
        <w:rPr>
          <w:rStyle w:val="StyleBoldUnderline"/>
          <w:rFonts w:ascii="Georgia" w:hAnsi="Georgia"/>
        </w:rPr>
        <w:t>isis and its economic consequences will play a</w:t>
      </w:r>
      <w:r w:rsidRPr="00F5539C">
        <w:rPr>
          <w:rStyle w:val="StyleBoldUnderline"/>
          <w:rFonts w:ascii="Georgia" w:hAnsi="Georgia"/>
          <w:sz w:val="12"/>
        </w:rPr>
        <w:t xml:space="preserve">¶ </w:t>
      </w:r>
      <w:r w:rsidRPr="00F5539C">
        <w:rPr>
          <w:rStyle w:val="StyleBoldUnderline"/>
          <w:rFonts w:ascii="Georgia" w:hAnsi="Georgia"/>
        </w:rPr>
        <w:t xml:space="preserve">crucial role </w:t>
      </w:r>
      <w:r w:rsidRPr="00F5539C">
        <w:rPr>
          <w:rFonts w:ascii="Georgia" w:hAnsi="Georgia"/>
          <w:sz w:val="16"/>
        </w:rPr>
        <w:t>for creating favorable conditions for</w:t>
      </w:r>
      <w:r w:rsidRPr="00F5539C">
        <w:rPr>
          <w:rFonts w:ascii="Georgia" w:hAnsi="Georgia"/>
          <w:sz w:val="12"/>
        </w:rPr>
        <w:t>¶</w:t>
      </w:r>
      <w:r w:rsidRPr="00F5539C">
        <w:rPr>
          <w:rFonts w:ascii="Georgia" w:hAnsi="Georgia"/>
          <w:sz w:val="16"/>
        </w:rPr>
        <w:t xml:space="preserve"> a rebound in FDI inflows. </w:t>
      </w:r>
      <w:r w:rsidRPr="00F5539C">
        <w:rPr>
          <w:rStyle w:val="StyleBoldUnderline"/>
          <w:rFonts w:ascii="Georgia" w:hAnsi="Georgia"/>
        </w:rPr>
        <w:t>Inward foreign direct investment is an essential co</w:t>
      </w:r>
      <w:r w:rsidRPr="00F5539C">
        <w:rPr>
          <w:rStyle w:val="StyleBoldUnderline"/>
          <w:rFonts w:ascii="Georgia" w:hAnsi="Georgia"/>
          <w:sz w:val="12"/>
        </w:rPr>
        <w:t xml:space="preserve">¶ </w:t>
      </w:r>
      <w:r w:rsidRPr="00F5539C">
        <w:rPr>
          <w:rStyle w:val="StyleBoldUnderline"/>
          <w:rFonts w:ascii="Georgia" w:hAnsi="Georgia"/>
        </w:rPr>
        <w:t>mponent of the U.S. economy,</w:t>
      </w:r>
      <w:r w:rsidRPr="00F5539C">
        <w:rPr>
          <w:rFonts w:ascii="Georgia" w:hAnsi="Georgia"/>
          <w:sz w:val="16"/>
        </w:rPr>
        <w:t xml:space="preserve"> </w:t>
      </w:r>
      <w:r w:rsidRPr="00F5539C">
        <w:rPr>
          <w:rStyle w:val="StyleBoldUnderline"/>
          <w:rFonts w:ascii="Georgia" w:hAnsi="Georgia"/>
        </w:rPr>
        <w:t>contributing to</w:t>
      </w:r>
      <w:r w:rsidRPr="00F5539C">
        <w:rPr>
          <w:rStyle w:val="StyleBoldUnderline"/>
          <w:rFonts w:ascii="Georgia" w:hAnsi="Georgia"/>
          <w:sz w:val="12"/>
        </w:rPr>
        <w:t xml:space="preserve">¶ </w:t>
      </w:r>
      <w:r w:rsidRPr="00F5539C">
        <w:rPr>
          <w:rStyle w:val="Emphasis"/>
          <w:rFonts w:ascii="Georgia" w:hAnsi="Georgia"/>
        </w:rPr>
        <w:t>production</w:t>
      </w:r>
      <w:r w:rsidRPr="00F5539C">
        <w:rPr>
          <w:rStyle w:val="StyleBoldUnderline"/>
          <w:rFonts w:ascii="Georgia" w:hAnsi="Georgia"/>
        </w:rPr>
        <w:t xml:space="preserve">, </w:t>
      </w:r>
      <w:r w:rsidRPr="00F5539C">
        <w:rPr>
          <w:rStyle w:val="Emphasis"/>
          <w:rFonts w:ascii="Georgia" w:hAnsi="Georgia"/>
        </w:rPr>
        <w:t>exports</w:t>
      </w:r>
      <w:r w:rsidRPr="00F5539C">
        <w:rPr>
          <w:rStyle w:val="StyleBoldUnderline"/>
          <w:rFonts w:ascii="Georgia" w:hAnsi="Georgia"/>
        </w:rPr>
        <w:t xml:space="preserve"> and </w:t>
      </w:r>
      <w:r w:rsidRPr="00F5539C">
        <w:rPr>
          <w:rStyle w:val="Emphasis"/>
          <w:rFonts w:ascii="Georgia" w:hAnsi="Georgia"/>
        </w:rPr>
        <w:t>high-paying jobs</w:t>
      </w:r>
      <w:r w:rsidRPr="00F5539C">
        <w:rPr>
          <w:rStyle w:val="StyleBoldUnderline"/>
          <w:rFonts w:ascii="Georgia" w:hAnsi="Georgia"/>
        </w:rPr>
        <w:t xml:space="preserve"> for the co</w:t>
      </w:r>
      <w:r w:rsidRPr="00F5539C">
        <w:rPr>
          <w:rStyle w:val="StyleBoldUnderline"/>
          <w:rFonts w:ascii="Georgia" w:hAnsi="Georgia"/>
          <w:sz w:val="12"/>
        </w:rPr>
        <w:t xml:space="preserve">¶ </w:t>
      </w:r>
      <w:r w:rsidRPr="00F5539C">
        <w:rPr>
          <w:rStyle w:val="StyleBoldUnderline"/>
          <w:rFonts w:ascii="Georgia" w:hAnsi="Georgia"/>
        </w:rPr>
        <w:t>untry’s workers.</w:t>
      </w:r>
      <w:r w:rsidRPr="00F5539C">
        <w:rPr>
          <w:rFonts w:ascii="Georgia" w:hAnsi="Georgia"/>
          <w:sz w:val="16"/>
        </w:rPr>
        <w:t xml:space="preserve"> As the world’s largest</w:t>
      </w:r>
      <w:r w:rsidRPr="00F5539C">
        <w:rPr>
          <w:rFonts w:ascii="Georgia" w:hAnsi="Georgia"/>
          <w:sz w:val="12"/>
        </w:rPr>
        <w:t>¶</w:t>
      </w:r>
      <w:r w:rsidRPr="00F5539C">
        <w:rPr>
          <w:rFonts w:ascii="Georgia" w:hAnsi="Georgia"/>
          <w:sz w:val="16"/>
        </w:rPr>
        <w:t xml:space="preserve"> economy, </w:t>
      </w:r>
      <w:r w:rsidRPr="00F5539C">
        <w:rPr>
          <w:rStyle w:val="StyleBoldUnderline"/>
          <w:rFonts w:ascii="Georgia" w:hAnsi="Georgia"/>
        </w:rPr>
        <w:t>the United States is well positioned to pa</w:t>
      </w:r>
      <w:r w:rsidRPr="00F5539C">
        <w:rPr>
          <w:rStyle w:val="StyleBoldUnderline"/>
          <w:rFonts w:ascii="Georgia" w:hAnsi="Georgia"/>
          <w:sz w:val="12"/>
        </w:rPr>
        <w:t xml:space="preserve">¶ </w:t>
      </w:r>
      <w:r w:rsidRPr="00F5539C">
        <w:rPr>
          <w:rStyle w:val="StyleBoldUnderline"/>
          <w:rFonts w:ascii="Georgia" w:hAnsi="Georgia"/>
        </w:rPr>
        <w:t xml:space="preserve">rticipate in the increasingly </w:t>
      </w:r>
      <w:r w:rsidRPr="00F5539C">
        <w:rPr>
          <w:rStyle w:val="Emphasis"/>
          <w:rFonts w:ascii="Georgia" w:hAnsi="Georgia"/>
        </w:rPr>
        <w:t>competitive¶ international environment</w:t>
      </w:r>
      <w:r w:rsidRPr="00F5539C">
        <w:rPr>
          <w:rStyle w:val="StyleBoldUnderline"/>
          <w:rFonts w:ascii="Georgia" w:hAnsi="Georgia"/>
        </w:rPr>
        <w:t xml:space="preserve"> for FDI</w:t>
      </w:r>
      <w:r w:rsidRPr="00F5539C">
        <w:rPr>
          <w:rFonts w:ascii="Georgia" w:hAnsi="Georgia"/>
          <w:sz w:val="16"/>
        </w:rPr>
        <w:t xml:space="preserve"> that has emerged</w:t>
      </w:r>
      <w:r w:rsidRPr="00F5539C">
        <w:rPr>
          <w:rFonts w:ascii="Georgia" w:hAnsi="Georgia"/>
          <w:sz w:val="12"/>
        </w:rPr>
        <w:t>¶</w:t>
      </w:r>
      <w:r w:rsidRPr="00F5539C">
        <w:rPr>
          <w:rFonts w:ascii="Georgia" w:hAnsi="Georgia"/>
          <w:sz w:val="16"/>
        </w:rPr>
        <w:t xml:space="preserve"> as both advanced and developing economies have recognized the value of such investment. </w:t>
      </w:r>
      <w:r w:rsidRPr="00F5539C">
        <w:rPr>
          <w:rStyle w:val="StyleBoldUnderline"/>
          <w:rFonts w:ascii="Georgia" w:hAnsi="Georgia"/>
        </w:rPr>
        <w:t>The U</w:t>
      </w:r>
      <w:r w:rsidRPr="00F5539C">
        <w:rPr>
          <w:rStyle w:val="StyleBoldUnderline"/>
          <w:rFonts w:ascii="Georgia" w:hAnsi="Georgia"/>
          <w:sz w:val="12"/>
        </w:rPr>
        <w:t xml:space="preserve">¶ </w:t>
      </w:r>
      <w:r w:rsidRPr="00F5539C">
        <w:rPr>
          <w:rStyle w:val="StyleBoldUnderline"/>
          <w:rFonts w:ascii="Georgia" w:hAnsi="Georgia"/>
        </w:rPr>
        <w:t>.S. hosts the largest stock of IFDI</w:t>
      </w:r>
      <w:r w:rsidRPr="00F5539C">
        <w:rPr>
          <w:rFonts w:ascii="Georgia" w:hAnsi="Georgia"/>
          <w:sz w:val="16"/>
        </w:rPr>
        <w:t xml:space="preserve"> among</w:t>
      </w:r>
      <w:r w:rsidRPr="00F5539C">
        <w:rPr>
          <w:rFonts w:ascii="Georgia" w:hAnsi="Georgia"/>
          <w:sz w:val="12"/>
        </w:rPr>
        <w:t>¶</w:t>
      </w:r>
      <w:r w:rsidRPr="00F5539C">
        <w:rPr>
          <w:rFonts w:ascii="Georgia" w:hAnsi="Georgia"/>
          <w:sz w:val="16"/>
        </w:rPr>
        <w:t xml:space="preserve"> the world’s economies </w:t>
      </w:r>
      <w:r w:rsidRPr="00F5539C">
        <w:rPr>
          <w:rStyle w:val="StyleBoldUnderline"/>
          <w:rFonts w:ascii="Georgia" w:hAnsi="Georgia"/>
        </w:rPr>
        <w:t xml:space="preserve">and continues to be at the </w:t>
      </w:r>
      <w:r w:rsidRPr="00F5539C">
        <w:rPr>
          <w:rStyle w:val="Emphasis"/>
          <w:rFonts w:ascii="Georgia" w:hAnsi="Georgia"/>
        </w:rPr>
        <w:t>top as a destination for</w:t>
      </w:r>
      <w:r w:rsidRPr="00F5539C">
        <w:rPr>
          <w:rStyle w:val="StyleBoldUnderline"/>
          <w:rFonts w:ascii="Georgia" w:hAnsi="Georgia"/>
        </w:rPr>
        <w:t xml:space="preserve"> inward FDI flows</w:t>
      </w:r>
      <w:r w:rsidRPr="00F5539C">
        <w:rPr>
          <w:rFonts w:ascii="Georgia" w:hAnsi="Georgia"/>
          <w:sz w:val="16"/>
        </w:rPr>
        <w:t xml:space="preserve">. </w:t>
      </w:r>
    </w:p>
    <w:p w14:paraId="08F36308" w14:textId="77777777" w:rsidR="00E7744C" w:rsidRPr="00F5539C" w:rsidRDefault="00E7744C" w:rsidP="00E7744C">
      <w:pPr>
        <w:rPr>
          <w:rFonts w:ascii="Georgia" w:hAnsi="Georgia"/>
        </w:rPr>
      </w:pPr>
    </w:p>
    <w:p w14:paraId="61D7DE37" w14:textId="461C3250" w:rsidR="00E7744C" w:rsidRPr="00F5539C" w:rsidRDefault="00FA375A" w:rsidP="00FA375A">
      <w:pPr>
        <w:pStyle w:val="Heading3"/>
        <w:rPr>
          <w:rFonts w:ascii="Georgia" w:hAnsi="Georgia"/>
        </w:rPr>
      </w:pPr>
      <w:r w:rsidRPr="00F5539C">
        <w:rPr>
          <w:rFonts w:ascii="Georgia" w:hAnsi="Georgia"/>
        </w:rPr>
        <w:t>A2: Counter-Terror Solves Lone Wolf</w:t>
      </w:r>
    </w:p>
    <w:p w14:paraId="42C30F10" w14:textId="77777777" w:rsidR="00FA375A" w:rsidRPr="00F5539C" w:rsidRDefault="00FA375A" w:rsidP="00FA375A">
      <w:pPr>
        <w:pStyle w:val="Heading4"/>
        <w:rPr>
          <w:rStyle w:val="StyleBoldUnderline"/>
          <w:rFonts w:ascii="Georgia" w:hAnsi="Georgia"/>
          <w:b/>
          <w:u w:val="none"/>
        </w:rPr>
      </w:pPr>
      <w:r w:rsidRPr="00F5539C">
        <w:rPr>
          <w:rStyle w:val="StyleBoldUnderline"/>
          <w:rFonts w:ascii="Georgia" w:hAnsi="Georgia"/>
          <w:b/>
          <w:u w:val="none"/>
        </w:rPr>
        <w:t>United States currently not equipped to handle lone wolf terrorism</w:t>
      </w:r>
    </w:p>
    <w:p w14:paraId="51EFFA94" w14:textId="180ED42E" w:rsidR="00FA375A" w:rsidRPr="00F5539C" w:rsidRDefault="00FA375A" w:rsidP="00FA375A">
      <w:pPr>
        <w:rPr>
          <w:rFonts w:ascii="Georgia" w:hAnsi="Georgia"/>
          <w:b/>
          <w:sz w:val="26"/>
        </w:rPr>
      </w:pPr>
      <w:r w:rsidRPr="00F5539C">
        <w:rPr>
          <w:rStyle w:val="StyleStyleBold12pt"/>
          <w:rFonts w:ascii="Georgia" w:hAnsi="Georgia"/>
        </w:rPr>
        <w:t xml:space="preserve">Callahan 11 </w:t>
      </w:r>
      <w:r w:rsidRPr="00F5539C">
        <w:rPr>
          <w:rFonts w:ascii="Georgia" w:hAnsi="Georgia"/>
        </w:rPr>
        <w:t>(Rick Callahan, columnist for the Seattle Times, 9/11 panel: US remains vulnerable to ‘lone wolf’, 9/15/11, http://www.seattletimes.com/nation-world/9-11-panel-us-remains-vulnerable-to-lone-wolf/)</w:t>
      </w:r>
    </w:p>
    <w:p w14:paraId="7E6CEE6E" w14:textId="77777777" w:rsidR="00FA375A" w:rsidRPr="00F5539C" w:rsidRDefault="00FA375A" w:rsidP="00FA375A">
      <w:pPr>
        <w:rPr>
          <w:rStyle w:val="StyleBoldUnderline"/>
          <w:rFonts w:ascii="Georgia" w:hAnsi="Georgia"/>
        </w:rPr>
      </w:pPr>
      <w:r w:rsidRPr="00F5539C">
        <w:rPr>
          <w:rStyle w:val="StyleBoldUnderline"/>
          <w:rFonts w:ascii="Georgia" w:hAnsi="Georgia"/>
        </w:rPr>
        <w:t>Former members of the 9/11 commission warned Thursday that despite efforts during the last decade to make American cities safer from terrorist attacks, the U.S. has failed to protect itself in at least three key areas and remains vulnerable to cyberterrorism and “lone wolf” terrorists. Committee members said the U.S. must develop better bomb detection technology, has not adequately improved radio equipment to allow police and fire departments nationwide to better communicate and has yet to develop a national identification card that could add another barrier to terrorists trying to slip into the country. Former Illinois Gov. James Thompson said he worries that terrorists from afar could hack into computers, crippling banks, businesses and key utilities while throwing the nation into disarray. “</w:t>
      </w:r>
      <w:r w:rsidRPr="00F5539C">
        <w:rPr>
          <w:rFonts w:ascii="Georgia" w:hAnsi="Georgia"/>
        </w:rPr>
        <w:t>You read stories day after day about some 18-year-old Romanian hacker getting in and playing havoc with banks, public offices, so think about what some of the rogue state actors might be doing,” Thompson said.</w:t>
      </w:r>
    </w:p>
    <w:p w14:paraId="613B96FC" w14:textId="77777777" w:rsidR="00FA375A" w:rsidRPr="00F5539C" w:rsidRDefault="00FA375A" w:rsidP="00FA375A">
      <w:pPr>
        <w:rPr>
          <w:rFonts w:ascii="Georgia" w:hAnsi="Georgia"/>
        </w:rPr>
      </w:pPr>
    </w:p>
    <w:p w14:paraId="27CF40AA" w14:textId="77777777" w:rsidR="00B40E49" w:rsidRPr="00F5539C" w:rsidRDefault="00B40E49" w:rsidP="00B40E49">
      <w:pPr>
        <w:rPr>
          <w:rFonts w:ascii="Georgia" w:eastAsiaTheme="majorEastAsia" w:hAnsi="Georgia" w:cstheme="majorBidi"/>
          <w:b/>
          <w:iCs/>
          <w:sz w:val="26"/>
        </w:rPr>
      </w:pPr>
    </w:p>
    <w:p w14:paraId="7C422F6B" w14:textId="120FED91" w:rsidR="00105B1B" w:rsidRPr="00F5539C" w:rsidRDefault="00105B1B" w:rsidP="00105B1B">
      <w:pPr>
        <w:rPr>
          <w:rFonts w:ascii="Georgia" w:hAnsi="Georgia"/>
        </w:rPr>
      </w:pPr>
    </w:p>
    <w:p w14:paraId="67B407BD" w14:textId="77777777" w:rsidR="00E7744C" w:rsidRPr="00F5539C" w:rsidRDefault="00E7744C" w:rsidP="00E7744C">
      <w:pPr>
        <w:rPr>
          <w:rFonts w:ascii="Georgia" w:hAnsi="Georgia"/>
          <w:sz w:val="12"/>
        </w:rPr>
      </w:pPr>
    </w:p>
    <w:p w14:paraId="7EC0156A" w14:textId="743F5F7E" w:rsidR="00E7744C" w:rsidRPr="00F5539C" w:rsidRDefault="00E7744C" w:rsidP="00E7744C">
      <w:pPr>
        <w:pStyle w:val="Heading3"/>
        <w:rPr>
          <w:rFonts w:ascii="Georgia" w:eastAsia="MS Gothic" w:hAnsi="Georgia"/>
        </w:rPr>
      </w:pPr>
      <w:r w:rsidRPr="00F5539C">
        <w:rPr>
          <w:rFonts w:ascii="Georgia" w:eastAsia="MS Gothic" w:hAnsi="Georgia"/>
        </w:rPr>
        <w:t>*Cyberterror</w:t>
      </w:r>
      <w:r w:rsidR="00E95E6E" w:rsidRPr="00F5539C">
        <w:rPr>
          <w:rFonts w:ascii="Georgia" w:eastAsia="MS Gothic" w:hAnsi="Georgia"/>
        </w:rPr>
        <w:t xml:space="preserve"> 2NC/1NR</w:t>
      </w:r>
    </w:p>
    <w:p w14:paraId="6800B2F4" w14:textId="77777777" w:rsidR="001F6AF8" w:rsidRPr="00F5539C" w:rsidRDefault="001F6AF8" w:rsidP="001F6AF8">
      <w:pPr>
        <w:pStyle w:val="Heading4"/>
        <w:rPr>
          <w:rFonts w:ascii="Georgia" w:hAnsi="Georgia"/>
        </w:rPr>
      </w:pPr>
      <w:r w:rsidRPr="00F5539C">
        <w:rPr>
          <w:rFonts w:ascii="Georgia" w:hAnsi="Georgia"/>
        </w:rPr>
        <w:t>Increased restrictions on domestic surveillance causes terrorist attacks on critical infrastructure – NSA key</w:t>
      </w:r>
    </w:p>
    <w:p w14:paraId="7DDE2928" w14:textId="77777777" w:rsidR="001F6AF8" w:rsidRPr="00F5539C" w:rsidRDefault="001F6AF8" w:rsidP="001F6AF8">
      <w:pPr>
        <w:rPr>
          <w:rStyle w:val="StyleStyleBold12pt"/>
          <w:rFonts w:ascii="Georgia" w:hAnsi="Georgia"/>
        </w:rPr>
      </w:pPr>
      <w:r w:rsidRPr="00F5539C">
        <w:rPr>
          <w:rStyle w:val="StyleStyleBold12pt"/>
          <w:rFonts w:ascii="Georgia" w:hAnsi="Georgia"/>
        </w:rPr>
        <w:t>Goldsmith 13</w:t>
      </w:r>
    </w:p>
    <w:p w14:paraId="4EDDE0A9" w14:textId="77777777" w:rsidR="001F6AF8" w:rsidRPr="00F5539C" w:rsidRDefault="001F6AF8" w:rsidP="001F6AF8">
      <w:pPr>
        <w:rPr>
          <w:rFonts w:ascii="Georgia" w:hAnsi="Georgia"/>
        </w:rPr>
      </w:pPr>
      <w:r w:rsidRPr="00F5539C">
        <w:rPr>
          <w:rFonts w:ascii="Georgia" w:hAnsi="Georgia"/>
        </w:rPr>
        <w:t>Jack Goldsmith, a contributing editor, teaches at Harvard Law School and is a member of the Hoover Institution Task Force on National Security and Law, 10-10-13, We Need an Invasive NSA, The New Republic, http://www.newrepublic.com/article/115002/invasive-nsa-will-protect-us-cyber-attacks</w:t>
      </w:r>
    </w:p>
    <w:p w14:paraId="31009A6C" w14:textId="77777777" w:rsidR="001F6AF8" w:rsidRPr="00F5539C" w:rsidRDefault="001F6AF8" w:rsidP="001F6AF8">
      <w:pPr>
        <w:rPr>
          <w:rFonts w:ascii="Georgia" w:hAnsi="Georgia"/>
          <w:sz w:val="12"/>
        </w:rPr>
      </w:pPr>
      <w:r w:rsidRPr="00F5539C">
        <w:rPr>
          <w:rFonts w:ascii="Georgia" w:hAnsi="Georgia"/>
          <w:sz w:val="16"/>
        </w:rPr>
        <w:t xml:space="preserve">Ever since stories about the National Security Agency’s (NSA) electronic intelligence-gathering capabilities began tumbling out last June, </w:t>
      </w:r>
      <w:r w:rsidRPr="00F5539C">
        <w:rPr>
          <w:rStyle w:val="StyleBoldUnderline"/>
          <w:rFonts w:ascii="Georgia" w:hAnsi="Georgia"/>
        </w:rPr>
        <w:t>The New York Times has published more than a dozen editorials excoriating the “national surveillance state.”</w:t>
      </w:r>
      <w:r w:rsidRPr="00F5539C">
        <w:rPr>
          <w:rFonts w:ascii="Georgia" w:hAnsi="Georgia"/>
          <w:sz w:val="16"/>
        </w:rPr>
        <w:t xml:space="preserve"> It wants the NSA to end the “mass warehousing of everyone’s data” and the use of “back doors” to break encrypted communications. </w:t>
      </w:r>
      <w:r w:rsidRPr="00F5539C">
        <w:rPr>
          <w:rStyle w:val="StyleBoldUnderline"/>
          <w:rFonts w:ascii="Georgia" w:hAnsi="Georgia"/>
        </w:rPr>
        <w:t>A major element of</w:t>
      </w:r>
      <w:r w:rsidRPr="00F5539C">
        <w:rPr>
          <w:rFonts w:ascii="Georgia" w:hAnsi="Georgia"/>
          <w:sz w:val="16"/>
        </w:rPr>
        <w:t xml:space="preserve"> the Times’ </w:t>
      </w:r>
      <w:r w:rsidRPr="00F5539C">
        <w:rPr>
          <w:rStyle w:val="StyleBoldUnderline"/>
          <w:rFonts w:ascii="Georgia" w:hAnsi="Georgia"/>
        </w:rPr>
        <w:t>critique is that the NSA’s domestic sweeps are not justified by the terrorist threat they aim to prevent</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At the end of August, </w:t>
      </w:r>
      <w:r w:rsidRPr="00F5539C">
        <w:rPr>
          <w:rStyle w:val="StyleBoldUnderline"/>
          <w:rFonts w:ascii="Georgia" w:hAnsi="Georgia"/>
        </w:rPr>
        <w:t>in the midst of the Times’ assault on the NSA, the newspaper suffered</w:t>
      </w:r>
      <w:r w:rsidRPr="00F5539C">
        <w:rPr>
          <w:rFonts w:ascii="Georgia" w:hAnsi="Georgia"/>
          <w:sz w:val="16"/>
        </w:rPr>
        <w:t xml:space="preserve"> what it described as </w:t>
      </w:r>
      <w:r w:rsidRPr="00F5539C">
        <w:rPr>
          <w:rStyle w:val="StyleBoldUnderline"/>
          <w:rFonts w:ascii="Georgia" w:hAnsi="Georgia"/>
        </w:rPr>
        <w:t>a “malicious external attack” on its domain</w:t>
      </w:r>
      <w:r w:rsidRPr="00F5539C">
        <w:rPr>
          <w:rFonts w:ascii="Georgia" w:hAnsi="Georgia"/>
          <w:sz w:val="16"/>
        </w:rPr>
        <w:t xml:space="preserve"> name registrar </w:t>
      </w:r>
      <w:r w:rsidRPr="00F5539C">
        <w:rPr>
          <w:rStyle w:val="StyleBoldUnderline"/>
          <w:rFonts w:ascii="Georgia" w:hAnsi="Georgia"/>
        </w:rPr>
        <w:t>at the hands of the Syrian Electronic Army</w:t>
      </w:r>
      <w:r w:rsidRPr="00F5539C">
        <w:rPr>
          <w:rFonts w:ascii="Georgia" w:hAnsi="Georgia"/>
          <w:sz w:val="16"/>
        </w:rPr>
        <w:t xml:space="preserve">, a group of </w:t>
      </w:r>
      <w:r w:rsidRPr="00F5539C">
        <w:rPr>
          <w:rStyle w:val="StyleBoldUnderline"/>
          <w:rFonts w:ascii="Georgia" w:hAnsi="Georgia"/>
        </w:rPr>
        <w:t>hackers who support</w:t>
      </w:r>
      <w:r w:rsidRPr="00F5539C">
        <w:rPr>
          <w:rFonts w:ascii="Georgia" w:hAnsi="Georgia"/>
          <w:sz w:val="16"/>
        </w:rPr>
        <w:t xml:space="preserve"> Syrian President Bashar Al </w:t>
      </w:r>
      <w:r w:rsidRPr="00F5539C">
        <w:rPr>
          <w:rStyle w:val="StyleBoldUnderline"/>
          <w:rFonts w:ascii="Georgia" w:hAnsi="Georgia"/>
        </w:rPr>
        <w:t>Assad.</w:t>
      </w:r>
      <w:r w:rsidRPr="00F5539C">
        <w:rPr>
          <w:rFonts w:ascii="Georgia" w:hAnsi="Georgia"/>
          <w:sz w:val="16"/>
        </w:rPr>
        <w:t xml:space="preserve"> The paper’s website was down for several hours and, for some people, much longer. “In terms of </w:t>
      </w:r>
      <w:r w:rsidRPr="00F5539C">
        <w:rPr>
          <w:rStyle w:val="StyleBoldUnderline"/>
          <w:rFonts w:ascii="Georgia" w:hAnsi="Georgia"/>
        </w:rPr>
        <w:t>the sophistication of the attack</w:t>
      </w:r>
      <w:r w:rsidRPr="00F5539C">
        <w:rPr>
          <w:rFonts w:ascii="Georgia" w:hAnsi="Georgia"/>
          <w:sz w:val="16"/>
        </w:rPr>
        <w:t xml:space="preserve">, this </w:t>
      </w:r>
      <w:r w:rsidRPr="00F5539C">
        <w:rPr>
          <w:rStyle w:val="StyleBoldUnderline"/>
          <w:rFonts w:ascii="Georgia" w:hAnsi="Georgia"/>
        </w:rPr>
        <w:t>is a big deal</w:t>
      </w:r>
      <w:r w:rsidRPr="00F5539C">
        <w:rPr>
          <w:rFonts w:ascii="Georgia" w:hAnsi="Georgia"/>
          <w:sz w:val="16"/>
        </w:rPr>
        <w:t xml:space="preserve">,” said Marc Frons, the Times’ chief information officer. Ten months earlier, </w:t>
      </w:r>
      <w:r w:rsidRPr="00F5539C">
        <w:rPr>
          <w:rStyle w:val="StyleBoldUnderline"/>
          <w:rFonts w:ascii="Georgia" w:hAnsi="Georgia"/>
        </w:rPr>
        <w:t>hackers stole the corporate passwords for every employee at the Times, accessed the computers of 53 employees, and breached the e-mail accounts of two reporters who cover China</w:t>
      </w:r>
      <w:r w:rsidRPr="00F5539C">
        <w:rPr>
          <w:rFonts w:ascii="Georgia" w:hAnsi="Georgia"/>
          <w:sz w:val="16"/>
        </w:rPr>
        <w:t xml:space="preserve">. “We brought in the FBI, and </w:t>
      </w:r>
      <w:r w:rsidRPr="00F5539C">
        <w:rPr>
          <w:rStyle w:val="StyleBoldUnderline"/>
          <w:rFonts w:ascii="Georgia" w:hAnsi="Georgia"/>
        </w:rPr>
        <w:t>the FBI said this had all the hallmarks of hacking by the Chinese military</w:t>
      </w:r>
      <w:r w:rsidRPr="00F5539C">
        <w:rPr>
          <w:rFonts w:ascii="Georgia" w:hAnsi="Georgia"/>
          <w:sz w:val="16"/>
        </w:rPr>
        <w:t xml:space="preserve">,” Frons said at the time. He also acknowledged that the hackers were in the Times system on election night in 2012 and could have “wreaked havoc” on its coverage if they wanted. Such </w:t>
      </w:r>
      <w:r w:rsidRPr="00F5539C">
        <w:rPr>
          <w:rStyle w:val="StyleBoldUnderline"/>
          <w:rFonts w:ascii="Georgia" w:hAnsi="Georgia"/>
        </w:rPr>
        <w:t>cyber-intrusions threaten corporate America and the U.S. government every day</w:t>
      </w:r>
      <w:r w:rsidRPr="00F5539C">
        <w:rPr>
          <w:rFonts w:ascii="Georgia" w:hAnsi="Georgia"/>
          <w:sz w:val="16"/>
        </w:rPr>
        <w:t>. “</w:t>
      </w:r>
      <w:r w:rsidRPr="00F5539C">
        <w:rPr>
          <w:rStyle w:val="StyleBoldUnderline"/>
          <w:rFonts w:ascii="Georgia" w:hAnsi="Georgia"/>
        </w:rPr>
        <w:t>Relentless assaults on America’s computer networks</w:t>
      </w:r>
      <w:r w:rsidRPr="00F5539C">
        <w:rPr>
          <w:rFonts w:ascii="Georgia" w:hAnsi="Georgia"/>
          <w:sz w:val="16"/>
        </w:rPr>
        <w:t xml:space="preserve"> </w:t>
      </w:r>
      <w:r w:rsidRPr="00F5539C">
        <w:rPr>
          <w:rStyle w:val="StyleBoldUnderline"/>
          <w:rFonts w:ascii="Georgia" w:hAnsi="Georgia"/>
        </w:rPr>
        <w:t>by China and other foreign governments, hackers and criminals have created an urgent need for safeguards to protect these vital systems,</w:t>
      </w:r>
      <w:r w:rsidRPr="00F5539C">
        <w:rPr>
          <w:rFonts w:ascii="Georgia" w:hAnsi="Georgia"/>
          <w:sz w:val="16"/>
        </w:rPr>
        <w:t xml:space="preserve">” the Times editorial page noted last year while supporting legislation encouraging the private sector to share cybersecurity information with the government. It cited General Keith </w:t>
      </w:r>
      <w:r w:rsidRPr="00F5539C">
        <w:rPr>
          <w:rStyle w:val="StyleBoldUnderline"/>
          <w:rFonts w:ascii="Georgia" w:hAnsi="Georgia"/>
        </w:rPr>
        <w:t>Alexander, the director of the NSA</w:t>
      </w:r>
      <w:r w:rsidRPr="00F5539C">
        <w:rPr>
          <w:rFonts w:ascii="Georgia" w:hAnsi="Georgia"/>
          <w:sz w:val="16"/>
        </w:rPr>
        <w:t xml:space="preserve">, who had </w:t>
      </w:r>
      <w:r w:rsidRPr="00F5539C">
        <w:rPr>
          <w:rStyle w:val="StyleBoldUnderline"/>
          <w:rFonts w:ascii="Georgia" w:hAnsi="Georgia"/>
        </w:rPr>
        <w:t>noted a 17-fold increase in cyber-intrusions on critical infrastructure from 2009 to 2011 and who described the losses in the United States from cyber-theft as “the greatest transfer of wealth in history</w:t>
      </w:r>
      <w:r w:rsidRPr="00F5539C">
        <w:rPr>
          <w:rFonts w:ascii="Georgia" w:hAnsi="Georgia"/>
          <w:sz w:val="16"/>
        </w:rPr>
        <w:t xml:space="preserve">.” </w:t>
      </w:r>
      <w:r w:rsidRPr="00F5539C">
        <w:rPr>
          <w:rStyle w:val="StyleBoldUnderline"/>
          <w:rFonts w:ascii="Georgia" w:hAnsi="Georgia"/>
        </w:rPr>
        <w:t>If a “catastrophic cyber-attack occurs</w:t>
      </w:r>
      <w:r w:rsidRPr="00F5539C">
        <w:rPr>
          <w:rFonts w:ascii="Georgia" w:hAnsi="Georgia"/>
          <w:sz w:val="16"/>
        </w:rPr>
        <w:t>,” the Timesconcluded, “</w:t>
      </w:r>
      <w:r w:rsidRPr="00F5539C">
        <w:rPr>
          <w:rStyle w:val="StyleBoldUnderline"/>
          <w:rFonts w:ascii="Georgia" w:hAnsi="Georgia"/>
        </w:rPr>
        <w:t>Americans will be justified in asking why their lawmakers ... failed to protect them</w:t>
      </w:r>
      <w:r w:rsidRPr="00F5539C">
        <w:rPr>
          <w:rFonts w:ascii="Georgia" w:hAnsi="Georgia"/>
          <w:sz w:val="16"/>
        </w:rPr>
        <w:t xml:space="preserve">.” The Times editorial board is quite right about the seriousness of the cyber- threat and the federal government’s responsibility to redress it. </w:t>
      </w:r>
      <w:r w:rsidRPr="00F5539C">
        <w:rPr>
          <w:rStyle w:val="StyleBoldUnderline"/>
          <w:rFonts w:ascii="Georgia" w:hAnsi="Georgia"/>
        </w:rPr>
        <w:t>What it does not appear to realize is the connection between the domestic NSA surveillance it detests and the governmental assistance with cybersecurity it cherishes</w:t>
      </w:r>
      <w:r w:rsidRPr="00F5539C">
        <w:rPr>
          <w:rFonts w:ascii="Georgia" w:hAnsi="Georgia"/>
          <w:sz w:val="16"/>
        </w:rPr>
        <w:t xml:space="preserve">. </w:t>
      </w:r>
      <w:r w:rsidRPr="00F5539C">
        <w:rPr>
          <w:rStyle w:val="StyleBoldUnderline"/>
          <w:rFonts w:ascii="Georgia" w:hAnsi="Georgia"/>
        </w:rPr>
        <w:t>To keep our computer and telecommunication networks secure, the government will eventually need to monitor and collect intelligence on those networks using techniques</w:t>
      </w:r>
      <w:r w:rsidRPr="00F5539C">
        <w:rPr>
          <w:rFonts w:ascii="Georgia" w:hAnsi="Georgia"/>
          <w:sz w:val="16"/>
        </w:rPr>
        <w:t xml:space="preserve"> similar to ones the Timesand many others find reprehensible when done for counterterrorism ends</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w:t>
      </w:r>
      <w:r w:rsidRPr="00F5539C">
        <w:rPr>
          <w:rStyle w:val="StyleBoldUnderline"/>
          <w:rFonts w:ascii="Georgia" w:hAnsi="Georgia"/>
        </w:rPr>
        <w:t>The fate of domestic surveillance is today being fought around the topic of whether it is needed to stop Al Qaeda from blowing things up</w:t>
      </w:r>
      <w:r w:rsidRPr="00F5539C">
        <w:rPr>
          <w:rFonts w:ascii="Georgia" w:hAnsi="Georgia"/>
          <w:sz w:val="16"/>
        </w:rPr>
        <w:t xml:space="preserve">. But the fight tomorrow, </w:t>
      </w:r>
      <w:r w:rsidRPr="00F5539C">
        <w:rPr>
          <w:rStyle w:val="StyleBoldUnderline"/>
          <w:rFonts w:ascii="Georgia" w:hAnsi="Georgia"/>
        </w:rPr>
        <w:t>and the more important fight, will be about whether it is necessary to protect our ways of life embedded in computer networks</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Anyone anywhere with a connection to the Internet can engage in cyber-operations within the United States. Most truly harmful </w:t>
      </w:r>
      <w:r w:rsidRPr="00F5539C">
        <w:rPr>
          <w:rStyle w:val="StyleBoldUnderline"/>
          <w:rFonts w:ascii="Georgia" w:hAnsi="Georgia"/>
        </w:rPr>
        <w:t>cyber-operations</w:t>
      </w:r>
      <w:r w:rsidRPr="00F5539C">
        <w:rPr>
          <w:rFonts w:ascii="Georgia" w:hAnsi="Georgia"/>
          <w:sz w:val="16"/>
        </w:rPr>
        <w:t xml:space="preserve">, however, </w:t>
      </w:r>
      <w:r w:rsidRPr="00F5539C">
        <w:rPr>
          <w:rStyle w:val="StyleBoldUnderline"/>
          <w:rFonts w:ascii="Georgia" w:hAnsi="Georgia"/>
        </w:rPr>
        <w:t>require group effort and significant skill</w:t>
      </w:r>
      <w:r w:rsidRPr="00F5539C">
        <w:rPr>
          <w:rFonts w:ascii="Georgia" w:hAnsi="Georgia"/>
          <w:sz w:val="16"/>
        </w:rPr>
        <w:t xml:space="preserve">. The attacking group or nation must have clever hackers, significant computing power, and the sophisticated software—known as “malware”—that enables the monitoring, exfiltration, or destruction of information inside a computer. </w:t>
      </w:r>
      <w:r w:rsidRPr="00F5539C">
        <w:rPr>
          <w:rStyle w:val="StyleBoldUnderline"/>
          <w:rFonts w:ascii="Georgia" w:hAnsi="Georgia"/>
        </w:rPr>
        <w:t>The supply of</w:t>
      </w:r>
      <w:r w:rsidRPr="00F5539C">
        <w:rPr>
          <w:rFonts w:ascii="Georgia" w:hAnsi="Georgia"/>
          <w:sz w:val="16"/>
        </w:rPr>
        <w:t xml:space="preserve"> all of these </w:t>
      </w:r>
      <w:r w:rsidRPr="00F5539C">
        <w:rPr>
          <w:rStyle w:val="StyleBoldUnderline"/>
          <w:rFonts w:ascii="Georgia" w:hAnsi="Georgia"/>
        </w:rPr>
        <w:t>resources has been growing fast</w:t>
      </w:r>
      <w:r w:rsidRPr="00F5539C">
        <w:rPr>
          <w:rFonts w:ascii="Georgia" w:hAnsi="Georgia"/>
          <w:sz w:val="16"/>
        </w:rPr>
        <w:t xml:space="preserve"> for many years—in governmental labs devoted to developing these tools and on sprawling black markets on the Internet</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w:t>
      </w:r>
      <w:r w:rsidRPr="00F5539C">
        <w:rPr>
          <w:rStyle w:val="StyleBoldUnderline"/>
          <w:rFonts w:ascii="Georgia" w:hAnsi="Georgia"/>
        </w:rPr>
        <w:t>Telecommunication networks are the channels</w:t>
      </w:r>
      <w:r w:rsidRPr="00F5539C">
        <w:rPr>
          <w:rFonts w:ascii="Georgia" w:hAnsi="Georgia"/>
          <w:sz w:val="16"/>
        </w:rPr>
        <w:t xml:space="preserve"> through which </w:t>
      </w:r>
      <w:r w:rsidRPr="00F5539C">
        <w:rPr>
          <w:rStyle w:val="StyleBoldUnderline"/>
          <w:rFonts w:ascii="Georgia" w:hAnsi="Georgia"/>
        </w:rPr>
        <w:t>malware typically travels</w:t>
      </w:r>
      <w:r w:rsidRPr="00F5539C">
        <w:rPr>
          <w:rFonts w:ascii="Georgia" w:hAnsi="Georgia"/>
          <w:sz w:val="16"/>
        </w:rPr>
        <w:t xml:space="preserve">, often anonymized or encrypted, and buried in the billions of communications that traverse the globe each day. The targets are the communications networks themselves as well as the computers they connect—things like the Times’ servers, </w:t>
      </w:r>
      <w:r w:rsidRPr="00F5539C">
        <w:rPr>
          <w:rStyle w:val="StyleBoldUnderline"/>
          <w:rFonts w:ascii="Georgia" w:hAnsi="Georgia"/>
        </w:rPr>
        <w:t>the computer systems that monitor nuclear plants, classified documents on computers in the Pentagon, the nasdaq exchange</w:t>
      </w:r>
      <w:r w:rsidRPr="00F5539C">
        <w:rPr>
          <w:rFonts w:ascii="Georgia" w:hAnsi="Georgia"/>
          <w:sz w:val="16"/>
        </w:rPr>
        <w:t>, your local bank, and your social-network providers</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w:t>
      </w:r>
      <w:r w:rsidRPr="00F5539C">
        <w:rPr>
          <w:rStyle w:val="StyleBoldUnderline"/>
          <w:rFonts w:ascii="Georgia" w:hAnsi="Georgia"/>
        </w:rPr>
        <w:t>To keep these computers and networks secure, the government needs powerful intelligence capabilities</w:t>
      </w:r>
      <w:r w:rsidRPr="00F5539C">
        <w:rPr>
          <w:rFonts w:ascii="Georgia" w:hAnsi="Georgia"/>
          <w:sz w:val="16"/>
        </w:rPr>
        <w:t xml:space="preserve"> abroad so that it can learn about planned cyber-intrusions. </w:t>
      </w:r>
      <w:r w:rsidRPr="00F5539C">
        <w:rPr>
          <w:rStyle w:val="StyleBoldUnderline"/>
          <w:rFonts w:ascii="Georgia" w:hAnsi="Georgia"/>
        </w:rPr>
        <w:t>It also needs to raise defenses at home. An important first step is to correct the market failures that plague cybersecurity</w:t>
      </w:r>
      <w:r w:rsidRPr="00F5539C">
        <w:rPr>
          <w:rFonts w:ascii="Georgia" w:hAnsi="Georgia"/>
          <w:sz w:val="16"/>
        </w:rPr>
        <w:t xml:space="preserve">. Through law or regulation, the government must improve incentives for individuals to use security software, for private firms to harden their defenses and share information with one another, and for Internet service providers to crack down on the botnets—networks of compromised zombie computers—that underlie many cyber-attacks. </w:t>
      </w:r>
      <w:r w:rsidRPr="00F5539C">
        <w:rPr>
          <w:rStyle w:val="StyleBoldUnderline"/>
          <w:rFonts w:ascii="Georgia" w:hAnsi="Georgia"/>
        </w:rPr>
        <w:t>More, too, must be done to prevent insider threats like Edward Snowden’s, and to control the stealth introduction of vulnerabilities during the manufacture of computer components—vulnerabilities that can later be used as windows for cyber-attacks</w:t>
      </w:r>
      <w:proofErr w:type="gramStart"/>
      <w:r w:rsidRPr="00F5539C">
        <w:rPr>
          <w:rStyle w:val="StyleBoldUnderline"/>
          <w:rFonts w:ascii="Georgia" w:hAnsi="Georgia"/>
        </w:rPr>
        <w:t>.</w:t>
      </w:r>
      <w:r w:rsidRPr="00F5539C">
        <w:rPr>
          <w:rStyle w:val="StyleBoldUnderline"/>
          <w:rFonts w:ascii="Georgia" w:hAnsi="Georgia"/>
          <w:sz w:val="12"/>
          <w:u w:val="none"/>
        </w:rPr>
        <w:t>¶</w:t>
      </w:r>
      <w:proofErr w:type="gramEnd"/>
      <w:r w:rsidRPr="00F5539C">
        <w:rPr>
          <w:rStyle w:val="StyleBoldUnderline"/>
          <w:rFonts w:ascii="Georgia" w:hAnsi="Georgia"/>
        </w:rPr>
        <w:t xml:space="preserve"> </w:t>
      </w:r>
      <w:r w:rsidRPr="00F5539C">
        <w:rPr>
          <w:rFonts w:ascii="Georgia" w:hAnsi="Georgia"/>
          <w:sz w:val="16"/>
        </w:rPr>
        <w:t xml:space="preserve">And yet that’s still not enough. </w:t>
      </w:r>
      <w:r w:rsidRPr="00F5539C">
        <w:rPr>
          <w:rStyle w:val="StyleBoldUnderline"/>
          <w:rFonts w:ascii="Georgia" w:hAnsi="Georgia"/>
        </w:rPr>
        <w:t xml:space="preserve">The U.S. government can fully monitor air, space, and sea for potential attacks from abroad. But it has limited access to the channels of cyber-attack and cyber-theft, because </w:t>
      </w:r>
      <w:proofErr w:type="gramStart"/>
      <w:r w:rsidRPr="00F5539C">
        <w:rPr>
          <w:rStyle w:val="StyleBoldUnderline"/>
          <w:rFonts w:ascii="Georgia" w:hAnsi="Georgia"/>
        </w:rPr>
        <w:t>they are owned by private telecommunication firms</w:t>
      </w:r>
      <w:proofErr w:type="gramEnd"/>
      <w:r w:rsidRPr="00F5539C">
        <w:rPr>
          <w:rFonts w:ascii="Georgia" w:hAnsi="Georgia"/>
          <w:sz w:val="16"/>
        </w:rPr>
        <w:t>, and because Congress strictly limits government access to private communications. “I can’t defend the country until I’m into all the networks,” General Alexander reportedly told senior government officials a few months ago</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For Alexander, </w:t>
      </w:r>
      <w:r w:rsidRPr="00F5539C">
        <w:rPr>
          <w:rStyle w:val="StyleBoldUnderline"/>
          <w:rFonts w:ascii="Georgia" w:hAnsi="Georgia"/>
        </w:rPr>
        <w:t>being in the network means having government computers scan the content and metadata of Internet communications in the United States and store some of these communications for extended periods</w:t>
      </w:r>
      <w:r w:rsidRPr="00F5539C">
        <w:rPr>
          <w:rFonts w:ascii="Georgia" w:hAnsi="Georgia"/>
          <w:sz w:val="16"/>
        </w:rPr>
        <w:t xml:space="preserve">. Such </w:t>
      </w:r>
      <w:r w:rsidRPr="00F5539C">
        <w:rPr>
          <w:rStyle w:val="StyleBoldUnderline"/>
          <w:rFonts w:ascii="Georgia" w:hAnsi="Georgia"/>
        </w:rPr>
        <w:t>acces</w:t>
      </w:r>
      <w:r w:rsidRPr="00F5539C">
        <w:rPr>
          <w:rFonts w:ascii="Georgia" w:hAnsi="Georgia"/>
          <w:sz w:val="16"/>
        </w:rPr>
        <w:t xml:space="preserve">s, he thinks, </w:t>
      </w:r>
      <w:r w:rsidRPr="00F5539C">
        <w:rPr>
          <w:rStyle w:val="StyleBoldUnderline"/>
          <w:rFonts w:ascii="Georgia" w:hAnsi="Georgia"/>
        </w:rPr>
        <w:t>will give the government a fighting chance to find the needle of known malware in the haystack of communications so that it can block or degrade the attack or exploitation</w:t>
      </w:r>
      <w:r w:rsidRPr="00F5539C">
        <w:rPr>
          <w:rFonts w:ascii="Georgia" w:hAnsi="Georgia"/>
          <w:sz w:val="16"/>
        </w:rPr>
        <w:t xml:space="preserve">. It will also allow it to discern patterns of malicious activity in the swarm of communications, </w:t>
      </w:r>
      <w:r w:rsidRPr="00F5539C">
        <w:rPr>
          <w:rStyle w:val="StyleBoldUnderline"/>
          <w:rFonts w:ascii="Georgia" w:hAnsi="Georgia"/>
        </w:rPr>
        <w:t>even when it doesn’t possess the malware’s signature. And it will better enable the government to trace back an attack’s trajectory so that it can discover the identity and geographical origin of the threat</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Alexander’s </w:t>
      </w:r>
      <w:r w:rsidRPr="00F5539C">
        <w:rPr>
          <w:rStyle w:val="StyleBoldUnderline"/>
          <w:rFonts w:ascii="Georgia" w:hAnsi="Georgia"/>
        </w:rPr>
        <w:t>domestic cybersecurity plans look like pumped-up versions of the NSA’s counterterrorism-related homeland surveillance</w:t>
      </w:r>
      <w:r w:rsidRPr="00F5539C">
        <w:rPr>
          <w:rFonts w:ascii="Georgia" w:hAnsi="Georgia"/>
          <w:sz w:val="16"/>
        </w:rPr>
        <w:t xml:space="preserve"> that has sparked so much controversy in recent months. That is why so many people in Washington think that Alexander’s vision has “virtually no chance of moving forward,” as the Times recently reported. “Whatever trust was there is now gone,” a senior intelligence official told Times</w:t>
      </w:r>
      <w:proofErr w:type="gramStart"/>
      <w:r w:rsidRPr="00F5539C">
        <w:rPr>
          <w:rFonts w:ascii="Georgia" w:hAnsi="Georgia"/>
          <w:sz w:val="16"/>
        </w:rPr>
        <w:t>.</w:t>
      </w:r>
      <w:r w:rsidRPr="00F5539C">
        <w:rPr>
          <w:rFonts w:ascii="Georgia" w:hAnsi="Georgia"/>
          <w:sz w:val="12"/>
        </w:rPr>
        <w:t>¶</w:t>
      </w:r>
      <w:proofErr w:type="gramEnd"/>
    </w:p>
    <w:p w14:paraId="7F30F1B4" w14:textId="77777777" w:rsidR="001F6AF8" w:rsidRPr="00F5539C" w:rsidRDefault="001F6AF8" w:rsidP="001F6AF8">
      <w:pPr>
        <w:pStyle w:val="Heading4"/>
        <w:rPr>
          <w:rFonts w:ascii="Georgia" w:eastAsia="MS Gothic" w:hAnsi="Georgia"/>
        </w:rPr>
      </w:pPr>
      <w:r w:rsidRPr="00F5539C">
        <w:rPr>
          <w:rFonts w:ascii="Georgia" w:eastAsia="MS Gothic" w:hAnsi="Georgia"/>
        </w:rPr>
        <w:t>Impact is heg, the economy, food prices, energy shocks, nuclear melt downs, and chemical industry</w:t>
      </w:r>
    </w:p>
    <w:p w14:paraId="13B589BE" w14:textId="77777777" w:rsidR="001F6AF8" w:rsidRPr="00F5539C" w:rsidRDefault="001F6AF8" w:rsidP="001F6AF8">
      <w:pPr>
        <w:rPr>
          <w:rFonts w:ascii="Georgia" w:eastAsia="Cambria" w:hAnsi="Georgia"/>
          <w:b/>
          <w:bCs/>
        </w:rPr>
      </w:pPr>
      <w:r w:rsidRPr="00F5539C">
        <w:rPr>
          <w:rFonts w:ascii="Georgia" w:eastAsia="Cambria" w:hAnsi="Georgia"/>
          <w:b/>
          <w:bCs/>
        </w:rPr>
        <w:t xml:space="preserve">Sebastian 09 </w:t>
      </w:r>
    </w:p>
    <w:p w14:paraId="36720189" w14:textId="77777777" w:rsidR="001F6AF8" w:rsidRPr="00F5539C" w:rsidRDefault="001F6AF8" w:rsidP="001F6AF8">
      <w:pPr>
        <w:rPr>
          <w:rFonts w:ascii="Georgia" w:eastAsia="Cambria" w:hAnsi="Georgia"/>
          <w:sz w:val="16"/>
        </w:rPr>
      </w:pPr>
      <w:r w:rsidRPr="00F5539C">
        <w:rPr>
          <w:rFonts w:ascii="Georgia" w:eastAsia="Cambria" w:hAnsi="Georgia"/>
          <w:sz w:val="16"/>
        </w:rPr>
        <w:t>(Rohan</w:t>
      </w:r>
      <w:proofErr w:type="gramStart"/>
      <w:r w:rsidRPr="00F5539C">
        <w:rPr>
          <w:rFonts w:ascii="Georgia" w:eastAsia="Cambria" w:hAnsi="Georgia"/>
          <w:sz w:val="16"/>
        </w:rPr>
        <w:t>,-</w:t>
      </w:r>
      <w:proofErr w:type="gramEnd"/>
      <w:r w:rsidRPr="00F5539C">
        <w:rPr>
          <w:rFonts w:ascii="Georgia" w:eastAsia="Cambria" w:hAnsi="Georgia"/>
          <w:sz w:val="16"/>
        </w:rPr>
        <w:t xml:space="preserve"> research for the office of Virginia Senator Mark Warner  CS Computer Science from UVA, 6-24 “The Federal Government’s Role in Preserving Cybersecurity for Critical Infrastructure”)</w:t>
      </w:r>
    </w:p>
    <w:p w14:paraId="4EB1B17F" w14:textId="77777777" w:rsidR="001F6AF8" w:rsidRPr="00F5539C" w:rsidRDefault="001F6AF8" w:rsidP="001F6AF8">
      <w:pPr>
        <w:ind w:left="288" w:right="288"/>
        <w:rPr>
          <w:rFonts w:ascii="Georgia" w:eastAsia="Times New Roman" w:hAnsi="Georgia"/>
          <w:sz w:val="16"/>
        </w:rPr>
      </w:pPr>
      <w:r w:rsidRPr="00F5539C">
        <w:rPr>
          <w:rFonts w:ascii="Georgia" w:eastAsia="Times New Roman" w:hAnsi="Georgia"/>
          <w:sz w:val="16"/>
        </w:rPr>
        <w:t>The intersection of critical infrastructure and cyberspace has presented many challenges</w:t>
      </w:r>
      <w:r w:rsidRPr="00F5539C">
        <w:rPr>
          <w:rFonts w:ascii="Georgia" w:eastAsia="Times New Roman" w:hAnsi="Georgia"/>
          <w:sz w:val="16"/>
          <w:u w:val="single"/>
        </w:rPr>
        <w:t xml:space="preserve"> </w:t>
      </w:r>
      <w:r w:rsidRPr="00F5539C">
        <w:rPr>
          <w:rFonts w:ascii="Georgia" w:eastAsia="Times New Roman" w:hAnsi="Georgia"/>
          <w:sz w:val="16"/>
        </w:rPr>
        <w:t xml:space="preserve">to policymakers. </w:t>
      </w:r>
      <w:r w:rsidRPr="00F5539C">
        <w:rPr>
          <w:rFonts w:ascii="Georgia" w:eastAsia="MS Gothic" w:hAnsi="Georgia"/>
          <w:bCs/>
          <w:highlight w:val="yellow"/>
          <w:u w:val="single"/>
        </w:rPr>
        <w:t>Critical infrastructure includes areas like the water and food supply, telecommunications, nuclear power, transportation, banking, and energy---areas crucial to the functioning of society</w:t>
      </w:r>
      <w:r w:rsidRPr="00F5539C">
        <w:rPr>
          <w:rFonts w:ascii="Georgia" w:eastAsia="Times New Roman" w:hAnsi="Georgia"/>
          <w:sz w:val="16"/>
        </w:rPr>
        <w:t xml:space="preserve">. Eighty percent of this critical infrastructure is owned by the private sector. The continual delegation of control of critical infrastructure to cyberspace without regard to security has posed </w:t>
      </w:r>
      <w:proofErr w:type="gramStart"/>
      <w:r w:rsidRPr="00F5539C">
        <w:rPr>
          <w:rFonts w:ascii="Georgia" w:eastAsia="Times New Roman" w:hAnsi="Georgia"/>
          <w:sz w:val="16"/>
        </w:rPr>
        <w:t>many vulnerabilities</w:t>
      </w:r>
      <w:proofErr w:type="gramEnd"/>
      <w:r w:rsidRPr="00F5539C">
        <w:rPr>
          <w:rFonts w:ascii="Georgia" w:eastAsia="Times New Roman" w:hAnsi="Georgia"/>
          <w:sz w:val="16"/>
        </w:rPr>
        <w:t xml:space="preserve"> that malicious actors could exploit. To address these vulnerabilities, policymakers can utilize three options: strengthening partnerships between the public and private sectors, installing a White House official to deal solely with cyber security issues, and encouraging collaboration between critical infrastructure operators for coordinating best practices and crisis management. In conclusion, this analysis recommends that the federal government follow a course incorporating all three options because the effects could be mutually reinforcing. A long term solution to cybersecurity must take note of the private sector’s insight to be successful; a national dialogue on the importance of cyber security needs to take its cue from the White House; in the meanwhile, proprietors of critical infrastructure should ensure that they can reduce the damage caused by disasters or attacks by establishing clear lines of communication. [End of Abstact – Start of Intro] Critical Infrastructure Government and the private sector have reaped digital networking’s benefits by using computer networks to control vital parts of critical infrastructure from cyberspace. However, remote </w:t>
      </w:r>
      <w:r w:rsidRPr="00F5539C">
        <w:rPr>
          <w:rFonts w:ascii="Georgia" w:eastAsia="MS Gothic" w:hAnsi="Georgia"/>
          <w:bCs/>
          <w:highlight w:val="yellow"/>
          <w:u w:val="single"/>
        </w:rPr>
        <w:t>access to critical infrastructure from cyberspace has placed these systems at risk of destruction by other countries, malicious actors, or terrorists</w:t>
      </w:r>
      <w:r w:rsidRPr="00F5539C">
        <w:rPr>
          <w:rFonts w:ascii="Georgia" w:eastAsia="Times New Roman" w:hAnsi="Georgia"/>
          <w:sz w:val="16"/>
        </w:rPr>
        <w:t xml:space="preserve">. This analysis proposes three options that the federal government can implement: strengthening partnerships between the public and private sectors, integrating resources under a White House official, and increasing collaboration between levels of critical infrastructure. After scrutinizing these options under the criteria of political feasibility, industry acceptance, and efficacy, this analysis recommends that the federal government pursue a combination of all </w:t>
      </w:r>
      <w:proofErr w:type="gramStart"/>
      <w:r w:rsidRPr="00F5539C">
        <w:rPr>
          <w:rFonts w:ascii="Georgia" w:eastAsia="Times New Roman" w:hAnsi="Georgia"/>
          <w:sz w:val="16"/>
        </w:rPr>
        <w:t>three policy</w:t>
      </w:r>
      <w:proofErr w:type="gramEnd"/>
      <w:r w:rsidRPr="00F5539C">
        <w:rPr>
          <w:rFonts w:ascii="Georgia" w:eastAsia="Times New Roman" w:hAnsi="Georgia"/>
          <w:sz w:val="16"/>
        </w:rPr>
        <w:t xml:space="preserve"> options.</w:t>
      </w:r>
      <w:r w:rsidRPr="00F5539C">
        <w:rPr>
          <w:rFonts w:ascii="Georgia" w:eastAsia="Times New Roman" w:hAnsi="Georgia"/>
          <w:sz w:val="16"/>
          <w:u w:val="single"/>
        </w:rPr>
        <w:t xml:space="preserve"> </w:t>
      </w:r>
      <w:r w:rsidRPr="00F5539C">
        <w:rPr>
          <w:rFonts w:ascii="Georgia" w:eastAsia="MS Gothic" w:hAnsi="Georgia"/>
          <w:bCs/>
          <w:highlight w:val="yellow"/>
          <w:u w:val="single"/>
        </w:rPr>
        <w:t xml:space="preserve">Critical infrastructure includes </w:t>
      </w:r>
      <w:r w:rsidRPr="00F5539C">
        <w:rPr>
          <w:rFonts w:ascii="Georgia" w:eastAsia="MS Gothic" w:hAnsi="Georgia"/>
          <w:bCs/>
          <w:u w:val="single"/>
        </w:rPr>
        <w:t xml:space="preserve">areas such as transportation, water supplies, public health, telecommunications, energy, banking and finance, emergency and information services, nuclear facilities, food supplies, and defense and </w:t>
      </w:r>
      <w:r w:rsidRPr="00F5539C">
        <w:rPr>
          <w:rFonts w:ascii="Georgia" w:eastAsia="MS Gothic" w:hAnsi="Georgia"/>
          <w:bCs/>
          <w:highlight w:val="yellow"/>
          <w:u w:val="single"/>
        </w:rPr>
        <w:t>chemical industries</w:t>
      </w:r>
      <w:r w:rsidRPr="00F5539C">
        <w:rPr>
          <w:rFonts w:ascii="Georgia" w:eastAsia="MS Gothic" w:hAnsi="Georgia"/>
          <w:bCs/>
          <w:u w:val="single"/>
        </w:rPr>
        <w:t xml:space="preserve"> (</w:t>
      </w:r>
      <w:r w:rsidRPr="00F5539C">
        <w:rPr>
          <w:rFonts w:ascii="Georgia" w:eastAsia="Times New Roman" w:hAnsi="Georgia"/>
          <w:sz w:val="16"/>
        </w:rPr>
        <w:t xml:space="preserve">Moteff &amp; Parfomak, 2004). According to the Department of Homeland Security’s National Strategy for Homeland Security, critical infrastructure consists of “assets, systems, and networks, whether physical or virtual, so vital to the United States that their incapacitation or destruction would have a debilitating effect on security, national economic security, public health or safety, or any combination thereof” (Homeland Security Council, 2007). Figure 1 illustrates the myriad of infrastructures and their interdependencies with one another. Simply put, </w:t>
      </w:r>
      <w:r w:rsidRPr="00F5539C">
        <w:rPr>
          <w:rFonts w:ascii="Georgia" w:eastAsia="MS Gothic" w:hAnsi="Georgia"/>
          <w:bCs/>
          <w:u w:val="single"/>
        </w:rPr>
        <w:t>critical infrastructures comprise the foundation for the modern economy and national security</w:t>
      </w:r>
      <w:r w:rsidRPr="00F5539C">
        <w:rPr>
          <w:rFonts w:ascii="Georgia" w:eastAsia="Times New Roman" w:hAnsi="Georgia"/>
          <w:sz w:val="16"/>
        </w:rPr>
        <w:t xml:space="preserve">, so the federal government shares responsibility for protecting them. However, the government rests in a precarious position because </w:t>
      </w:r>
      <w:r w:rsidRPr="00F5539C">
        <w:rPr>
          <w:rFonts w:ascii="Georgia" w:eastAsia="MS Gothic" w:hAnsi="Georgia"/>
          <w:bCs/>
          <w:u w:val="single"/>
        </w:rPr>
        <w:t>the private sector owns</w:t>
      </w:r>
      <w:r w:rsidRPr="00F5539C">
        <w:rPr>
          <w:rFonts w:ascii="Georgia" w:eastAsia="Times New Roman" w:hAnsi="Georgia"/>
          <w:sz w:val="16"/>
        </w:rPr>
        <w:t xml:space="preserve"> about </w:t>
      </w:r>
      <w:r w:rsidRPr="00F5539C">
        <w:rPr>
          <w:rFonts w:ascii="Georgia" w:eastAsia="MS Gothic" w:hAnsi="Georgia"/>
          <w:bCs/>
          <w:u w:val="single"/>
        </w:rPr>
        <w:t>eighty percent</w:t>
      </w:r>
      <w:r w:rsidRPr="00F5539C">
        <w:rPr>
          <w:rFonts w:ascii="Georgia" w:eastAsia="Times New Roman" w:hAnsi="Georgia"/>
          <w:sz w:val="16"/>
        </w:rPr>
        <w:t xml:space="preserve"> of critical infrastructure (Forest, 2006, p. 78). Furthermore, about eighty percent of all American commerce occurs on privately owned telecommunications networks, primarily the Internet (Theohary, 2009, p. 20).</w:t>
      </w:r>
      <w:r w:rsidRPr="00F5539C">
        <w:rPr>
          <w:rFonts w:ascii="Georgia" w:eastAsia="MS Gothic" w:hAnsi="Georgia"/>
          <w:bCs/>
          <w:u w:val="thick"/>
        </w:rPr>
        <w:t xml:space="preserve"> </w:t>
      </w:r>
      <w:r w:rsidRPr="00F5539C">
        <w:rPr>
          <w:rFonts w:ascii="Georgia" w:eastAsia="MS Gothic" w:hAnsi="Georgia"/>
          <w:bCs/>
          <w:u w:val="single"/>
        </w:rPr>
        <w:t xml:space="preserve">Even the most valuable </w:t>
      </w:r>
      <w:r w:rsidRPr="00F5539C">
        <w:rPr>
          <w:rFonts w:ascii="Georgia" w:eastAsia="Times New Roman" w:hAnsi="Georgia"/>
          <w:sz w:val="16"/>
        </w:rPr>
        <w:t xml:space="preserve">national </w:t>
      </w:r>
      <w:r w:rsidRPr="00F5539C">
        <w:rPr>
          <w:rFonts w:ascii="Georgia" w:eastAsia="MS Gothic" w:hAnsi="Georgia"/>
          <w:bCs/>
          <w:u w:val="single"/>
        </w:rPr>
        <w:t>defense systems rely on privately owned telecommunications</w:t>
      </w:r>
      <w:r w:rsidRPr="00F5539C">
        <w:rPr>
          <w:rFonts w:ascii="Georgia" w:eastAsia="Times New Roman" w:hAnsi="Georgia"/>
          <w:sz w:val="16"/>
        </w:rPr>
        <w:t xml:space="preserve"> networks (National Security Agency, 2009). As digital networking proliferates through society, builders will delegate control of more and more parts of critical infrastructure to the realm of cyberspace. In fact, every piece of software added to a system expands the “attack surface” accessible to external actors (Welander, 2009, p. 42). Therefore, cybersecurity is necessary to safeguard this infrastructure. The Need for Cybersecurity Proprietors often control critical infrastructure from cyberspace. According to the National Security Presidential Directive 54 and Homeland Security Presidential Directive 23 issued by the George W. Bush Administration, cyberspace consists of the “interdependent network of information technology infrastructures, and includes the Internet, telecommunications networks, computer systems, and embedded processors and controllers in critical industries” (as cited in National Cyber Security Center, 2009, p. 11). The intersection of critical infrastructure and cyberspace means that policymakers should strive to establish security while retaining a relatively open cyberspace. Several government officials have emphasized </w:t>
      </w:r>
      <w:r w:rsidRPr="00F5539C">
        <w:rPr>
          <w:rFonts w:ascii="Georgia" w:eastAsia="MS Gothic" w:hAnsi="Georgia"/>
          <w:bCs/>
          <w:highlight w:val="yellow"/>
          <w:u w:val="single"/>
        </w:rPr>
        <w:t>the catastrophic effects of compromised cybersecurity</w:t>
      </w:r>
      <w:r w:rsidRPr="00F5539C">
        <w:rPr>
          <w:rFonts w:ascii="Georgia" w:eastAsia="Times New Roman" w:hAnsi="Georgia"/>
          <w:sz w:val="16"/>
        </w:rPr>
        <w:t xml:space="preserve">. Paul Kurtz, an advisor on President Obama’s transition team, warned of a “cyber Katrina,” </w:t>
      </w:r>
      <w:r w:rsidRPr="00F5539C">
        <w:rPr>
          <w:rFonts w:ascii="Georgia" w:eastAsia="MS Gothic" w:hAnsi="Georgia"/>
          <w:bCs/>
          <w:highlight w:val="yellow"/>
          <w:u w:val="single"/>
        </w:rPr>
        <w:t>a cataclysm in which government agencies would fail to coordinate</w:t>
      </w:r>
      <w:r w:rsidRPr="00F5539C">
        <w:rPr>
          <w:rFonts w:ascii="Georgia" w:eastAsia="Times New Roman" w:hAnsi="Georgia"/>
          <w:sz w:val="16"/>
        </w:rPr>
        <w:t xml:space="preserve"> after a cyber attack</w:t>
      </w:r>
      <w:r w:rsidRPr="00F5539C">
        <w:rPr>
          <w:rFonts w:ascii="Georgia" w:eastAsia="Times New Roman" w:hAnsi="Georgia"/>
          <w:sz w:val="16"/>
          <w:u w:val="single"/>
        </w:rPr>
        <w:t xml:space="preserve"> </w:t>
      </w:r>
      <w:r w:rsidRPr="00F5539C">
        <w:rPr>
          <w:rFonts w:ascii="Georgia" w:eastAsia="MS Gothic" w:hAnsi="Georgia"/>
          <w:bCs/>
          <w:u w:val="single"/>
        </w:rPr>
        <w:t xml:space="preserve">and </w:t>
      </w:r>
      <w:r w:rsidRPr="00F5539C">
        <w:rPr>
          <w:rFonts w:ascii="Georgia" w:eastAsia="Times New Roman" w:hAnsi="Georgia"/>
          <w:sz w:val="16"/>
        </w:rPr>
        <w:t xml:space="preserve">would subsequently collapse (Epstein, 2009). Mike McConnell, a former director of both the National Security Agency and National Intelligence, declared that if the September 11th, 2001, hijackers had launched a focused attack on an American bank, the economic ramifications would have been of “an order of magnitude greater” than the destruction of the World Trade Center (Harris, 2008). Former cyber security advisor Richard Clarke, who served in the Clinton and Bush Administrations, asserted that the primary target for a terrorist’s cyber attack would be the economy whereas casualties and chaos would be secondary (as cited in Rollins &amp; Wilson, 2007, p. 3). In fact, Director of National Intelligence Dennis Blair stated that </w:t>
      </w:r>
      <w:r w:rsidRPr="00F5539C">
        <w:rPr>
          <w:rFonts w:ascii="Georgia" w:eastAsia="MS Gothic" w:hAnsi="Georgia"/>
          <w:bCs/>
          <w:u w:val="single"/>
        </w:rPr>
        <w:t xml:space="preserve">cyber attacks against financial sectors and physical infrastructure could “severely impact the national economy” and </w:t>
      </w:r>
      <w:proofErr w:type="gramStart"/>
      <w:r w:rsidRPr="00F5539C">
        <w:rPr>
          <w:rFonts w:ascii="Georgia" w:eastAsia="MS Gothic" w:hAnsi="Georgia"/>
          <w:bCs/>
          <w:u w:val="single"/>
        </w:rPr>
        <w:t>disturb</w:t>
      </w:r>
      <w:proofErr w:type="gramEnd"/>
      <w:r w:rsidRPr="00F5539C">
        <w:rPr>
          <w:rFonts w:ascii="Georgia" w:eastAsia="MS Gothic" w:hAnsi="Georgia"/>
          <w:bCs/>
          <w:u w:val="single"/>
        </w:rPr>
        <w:t xml:space="preserve"> energy sources like oil and electricity</w:t>
      </w:r>
      <w:r w:rsidRPr="00F5539C">
        <w:rPr>
          <w:rFonts w:ascii="Georgia" w:eastAsia="Times New Roman" w:hAnsi="Georgia"/>
          <w:sz w:val="16"/>
        </w:rPr>
        <w:t xml:space="preserve"> for an indefinite period (Annual Threat Assessment, 2009). Beyond threatening the private sector, intruders have been specifically targeting the federal government’s information technology infrastructure. A report by the International Business Machines Corporation revealed that of the 237 million security attacks carried out in the first half of 2005, more than twenty-two percent, the highest percentage against any given group, aimed for government agencies (Fitzgerald, 2006, p. 57). Between 2008 and March 2009, the number of attacks against federal computer networks swelled about forty percent (Smith, 2009). The Department of Defense dubbed the military’s electronic information infrastructure</w:t>
      </w:r>
      <w:r w:rsidRPr="00F5539C">
        <w:rPr>
          <w:rFonts w:ascii="Georgia" w:eastAsia="Times New Roman" w:hAnsi="Georgia"/>
          <w:sz w:val="16"/>
          <w:u w:val="single"/>
        </w:rPr>
        <w:t xml:space="preserve"> </w:t>
      </w:r>
      <w:r w:rsidRPr="00F5539C">
        <w:rPr>
          <w:rFonts w:ascii="Georgia" w:eastAsia="MS Gothic" w:hAnsi="Georgia"/>
          <w:bCs/>
          <w:highlight w:val="yellow"/>
          <w:u w:val="single"/>
        </w:rPr>
        <w:t>the</w:t>
      </w:r>
      <w:r w:rsidRPr="00F5539C">
        <w:rPr>
          <w:rFonts w:ascii="Georgia" w:eastAsia="MS Gothic" w:hAnsi="Georgia"/>
          <w:bCs/>
          <w:u w:val="single"/>
        </w:rPr>
        <w:t xml:space="preserve"> </w:t>
      </w:r>
      <w:r w:rsidRPr="00F5539C">
        <w:rPr>
          <w:rFonts w:ascii="Georgia" w:eastAsia="Times New Roman" w:hAnsi="Georgia"/>
          <w:sz w:val="16"/>
        </w:rPr>
        <w:t xml:space="preserve">American </w:t>
      </w:r>
      <w:r w:rsidRPr="00F5539C">
        <w:rPr>
          <w:rFonts w:ascii="Georgia" w:eastAsia="MS Gothic" w:hAnsi="Georgia"/>
          <w:bCs/>
          <w:highlight w:val="yellow"/>
          <w:u w:val="single"/>
        </w:rPr>
        <w:t>military’s “Achilles’ heel</w:t>
      </w:r>
      <w:r w:rsidRPr="00F5539C">
        <w:rPr>
          <w:rFonts w:ascii="Georgia" w:eastAsia="Times New Roman" w:hAnsi="Georgia"/>
          <w:sz w:val="16"/>
        </w:rPr>
        <w:t xml:space="preserve">” (Defense Science Board, 2008). Though these assorted officials would concur on the gravity of cybersecurity, they might dissent on the correct policy solution. As the White House’s Cyberspace Policy Review pointed out, cyberspace policy envelops the following: security of and operations in </w:t>
      </w:r>
      <w:proofErr w:type="gramStart"/>
      <w:r w:rsidRPr="00F5539C">
        <w:rPr>
          <w:rFonts w:ascii="Georgia" w:eastAsia="Times New Roman" w:hAnsi="Georgia"/>
          <w:sz w:val="16"/>
        </w:rPr>
        <w:t>cyberspace,…,the</w:t>
      </w:r>
      <w:proofErr w:type="gramEnd"/>
      <w:r w:rsidRPr="00F5539C">
        <w:rPr>
          <w:rFonts w:ascii="Georgia" w:eastAsia="Times New Roman" w:hAnsi="Georgia"/>
          <w:sz w:val="16"/>
        </w:rPr>
        <w:t xml:space="preserve"> full range of threat reduction, vulnerability reduction, deterrence, international engagement, incident response, resiliency, and recovery policies and activities, including computer network operations, information assurance, law enforcement, diplomacy, military, and intelligence missions as they relate to the security and stability of the global information and communications infrastructure (National Cyber Security Center, 2009, p. 5). This analysis will </w:t>
      </w:r>
      <w:proofErr w:type="gramStart"/>
      <w:r w:rsidRPr="00F5539C">
        <w:rPr>
          <w:rFonts w:ascii="Georgia" w:eastAsia="Times New Roman" w:hAnsi="Georgia"/>
          <w:sz w:val="16"/>
        </w:rPr>
        <w:t>lay</w:t>
      </w:r>
      <w:proofErr w:type="gramEnd"/>
      <w:r w:rsidRPr="00F5539C">
        <w:rPr>
          <w:rFonts w:ascii="Georgia" w:eastAsia="Times New Roman" w:hAnsi="Georgia"/>
          <w:sz w:val="16"/>
        </w:rPr>
        <w:t xml:space="preserve"> out three policy options to address these issues. Strengthening Partnerships between the Public and Private Sectors Any kind of </w:t>
      </w:r>
      <w:proofErr w:type="gramStart"/>
      <w:r w:rsidRPr="00F5539C">
        <w:rPr>
          <w:rFonts w:ascii="Georgia" w:eastAsia="Times New Roman" w:hAnsi="Georgia"/>
          <w:sz w:val="16"/>
        </w:rPr>
        <w:t>long term</w:t>
      </w:r>
      <w:proofErr w:type="gramEnd"/>
      <w:r w:rsidRPr="00F5539C">
        <w:rPr>
          <w:rFonts w:ascii="Georgia" w:eastAsia="Times New Roman" w:hAnsi="Georgia"/>
          <w:sz w:val="16"/>
        </w:rPr>
        <w:t xml:space="preserve"> solution to cybersecurity threats must consider </w:t>
      </w:r>
      <w:r w:rsidRPr="00F5539C">
        <w:rPr>
          <w:rFonts w:ascii="Georgia" w:eastAsia="MS Gothic" w:hAnsi="Georgia"/>
          <w:bCs/>
          <w:u w:val="single"/>
        </w:rPr>
        <w:t>the private sector</w:t>
      </w:r>
      <w:r w:rsidRPr="00F5539C">
        <w:rPr>
          <w:rFonts w:ascii="Georgia" w:eastAsia="Times New Roman" w:hAnsi="Georgia"/>
          <w:sz w:val="16"/>
          <w:u w:val="single"/>
        </w:rPr>
        <w:t xml:space="preserve"> </w:t>
      </w:r>
      <w:r w:rsidRPr="00F5539C">
        <w:rPr>
          <w:rFonts w:ascii="Georgia" w:eastAsia="Times New Roman" w:hAnsi="Georgia"/>
          <w:sz w:val="16"/>
        </w:rPr>
        <w:t xml:space="preserve">since it </w:t>
      </w:r>
      <w:r w:rsidRPr="00F5539C">
        <w:rPr>
          <w:rFonts w:ascii="Georgia" w:eastAsia="MS Gothic" w:hAnsi="Georgia"/>
          <w:bCs/>
          <w:u w:val="single"/>
        </w:rPr>
        <w:t>owns about eighty percent of the nation’s critical infrastructure</w:t>
      </w:r>
      <w:r w:rsidRPr="00F5539C">
        <w:rPr>
          <w:rFonts w:ascii="Georgia" w:eastAsia="Times New Roman" w:hAnsi="Georgia"/>
          <w:sz w:val="16"/>
        </w:rPr>
        <w:t xml:space="preserve">. Legislators cannot expect a law ignoring the private sector’s input to succeed because business’s efforts will ultimately determine effective cybersecurity policies. Thus, the government can continue encouraging the deepening of relationships with the private sector. Advocating a redefinition of government’s relationship to the software business, General James Cartwright stated that government should treat “cyber security as a weapon system” (Rutherford, 2008). A paradigm shift to Gen. Cartwright’s mindset would be favorable for government and business because the public sector widely uses private sector products. The Department of Defense, in particular, uses “Commercial-Off-the-Shelf” products since these packages are cheaper and more innovative than a government established standard. Communication between government and the private sector would be helpful for alleviating situations involving systemic software threats. For example, the Microsoft Windows operating system runs on “ninety-five percent of personal computers worldwide,” so hackers often exploit its vulnerabilities. In 2003, the Blaster worm infected “some 400,000 host PCs” in a single day. Microsoft responded by permitting “several governments across the world to take a peek at the precious Windows source code” for input and disclosure (Taylor, 2003). Thus, government benefitted by receiving insight into the potential problems the Blaster worm posed; business benefitted by receiving the government’s assistance with this problem. A number of forums already exist to serve as models for more formal mechanisms of public-private communication. Microsoft created a Security Response Center that works with the Department of Defense to secure its products (Information Technology in the 21st Century Battlespace, 2003). Learning from Carnegie Mellon University’s public-private alliance model, the Department of Homeland Security in 2003 founded the United States-Computer Emergency Readiness Team, a group of government and industry experts compiling software vulnerabilities (Barnes, 2004, p. 327). Similarly, the Protected Critical Infrastructure Information Program in the Department of Homeland Security represents the federal government’s first ever mechanism to collect and analyze data from private companies without fear of releasing that data to the public by the Freedom of Information Act (Grubesic &amp; Murray, 2006, p. 65). In response to the government’s creation of federal agencies like the Critical Infrastructure Assurance Office and National Infrastructure Protection Center in 1998, industry responded with the creation of the Partnership for Critical Infrastructure Security as well as the generation of Information Sharing Analysis Centers (Michel-Kerjan, 2003, p. 136). Industry agents staff these Centers, which specialize in areas like telecommunications, electricity, and finance (Michel-Kerjan, 2003, p. 136). This analysis evaluates this option under the aforementioned criteria. </w:t>
      </w:r>
      <w:r w:rsidRPr="00F5539C">
        <w:rPr>
          <w:rFonts w:ascii="Georgia" w:eastAsia="MS Gothic" w:hAnsi="Georgia"/>
          <w:bCs/>
          <w:u w:val="single"/>
        </w:rPr>
        <w:t>Industry acceptance and political obstacles could obstruct the way to success</w:t>
      </w:r>
      <w:r w:rsidRPr="00F5539C">
        <w:rPr>
          <w:rFonts w:ascii="Georgia" w:eastAsia="Times New Roman" w:hAnsi="Georgia"/>
          <w:sz w:val="16"/>
        </w:rPr>
        <w:t xml:space="preserve">. Politically, the Freedom of Information Act, which could force the disclosure of details of infrastructure weaknesses to the public, may make private companies apprehensive about sharing their data with the government. Laws like the Critical Infrastructure Information Act of 2002 protect the private sector from such disclosures, but companies may be reluctant nonetheless (Pozen, 2005, p. 678). Industry acceptance also affects this option’s efficacy. There are currently federal organizations like the United States-Computer Emergency Readiness Team bridging the communication gap between the public and private sectors, but only serious attention to these programs by both parties will evoke substantive results. Companies confront a tradeoff between security and efficiency as well as transparency and customer satisfaction. Noting this trend, Clay Wilson addressed studies revealing a low rate of cybercrime incident reporting because companies fear consumer backlash from “negative publicity” (Wilson, 2009, p. 24). According to a study conducted among Fortune 1000 companies, one of the most trenchant effects of compromised cyber security is damage </w:t>
      </w:r>
      <w:proofErr w:type="gramStart"/>
      <w:r w:rsidRPr="00F5539C">
        <w:rPr>
          <w:rFonts w:ascii="Georgia" w:eastAsia="Times New Roman" w:hAnsi="Georgia"/>
          <w:sz w:val="16"/>
        </w:rPr>
        <w:t>to  6</w:t>
      </w:r>
      <w:proofErr w:type="gramEnd"/>
      <w:r w:rsidRPr="00F5539C">
        <w:rPr>
          <w:rFonts w:ascii="Georgia" w:eastAsia="Times New Roman" w:hAnsi="Georgia"/>
          <w:sz w:val="16"/>
        </w:rPr>
        <w:t xml:space="preserve">  reputation among consumers (Hansen, 2001, p. 1161). </w:t>
      </w:r>
      <w:r w:rsidRPr="00F5539C">
        <w:rPr>
          <w:rFonts w:ascii="Georgia" w:eastAsia="MS Gothic" w:hAnsi="Georgia"/>
          <w:bCs/>
          <w:u w:val="single"/>
        </w:rPr>
        <w:t xml:space="preserve">This </w:t>
      </w:r>
      <w:r w:rsidRPr="00F5539C">
        <w:rPr>
          <w:rFonts w:ascii="Georgia" w:eastAsia="Times New Roman" w:hAnsi="Georgia"/>
          <w:sz w:val="16"/>
        </w:rPr>
        <w:t>option’s effectiveness</w:t>
      </w:r>
      <w:r w:rsidRPr="00F5539C">
        <w:rPr>
          <w:rFonts w:ascii="Georgia" w:eastAsia="MS Gothic" w:hAnsi="Georgia"/>
          <w:bCs/>
          <w:u w:val="thick"/>
        </w:rPr>
        <w:t xml:space="preserve"> </w:t>
      </w:r>
      <w:r w:rsidRPr="00F5539C">
        <w:rPr>
          <w:rFonts w:ascii="Georgia" w:eastAsia="MS Gothic" w:hAnsi="Georgia"/>
          <w:bCs/>
          <w:u w:val="single"/>
        </w:rPr>
        <w:t xml:space="preserve">is directly </w:t>
      </w:r>
      <w:proofErr w:type="gramStart"/>
      <w:r w:rsidRPr="00F5539C">
        <w:rPr>
          <w:rFonts w:ascii="Georgia" w:eastAsia="MS Gothic" w:hAnsi="Georgia"/>
          <w:bCs/>
          <w:u w:val="single"/>
        </w:rPr>
        <w:t>tied  to</w:t>
      </w:r>
      <w:proofErr w:type="gramEnd"/>
      <w:r w:rsidRPr="00F5539C">
        <w:rPr>
          <w:rFonts w:ascii="Georgia" w:eastAsia="MS Gothic" w:hAnsi="Georgia"/>
          <w:bCs/>
          <w:u w:val="single"/>
        </w:rPr>
        <w:t xml:space="preserve"> political feasibility and industry acceptance</w:t>
      </w:r>
      <w:r w:rsidRPr="00F5539C">
        <w:rPr>
          <w:rFonts w:ascii="Georgia" w:eastAsia="Times New Roman" w:hAnsi="Georgia"/>
          <w:sz w:val="16"/>
        </w:rPr>
        <w:t xml:space="preserve">. </w:t>
      </w:r>
    </w:p>
    <w:p w14:paraId="11F32EFB" w14:textId="77777777" w:rsidR="001F6AF8" w:rsidRPr="00F5539C" w:rsidRDefault="001F6AF8" w:rsidP="001F6AF8">
      <w:pPr>
        <w:pStyle w:val="Heading4"/>
        <w:rPr>
          <w:rFonts w:ascii="Georgia" w:eastAsia="MS Gothic" w:hAnsi="Georgia"/>
        </w:rPr>
      </w:pPr>
      <w:r w:rsidRPr="00F5539C">
        <w:rPr>
          <w:rFonts w:ascii="Georgia" w:eastAsia="MS Gothic" w:hAnsi="Georgia"/>
        </w:rPr>
        <w:t>Meltdowns independently cause extinction</w:t>
      </w:r>
    </w:p>
    <w:p w14:paraId="395DFE7E" w14:textId="77777777" w:rsidR="001F6AF8" w:rsidRPr="00F5539C" w:rsidRDefault="001F6AF8" w:rsidP="001F6AF8">
      <w:pPr>
        <w:rPr>
          <w:rFonts w:ascii="Georgia" w:eastAsia="Calibri" w:hAnsi="Georgia" w:cs="Arial"/>
          <w:sz w:val="16"/>
          <w:szCs w:val="16"/>
        </w:rPr>
      </w:pPr>
      <w:r w:rsidRPr="00F5539C">
        <w:rPr>
          <w:rFonts w:ascii="Georgia" w:eastAsia="Cambria" w:hAnsi="Georgia"/>
          <w:b/>
          <w:bCs/>
        </w:rPr>
        <w:t>Lendman 11</w:t>
      </w:r>
    </w:p>
    <w:p w14:paraId="65F90129" w14:textId="77777777" w:rsidR="001F6AF8" w:rsidRPr="00F5539C" w:rsidRDefault="001F6AF8" w:rsidP="001F6AF8">
      <w:pPr>
        <w:rPr>
          <w:rFonts w:ascii="Georgia" w:eastAsia="Cambria" w:hAnsi="Georgia"/>
          <w:sz w:val="16"/>
        </w:rPr>
      </w:pPr>
      <w:r w:rsidRPr="00F5539C">
        <w:rPr>
          <w:rFonts w:ascii="Georgia" w:eastAsia="Cambria" w:hAnsi="Georgia"/>
          <w:sz w:val="16"/>
        </w:rPr>
        <w:t>Research Associate of the Centre for Research on Globalization (Stephen, 03/ 13, “Nuclear Meltdown in Japan,” http://www.thepeoplesvoice.org/TPV3/Voices.php/2011/03/13/nuclear-meltdown-in-japan)</w:t>
      </w:r>
    </w:p>
    <w:p w14:paraId="1CAE767C" w14:textId="77777777" w:rsidR="001F6AF8" w:rsidRPr="00F5539C" w:rsidRDefault="001F6AF8" w:rsidP="001F6AF8">
      <w:pPr>
        <w:ind w:left="288" w:right="288"/>
        <w:rPr>
          <w:rFonts w:ascii="Georgia" w:eastAsia="Calibri" w:hAnsi="Georgia"/>
          <w:sz w:val="16"/>
          <w:u w:val="single"/>
        </w:rPr>
      </w:pPr>
      <w:r w:rsidRPr="00F5539C">
        <w:rPr>
          <w:rFonts w:ascii="Georgia" w:eastAsia="Calibri" w:hAnsi="Georgia"/>
          <w:sz w:val="16"/>
        </w:rPr>
        <w:t xml:space="preserve">Reuters said the 1995 Kobe quake caused $100 billion in damage, up to then the most costly </w:t>
      </w:r>
      <w:proofErr w:type="gramStart"/>
      <w:r w:rsidRPr="00F5539C">
        <w:rPr>
          <w:rFonts w:ascii="Georgia" w:eastAsia="Calibri" w:hAnsi="Georgia"/>
          <w:sz w:val="16"/>
        </w:rPr>
        <w:t>ever natural</w:t>
      </w:r>
      <w:proofErr w:type="gramEnd"/>
      <w:r w:rsidRPr="00F5539C">
        <w:rPr>
          <w:rFonts w:ascii="Georgia" w:eastAsia="Calibri" w:hAnsi="Georgia"/>
          <w:sz w:val="16"/>
        </w:rPr>
        <w:t xml:space="preserve"> disaster. This time, from quake and tsunami damage alone, that figure will be dwarfed. Moreover, </w:t>
      </w:r>
      <w:r w:rsidRPr="00F5539C">
        <w:rPr>
          <w:rFonts w:ascii="Georgia" w:eastAsia="Calibri" w:hAnsi="Georgia"/>
          <w:bCs/>
          <w:highlight w:val="cyan"/>
          <w:u w:val="single"/>
        </w:rPr>
        <w:t xml:space="preserve">under a </w:t>
      </w:r>
      <w:proofErr w:type="gramStart"/>
      <w:r w:rsidRPr="00F5539C">
        <w:rPr>
          <w:rFonts w:ascii="Georgia" w:eastAsia="Calibri" w:hAnsi="Georgia"/>
          <w:bCs/>
          <w:highlight w:val="cyan"/>
          <w:u w:val="single"/>
        </w:rPr>
        <w:t>worst case</w:t>
      </w:r>
      <w:proofErr w:type="gramEnd"/>
      <w:r w:rsidRPr="00F5539C">
        <w:rPr>
          <w:rFonts w:ascii="Georgia" w:eastAsia="Calibri" w:hAnsi="Georgia"/>
          <w:bCs/>
          <w:u w:val="single"/>
        </w:rPr>
        <w:t xml:space="preserve"> core </w:t>
      </w:r>
      <w:r w:rsidRPr="00F5539C">
        <w:rPr>
          <w:rFonts w:ascii="Georgia" w:eastAsia="Calibri" w:hAnsi="Georgia"/>
          <w:bCs/>
          <w:highlight w:val="cyan"/>
          <w:u w:val="single"/>
        </w:rPr>
        <w:t>meltdown, all bets are off as the entire region and beyond will be threatened with permanent contamination</w:t>
      </w:r>
      <w:r w:rsidRPr="00F5539C">
        <w:rPr>
          <w:rFonts w:ascii="Georgia" w:eastAsia="Calibri" w:hAnsi="Georgia"/>
          <w:sz w:val="16"/>
        </w:rPr>
        <w:t>, making the most affected areas unsafe to live in. On March 12, Stratfor Global Intelligence issued a "Red Alert: Nuclear Meltdown at Quake-Damaged Japanese Plant," saying: Fukushima Daiichi "nuclear power plant in Okuma, Japan, appears to have caused a reactor meltdown." Stratfor downplayed its seriousness, adding that such an event "does not necessarily mean a nuclear disaster," that already may have happened - the ultimate nightmare short of nuclear winter. According to Stratfor, "(</w:t>
      </w:r>
      <w:proofErr w:type="gramStart"/>
      <w:r w:rsidRPr="00F5539C">
        <w:rPr>
          <w:rFonts w:ascii="Georgia" w:eastAsia="Calibri" w:hAnsi="Georgia"/>
          <w:sz w:val="16"/>
        </w:rPr>
        <w:t>A)s</w:t>
      </w:r>
      <w:proofErr w:type="gramEnd"/>
      <w:r w:rsidRPr="00F5539C">
        <w:rPr>
          <w:rFonts w:ascii="Georgia" w:eastAsia="Calibri" w:hAnsi="Georgia"/>
          <w:sz w:val="16"/>
        </w:rPr>
        <w:t xml:space="preserve"> long as the reactor core, which is specifically designed to contain high levels of heat, pressure and radiation, remains intact, the melted fuel can be dealt with. If the (core's) breached but the containment facility built around (it) remains intact, the melted fuel can be</w:t>
      </w:r>
      <w:proofErr w:type="gramStart"/>
      <w:r w:rsidRPr="00F5539C">
        <w:rPr>
          <w:rFonts w:ascii="Georgia" w:eastAsia="Calibri" w:hAnsi="Georgia"/>
          <w:sz w:val="16"/>
        </w:rPr>
        <w:t>....entombed</w:t>
      </w:r>
      <w:proofErr w:type="gramEnd"/>
      <w:r w:rsidRPr="00F5539C">
        <w:rPr>
          <w:rFonts w:ascii="Georgia" w:eastAsia="Calibri" w:hAnsi="Georgia"/>
          <w:sz w:val="16"/>
        </w:rPr>
        <w:t xml:space="preserve"> within specialized concrete" as at Chernobyl in 1986. In fact, that disaster killed nearly one million people worldwide from nuclear radiation exposure. In their book titled, "Chernobyl: Consequences of the Catastrophe for People and the Environment," Alexey Yablokov, Vassily Nesterenko and Alexey Nesterenko said: "For the past 23 years, it has been clear that there is a danger greater than nuclear weapons concealed within nuclear power. </w:t>
      </w:r>
      <w:r w:rsidRPr="00F5539C">
        <w:rPr>
          <w:rFonts w:ascii="Georgia" w:eastAsia="Calibri" w:hAnsi="Georgia"/>
          <w:bCs/>
          <w:highlight w:val="cyan"/>
          <w:u w:val="single"/>
        </w:rPr>
        <w:t>Emissions from</w:t>
      </w:r>
      <w:r w:rsidRPr="00F5539C">
        <w:rPr>
          <w:rFonts w:ascii="Georgia" w:eastAsia="Calibri" w:hAnsi="Georgia"/>
          <w:bCs/>
          <w:u w:val="single"/>
        </w:rPr>
        <w:t xml:space="preserve"> this </w:t>
      </w:r>
      <w:r w:rsidRPr="00F5539C">
        <w:rPr>
          <w:rFonts w:ascii="Georgia" w:eastAsia="Calibri" w:hAnsi="Georgia"/>
          <w:bCs/>
          <w:highlight w:val="cyan"/>
          <w:u w:val="single"/>
        </w:rPr>
        <w:t>one reactor exceed</w:t>
      </w:r>
      <w:r w:rsidRPr="00F5539C">
        <w:rPr>
          <w:rFonts w:ascii="Georgia" w:eastAsia="Calibri" w:hAnsi="Georgia"/>
          <w:bCs/>
          <w:u w:val="single"/>
        </w:rPr>
        <w:t xml:space="preserve">ed </w:t>
      </w:r>
      <w:r w:rsidRPr="00F5539C">
        <w:rPr>
          <w:rFonts w:ascii="Georgia" w:eastAsia="Calibri" w:hAnsi="Georgia"/>
          <w:bCs/>
          <w:highlight w:val="cyan"/>
          <w:u w:val="single"/>
        </w:rPr>
        <w:t>a hundred-fold the radioactive contamination of</w:t>
      </w:r>
      <w:r w:rsidRPr="00F5539C">
        <w:rPr>
          <w:rFonts w:ascii="Georgia" w:eastAsia="Calibri" w:hAnsi="Georgia"/>
          <w:sz w:val="16"/>
        </w:rPr>
        <w:t xml:space="preserve"> the bombs dropped on </w:t>
      </w:r>
      <w:r w:rsidRPr="00F5539C">
        <w:rPr>
          <w:rFonts w:ascii="Georgia" w:eastAsia="Calibri" w:hAnsi="Georgia"/>
          <w:bCs/>
          <w:highlight w:val="cyan"/>
          <w:u w:val="single"/>
        </w:rPr>
        <w:t>Hiroshima and Nagasaki.</w:t>
      </w:r>
      <w:r w:rsidRPr="00F5539C">
        <w:rPr>
          <w:rFonts w:ascii="Georgia" w:eastAsia="Calibri" w:hAnsi="Georgia"/>
          <w:bCs/>
          <w:u w:val="single"/>
        </w:rPr>
        <w:t>" "</w:t>
      </w:r>
      <w:r w:rsidRPr="00F5539C">
        <w:rPr>
          <w:rFonts w:ascii="Georgia" w:eastAsia="Calibri" w:hAnsi="Georgia"/>
          <w:bCs/>
          <w:highlight w:val="cyan"/>
          <w:u w:val="single"/>
        </w:rPr>
        <w:t>No</w:t>
      </w:r>
      <w:r w:rsidRPr="00F5539C">
        <w:rPr>
          <w:rFonts w:ascii="Georgia" w:eastAsia="Calibri" w:hAnsi="Georgia"/>
          <w:sz w:val="16"/>
        </w:rPr>
        <w:t xml:space="preserve"> citizen of any </w:t>
      </w:r>
      <w:r w:rsidRPr="00F5539C">
        <w:rPr>
          <w:rFonts w:ascii="Georgia" w:eastAsia="Calibri" w:hAnsi="Georgia"/>
          <w:bCs/>
          <w:highlight w:val="cyan"/>
          <w:u w:val="single"/>
        </w:rPr>
        <w:t>country</w:t>
      </w:r>
      <w:r w:rsidRPr="00F5539C">
        <w:rPr>
          <w:rFonts w:ascii="Georgia" w:eastAsia="Calibri" w:hAnsi="Georgia"/>
          <w:sz w:val="16"/>
        </w:rPr>
        <w:t xml:space="preserve"> can be assured that he or she </w:t>
      </w:r>
      <w:r w:rsidRPr="00F5539C">
        <w:rPr>
          <w:rFonts w:ascii="Georgia" w:eastAsia="Calibri" w:hAnsi="Georgia"/>
          <w:bCs/>
          <w:highlight w:val="cyan"/>
          <w:u w:val="single"/>
        </w:rPr>
        <w:t>can be protected from radioactive contamination. One nuclear reactor can pollute half the globe.</w:t>
      </w:r>
      <w:r w:rsidRPr="00F5539C">
        <w:rPr>
          <w:rFonts w:ascii="Georgia" w:eastAsia="Calibri" w:hAnsi="Georgia"/>
          <w:sz w:val="16"/>
          <w:highlight w:val="cyan"/>
          <w:u w:val="single"/>
        </w:rPr>
        <w:t xml:space="preserve"> </w:t>
      </w:r>
      <w:r w:rsidRPr="00F5539C">
        <w:rPr>
          <w:rFonts w:ascii="Georgia" w:eastAsia="Calibri" w:hAnsi="Georgia"/>
          <w:sz w:val="16"/>
        </w:rPr>
        <w:t xml:space="preserve">Chernobyl fallout covers the entire Northern Hemisphere." Stratfor explained that if Fukushima's floor cracked, "it is highly likely that the melting fuel will burn through (its) containment system and enter the ground. This has never happened before," at least not reported. If now occurring, "containment goes from being merely dangerous, time consuming and expensive to nearly impossible," making the quake, aftershocks, and tsunamis seem mild by comparison. Potentially, millions of lives will be jeopardized. Japanese officials said Fukushima's reactor container wasn't breached. Stratfor and others said it was, making the potential calamity far worse than reported. Japan's Nuclear and Industrial Safety Agency (NISA) said the explosion at Fukushima's Saiichi No. 1 facility could only have been caused by a core meltdown. In fact, 3 or more reactors are affected or at risk. Events are fluid and developing, but remain very serious. The possibility of an extreme catastrophe can't be discounted. Moreover, independent nuclear safety analyst John Large told Al Jazeera that by venting radioactive steam from the inner reactor to the outer dome, a reaction </w:t>
      </w:r>
      <w:proofErr w:type="gramStart"/>
      <w:r w:rsidRPr="00F5539C">
        <w:rPr>
          <w:rFonts w:ascii="Georgia" w:eastAsia="Calibri" w:hAnsi="Georgia"/>
          <w:sz w:val="16"/>
        </w:rPr>
        <w:t>may</w:t>
      </w:r>
      <w:proofErr w:type="gramEnd"/>
      <w:r w:rsidRPr="00F5539C">
        <w:rPr>
          <w:rFonts w:ascii="Georgia" w:eastAsia="Calibri" w:hAnsi="Georgia"/>
          <w:sz w:val="16"/>
        </w:rPr>
        <w:t xml:space="preserve"> have occurred, causing the explosion. "When I look at the size of the explosion," he said, "it is my opinion that there could be a very large leak (because) fuel continues to generate heat." Already, Fukushima way exceeds Three Mile Island that experienced a partial core meltdown in Unit 2. Finally it was brought under control, but coverup and denial concealed full details until much later. According to anti-nuclear activist Harvey Wasserman, Japan's quake fallout may cause nuclear disaster, saying: "This is a very serious situation. </w:t>
      </w:r>
      <w:r w:rsidRPr="00F5539C">
        <w:rPr>
          <w:rFonts w:ascii="Georgia" w:eastAsia="Calibri" w:hAnsi="Georgia"/>
          <w:bCs/>
          <w:highlight w:val="cyan"/>
          <w:u w:val="single"/>
        </w:rPr>
        <w:t>If the cooling system fails</w:t>
      </w:r>
      <w:r w:rsidRPr="00F5539C">
        <w:rPr>
          <w:rFonts w:ascii="Georgia" w:eastAsia="Calibri" w:hAnsi="Georgia"/>
          <w:sz w:val="16"/>
        </w:rPr>
        <w:t xml:space="preserve"> (apparently it has at two or more plants), the super-heated </w:t>
      </w:r>
      <w:r w:rsidRPr="00F5539C">
        <w:rPr>
          <w:rFonts w:ascii="Georgia" w:eastAsia="Calibri" w:hAnsi="Georgia"/>
          <w:bCs/>
          <w:highlight w:val="cyan"/>
          <w:u w:val="single"/>
        </w:rPr>
        <w:t>radioactive fuel rods will melt</w:t>
      </w:r>
      <w:r w:rsidRPr="00F5539C">
        <w:rPr>
          <w:rFonts w:ascii="Georgia" w:eastAsia="Calibri" w:hAnsi="Georgia"/>
          <w:sz w:val="16"/>
        </w:rPr>
        <w:t xml:space="preserve">, and (if so) you could conceivably have an explosion," that, in fact, occurred. As a result, </w:t>
      </w:r>
      <w:r w:rsidRPr="00F5539C">
        <w:rPr>
          <w:rFonts w:ascii="Georgia" w:eastAsia="Calibri" w:hAnsi="Georgia"/>
          <w:bCs/>
          <w:highlight w:val="cyan"/>
          <w:u w:val="single"/>
        </w:rPr>
        <w:t>massive radiation releases may follow</w:t>
      </w:r>
      <w:r w:rsidRPr="00F5539C">
        <w:rPr>
          <w:rFonts w:ascii="Georgia" w:eastAsia="Calibri" w:hAnsi="Georgia"/>
          <w:sz w:val="16"/>
        </w:rPr>
        <w:t>, impacting the entire region. "</w:t>
      </w:r>
      <w:r w:rsidRPr="00F5539C">
        <w:rPr>
          <w:rFonts w:ascii="Georgia" w:eastAsia="Calibri" w:hAnsi="Georgia"/>
          <w:bCs/>
          <w:highlight w:val="cyan"/>
          <w:u w:val="single"/>
        </w:rPr>
        <w:t>It could be</w:t>
      </w:r>
      <w:r w:rsidRPr="00F5539C">
        <w:rPr>
          <w:rFonts w:ascii="Georgia" w:eastAsia="Calibri" w:hAnsi="Georgia"/>
          <w:sz w:val="16"/>
        </w:rPr>
        <w:t xml:space="preserve">, literally, </w:t>
      </w:r>
      <w:r w:rsidRPr="00F5539C">
        <w:rPr>
          <w:rFonts w:ascii="Georgia" w:eastAsia="Calibri" w:hAnsi="Georgia"/>
          <w:bCs/>
          <w:highlight w:val="cyan"/>
          <w:u w:val="single"/>
        </w:rPr>
        <w:t>an apocalyptic event</w:t>
      </w:r>
      <w:r w:rsidRPr="00F5539C">
        <w:rPr>
          <w:rFonts w:ascii="Georgia" w:eastAsia="Calibri" w:hAnsi="Georgia"/>
          <w:sz w:val="16"/>
          <w:highlight w:val="cyan"/>
          <w:u w:val="single"/>
        </w:rPr>
        <w:t>.</w:t>
      </w:r>
    </w:p>
    <w:p w14:paraId="7FF67CEB" w14:textId="19E1505B" w:rsidR="000379E9" w:rsidRPr="00F5539C" w:rsidRDefault="000379E9" w:rsidP="000379E9">
      <w:pPr>
        <w:pStyle w:val="Heading3"/>
        <w:rPr>
          <w:rFonts w:ascii="Georgia" w:hAnsi="Georgia"/>
        </w:rPr>
      </w:pPr>
      <w:r w:rsidRPr="00F5539C">
        <w:rPr>
          <w:rFonts w:ascii="Georgia" w:hAnsi="Georgia"/>
        </w:rPr>
        <w:t>2NC Impact Wall (ONLY READ IF 1NC IMPACT)</w:t>
      </w:r>
    </w:p>
    <w:p w14:paraId="73D47824" w14:textId="77777777" w:rsidR="000379E9" w:rsidRPr="00F5539C" w:rsidRDefault="000379E9" w:rsidP="000379E9">
      <w:pPr>
        <w:pStyle w:val="Heading4"/>
        <w:rPr>
          <w:rFonts w:ascii="Georgia" w:eastAsia="MS Gothic" w:hAnsi="Georgia"/>
        </w:rPr>
      </w:pPr>
      <w:r w:rsidRPr="00F5539C">
        <w:rPr>
          <w:rFonts w:ascii="Georgia" w:eastAsia="MS Gothic" w:hAnsi="Georgia"/>
        </w:rPr>
        <w:t>Devastating cyber attacks on nation’s critical infrastructure coming now- destroys food supply- triggers WW3 as countries fight over remaining food supply- draws in all major powers and escalates to nuclear use. Most probably and on brink- Wilhusen study shows cyber attacks have increased by 650% in the past 5 years and we’re being attacked every day.</w:t>
      </w:r>
    </w:p>
    <w:p w14:paraId="3911E90D" w14:textId="77777777" w:rsidR="000379E9" w:rsidRPr="00F5539C" w:rsidRDefault="000379E9" w:rsidP="000379E9">
      <w:pPr>
        <w:pStyle w:val="Heading4"/>
        <w:rPr>
          <w:rFonts w:ascii="Georgia" w:eastAsia="MS Gothic" w:hAnsi="Georgia"/>
        </w:rPr>
      </w:pPr>
      <w:r w:rsidRPr="00F5539C">
        <w:rPr>
          <w:rFonts w:ascii="Georgia" w:eastAsia="MS Gothic" w:hAnsi="Georgia"/>
        </w:rPr>
        <w:t>And—</w:t>
      </w:r>
    </w:p>
    <w:p w14:paraId="7F2667D1" w14:textId="77777777" w:rsidR="000379E9" w:rsidRPr="00F5539C" w:rsidRDefault="000379E9" w:rsidP="000379E9">
      <w:pPr>
        <w:pStyle w:val="Heading4"/>
        <w:numPr>
          <w:ilvl w:val="0"/>
          <w:numId w:val="5"/>
        </w:numPr>
        <w:rPr>
          <w:rFonts w:ascii="Georgia" w:eastAsia="MS Gothic" w:hAnsi="Georgia"/>
        </w:rPr>
      </w:pPr>
      <w:r w:rsidRPr="00F5539C">
        <w:rPr>
          <w:rFonts w:ascii="Georgia" w:eastAsia="MS Gothic" w:hAnsi="Georgia"/>
        </w:rPr>
        <w:t>Food shortages lead to World War III</w:t>
      </w:r>
    </w:p>
    <w:p w14:paraId="7F69C3CB" w14:textId="77777777" w:rsidR="000379E9" w:rsidRPr="00F5539C" w:rsidRDefault="000379E9" w:rsidP="000379E9">
      <w:pPr>
        <w:rPr>
          <w:rFonts w:ascii="Georgia" w:eastAsia="Cambria" w:hAnsi="Georgia"/>
          <w:b/>
        </w:rPr>
      </w:pPr>
      <w:r w:rsidRPr="00F5539C">
        <w:rPr>
          <w:rFonts w:ascii="Georgia" w:eastAsia="Calibri" w:hAnsi="Georgia"/>
          <w:b/>
        </w:rPr>
        <w:t>Calvin</w:t>
      </w:r>
      <w:r w:rsidRPr="00F5539C">
        <w:rPr>
          <w:rFonts w:ascii="Georgia" w:eastAsia="Cambria" w:hAnsi="Georgia"/>
          <w:b/>
        </w:rPr>
        <w:t xml:space="preserve"> </w:t>
      </w:r>
      <w:r w:rsidRPr="00F5539C">
        <w:rPr>
          <w:rFonts w:ascii="Georgia" w:eastAsia="Calibri" w:hAnsi="Georgia"/>
          <w:b/>
        </w:rPr>
        <w:t xml:space="preserve">98 </w:t>
      </w:r>
    </w:p>
    <w:p w14:paraId="17894127" w14:textId="77777777" w:rsidR="000379E9" w:rsidRPr="00F5539C" w:rsidRDefault="000379E9" w:rsidP="000379E9">
      <w:pPr>
        <w:rPr>
          <w:rFonts w:ascii="Georgia" w:eastAsia="Cambria" w:hAnsi="Georgia"/>
          <w:sz w:val="16"/>
        </w:rPr>
      </w:pPr>
      <w:r w:rsidRPr="00F5539C">
        <w:rPr>
          <w:rFonts w:ascii="Georgia" w:eastAsia="Cambria" w:hAnsi="Georgia"/>
          <w:sz w:val="16"/>
        </w:rPr>
        <w:t>William Calvin, theoretical neurophysiologist at the University of Washington, Atlantic Monthly, January, The Great Climate Flip-Flop, Vol 281, No. 1, 1998, p. 47-64)</w:t>
      </w:r>
    </w:p>
    <w:p w14:paraId="07953922" w14:textId="77777777" w:rsidR="000379E9" w:rsidRPr="00F5539C" w:rsidRDefault="000379E9" w:rsidP="000379E9">
      <w:pPr>
        <w:ind w:left="288" w:right="288"/>
        <w:rPr>
          <w:rFonts w:ascii="Georgia" w:eastAsia="Times New Roman" w:hAnsi="Georgia"/>
          <w:sz w:val="16"/>
        </w:rPr>
      </w:pPr>
      <w:r w:rsidRPr="00F5539C">
        <w:rPr>
          <w:rFonts w:ascii="Georgia" w:eastAsia="Times New Roman" w:hAnsi="Georgia"/>
          <w:sz w:val="16"/>
        </w:rPr>
        <w:t xml:space="preserve">The population-crash scenario is surely the most appalling. </w:t>
      </w:r>
      <w:r w:rsidRPr="00F5539C">
        <w:rPr>
          <w:rFonts w:ascii="Georgia" w:eastAsia="Times New Roman" w:hAnsi="Georgia"/>
          <w:highlight w:val="green"/>
          <w:u w:val="single"/>
        </w:rPr>
        <w:t>Plummeting crop yields would cause some powerful countries to try to take over their neighbors or distant lands</w:t>
      </w:r>
      <w:r w:rsidRPr="00F5539C">
        <w:rPr>
          <w:rFonts w:ascii="Georgia" w:eastAsia="Times New Roman" w:hAnsi="Georgia"/>
          <w:u w:val="single"/>
        </w:rPr>
        <w:t xml:space="preserve"> -- if only </w:t>
      </w:r>
      <w:r w:rsidRPr="00F5539C">
        <w:rPr>
          <w:rFonts w:ascii="Georgia" w:eastAsia="Times New Roman" w:hAnsi="Georgia"/>
          <w:highlight w:val="green"/>
          <w:u w:val="single"/>
        </w:rPr>
        <w:t>because their armies, unpaid and lacking food, would go marauding</w:t>
      </w:r>
      <w:r w:rsidRPr="00F5539C">
        <w:rPr>
          <w:rFonts w:ascii="Georgia" w:eastAsia="Times New Roman" w:hAnsi="Georgia"/>
          <w:u w:val="single"/>
        </w:rPr>
        <w:t xml:space="preserve">, both at home and </w:t>
      </w:r>
      <w:r w:rsidRPr="00F5539C">
        <w:rPr>
          <w:rFonts w:ascii="Georgia" w:eastAsia="Times New Roman" w:hAnsi="Georgia"/>
          <w:highlight w:val="green"/>
          <w:u w:val="single"/>
        </w:rPr>
        <w:t>across the borders</w:t>
      </w:r>
      <w:r w:rsidRPr="00F5539C">
        <w:rPr>
          <w:rFonts w:ascii="Georgia" w:eastAsia="Times New Roman" w:hAnsi="Georgia"/>
          <w:u w:val="single"/>
        </w:rPr>
        <w:t xml:space="preserve">. </w:t>
      </w:r>
      <w:r w:rsidRPr="00F5539C">
        <w:rPr>
          <w:rFonts w:ascii="Georgia" w:eastAsia="Times New Roman" w:hAnsi="Georgia"/>
          <w:highlight w:val="green"/>
          <w:u w:val="single"/>
        </w:rPr>
        <w:t>The better-organized countries would attempt to use their armies, before they fell apart entirely, to take over countries with significant remaining resources</w:t>
      </w:r>
      <w:r w:rsidRPr="00F5539C">
        <w:rPr>
          <w:rFonts w:ascii="Georgia" w:eastAsia="Times New Roman" w:hAnsi="Georgia"/>
          <w:u w:val="single"/>
        </w:rPr>
        <w:t xml:space="preserve">, driving out or starving their inhabitants if not </w:t>
      </w:r>
      <w:r w:rsidRPr="00F5539C">
        <w:rPr>
          <w:rFonts w:ascii="Georgia" w:eastAsia="Times New Roman" w:hAnsi="Georgia"/>
          <w:highlight w:val="green"/>
          <w:u w:val="single"/>
        </w:rPr>
        <w:t xml:space="preserve">using modern weapons to </w:t>
      </w:r>
      <w:r w:rsidRPr="00F5539C">
        <w:rPr>
          <w:rFonts w:ascii="Georgia" w:eastAsia="Times New Roman" w:hAnsi="Georgia"/>
          <w:bCs/>
          <w:highlight w:val="green"/>
          <w:u w:val="single"/>
        </w:rPr>
        <w:t>accomplish the same end: eliminating competitors for the remaining food. This would</w:t>
      </w:r>
      <w:r w:rsidRPr="00F5539C">
        <w:rPr>
          <w:rFonts w:ascii="Georgia" w:eastAsia="Times New Roman" w:hAnsi="Georgia"/>
          <w:bCs/>
          <w:u w:val="single"/>
        </w:rPr>
        <w:t xml:space="preserve"> be a worldwide problem -- and could </w:t>
      </w:r>
      <w:r w:rsidRPr="00F5539C">
        <w:rPr>
          <w:rFonts w:ascii="Georgia" w:eastAsia="Times New Roman" w:hAnsi="Georgia"/>
          <w:bCs/>
          <w:highlight w:val="green"/>
          <w:u w:val="single"/>
        </w:rPr>
        <w:t>lead to a Third World War</w:t>
      </w:r>
      <w:r w:rsidRPr="00F5539C">
        <w:rPr>
          <w:rFonts w:ascii="Georgia" w:eastAsia="Times New Roman" w:hAnsi="Georgia"/>
          <w:sz w:val="16"/>
        </w:rPr>
        <w:t xml:space="preserve"> -- but Europe's vulnerability is particularly easy to analyze. The last abrupt cooling, the Younger Dryas, drastically altered Europe's climate as </w:t>
      </w:r>
      <w:proofErr w:type="gramStart"/>
      <w:r w:rsidRPr="00F5539C">
        <w:rPr>
          <w:rFonts w:ascii="Georgia" w:eastAsia="Times New Roman" w:hAnsi="Georgia"/>
          <w:sz w:val="16"/>
        </w:rPr>
        <w:t>far east</w:t>
      </w:r>
      <w:proofErr w:type="gramEnd"/>
      <w:r w:rsidRPr="00F5539C">
        <w:rPr>
          <w:rFonts w:ascii="Georgia" w:eastAsia="Times New Roman" w:hAnsi="Georgia"/>
          <w:sz w:val="16"/>
        </w:rPr>
        <w:t xml:space="preserve"> as Ukraine. Present-day Europe has more than 650 million people. It has excellent soils, and largely grows its own food. It could no longer do so if it lost the extra warming from the North Atlantic.</w:t>
      </w:r>
    </w:p>
    <w:p w14:paraId="02BD772A" w14:textId="77777777" w:rsidR="000379E9" w:rsidRPr="00F5539C" w:rsidRDefault="000379E9" w:rsidP="000379E9">
      <w:pPr>
        <w:ind w:right="288"/>
        <w:rPr>
          <w:rFonts w:ascii="Georgia" w:eastAsia="Times New Roman" w:hAnsi="Georgia"/>
          <w:sz w:val="16"/>
        </w:rPr>
      </w:pPr>
    </w:p>
    <w:p w14:paraId="3991475F" w14:textId="77777777" w:rsidR="000379E9" w:rsidRPr="00F5539C" w:rsidRDefault="000379E9" w:rsidP="000379E9">
      <w:pPr>
        <w:pStyle w:val="Heading4"/>
        <w:rPr>
          <w:rFonts w:ascii="Georgia" w:eastAsia="MS Gothic" w:hAnsi="Georgia"/>
        </w:rPr>
      </w:pPr>
      <w:r w:rsidRPr="00F5539C">
        <w:rPr>
          <w:rFonts w:ascii="Georgia" w:eastAsia="MS Gothic" w:hAnsi="Georgia"/>
        </w:rPr>
        <w:t>b) Competitive chemical industry solves extinction</w:t>
      </w:r>
    </w:p>
    <w:p w14:paraId="156BDB70" w14:textId="77777777" w:rsidR="000379E9" w:rsidRPr="00F5539C" w:rsidRDefault="000379E9" w:rsidP="000379E9">
      <w:pPr>
        <w:rPr>
          <w:rFonts w:ascii="Georgia" w:eastAsia="Cambria" w:hAnsi="Georgia"/>
          <w:color w:val="333333"/>
          <w:sz w:val="20"/>
          <w:szCs w:val="26"/>
        </w:rPr>
      </w:pPr>
      <w:r w:rsidRPr="00F5539C">
        <w:rPr>
          <w:rFonts w:ascii="Georgia" w:eastAsia="Cambria" w:hAnsi="Georgia"/>
          <w:b/>
          <w:bCs/>
        </w:rPr>
        <w:t>ICCA 2</w:t>
      </w:r>
      <w:r w:rsidRPr="00F5539C">
        <w:rPr>
          <w:rFonts w:ascii="Georgia" w:eastAsia="Cambria" w:hAnsi="Georgia"/>
          <w:color w:val="333333"/>
          <w:sz w:val="20"/>
          <w:szCs w:val="26"/>
        </w:rPr>
        <w:t xml:space="preserve"> </w:t>
      </w:r>
    </w:p>
    <w:p w14:paraId="65CE0C96" w14:textId="77777777" w:rsidR="000379E9" w:rsidRPr="00F5539C" w:rsidRDefault="000379E9" w:rsidP="000379E9">
      <w:pPr>
        <w:rPr>
          <w:rFonts w:ascii="Georgia" w:eastAsia="Cambria" w:hAnsi="Georgia"/>
          <w:sz w:val="16"/>
        </w:rPr>
      </w:pPr>
      <w:r w:rsidRPr="00F5539C">
        <w:rPr>
          <w:rFonts w:ascii="Georgia" w:eastAsia="Cambria" w:hAnsi="Georgia"/>
          <w:sz w:val="16"/>
        </w:rPr>
        <w:t xml:space="preserve">(International Council of Chemical Associations), June 20, “SUSTAINABLE DEVELOPMENT AND THE CHEMICAL INDUSTRY,” online: </w:t>
      </w:r>
      <w:hyperlink r:id="rId91" w:history="1">
        <w:r w:rsidRPr="00F5539C">
          <w:rPr>
            <w:rFonts w:ascii="Georgia" w:eastAsia="Cambria" w:hAnsi="Georgia"/>
            <w:sz w:val="16"/>
          </w:rPr>
          <w:t>http://www.cefic.be/position/icca/pp_ic010.htm</w:t>
        </w:r>
      </w:hyperlink>
      <w:r w:rsidRPr="00F5539C">
        <w:rPr>
          <w:rFonts w:ascii="Georgia" w:eastAsia="Cambria" w:hAnsi="Georgia"/>
          <w:sz w:val="16"/>
        </w:rPr>
        <w:t xml:space="preserve">) </w:t>
      </w:r>
    </w:p>
    <w:p w14:paraId="2CC5B979" w14:textId="77777777" w:rsidR="000379E9" w:rsidRPr="00F5539C" w:rsidRDefault="000379E9" w:rsidP="000379E9">
      <w:pPr>
        <w:ind w:left="288" w:right="288"/>
        <w:rPr>
          <w:rFonts w:ascii="Georgia" w:eastAsia="Times New Roman" w:hAnsi="Georgia"/>
          <w:sz w:val="16"/>
        </w:rPr>
      </w:pPr>
      <w:r w:rsidRPr="00F5539C">
        <w:rPr>
          <w:rFonts w:ascii="Georgia" w:eastAsia="Times New Roman" w:hAnsi="Georgia"/>
          <w:sz w:val="16"/>
        </w:rPr>
        <w:t xml:space="preserve">The key finding of "Our Common Future", (the 1987 report of the United Nations' World Commission on Environment and Development), is that </w:t>
      </w:r>
      <w:r w:rsidRPr="00F5539C">
        <w:rPr>
          <w:rFonts w:ascii="Georgia" w:eastAsia="Calibri" w:hAnsi="Georgia"/>
          <w:bCs/>
          <w:highlight w:val="green"/>
          <w:u w:val="single"/>
        </w:rPr>
        <w:t>environmental, economic and social concerns must be integrated if</w:t>
      </w:r>
      <w:r w:rsidRPr="00F5539C">
        <w:rPr>
          <w:rFonts w:ascii="Georgia" w:eastAsia="Calibri" w:hAnsi="Georgia"/>
          <w:bCs/>
          <w:u w:val="single"/>
        </w:rPr>
        <w:t xml:space="preserve"> the world's </w:t>
      </w:r>
      <w:r w:rsidRPr="00F5539C">
        <w:rPr>
          <w:rFonts w:ascii="Georgia" w:eastAsia="Calibri" w:hAnsi="Georgia"/>
          <w:bCs/>
          <w:highlight w:val="green"/>
          <w:u w:val="single"/>
        </w:rPr>
        <w:t>people</w:t>
      </w:r>
      <w:r w:rsidRPr="00F5539C">
        <w:rPr>
          <w:rFonts w:ascii="Georgia" w:eastAsia="Calibri" w:hAnsi="Georgia"/>
          <w:bCs/>
          <w:u w:val="single"/>
        </w:rPr>
        <w:t xml:space="preserve">s </w:t>
      </w:r>
      <w:r w:rsidRPr="00F5539C">
        <w:rPr>
          <w:rFonts w:ascii="Georgia" w:eastAsia="Calibri" w:hAnsi="Georgia"/>
          <w:bCs/>
          <w:highlight w:val="green"/>
          <w:u w:val="single"/>
        </w:rPr>
        <w:t>are to advance and develop without jeopardizing the natural environment on which all life depends.</w:t>
      </w:r>
      <w:r w:rsidRPr="00F5539C">
        <w:rPr>
          <w:rFonts w:ascii="Georgia" w:eastAsia="Calibri" w:hAnsi="Georgia"/>
          <w:sz w:val="24"/>
          <w:u w:val="single"/>
        </w:rPr>
        <w:t xml:space="preserve"> </w:t>
      </w:r>
      <w:r w:rsidRPr="00F5539C">
        <w:rPr>
          <w:rFonts w:ascii="Georgia" w:eastAsia="Times New Roman" w:hAnsi="Georgia"/>
          <w:sz w:val="16"/>
        </w:rPr>
        <w:t xml:space="preserve">Although today we cannot define the needs of future generations, </w:t>
      </w:r>
      <w:r w:rsidRPr="00F5539C">
        <w:rPr>
          <w:rFonts w:ascii="Georgia" w:eastAsia="Calibri" w:hAnsi="Georgia"/>
          <w:bCs/>
          <w:u w:val="single"/>
        </w:rPr>
        <w:t>the challenge for today's leaders is to pursue policies that will leave available an array of choices for future generations to meet their own needs</w:t>
      </w:r>
      <w:r w:rsidRPr="00F5539C">
        <w:rPr>
          <w:rFonts w:ascii="Georgia" w:eastAsia="Calibri" w:hAnsi="Georgia"/>
          <w:sz w:val="24"/>
          <w:u w:val="single"/>
        </w:rPr>
        <w:t xml:space="preserve">. </w:t>
      </w:r>
      <w:r w:rsidRPr="00F5539C">
        <w:rPr>
          <w:rFonts w:ascii="Georgia" w:eastAsia="Times New Roman" w:hAnsi="Georgia"/>
          <w:sz w:val="16"/>
        </w:rPr>
        <w:t xml:space="preserve">Sustainable Development will only come about if three goals - economic, environmental and society-related - can be reconciled. To determine the limits of acceptability and scope for action requires a set of conventions which society at large accepts as valid. Sustainability in economic terms means the efficient management of scarce resources as well as a prospering industry and economy. </w:t>
      </w:r>
      <w:r w:rsidRPr="00F5539C">
        <w:rPr>
          <w:rFonts w:ascii="Georgia" w:eastAsia="Calibri" w:hAnsi="Georgia"/>
          <w:bCs/>
          <w:highlight w:val="green"/>
          <w:u w:val="single"/>
        </w:rPr>
        <w:t>Sustainability</w:t>
      </w:r>
      <w:r w:rsidRPr="00F5539C">
        <w:rPr>
          <w:rFonts w:ascii="Georgia" w:eastAsia="Calibri" w:hAnsi="Georgia"/>
          <w:bCs/>
          <w:u w:val="single"/>
        </w:rPr>
        <w:t xml:space="preserve"> in the environmental sense </w:t>
      </w:r>
      <w:r w:rsidRPr="00F5539C">
        <w:rPr>
          <w:rFonts w:ascii="Georgia" w:eastAsia="Calibri" w:hAnsi="Georgia"/>
          <w:bCs/>
          <w:highlight w:val="green"/>
          <w:u w:val="single"/>
        </w:rPr>
        <w:t>means not placing an intolerable load on the ecosphere and maintaining the natural basis for life.</w:t>
      </w:r>
      <w:r w:rsidRPr="00F5539C">
        <w:rPr>
          <w:rFonts w:ascii="Georgia" w:eastAsia="Times New Roman" w:hAnsi="Georgia"/>
          <w:color w:val="FF0000"/>
          <w:sz w:val="30"/>
        </w:rPr>
        <w:t xml:space="preserve"> </w:t>
      </w:r>
      <w:r w:rsidRPr="00F5539C">
        <w:rPr>
          <w:rFonts w:ascii="Georgia" w:eastAsia="Times New Roman" w:hAnsi="Georgia"/>
          <w:sz w:val="16"/>
        </w:rPr>
        <w:t xml:space="preserve">Seen from society's viewpoint, </w:t>
      </w:r>
      <w:r w:rsidRPr="00F5539C">
        <w:rPr>
          <w:rFonts w:ascii="Georgia" w:eastAsia="Calibri" w:hAnsi="Georgia"/>
          <w:bCs/>
          <w:u w:val="single"/>
        </w:rPr>
        <w:t xml:space="preserve">sustainability means that human beings are the </w:t>
      </w:r>
      <w:proofErr w:type="gramStart"/>
      <w:r w:rsidRPr="00F5539C">
        <w:rPr>
          <w:rFonts w:ascii="Georgia" w:eastAsia="Calibri" w:hAnsi="Georgia"/>
          <w:bCs/>
          <w:u w:val="single"/>
        </w:rPr>
        <w:t>centre</w:t>
      </w:r>
      <w:proofErr w:type="gramEnd"/>
      <w:r w:rsidRPr="00F5539C">
        <w:rPr>
          <w:rFonts w:ascii="Georgia" w:eastAsia="Calibri" w:hAnsi="Georgia"/>
          <w:bCs/>
          <w:u w:val="single"/>
        </w:rPr>
        <w:t xml:space="preserve"> of concern</w:t>
      </w:r>
      <w:r w:rsidRPr="00F5539C">
        <w:rPr>
          <w:rFonts w:ascii="Georgia" w:eastAsia="Calibri" w:hAnsi="Georgia"/>
          <w:sz w:val="24"/>
          <w:u w:val="single"/>
        </w:rPr>
        <w:t>.</w:t>
      </w:r>
      <w:r w:rsidRPr="00F5539C">
        <w:rPr>
          <w:rFonts w:ascii="Georgia" w:eastAsia="Times New Roman" w:hAnsi="Georgia"/>
          <w:sz w:val="16"/>
        </w:rPr>
        <w:t xml:space="preserve"> In view, particularly, of the population increase worldwide, </w:t>
      </w:r>
      <w:proofErr w:type="gramStart"/>
      <w:r w:rsidRPr="00F5539C">
        <w:rPr>
          <w:rFonts w:ascii="Georgia" w:eastAsia="Times New Roman" w:hAnsi="Georgia"/>
          <w:sz w:val="16"/>
        </w:rPr>
        <w:t>there</w:t>
      </w:r>
      <w:proofErr w:type="gramEnd"/>
      <w:r w:rsidRPr="00F5539C">
        <w:rPr>
          <w:rFonts w:ascii="Georgia" w:eastAsia="Times New Roman" w:hAnsi="Georgia"/>
          <w:sz w:val="16"/>
        </w:rPr>
        <w:t xml:space="preserve"> needs to be provided as large a measure of equal opportunities, freedom, social justice and security as possible. The chemical industry views Sustainable Development as a challenge put before all parts of society. In the advances made in its own operations, its improved performance and </w:t>
      </w:r>
      <w:r w:rsidRPr="00F5539C">
        <w:rPr>
          <w:rFonts w:ascii="Georgia" w:eastAsia="Calibri" w:hAnsi="Georgia"/>
          <w:bCs/>
          <w:u w:val="single"/>
        </w:rPr>
        <w:t xml:space="preserve">in the improvements to the human condition made through its products, the chemical industry sees cause for optimism and believes that </w:t>
      </w:r>
      <w:r w:rsidRPr="00F5539C">
        <w:rPr>
          <w:rFonts w:ascii="Georgia" w:eastAsia="Calibri" w:hAnsi="Georgia"/>
          <w:bCs/>
          <w:highlight w:val="green"/>
          <w:u w:val="single"/>
        </w:rPr>
        <w:t>Sustainable Development can</w:t>
      </w:r>
      <w:r w:rsidRPr="00F5539C">
        <w:rPr>
          <w:rFonts w:ascii="Georgia" w:eastAsia="Times New Roman" w:hAnsi="Georgia"/>
          <w:sz w:val="16"/>
        </w:rPr>
        <w:t xml:space="preserve"> be the intellectual framework around which the chemical industry, other industries and other sectors of society can reach consensus on how to </w:t>
      </w:r>
      <w:r w:rsidRPr="00F5539C">
        <w:rPr>
          <w:rFonts w:ascii="Georgia" w:eastAsia="Calibri" w:hAnsi="Georgia"/>
          <w:bCs/>
          <w:highlight w:val="green"/>
          <w:u w:val="single"/>
        </w:rPr>
        <w:t>improve living standards and the environment</w:t>
      </w:r>
      <w:r w:rsidRPr="00F5539C">
        <w:rPr>
          <w:rFonts w:ascii="Georgia" w:eastAsia="Calibri" w:hAnsi="Georgia"/>
          <w:sz w:val="24"/>
          <w:highlight w:val="green"/>
          <w:u w:val="single"/>
        </w:rPr>
        <w:t>.</w:t>
      </w:r>
      <w:r w:rsidRPr="00F5539C">
        <w:rPr>
          <w:rFonts w:ascii="Georgia" w:eastAsia="Times New Roman" w:hAnsi="Georgia"/>
          <w:sz w:val="16"/>
        </w:rPr>
        <w:t xml:space="preserve"> The main challenges facing the world include</w:t>
      </w:r>
      <w:proofErr w:type="gramStart"/>
      <w:r w:rsidRPr="00F5539C">
        <w:rPr>
          <w:rFonts w:ascii="Georgia" w:eastAsia="Times New Roman" w:hAnsi="Georgia"/>
          <w:sz w:val="16"/>
        </w:rPr>
        <w:t>:-</w:t>
      </w:r>
      <w:proofErr w:type="gramEnd"/>
      <w:r w:rsidRPr="00F5539C">
        <w:rPr>
          <w:rFonts w:ascii="Georgia" w:eastAsia="Times New Roman" w:hAnsi="Georgia"/>
          <w:sz w:val="16"/>
        </w:rPr>
        <w:t xml:space="preserve">     * Optimizing the benefits obtained from depleting resources     * Assuring against excessive strains placed on the eco-system     * The dynamic growth of the world population     * Remedying social and economic inequalities These are challenges on a global scale. It follows, therefore, that the attainment of Sustainable Development will call for action on the part of the people, governments, businesses and organisations around the world. The global chemical industry has realized this challenge. CONTRIBUTION OF THE CHEMICAL INDUSTRY TO SUSTAINABLE DEVELOPMENT </w:t>
      </w:r>
      <w:r w:rsidRPr="00F5539C">
        <w:rPr>
          <w:rFonts w:ascii="Georgia" w:eastAsia="Calibri" w:hAnsi="Georgia"/>
          <w:bCs/>
          <w:highlight w:val="green"/>
          <w:u w:val="single"/>
        </w:rPr>
        <w:t>The chemical industry is a key industry.</w:t>
      </w:r>
      <w:r w:rsidRPr="00F5539C">
        <w:rPr>
          <w:rFonts w:ascii="Georgia" w:eastAsia="Times New Roman" w:hAnsi="Georgia"/>
          <w:bCs/>
          <w:highlight w:val="green"/>
          <w:u w:val="single"/>
        </w:rPr>
        <w:t xml:space="preserve"> </w:t>
      </w:r>
      <w:r w:rsidRPr="00F5539C">
        <w:rPr>
          <w:rFonts w:ascii="Georgia" w:eastAsia="Calibri" w:hAnsi="Georgia"/>
          <w:bCs/>
          <w:highlight w:val="green"/>
          <w:u w:val="single"/>
        </w:rPr>
        <w:t>Its products and services are instrumental in meeting the needs of mankind</w:t>
      </w:r>
      <w:r w:rsidRPr="00F5539C">
        <w:rPr>
          <w:rFonts w:ascii="Georgia" w:eastAsia="Calibri" w:hAnsi="Georgia"/>
          <w:sz w:val="24"/>
          <w:highlight w:val="green"/>
          <w:u w:val="single"/>
        </w:rPr>
        <w:t>.</w:t>
      </w:r>
      <w:r w:rsidRPr="00F5539C">
        <w:rPr>
          <w:rFonts w:ascii="Georgia" w:eastAsia="Times New Roman" w:hAnsi="Georgia"/>
          <w:sz w:val="16"/>
        </w:rPr>
        <w:t xml:space="preserve"> It is present in all areas of life, from food and clothing, housing, communications, transport - right through to leisure activities. In addition, it helps to solve the problems of other sectors of industry, such as the energy sector, information technologies, environmental industries and the waste disposal sector, as examples. </w:t>
      </w:r>
      <w:r w:rsidRPr="00F5539C">
        <w:rPr>
          <w:rFonts w:ascii="Georgia" w:eastAsia="Calibri" w:hAnsi="Georgia"/>
          <w:bCs/>
          <w:u w:val="single"/>
        </w:rPr>
        <w:t>Due to its size, the chemical industry is an important supplier to a broad range of downstream industries</w:t>
      </w:r>
      <w:r w:rsidRPr="00F5539C">
        <w:rPr>
          <w:rFonts w:ascii="Georgia" w:eastAsia="Times New Roman" w:hAnsi="Georgia"/>
          <w:sz w:val="16"/>
        </w:rPr>
        <w:t xml:space="preserve"> and is, as well, a customer of a broad range of products and services from other industries. It follows, therefore, that the chemical industry plays a major role in providing/ supporting performance </w:t>
      </w:r>
      <w:proofErr w:type="gramStart"/>
      <w:r w:rsidRPr="00F5539C">
        <w:rPr>
          <w:rFonts w:ascii="Georgia" w:eastAsia="Times New Roman" w:hAnsi="Georgia"/>
          <w:sz w:val="16"/>
        </w:rPr>
        <w:t>improvements,</w:t>
      </w:r>
      <w:proofErr w:type="gramEnd"/>
      <w:r w:rsidRPr="00F5539C">
        <w:rPr>
          <w:rFonts w:ascii="Georgia" w:eastAsia="Times New Roman" w:hAnsi="Georgia"/>
          <w:sz w:val="16"/>
        </w:rPr>
        <w:t xml:space="preserve"> research and development progress and, last but not least, employment in other industries. In itself, it is a large-scale provider of jobs and makes a significant contribution to wealth creation and, hence, to the financing of both public works and the exercise of public responsibilities. </w:t>
      </w:r>
      <w:r w:rsidRPr="00F5539C">
        <w:rPr>
          <w:rFonts w:ascii="Georgia" w:eastAsia="Calibri" w:hAnsi="Georgia"/>
          <w:bCs/>
          <w:u w:val="single"/>
        </w:rPr>
        <w:t xml:space="preserve">Since living standards are determined to a large degree by material considerations, it is clear that </w:t>
      </w:r>
      <w:r w:rsidRPr="00F5539C">
        <w:rPr>
          <w:rFonts w:ascii="Georgia" w:eastAsia="Calibri" w:hAnsi="Georgia"/>
          <w:bCs/>
          <w:highlight w:val="green"/>
          <w:u w:val="single"/>
        </w:rPr>
        <w:t>the chemical industry with its unique capabilities is in a position to make a decisive contribution to Sustainable Development</w:t>
      </w:r>
      <w:r w:rsidRPr="00F5539C">
        <w:rPr>
          <w:rFonts w:ascii="Georgia" w:eastAsia="Calibri" w:hAnsi="Georgia"/>
          <w:sz w:val="24"/>
          <w:highlight w:val="green"/>
          <w:u w:val="single"/>
        </w:rPr>
        <w:t>.</w:t>
      </w:r>
      <w:r w:rsidRPr="00F5539C">
        <w:rPr>
          <w:rFonts w:ascii="Georgia" w:eastAsia="Times New Roman" w:hAnsi="Georgia"/>
          <w:sz w:val="16"/>
        </w:rPr>
        <w:t xml:space="preserve"> Commitment by the world chemical industry to the concept of Sustainable Development requires words to be transposed into company-specific action programmes in order to provide a framework for all those working in the sector. Its "Responsible Care" initiative, self-monitoring systems and other voluntary programmes such as Sustainable Technology (SUSTECH), Education-Industry Partnerships, Energy Efficiency Programmes are also part of this framework. Thereby, companies are also confronted with new challenges and must act responsibly. They must take account of the consequences of their actions upon society and future generations. The global chemical industry believes that the key to improving the performance of the industry is both its commitment to achieving environmentally sound Sustainable Development and improved performance and transparency. Under the concept of "Responsible Care", chemical companies are committed, in all aspects of safety, health and protection of the environment, to seek continuous improvement in performance, to educate all staff and work with customers and communities regarding product use and overall operation. </w:t>
      </w:r>
      <w:r w:rsidRPr="00F5539C">
        <w:rPr>
          <w:rFonts w:ascii="Georgia" w:eastAsia="Calibri" w:hAnsi="Georgia"/>
          <w:bCs/>
          <w:u w:val="single"/>
        </w:rPr>
        <w:t xml:space="preserve">Through these efforts </w:t>
      </w:r>
      <w:r w:rsidRPr="00F5539C">
        <w:rPr>
          <w:rFonts w:ascii="Georgia" w:eastAsia="Calibri" w:hAnsi="Georgia"/>
          <w:bCs/>
          <w:highlight w:val="green"/>
          <w:u w:val="single"/>
        </w:rPr>
        <w:t>the industry is improving its efficiency, reducing risks to health and the environment</w:t>
      </w:r>
      <w:r w:rsidRPr="00F5539C">
        <w:rPr>
          <w:rFonts w:ascii="Georgia" w:eastAsia="Calibri" w:hAnsi="Georgia"/>
          <w:bCs/>
          <w:u w:val="single"/>
        </w:rPr>
        <w:t xml:space="preserve"> and making better </w:t>
      </w:r>
      <w:proofErr w:type="gramStart"/>
      <w:r w:rsidRPr="00F5539C">
        <w:rPr>
          <w:rFonts w:ascii="Georgia" w:eastAsia="Calibri" w:hAnsi="Georgia"/>
          <w:bCs/>
          <w:u w:val="single"/>
        </w:rPr>
        <w:t>products which, in turn, help</w:t>
      </w:r>
      <w:proofErr w:type="gramEnd"/>
      <w:r w:rsidRPr="00F5539C">
        <w:rPr>
          <w:rFonts w:ascii="Georgia" w:eastAsia="Calibri" w:hAnsi="Georgia"/>
          <w:bCs/>
          <w:u w:val="single"/>
        </w:rPr>
        <w:t xml:space="preserve"> individual and industry customers.</w:t>
      </w:r>
      <w:r w:rsidRPr="00F5539C">
        <w:rPr>
          <w:rFonts w:ascii="Georgia" w:eastAsia="Calibri" w:hAnsi="Georgia"/>
          <w:sz w:val="24"/>
          <w:u w:val="single"/>
        </w:rPr>
        <w:t xml:space="preserve"> </w:t>
      </w:r>
      <w:r w:rsidRPr="00F5539C">
        <w:rPr>
          <w:rFonts w:ascii="Georgia" w:eastAsia="Times New Roman" w:hAnsi="Georgia"/>
          <w:sz w:val="16"/>
        </w:rPr>
        <w:t>THE CHEMICAL INDUSTRY's LEADERSHIP IN INNOVATION The very notion of Sustainable Development will require new approaches in a number of areas</w:t>
      </w:r>
      <w:r w:rsidRPr="00F5539C">
        <w:rPr>
          <w:rFonts w:ascii="Georgia" w:eastAsia="Calibri" w:hAnsi="Georgia"/>
          <w:sz w:val="24"/>
          <w:u w:val="single"/>
        </w:rPr>
        <w:t xml:space="preserve">. </w:t>
      </w:r>
      <w:r w:rsidRPr="00F5539C">
        <w:rPr>
          <w:rFonts w:ascii="Georgia" w:eastAsia="Calibri" w:hAnsi="Georgia"/>
          <w:bCs/>
          <w:u w:val="single"/>
        </w:rPr>
        <w:t xml:space="preserve">Innovation at all levels and in all fields of activity is the most effective instrument for ensuring that the economic, and </w:t>
      </w:r>
      <w:proofErr w:type="gramStart"/>
      <w:r w:rsidRPr="00F5539C">
        <w:rPr>
          <w:rFonts w:ascii="Georgia" w:eastAsia="Calibri" w:hAnsi="Georgia"/>
          <w:bCs/>
          <w:u w:val="single"/>
        </w:rPr>
        <w:t>environmental  goals</w:t>
      </w:r>
      <w:proofErr w:type="gramEnd"/>
      <w:r w:rsidRPr="00F5539C">
        <w:rPr>
          <w:rFonts w:ascii="Georgia" w:eastAsia="Times New Roman" w:hAnsi="Georgia"/>
          <w:bCs/>
          <w:u w:val="single"/>
        </w:rPr>
        <w:t xml:space="preserve">, as well as those of society, </w:t>
      </w:r>
      <w:r w:rsidRPr="00F5539C">
        <w:rPr>
          <w:rFonts w:ascii="Georgia" w:eastAsia="Calibri" w:hAnsi="Georgia"/>
          <w:bCs/>
          <w:u w:val="single"/>
        </w:rPr>
        <w:t>are being advanced. The chemical industry's contribution is</w:t>
      </w:r>
      <w:r w:rsidRPr="00F5539C">
        <w:rPr>
          <w:rFonts w:ascii="Georgia" w:eastAsia="Times New Roman" w:hAnsi="Georgia"/>
          <w:sz w:val="16"/>
        </w:rPr>
        <w:t xml:space="preserve"> to continue </w:t>
      </w:r>
      <w:r w:rsidRPr="00F5539C">
        <w:rPr>
          <w:rFonts w:ascii="Georgia" w:eastAsia="Calibri" w:hAnsi="Georgia"/>
          <w:bCs/>
          <w:u w:val="single"/>
        </w:rPr>
        <w:t>innovation of new products</w:t>
      </w:r>
      <w:r w:rsidRPr="00F5539C">
        <w:rPr>
          <w:rFonts w:ascii="Georgia" w:eastAsia="Times New Roman" w:hAnsi="Georgia"/>
          <w:sz w:val="16"/>
        </w:rPr>
        <w:t xml:space="preserve"> that meet customer needs and manufacturing processes </w:t>
      </w:r>
      <w:r w:rsidRPr="00F5539C">
        <w:rPr>
          <w:rFonts w:ascii="Georgia" w:eastAsia="Calibri" w:hAnsi="Georgia"/>
          <w:bCs/>
          <w:u w:val="single"/>
        </w:rPr>
        <w:t>that reduce risks to health and the environment</w:t>
      </w:r>
      <w:r w:rsidRPr="00F5539C">
        <w:rPr>
          <w:rFonts w:ascii="Georgia" w:eastAsia="Calibri" w:hAnsi="Georgia"/>
          <w:sz w:val="24"/>
          <w:u w:val="single"/>
        </w:rPr>
        <w:t>.</w:t>
      </w:r>
      <w:r w:rsidRPr="00F5539C">
        <w:rPr>
          <w:rFonts w:ascii="Georgia" w:eastAsia="Times New Roman" w:hAnsi="Georgia"/>
          <w:sz w:val="16"/>
        </w:rPr>
        <w:t xml:space="preserve"> This contribution is based upon the knowledge and experience the industry has acquired from applying innovation not only to making, handling and use of chemical compounds, but also to reprocessing, recycling and solving environmental problems. The challenge facing the chemical industry is to maximize innovation, which can contribute to society meeting its goals for Sustainable Development. The chemical industry is firmly convinced that leadership in innovation represents the best way of attaining Sustainable Development. For the individual company, this means</w:t>
      </w:r>
      <w:proofErr w:type="gramStart"/>
      <w:r w:rsidRPr="00F5539C">
        <w:rPr>
          <w:rFonts w:ascii="Georgia" w:eastAsia="Times New Roman" w:hAnsi="Georgia"/>
          <w:sz w:val="16"/>
        </w:rPr>
        <w:t>:-</w:t>
      </w:r>
      <w:proofErr w:type="gramEnd"/>
      <w:r w:rsidRPr="00F5539C">
        <w:rPr>
          <w:rFonts w:ascii="Georgia" w:eastAsia="Times New Roman" w:hAnsi="Georgia"/>
          <w:sz w:val="16"/>
        </w:rPr>
        <w:t xml:space="preserve">     * a consistent orientation towards products, technologies and solutions which offer the greatest promise for the future     * development of new integrated environmental technologies     * a close cooperation with the customers of the chemical industry     * adaptation to the conditions of global competition     * bringing the most promising products quickly on the market     * strengthening the R&amp;D effort which requires resources which can only be financed from profitable earnings     * actively contributing ideas and suggestions to the policy debates taking place in society     * improving process yield (efficiency). APPROACH TO THE ECONOMIC GOAL OF SUSTAINABLE DEVELOPMENT The internationalization of the economy at large, in conjunction with a growing trend towards global competition, is becoming more and more apparent. This is being manifested by</w:t>
      </w:r>
      <w:proofErr w:type="gramStart"/>
      <w:r w:rsidRPr="00F5539C">
        <w:rPr>
          <w:rFonts w:ascii="Georgia" w:eastAsia="Times New Roman" w:hAnsi="Georgia"/>
          <w:sz w:val="16"/>
        </w:rPr>
        <w:t>:-</w:t>
      </w:r>
      <w:proofErr w:type="gramEnd"/>
      <w:r w:rsidRPr="00F5539C">
        <w:rPr>
          <w:rFonts w:ascii="Georgia" w:eastAsia="Times New Roman" w:hAnsi="Georgia"/>
          <w:sz w:val="16"/>
        </w:rPr>
        <w:t xml:space="preserve">     * an increase of imports and exports of goods as well as services     * growing outward and inward flows of direct investment     * an ever increasing exchange of technology transfers     * globalization of monetary and financial schemes. The inter-relation of economic systems is complex, with a variety of relationships among countries. Multi-national chemical companies apply common standards in spreading investment capital and stimulating markets around the globe, thus setting the scene for the world market. What they need, in order to play a constructive role in Sustainable Development, is, first and foremost, freedom and fairness in international trade. Trade as an engine of economic growth is essential for Sustainable Development. A climate needs to be fostered within which such growth may take place on the basis of a clear set of rules with predictable consequences, by which investors may be guided in their long-term decision-making process. This includes bringing to a halt the growing intervention by governments in industry and their </w:t>
      </w:r>
      <w:proofErr w:type="gramStart"/>
      <w:r w:rsidRPr="00F5539C">
        <w:rPr>
          <w:rFonts w:ascii="Georgia" w:eastAsia="Times New Roman" w:hAnsi="Georgia"/>
          <w:sz w:val="16"/>
        </w:rPr>
        <w:t>ever increasing</w:t>
      </w:r>
      <w:proofErr w:type="gramEnd"/>
      <w:r w:rsidRPr="00F5539C">
        <w:rPr>
          <w:rFonts w:ascii="Georgia" w:eastAsia="Times New Roman" w:hAnsi="Georgia"/>
          <w:sz w:val="16"/>
        </w:rPr>
        <w:t xml:space="preserve"> demands to raise income by taxation, thus imposing a disproportionate load on the business community. </w:t>
      </w:r>
      <w:r w:rsidRPr="00F5539C">
        <w:rPr>
          <w:rFonts w:ascii="Georgia" w:eastAsia="Calibri" w:hAnsi="Georgia"/>
          <w:bCs/>
          <w:u w:val="single"/>
        </w:rPr>
        <w:t>Wealth creation and profits are fundamental to Sustainable Development. They sustain economies</w:t>
      </w:r>
      <w:r w:rsidRPr="00F5539C">
        <w:rPr>
          <w:rFonts w:ascii="Georgia" w:eastAsia="Times New Roman" w:hAnsi="Georgia"/>
          <w:sz w:val="16"/>
        </w:rPr>
        <w:t xml:space="preserve"> (not just the chemical industry), </w:t>
      </w:r>
      <w:r w:rsidRPr="00F5539C">
        <w:rPr>
          <w:rFonts w:ascii="Georgia" w:eastAsia="Calibri" w:hAnsi="Georgia"/>
          <w:bCs/>
          <w:u w:val="single"/>
        </w:rPr>
        <w:t>and contribute</w:t>
      </w:r>
      <w:r w:rsidRPr="00F5539C">
        <w:rPr>
          <w:rFonts w:ascii="Georgia" w:eastAsia="Times New Roman" w:hAnsi="Georgia"/>
          <w:sz w:val="16"/>
        </w:rPr>
        <w:t xml:space="preserve">, via re-investment and </w:t>
      </w:r>
      <w:r w:rsidRPr="00F5539C">
        <w:rPr>
          <w:rFonts w:ascii="Georgia" w:eastAsia="Calibri" w:hAnsi="Georgia"/>
          <w:sz w:val="24"/>
          <w:u w:val="single"/>
        </w:rPr>
        <w:t>R</w:t>
      </w:r>
      <w:r w:rsidRPr="00F5539C">
        <w:rPr>
          <w:rFonts w:ascii="Georgia" w:eastAsia="Calibri" w:hAnsi="Georgia"/>
          <w:bCs/>
          <w:u w:val="single"/>
        </w:rPr>
        <w:t>&amp;D</w:t>
      </w:r>
      <w:r w:rsidRPr="00F5539C">
        <w:rPr>
          <w:rFonts w:ascii="Georgia" w:eastAsia="Times New Roman" w:hAnsi="Georgia"/>
          <w:bCs/>
          <w:u w:val="single"/>
        </w:rPr>
        <w:t xml:space="preserve">, </w:t>
      </w:r>
      <w:r w:rsidRPr="00F5539C">
        <w:rPr>
          <w:rFonts w:ascii="Georgia" w:eastAsia="Calibri" w:hAnsi="Georgia"/>
          <w:bCs/>
          <w:u w:val="single"/>
        </w:rPr>
        <w:t>to new tech</w:t>
      </w:r>
      <w:r w:rsidRPr="00F5539C">
        <w:rPr>
          <w:rFonts w:ascii="Georgia" w:eastAsia="Times New Roman" w:hAnsi="Georgia"/>
          <w:bCs/>
          <w:u w:val="single"/>
        </w:rPr>
        <w:t>nologies</w:t>
      </w:r>
      <w:r w:rsidRPr="00F5539C">
        <w:rPr>
          <w:rFonts w:ascii="Georgia" w:eastAsia="Times New Roman" w:hAnsi="Georgia"/>
          <w:sz w:val="16"/>
        </w:rPr>
        <w:t xml:space="preserve"> and environmental improvements. Profits are needed to create flexible company structures oriented towards economic, environmental and society-related requirements. </w:t>
      </w:r>
      <w:r w:rsidRPr="00F5539C">
        <w:rPr>
          <w:rFonts w:ascii="Georgia" w:eastAsia="Calibri" w:hAnsi="Georgia"/>
          <w:bCs/>
          <w:highlight w:val="green"/>
          <w:u w:val="single"/>
        </w:rPr>
        <w:t>The chemical industry is a major industrial sector and an essential contributor to welfare and employment on a global scale</w:t>
      </w:r>
      <w:r w:rsidRPr="00F5539C">
        <w:rPr>
          <w:rFonts w:ascii="Georgia" w:eastAsia="Calibri" w:hAnsi="Georgia"/>
          <w:sz w:val="24"/>
          <w:highlight w:val="green"/>
          <w:u w:val="single"/>
        </w:rPr>
        <w:t>.</w:t>
      </w:r>
      <w:r w:rsidRPr="00F5539C">
        <w:rPr>
          <w:rFonts w:ascii="Georgia" w:eastAsia="Times New Roman" w:hAnsi="Georgia"/>
          <w:sz w:val="16"/>
        </w:rPr>
        <w:t xml:space="preserve"> In order to maintain this position under the imperative of Sustainable Development, </w:t>
      </w:r>
      <w:r w:rsidRPr="00F5539C">
        <w:rPr>
          <w:rFonts w:ascii="Georgia" w:eastAsia="Calibri" w:hAnsi="Georgia"/>
          <w:bCs/>
          <w:highlight w:val="green"/>
          <w:u w:val="single"/>
        </w:rPr>
        <w:t>the long-term future of the industry must be rooted in a dynamic policy, whereby continual innovation</w:t>
      </w:r>
      <w:r w:rsidRPr="00F5539C">
        <w:rPr>
          <w:rFonts w:ascii="Georgia" w:eastAsia="Calibri" w:hAnsi="Georgia"/>
          <w:bCs/>
          <w:u w:val="single"/>
        </w:rPr>
        <w:t xml:space="preserve"> and re-engineering</w:t>
      </w:r>
      <w:r w:rsidRPr="00F5539C">
        <w:rPr>
          <w:rFonts w:ascii="Georgia" w:eastAsia="Times New Roman" w:hAnsi="Georgia"/>
          <w:sz w:val="16"/>
        </w:rPr>
        <w:t xml:space="preserve"> of companies </w:t>
      </w:r>
      <w:r w:rsidRPr="00F5539C">
        <w:rPr>
          <w:rFonts w:ascii="Georgia" w:eastAsia="Calibri" w:hAnsi="Georgia"/>
          <w:bCs/>
          <w:highlight w:val="green"/>
          <w:u w:val="single"/>
        </w:rPr>
        <w:t>result in an increase of productivity</w:t>
      </w:r>
      <w:r w:rsidRPr="00F5539C">
        <w:rPr>
          <w:rFonts w:ascii="Georgia" w:eastAsia="Calibri" w:hAnsi="Georgia"/>
          <w:bCs/>
          <w:u w:val="single"/>
        </w:rPr>
        <w:t xml:space="preserve"> and</w:t>
      </w:r>
      <w:r w:rsidRPr="00F5539C">
        <w:rPr>
          <w:rFonts w:ascii="Georgia" w:eastAsia="Times New Roman" w:hAnsi="Georgia"/>
          <w:sz w:val="16"/>
        </w:rPr>
        <w:t xml:space="preserve">, thus, </w:t>
      </w:r>
      <w:r w:rsidRPr="00F5539C">
        <w:rPr>
          <w:rFonts w:ascii="Georgia" w:eastAsia="Calibri" w:hAnsi="Georgia"/>
          <w:bCs/>
          <w:u w:val="single"/>
        </w:rPr>
        <w:t>keeping up international competitiveness</w:t>
      </w:r>
      <w:r w:rsidRPr="00F5539C">
        <w:rPr>
          <w:rFonts w:ascii="Georgia" w:eastAsia="Times New Roman" w:hAnsi="Georgia"/>
          <w:sz w:val="16"/>
        </w:rPr>
        <w:t xml:space="preserve"> as a pre-requisite of sustainable job creation.</w:t>
      </w:r>
    </w:p>
    <w:p w14:paraId="38692EC6" w14:textId="77777777" w:rsidR="000379E9" w:rsidRPr="00F5539C" w:rsidRDefault="000379E9" w:rsidP="000379E9">
      <w:pPr>
        <w:pStyle w:val="Heading4"/>
        <w:rPr>
          <w:rFonts w:ascii="Georgia" w:eastAsia="MS Gothic" w:hAnsi="Georgia"/>
        </w:rPr>
      </w:pPr>
      <w:r w:rsidRPr="00F5539C">
        <w:rPr>
          <w:rFonts w:ascii="Georgia" w:eastAsia="MS Gothic" w:hAnsi="Georgia"/>
        </w:rPr>
        <w:t>c) Water scarcity will be the source of all future conflicts</w:t>
      </w:r>
    </w:p>
    <w:p w14:paraId="36343746" w14:textId="77777777" w:rsidR="000379E9" w:rsidRPr="00F5539C" w:rsidRDefault="000379E9" w:rsidP="000379E9">
      <w:pPr>
        <w:rPr>
          <w:rFonts w:ascii="Georgia" w:eastAsia="Cambria" w:hAnsi="Georgia"/>
          <w:b/>
          <w:bCs/>
        </w:rPr>
      </w:pPr>
      <w:r w:rsidRPr="00F5539C">
        <w:rPr>
          <w:rFonts w:ascii="Georgia" w:eastAsia="Cambria" w:hAnsi="Georgia"/>
          <w:b/>
          <w:bCs/>
        </w:rPr>
        <w:t>Solomon ‘11</w:t>
      </w:r>
    </w:p>
    <w:p w14:paraId="0C394E00" w14:textId="77777777" w:rsidR="000379E9" w:rsidRPr="00F5539C" w:rsidRDefault="000379E9" w:rsidP="000379E9">
      <w:pPr>
        <w:rPr>
          <w:rFonts w:ascii="Georgia" w:eastAsia="Cambria" w:hAnsi="Georgia"/>
          <w:sz w:val="16"/>
        </w:rPr>
      </w:pPr>
      <w:r w:rsidRPr="00F5539C">
        <w:rPr>
          <w:rFonts w:ascii="Georgia" w:eastAsia="Cambria" w:hAnsi="Georgia"/>
          <w:sz w:val="16"/>
        </w:rPr>
        <w:t>Steven, writer for the NYT, Business Week, Forbes, Esquire, Commentator for NPR’s Marketplace, also author of “The Confidence Game” 1995, warning of the dangers of global financial instability, “Water: The Epic Struggle for Wealth, Power, and Civilization,” p. 4 google books</w:t>
      </w:r>
    </w:p>
    <w:p w14:paraId="0D721A1D" w14:textId="77777777" w:rsidR="000379E9" w:rsidRPr="00F5539C" w:rsidRDefault="000379E9" w:rsidP="000379E9">
      <w:pPr>
        <w:ind w:left="288" w:right="288"/>
        <w:rPr>
          <w:rFonts w:ascii="Georgia" w:eastAsia="Times New Roman" w:hAnsi="Georgia"/>
          <w:sz w:val="16"/>
        </w:rPr>
      </w:pPr>
      <w:r w:rsidRPr="00F5539C">
        <w:rPr>
          <w:rFonts w:ascii="Georgia" w:eastAsia="Times New Roman" w:hAnsi="Georgia"/>
          <w:sz w:val="16"/>
        </w:rPr>
        <w:t xml:space="preserve">Every era has been shaped by its response to the great water chal lenge of its time. And so it is unfolding—on an epic scale—today. </w:t>
      </w:r>
      <w:r w:rsidRPr="00F5539C">
        <w:rPr>
          <w:rFonts w:ascii="Georgia" w:eastAsia="Times New Roman" w:hAnsi="Georgia"/>
          <w:bCs/>
          <w:u w:val="single"/>
        </w:rPr>
        <w:t xml:space="preserve">An impending global crisis of freshwater scarcity is fast emerging as a defining fulcrum of </w:t>
      </w:r>
      <w:r w:rsidRPr="00F5539C">
        <w:rPr>
          <w:rFonts w:ascii="Georgia" w:eastAsia="Times New Roman" w:hAnsi="Georgia"/>
          <w:sz w:val="16"/>
        </w:rPr>
        <w:t>world politics and human</w:t>
      </w:r>
      <w:r w:rsidRPr="00F5539C">
        <w:rPr>
          <w:rFonts w:ascii="Georgia" w:eastAsia="Times New Roman" w:hAnsi="Georgia"/>
          <w:bCs/>
          <w:u w:val="single"/>
        </w:rPr>
        <w:t xml:space="preserve"> civilization</w:t>
      </w:r>
      <w:r w:rsidRPr="00F5539C">
        <w:rPr>
          <w:rFonts w:ascii="Georgia" w:eastAsia="Times New Roman" w:hAnsi="Georgia"/>
          <w:sz w:val="16"/>
        </w:rPr>
        <w:t>. For the first time in history, modern</w:t>
      </w:r>
      <w:r w:rsidRPr="00F5539C">
        <w:rPr>
          <w:rFonts w:ascii="Georgia" w:eastAsia="Times New Roman" w:hAnsi="Georgia"/>
          <w:bCs/>
          <w:u w:val="single"/>
        </w:rPr>
        <w:t xml:space="preserve"> society’s </w:t>
      </w:r>
      <w:r w:rsidRPr="00F5539C">
        <w:rPr>
          <w:rFonts w:ascii="Georgia" w:eastAsia="Times New Roman" w:hAnsi="Georgia"/>
          <w:sz w:val="16"/>
        </w:rPr>
        <w:t>unquenchable</w:t>
      </w:r>
      <w:r w:rsidRPr="00F5539C">
        <w:rPr>
          <w:rFonts w:ascii="Georgia" w:eastAsia="Times New Roman" w:hAnsi="Georgia"/>
          <w:bCs/>
          <w:u w:val="single"/>
        </w:rPr>
        <w:t xml:space="preserve"> thirst, industrial </w:t>
      </w:r>
      <w:r w:rsidRPr="00F5539C">
        <w:rPr>
          <w:rFonts w:ascii="Georgia" w:eastAsia="Times New Roman" w:hAnsi="Georgia"/>
          <w:sz w:val="16"/>
        </w:rPr>
        <w:t>technological</w:t>
      </w:r>
      <w:r w:rsidRPr="00F5539C">
        <w:rPr>
          <w:rFonts w:ascii="Georgia" w:eastAsia="Times New Roman" w:hAnsi="Georgia"/>
          <w:bCs/>
          <w:u w:val="single"/>
        </w:rPr>
        <w:t xml:space="preserve"> capabilities, and sheer population growth from 6 to 9 billion is</w:t>
      </w:r>
      <w:r w:rsidRPr="00F5539C">
        <w:rPr>
          <w:rFonts w:ascii="Georgia" w:eastAsia="Times New Roman" w:hAnsi="Georgia"/>
          <w:sz w:val="16"/>
        </w:rPr>
        <w:t xml:space="preserve"> significantly </w:t>
      </w:r>
      <w:r w:rsidRPr="00F5539C">
        <w:rPr>
          <w:rFonts w:ascii="Georgia" w:eastAsia="Times New Roman" w:hAnsi="Georgia"/>
          <w:bCs/>
          <w:u w:val="single"/>
        </w:rPr>
        <w:t xml:space="preserve">outstripping the </w:t>
      </w:r>
      <w:r w:rsidRPr="00F5539C">
        <w:rPr>
          <w:rFonts w:ascii="Georgia" w:eastAsia="Times New Roman" w:hAnsi="Georgia"/>
          <w:sz w:val="16"/>
        </w:rPr>
        <w:t xml:space="preserve">sustainable supply of fresh, clean </w:t>
      </w:r>
      <w:r w:rsidRPr="00F5539C">
        <w:rPr>
          <w:rFonts w:ascii="Georgia" w:eastAsia="Times New Roman" w:hAnsi="Georgia"/>
          <w:bCs/>
          <w:u w:val="single"/>
        </w:rPr>
        <w:t xml:space="preserve">water available from nature using current practices </w:t>
      </w:r>
      <w:r w:rsidRPr="00F5539C">
        <w:rPr>
          <w:rFonts w:ascii="Georgia" w:eastAsia="Times New Roman" w:hAnsi="Georgia"/>
          <w:sz w:val="16"/>
        </w:rPr>
        <w:t>and technologies. Previously, man’s impact on ecosystems had been localized and modest. Across heavily populated parts of the planet today, much of the rivers, lakes, and groundwater on which growing societies depend are becom ing dangerously depicted by overuse and pollution. As a result, a</w:t>
      </w:r>
      <w:r w:rsidRPr="00F5539C">
        <w:rPr>
          <w:rFonts w:ascii="Georgia" w:eastAsia="Times New Roman" w:hAnsi="Georgia"/>
          <w:bCs/>
          <w:u w:val="single"/>
        </w:rPr>
        <w:t xml:space="preserve">n explosive new political fault line is erupting across the global landscape </w:t>
      </w:r>
      <w:r w:rsidRPr="00F5539C">
        <w:rPr>
          <w:rFonts w:ascii="Georgia" w:eastAsia="Times New Roman" w:hAnsi="Georgia"/>
          <w:sz w:val="16"/>
        </w:rPr>
        <w:t>of the twenty-first century</w:t>
      </w:r>
      <w:r w:rsidRPr="00F5539C">
        <w:rPr>
          <w:rFonts w:ascii="Georgia" w:eastAsia="Times New Roman" w:hAnsi="Georgia"/>
          <w:bCs/>
          <w:u w:val="single"/>
        </w:rPr>
        <w:t xml:space="preserve"> between water Haves and water Have-Nots</w:t>
      </w:r>
      <w:r w:rsidRPr="00F5539C">
        <w:rPr>
          <w:rFonts w:ascii="Georgia" w:eastAsia="Times New Roman" w:hAnsi="Georgia"/>
          <w:sz w:val="16"/>
        </w:rPr>
        <w:t xml:space="preserve">: internationally among regions and stares, but just as significantly within nations among domestic interest groups that have long competed over available water resources. Simply, </w:t>
      </w:r>
      <w:r w:rsidRPr="00F5539C">
        <w:rPr>
          <w:rFonts w:ascii="Georgia" w:eastAsia="Times New Roman" w:hAnsi="Georgia"/>
          <w:bCs/>
          <w:highlight w:val="green"/>
          <w:u w:val="single"/>
        </w:rPr>
        <w:t>water is surpassing oil</w:t>
      </w:r>
      <w:r w:rsidRPr="00F5539C">
        <w:rPr>
          <w:rFonts w:ascii="Georgia" w:eastAsia="Times New Roman" w:hAnsi="Georgia"/>
          <w:bCs/>
          <w:u w:val="single"/>
        </w:rPr>
        <w:t xml:space="preserve"> </w:t>
      </w:r>
      <w:r w:rsidRPr="00F5539C">
        <w:rPr>
          <w:rFonts w:ascii="Georgia" w:eastAsia="Times New Roman" w:hAnsi="Georgia"/>
          <w:sz w:val="16"/>
        </w:rPr>
        <w:t>itself</w:t>
      </w:r>
      <w:r w:rsidRPr="00F5539C">
        <w:rPr>
          <w:rFonts w:ascii="Georgia" w:eastAsia="Times New Roman" w:hAnsi="Georgia"/>
          <w:bCs/>
          <w:u w:val="single"/>
        </w:rPr>
        <w:t xml:space="preserve"> </w:t>
      </w:r>
      <w:r w:rsidRPr="00F5539C">
        <w:rPr>
          <w:rFonts w:ascii="Georgia" w:eastAsia="Times New Roman" w:hAnsi="Georgia"/>
          <w:bCs/>
          <w:highlight w:val="green"/>
          <w:u w:val="single"/>
        </w:rPr>
        <w:t>as the world’s scarcest critical resource</w:t>
      </w:r>
      <w:r w:rsidRPr="00F5539C">
        <w:rPr>
          <w:rFonts w:ascii="Georgia" w:eastAsia="Times New Roman" w:hAnsi="Georgia"/>
          <w:sz w:val="16"/>
        </w:rPr>
        <w:t xml:space="preserve">. Just as oil conflicts were central to twentieth-century history, the struggle over freshwater is set to shape a new turning point in the world order and the destiny of civilization. </w:t>
      </w:r>
      <w:r w:rsidRPr="00F5539C">
        <w:rPr>
          <w:rFonts w:ascii="Georgia" w:eastAsia="Times New Roman" w:hAnsi="Georgia"/>
          <w:bCs/>
          <w:highlight w:val="green"/>
          <w:u w:val="single"/>
        </w:rPr>
        <w:t>Humanitarian crises, epidemic disease, destabilizing violence, and corrupt, failed states are already rife in the most water-deprived regions</w:t>
      </w:r>
      <w:r w:rsidRPr="00F5539C">
        <w:rPr>
          <w:rFonts w:ascii="Georgia" w:eastAsia="Times New Roman" w:hAnsi="Georgia"/>
          <w:sz w:val="16"/>
        </w:rPr>
        <w:t xml:space="preserve">, where 20 percent of humanity lacks access to sufficient clean freshwater for drinking and cooking and 40 percent to adequate sanitation. </w:t>
      </w:r>
      <w:r w:rsidRPr="00F5539C">
        <w:rPr>
          <w:rFonts w:ascii="Georgia" w:eastAsia="Times New Roman" w:hAnsi="Georgia"/>
          <w:bCs/>
          <w:u w:val="single"/>
        </w:rPr>
        <w:t xml:space="preserve">Those who have predicted that the wars of the twenty-first century will be fought over water have foremost in mind the water-starved, </w:t>
      </w:r>
      <w:r w:rsidRPr="00F5539C">
        <w:rPr>
          <w:rFonts w:ascii="Georgia" w:eastAsia="Times New Roman" w:hAnsi="Georgia"/>
          <w:sz w:val="16"/>
        </w:rPr>
        <w:t>combustible</w:t>
      </w:r>
      <w:r w:rsidRPr="00F5539C">
        <w:rPr>
          <w:rFonts w:ascii="Georgia" w:eastAsia="Times New Roman" w:hAnsi="Georgia"/>
          <w:bCs/>
          <w:u w:val="single"/>
        </w:rPr>
        <w:t xml:space="preserve"> Middle East, where </w:t>
      </w:r>
      <w:r w:rsidRPr="00F5539C">
        <w:rPr>
          <w:rFonts w:ascii="Georgia" w:eastAsia="Times New Roman" w:hAnsi="Georgia"/>
          <w:bCs/>
          <w:highlight w:val="green"/>
          <w:u w:val="single"/>
        </w:rPr>
        <w:t>water looms omnipresently over every conflict and peace negotiation, and where those with oil are desperately trying to postpone their day of reckoning by burning it to pump dry aquifers and desalinate seawater in order to sustain farms and modern cities in the desert</w:t>
      </w:r>
      <w:r w:rsidRPr="00F5539C">
        <w:rPr>
          <w:rFonts w:ascii="Georgia" w:eastAsia="Times New Roman" w:hAnsi="Georgia"/>
          <w:sz w:val="16"/>
        </w:rPr>
        <w:t xml:space="preserve">. Freshwater is an Achilles’ heel of fast—growing giants China and India, which both face imminent tipping points from unsustain able water practices that will determine whether they lose their ability to feed themselves and cause their industrial expansions to prematurely sputter. </w:t>
      </w:r>
      <w:r w:rsidRPr="00F5539C">
        <w:rPr>
          <w:rFonts w:ascii="Georgia" w:eastAsia="Times New Roman" w:hAnsi="Georgia"/>
          <w:bCs/>
          <w:highlight w:val="green"/>
          <w:u w:val="single"/>
        </w:rPr>
        <w:t>The</w:t>
      </w:r>
      <w:r w:rsidRPr="00F5539C">
        <w:rPr>
          <w:rFonts w:ascii="Georgia" w:eastAsia="Times New Roman" w:hAnsi="Georgia"/>
          <w:bCs/>
          <w:u w:val="single"/>
        </w:rPr>
        <w:t xml:space="preserve"> buffering </w:t>
      </w:r>
      <w:r w:rsidRPr="00F5539C">
        <w:rPr>
          <w:rFonts w:ascii="Georgia" w:eastAsia="Times New Roman" w:hAnsi="Georgia"/>
          <w:bCs/>
          <w:highlight w:val="green"/>
          <w:u w:val="single"/>
        </w:rPr>
        <w:t>global impact will be</w:t>
      </w:r>
      <w:r w:rsidRPr="00F5539C">
        <w:rPr>
          <w:rFonts w:ascii="Georgia" w:eastAsia="Times New Roman" w:hAnsi="Georgia"/>
          <w:bCs/>
          <w:u w:val="single"/>
        </w:rPr>
        <w:t xml:space="preserve"> especially </w:t>
      </w:r>
      <w:r w:rsidRPr="00F5539C">
        <w:rPr>
          <w:rFonts w:ascii="Georgia" w:eastAsia="Times New Roman" w:hAnsi="Georgia"/>
          <w:bCs/>
          <w:highlight w:val="green"/>
          <w:u w:val="single"/>
        </w:rPr>
        <w:t>far-reaching for</w:t>
      </w:r>
      <w:r w:rsidRPr="00F5539C">
        <w:rPr>
          <w:rFonts w:ascii="Georgia" w:eastAsia="Times New Roman" w:hAnsi="Georgia"/>
          <w:bCs/>
          <w:u w:val="single"/>
        </w:rPr>
        <w:t xml:space="preserve"> the fates of </w:t>
      </w:r>
      <w:r w:rsidRPr="00F5539C">
        <w:rPr>
          <w:rFonts w:ascii="Georgia" w:eastAsia="Times New Roman" w:hAnsi="Georgia"/>
          <w:bCs/>
          <w:highlight w:val="green"/>
          <w:u w:val="single"/>
        </w:rPr>
        <w:t>water-distressed developing nations that are reliant on food imports to feed their swelling, restive populations</w:t>
      </w:r>
      <w:r w:rsidRPr="00F5539C">
        <w:rPr>
          <w:rFonts w:ascii="Georgia" w:eastAsia="Times New Roman" w:hAnsi="Georgia"/>
          <w:bCs/>
          <w:u w:val="single"/>
        </w:rPr>
        <w:t xml:space="preserve">. </w:t>
      </w:r>
      <w:r w:rsidRPr="00F5539C">
        <w:rPr>
          <w:rFonts w:ascii="Georgia" w:eastAsia="Times New Roman" w:hAnsi="Georgia"/>
          <w:sz w:val="16"/>
        </w:rPr>
        <w:t>‘While the West, too, has some serious regional water shortages, its relatively modest popula tion pressures and generally moist, temperate environments make it an overall water power possessing significant water resource advantages. If aggressively exploited, these advantages can help relaunch its economic dynamism and world leadership.</w:t>
      </w:r>
    </w:p>
    <w:p w14:paraId="6D608248" w14:textId="77777777" w:rsidR="000379E9" w:rsidRPr="00F5539C" w:rsidRDefault="000379E9" w:rsidP="000379E9">
      <w:pPr>
        <w:pStyle w:val="Heading4"/>
        <w:rPr>
          <w:rFonts w:ascii="Georgia" w:eastAsia="MS Gothic" w:hAnsi="Georgia"/>
        </w:rPr>
      </w:pPr>
      <w:r w:rsidRPr="00F5539C">
        <w:rPr>
          <w:rFonts w:ascii="Georgia" w:eastAsia="MS Gothic" w:hAnsi="Georgia"/>
        </w:rPr>
        <w:t>Water wars go nuclear</w:t>
      </w:r>
    </w:p>
    <w:p w14:paraId="2A72E364" w14:textId="77777777" w:rsidR="000379E9" w:rsidRPr="00F5539C" w:rsidRDefault="000379E9" w:rsidP="000379E9">
      <w:pPr>
        <w:rPr>
          <w:rFonts w:ascii="Georgia" w:eastAsia="Cambria" w:hAnsi="Georgia"/>
          <w:b/>
        </w:rPr>
      </w:pPr>
      <w:r w:rsidRPr="00F5539C">
        <w:rPr>
          <w:rFonts w:ascii="Georgia" w:eastAsia="Cambria" w:hAnsi="Georgia"/>
          <w:b/>
        </w:rPr>
        <w:t>Weiner 90</w:t>
      </w:r>
    </w:p>
    <w:p w14:paraId="148A4813" w14:textId="77777777" w:rsidR="000379E9" w:rsidRPr="00F5539C" w:rsidRDefault="000379E9" w:rsidP="000379E9">
      <w:pPr>
        <w:rPr>
          <w:rFonts w:ascii="Georgia" w:eastAsia="Cambria" w:hAnsi="Georgia" w:cs="TimesNewRomanPS-BoldMT"/>
          <w:sz w:val="16"/>
          <w:lang w:bidi="en-US"/>
        </w:rPr>
      </w:pPr>
      <w:r w:rsidRPr="00F5539C">
        <w:rPr>
          <w:rFonts w:ascii="Georgia" w:eastAsia="Cambria" w:hAnsi="Georgia" w:cs="TimesNewRomanPS-BoldMT"/>
          <w:sz w:val="16"/>
          <w:lang w:bidi="en-US"/>
        </w:rPr>
        <w:t xml:space="preserve">Prof. </w:t>
      </w:r>
      <w:r w:rsidRPr="00F5539C">
        <w:rPr>
          <w:rFonts w:ascii="Georgia" w:eastAsia="Cambria" w:hAnsi="Georgia"/>
          <w:sz w:val="16"/>
        </w:rPr>
        <w:t>Princeton,</w:t>
      </w:r>
      <w:r w:rsidRPr="00F5539C">
        <w:rPr>
          <w:rFonts w:ascii="Georgia" w:eastAsia="Cambria" w:hAnsi="Georgia" w:cs="TimesNewRomanPS-BoldMT"/>
          <w:b/>
          <w:bCs/>
          <w:sz w:val="16"/>
          <w:lang w:bidi="en-US"/>
        </w:rPr>
        <w:t xml:space="preserve"> </w:t>
      </w:r>
      <w:r w:rsidRPr="00F5539C">
        <w:rPr>
          <w:rFonts w:ascii="Georgia" w:eastAsia="Cambria" w:hAnsi="Georgia" w:cs="TimesNewRomanPS-BoldMT"/>
          <w:sz w:val="16"/>
          <w:lang w:bidi="en-US"/>
        </w:rPr>
        <w:t>The Next 100 Years p.270</w:t>
      </w:r>
    </w:p>
    <w:p w14:paraId="17FBC517" w14:textId="77777777" w:rsidR="000379E9" w:rsidRPr="00F5539C" w:rsidRDefault="000379E9" w:rsidP="000379E9">
      <w:pPr>
        <w:ind w:left="288" w:right="288"/>
        <w:rPr>
          <w:rFonts w:ascii="Georgia" w:eastAsia="Times New Roman" w:hAnsi="Georgia" w:cs="TimesNewRomanPS-BoldMT"/>
          <w:sz w:val="16"/>
          <w:lang w:bidi="en-US"/>
        </w:rPr>
      </w:pPr>
      <w:r w:rsidRPr="00F5539C">
        <w:rPr>
          <w:rFonts w:ascii="Georgia" w:eastAsia="Times New Roman" w:hAnsi="Georgia" w:cs="TimesNewRomanPS-BoldMT"/>
          <w:sz w:val="16"/>
          <w:lang w:bidi="en-US"/>
        </w:rPr>
        <w:t xml:space="preserve">If we do not destroy ourselves with the A-bomb and the H-bomb, then we may destroy ourselves with the C-bomb, the Change Bomb. And </w:t>
      </w:r>
      <w:r w:rsidRPr="00F5539C">
        <w:rPr>
          <w:rFonts w:ascii="Georgia" w:eastAsia="Times New Roman" w:hAnsi="Georgia"/>
          <w:highlight w:val="green"/>
          <w:u w:val="single"/>
        </w:rPr>
        <w:t>in a world as interlinked as ours, one explosion may lead to the other</w:t>
      </w:r>
      <w:r w:rsidRPr="00F5539C">
        <w:rPr>
          <w:rFonts w:ascii="Georgia" w:eastAsia="Times New Roman" w:hAnsi="Georgia"/>
          <w:u w:val="single"/>
        </w:rPr>
        <w:t xml:space="preserve">. Already in the Middle East, tram North Africa to the Persian Gulf and from the Nile to the Euphrates, </w:t>
      </w:r>
      <w:r w:rsidRPr="00F5539C">
        <w:rPr>
          <w:rFonts w:ascii="Georgia" w:eastAsia="Times New Roman" w:hAnsi="Georgia"/>
          <w:highlight w:val="green"/>
          <w:u w:val="single"/>
        </w:rPr>
        <w:t>tensions over dwindling water supplies and rising populations are reaching what many experts describe as a flashpoint</w:t>
      </w:r>
      <w:r w:rsidRPr="00F5539C">
        <w:rPr>
          <w:rFonts w:ascii="Georgia" w:eastAsia="Times New Roman" w:hAnsi="Georgia"/>
          <w:u w:val="single"/>
        </w:rPr>
        <w:t xml:space="preserve"> A</w:t>
      </w:r>
      <w:r w:rsidRPr="00F5539C">
        <w:rPr>
          <w:rFonts w:ascii="Georgia" w:eastAsia="Times New Roman" w:hAnsi="Georgia" w:cs="TimesNewRomanPS-BoldMT"/>
          <w:sz w:val="20"/>
          <w:lang w:bidi="en-US"/>
        </w:rPr>
        <w:t xml:space="preserve"> </w:t>
      </w:r>
      <w:r w:rsidRPr="00F5539C">
        <w:rPr>
          <w:rFonts w:ascii="Georgia" w:eastAsia="Times New Roman" w:hAnsi="Georgia"/>
          <w:sz w:val="16"/>
        </w:rPr>
        <w:t>climate shift in</w:t>
      </w:r>
      <w:r w:rsidRPr="00F5539C">
        <w:rPr>
          <w:rFonts w:ascii="Georgia" w:eastAsia="Times New Roman" w:hAnsi="Georgia" w:cs="TimesNewRomanPS-BoldMT"/>
          <w:sz w:val="20"/>
          <w:lang w:bidi="en-US"/>
        </w:rPr>
        <w:t xml:space="preserve"> </w:t>
      </w:r>
      <w:r w:rsidRPr="00F5539C">
        <w:rPr>
          <w:rFonts w:ascii="Georgia" w:eastAsia="Times New Roman" w:hAnsi="Georgia"/>
          <w:highlight w:val="green"/>
          <w:u w:val="single"/>
        </w:rPr>
        <w:t>that single battle-scarred nexus might trigger international tensions that will unleash some at the 60.000 nuclear warheads the world has stockpiled</w:t>
      </w:r>
      <w:r w:rsidRPr="00F5539C">
        <w:rPr>
          <w:rFonts w:ascii="Georgia" w:eastAsia="Times New Roman" w:hAnsi="Georgia"/>
          <w:u w:val="single"/>
        </w:rPr>
        <w:t xml:space="preserve"> </w:t>
      </w:r>
      <w:r w:rsidRPr="00F5539C">
        <w:rPr>
          <w:rFonts w:ascii="Georgia" w:eastAsia="Times New Roman" w:hAnsi="Georgia" w:cs="TimesNewRomanPS-BoldMT"/>
          <w:sz w:val="16"/>
          <w:lang w:bidi="en-US"/>
        </w:rPr>
        <w:t xml:space="preserve">since Trinity. </w:t>
      </w:r>
    </w:p>
    <w:p w14:paraId="30C4C212" w14:textId="77777777" w:rsidR="000379E9" w:rsidRPr="00F5539C" w:rsidRDefault="000379E9" w:rsidP="000379E9">
      <w:pPr>
        <w:rPr>
          <w:rFonts w:ascii="Georgia" w:eastAsia="Cambria" w:hAnsi="Georgia"/>
          <w:sz w:val="16"/>
        </w:rPr>
      </w:pPr>
    </w:p>
    <w:p w14:paraId="075607A8" w14:textId="77777777" w:rsidR="000379E9" w:rsidRPr="00F5539C" w:rsidRDefault="000379E9" w:rsidP="000379E9">
      <w:pPr>
        <w:pStyle w:val="Heading4"/>
        <w:rPr>
          <w:rFonts w:ascii="Georgia" w:eastAsia="MS Gothic" w:hAnsi="Georgia"/>
        </w:rPr>
      </w:pPr>
      <w:r w:rsidRPr="00F5539C">
        <w:rPr>
          <w:rFonts w:ascii="Georgia" w:eastAsia="MS Gothic" w:hAnsi="Georgia"/>
        </w:rPr>
        <w:t xml:space="preserve">d) </w:t>
      </w:r>
      <w:proofErr w:type="gramStart"/>
      <w:r w:rsidRPr="00F5539C">
        <w:rPr>
          <w:rFonts w:ascii="Georgia" w:eastAsia="MS Gothic" w:hAnsi="Georgia"/>
        </w:rPr>
        <w:t>turns</w:t>
      </w:r>
      <w:proofErr w:type="gramEnd"/>
      <w:r w:rsidRPr="00F5539C">
        <w:rPr>
          <w:rFonts w:ascii="Georgia" w:eastAsia="MS Gothic" w:hAnsi="Georgia"/>
        </w:rPr>
        <w:t xml:space="preserve"> case—</w:t>
      </w:r>
    </w:p>
    <w:p w14:paraId="0A7066B7" w14:textId="77777777" w:rsidR="000379E9" w:rsidRPr="00F5539C" w:rsidRDefault="000379E9" w:rsidP="000379E9">
      <w:pPr>
        <w:rPr>
          <w:rFonts w:ascii="Georgia" w:eastAsia="Cambria" w:hAnsi="Georgia"/>
          <w:b/>
          <w:bCs/>
        </w:rPr>
      </w:pPr>
    </w:p>
    <w:p w14:paraId="1521342E" w14:textId="77777777" w:rsidR="000379E9" w:rsidRPr="00F5539C" w:rsidRDefault="000379E9" w:rsidP="000379E9">
      <w:pPr>
        <w:pStyle w:val="Heading4"/>
        <w:rPr>
          <w:rFonts w:ascii="Georgia" w:eastAsia="Cambria" w:hAnsi="Georgia"/>
        </w:rPr>
      </w:pPr>
      <w:r w:rsidRPr="00F5539C">
        <w:rPr>
          <w:rFonts w:ascii="Georgia" w:eastAsia="Cambria" w:hAnsi="Georgia"/>
        </w:rPr>
        <w:t xml:space="preserve">Cyber attacks disrupt oil pipelines, ignite Middle East war, and trigger US/Russia retaliation- US not prepared for attack now  </w:t>
      </w:r>
    </w:p>
    <w:p w14:paraId="35DB76F1" w14:textId="77777777" w:rsidR="000379E9" w:rsidRPr="00F5539C" w:rsidRDefault="000379E9" w:rsidP="000379E9">
      <w:pPr>
        <w:rPr>
          <w:rFonts w:ascii="Georgia" w:eastAsia="Cambria" w:hAnsi="Georgia"/>
          <w:b/>
          <w:bCs/>
        </w:rPr>
      </w:pPr>
      <w:r w:rsidRPr="00F5539C">
        <w:rPr>
          <w:rFonts w:ascii="Georgia" w:eastAsia="Cambria" w:hAnsi="Georgia"/>
          <w:b/>
          <w:bCs/>
        </w:rPr>
        <w:t>Clarke 2-16</w:t>
      </w:r>
    </w:p>
    <w:p w14:paraId="3F6ED82A" w14:textId="77777777" w:rsidR="000379E9" w:rsidRPr="00F5539C" w:rsidRDefault="000379E9" w:rsidP="000379E9">
      <w:pPr>
        <w:rPr>
          <w:rFonts w:ascii="Georgia" w:eastAsia="Cambria" w:hAnsi="Georgia"/>
          <w:sz w:val="16"/>
        </w:rPr>
      </w:pPr>
      <w:r w:rsidRPr="00F5539C">
        <w:rPr>
          <w:rFonts w:ascii="Georgia" w:eastAsia="Cambria" w:hAnsi="Georgia"/>
          <w:sz w:val="16"/>
        </w:rPr>
        <w:t>Richard, Faculty Affiliate, Belfer Center for Science and International Affairs, board of the Middle East Institute, "Cyber Attacks Can Spark Real Wars", Op-Ed, Wall Street Journal, Belfer Center Programs or Projects: Explorations in Cyber International Relations; Information and Communications Technology and Public Policy; Science, Technology, and Public Policy, http://belfercenter.ksg.harvard.edu/publication/21741/cyber_attacks_can_spark_real_wars.html</w:t>
      </w:r>
      <w:proofErr w:type="gramStart"/>
      <w:r w:rsidRPr="00F5539C">
        <w:rPr>
          <w:rFonts w:ascii="Georgia" w:eastAsia="Cambria" w:hAnsi="Georgia"/>
          <w:sz w:val="16"/>
        </w:rPr>
        <w:t>?utm</w:t>
      </w:r>
      <w:proofErr w:type="gramEnd"/>
      <w:r w:rsidRPr="00F5539C">
        <w:rPr>
          <w:rFonts w:ascii="Georgia" w:eastAsia="Cambria" w:hAnsi="Georgia"/>
          <w:sz w:val="16"/>
        </w:rPr>
        <w:t>_source=feedburner&amp;utm_medium=feed&amp;utm_campaign=Feed%253A+belfer%252Fpublications+%2528Belfer+Center+for+Science+and+International+Affairs+-+Latest+Publications%2529&amp;utm_content=Google+Reader</w:t>
      </w:r>
    </w:p>
    <w:p w14:paraId="2E234380" w14:textId="1A678A38" w:rsidR="000379E9" w:rsidRPr="00F5539C" w:rsidRDefault="000379E9" w:rsidP="000379E9">
      <w:pPr>
        <w:rPr>
          <w:rFonts w:ascii="Georgia" w:hAnsi="Georgia"/>
        </w:rPr>
      </w:pPr>
      <w:r w:rsidRPr="00F5539C">
        <w:rPr>
          <w:rFonts w:ascii="Georgia" w:eastAsia="Times New Roman" w:hAnsi="Georgia"/>
          <w:sz w:val="16"/>
        </w:rPr>
        <w:t xml:space="preserve">For most of this year, </w:t>
      </w:r>
      <w:r w:rsidRPr="00F5539C">
        <w:rPr>
          <w:rFonts w:ascii="Georgia" w:eastAsia="MS Gothic" w:hAnsi="Georgia"/>
          <w:bCs/>
          <w:u w:val="single"/>
        </w:rPr>
        <w:t>Arab-Israeli tensions have been spilling off the streets and airwaves and onto the region's fiber optic cables. Citizen hackers on both sides have engaged in tit-for-tat raids on Israeli, Saudi and other regional computer networks</w:t>
      </w:r>
      <w:r w:rsidRPr="00F5539C">
        <w:rPr>
          <w:rFonts w:ascii="Georgia" w:eastAsia="Times New Roman" w:hAnsi="Georgia"/>
          <w:sz w:val="16"/>
        </w:rPr>
        <w:t xml:space="preserve">. Stock exchanges, airlines, government offices and even hospitals have had their websites defaced or shut down. Credit-card numbers and personal emails have been stolen and posted on the Internet. </w:t>
      </w:r>
      <w:r w:rsidRPr="00F5539C">
        <w:rPr>
          <w:rFonts w:ascii="Georgia" w:eastAsia="MS Gothic" w:hAnsi="Georgia"/>
          <w:bCs/>
          <w:u w:val="single"/>
        </w:rPr>
        <w:t>One Israeli official has labeled the escalating cyber hostility "terrorism</w:t>
      </w:r>
      <w:r w:rsidRPr="00F5539C">
        <w:rPr>
          <w:rFonts w:ascii="Georgia" w:eastAsia="Times New Roman" w:hAnsi="Georgia"/>
          <w:sz w:val="16"/>
        </w:rPr>
        <w:t xml:space="preserve">" and called for it to be dealt with as such. It has not been terrorism. No one has died and, so far, nothing has blown up as a result. Indeed, most of the activity has involved the use of relatively commonplace hacker tools and techniques. </w:t>
      </w:r>
      <w:r w:rsidRPr="00F5539C">
        <w:rPr>
          <w:rFonts w:ascii="Georgia" w:eastAsia="MS Gothic" w:hAnsi="Georgia"/>
          <w:bCs/>
          <w:u w:val="single"/>
        </w:rPr>
        <w:t>This ongoing cyber "hacktivism" has</w:t>
      </w:r>
      <w:r w:rsidRPr="00F5539C">
        <w:rPr>
          <w:rFonts w:ascii="Georgia" w:eastAsia="Times New Roman" w:hAnsi="Georgia"/>
          <w:sz w:val="16"/>
        </w:rPr>
        <w:t xml:space="preserve">, however, </w:t>
      </w:r>
      <w:r w:rsidRPr="00F5539C">
        <w:rPr>
          <w:rFonts w:ascii="Georgia" w:eastAsia="MS Gothic" w:hAnsi="Georgia"/>
          <w:bCs/>
          <w:u w:val="single"/>
        </w:rPr>
        <w:t xml:space="preserve">demonstrated three things that should cause nations to act. </w:t>
      </w:r>
      <w:r w:rsidRPr="00F5539C">
        <w:rPr>
          <w:rFonts w:ascii="Georgia" w:eastAsia="Times New Roman" w:hAnsi="Georgia"/>
          <w:sz w:val="16"/>
        </w:rPr>
        <w:t xml:space="preserve">First, </w:t>
      </w:r>
      <w:r w:rsidRPr="00F5539C">
        <w:rPr>
          <w:rFonts w:ascii="Georgia" w:eastAsia="MS Gothic" w:hAnsi="Georgia"/>
          <w:bCs/>
          <w:u w:val="single"/>
        </w:rPr>
        <w:t>the ease with which the hacktivists have been able to steal data and to shut down Web pages suggests that companies (and perhaps governments) in the region have not yet taken cyber security seriously</w:t>
      </w:r>
      <w:r w:rsidRPr="00F5539C">
        <w:rPr>
          <w:rFonts w:ascii="Georgia" w:eastAsia="Times New Roman" w:hAnsi="Georgia"/>
          <w:sz w:val="16"/>
        </w:rPr>
        <w:t>. Governments in other regions (Asia, Europe, North America) have been educating, assisting and regulating companies to improve their cyber security. There has been a notable lack of such government activity in the Middle East, and that inactivity has opened the way for citizen hackers to cause the mischief we see today</w:t>
      </w:r>
      <w:r w:rsidRPr="00F5539C">
        <w:rPr>
          <w:rFonts w:ascii="Georgia" w:eastAsia="Times New Roman" w:hAnsi="Georgia"/>
          <w:sz w:val="16"/>
          <w:highlight w:val="yellow"/>
        </w:rPr>
        <w:t xml:space="preserve">. </w:t>
      </w:r>
      <w:r w:rsidRPr="00F5539C">
        <w:rPr>
          <w:rFonts w:ascii="Georgia" w:eastAsia="MS Gothic" w:hAnsi="Georgia"/>
          <w:bCs/>
          <w:highlight w:val="yellow"/>
          <w:u w:val="single"/>
        </w:rPr>
        <w:t>If the hackers turn their attention to disruption and destruction</w:t>
      </w:r>
      <w:r w:rsidRPr="00F5539C">
        <w:rPr>
          <w:rFonts w:ascii="Georgia" w:eastAsia="MS Gothic" w:hAnsi="Georgia"/>
          <w:bCs/>
          <w:u w:val="single"/>
        </w:rPr>
        <w:t xml:space="preserve">, as some have threatened, </w:t>
      </w:r>
      <w:r w:rsidRPr="00F5539C">
        <w:rPr>
          <w:rFonts w:ascii="Georgia" w:eastAsia="MS Gothic" w:hAnsi="Georgia"/>
          <w:bCs/>
          <w:highlight w:val="yellow"/>
          <w:u w:val="single"/>
        </w:rPr>
        <w:t>they are likely to find the controls for electric power grids</w:t>
      </w:r>
      <w:r w:rsidRPr="00F5539C">
        <w:rPr>
          <w:rFonts w:ascii="Georgia" w:eastAsia="Times New Roman" w:hAnsi="Georgia"/>
          <w:b/>
          <w:iCs/>
          <w:sz w:val="24"/>
          <w:highlight w:val="yellow"/>
          <w:u w:val="single"/>
        </w:rPr>
        <w:t>, oil pipelines</w:t>
      </w:r>
      <w:r w:rsidRPr="00F5539C">
        <w:rPr>
          <w:rFonts w:ascii="Georgia" w:eastAsia="MS Gothic" w:hAnsi="Georgia"/>
          <w:bCs/>
          <w:highlight w:val="yellow"/>
          <w:u w:val="single"/>
        </w:rPr>
        <w:t xml:space="preserve"> and</w:t>
      </w:r>
      <w:r w:rsidRPr="00F5539C">
        <w:rPr>
          <w:rFonts w:ascii="Georgia" w:eastAsia="MS Gothic" w:hAnsi="Georgia"/>
          <w:bCs/>
          <w:u w:val="single"/>
        </w:rPr>
        <w:t xml:space="preserve"> precious </w:t>
      </w:r>
      <w:r w:rsidRPr="00F5539C">
        <w:rPr>
          <w:rFonts w:ascii="Georgia" w:eastAsia="MS Gothic" w:hAnsi="Georgia"/>
          <w:bCs/>
          <w:highlight w:val="yellow"/>
          <w:u w:val="single"/>
        </w:rPr>
        <w:t>water systems inadequately secured.</w:t>
      </w:r>
      <w:r w:rsidRPr="00F5539C">
        <w:rPr>
          <w:rFonts w:ascii="Georgia" w:eastAsia="MS Gothic" w:hAnsi="Georgia"/>
          <w:bCs/>
          <w:u w:val="single"/>
        </w:rPr>
        <w:t xml:space="preserve"> If </w:t>
      </w:r>
      <w:r w:rsidRPr="00F5539C">
        <w:rPr>
          <w:rFonts w:ascii="Georgia" w:eastAsia="MS Gothic" w:hAnsi="Georgia"/>
          <w:bCs/>
          <w:highlight w:val="yellow"/>
          <w:u w:val="single"/>
        </w:rPr>
        <w:t>a hacker</w:t>
      </w:r>
      <w:r w:rsidRPr="00F5539C">
        <w:rPr>
          <w:rFonts w:ascii="Georgia" w:eastAsia="MS Gothic" w:hAnsi="Georgia"/>
          <w:bCs/>
          <w:u w:val="single"/>
        </w:rPr>
        <w:t xml:space="preserve"> causes real physical damage</w:t>
      </w:r>
      <w:r w:rsidRPr="00F5539C">
        <w:rPr>
          <w:rFonts w:ascii="Georgia" w:eastAsia="Times New Roman" w:hAnsi="Georgia"/>
          <w:sz w:val="16"/>
        </w:rPr>
        <w:t xml:space="preserve"> to critical systems in that region, </w:t>
      </w:r>
      <w:r w:rsidRPr="00F5539C">
        <w:rPr>
          <w:rFonts w:ascii="Georgia" w:eastAsia="MS Gothic" w:hAnsi="Georgia"/>
          <w:bCs/>
          <w:u w:val="single"/>
        </w:rPr>
        <w:t xml:space="preserve">it </w:t>
      </w:r>
      <w:r w:rsidRPr="00F5539C">
        <w:rPr>
          <w:rFonts w:ascii="Georgia" w:eastAsia="MS Gothic" w:hAnsi="Georgia"/>
          <w:bCs/>
          <w:highlight w:val="yellow"/>
          <w:u w:val="single"/>
        </w:rPr>
        <w:t xml:space="preserve">could quickly involve governments </w:t>
      </w:r>
      <w:r w:rsidRPr="00F5539C">
        <w:rPr>
          <w:rFonts w:ascii="Georgia" w:eastAsia="Times New Roman" w:hAnsi="Georgia"/>
          <w:b/>
          <w:iCs/>
          <w:sz w:val="24"/>
          <w:highlight w:val="yellow"/>
          <w:u w:val="single"/>
        </w:rPr>
        <w:t>retaliating against each other with both cyber and conventional weapons</w:t>
      </w:r>
      <w:r w:rsidRPr="00F5539C">
        <w:rPr>
          <w:rFonts w:ascii="Georgia" w:eastAsia="MS Gothic" w:hAnsi="Georgia"/>
          <w:bCs/>
          <w:highlight w:val="yellow"/>
          <w:u w:val="single"/>
        </w:rPr>
        <w:t>.</w:t>
      </w:r>
      <w:r w:rsidRPr="00F5539C">
        <w:rPr>
          <w:rFonts w:ascii="Georgia" w:eastAsia="Times New Roman" w:hAnsi="Georgia"/>
          <w:sz w:val="16"/>
        </w:rPr>
        <w:t xml:space="preserve"> Middle Eastern governments need to get their citizen hackers under control and better protect their own critical networks, or they will eventually be dragged into unwanted conflict. Second, the Arab-Israeli hacker exchanges have demonstrated again the lack of any effective international organization to assist in preventing cyber crime and de-escalating tensions among nations in cyberspace. The Budapest Convention on Cyber Crime, which entered into force in July 2004 and has been ratified by more than 40 countries including the U.S., does require nations to assume responsibilities for any attacks that originate in their cyberspace. But there is still no operations center that a nation can call to get another nation to stop its citizens (or servers in its country) from causing problems. Nations, if they talk at all about these cyber attacks, do so at 19th-century speed with embassies requesting assistance either in person or through a letter. An international Cyber Risk Reduction Center could be modeled on the Nuclear Risk Reduction Center (NRRC), which I once led at the end of the Cold War. It was created in 1987 to link Washington and Moscow operation centers so the two superpowers could immediately talk with someone on the other side when there appeared to be a nuclear threat or an event that could lead to one. The success of the centers depended on the ability of the two sides to act quickly to stop their own risky activity once they learned about it from the other side. </w:t>
      </w:r>
      <w:r w:rsidRPr="00F5539C">
        <w:rPr>
          <w:rFonts w:ascii="Georgia" w:eastAsia="MS Gothic" w:hAnsi="Georgia"/>
          <w:bCs/>
          <w:u w:val="single"/>
        </w:rPr>
        <w:t xml:space="preserve">Now </w:t>
      </w:r>
      <w:r w:rsidRPr="00F5539C">
        <w:rPr>
          <w:rFonts w:ascii="Georgia" w:eastAsia="MS Gothic" w:hAnsi="Georgia"/>
          <w:bCs/>
          <w:highlight w:val="yellow"/>
          <w:u w:val="single"/>
        </w:rPr>
        <w:t>Washington and Moscow are beginning to explore</w:t>
      </w:r>
      <w:r w:rsidRPr="00F5539C">
        <w:rPr>
          <w:rFonts w:ascii="Georgia" w:eastAsia="MS Gothic" w:hAnsi="Georgia"/>
          <w:bCs/>
          <w:u w:val="single"/>
        </w:rPr>
        <w:t xml:space="preserve"> using their </w:t>
      </w:r>
      <w:r w:rsidRPr="00F5539C">
        <w:rPr>
          <w:rFonts w:ascii="Georgia" w:eastAsia="MS Gothic" w:hAnsi="Georgia"/>
          <w:bCs/>
          <w:highlight w:val="yellow"/>
          <w:u w:val="single"/>
        </w:rPr>
        <w:t>NRRC channels</w:t>
      </w:r>
      <w:r w:rsidRPr="00F5539C">
        <w:rPr>
          <w:rFonts w:ascii="Georgia" w:eastAsia="MS Gothic" w:hAnsi="Georgia"/>
          <w:bCs/>
          <w:u w:val="single"/>
        </w:rPr>
        <w:t xml:space="preserve"> to discuss cyber concerns, </w:t>
      </w:r>
      <w:r w:rsidRPr="00F5539C">
        <w:rPr>
          <w:rFonts w:ascii="Georgia" w:eastAsia="MS Gothic" w:hAnsi="Georgia"/>
          <w:bCs/>
          <w:highlight w:val="yellow"/>
          <w:u w:val="single"/>
        </w:rPr>
        <w:t>but neither side yet has the authority or capability quickly to stop malicious cyber activity originating in their own nation</w:t>
      </w:r>
      <w:r w:rsidRPr="00F5539C">
        <w:rPr>
          <w:rFonts w:ascii="Georgia" w:eastAsia="MS Gothic" w:hAnsi="Georgia"/>
          <w:bCs/>
          <w:u w:val="single"/>
        </w:rPr>
        <w:t>.</w:t>
      </w:r>
      <w:r w:rsidRPr="00F5539C">
        <w:rPr>
          <w:rFonts w:ascii="Georgia" w:eastAsia="Times New Roman" w:hAnsi="Georgia"/>
          <w:sz w:val="16"/>
        </w:rPr>
        <w:t xml:space="preserve"> Moreover, there is no international counterpart center. If, as happened last month, Saudi Arabia's stock market is again knocked offline by a cyber attack originating in Israel (or vice versa), the Saudis should be able to call an international center and seek assistance. Israel, as a member of the international center, should be able to act promptly to see the attack and shut it down. All of that should happen in a few hours. Implicit in such a system would be an "obligation to assist" other members of the international system and to identify and prosecute the culprits. Failure to assist should have consequences such as financial damages or even outside filtering of message traffic to search for attack programs. </w:t>
      </w:r>
      <w:r w:rsidRPr="00F5539C">
        <w:rPr>
          <w:rFonts w:ascii="Georgia" w:eastAsia="MS Gothic" w:hAnsi="Georgia"/>
          <w:bCs/>
          <w:u w:val="single"/>
        </w:rPr>
        <w:t xml:space="preserve">The recent hacker exchange should also remind us that just as </w:t>
      </w:r>
      <w:r w:rsidRPr="00F5539C">
        <w:rPr>
          <w:rFonts w:ascii="Georgia" w:eastAsia="Times New Roman" w:hAnsi="Georgia"/>
          <w:b/>
          <w:iCs/>
          <w:sz w:val="24"/>
          <w:highlight w:val="yellow"/>
          <w:u w:val="single"/>
        </w:rPr>
        <w:t>hacking could escalate to the use of conventional force in the Middle East,</w:t>
      </w:r>
      <w:r w:rsidRPr="00F5539C">
        <w:rPr>
          <w:rFonts w:ascii="Georgia" w:eastAsia="Times New Roman" w:hAnsi="Georgia"/>
          <w:sz w:val="16"/>
        </w:rPr>
        <w:t xml:space="preserve"> the reverse is also true. </w:t>
      </w:r>
      <w:r w:rsidRPr="00F5539C">
        <w:rPr>
          <w:rFonts w:ascii="Georgia" w:eastAsia="MS Gothic" w:hAnsi="Georgia"/>
          <w:bCs/>
          <w:u w:val="single"/>
        </w:rPr>
        <w:t>Bombing Iran, for example, could unleash an Iranian government cyber attack</w:t>
      </w:r>
      <w:r w:rsidRPr="00F5539C">
        <w:rPr>
          <w:rFonts w:ascii="Georgia" w:eastAsia="Times New Roman" w:hAnsi="Georgia"/>
          <w:sz w:val="16"/>
        </w:rPr>
        <w:t xml:space="preserve">. Israelis say they could handle that, despite the recent evidence to the contrary. Unfortunately, </w:t>
      </w:r>
      <w:r w:rsidRPr="00F5539C">
        <w:rPr>
          <w:rFonts w:ascii="Georgia" w:eastAsia="MS Gothic" w:hAnsi="Georgia"/>
          <w:bCs/>
          <w:u w:val="single"/>
        </w:rPr>
        <w:t xml:space="preserve">much of </w:t>
      </w:r>
      <w:r w:rsidRPr="00F5539C">
        <w:rPr>
          <w:rFonts w:ascii="Georgia" w:eastAsia="MS Gothic" w:hAnsi="Georgia"/>
          <w:bCs/>
          <w:highlight w:val="yellow"/>
          <w:u w:val="single"/>
        </w:rPr>
        <w:t>the critical infrastructure in the U.S. is still not ready for a</w:t>
      </w:r>
      <w:r w:rsidRPr="00F5539C">
        <w:rPr>
          <w:rFonts w:ascii="Georgia" w:eastAsia="MS Gothic" w:hAnsi="Georgia"/>
          <w:bCs/>
          <w:u w:val="single"/>
        </w:rPr>
        <w:t xml:space="preserve"> sophisticated </w:t>
      </w:r>
      <w:r w:rsidRPr="00F5539C">
        <w:rPr>
          <w:rFonts w:ascii="Georgia" w:eastAsia="MS Gothic" w:hAnsi="Georgia"/>
          <w:bCs/>
          <w:highlight w:val="yellow"/>
          <w:u w:val="single"/>
        </w:rPr>
        <w:t>nation-state cyber attack either</w:t>
      </w:r>
      <w:r w:rsidRPr="00F5539C">
        <w:rPr>
          <w:rFonts w:ascii="Georgia" w:eastAsia="MS Gothic" w:hAnsi="Georgia"/>
          <w:bCs/>
          <w:u w:val="single"/>
        </w:rPr>
        <w:t>.</w:t>
      </w:r>
    </w:p>
    <w:p w14:paraId="7D094749" w14:textId="229FBED0" w:rsidR="001F6AF8" w:rsidRPr="00F5539C" w:rsidRDefault="000379E9" w:rsidP="000379E9">
      <w:pPr>
        <w:pStyle w:val="Heading3"/>
        <w:rPr>
          <w:rFonts w:ascii="Georgia" w:hAnsi="Georgia"/>
        </w:rPr>
      </w:pPr>
      <w:r w:rsidRPr="00F5539C">
        <w:rPr>
          <w:rFonts w:ascii="Georgia" w:hAnsi="Georgia"/>
        </w:rPr>
        <w:t>A2: Nuke War Outweighs</w:t>
      </w:r>
    </w:p>
    <w:p w14:paraId="2A0270C1" w14:textId="77777777" w:rsidR="00E7744C" w:rsidRPr="00F5539C" w:rsidRDefault="00E7744C" w:rsidP="00E7744C">
      <w:pPr>
        <w:pStyle w:val="Heading4"/>
        <w:rPr>
          <w:rFonts w:ascii="Georgia" w:eastAsia="MS Gothic" w:hAnsi="Georgia"/>
        </w:rPr>
      </w:pPr>
      <w:r w:rsidRPr="00F5539C">
        <w:rPr>
          <w:rFonts w:ascii="Georgia" w:eastAsia="MS Gothic" w:hAnsi="Georgia"/>
        </w:rPr>
        <w:t xml:space="preserve">Cyber attacks from terrorist groups or rivals are bigger danger than nuclear weapons </w:t>
      </w:r>
    </w:p>
    <w:p w14:paraId="3AAC6FA9" w14:textId="77777777" w:rsidR="00E7744C" w:rsidRPr="00F5539C" w:rsidRDefault="00E7744C" w:rsidP="00E7744C">
      <w:pPr>
        <w:ind w:right="288"/>
        <w:rPr>
          <w:rFonts w:ascii="Georgia" w:eastAsia="Times New Roman" w:hAnsi="Georgia"/>
          <w:b/>
          <w:bCs/>
        </w:rPr>
      </w:pPr>
      <w:r w:rsidRPr="00F5539C">
        <w:rPr>
          <w:rFonts w:ascii="Georgia" w:eastAsia="Times New Roman" w:hAnsi="Georgia"/>
          <w:b/>
          <w:bCs/>
        </w:rPr>
        <w:t xml:space="preserve">McCleskey, 11 </w:t>
      </w:r>
    </w:p>
    <w:p w14:paraId="04446E2E" w14:textId="77777777" w:rsidR="00E7744C" w:rsidRPr="00F5539C" w:rsidRDefault="00E7744C" w:rsidP="00E7744C">
      <w:pPr>
        <w:ind w:right="288"/>
        <w:rPr>
          <w:rFonts w:ascii="Georgia" w:eastAsia="Times New Roman" w:hAnsi="Georgia"/>
          <w:sz w:val="16"/>
        </w:rPr>
      </w:pPr>
      <w:r w:rsidRPr="00F5539C">
        <w:rPr>
          <w:rFonts w:ascii="Georgia" w:eastAsia="Times New Roman" w:hAnsi="Georgia"/>
          <w:sz w:val="16"/>
        </w:rPr>
        <w:t>(3/29/2011, Clayton M., “More questions than answers on cyber security,” http://dallasmorningviewsblog.dallasnews.com/archives/2011/03/worried-that-yo.html)</w:t>
      </w:r>
    </w:p>
    <w:p w14:paraId="50438EA3" w14:textId="77777777" w:rsidR="00E7744C" w:rsidRPr="00F5539C" w:rsidRDefault="00E7744C" w:rsidP="00E7744C">
      <w:pPr>
        <w:ind w:left="288" w:right="288"/>
        <w:rPr>
          <w:rFonts w:ascii="Georgia" w:eastAsia="Times New Roman" w:hAnsi="Georgia"/>
          <w:sz w:val="16"/>
        </w:rPr>
      </w:pPr>
      <w:r w:rsidRPr="00F5539C">
        <w:rPr>
          <w:rFonts w:ascii="Georgia" w:eastAsia="Times New Roman" w:hAnsi="Georgia"/>
          <w:sz w:val="16"/>
        </w:rPr>
        <w:t xml:space="preserve">I knew the threat from cyber warfare was serious, but I didn't put it up there on the same level as a nuclear holocaust. </w:t>
      </w:r>
      <w:proofErr w:type="gramStart"/>
      <w:r w:rsidRPr="00F5539C">
        <w:rPr>
          <w:rFonts w:ascii="Georgia" w:eastAsia="Times New Roman" w:hAnsi="Georgia"/>
          <w:sz w:val="16"/>
        </w:rPr>
        <w:t>Until today.</w:t>
      </w:r>
      <w:proofErr w:type="gramEnd"/>
      <w:r w:rsidRPr="00F5539C">
        <w:rPr>
          <w:rFonts w:ascii="Georgia" w:eastAsia="Times New Roman" w:hAnsi="Georgia"/>
          <w:sz w:val="16"/>
        </w:rPr>
        <w:t xml:space="preserve"> Speaking this morning in Washington, </w:t>
      </w:r>
      <w:r w:rsidRPr="00F5539C">
        <w:rPr>
          <w:rFonts w:ascii="Georgia" w:eastAsia="Times New Roman" w:hAnsi="Georgia"/>
          <w:bCs/>
          <w:highlight w:val="yellow"/>
          <w:u w:val="single"/>
        </w:rPr>
        <w:t>former national security advisor</w:t>
      </w:r>
      <w:r w:rsidRPr="00F5539C">
        <w:rPr>
          <w:rFonts w:ascii="Georgia" w:eastAsia="Times New Roman" w:hAnsi="Georgia"/>
          <w:bCs/>
          <w:u w:val="single"/>
        </w:rPr>
        <w:t xml:space="preserve"> Brent </w:t>
      </w:r>
      <w:r w:rsidRPr="00F5539C">
        <w:rPr>
          <w:rFonts w:ascii="Georgia" w:eastAsia="Times New Roman" w:hAnsi="Georgia"/>
          <w:bCs/>
          <w:highlight w:val="yellow"/>
          <w:u w:val="single"/>
        </w:rPr>
        <w:t>Scowcroft compared the cyber threat to</w:t>
      </w:r>
      <w:r w:rsidRPr="00F5539C">
        <w:rPr>
          <w:rFonts w:ascii="Georgia" w:eastAsia="Times New Roman" w:hAnsi="Georgia"/>
          <w:bCs/>
          <w:u w:val="single"/>
        </w:rPr>
        <w:t xml:space="preserve"> the danger posed by </w:t>
      </w:r>
      <w:r w:rsidRPr="00F5539C">
        <w:rPr>
          <w:rFonts w:ascii="Georgia" w:eastAsia="Times New Roman" w:hAnsi="Georgia"/>
          <w:bCs/>
          <w:highlight w:val="yellow"/>
          <w:u w:val="single"/>
        </w:rPr>
        <w:t>nuclear weapons during the Cold War</w:t>
      </w:r>
      <w:r w:rsidRPr="00F5539C">
        <w:rPr>
          <w:rFonts w:ascii="Georgia" w:eastAsia="Times New Roman" w:hAnsi="Georgia"/>
          <w:sz w:val="16"/>
        </w:rPr>
        <w:t xml:space="preserve">. He said, "Cyber has the same capabilities," before adding that actually, "in many ways it's more daunting." At a conference hosted by Georgetown University and the Atlantic Council, </w:t>
      </w:r>
      <w:r w:rsidRPr="00F5539C">
        <w:rPr>
          <w:rFonts w:ascii="Georgia" w:eastAsia="Times New Roman" w:hAnsi="Georgia"/>
          <w:bCs/>
          <w:u w:val="single"/>
        </w:rPr>
        <w:t>Scowcroft joined with policy makers and defense experts to debate how the U.S. can better handle security in cyberspace</w:t>
      </w:r>
      <w:r w:rsidRPr="00F5539C">
        <w:rPr>
          <w:rFonts w:ascii="Georgia" w:eastAsia="Times New Roman" w:hAnsi="Georgia"/>
          <w:sz w:val="16"/>
        </w:rPr>
        <w:t xml:space="preserve">. Texan Congressman Mac Thornberry warned that "our laws, policies and regulations are not keeping up with the challenge" posed by cyber threats, adding, "while we fiddle, our vulnerability continues to grow." "What is the responsibility of the Department of Defense to defend the private sector?" asked Thornberry. "If we have a fleet of bombers coming to bomb the Houston ship channel, it's pretty clear," he said. </w:t>
      </w:r>
      <w:proofErr w:type="gramStart"/>
      <w:r w:rsidRPr="00F5539C">
        <w:rPr>
          <w:rFonts w:ascii="Georgia" w:eastAsia="Times New Roman" w:hAnsi="Georgia"/>
          <w:sz w:val="16"/>
        </w:rPr>
        <w:t>But what about WikiLeaks attacking Visa and MasterCard?</w:t>
      </w:r>
      <w:proofErr w:type="gramEnd"/>
      <w:r w:rsidRPr="00F5539C">
        <w:rPr>
          <w:rFonts w:ascii="Georgia" w:eastAsia="Times New Roman" w:hAnsi="Georgia"/>
          <w:sz w:val="16"/>
        </w:rPr>
        <w:t xml:space="preserve"> The answer is less clear. Lest anyone in the audience failed to grasp just how big - and potentially dangerous - the Internet is,</w:t>
      </w:r>
      <w:r w:rsidRPr="00F5539C">
        <w:rPr>
          <w:rFonts w:ascii="Georgia" w:eastAsia="Times New Roman" w:hAnsi="Georgia"/>
          <w:bCs/>
          <w:u w:val="single"/>
        </w:rPr>
        <w:t xml:space="preserve"> Lieutenant General Charles Croom - former director of the Defense Information Systems Agency - said: "It is the most disruptive thing for our species since European man's discovery of the Western hemisphere</w:t>
      </w:r>
      <w:r w:rsidRPr="00F5539C">
        <w:rPr>
          <w:rFonts w:ascii="Georgia" w:eastAsia="Times New Roman" w:hAnsi="Georgia"/>
          <w:sz w:val="16"/>
        </w:rPr>
        <w:t xml:space="preserve">." Move over, Columbus. </w:t>
      </w:r>
      <w:proofErr w:type="gramStart"/>
      <w:r w:rsidRPr="00F5539C">
        <w:rPr>
          <w:rFonts w:ascii="Georgia" w:eastAsia="Times New Roman" w:hAnsi="Georgia"/>
          <w:sz w:val="16"/>
        </w:rPr>
        <w:t>You've been replaced by Facebook</w:t>
      </w:r>
      <w:proofErr w:type="gramEnd"/>
      <w:r w:rsidRPr="00F5539C">
        <w:rPr>
          <w:rFonts w:ascii="Georgia" w:eastAsia="Times New Roman" w:hAnsi="Georgia"/>
          <w:sz w:val="16"/>
        </w:rPr>
        <w:t xml:space="preserve">. </w:t>
      </w:r>
      <w:r w:rsidRPr="00F5539C">
        <w:rPr>
          <w:rFonts w:ascii="Georgia" w:eastAsia="Times New Roman" w:hAnsi="Georgia"/>
          <w:bCs/>
          <w:highlight w:val="yellow"/>
          <w:u w:val="single"/>
        </w:rPr>
        <w:t>Cyber threats</w:t>
      </w:r>
      <w:r w:rsidRPr="00F5539C">
        <w:rPr>
          <w:rFonts w:ascii="Georgia" w:eastAsia="Times New Roman" w:hAnsi="Georgia"/>
          <w:bCs/>
          <w:u w:val="single"/>
        </w:rPr>
        <w:t xml:space="preserve"> come in all shapes in sizes. There </w:t>
      </w:r>
      <w:r w:rsidRPr="00F5539C">
        <w:rPr>
          <w:rFonts w:ascii="Georgia" w:eastAsia="Times New Roman" w:hAnsi="Georgia"/>
          <w:bCs/>
          <w:highlight w:val="yellow"/>
          <w:u w:val="single"/>
        </w:rPr>
        <w:t>are full-blown attacks</w:t>
      </w:r>
      <w:r w:rsidRPr="00F5539C">
        <w:rPr>
          <w:rFonts w:ascii="Georgia" w:eastAsia="Times New Roman" w:hAnsi="Georgia"/>
          <w:bCs/>
          <w:u w:val="single"/>
        </w:rPr>
        <w:t xml:space="preserve">, mere disruptions and then your standard data nabbing. A full-on attack could be devastating. The Los Angeles Times delivers this account about how easy it was for one hacker to break-in to the system that controls LA's drinking water. The danger is very real: </w:t>
      </w:r>
      <w:r w:rsidRPr="00F5539C">
        <w:rPr>
          <w:rFonts w:ascii="Georgia" w:eastAsia="Times New Roman" w:hAnsi="Georgia"/>
          <w:bCs/>
          <w:highlight w:val="yellow"/>
          <w:u w:val="single"/>
        </w:rPr>
        <w:t>Terrorist groups such as Al Qaeda don't yet have the capability to mount such attacks,</w:t>
      </w:r>
      <w:r w:rsidRPr="00F5539C">
        <w:rPr>
          <w:rFonts w:ascii="Georgia" w:eastAsia="Times New Roman" w:hAnsi="Georgia"/>
          <w:bCs/>
          <w:u w:val="single"/>
        </w:rPr>
        <w:t xml:space="preserve"> experts say, </w:t>
      </w:r>
      <w:r w:rsidRPr="00F5539C">
        <w:rPr>
          <w:rFonts w:ascii="Georgia" w:eastAsia="Times New Roman" w:hAnsi="Georgia"/>
          <w:bCs/>
          <w:highlight w:val="yellow"/>
          <w:u w:val="single"/>
        </w:rPr>
        <w:t>but potential adversaries such as China and Russia do, as do organized crime and hacker groups that could sell their services to rogue states or terrorists</w:t>
      </w:r>
      <w:r w:rsidRPr="00F5539C">
        <w:rPr>
          <w:rFonts w:ascii="Georgia" w:eastAsia="Times New Roman" w:hAnsi="Georgia"/>
          <w:bCs/>
          <w:u w:val="single"/>
        </w:rPr>
        <w:t xml:space="preserve">. U.S. officials say </w:t>
      </w:r>
      <w:r w:rsidRPr="00F5539C">
        <w:rPr>
          <w:rFonts w:ascii="Georgia" w:eastAsia="Times New Roman" w:hAnsi="Georgia"/>
          <w:bCs/>
          <w:highlight w:val="yellow"/>
          <w:u w:val="single"/>
        </w:rPr>
        <w:t>China already has laced the U.S. power grid</w:t>
      </w:r>
      <w:r w:rsidRPr="00F5539C">
        <w:rPr>
          <w:rFonts w:ascii="Georgia" w:eastAsia="Times New Roman" w:hAnsi="Georgia"/>
          <w:bCs/>
          <w:u w:val="single"/>
        </w:rPr>
        <w:t xml:space="preserve"> and other systems </w:t>
      </w:r>
      <w:r w:rsidRPr="00F5539C">
        <w:rPr>
          <w:rFonts w:ascii="Georgia" w:eastAsia="Times New Roman" w:hAnsi="Georgia"/>
          <w:bCs/>
          <w:highlight w:val="yellow"/>
          <w:u w:val="single"/>
        </w:rPr>
        <w:t>with hidden malware that could be activated to devastating effect</w:t>
      </w:r>
      <w:r w:rsidRPr="00F5539C">
        <w:rPr>
          <w:rFonts w:ascii="Georgia" w:eastAsia="Times New Roman" w:hAnsi="Georgia"/>
          <w:sz w:val="16"/>
        </w:rPr>
        <w:t xml:space="preserve">. When it comes to </w:t>
      </w:r>
      <w:r w:rsidRPr="00F5539C">
        <w:rPr>
          <w:rFonts w:ascii="Georgia" w:eastAsia="Times New Roman" w:hAnsi="Georgia"/>
          <w:bCs/>
          <w:u w:val="single"/>
        </w:rPr>
        <w:t>countries - like China - going after the American government's data</w:t>
      </w:r>
      <w:r w:rsidRPr="00F5539C">
        <w:rPr>
          <w:rFonts w:ascii="Georgia" w:eastAsia="Times New Roman" w:hAnsi="Georgia"/>
          <w:sz w:val="16"/>
        </w:rPr>
        <w:t xml:space="preserve">, former National Security Agency and CIA director, General Michael Hayden said we shouldn't be so outraged. "Adult nations steal information from each other," he said. </w:t>
      </w:r>
      <w:r w:rsidRPr="00F5539C">
        <w:rPr>
          <w:rFonts w:ascii="Georgia" w:eastAsia="Times New Roman" w:hAnsi="Georgia"/>
          <w:bCs/>
          <w:u w:val="single"/>
        </w:rPr>
        <w:t>It's up to us to figure out how to secure our secrets</w:t>
      </w:r>
      <w:r w:rsidRPr="00F5539C">
        <w:rPr>
          <w:rFonts w:ascii="Georgia" w:eastAsia="Times New Roman" w:hAnsi="Georgia"/>
          <w:sz w:val="16"/>
        </w:rPr>
        <w:t xml:space="preserve">. As if all that wasn't scary enough, </w:t>
      </w:r>
      <w:r w:rsidRPr="00F5539C">
        <w:rPr>
          <w:rFonts w:ascii="Georgia" w:eastAsia="Times New Roman" w:hAnsi="Georgia"/>
          <w:bCs/>
          <w:highlight w:val="yellow"/>
          <w:u w:val="single"/>
        </w:rPr>
        <w:t xml:space="preserve">the threat is not just that foreigners will e-attack </w:t>
      </w:r>
      <w:r w:rsidRPr="00F5539C">
        <w:rPr>
          <w:rFonts w:ascii="Georgia" w:eastAsia="Times New Roman" w:hAnsi="Georgia"/>
          <w:bCs/>
          <w:u w:val="single"/>
        </w:rPr>
        <w:t xml:space="preserve">or that homegrown computer-geeks-turned-cyber-warriors will target </w:t>
      </w:r>
      <w:r w:rsidRPr="00F5539C">
        <w:rPr>
          <w:rFonts w:ascii="Georgia" w:eastAsia="Times New Roman" w:hAnsi="Georgia"/>
          <w:bCs/>
          <w:highlight w:val="yellow"/>
          <w:u w:val="single"/>
        </w:rPr>
        <w:t>the American government</w:t>
      </w:r>
      <w:r w:rsidRPr="00F5539C">
        <w:rPr>
          <w:rFonts w:ascii="Georgia" w:eastAsia="Times New Roman" w:hAnsi="Georgia"/>
          <w:bCs/>
          <w:u w:val="single"/>
        </w:rPr>
        <w:t>.</w:t>
      </w:r>
      <w:r w:rsidRPr="00F5539C">
        <w:rPr>
          <w:rFonts w:ascii="Georgia" w:eastAsia="Times New Roman" w:hAnsi="Georgia"/>
          <w:sz w:val="16"/>
        </w:rPr>
        <w:t xml:space="preserve"> Hayden warned that </w:t>
      </w:r>
      <w:r w:rsidRPr="00F5539C">
        <w:rPr>
          <w:rFonts w:ascii="Georgia" w:eastAsia="Times New Roman" w:hAnsi="Georgia"/>
          <w:bCs/>
          <w:highlight w:val="yellow"/>
          <w:u w:val="single"/>
        </w:rPr>
        <w:t>we also have to worry about so-called "cyber patriots," American hackers that take defense policy into their own hands by launching attacks on foreign governments</w:t>
      </w:r>
      <w:r w:rsidRPr="00F5539C">
        <w:rPr>
          <w:rFonts w:ascii="Georgia" w:eastAsia="Times New Roman" w:hAnsi="Georgia"/>
          <w:sz w:val="16"/>
        </w:rPr>
        <w:t>. The conference came up with more questions than answers. So it was fitting that Hayden wrapped up the panel discussion by calling for a national dialogue on cyber security, privacy and how the U.S. government plans to face this ever-changing challenge. The general warned, "The game is on."</w:t>
      </w:r>
    </w:p>
    <w:p w14:paraId="4AC3D855" w14:textId="77777777" w:rsidR="00E7744C" w:rsidRPr="00F5539C" w:rsidRDefault="00E7744C" w:rsidP="00E7744C">
      <w:pPr>
        <w:pStyle w:val="Heading4"/>
        <w:rPr>
          <w:rFonts w:ascii="Georgia" w:eastAsia="MS Gothic" w:hAnsi="Georgia"/>
          <w:sz w:val="16"/>
        </w:rPr>
      </w:pPr>
      <w:r w:rsidRPr="00F5539C">
        <w:rPr>
          <w:rFonts w:ascii="Georgia" w:eastAsia="MS Gothic" w:hAnsi="Georgia"/>
        </w:rPr>
        <w:t xml:space="preserve">Cyber conflicts cause extinction  </w:t>
      </w:r>
    </w:p>
    <w:p w14:paraId="564F1BE7" w14:textId="77777777" w:rsidR="00E7744C" w:rsidRPr="00F5539C" w:rsidRDefault="00E7744C" w:rsidP="00E7744C">
      <w:pPr>
        <w:rPr>
          <w:rFonts w:ascii="Georgia" w:eastAsia="Cambria" w:hAnsi="Georgia"/>
          <w:b/>
          <w:bCs/>
        </w:rPr>
      </w:pPr>
      <w:r w:rsidRPr="00F5539C">
        <w:rPr>
          <w:rFonts w:ascii="Georgia" w:eastAsia="Cambria" w:hAnsi="Georgia"/>
          <w:b/>
          <w:bCs/>
        </w:rPr>
        <w:t xml:space="preserve">Adhikari ’09 </w:t>
      </w:r>
    </w:p>
    <w:p w14:paraId="33EE63C1" w14:textId="77777777" w:rsidR="00E7744C" w:rsidRPr="00F5539C" w:rsidRDefault="00E7744C" w:rsidP="00E7744C">
      <w:pPr>
        <w:rPr>
          <w:rFonts w:ascii="Georgia" w:eastAsia="Cambria" w:hAnsi="Georgia"/>
          <w:sz w:val="16"/>
        </w:rPr>
      </w:pPr>
      <w:r w:rsidRPr="00F5539C">
        <w:rPr>
          <w:rFonts w:ascii="Georgia" w:eastAsia="Cambria" w:hAnsi="Georgia"/>
          <w:sz w:val="16"/>
        </w:rPr>
        <w:t>(Richard</w:t>
      </w:r>
      <w:proofErr w:type="gramStart"/>
      <w:r w:rsidRPr="00F5539C">
        <w:rPr>
          <w:rFonts w:ascii="Georgia" w:eastAsia="Cambria" w:hAnsi="Georgia"/>
          <w:sz w:val="16"/>
        </w:rPr>
        <w:t>,-</w:t>
      </w:r>
      <w:proofErr w:type="gramEnd"/>
      <w:r w:rsidRPr="00F5539C">
        <w:rPr>
          <w:rFonts w:ascii="Georgia" w:eastAsia="Cambria" w:hAnsi="Georgia"/>
          <w:sz w:val="16"/>
        </w:rPr>
        <w:t xml:space="preserve"> leading journalist on advanced-IP issues for several major publications, including The Wall Street Journal  “Civilization's High Stakes Cyber-Struggle: Q&amp;A With Gen. Wesley Clark (ret.)”)</w:t>
      </w:r>
    </w:p>
    <w:p w14:paraId="5B75C019" w14:textId="77777777" w:rsidR="00E7744C" w:rsidRPr="00F5539C" w:rsidRDefault="00E7744C" w:rsidP="00E7744C">
      <w:pPr>
        <w:ind w:left="288" w:right="288"/>
        <w:rPr>
          <w:rFonts w:ascii="Georgia" w:eastAsia="MS Gothic" w:hAnsi="Georgia"/>
          <w:bCs/>
          <w:u w:val="single"/>
        </w:rPr>
      </w:pPr>
      <w:r w:rsidRPr="00F5539C">
        <w:rPr>
          <w:rFonts w:ascii="Georgia" w:eastAsia="Times New Roman" w:hAnsi="Georgia"/>
          <w:sz w:val="16"/>
        </w:rPr>
        <w:t xml:space="preserve">The conflicts in the Middle East and Afghanistan, to name the most prominent, are taking their toll on human life and limb. However, </w:t>
      </w:r>
      <w:r w:rsidRPr="00F5539C">
        <w:rPr>
          <w:rFonts w:ascii="Georgia" w:eastAsia="MS Gothic" w:hAnsi="Georgia"/>
          <w:bCs/>
          <w:highlight w:val="yellow"/>
          <w:u w:val="single"/>
        </w:rPr>
        <w:t>the escalating cyberconflict</w:t>
      </w:r>
      <w:r w:rsidRPr="00F5539C">
        <w:rPr>
          <w:rFonts w:ascii="Georgia" w:eastAsia="MS Gothic" w:hAnsi="Georgia"/>
          <w:bCs/>
          <w:u w:val="thick"/>
        </w:rPr>
        <w:t xml:space="preserve"> </w:t>
      </w:r>
      <w:r w:rsidRPr="00F5539C">
        <w:rPr>
          <w:rFonts w:ascii="Georgia" w:eastAsia="Times New Roman" w:hAnsi="Georgia"/>
          <w:sz w:val="16"/>
        </w:rPr>
        <w:t xml:space="preserve">among nations </w:t>
      </w:r>
      <w:r w:rsidRPr="00F5539C">
        <w:rPr>
          <w:rFonts w:ascii="Georgia" w:eastAsia="MS Gothic" w:hAnsi="Georgia"/>
          <w:bCs/>
          <w:highlight w:val="yellow"/>
          <w:u w:val="single"/>
        </w:rPr>
        <w:t>is far more dangerous</w:t>
      </w:r>
      <w:r w:rsidRPr="00F5539C">
        <w:rPr>
          <w:rFonts w:ascii="Georgia" w:eastAsia="Times New Roman" w:hAnsi="Georgia"/>
          <w:sz w:val="16"/>
          <w:highlight w:val="yellow"/>
        </w:rPr>
        <w:t>,</w:t>
      </w:r>
      <w:r w:rsidRPr="00F5539C">
        <w:rPr>
          <w:rFonts w:ascii="Georgia" w:eastAsia="Times New Roman" w:hAnsi="Georgia"/>
          <w:sz w:val="16"/>
        </w:rPr>
        <w:t xml:space="preserve"> argues retired general Wesley Clark, who spoke with TechNewsWorld in an exclusive interview.  That cyberconflict will take a far greater toll on the world, contends Clark, who last led the NATO forces to end the ethnic cleansing in Albania. There is a pressing need for new institutions to cope with the ongoing conflict, in his view.  Clark is a member of the boards of several organizations. He has a degree in philosophy, politics and economics from Oxford University and a master's degree in military science from the U.S. Army's Command and General Staff College.      Background: In November 2008, the Center for Strategic and International Studies, a Washington-based bipartisan think tank, presented recommendations on national security to the then-incoming Obama administration. These called for an overhaul of the existing national cybersecurity organization. Since then, the state of national cybersecurity has appeared chaotic. In August, White House cybersecurity adviser Melissa Hathaway resigned for reasons that echoed the departure in 2004 of Amit Yoran, who then held essentially the same post. In an exclusive interview earlier this year, Yoran told TechNewsWorld that national cybersecurity was still a mess.  TechNewsWorld: Security experts warn that nations are preparing for a new cyberwar. Is our government doing enough to protect our national cyber-infrastructure? Or is it in the process of protecting the cyber-infrastructure?  Gen. Wesley K. Clark: I think we're in the process of trying to get it protected, but unlike conventional security considerations, where one can easily see an attack and take the appropriate response, the cyberstruggle is a daily, ongoing affair</w:t>
      </w:r>
      <w:r w:rsidRPr="00F5539C">
        <w:rPr>
          <w:rFonts w:ascii="Georgia" w:eastAsia="MS Gothic" w:hAnsi="Georgia"/>
          <w:bCs/>
          <w:u w:val="thick"/>
        </w:rPr>
        <w:t xml:space="preserve">. </w:t>
      </w:r>
      <w:r w:rsidRPr="00F5539C">
        <w:rPr>
          <w:rFonts w:ascii="Georgia" w:eastAsia="MS Gothic" w:hAnsi="Georgia"/>
          <w:bCs/>
          <w:highlight w:val="yellow"/>
          <w:u w:val="single"/>
        </w:rPr>
        <w:t>It's a matter of thousands of probes a day, in and out, against</w:t>
      </w:r>
      <w:r w:rsidRPr="00F5539C">
        <w:rPr>
          <w:rFonts w:ascii="Georgia" w:eastAsia="Times New Roman" w:hAnsi="Georgia"/>
          <w:sz w:val="16"/>
        </w:rPr>
        <w:t xml:space="preserve"> systems that belong to obvious targets like the United States Department of Defense; not-so-obvious targets like </w:t>
      </w:r>
      <w:r w:rsidRPr="00F5539C">
        <w:rPr>
          <w:rFonts w:ascii="Georgia" w:eastAsia="MS Gothic" w:hAnsi="Georgia"/>
          <w:bCs/>
          <w:highlight w:val="yellow"/>
          <w:u w:val="single"/>
        </w:rPr>
        <w:t>banks and energy companies; and individual consumers</w:t>
      </w:r>
      <w:r w:rsidRPr="00F5539C">
        <w:rPr>
          <w:rFonts w:ascii="Georgia" w:eastAsia="MS Gothic" w:hAnsi="Georgia"/>
          <w:bCs/>
          <w:u w:val="single"/>
        </w:rPr>
        <w:t xml:space="preserve"> or taxpayers.</w:t>
      </w:r>
      <w:r w:rsidRPr="00F5539C">
        <w:rPr>
          <w:rFonts w:ascii="Georgia" w:eastAsia="Times New Roman" w:hAnsi="Georgia"/>
          <w:sz w:val="16"/>
        </w:rPr>
        <w:t xml:space="preserve"> It's ongoing, it's undeclared, it's often unreported, and it's very much an ongoing concern at all levels -- business, commerce and individual privacy.  TechNewsWorld: The national security infrastructure has repeatedly been reported to be sorely lacking. Is the government moving fast enough? Does it need to do more?  Clark: It does need to do more. It's in the process of doing more, and there's a tremendous amount of public and private sector effort going into cybersecurity right now. Whether it's going to be adequate or not is not the issue. There are many approaches to this problem that are mainly based on software, but software is vulnerable. When you open up to communicate with the Web, when you bring in data and programs from another source, when you bring in applications -- all that entails huge risks. It's dealing with those risks and trying to gain the rewards of doing so that make it such a difficult proposition.  Online banking was a novelty 20 years ago. Now, everything happens on the Internet. People pay their bills, they do business, </w:t>
      </w:r>
      <w:proofErr w:type="gramStart"/>
      <w:r w:rsidRPr="00F5539C">
        <w:rPr>
          <w:rFonts w:ascii="Georgia" w:eastAsia="Times New Roman" w:hAnsi="Georgia"/>
          <w:sz w:val="16"/>
        </w:rPr>
        <w:t>they</w:t>
      </w:r>
      <w:proofErr w:type="gramEnd"/>
      <w:r w:rsidRPr="00F5539C">
        <w:rPr>
          <w:rFonts w:ascii="Georgia" w:eastAsia="Times New Roman" w:hAnsi="Georgia"/>
          <w:sz w:val="16"/>
        </w:rPr>
        <w:t xml:space="preserve"> do their work with customers. People don't fax documents any more if they don't have to -- they do webinars and briefings.  All of this exposes the opportunity for mischief. You don't know the source of the mischief. You don't know whether it's individuals trying to solve a difficult technical challenge on their own or if they're connected to governments, or if they're cells attached to governments -- and it's very difficult to pin down ... incoming probes to a source.  TechNewsWorld: While it's generally agreed that the next war may be a cyberwar, much of our infrastructure is either hooked up to the Internet or in the process of being hooked up to the Internet. Electricity companies, for example, are agitating for the use of smart meters. That being the case, and with hackers increasing the frequency and sophistication of their attacks, does the increasing pace of hooking everything up to the Internet pose a real security threat?  Clark: We're going into completely digitized medical records, which could lead to a huge invasion of privacy. It could also lead to things like blackmail and is physically dangerous because people can tamper with records of vital signs, or can alter prescriptions. There's no telling just what could be done.  Companies could lose their supply chain management, lose their accounting records, </w:t>
      </w:r>
      <w:proofErr w:type="gramStart"/>
      <w:r w:rsidRPr="00F5539C">
        <w:rPr>
          <w:rFonts w:ascii="Georgia" w:eastAsia="Times New Roman" w:hAnsi="Georgia"/>
          <w:sz w:val="16"/>
        </w:rPr>
        <w:t>lose</w:t>
      </w:r>
      <w:proofErr w:type="gramEnd"/>
      <w:r w:rsidRPr="00F5539C">
        <w:rPr>
          <w:rFonts w:ascii="Georgia" w:eastAsia="Times New Roman" w:hAnsi="Georgia"/>
          <w:sz w:val="16"/>
        </w:rPr>
        <w:t xml:space="preserve"> their customer lists. Trying to rebuild this on paper when we've all been interconnected on the Internet will cause years of economic decline. </w:t>
      </w:r>
      <w:r w:rsidRPr="00F5539C">
        <w:rPr>
          <w:rFonts w:ascii="Georgia" w:eastAsia="MS Gothic" w:hAnsi="Georgia"/>
          <w:bCs/>
          <w:highlight w:val="yellow"/>
          <w:u w:val="single"/>
        </w:rPr>
        <w:t>We are</w:t>
      </w:r>
      <w:r w:rsidRPr="00F5539C">
        <w:rPr>
          <w:rFonts w:ascii="Georgia" w:eastAsia="MS Gothic" w:hAnsi="Georgia"/>
          <w:bCs/>
          <w:u w:val="single"/>
        </w:rPr>
        <w:t>, as a civilization</w:t>
      </w:r>
      <w:r w:rsidRPr="00F5539C">
        <w:rPr>
          <w:rFonts w:ascii="Georgia" w:eastAsia="MS Gothic" w:hAnsi="Georgia"/>
          <w:bCs/>
          <w:highlight w:val="yellow"/>
          <w:u w:val="single"/>
        </w:rPr>
        <w:t>, quite vulnerable to disruption</w:t>
      </w:r>
      <w:r w:rsidRPr="00F5539C">
        <w:rPr>
          <w:rFonts w:ascii="Georgia" w:eastAsia="MS Gothic" w:hAnsi="Georgia"/>
          <w:bCs/>
          <w:u w:val="single"/>
        </w:rPr>
        <w:t xml:space="preserve">, </w:t>
      </w:r>
      <w:r w:rsidRPr="00F5539C">
        <w:rPr>
          <w:rFonts w:ascii="Georgia" w:eastAsia="Times New Roman" w:hAnsi="Georgia"/>
          <w:sz w:val="16"/>
        </w:rPr>
        <w:t xml:space="preserve">and this security problem doesn't just affect one nation but the whole global economic infrastructure.  You can't conceive of the threats from the point of view of a traditional war. Cyber-efforts are ongoing today; we're in a cyber-struggle today. We don't know who the adversaries are in many cases, but we know what </w:t>
      </w:r>
      <w:r w:rsidRPr="00F5539C">
        <w:rPr>
          <w:rFonts w:ascii="Georgia" w:eastAsia="MS Gothic" w:hAnsi="Georgia"/>
          <w:bCs/>
          <w:highlight w:val="yellow"/>
          <w:u w:val="single"/>
        </w:rPr>
        <w:t>the stakes are: continued economic vitality and, ultimately, global civilization</w:t>
      </w:r>
      <w:r w:rsidRPr="00F5539C">
        <w:rPr>
          <w:rFonts w:ascii="Georgia" w:eastAsia="MS Gothic" w:hAnsi="Georgia"/>
          <w:bCs/>
          <w:u w:val="single"/>
        </w:rPr>
        <w:t>.</w:t>
      </w:r>
    </w:p>
    <w:p w14:paraId="4F5768E1" w14:textId="77777777" w:rsidR="00E7744C" w:rsidRPr="00F5539C" w:rsidRDefault="00E7744C" w:rsidP="00E7744C">
      <w:pPr>
        <w:pStyle w:val="Heading3"/>
        <w:rPr>
          <w:rFonts w:ascii="Georgia" w:hAnsi="Georgia"/>
        </w:rPr>
      </w:pPr>
      <w:r w:rsidRPr="00F5539C">
        <w:rPr>
          <w:rFonts w:ascii="Georgia" w:hAnsi="Georgia"/>
        </w:rPr>
        <w:t>A2: No Cyber Attackers</w:t>
      </w:r>
    </w:p>
    <w:p w14:paraId="675F6BDC" w14:textId="77777777" w:rsidR="00E7744C" w:rsidRPr="00F5539C" w:rsidRDefault="00E7744C" w:rsidP="00E7744C">
      <w:pPr>
        <w:pStyle w:val="Heading4"/>
        <w:rPr>
          <w:rFonts w:ascii="Georgia" w:hAnsi="Georgia"/>
        </w:rPr>
      </w:pPr>
      <w:r w:rsidRPr="00F5539C">
        <w:rPr>
          <w:rFonts w:ascii="Georgia" w:hAnsi="Georgia"/>
        </w:rPr>
        <w:t>Long list of potential state-sponsored cyber-attackers – the NSA is key</w:t>
      </w:r>
    </w:p>
    <w:p w14:paraId="52B9B4E2" w14:textId="77777777" w:rsidR="00E7744C" w:rsidRPr="00F5539C" w:rsidRDefault="00E7744C" w:rsidP="00E7744C">
      <w:pPr>
        <w:rPr>
          <w:rFonts w:ascii="Georgia" w:hAnsi="Georgia"/>
          <w:sz w:val="12"/>
        </w:rPr>
      </w:pPr>
      <w:r w:rsidRPr="00F5539C">
        <w:rPr>
          <w:rFonts w:ascii="Georgia" w:hAnsi="Georgia"/>
          <w:b/>
        </w:rPr>
        <w:t>Van Cleave 13</w:t>
      </w:r>
      <w:r w:rsidRPr="00F5539C">
        <w:rPr>
          <w:rFonts w:ascii="Georgia" w:hAnsi="Georgia"/>
        </w:rPr>
        <w:t xml:space="preserve"> -- </w:t>
      </w:r>
      <w:r w:rsidRPr="00F5539C">
        <w:rPr>
          <w:rFonts w:ascii="Georgia" w:hAnsi="Georgia"/>
          <w:sz w:val="12"/>
        </w:rPr>
        <w:t>Michelle Van Cleave served as the head of US counterintelligence under President George W. Bush and is now a principal with the Jack Kemp Foundation. “What It Takes: In Defense of the NSA” http://www.worldaffairsjournal.org/article/what-it-takes-defense-nsa</w:t>
      </w:r>
    </w:p>
    <w:p w14:paraId="395D1366" w14:textId="77777777" w:rsidR="00E7744C" w:rsidRPr="00F5539C" w:rsidRDefault="00E7744C" w:rsidP="00E7744C">
      <w:pPr>
        <w:rPr>
          <w:rFonts w:ascii="Georgia" w:hAnsi="Georgia"/>
          <w:sz w:val="12"/>
        </w:rPr>
      </w:pPr>
      <w:r w:rsidRPr="00F5539C">
        <w:rPr>
          <w:rStyle w:val="StyleBoldUnderline"/>
          <w:rFonts w:ascii="Georgia" w:hAnsi="Georgia"/>
        </w:rPr>
        <w:t>The United States</w:t>
      </w:r>
      <w:r w:rsidRPr="00F5539C">
        <w:rPr>
          <w:rFonts w:ascii="Georgia" w:hAnsi="Georgia"/>
          <w:sz w:val="12"/>
        </w:rPr>
        <w:t xml:space="preserve"> has </w:t>
      </w:r>
      <w:r w:rsidRPr="00F5539C">
        <w:rPr>
          <w:rStyle w:val="StyleBoldUnderline"/>
          <w:rFonts w:ascii="Georgia" w:hAnsi="Georgia"/>
        </w:rPr>
        <w:t>built a global intelligence apparatus because it has global interests</w:t>
      </w:r>
      <w:r w:rsidRPr="00F5539C">
        <w:rPr>
          <w:rFonts w:ascii="Georgia" w:hAnsi="Georgia"/>
          <w:sz w:val="12"/>
        </w:rPr>
        <w:t xml:space="preserve"> and global responsibilities. We have taken seriously the duties of leader of the free world, as two world wars, Korea, Vietnam, Afghanistan, Iraq, and freedom fighters in many parts of the world can attest. </w:t>
      </w:r>
      <w:r w:rsidRPr="00F5539C">
        <w:rPr>
          <w:rStyle w:val="StyleBoldUnderline"/>
          <w:rFonts w:ascii="Georgia" w:hAnsi="Georgia"/>
        </w:rPr>
        <w:t xml:space="preserve">None of these duties </w:t>
      </w:r>
      <w:r w:rsidRPr="00F5539C">
        <w:rPr>
          <w:rFonts w:ascii="Georgia" w:hAnsi="Georgia"/>
          <w:sz w:val="12"/>
        </w:rPr>
        <w:t>in the last sixty years</w:t>
      </w:r>
      <w:r w:rsidRPr="00F5539C">
        <w:rPr>
          <w:rStyle w:val="StyleBoldUnderline"/>
          <w:rFonts w:ascii="Georgia" w:hAnsi="Georgia"/>
        </w:rPr>
        <w:t xml:space="preserve"> could have been met without the exceptional resources of NSA. </w:t>
      </w:r>
      <w:r w:rsidRPr="00F5539C">
        <w:rPr>
          <w:rFonts w:ascii="Georgia" w:hAnsi="Georgia"/>
          <w:sz w:val="12"/>
        </w:rPr>
        <w:t xml:space="preserve">Successive presidents and Congresses, entrusted with preserving and defending our freedom, have judged these investments to be vital to our nation’s security. They have protected the core secrets that enable collection programs to succeed, as have those in US business and industry </w:t>
      </w:r>
      <w:proofErr w:type="gramStart"/>
      <w:r w:rsidRPr="00F5539C">
        <w:rPr>
          <w:rFonts w:ascii="Georgia" w:hAnsi="Georgia"/>
          <w:sz w:val="12"/>
        </w:rPr>
        <w:t>who</w:t>
      </w:r>
      <w:proofErr w:type="gramEnd"/>
      <w:r w:rsidRPr="00F5539C">
        <w:rPr>
          <w:rFonts w:ascii="Georgia" w:hAnsi="Georgia"/>
          <w:sz w:val="12"/>
        </w:rPr>
        <w:t xml:space="preserve"> have been integral to their success. </w:t>
      </w:r>
      <w:r w:rsidRPr="00F5539C">
        <w:rPr>
          <w:rStyle w:val="StyleBoldUnderline"/>
          <w:rFonts w:ascii="Georgia" w:hAnsi="Georgia"/>
        </w:rPr>
        <w:t xml:space="preserve">The unquestioned qualitative edge of US intelligence has been </w:t>
      </w:r>
      <w:r w:rsidRPr="00F5539C">
        <w:rPr>
          <w:rFonts w:ascii="Georgia" w:hAnsi="Georgia"/>
          <w:sz w:val="12"/>
        </w:rPr>
        <w:t>as</w:t>
      </w:r>
      <w:r w:rsidRPr="00F5539C">
        <w:rPr>
          <w:rStyle w:val="StyleBoldUnderline"/>
          <w:rFonts w:ascii="Georgia" w:hAnsi="Georgia"/>
        </w:rPr>
        <w:t xml:space="preserve"> </w:t>
      </w:r>
      <w:r w:rsidRPr="00F5539C">
        <w:rPr>
          <w:rStyle w:val="Emphasis"/>
          <w:rFonts w:ascii="Georgia" w:hAnsi="Georgia"/>
        </w:rPr>
        <w:t>essential to defending this country</w:t>
      </w:r>
      <w:r w:rsidRPr="00F5539C">
        <w:rPr>
          <w:rStyle w:val="StyleBoldUnderline"/>
          <w:rFonts w:ascii="Georgia" w:hAnsi="Georgia"/>
        </w:rPr>
        <w:t xml:space="preserve"> and preserving our </w:t>
      </w:r>
      <w:proofErr w:type="gramStart"/>
      <w:r w:rsidRPr="00F5539C">
        <w:rPr>
          <w:rStyle w:val="StyleBoldUnderline"/>
          <w:rFonts w:ascii="Georgia" w:hAnsi="Georgia"/>
        </w:rPr>
        <w:t>freedom</w:t>
      </w:r>
      <w:proofErr w:type="gramEnd"/>
      <w:r w:rsidRPr="00F5539C">
        <w:rPr>
          <w:rFonts w:ascii="Georgia" w:hAnsi="Georgia"/>
          <w:sz w:val="12"/>
        </w:rPr>
        <w:t xml:space="preserve"> as have the forces we have built to arm and equip our military. But time has not stood still. </w:t>
      </w:r>
      <w:r w:rsidRPr="00F5539C">
        <w:rPr>
          <w:rStyle w:val="StyleBoldUnderline"/>
          <w:rFonts w:ascii="Georgia" w:hAnsi="Georgia"/>
        </w:rPr>
        <w:t>China is attacking computer systems throughout the world, stealing information</w:t>
      </w:r>
      <w:r w:rsidRPr="00F5539C">
        <w:rPr>
          <w:rFonts w:ascii="Georgia" w:hAnsi="Georgia"/>
          <w:sz w:val="12"/>
        </w:rPr>
        <w:t xml:space="preserve"> </w:t>
      </w:r>
      <w:r w:rsidRPr="00F5539C">
        <w:rPr>
          <w:rStyle w:val="StyleBoldUnderline"/>
          <w:rFonts w:ascii="Georgia" w:hAnsi="Georgia"/>
        </w:rPr>
        <w:t>and implanting features to enable future control. China’s prominence in IT</w:t>
      </w:r>
      <w:r w:rsidRPr="00F5539C">
        <w:rPr>
          <w:rFonts w:ascii="Georgia" w:hAnsi="Georgia"/>
          <w:sz w:val="12"/>
        </w:rPr>
        <w:t xml:space="preserve"> commercial markets </w:t>
      </w:r>
      <w:r w:rsidRPr="00F5539C">
        <w:rPr>
          <w:rStyle w:val="StyleBoldUnderline"/>
          <w:rFonts w:ascii="Georgia" w:hAnsi="Georgia"/>
        </w:rPr>
        <w:t>means that they are in the supply chain</w:t>
      </w:r>
      <w:r w:rsidRPr="00F5539C">
        <w:rPr>
          <w:rFonts w:ascii="Georgia" w:hAnsi="Georgia"/>
          <w:sz w:val="12"/>
        </w:rPr>
        <w:t xml:space="preserve">, and </w:t>
      </w:r>
      <w:r w:rsidRPr="00F5539C">
        <w:rPr>
          <w:rStyle w:val="StyleBoldUnderline"/>
          <w:rFonts w:ascii="Georgia" w:hAnsi="Georgia"/>
        </w:rPr>
        <w:t>their market share is growing</w:t>
      </w:r>
      <w:r w:rsidRPr="00F5539C">
        <w:rPr>
          <w:rFonts w:ascii="Georgia" w:hAnsi="Georgia"/>
          <w:sz w:val="12"/>
        </w:rPr>
        <w:t xml:space="preserve"> as part of a purposeful, state-run program for strategic position. </w:t>
      </w:r>
      <w:r w:rsidRPr="00F5539C">
        <w:rPr>
          <w:rStyle w:val="StyleBoldUnderline"/>
          <w:rFonts w:ascii="Georgia" w:hAnsi="Georgia"/>
        </w:rPr>
        <w:t>A long roll call of spies from Russia, China, Cuba, and other nations have targeted the essential secrets of US intelligence capabilities</w:t>
      </w:r>
      <w:r w:rsidRPr="00F5539C">
        <w:rPr>
          <w:rFonts w:ascii="Georgia" w:hAnsi="Georgia"/>
          <w:sz w:val="12"/>
        </w:rPr>
        <w:t xml:space="preserve"> </w:t>
      </w:r>
      <w:r w:rsidRPr="00F5539C">
        <w:rPr>
          <w:rStyle w:val="StyleBoldUnderline"/>
          <w:rFonts w:ascii="Georgia" w:hAnsi="Georgia"/>
        </w:rPr>
        <w:t>in order to</w:t>
      </w:r>
      <w:r w:rsidRPr="00F5539C">
        <w:rPr>
          <w:rFonts w:ascii="Georgia" w:hAnsi="Georgia"/>
          <w:sz w:val="12"/>
        </w:rPr>
        <w:t xml:space="preserve"> be able to </w:t>
      </w:r>
      <w:r w:rsidRPr="00F5539C">
        <w:rPr>
          <w:rStyle w:val="StyleBoldUnderline"/>
          <w:rFonts w:ascii="Georgia" w:hAnsi="Georgia"/>
        </w:rPr>
        <w:t>defeat them</w:t>
      </w:r>
      <w:r w:rsidRPr="00F5539C">
        <w:rPr>
          <w:rFonts w:ascii="Georgia" w:hAnsi="Georgia"/>
          <w:sz w:val="12"/>
        </w:rPr>
        <w:t xml:space="preserve">. And now they have the Snowdens and the WikiLeakers of the world helping them out. </w:t>
      </w:r>
      <w:r w:rsidRPr="00F5539C">
        <w:rPr>
          <w:rStyle w:val="StyleBoldUnderline"/>
          <w:rFonts w:ascii="Georgia" w:hAnsi="Georgia"/>
        </w:rPr>
        <w:t xml:space="preserve">Interconnected global networks of digital data have become </w:t>
      </w:r>
      <w:r w:rsidRPr="00F5539C">
        <w:rPr>
          <w:rStyle w:val="Emphasis"/>
          <w:rFonts w:ascii="Georgia" w:hAnsi="Georgia"/>
        </w:rPr>
        <w:t>the single most important source of intelligence</w:t>
      </w:r>
      <w:r w:rsidRPr="00F5539C">
        <w:rPr>
          <w:rStyle w:val="StyleBoldUnderline"/>
          <w:rFonts w:ascii="Georgia" w:hAnsi="Georgia"/>
        </w:rPr>
        <w:t xml:space="preserve"> warning of threats, enabling our defense at home</w:t>
      </w:r>
      <w:r w:rsidRPr="00F5539C">
        <w:rPr>
          <w:rFonts w:ascii="Georgia" w:hAnsi="Georgia"/>
          <w:sz w:val="12"/>
        </w:rPr>
        <w:t xml:space="preserve"> and the advancement of freedom abroad. </w:t>
      </w:r>
      <w:r w:rsidRPr="00F5539C">
        <w:rPr>
          <w:rStyle w:val="StyleBoldUnderline"/>
          <w:rFonts w:ascii="Georgia" w:hAnsi="Georgia"/>
        </w:rPr>
        <w:t>To say “hands off,”</w:t>
      </w:r>
      <w:r w:rsidRPr="00F5539C">
        <w:rPr>
          <w:rFonts w:ascii="Georgia" w:hAnsi="Georgia"/>
          <w:sz w:val="12"/>
        </w:rPr>
        <w:t xml:space="preserve"> as some shortsighted privacy advocates have been doing, </w:t>
      </w:r>
      <w:r w:rsidRPr="00F5539C">
        <w:rPr>
          <w:rStyle w:val="StyleBoldUnderline"/>
          <w:rFonts w:ascii="Georgia" w:hAnsi="Georgia"/>
        </w:rPr>
        <w:t>will not preserve our liberties, it will endanger them</w:t>
      </w:r>
      <w:r w:rsidRPr="00F5539C">
        <w:rPr>
          <w:rFonts w:ascii="Georgia" w:hAnsi="Georgia"/>
          <w:sz w:val="12"/>
        </w:rPr>
        <w:t>. It should be possible for an enlightened citizenry to empower government action in that sphere without forfeiting the very rights that our government exists to secure. That challenge is, at the very least, a part of the continuing experiment that is our democracy.</w:t>
      </w:r>
    </w:p>
    <w:p w14:paraId="544A5D49" w14:textId="6D5AF8D8" w:rsidR="000379E9" w:rsidRPr="00F5539C" w:rsidRDefault="000379E9" w:rsidP="000379E9">
      <w:pPr>
        <w:pStyle w:val="Heading3"/>
        <w:rPr>
          <w:rFonts w:ascii="Georgia" w:eastAsia="MS Gothic" w:hAnsi="Georgia"/>
        </w:rPr>
      </w:pPr>
      <w:r w:rsidRPr="00F5539C">
        <w:rPr>
          <w:rFonts w:ascii="Georgia" w:eastAsia="MS Gothic" w:hAnsi="Georgia"/>
        </w:rPr>
        <w:t>A2: No Cyber Threats</w:t>
      </w:r>
    </w:p>
    <w:p w14:paraId="43E9AF02" w14:textId="77777777" w:rsidR="000379E9" w:rsidRPr="00F5539C" w:rsidRDefault="000379E9" w:rsidP="000379E9">
      <w:pPr>
        <w:pStyle w:val="Heading4"/>
        <w:rPr>
          <w:rFonts w:ascii="Georgia" w:eastAsia="MS Gothic" w:hAnsi="Georgia"/>
        </w:rPr>
      </w:pPr>
      <w:r w:rsidRPr="00F5539C">
        <w:rPr>
          <w:rFonts w:ascii="Georgia" w:eastAsia="MS Gothic" w:hAnsi="Georgia"/>
        </w:rPr>
        <w:t>Vulnerable to cyber attack now</w:t>
      </w:r>
    </w:p>
    <w:p w14:paraId="76EBB25F" w14:textId="77777777" w:rsidR="000379E9" w:rsidRPr="00F5539C" w:rsidRDefault="000379E9" w:rsidP="000379E9">
      <w:pPr>
        <w:rPr>
          <w:rFonts w:ascii="Georgia" w:eastAsia="Cambria" w:hAnsi="Georgia"/>
          <w:b/>
          <w:bCs/>
        </w:rPr>
      </w:pPr>
      <w:r w:rsidRPr="00F5539C">
        <w:rPr>
          <w:rFonts w:ascii="Georgia" w:eastAsia="Cambria" w:hAnsi="Georgia"/>
          <w:b/>
          <w:bCs/>
        </w:rPr>
        <w:t>NY Times 12</w:t>
      </w:r>
    </w:p>
    <w:p w14:paraId="4B26CDC3" w14:textId="77777777" w:rsidR="000379E9" w:rsidRPr="00F5539C" w:rsidRDefault="000379E9" w:rsidP="000379E9">
      <w:pPr>
        <w:rPr>
          <w:rFonts w:ascii="Georgia" w:eastAsia="Cambria" w:hAnsi="Georgia"/>
          <w:sz w:val="16"/>
        </w:rPr>
      </w:pPr>
      <w:r w:rsidRPr="00F5539C">
        <w:rPr>
          <w:rFonts w:ascii="Georgia" w:eastAsia="Cambria" w:hAnsi="Georgia"/>
          <w:sz w:val="16"/>
        </w:rPr>
        <w:t>New Interest in Hacking as Threat to Security http://www.nytimes.com/2012/03/14/us/new-interest-in-hacking-as-threat-to-us-security.html</w:t>
      </w:r>
    </w:p>
    <w:p w14:paraId="2AB0975F" w14:textId="77777777" w:rsidR="000379E9" w:rsidRPr="00F5539C" w:rsidRDefault="000379E9" w:rsidP="000379E9">
      <w:pPr>
        <w:ind w:left="288" w:right="288"/>
        <w:rPr>
          <w:rFonts w:ascii="Georgia" w:eastAsia="Times New Roman" w:hAnsi="Georgia"/>
          <w:bCs/>
          <w:u w:val="single"/>
        </w:rPr>
      </w:pPr>
      <w:r w:rsidRPr="00F5539C">
        <w:rPr>
          <w:rFonts w:ascii="Georgia" w:eastAsia="Times New Roman" w:hAnsi="Georgia"/>
          <w:sz w:val="16"/>
        </w:rPr>
        <w:t xml:space="preserve">The increase has prompted a new interest in cybersecurity on Capitol Hill, where </w:t>
      </w:r>
      <w:r w:rsidRPr="00F5539C">
        <w:rPr>
          <w:rFonts w:ascii="Georgia" w:eastAsia="Times New Roman" w:hAnsi="Georgia"/>
          <w:bCs/>
          <w:u w:val="single"/>
        </w:rPr>
        <w:t>lawmakers are being prodded by the Obama administration to advance legislation that could require new standards at facilities where a breach could cause significant casualties or economic damage</w:t>
      </w:r>
      <w:r w:rsidRPr="00F5539C">
        <w:rPr>
          <w:rFonts w:ascii="Georgia" w:eastAsia="Times New Roman" w:hAnsi="Georgia"/>
          <w:sz w:val="16"/>
        </w:rPr>
        <w:t xml:space="preserve">. It is not clear whether the higher numbers were due to increased reporting amid a wave of high-profile hacking, including the arrest last week of several members of the group Anonymous, or an actual increase in attacks. James A. </w:t>
      </w:r>
      <w:r w:rsidRPr="00F5539C">
        <w:rPr>
          <w:rFonts w:ascii="Georgia" w:eastAsia="Times New Roman" w:hAnsi="Georgia"/>
          <w:bCs/>
          <w:u w:val="single"/>
        </w:rPr>
        <w:t>Lewis, a senior fellow and a specialist in computer security issues at the C</w:t>
      </w:r>
      <w:r w:rsidRPr="00F5539C">
        <w:rPr>
          <w:rFonts w:ascii="Georgia" w:eastAsia="Times New Roman" w:hAnsi="Georgia"/>
          <w:sz w:val="16"/>
        </w:rPr>
        <w:t xml:space="preserve">enter for </w:t>
      </w:r>
      <w:r w:rsidRPr="00F5539C">
        <w:rPr>
          <w:rFonts w:ascii="Georgia" w:eastAsia="Times New Roman" w:hAnsi="Georgia"/>
          <w:bCs/>
          <w:u w:val="single"/>
        </w:rPr>
        <w:t>S</w:t>
      </w:r>
      <w:r w:rsidRPr="00F5539C">
        <w:rPr>
          <w:rFonts w:ascii="Georgia" w:eastAsia="Times New Roman" w:hAnsi="Georgia"/>
          <w:sz w:val="16"/>
        </w:rPr>
        <w:t xml:space="preserve">trategic and </w:t>
      </w:r>
      <w:r w:rsidRPr="00F5539C">
        <w:rPr>
          <w:rFonts w:ascii="Georgia" w:eastAsia="Times New Roman" w:hAnsi="Georgia"/>
          <w:bCs/>
          <w:u w:val="single"/>
        </w:rPr>
        <w:t>I</w:t>
      </w:r>
      <w:r w:rsidRPr="00F5539C">
        <w:rPr>
          <w:rFonts w:ascii="Georgia" w:eastAsia="Times New Roman" w:hAnsi="Georgia"/>
          <w:sz w:val="16"/>
        </w:rPr>
        <w:t xml:space="preserve">nternational </w:t>
      </w:r>
      <w:r w:rsidRPr="00F5539C">
        <w:rPr>
          <w:rFonts w:ascii="Georgia" w:eastAsia="Times New Roman" w:hAnsi="Georgia"/>
          <w:bCs/>
          <w:u w:val="single"/>
        </w:rPr>
        <w:t>S</w:t>
      </w:r>
      <w:r w:rsidRPr="00F5539C">
        <w:rPr>
          <w:rFonts w:ascii="Georgia" w:eastAsia="Times New Roman" w:hAnsi="Georgia"/>
          <w:sz w:val="16"/>
        </w:rPr>
        <w:t xml:space="preserve">tudies, a policy group in Washington, said that as hacking awareness had increased, attacks had become more common. He </w:t>
      </w:r>
      <w:r w:rsidRPr="00F5539C">
        <w:rPr>
          <w:rFonts w:ascii="Georgia" w:eastAsia="Times New Roman" w:hAnsi="Georgia"/>
          <w:bCs/>
          <w:u w:val="single"/>
        </w:rPr>
        <w:t>said that the attacks on the nation’s infrastructure were particularly jarring</w:t>
      </w:r>
      <w:r w:rsidRPr="00F5539C">
        <w:rPr>
          <w:rFonts w:ascii="Georgia" w:eastAsia="Times New Roman" w:hAnsi="Georgia"/>
          <w:sz w:val="16"/>
        </w:rPr>
        <w:t xml:space="preserve">. “Some of this is heightened awareness because everyone is babbling about it,” he said of the reported rise in computer attacks. “But much of it is because </w:t>
      </w:r>
      <w:r w:rsidRPr="00F5539C">
        <w:rPr>
          <w:rFonts w:ascii="Georgia" w:eastAsia="Times New Roman" w:hAnsi="Georgia"/>
          <w:bCs/>
          <w:u w:val="single"/>
        </w:rPr>
        <w:t>the technology has improved and the hackers have gotten better and people and countries are probing around more like the Russians and Chinese have.”</w:t>
      </w:r>
      <w:r w:rsidRPr="00F5539C">
        <w:rPr>
          <w:rFonts w:ascii="Georgia" w:eastAsia="Times New Roman" w:hAnsi="Georgia"/>
          <w:sz w:val="16"/>
        </w:rPr>
        <w:t xml:space="preserve"> He added: “We hit rock bottom on this in 2010. Then we hit rock bottom in 2011. And </w:t>
      </w:r>
      <w:r w:rsidRPr="00F5539C">
        <w:rPr>
          <w:rFonts w:ascii="Georgia" w:eastAsia="Times New Roman" w:hAnsi="Georgia"/>
          <w:bCs/>
          <w:u w:val="single"/>
        </w:rPr>
        <w:t>we are</w:t>
      </w:r>
      <w:r w:rsidRPr="00F5539C">
        <w:rPr>
          <w:rFonts w:ascii="Georgia" w:eastAsia="Times New Roman" w:hAnsi="Georgia"/>
          <w:sz w:val="16"/>
        </w:rPr>
        <w:t xml:space="preserve"> still </w:t>
      </w:r>
      <w:r w:rsidRPr="00F5539C">
        <w:rPr>
          <w:rFonts w:ascii="Georgia" w:eastAsia="Times New Roman" w:hAnsi="Georgia"/>
          <w:b/>
          <w:iCs/>
          <w:sz w:val="24"/>
          <w:u w:val="single"/>
        </w:rPr>
        <w:t>at rock bottom</w:t>
      </w:r>
      <w:r w:rsidRPr="00F5539C">
        <w:rPr>
          <w:rFonts w:ascii="Georgia" w:eastAsia="Times New Roman" w:hAnsi="Georgia"/>
          <w:sz w:val="16"/>
        </w:rPr>
        <w:t xml:space="preserve">. We were vulnerable before and now we’re just more vulnerable. </w:t>
      </w:r>
      <w:r w:rsidRPr="00F5539C">
        <w:rPr>
          <w:rFonts w:ascii="Georgia" w:eastAsia="Times New Roman" w:hAnsi="Georgia"/>
          <w:bCs/>
          <w:u w:val="single"/>
        </w:rPr>
        <w:t>You can destroy physical infrastructure with a cyberattack just like you could with a bomb.”</w:t>
      </w:r>
    </w:p>
    <w:p w14:paraId="53ABCFB5" w14:textId="77777777" w:rsidR="000379E9" w:rsidRPr="00F5539C" w:rsidRDefault="000379E9" w:rsidP="000379E9">
      <w:pPr>
        <w:pStyle w:val="Heading4"/>
        <w:rPr>
          <w:rFonts w:ascii="Georgia" w:eastAsia="MS Gothic" w:hAnsi="Georgia"/>
        </w:rPr>
      </w:pPr>
      <w:r w:rsidRPr="00F5539C">
        <w:rPr>
          <w:rFonts w:ascii="Georgia" w:eastAsia="MS Gothic" w:hAnsi="Georgia"/>
        </w:rPr>
        <w:t>Consensus of experts agree—threat isn’t exaggerated</w:t>
      </w:r>
    </w:p>
    <w:p w14:paraId="014C3570" w14:textId="77777777" w:rsidR="000379E9" w:rsidRPr="00F5539C" w:rsidRDefault="000379E9" w:rsidP="000379E9">
      <w:pPr>
        <w:rPr>
          <w:rFonts w:ascii="Georgia" w:eastAsia="Cambria" w:hAnsi="Georgia"/>
          <w:b/>
          <w:bCs/>
        </w:rPr>
      </w:pPr>
      <w:r w:rsidRPr="00F5539C">
        <w:rPr>
          <w:rFonts w:ascii="Georgia" w:eastAsia="Cambria" w:hAnsi="Georgia"/>
          <w:b/>
          <w:bCs/>
        </w:rPr>
        <w:t>The Hill 13</w:t>
      </w:r>
    </w:p>
    <w:p w14:paraId="63AAC5A1" w14:textId="77777777" w:rsidR="000379E9" w:rsidRPr="00F5539C" w:rsidRDefault="000379E9" w:rsidP="000379E9">
      <w:pPr>
        <w:rPr>
          <w:rFonts w:ascii="Georgia" w:eastAsia="Cambria" w:hAnsi="Georgia"/>
          <w:sz w:val="16"/>
        </w:rPr>
      </w:pPr>
      <w:r w:rsidRPr="00F5539C">
        <w:rPr>
          <w:rFonts w:ascii="Georgia" w:eastAsia="Cambria" w:hAnsi="Georgia"/>
          <w:sz w:val="16"/>
        </w:rPr>
        <w:t>System is blinking red': Alarming rhetoric in push for cybersecurity bills, http://thehill.com/blogs/hillicon-valley/technology/216519-alarming-rhetoric-used-in-push-for-cybersecurity-bills</w:t>
      </w:r>
    </w:p>
    <w:p w14:paraId="296C9752" w14:textId="77777777" w:rsidR="000379E9" w:rsidRPr="00F5539C" w:rsidRDefault="000379E9" w:rsidP="000379E9">
      <w:pPr>
        <w:ind w:left="288" w:right="288"/>
        <w:rPr>
          <w:rFonts w:ascii="Georgia" w:eastAsia="Times New Roman" w:hAnsi="Georgia"/>
          <w:sz w:val="16"/>
        </w:rPr>
      </w:pPr>
      <w:r w:rsidRPr="00F5539C">
        <w:rPr>
          <w:rFonts w:ascii="Georgia" w:eastAsia="Times New Roman" w:hAnsi="Georgia"/>
          <w:sz w:val="16"/>
        </w:rPr>
        <w:t xml:space="preserve">But James </w:t>
      </w:r>
      <w:r w:rsidRPr="00F5539C">
        <w:rPr>
          <w:rFonts w:ascii="Georgia" w:eastAsia="Times New Roman" w:hAnsi="Georgia"/>
          <w:bCs/>
          <w:u w:val="single"/>
        </w:rPr>
        <w:t>Lewis, the director of the Technology and Public Policy Program at the Center for Strategic and International Studies, said "</w:t>
      </w:r>
      <w:r w:rsidRPr="00F5539C">
        <w:rPr>
          <w:rFonts w:ascii="Georgia" w:eastAsia="Times New Roman" w:hAnsi="Georgia"/>
          <w:b/>
          <w:iCs/>
          <w:sz w:val="24"/>
          <w:u w:val="single"/>
        </w:rPr>
        <w:t>no serious analyst doubts the risk anymore</w:t>
      </w:r>
      <w:r w:rsidRPr="00F5539C">
        <w:rPr>
          <w:rFonts w:ascii="Georgia" w:eastAsia="Times New Roman" w:hAnsi="Georgia"/>
          <w:bCs/>
          <w:u w:val="single"/>
        </w:rPr>
        <w:t>" of a cyber attack</w:t>
      </w:r>
      <w:r w:rsidRPr="00F5539C">
        <w:rPr>
          <w:rFonts w:ascii="Georgia" w:eastAsia="Times New Roman" w:hAnsi="Georgia"/>
          <w:sz w:val="16"/>
        </w:rPr>
        <w:t xml:space="preserve">. "There are people who are naturally skeptical about anything the government says and there are the ones who are paid to be skeptical," Lewis said, but he claimed </w:t>
      </w:r>
      <w:r w:rsidRPr="00F5539C">
        <w:rPr>
          <w:rFonts w:ascii="Georgia" w:eastAsia="Times New Roman" w:hAnsi="Georgia"/>
          <w:bCs/>
          <w:u w:val="single"/>
        </w:rPr>
        <w:t xml:space="preserve">almost everyone </w:t>
      </w:r>
      <w:r w:rsidRPr="00F5539C">
        <w:rPr>
          <w:rFonts w:ascii="Georgia" w:eastAsia="Times New Roman" w:hAnsi="Georgia"/>
          <w:sz w:val="16"/>
        </w:rPr>
        <w:t xml:space="preserve">else </w:t>
      </w:r>
      <w:r w:rsidRPr="00F5539C">
        <w:rPr>
          <w:rFonts w:ascii="Georgia" w:eastAsia="Times New Roman" w:hAnsi="Georgia"/>
          <w:bCs/>
          <w:u w:val="single"/>
        </w:rPr>
        <w:t>has accepted the seriousness of the situation</w:t>
      </w:r>
      <w:r w:rsidRPr="00F5539C">
        <w:rPr>
          <w:rFonts w:ascii="Georgia" w:eastAsia="Times New Roman" w:hAnsi="Georgia"/>
          <w:sz w:val="16"/>
        </w:rPr>
        <w:t>. He explained that some of the most frightening evidence of the county's vulnerability is likely classified, so it can be difficult to convince the public of the risk. He said in 2007, the Homeland Security Department publicly demonstrated that terrorists could use software to cause machinery to break into pieces. Lewis estimated it would cost a terrorist group between $100,000 and $500,000 to acquire the technology to disrupt critical infrastructure. "</w:t>
      </w:r>
      <w:r w:rsidRPr="00F5539C">
        <w:rPr>
          <w:rFonts w:ascii="Georgia" w:eastAsia="Times New Roman" w:hAnsi="Georgia"/>
          <w:bCs/>
          <w:u w:val="single"/>
        </w:rPr>
        <w:t>I don't think it's exaggerated</w:t>
      </w:r>
      <w:r w:rsidRPr="00F5539C">
        <w:rPr>
          <w:rFonts w:ascii="Georgia" w:eastAsia="Times New Roman" w:hAnsi="Georgia"/>
          <w:sz w:val="16"/>
        </w:rPr>
        <w:t>," he said</w:t>
      </w:r>
    </w:p>
    <w:p w14:paraId="45F5DDF6" w14:textId="77777777" w:rsidR="000379E9" w:rsidRPr="00F5539C" w:rsidRDefault="000379E9" w:rsidP="000379E9">
      <w:pPr>
        <w:pStyle w:val="Heading3"/>
        <w:rPr>
          <w:rFonts w:ascii="Georgia" w:hAnsi="Georgia"/>
        </w:rPr>
      </w:pPr>
      <w:r w:rsidRPr="00F5539C">
        <w:rPr>
          <w:rFonts w:ascii="Georgia" w:hAnsi="Georgia"/>
        </w:rPr>
        <w:t>A2: Cyber Security Now</w:t>
      </w:r>
    </w:p>
    <w:p w14:paraId="0450F08D" w14:textId="77777777" w:rsidR="000379E9" w:rsidRPr="00F5539C" w:rsidRDefault="000379E9" w:rsidP="000379E9">
      <w:pPr>
        <w:pStyle w:val="Heading4"/>
        <w:rPr>
          <w:rFonts w:ascii="Georgia" w:eastAsia="MS Gothic" w:hAnsi="Georgia"/>
        </w:rPr>
      </w:pPr>
      <w:r w:rsidRPr="00F5539C">
        <w:rPr>
          <w:rFonts w:ascii="Georgia" w:eastAsia="MS Gothic" w:hAnsi="Georgia"/>
        </w:rPr>
        <w:t xml:space="preserve">Cyber security on brink now- number of attacks increased by 650 percent- a serious attack will devastate the economy- recent attacks prove </w:t>
      </w:r>
    </w:p>
    <w:p w14:paraId="3028FDF5" w14:textId="77777777" w:rsidR="000379E9" w:rsidRPr="00F5539C" w:rsidRDefault="000379E9" w:rsidP="000379E9">
      <w:pPr>
        <w:rPr>
          <w:rFonts w:ascii="Georgia" w:eastAsia="Cambria" w:hAnsi="Georgia"/>
          <w:b/>
          <w:bCs/>
        </w:rPr>
      </w:pPr>
      <w:r w:rsidRPr="00F5539C">
        <w:rPr>
          <w:rFonts w:ascii="Georgia" w:eastAsia="Cambria" w:hAnsi="Georgia"/>
          <w:b/>
          <w:bCs/>
        </w:rPr>
        <w:t>Wilshusen 11</w:t>
      </w:r>
    </w:p>
    <w:p w14:paraId="2FA36457" w14:textId="77777777" w:rsidR="000379E9" w:rsidRPr="00F5539C" w:rsidRDefault="000379E9" w:rsidP="000379E9">
      <w:pPr>
        <w:rPr>
          <w:rFonts w:ascii="Georgia" w:eastAsia="Cambria" w:hAnsi="Georgia"/>
          <w:sz w:val="16"/>
        </w:rPr>
      </w:pPr>
      <w:r w:rsidRPr="00F5539C">
        <w:rPr>
          <w:rFonts w:ascii="Georgia" w:eastAsia="Cambria" w:hAnsi="Georgia"/>
          <w:sz w:val="16"/>
        </w:rPr>
        <w:t>Gregory, Director Information Security Issues, 3-16, Government Accountability Office, Testimony Before the Subcommittee on Cybersecurity, Infrastructure Protection, and Security Technologies, Committee on Homeland Security, House of Representatives, CYBERSECURITY Continued Attention Needed to Protect Our Nation's Critical Infrastructure and Federal Information Systems, Statement of Gregory C. Wilshusen</w:t>
      </w:r>
    </w:p>
    <w:p w14:paraId="42BE0CF7" w14:textId="2A4D2A42" w:rsidR="00E7744C" w:rsidRPr="00F5539C" w:rsidRDefault="000379E9" w:rsidP="000379E9">
      <w:pPr>
        <w:rPr>
          <w:rFonts w:ascii="Georgia" w:eastAsia="Times New Roman" w:hAnsi="Georgia"/>
          <w:bCs/>
          <w:u w:val="single"/>
        </w:rPr>
      </w:pPr>
      <w:r w:rsidRPr="00F5539C">
        <w:rPr>
          <w:rFonts w:ascii="Georgia" w:eastAsia="Times New Roman" w:hAnsi="Georgia"/>
          <w:bCs/>
          <w:highlight w:val="yellow"/>
          <w:u w:val="single"/>
        </w:rPr>
        <w:t>Threats to systems supporting critical infrastructure</w:t>
      </w:r>
      <w:r w:rsidRPr="00F5539C">
        <w:rPr>
          <w:rFonts w:ascii="Georgia" w:eastAsia="Times New Roman" w:hAnsi="Georgia"/>
          <w:bCs/>
          <w:u w:val="single"/>
        </w:rPr>
        <w:t xml:space="preserve"> and federal information systems </w:t>
      </w:r>
      <w:r w:rsidRPr="00F5539C">
        <w:rPr>
          <w:rFonts w:ascii="Georgia" w:eastAsia="Times New Roman" w:hAnsi="Georgia"/>
          <w:b/>
          <w:iCs/>
          <w:sz w:val="24"/>
          <w:highlight w:val="yellow"/>
          <w:u w:val="single"/>
        </w:rPr>
        <w:t>are evolving and growing.</w:t>
      </w:r>
      <w:r w:rsidRPr="00F5539C">
        <w:rPr>
          <w:rFonts w:ascii="Georgia" w:eastAsia="Times New Roman" w:hAnsi="Georgia"/>
          <w:sz w:val="16"/>
        </w:rPr>
        <w:t xml:space="preserve"> Government officials are concerned about attacks from individuals and groups with malicious intent, such as criminals, terrorists, and foreign nations. Federal law enforcement and </w:t>
      </w:r>
      <w:r w:rsidRPr="00F5539C">
        <w:rPr>
          <w:rFonts w:ascii="Georgia" w:eastAsia="Times New Roman" w:hAnsi="Georgia"/>
          <w:bCs/>
          <w:highlight w:val="yellow"/>
          <w:u w:val="single"/>
        </w:rPr>
        <w:t>intelligence</w:t>
      </w:r>
      <w:r w:rsidRPr="00F5539C">
        <w:rPr>
          <w:rFonts w:ascii="Georgia" w:eastAsia="Times New Roman" w:hAnsi="Georgia"/>
          <w:bCs/>
          <w:u w:val="single"/>
        </w:rPr>
        <w:t xml:space="preserve"> agencies </w:t>
      </w:r>
      <w:r w:rsidRPr="00F5539C">
        <w:rPr>
          <w:rFonts w:ascii="Georgia" w:eastAsia="Times New Roman" w:hAnsi="Georgia"/>
          <w:bCs/>
          <w:highlight w:val="yellow"/>
          <w:u w:val="single"/>
        </w:rPr>
        <w:t xml:space="preserve">have identified </w:t>
      </w:r>
      <w:r w:rsidRPr="00F5539C">
        <w:rPr>
          <w:rFonts w:ascii="Georgia" w:eastAsia="Times New Roman" w:hAnsi="Georgia"/>
          <w:bCs/>
          <w:u w:val="single"/>
        </w:rPr>
        <w:t>multiple sources of threats to</w:t>
      </w:r>
      <w:r w:rsidRPr="00F5539C">
        <w:rPr>
          <w:rFonts w:ascii="Georgia" w:eastAsia="Times New Roman" w:hAnsi="Georgia"/>
          <w:sz w:val="16"/>
        </w:rPr>
        <w:t xml:space="preserve"> our nation’s </w:t>
      </w:r>
      <w:r w:rsidRPr="00F5539C">
        <w:rPr>
          <w:rFonts w:ascii="Georgia" w:eastAsia="Times New Roman" w:hAnsi="Georgia"/>
          <w:bCs/>
          <w:u w:val="single"/>
        </w:rPr>
        <w:t>critical information systems</w:t>
      </w:r>
      <w:r w:rsidRPr="00F5539C">
        <w:rPr>
          <w:rFonts w:ascii="Georgia" w:eastAsia="Times New Roman" w:hAnsi="Georgia"/>
          <w:sz w:val="16"/>
        </w:rPr>
        <w:t xml:space="preserve">, </w:t>
      </w:r>
      <w:r w:rsidRPr="00F5539C">
        <w:rPr>
          <w:rFonts w:ascii="Georgia" w:eastAsia="Times New Roman" w:hAnsi="Georgia"/>
          <w:bCs/>
          <w:u w:val="single"/>
        </w:rPr>
        <w:t xml:space="preserve">including </w:t>
      </w:r>
      <w:r w:rsidRPr="00F5539C">
        <w:rPr>
          <w:rFonts w:ascii="Georgia" w:eastAsia="Times New Roman" w:hAnsi="Georgia"/>
          <w:bCs/>
          <w:highlight w:val="yellow"/>
          <w:u w:val="single"/>
        </w:rPr>
        <w:t>foreign nations engaged in espionage</w:t>
      </w:r>
      <w:r w:rsidRPr="00F5539C">
        <w:rPr>
          <w:rFonts w:ascii="Georgia" w:eastAsia="Times New Roman" w:hAnsi="Georgia"/>
          <w:bCs/>
          <w:u w:val="single"/>
        </w:rPr>
        <w:t xml:space="preserve"> and information warfare, </w:t>
      </w:r>
      <w:r w:rsidRPr="00F5539C">
        <w:rPr>
          <w:rFonts w:ascii="Georgia" w:eastAsia="Times New Roman" w:hAnsi="Georgia"/>
          <w:bCs/>
          <w:highlight w:val="yellow"/>
          <w:u w:val="single"/>
        </w:rPr>
        <w:t>criminals, hackers, virus writers, and disgruntled employees</w:t>
      </w:r>
      <w:r w:rsidRPr="00F5539C">
        <w:rPr>
          <w:rFonts w:ascii="Georgia" w:eastAsia="Times New Roman" w:hAnsi="Georgia"/>
          <w:bCs/>
          <w:u w:val="single"/>
        </w:rPr>
        <w:t xml:space="preserve"> and contractors. These groups and individuals have a variety of attack techniques at their disposal that can be used to determine vulnerabilities and gain entry into targeted systems</w:t>
      </w:r>
      <w:r w:rsidRPr="00F5539C">
        <w:rPr>
          <w:rFonts w:ascii="Georgia" w:eastAsia="Times New Roman" w:hAnsi="Georgia"/>
          <w:sz w:val="16"/>
        </w:rPr>
        <w:t xml:space="preserve">. For example, phishing involves the creation and use of fake e- mails and Web sites to deceive Internet users into disclosing their personal data and other sensitive information. </w:t>
      </w:r>
      <w:r w:rsidRPr="00F5539C">
        <w:rPr>
          <w:rFonts w:ascii="Georgia" w:eastAsia="Times New Roman" w:hAnsi="Georgia"/>
          <w:bCs/>
          <w:u w:val="single"/>
        </w:rPr>
        <w:t xml:space="preserve">The </w:t>
      </w:r>
      <w:r w:rsidRPr="00F5539C">
        <w:rPr>
          <w:rFonts w:ascii="Georgia" w:eastAsia="Times New Roman" w:hAnsi="Georgia"/>
          <w:bCs/>
          <w:highlight w:val="yellow"/>
          <w:u w:val="single"/>
        </w:rPr>
        <w:t>connectivity between information systems, the Internet, and</w:t>
      </w:r>
      <w:r w:rsidRPr="00F5539C">
        <w:rPr>
          <w:rFonts w:ascii="Georgia" w:eastAsia="Times New Roman" w:hAnsi="Georgia"/>
          <w:bCs/>
          <w:u w:val="single"/>
        </w:rPr>
        <w:t xml:space="preserve"> other </w:t>
      </w:r>
      <w:r w:rsidRPr="00F5539C">
        <w:rPr>
          <w:rFonts w:ascii="Georgia" w:eastAsia="Times New Roman" w:hAnsi="Georgia"/>
          <w:bCs/>
          <w:highlight w:val="yellow"/>
          <w:u w:val="single"/>
        </w:rPr>
        <w:t>infrastructures</w:t>
      </w:r>
      <w:r w:rsidRPr="00F5539C">
        <w:rPr>
          <w:rFonts w:ascii="Georgia" w:eastAsia="Times New Roman" w:hAnsi="Georgia"/>
          <w:bCs/>
          <w:u w:val="single"/>
        </w:rPr>
        <w:t xml:space="preserve"> also </w:t>
      </w:r>
      <w:r w:rsidRPr="00F5539C">
        <w:rPr>
          <w:rFonts w:ascii="Georgia" w:eastAsia="Times New Roman" w:hAnsi="Georgia"/>
          <w:bCs/>
          <w:highlight w:val="yellow"/>
          <w:u w:val="single"/>
        </w:rPr>
        <w:t>creates opportunities for attackers to disrupt telecommunications, electrical power, and other critical services</w:t>
      </w:r>
      <w:r w:rsidRPr="00F5539C">
        <w:rPr>
          <w:rFonts w:ascii="Georgia" w:eastAsia="Times New Roman" w:hAnsi="Georgia"/>
          <w:bCs/>
          <w:u w:val="single"/>
        </w:rPr>
        <w:t xml:space="preserve">. </w:t>
      </w:r>
      <w:r w:rsidRPr="00F5539C">
        <w:rPr>
          <w:rFonts w:ascii="Georgia" w:eastAsia="Times New Roman" w:hAnsi="Georgia"/>
          <w:sz w:val="16"/>
        </w:rPr>
        <w:t xml:space="preserve">For example, in May 2008, we reported that the Tennessee Valley Authority’s (TVA) corporate network contained security weaknesses that could lead to the disruption of control systems networks and devices connected to thatnetwork.4 We made19recommendations to improve the implementation of information security program activities for the control systems governing TVA’s critical infrastructures and 73 recommendations to address weaknesses in information security controls. TVA concurred with the recommendations and has taken steps to implement them. </w:t>
      </w:r>
      <w:r w:rsidRPr="00F5539C">
        <w:rPr>
          <w:rFonts w:ascii="Georgia" w:eastAsia="Times New Roman" w:hAnsi="Georgia"/>
          <w:bCs/>
          <w:u w:val="single"/>
        </w:rPr>
        <w:t xml:space="preserve">As government, private sector, and personal activities continue to move to networked operations, </w:t>
      </w:r>
      <w:r w:rsidRPr="00F5539C">
        <w:rPr>
          <w:rFonts w:ascii="Georgia" w:eastAsia="Times New Roman" w:hAnsi="Georgia"/>
          <w:b/>
          <w:iCs/>
          <w:sz w:val="24"/>
          <w:highlight w:val="yellow"/>
          <w:u w:val="single"/>
        </w:rPr>
        <w:t>the threat will continue to grow</w:t>
      </w:r>
      <w:r w:rsidRPr="00F5539C">
        <w:rPr>
          <w:rFonts w:ascii="Georgia" w:eastAsia="Times New Roman" w:hAnsi="Georgia"/>
          <w:b/>
          <w:iCs/>
          <w:sz w:val="24"/>
          <w:u w:val="single"/>
        </w:rPr>
        <w:t xml:space="preserve">. </w:t>
      </w:r>
      <w:r w:rsidRPr="00F5539C">
        <w:rPr>
          <w:rFonts w:ascii="Georgia" w:eastAsia="Times New Roman" w:hAnsi="Georgia"/>
          <w:sz w:val="16"/>
        </w:rPr>
        <w:t xml:space="preserve">Consistent with the evolving and growing nature of the threats to federal systems, </w:t>
      </w:r>
      <w:r w:rsidRPr="00F5539C">
        <w:rPr>
          <w:rFonts w:ascii="Georgia" w:eastAsia="Times New Roman" w:hAnsi="Georgia"/>
          <w:bCs/>
          <w:u w:val="single"/>
        </w:rPr>
        <w:t>agencies are reporting an increasing number of security incidents</w:t>
      </w:r>
      <w:r w:rsidRPr="00F5539C">
        <w:rPr>
          <w:rFonts w:ascii="Georgia" w:eastAsia="Times New Roman" w:hAnsi="Georgia"/>
          <w:sz w:val="16"/>
        </w:rPr>
        <w:t xml:space="preserve">. These incidents put sensitive information at risk. Personally identifiable information about U.S. citizens has been lost, stolen, or improperly disclosed, thereby potentially exposing those individuals to loss of privacy, identity theft, and financial crimes. Agencies have experienced a wide range of incidents involving data loss or theft, computer intrusions, and privacy breaches, underscoring the need for improved security practices. Further, </w:t>
      </w:r>
      <w:r w:rsidRPr="00F5539C">
        <w:rPr>
          <w:rFonts w:ascii="Georgia" w:eastAsia="Times New Roman" w:hAnsi="Georgia"/>
          <w:bCs/>
          <w:highlight w:val="yellow"/>
          <w:u w:val="single"/>
        </w:rPr>
        <w:t>reported attacks and unintentional incidents involving critical infrastructure</w:t>
      </w:r>
      <w:r w:rsidRPr="00F5539C">
        <w:rPr>
          <w:rFonts w:ascii="Georgia" w:eastAsia="Times New Roman" w:hAnsi="Georgia"/>
          <w:bCs/>
          <w:u w:val="single"/>
        </w:rPr>
        <w:t xml:space="preserve"> systems </w:t>
      </w:r>
      <w:r w:rsidRPr="00F5539C">
        <w:rPr>
          <w:rFonts w:ascii="Georgia" w:eastAsia="Times New Roman" w:hAnsi="Georgia"/>
          <w:bCs/>
          <w:highlight w:val="yellow"/>
          <w:u w:val="single"/>
        </w:rPr>
        <w:t>demonstrate</w:t>
      </w:r>
      <w:r w:rsidRPr="00F5539C">
        <w:rPr>
          <w:rFonts w:ascii="Georgia" w:eastAsia="Times New Roman" w:hAnsi="Georgia"/>
          <w:bCs/>
          <w:u w:val="single"/>
        </w:rPr>
        <w:t xml:space="preserve"> that </w:t>
      </w:r>
      <w:r w:rsidRPr="00F5539C">
        <w:rPr>
          <w:rFonts w:ascii="Georgia" w:eastAsia="Times New Roman" w:hAnsi="Georgia"/>
          <w:b/>
          <w:iCs/>
          <w:sz w:val="24"/>
          <w:highlight w:val="yellow"/>
          <w:u w:val="single"/>
        </w:rPr>
        <w:t>a serious attack could be devastating.</w:t>
      </w:r>
      <w:r w:rsidRPr="00F5539C">
        <w:rPr>
          <w:rFonts w:ascii="Georgia" w:eastAsia="Times New Roman" w:hAnsi="Georgia"/>
          <w:b/>
          <w:iCs/>
          <w:sz w:val="24"/>
          <w:u w:val="single"/>
        </w:rPr>
        <w:t xml:space="preserve"> </w:t>
      </w:r>
      <w:r w:rsidRPr="00F5539C">
        <w:rPr>
          <w:rFonts w:ascii="Georgia" w:eastAsia="Times New Roman" w:hAnsi="Georgia"/>
          <w:sz w:val="16"/>
        </w:rPr>
        <w:t xml:space="preserve">When incidents occur, agencies are to notify the federal information security incident center—the United States Computer Emergency Readiness Team (US-CERT). </w:t>
      </w:r>
      <w:r w:rsidRPr="00F5539C">
        <w:rPr>
          <w:rFonts w:ascii="Georgia" w:eastAsia="Times New Roman" w:hAnsi="Georgia"/>
          <w:bCs/>
          <w:highlight w:val="yellow"/>
          <w:u w:val="single"/>
        </w:rPr>
        <w:t>Over the past 5 years, the number of incidents</w:t>
      </w:r>
      <w:r w:rsidRPr="00F5539C">
        <w:rPr>
          <w:rFonts w:ascii="Georgia" w:eastAsia="Times New Roman" w:hAnsi="Georgia"/>
          <w:bCs/>
          <w:u w:val="single"/>
        </w:rPr>
        <w:t xml:space="preserve"> reported by federal agencies to US-CERT has </w:t>
      </w:r>
      <w:r w:rsidRPr="00F5539C">
        <w:rPr>
          <w:rFonts w:ascii="Georgia" w:eastAsia="Times New Roman" w:hAnsi="Georgia"/>
          <w:bCs/>
          <w:highlight w:val="yellow"/>
          <w:u w:val="single"/>
        </w:rPr>
        <w:t>increased</w:t>
      </w:r>
      <w:r w:rsidRPr="00F5539C">
        <w:rPr>
          <w:rFonts w:ascii="Georgia" w:eastAsia="Times New Roman" w:hAnsi="Georgia"/>
          <w:bCs/>
          <w:u w:val="single"/>
        </w:rPr>
        <w:t xml:space="preserve"> dramatically, from 5,503 incidents reported in fiscal year 2006 to about 41,776 incidents in fiscal year 2010 (</w:t>
      </w:r>
      <w:r w:rsidRPr="00F5539C">
        <w:rPr>
          <w:rFonts w:ascii="Georgia" w:eastAsia="Times New Roman" w:hAnsi="Georgia"/>
          <w:b/>
          <w:iCs/>
          <w:sz w:val="24"/>
          <w:u w:val="single"/>
        </w:rPr>
        <w:t xml:space="preserve">a </w:t>
      </w:r>
      <w:r w:rsidRPr="00F5539C">
        <w:rPr>
          <w:rFonts w:ascii="Georgia" w:eastAsia="Times New Roman" w:hAnsi="Georgia"/>
          <w:b/>
          <w:iCs/>
          <w:sz w:val="24"/>
          <w:highlight w:val="yellow"/>
          <w:u w:val="single"/>
        </w:rPr>
        <w:t>more than 650 percent</w:t>
      </w:r>
      <w:r w:rsidRPr="00F5539C">
        <w:rPr>
          <w:rFonts w:ascii="Georgia" w:eastAsia="Times New Roman" w:hAnsi="Georgia"/>
          <w:b/>
          <w:iCs/>
          <w:sz w:val="24"/>
          <w:u w:val="single"/>
        </w:rPr>
        <w:t xml:space="preserve"> increase)</w:t>
      </w:r>
      <w:r w:rsidRPr="00F5539C">
        <w:rPr>
          <w:rFonts w:ascii="Georgia" w:eastAsia="Times New Roman" w:hAnsi="Georgia"/>
          <w:bCs/>
          <w:u w:val="single"/>
        </w:rPr>
        <w:t>.</w:t>
      </w:r>
      <w:r w:rsidRPr="00F5539C">
        <w:rPr>
          <w:rFonts w:ascii="Georgia" w:eastAsia="Times New Roman" w:hAnsi="Georgia"/>
          <w:sz w:val="16"/>
        </w:rPr>
        <w:t xml:space="preserve"> The three most prevalent types of incidents and events reported to US-CERT during fiscal year 2010 were: (1) malicious code (software that infects an operating system or application), (2) improper usage (a violation of acceptable computing use policies), and (3) unauthorized access (where an individual gains logical or physical access to a system without permission). Additionally, according to Department of Homeland Security (DHS) officials, US-CERT detects incidents and events through its intrusion detection system, supplemented by agency reports, for investigation (unconfirmed incidents that are potentially malicious or anomalous activity deemed by the reporting entity to warrant further review). </w:t>
      </w:r>
      <w:r w:rsidRPr="00F5539C">
        <w:rPr>
          <w:rFonts w:ascii="Georgia" w:eastAsia="Times New Roman" w:hAnsi="Georgia"/>
          <w:bCs/>
          <w:u w:val="single"/>
        </w:rPr>
        <w:t xml:space="preserve">Reports of cyber attacks </w:t>
      </w:r>
      <w:r w:rsidRPr="00F5539C">
        <w:rPr>
          <w:rFonts w:ascii="Georgia" w:eastAsia="Times New Roman" w:hAnsi="Georgia"/>
          <w:sz w:val="16"/>
        </w:rPr>
        <w:t>and information security incidents</w:t>
      </w:r>
      <w:r w:rsidRPr="00F5539C">
        <w:rPr>
          <w:rFonts w:ascii="Georgia" w:eastAsia="Times New Roman" w:hAnsi="Georgia"/>
          <w:bCs/>
          <w:u w:val="single"/>
        </w:rPr>
        <w:t xml:space="preserve"> against federal systems and systems supporting critical infrastructure illustrate the effect that such incidents could have on national and economic security. </w:t>
      </w:r>
      <w:r w:rsidRPr="00F5539C">
        <w:rPr>
          <w:rFonts w:ascii="Georgia" w:eastAsia="Times New Roman" w:hAnsi="Georgia"/>
          <w:sz w:val="16"/>
        </w:rPr>
        <w:t xml:space="preserve">• </w:t>
      </w:r>
      <w:r w:rsidRPr="00F5539C">
        <w:rPr>
          <w:rFonts w:ascii="Georgia" w:eastAsia="Times New Roman" w:hAnsi="Georgia"/>
          <w:bCs/>
          <w:u w:val="single"/>
        </w:rPr>
        <w:t xml:space="preserve">In July 2010, </w:t>
      </w:r>
      <w:r w:rsidRPr="00F5539C">
        <w:rPr>
          <w:rFonts w:ascii="Georgia" w:eastAsia="Times New Roman" w:hAnsi="Georgia"/>
          <w:sz w:val="16"/>
        </w:rPr>
        <w:t xml:space="preserve">the Department of Defense (DOD) launched an investigation to identify how </w:t>
      </w:r>
      <w:proofErr w:type="gramStart"/>
      <w:r w:rsidRPr="00F5539C">
        <w:rPr>
          <w:rFonts w:ascii="Georgia" w:eastAsia="Times New Roman" w:hAnsi="Georgia"/>
          <w:sz w:val="16"/>
        </w:rPr>
        <w:t xml:space="preserve">thousands of classified military documents (including Afghanistan and Iraq war operations, as well as field reports on Pakistan) were obtained by the group </w:t>
      </w:r>
      <w:r w:rsidRPr="00F5539C">
        <w:rPr>
          <w:rFonts w:ascii="Georgia" w:eastAsia="Times New Roman" w:hAnsi="Georgia"/>
          <w:bCs/>
          <w:u w:val="single"/>
        </w:rPr>
        <w:t>WikiLeaks.</w:t>
      </w:r>
      <w:r w:rsidRPr="00F5539C">
        <w:rPr>
          <w:rFonts w:ascii="Georgia" w:eastAsia="Times New Roman" w:hAnsi="Georgia"/>
          <w:sz w:val="16"/>
        </w:rPr>
        <w:t>org</w:t>
      </w:r>
      <w:proofErr w:type="gramEnd"/>
      <w:r w:rsidRPr="00F5539C">
        <w:rPr>
          <w:rFonts w:ascii="Georgia" w:eastAsia="Times New Roman" w:hAnsi="Georgia"/>
          <w:sz w:val="16"/>
        </w:rPr>
        <w:t xml:space="preserve">. According to DOD, this investigation was related to an ongoing investigation of an Army private charged with, among other things, transmitting national defense information to an unauthorized source. • </w:t>
      </w:r>
      <w:proofErr w:type="gramStart"/>
      <w:r w:rsidRPr="00F5539C">
        <w:rPr>
          <w:rFonts w:ascii="Georgia" w:eastAsia="Times New Roman" w:hAnsi="Georgia"/>
          <w:sz w:val="16"/>
        </w:rPr>
        <w:t>In</w:t>
      </w:r>
      <w:proofErr w:type="gramEnd"/>
      <w:r w:rsidRPr="00F5539C">
        <w:rPr>
          <w:rFonts w:ascii="Georgia" w:eastAsia="Times New Roman" w:hAnsi="Georgia"/>
          <w:sz w:val="16"/>
        </w:rPr>
        <w:t xml:space="preserve"> 2010, </w:t>
      </w:r>
      <w:r w:rsidRPr="00F5539C">
        <w:rPr>
          <w:rFonts w:ascii="Georgia" w:eastAsia="Times New Roman" w:hAnsi="Georgia"/>
          <w:bCs/>
          <w:u w:val="single"/>
        </w:rPr>
        <w:t xml:space="preserve">the Deputy Secretary of Defense stated that </w:t>
      </w:r>
      <w:r w:rsidRPr="00F5539C">
        <w:rPr>
          <w:rFonts w:ascii="Georgia" w:eastAsia="Times New Roman" w:hAnsi="Georgia"/>
          <w:bCs/>
          <w:highlight w:val="yellow"/>
          <w:u w:val="single"/>
        </w:rPr>
        <w:t>DOD suffered a significant compromise of its classified</w:t>
      </w:r>
      <w:r w:rsidRPr="00F5539C">
        <w:rPr>
          <w:rFonts w:ascii="Georgia" w:eastAsia="Times New Roman" w:hAnsi="Georgia"/>
          <w:bCs/>
          <w:u w:val="single"/>
        </w:rPr>
        <w:t xml:space="preserve"> military computer </w:t>
      </w:r>
      <w:r w:rsidRPr="00F5539C">
        <w:rPr>
          <w:rFonts w:ascii="Georgia" w:eastAsia="Times New Roman" w:hAnsi="Georgia"/>
          <w:bCs/>
          <w:highlight w:val="yellow"/>
          <w:u w:val="single"/>
        </w:rPr>
        <w:t>networks</w:t>
      </w:r>
      <w:r w:rsidRPr="00F5539C">
        <w:rPr>
          <w:rFonts w:ascii="Georgia" w:eastAsia="Times New Roman" w:hAnsi="Georgia"/>
          <w:bCs/>
          <w:u w:val="single"/>
        </w:rPr>
        <w:t xml:space="preserve"> in 2008. </w:t>
      </w:r>
      <w:r w:rsidRPr="00F5539C">
        <w:rPr>
          <w:rFonts w:ascii="Georgia" w:eastAsia="Times New Roman" w:hAnsi="Georgia"/>
          <w:sz w:val="16"/>
        </w:rPr>
        <w:t xml:space="preserve">It began when a flash drive’s malicious computer code, placed there by a foreign intelligence agency, uploaded itself onto a network and spread on both classified and unclassified systems.5 • </w:t>
      </w:r>
      <w:r w:rsidRPr="00F5539C">
        <w:rPr>
          <w:rFonts w:ascii="Georgia" w:eastAsia="Times New Roman" w:hAnsi="Georgia"/>
          <w:bCs/>
          <w:u w:val="single"/>
        </w:rPr>
        <w:t>In February 2011,</w:t>
      </w:r>
      <w:r w:rsidRPr="00F5539C">
        <w:rPr>
          <w:rFonts w:ascii="Georgia" w:eastAsia="Times New Roman" w:hAnsi="Georgia"/>
          <w:sz w:val="16"/>
        </w:rPr>
        <w:t xml:space="preserve"> media reports stated that computer </w:t>
      </w:r>
      <w:r w:rsidRPr="00F5539C">
        <w:rPr>
          <w:rFonts w:ascii="Georgia" w:eastAsia="Times New Roman" w:hAnsi="Georgia"/>
          <w:bCs/>
          <w:highlight w:val="yellow"/>
          <w:u w:val="single"/>
        </w:rPr>
        <w:t>hackers broke into and stole proprietary information worth millions of dollars from</w:t>
      </w:r>
      <w:r w:rsidRPr="00F5539C">
        <w:rPr>
          <w:rFonts w:ascii="Georgia" w:eastAsia="Times New Roman" w:hAnsi="Georgia"/>
          <w:bCs/>
          <w:u w:val="single"/>
        </w:rPr>
        <w:t xml:space="preserve"> the networks of six U.S. and European </w:t>
      </w:r>
      <w:r w:rsidRPr="00F5539C">
        <w:rPr>
          <w:rFonts w:ascii="Georgia" w:eastAsia="Times New Roman" w:hAnsi="Georgia"/>
          <w:bCs/>
          <w:highlight w:val="yellow"/>
          <w:u w:val="single"/>
        </w:rPr>
        <w:t>energy companies</w:t>
      </w:r>
      <w:r w:rsidRPr="00F5539C">
        <w:rPr>
          <w:rFonts w:ascii="Georgia" w:eastAsia="Times New Roman" w:hAnsi="Georgia"/>
          <w:bCs/>
          <w:u w:val="single"/>
        </w:rPr>
        <w:t>.</w:t>
      </w:r>
    </w:p>
    <w:p w14:paraId="54C4DF7B" w14:textId="63193D34" w:rsidR="00FA375A" w:rsidRPr="00F5539C" w:rsidRDefault="00FA375A" w:rsidP="00FA375A">
      <w:pPr>
        <w:pStyle w:val="Heading3"/>
        <w:rPr>
          <w:rFonts w:ascii="Georgia" w:hAnsi="Georgia"/>
        </w:rPr>
      </w:pPr>
      <w:r w:rsidRPr="00F5539C">
        <w:rPr>
          <w:rFonts w:ascii="Georgia" w:hAnsi="Georgia"/>
        </w:rPr>
        <w:t>A2: No Infrastructure Attacks</w:t>
      </w:r>
    </w:p>
    <w:p w14:paraId="5A4DD632" w14:textId="77777777" w:rsidR="00FA375A" w:rsidRPr="00F5539C" w:rsidRDefault="00FA375A" w:rsidP="00FA375A">
      <w:pPr>
        <w:pStyle w:val="Heading4"/>
        <w:rPr>
          <w:rFonts w:ascii="Georgia" w:hAnsi="Georgia"/>
        </w:rPr>
      </w:pPr>
      <w:r w:rsidRPr="00F5539C">
        <w:rPr>
          <w:rFonts w:ascii="Georgia" w:hAnsi="Georgia"/>
        </w:rPr>
        <w:t>Terrorist Organizations Have the capability to attack our Transportation Infrastructure-SL</w:t>
      </w:r>
    </w:p>
    <w:p w14:paraId="771F21FD" w14:textId="77777777" w:rsidR="00FA375A" w:rsidRPr="00F5539C" w:rsidRDefault="00FA375A" w:rsidP="00FA375A">
      <w:pPr>
        <w:rPr>
          <w:rFonts w:ascii="Georgia" w:hAnsi="Georgia"/>
        </w:rPr>
      </w:pPr>
      <w:r w:rsidRPr="00F5539C">
        <w:rPr>
          <w:rStyle w:val="StyleStyleBold12pt"/>
          <w:rFonts w:ascii="Georgia" w:hAnsi="Georgia"/>
        </w:rPr>
        <w:t>Jones</w:t>
      </w:r>
      <w:r w:rsidRPr="00F5539C">
        <w:rPr>
          <w:rFonts w:ascii="Georgia" w:hAnsi="Georgia"/>
        </w:rPr>
        <w:t xml:space="preserve"> 3/12/-</w:t>
      </w:r>
      <w:r w:rsidRPr="00F5539C">
        <w:rPr>
          <w:rStyle w:val="StyleStyleBold12pt"/>
          <w:rFonts w:ascii="Georgia" w:hAnsi="Georgia"/>
        </w:rPr>
        <w:t>14</w:t>
      </w:r>
      <w:r w:rsidRPr="00F5539C">
        <w:rPr>
          <w:rFonts w:ascii="Georgia" w:hAnsi="Georgia"/>
        </w:rPr>
        <w:t>(Greg G. Director, International security and defense policy center, “The Extremist Threat to the U.S. Homeland”, The Rand Corporation, http://www.rand.org/pubs/testimonies/CT403z1.html)</w:t>
      </w:r>
    </w:p>
    <w:p w14:paraId="0067E159" w14:textId="77777777" w:rsidR="00FA375A" w:rsidRPr="00F5539C" w:rsidRDefault="00FA375A" w:rsidP="00FA375A">
      <w:pPr>
        <w:rPr>
          <w:rStyle w:val="Emphasis"/>
          <w:rFonts w:ascii="Georgia" w:hAnsi="Georgia"/>
        </w:rPr>
      </w:pPr>
      <w:r w:rsidRPr="00F5539C">
        <w:rPr>
          <w:rFonts w:ascii="Georgia" w:hAnsi="Georgia"/>
        </w:rPr>
        <w:t xml:space="preserve">Whether we are one step ahead or one step behind depends, in part, on the issue. </w:t>
      </w:r>
      <w:r w:rsidRPr="00F5539C">
        <w:rPr>
          <w:rStyle w:val="StyleBoldUnderline"/>
          <w:rFonts w:ascii="Georgia" w:hAnsi="Georgia"/>
        </w:rPr>
        <w:t xml:space="preserve">According to several documents found in Osama bin Laden’s Abbotabad residence, some senior al Qa’ida leaders were frustrated about the difficulties in smuggling operatives into the United States because of improvements in U.S. border security, intelligence collection and analysis, and </w:t>
      </w:r>
      <w:proofErr w:type="gramStart"/>
      <w:r w:rsidRPr="00F5539C">
        <w:rPr>
          <w:rStyle w:val="StyleBoldUnderline"/>
          <w:rFonts w:ascii="Georgia" w:hAnsi="Georgia"/>
        </w:rPr>
        <w:t>data bases</w:t>
      </w:r>
      <w:proofErr w:type="gramEnd"/>
      <w:r w:rsidRPr="00F5539C">
        <w:rPr>
          <w:rStyle w:val="StyleBoldUnderline"/>
          <w:rFonts w:ascii="Georgia" w:hAnsi="Georgia"/>
        </w:rPr>
        <w:t xml:space="preserve"> such as the No Fly List. However, terrorists – including al Qa’ida and its affiliates – continue to innovate. In Somalia, al Shabaab has explored the possibility of concealing bombs inside consumer electronic items, such as laptop computers, cameras, and tape recorders. And al Qa’ida in the Arabian Peninsula bomb makers continue their efforts to build improvised explosive devices using components that may not be detected by airport screeners. Perhaps most concerning, al Qa’ida is a different organization than it was a decade ago – a development that some officials have not fully appreciated</w:t>
      </w:r>
      <w:r w:rsidRPr="00F5539C">
        <w:rPr>
          <w:rFonts w:ascii="Georgia" w:hAnsi="Georgia"/>
        </w:rPr>
        <w:t xml:space="preserve">. The broader </w:t>
      </w:r>
      <w:r w:rsidRPr="00F5539C">
        <w:rPr>
          <w:rStyle w:val="StyleBoldUnderline"/>
          <w:rFonts w:ascii="Georgia" w:hAnsi="Georgia"/>
        </w:rPr>
        <w:t>Salafi-jihadist movement has become more decentralized</w:t>
      </w:r>
      <w:r w:rsidRPr="00F5539C">
        <w:rPr>
          <w:rFonts w:ascii="Georgia" w:hAnsi="Georgia"/>
        </w:rPr>
        <w:t xml:space="preserve"> among four tiers: (1) core al Qa’ida in Pakistan, led by Ayman al- Zawahiri; (2) formal affiliates that have sworn allegiance (or bayat) to core al Qa’ida (located in Syria, Somalia, Yemen, and North Africa); (3) a panoply of Salafi-jihadist groups that have not sworn allegiance to al Qa’ida but are committed to establishing an extremist Islamic emirate; and (4) </w:t>
      </w:r>
      <w:r w:rsidRPr="00F5539C">
        <w:rPr>
          <w:rStyle w:val="Emphasis"/>
          <w:rFonts w:ascii="Georgia" w:hAnsi="Georgia"/>
        </w:rPr>
        <w:t xml:space="preserve">inspired individuals and networks. Using the state of core al Qa’ida in Pakistan as a gauge of the group’s strengths (or weaknesses) – as some have done – is increasingly anachronistic. Overall, I am concerned that the United States is one step behind in understanding the nature of the threat from a heterogeneous and decentralized movement. </w:t>
      </w:r>
    </w:p>
    <w:p w14:paraId="1FBE503F" w14:textId="77777777" w:rsidR="00FA375A" w:rsidRPr="00F5539C" w:rsidRDefault="00FA375A" w:rsidP="00FA375A">
      <w:pPr>
        <w:rPr>
          <w:rFonts w:ascii="Georgia" w:hAnsi="Georgia"/>
        </w:rPr>
      </w:pPr>
    </w:p>
    <w:p w14:paraId="10044290" w14:textId="38A99824" w:rsidR="00E7744C" w:rsidRPr="00F5539C" w:rsidRDefault="000379E9" w:rsidP="00E7744C">
      <w:pPr>
        <w:pStyle w:val="Heading3"/>
        <w:rPr>
          <w:rFonts w:ascii="Georgia" w:eastAsia="MS Gothic" w:hAnsi="Georgia"/>
        </w:rPr>
      </w:pPr>
      <w:r w:rsidRPr="00F5539C">
        <w:rPr>
          <w:rFonts w:ascii="Georgia" w:eastAsia="MS Gothic" w:hAnsi="Georgia"/>
        </w:rPr>
        <w:t>! Turns Econ/Heg</w:t>
      </w:r>
    </w:p>
    <w:p w14:paraId="0E7A5832" w14:textId="77777777" w:rsidR="00E7744C" w:rsidRPr="00F5539C" w:rsidRDefault="00E7744C" w:rsidP="00E7744C">
      <w:pPr>
        <w:pStyle w:val="Heading4"/>
        <w:rPr>
          <w:rFonts w:ascii="Georgia" w:eastAsia="MS Gothic" w:hAnsi="Georgia"/>
        </w:rPr>
      </w:pPr>
      <w:r w:rsidRPr="00F5539C">
        <w:rPr>
          <w:rFonts w:ascii="Georgia" w:eastAsia="MS Gothic" w:hAnsi="Georgia"/>
        </w:rPr>
        <w:t>Cyber-security key to safeguard against attacks which destroys the economy and heg</w:t>
      </w:r>
    </w:p>
    <w:p w14:paraId="06962D64" w14:textId="77777777" w:rsidR="00E7744C" w:rsidRPr="00F5539C" w:rsidRDefault="00E7744C" w:rsidP="00E7744C">
      <w:pPr>
        <w:ind w:right="288"/>
        <w:rPr>
          <w:rFonts w:ascii="Georgia" w:eastAsia="Times New Roman" w:hAnsi="Georgia"/>
          <w:sz w:val="16"/>
        </w:rPr>
      </w:pPr>
      <w:r w:rsidRPr="00F5539C">
        <w:rPr>
          <w:rFonts w:ascii="Georgia" w:eastAsia="Times New Roman" w:hAnsi="Georgia"/>
          <w:b/>
          <w:bCs/>
        </w:rPr>
        <w:t>Rash 2/18</w:t>
      </w:r>
      <w:r w:rsidRPr="00F5539C">
        <w:rPr>
          <w:rFonts w:ascii="Georgia" w:eastAsia="Times New Roman" w:hAnsi="Georgia"/>
          <w:sz w:val="16"/>
        </w:rPr>
        <w:t xml:space="preserve"> </w:t>
      </w:r>
    </w:p>
    <w:p w14:paraId="4A5803C9" w14:textId="77777777" w:rsidR="00E7744C" w:rsidRPr="00F5539C" w:rsidRDefault="00E7744C" w:rsidP="00E7744C">
      <w:pPr>
        <w:ind w:right="288"/>
        <w:rPr>
          <w:rFonts w:ascii="Georgia" w:eastAsia="Times New Roman" w:hAnsi="Georgia"/>
          <w:sz w:val="16"/>
        </w:rPr>
      </w:pPr>
      <w:r w:rsidRPr="00F5539C">
        <w:rPr>
          <w:rFonts w:ascii="Georgia" w:eastAsia="Times New Roman" w:hAnsi="Georgia"/>
          <w:sz w:val="16"/>
        </w:rPr>
        <w:t>(Wayne, “Cybersecurity Act Gives Feds Power to Protect Infrastructure”, CMR)</w:t>
      </w:r>
    </w:p>
    <w:p w14:paraId="2D96012D" w14:textId="77777777" w:rsidR="00E7744C" w:rsidRPr="00F5539C" w:rsidRDefault="00E7744C" w:rsidP="00E7744C">
      <w:pPr>
        <w:ind w:left="288" w:right="288"/>
        <w:rPr>
          <w:rFonts w:ascii="Georgia" w:eastAsia="Times New Roman" w:hAnsi="Georgia"/>
          <w:sz w:val="16"/>
        </w:rPr>
      </w:pPr>
      <w:r w:rsidRPr="00F5539C">
        <w:rPr>
          <w:rFonts w:ascii="Georgia" w:eastAsia="Times New Roman" w:hAnsi="Georgia"/>
          <w:bCs/>
          <w:highlight w:val="yellow"/>
          <w:u w:val="single"/>
        </w:rPr>
        <w:t>The Cybersecurity Act of 2012</w:t>
      </w:r>
      <w:r w:rsidRPr="00F5539C">
        <w:rPr>
          <w:rFonts w:ascii="Georgia" w:eastAsia="Times New Roman" w:hAnsi="Georgia"/>
          <w:bCs/>
          <w:u w:val="single"/>
        </w:rPr>
        <w:t xml:space="preserve"> would give the Department of Homeland Security power to regulate the kind of company security protections government deems necessary to protect critical infrastructure</w:t>
      </w:r>
      <w:r w:rsidRPr="00F5539C">
        <w:rPr>
          <w:rFonts w:ascii="Georgia" w:eastAsia="Times New Roman" w:hAnsi="Georgia"/>
          <w:sz w:val="16"/>
        </w:rPr>
        <w:t xml:space="preserve"> -- such as power and phone companies, water and treatment plants, wireless providers and other companies based on DHS risk assessments. Details emerged during a formal hearing chaired by Sen. Joe Lieberman, I-Conn., </w:t>
      </w:r>
      <w:proofErr w:type="gramStart"/>
      <w:r w:rsidRPr="00F5539C">
        <w:rPr>
          <w:rFonts w:ascii="Georgia" w:eastAsia="Times New Roman" w:hAnsi="Georgia"/>
          <w:sz w:val="16"/>
        </w:rPr>
        <w:t>yesterday</w:t>
      </w:r>
      <w:proofErr w:type="gramEnd"/>
      <w:r w:rsidRPr="00F5539C">
        <w:rPr>
          <w:rFonts w:ascii="Georgia" w:eastAsia="Times New Roman" w:hAnsi="Georgia"/>
          <w:sz w:val="16"/>
        </w:rPr>
        <w:t xml:space="preserve">. Lieberman began the hearing by stating that the proposed law wouldn't tell companies how to meet security requirements, that they could use any hardware or software they chose, and that </w:t>
      </w:r>
      <w:r w:rsidRPr="00F5539C">
        <w:rPr>
          <w:rFonts w:ascii="Georgia" w:eastAsia="Times New Roman" w:hAnsi="Georgia"/>
          <w:bCs/>
          <w:u w:val="single"/>
        </w:rPr>
        <w:t xml:space="preserve">all indications were that the law would enhance security innovations. Lieberman also said that despite rumors that have been circling the Internet, there is no Internet "kill switch" in the bill that would allow the President to seize control of the Internet, </w:t>
      </w:r>
      <w:r w:rsidRPr="00F5539C">
        <w:rPr>
          <w:rFonts w:ascii="Georgia" w:eastAsia="Times New Roman" w:hAnsi="Georgia"/>
          <w:sz w:val="16"/>
        </w:rPr>
        <w:t xml:space="preserve">and there is nothing in the bill that touches on the balance between intellectual property and free speech. He specifically pointed out that there is nothing related to the ill-fated SOPA and PIPA bills in his legislation. See our security laws, regulations and guidelines directory for a deeper perspective. </w:t>
      </w:r>
      <w:r w:rsidRPr="00F5539C">
        <w:rPr>
          <w:rFonts w:ascii="Georgia" w:eastAsia="Times New Roman" w:hAnsi="Georgia"/>
          <w:bCs/>
          <w:u w:val="single"/>
        </w:rPr>
        <w:t xml:space="preserve">Lieberman also said the bill </w:t>
      </w:r>
      <w:r w:rsidRPr="00F5539C">
        <w:rPr>
          <w:rFonts w:ascii="Georgia" w:eastAsia="Times New Roman" w:hAnsi="Georgia"/>
          <w:bCs/>
          <w:highlight w:val="yellow"/>
          <w:u w:val="single"/>
        </w:rPr>
        <w:t xml:space="preserve">was carefully crafted to protect privacy and ensure that it is aimed specifically at avoiding cyber attacks that could lead to </w:t>
      </w:r>
      <w:r w:rsidRPr="00F5539C">
        <w:rPr>
          <w:rFonts w:ascii="Georgia" w:eastAsia="Times New Roman" w:hAnsi="Georgia"/>
          <w:b/>
          <w:iCs/>
          <w:sz w:val="24"/>
          <w:highlight w:val="yellow"/>
          <w:u w:val="single"/>
        </w:rPr>
        <w:t>mass casualties, damage to the economy or destruction of infrastructure</w:t>
      </w:r>
      <w:r w:rsidRPr="00F5539C">
        <w:rPr>
          <w:rFonts w:ascii="Georgia" w:eastAsia="Times New Roman" w:hAnsi="Georgia"/>
          <w:bCs/>
          <w:u w:val="single"/>
        </w:rPr>
        <w:t xml:space="preserve"> necessary for the health and safety of citizens. Lieberman's comments were echoed by Sen. Susan Collins, R-Me.,</w:t>
      </w:r>
      <w:r w:rsidRPr="00F5539C">
        <w:rPr>
          <w:rFonts w:ascii="Georgia" w:eastAsia="Times New Roman" w:hAnsi="Georgia"/>
          <w:sz w:val="16"/>
        </w:rPr>
        <w:t xml:space="preserve"> who stressed lessons learned from the terrorist attacks of Sept. 11, 2001, in which much of the blame could be placed on the lack of information sharing between law enforcement and intelligence agencies. Collins said the new law has specific provisions for information sharing that would help head off a cyber-terror attack. Collins noted that the US government is already under daily attack from other nations and from terrorists. "They come from all directions," she said, noting that the urgency was underscored by intrusions that have already occurred at the Department of Defense and other agencies. Noting that cybercrime already exceeds the global drug trade in terms of dollars, she pointed out that the lack of a good cyber defense is a threat to the economic </w:t>
      </w:r>
      <w:proofErr w:type="gramStart"/>
      <w:r w:rsidRPr="00F5539C">
        <w:rPr>
          <w:rFonts w:ascii="Georgia" w:eastAsia="Times New Roman" w:hAnsi="Georgia"/>
          <w:sz w:val="16"/>
        </w:rPr>
        <w:t>well-being</w:t>
      </w:r>
      <w:proofErr w:type="gramEnd"/>
      <w:r w:rsidRPr="00F5539C">
        <w:rPr>
          <w:rFonts w:ascii="Georgia" w:eastAsia="Times New Roman" w:hAnsi="Georgia"/>
          <w:sz w:val="16"/>
        </w:rPr>
        <w:t xml:space="preserve"> of the United States. "Cyber terrorists have ability to cripple critical infrastructure," Collins said. Referring to recent attacks from China and Russia, she added </w:t>
      </w:r>
      <w:proofErr w:type="gramStart"/>
      <w:r w:rsidRPr="00F5539C">
        <w:rPr>
          <w:rFonts w:ascii="Georgia" w:eastAsia="Times New Roman" w:hAnsi="Georgia"/>
          <w:sz w:val="16"/>
        </w:rPr>
        <w:t>the threat is being pursued by "global competitors seeking to undermine our leadership."</w:t>
      </w:r>
      <w:proofErr w:type="gramEnd"/>
      <w:r w:rsidRPr="00F5539C">
        <w:rPr>
          <w:rFonts w:ascii="Georgia" w:eastAsia="Times New Roman" w:hAnsi="Georgia"/>
          <w:sz w:val="16"/>
        </w:rPr>
        <w:t xml:space="preserve"> "This bill is urgent," Collins said. "We cannot wait to act. We cannot wait until our country suffers a catastrophic attack." </w:t>
      </w:r>
      <w:r w:rsidRPr="00F5539C">
        <w:rPr>
          <w:rFonts w:ascii="Georgia" w:eastAsia="Times New Roman" w:hAnsi="Georgia"/>
          <w:bCs/>
          <w:u w:val="single"/>
        </w:rPr>
        <w:t xml:space="preserve">The bill is a joint effort by several committees, including the Committee on Commerce, Science and Transportation, </w:t>
      </w:r>
      <w:r w:rsidRPr="00F5539C">
        <w:rPr>
          <w:rFonts w:ascii="Georgia" w:eastAsia="Times New Roman" w:hAnsi="Georgia"/>
          <w:sz w:val="16"/>
        </w:rPr>
        <w:t xml:space="preserve">with Chairman John D. Rockefeller, D-WV, testifying, and Sen. Dianne Feinstein, D-CA, who also testified. </w:t>
      </w:r>
      <w:r w:rsidRPr="00F5539C">
        <w:rPr>
          <w:rFonts w:ascii="Georgia" w:eastAsia="Times New Roman" w:hAnsi="Georgia"/>
          <w:bCs/>
          <w:highlight w:val="yellow"/>
          <w:u w:val="single"/>
        </w:rPr>
        <w:t>The bill</w:t>
      </w:r>
      <w:r w:rsidRPr="00F5539C">
        <w:rPr>
          <w:rFonts w:ascii="Georgia" w:eastAsia="Times New Roman" w:hAnsi="Georgia"/>
          <w:bCs/>
          <w:u w:val="single"/>
        </w:rPr>
        <w:t xml:space="preserve"> was introduced by the Committee on Homeland Security and Governmental Affairs Feb. 14 and </w:t>
      </w:r>
      <w:proofErr w:type="gramStart"/>
      <w:r w:rsidRPr="00F5539C">
        <w:rPr>
          <w:rFonts w:ascii="Georgia" w:eastAsia="Times New Roman" w:hAnsi="Georgia"/>
          <w:bCs/>
          <w:highlight w:val="yellow"/>
          <w:u w:val="single"/>
        </w:rPr>
        <w:t>is expected to be debated</w:t>
      </w:r>
      <w:proofErr w:type="gramEnd"/>
      <w:r w:rsidRPr="00F5539C">
        <w:rPr>
          <w:rFonts w:ascii="Georgia" w:eastAsia="Times New Roman" w:hAnsi="Georgia"/>
          <w:sz w:val="16"/>
        </w:rPr>
        <w:t xml:space="preserve"> by the full Senate during the next working session, which begins </w:t>
      </w:r>
      <w:r w:rsidRPr="00F5539C">
        <w:rPr>
          <w:rFonts w:ascii="Georgia" w:eastAsia="Times New Roman" w:hAnsi="Georgia"/>
          <w:bCs/>
          <w:highlight w:val="yellow"/>
          <w:u w:val="single"/>
        </w:rPr>
        <w:t xml:space="preserve">at the end of February. The bill enjoyed </w:t>
      </w:r>
      <w:r w:rsidRPr="00F5539C">
        <w:rPr>
          <w:rFonts w:ascii="Georgia" w:eastAsia="Times New Roman" w:hAnsi="Georgia"/>
          <w:b/>
          <w:iCs/>
          <w:sz w:val="24"/>
          <w:highlight w:val="yellow"/>
          <w:u w:val="single"/>
        </w:rPr>
        <w:t>bipartisan support</w:t>
      </w:r>
      <w:r w:rsidRPr="00F5539C">
        <w:rPr>
          <w:rFonts w:ascii="Georgia" w:eastAsia="Times New Roman" w:hAnsi="Georgia"/>
          <w:bCs/>
          <w:u w:val="single"/>
        </w:rPr>
        <w:t xml:space="preserve"> while it was being developed</w:t>
      </w:r>
      <w:r w:rsidRPr="00F5539C">
        <w:rPr>
          <w:rFonts w:ascii="Georgia" w:eastAsia="Times New Roman" w:hAnsi="Georgia"/>
          <w:sz w:val="16"/>
        </w:rPr>
        <w:t>. However, a group of Republican senators have said they may introduce their own cybersecurity bill.</w:t>
      </w:r>
    </w:p>
    <w:p w14:paraId="6EB7D5F0" w14:textId="77777777" w:rsidR="00E7744C" w:rsidRPr="00F5539C" w:rsidRDefault="00E7744C" w:rsidP="00E7744C">
      <w:pPr>
        <w:pStyle w:val="Heading4"/>
        <w:rPr>
          <w:rFonts w:ascii="Georgia" w:eastAsia="MS Gothic" w:hAnsi="Georgia"/>
        </w:rPr>
      </w:pPr>
      <w:r w:rsidRPr="00F5539C">
        <w:rPr>
          <w:rFonts w:ascii="Georgia" w:eastAsia="MS Gothic" w:hAnsi="Georgia"/>
        </w:rPr>
        <w:t>U.S. hegemonic decline results in global conflict—successors won’t fill in and multiple hotspots escalate</w:t>
      </w:r>
    </w:p>
    <w:p w14:paraId="1D975A0A" w14:textId="77777777" w:rsidR="00E7744C" w:rsidRPr="00F5539C" w:rsidRDefault="00E7744C" w:rsidP="00E7744C">
      <w:pPr>
        <w:rPr>
          <w:rFonts w:ascii="Georgia" w:eastAsia="Cambria" w:hAnsi="Georgia"/>
          <w:b/>
          <w:bCs/>
        </w:rPr>
      </w:pPr>
      <w:r w:rsidRPr="00F5539C">
        <w:rPr>
          <w:rFonts w:ascii="Georgia" w:eastAsia="Cambria" w:hAnsi="Georgia"/>
          <w:b/>
          <w:bCs/>
        </w:rPr>
        <w:t>Brzezinski 12—Professor of Foreign Policy @ Johns Hopkins</w:t>
      </w:r>
    </w:p>
    <w:p w14:paraId="5266033B" w14:textId="77777777" w:rsidR="00E7744C" w:rsidRPr="00F5539C" w:rsidRDefault="00E7744C" w:rsidP="00E7744C">
      <w:pPr>
        <w:rPr>
          <w:rFonts w:ascii="Georgia" w:eastAsia="Cambria" w:hAnsi="Georgia"/>
          <w:sz w:val="16"/>
        </w:rPr>
      </w:pPr>
      <w:r w:rsidRPr="00F5539C">
        <w:rPr>
          <w:rFonts w:ascii="Georgia" w:eastAsia="Cambria" w:hAnsi="Georgia"/>
          <w:sz w:val="16"/>
        </w:rPr>
        <w:t>Zbigniew, After America, Foreign Policy, Jan/Dec 2012, http://www.foreignpolicy.com/articles/2012/01/03/after_america</w:t>
      </w:r>
      <w:proofErr w:type="gramStart"/>
      <w:r w:rsidRPr="00F5539C">
        <w:rPr>
          <w:rFonts w:ascii="Georgia" w:eastAsia="Cambria" w:hAnsi="Georgia"/>
          <w:sz w:val="16"/>
        </w:rPr>
        <w:t>?page</w:t>
      </w:r>
      <w:proofErr w:type="gramEnd"/>
      <w:r w:rsidRPr="00F5539C">
        <w:rPr>
          <w:rFonts w:ascii="Georgia" w:eastAsia="Cambria" w:hAnsi="Georgia"/>
          <w:sz w:val="16"/>
        </w:rPr>
        <w:t>=0,0</w:t>
      </w:r>
    </w:p>
    <w:p w14:paraId="2E96C0DB" w14:textId="77777777" w:rsidR="00E7744C" w:rsidRPr="00F5539C" w:rsidRDefault="00E7744C" w:rsidP="00E7744C">
      <w:pPr>
        <w:ind w:left="288" w:right="288"/>
        <w:rPr>
          <w:rFonts w:ascii="Georgia" w:eastAsia="MS Gothic" w:hAnsi="Georgia"/>
          <w:bCs/>
          <w:u w:val="single"/>
        </w:rPr>
      </w:pPr>
      <w:r w:rsidRPr="00F5539C">
        <w:rPr>
          <w:rFonts w:ascii="Georgia" w:eastAsia="Times New Roman" w:hAnsi="Georgia"/>
          <w:sz w:val="16"/>
        </w:rPr>
        <w:t xml:space="preserve">For </w:t>
      </w:r>
      <w:r w:rsidRPr="00F5539C">
        <w:rPr>
          <w:rFonts w:ascii="Georgia" w:eastAsia="MS Gothic" w:hAnsi="Georgia"/>
          <w:bCs/>
          <w:highlight w:val="yellow"/>
          <w:u w:val="single"/>
        </w:rPr>
        <w:t>if America falters</w:t>
      </w:r>
      <w:r w:rsidRPr="00F5539C">
        <w:rPr>
          <w:rFonts w:ascii="Georgia" w:eastAsia="Times New Roman" w:hAnsi="Georgia"/>
          <w:sz w:val="16"/>
        </w:rPr>
        <w:t xml:space="preserve">, the world is unlikely to be dominated by a single preeminent successor -- not even China. International uncertainty, increased </w:t>
      </w:r>
      <w:r w:rsidRPr="00F5539C">
        <w:rPr>
          <w:rFonts w:ascii="Georgia" w:eastAsia="MS Gothic" w:hAnsi="Georgia"/>
          <w:bCs/>
          <w:highlight w:val="yellow"/>
          <w:u w:val="single"/>
        </w:rPr>
        <w:t>tension among global competitors, and even outright chaos would be</w:t>
      </w:r>
      <w:r w:rsidRPr="00F5539C">
        <w:rPr>
          <w:rFonts w:ascii="Georgia" w:eastAsia="MS Gothic" w:hAnsi="Georgia"/>
          <w:bCs/>
          <w:u w:val="single"/>
        </w:rPr>
        <w:t xml:space="preserve"> </w:t>
      </w:r>
      <w:r w:rsidRPr="00F5539C">
        <w:rPr>
          <w:rFonts w:ascii="Georgia" w:eastAsia="Times New Roman" w:hAnsi="Georgia"/>
          <w:sz w:val="16"/>
        </w:rPr>
        <w:t xml:space="preserve">far more </w:t>
      </w:r>
      <w:r w:rsidRPr="00F5539C">
        <w:rPr>
          <w:rFonts w:ascii="Georgia" w:eastAsia="MS Gothic" w:hAnsi="Georgia"/>
          <w:bCs/>
          <w:highlight w:val="yellow"/>
          <w:u w:val="single"/>
        </w:rPr>
        <w:t>likely</w:t>
      </w:r>
      <w:r w:rsidRPr="00F5539C">
        <w:rPr>
          <w:rFonts w:ascii="Georgia" w:eastAsia="Times New Roman" w:hAnsi="Georgia"/>
          <w:sz w:val="16"/>
        </w:rPr>
        <w:t xml:space="preserve"> outcomes. While a sudden, massive crisis of the American system -- for instance, another financial crisis -- would produce a fast-moving chain reaction leading to global political and economic disorder, a steady drift by America into increasingly pervasive decay or endlessly widening warfare with Islam would be unlikely to produce, even by 2025, an effective global successor. No single power will be ready by then to exercise the role that the world, upon the fall of the Soviet Union in 1991, expected the United States to play: the leader of a new, globally cooperative world order. More probable would be a protracted phase of rather inconclusive realignments of both global and regional power, with no grand winners and many more losers, in a setting of international uncertainty and even of potentially fatal risks to global </w:t>
      </w:r>
      <w:proofErr w:type="gramStart"/>
      <w:r w:rsidRPr="00F5539C">
        <w:rPr>
          <w:rFonts w:ascii="Georgia" w:eastAsia="Times New Roman" w:hAnsi="Georgia"/>
          <w:sz w:val="16"/>
        </w:rPr>
        <w:t>well-being</w:t>
      </w:r>
      <w:proofErr w:type="gramEnd"/>
      <w:r w:rsidRPr="00F5539C">
        <w:rPr>
          <w:rFonts w:ascii="Georgia" w:eastAsia="Times New Roman" w:hAnsi="Georgia"/>
          <w:sz w:val="16"/>
        </w:rPr>
        <w:t>. Rather than a world where dreams of democracy flourish, a Hobbesian world of enhanced national security based on varying fusions of authoritarianism, nationalism, and religion could ensue</w:t>
      </w:r>
      <w:r w:rsidRPr="00F5539C">
        <w:rPr>
          <w:rFonts w:ascii="Georgia" w:eastAsia="MS Gothic" w:hAnsi="Georgia"/>
          <w:bCs/>
          <w:u w:val="single"/>
        </w:rPr>
        <w:t>. The leaders of the world's second-rank powers</w:t>
      </w:r>
      <w:r w:rsidRPr="00F5539C">
        <w:rPr>
          <w:rFonts w:ascii="Georgia" w:eastAsia="Times New Roman" w:hAnsi="Georgia"/>
          <w:sz w:val="16"/>
        </w:rPr>
        <w:t>, among them India, Japan, Russia, and some European countries</w:t>
      </w:r>
      <w:r w:rsidRPr="00F5539C">
        <w:rPr>
          <w:rFonts w:ascii="Georgia" w:eastAsia="MS Gothic" w:hAnsi="Georgia"/>
          <w:bCs/>
          <w:u w:val="single"/>
        </w:rPr>
        <w:t>, are already assessing the potential impact of U.S. decline</w:t>
      </w:r>
      <w:r w:rsidRPr="00F5539C">
        <w:rPr>
          <w:rFonts w:ascii="Georgia" w:eastAsia="Times New Roman" w:hAnsi="Georgia"/>
          <w:sz w:val="16"/>
        </w:rPr>
        <w:t xml:space="preserve"> on their respective national interests. The Japanese, fearful of an assertive China dominating the Asian mainland, may be thinking of closer links with Europe. Leaders in India and Japan may be considering closer political and even military cooperation in case America falters and China rises</w:t>
      </w:r>
      <w:r w:rsidRPr="00F5539C">
        <w:rPr>
          <w:rFonts w:ascii="Georgia" w:eastAsia="MS Gothic" w:hAnsi="Georgia"/>
          <w:bCs/>
          <w:u w:val="single"/>
        </w:rPr>
        <w:t xml:space="preserve">. </w:t>
      </w:r>
      <w:r w:rsidRPr="00F5539C">
        <w:rPr>
          <w:rFonts w:ascii="Georgia" w:eastAsia="MS Gothic" w:hAnsi="Georgia"/>
          <w:bCs/>
          <w:highlight w:val="yellow"/>
          <w:u w:val="single"/>
        </w:rPr>
        <w:t>Russia</w:t>
      </w:r>
      <w:r w:rsidRPr="00F5539C">
        <w:rPr>
          <w:rFonts w:ascii="Georgia" w:eastAsia="MS Gothic" w:hAnsi="Georgia"/>
          <w:bCs/>
          <w:u w:val="single"/>
        </w:rPr>
        <w:t>,</w:t>
      </w:r>
      <w:r w:rsidRPr="00F5539C">
        <w:rPr>
          <w:rFonts w:ascii="Georgia" w:eastAsia="Times New Roman" w:hAnsi="Georgia"/>
          <w:sz w:val="16"/>
        </w:rPr>
        <w:t xml:space="preserve"> while perhaps engaging in wishful thinking (even schadenfreude) about America's uncertain prospects</w:t>
      </w:r>
      <w:r w:rsidRPr="00F5539C">
        <w:rPr>
          <w:rFonts w:ascii="Georgia" w:eastAsia="MS Gothic" w:hAnsi="Georgia"/>
          <w:bCs/>
          <w:u w:val="single"/>
        </w:rPr>
        <w:t xml:space="preserve">, </w:t>
      </w:r>
      <w:r w:rsidRPr="00F5539C">
        <w:rPr>
          <w:rFonts w:ascii="Georgia" w:eastAsia="MS Gothic" w:hAnsi="Georgia"/>
          <w:bCs/>
          <w:highlight w:val="yellow"/>
          <w:u w:val="single"/>
        </w:rPr>
        <w:t>will almost certainly have its eye on the independent states of the former Soviet Union</w:t>
      </w:r>
      <w:r w:rsidRPr="00F5539C">
        <w:rPr>
          <w:rFonts w:ascii="Georgia" w:eastAsia="Times New Roman" w:hAnsi="Georgia"/>
          <w:sz w:val="16"/>
        </w:rPr>
        <w:t xml:space="preserve">. Europe, not yet cohesive, would likely be pulled in several directions: Germany and Italy toward Russia because of commercial interests, France and insecure Central Europe in favor of a politically tighter European Union, and Britain toward manipulating a balance within the EU while preserving its special relationship with a declining United States. Others may move more rapidly to carve out their own regional spheres: Turkey in the area of the old Ottoman Empire, Brazil in the Southern Hemisphere, and so forth. None of these countries, however, will have the requisite combination of economic, financial, technological, and military power even to consider inheriting America's leading role. China, invariably mentioned as America's prospective successor, has an impressive imperial lineage and a strategic tradition of carefully calibrated patience, both of which have been critical to its overwhelmingly successful, several-thousand-year-long history. China thus prudently accepts the existing international system, even if it does not view the prevailing hierarchy as permanent. It recognizes that success depends not on the system's dramatic collapse but on its evolution toward a gradual redistribution of power. Moreover, the basic reality is that China is not yet ready to assume in full America's role in the world. Beijing's leaders themselves have repeatedly emphasized that on every important measure of development, wealth, and power, China will still be a modernizing and developing state several decades from now, significantly behind not only the United States but also Europe and Japan in the major per capita indices of modernity and national power. Accordingly, </w:t>
      </w:r>
      <w:r w:rsidRPr="00F5539C">
        <w:rPr>
          <w:rFonts w:ascii="Georgia" w:eastAsia="MS Gothic" w:hAnsi="Georgia"/>
          <w:bCs/>
          <w:u w:val="single"/>
        </w:rPr>
        <w:t>Chinese leaders have been restrained in laying any overt claims to global leadership. At some stage, however</w:t>
      </w:r>
      <w:r w:rsidRPr="00F5539C">
        <w:rPr>
          <w:rFonts w:ascii="Georgia" w:eastAsia="MS Gothic" w:hAnsi="Georgia"/>
          <w:bCs/>
          <w:highlight w:val="yellow"/>
          <w:u w:val="single"/>
        </w:rPr>
        <w:t>, a more assertive Chinese nationalism could arise</w:t>
      </w:r>
      <w:r w:rsidRPr="00F5539C">
        <w:rPr>
          <w:rFonts w:ascii="Georgia" w:eastAsia="MS Gothic" w:hAnsi="Georgia"/>
          <w:bCs/>
          <w:u w:val="single"/>
        </w:rPr>
        <w:t xml:space="preserve"> and damage China's international interests. A swaggering, nationalistic Beijing would unintentionally mobilize a powerful regional coalition against itself. None of China's key neighbors -- India, Japan, and Russia -- is ready to acknowledge China's entitlement to America's place on the global totem pole. They might even seek support from a waning America to offset an overly assertive China</w:t>
      </w:r>
      <w:r w:rsidRPr="00F5539C">
        <w:rPr>
          <w:rFonts w:ascii="Georgia" w:eastAsia="Times New Roman" w:hAnsi="Georgia"/>
          <w:sz w:val="16"/>
        </w:rPr>
        <w:t>. The resulting regional scramble could become intense, especially given the similar nationalistic tendencies among China's neighbors</w:t>
      </w:r>
      <w:r w:rsidRPr="00F5539C">
        <w:rPr>
          <w:rFonts w:ascii="Georgia" w:eastAsia="Times New Roman" w:hAnsi="Georgia"/>
          <w:sz w:val="16"/>
          <w:highlight w:val="yellow"/>
        </w:rPr>
        <w:t xml:space="preserve">. </w:t>
      </w:r>
      <w:r w:rsidRPr="00F5539C">
        <w:rPr>
          <w:rFonts w:ascii="Georgia" w:eastAsia="MS Gothic" w:hAnsi="Georgia"/>
          <w:bCs/>
          <w:highlight w:val="yellow"/>
          <w:u w:val="single"/>
        </w:rPr>
        <w:t>A phase of acute international tension in Asia could ensue. Asia of the 21st century could then begin to resemble Europe of the 20th century</w:t>
      </w:r>
      <w:r w:rsidRPr="00F5539C">
        <w:rPr>
          <w:rFonts w:ascii="Georgia" w:eastAsia="Times New Roman" w:hAnsi="Georgia"/>
          <w:sz w:val="16"/>
          <w:highlight w:val="yellow"/>
        </w:rPr>
        <w:t xml:space="preserve"> -- </w:t>
      </w:r>
      <w:r w:rsidRPr="00F5539C">
        <w:rPr>
          <w:rFonts w:ascii="Georgia" w:eastAsia="MS Gothic" w:hAnsi="Georgia"/>
          <w:bCs/>
          <w:highlight w:val="yellow"/>
          <w:u w:val="single"/>
        </w:rPr>
        <w:t>violent and bloodthirsty</w:t>
      </w:r>
      <w:r w:rsidRPr="00F5539C">
        <w:rPr>
          <w:rFonts w:ascii="Georgia" w:eastAsia="Times New Roman" w:hAnsi="Georgia"/>
          <w:sz w:val="16"/>
        </w:rPr>
        <w:t xml:space="preserve">. At the same time, the security </w:t>
      </w:r>
      <w:r w:rsidRPr="00F5539C">
        <w:rPr>
          <w:rFonts w:ascii="Georgia" w:eastAsia="MS Gothic" w:hAnsi="Georgia"/>
          <w:bCs/>
          <w:u w:val="single"/>
        </w:rPr>
        <w:t xml:space="preserve">of </w:t>
      </w:r>
      <w:r w:rsidRPr="00F5539C">
        <w:rPr>
          <w:rFonts w:ascii="Georgia" w:eastAsia="MS Gothic" w:hAnsi="Georgia"/>
          <w:bCs/>
          <w:highlight w:val="yellow"/>
          <w:u w:val="single"/>
        </w:rPr>
        <w:t>a number of weaker states</w:t>
      </w:r>
      <w:r w:rsidRPr="00F5539C">
        <w:rPr>
          <w:rFonts w:ascii="Georgia" w:eastAsia="Times New Roman" w:hAnsi="Georgia"/>
          <w:sz w:val="16"/>
        </w:rPr>
        <w:t xml:space="preserve"> located geographically next to major regional powers also </w:t>
      </w:r>
      <w:r w:rsidRPr="00F5539C">
        <w:rPr>
          <w:rFonts w:ascii="Georgia" w:eastAsia="MS Gothic" w:hAnsi="Georgia"/>
          <w:bCs/>
          <w:highlight w:val="yellow"/>
          <w:u w:val="single"/>
        </w:rPr>
        <w:t>depends on the international status quo reinforced by America's global preeminence</w:t>
      </w:r>
      <w:r w:rsidRPr="00F5539C">
        <w:rPr>
          <w:rFonts w:ascii="Georgia" w:eastAsia="Times New Roman" w:hAnsi="Georgia"/>
          <w:sz w:val="16"/>
        </w:rPr>
        <w:t xml:space="preserve"> -- and would be made significantly more vulnerable in proportion to America's decline. </w:t>
      </w:r>
      <w:r w:rsidRPr="00F5539C">
        <w:rPr>
          <w:rFonts w:ascii="Georgia" w:eastAsia="MS Gothic" w:hAnsi="Georgia"/>
          <w:bCs/>
          <w:highlight w:val="yellow"/>
          <w:u w:val="single"/>
        </w:rPr>
        <w:t>The states</w:t>
      </w:r>
      <w:r w:rsidRPr="00F5539C">
        <w:rPr>
          <w:rFonts w:ascii="Georgia" w:eastAsia="MS Gothic" w:hAnsi="Georgia"/>
          <w:bCs/>
          <w:u w:val="single"/>
        </w:rPr>
        <w:t xml:space="preserve"> in that exposed position -- </w:t>
      </w:r>
      <w:r w:rsidRPr="00F5539C">
        <w:rPr>
          <w:rFonts w:ascii="Georgia" w:eastAsia="MS Gothic" w:hAnsi="Georgia"/>
          <w:bCs/>
          <w:highlight w:val="yellow"/>
          <w:u w:val="single"/>
        </w:rPr>
        <w:t>including</w:t>
      </w:r>
      <w:r w:rsidRPr="00F5539C">
        <w:rPr>
          <w:rFonts w:ascii="Georgia" w:eastAsia="MS Gothic" w:hAnsi="Georgia"/>
          <w:bCs/>
          <w:u w:val="single"/>
        </w:rPr>
        <w:t xml:space="preserve"> Georgia, </w:t>
      </w:r>
      <w:r w:rsidRPr="00F5539C">
        <w:rPr>
          <w:rFonts w:ascii="Georgia" w:eastAsia="MS Gothic" w:hAnsi="Georgia"/>
          <w:bCs/>
          <w:highlight w:val="yellow"/>
          <w:u w:val="single"/>
        </w:rPr>
        <w:t>Taiwan</w:t>
      </w:r>
      <w:r w:rsidRPr="00F5539C">
        <w:rPr>
          <w:rFonts w:ascii="Georgia" w:eastAsia="MS Gothic" w:hAnsi="Georgia"/>
          <w:bCs/>
          <w:u w:val="single"/>
        </w:rPr>
        <w:t xml:space="preserve">, South </w:t>
      </w:r>
      <w:r w:rsidRPr="00F5539C">
        <w:rPr>
          <w:rFonts w:ascii="Georgia" w:eastAsia="MS Gothic" w:hAnsi="Georgia"/>
          <w:bCs/>
          <w:highlight w:val="yellow"/>
          <w:u w:val="single"/>
        </w:rPr>
        <w:t>Korea</w:t>
      </w:r>
      <w:r w:rsidRPr="00F5539C">
        <w:rPr>
          <w:rFonts w:ascii="Georgia" w:eastAsia="MS Gothic" w:hAnsi="Georgia"/>
          <w:bCs/>
          <w:u w:val="single"/>
        </w:rPr>
        <w:t xml:space="preserve">, Belarus, Ukraine, Afghanistan, </w:t>
      </w:r>
      <w:r w:rsidRPr="00F5539C">
        <w:rPr>
          <w:rFonts w:ascii="Georgia" w:eastAsia="MS Gothic" w:hAnsi="Georgia"/>
          <w:bCs/>
          <w:highlight w:val="yellow"/>
          <w:u w:val="single"/>
        </w:rPr>
        <w:t>Pakistan,</w:t>
      </w:r>
      <w:r w:rsidRPr="00F5539C">
        <w:rPr>
          <w:rFonts w:ascii="Georgia" w:eastAsia="MS Gothic" w:hAnsi="Georgia"/>
          <w:bCs/>
          <w:u w:val="single"/>
        </w:rPr>
        <w:t xml:space="preserve"> Israel, </w:t>
      </w:r>
      <w:r w:rsidRPr="00F5539C">
        <w:rPr>
          <w:rFonts w:ascii="Georgia" w:eastAsia="MS Gothic" w:hAnsi="Georgia"/>
          <w:bCs/>
          <w:highlight w:val="yellow"/>
          <w:u w:val="single"/>
        </w:rPr>
        <w:t>and</w:t>
      </w:r>
      <w:r w:rsidRPr="00F5539C">
        <w:rPr>
          <w:rFonts w:ascii="Georgia" w:eastAsia="MS Gothic" w:hAnsi="Georgia"/>
          <w:bCs/>
          <w:u w:val="single"/>
        </w:rPr>
        <w:t xml:space="preserve"> the greater </w:t>
      </w:r>
      <w:r w:rsidRPr="00F5539C">
        <w:rPr>
          <w:rFonts w:ascii="Georgia" w:eastAsia="MS Gothic" w:hAnsi="Georgia"/>
          <w:bCs/>
          <w:highlight w:val="yellow"/>
          <w:u w:val="single"/>
        </w:rPr>
        <w:t>Middle East -- are today's</w:t>
      </w:r>
      <w:r w:rsidRPr="00F5539C">
        <w:rPr>
          <w:rFonts w:ascii="Georgia" w:eastAsia="MS Gothic" w:hAnsi="Georgia"/>
          <w:bCs/>
          <w:u w:val="single"/>
        </w:rPr>
        <w:t xml:space="preserve"> geopolitical equivalents of nature's </w:t>
      </w:r>
      <w:r w:rsidRPr="00F5539C">
        <w:rPr>
          <w:rFonts w:ascii="Georgia" w:eastAsia="MS Gothic" w:hAnsi="Georgia"/>
          <w:bCs/>
          <w:highlight w:val="yellow"/>
          <w:u w:val="single"/>
        </w:rPr>
        <w:t>most endangered species</w:t>
      </w:r>
      <w:r w:rsidRPr="00F5539C">
        <w:rPr>
          <w:rFonts w:ascii="Georgia" w:eastAsia="Times New Roman" w:hAnsi="Georgia"/>
          <w:sz w:val="16"/>
        </w:rPr>
        <w:t xml:space="preserve">. Their fates are closely tied to the nature of the international environment left behind by a waning America, be it ordered and restrained or, much more likely, self-serving and expansionist. A faltering United States could also find its strategic partnership with Mexico in jeopardy. America's economic resilience and political stability have so far mitigated many of the challenges posed by such sensitive neighborhood issues as economic dependence, immigration, and the narcotics trade. A decline in American power, however, would likely undermine the health and good judgment of the U.S. economic and political systems. </w:t>
      </w:r>
      <w:r w:rsidRPr="00F5539C">
        <w:rPr>
          <w:rFonts w:ascii="Georgia" w:eastAsia="MS Gothic" w:hAnsi="Georgia"/>
          <w:bCs/>
          <w:u w:val="single"/>
        </w:rPr>
        <w:t>A waning United States would likely be more nationalistic, more defensive about its national identity, more paranoid about its homeland security, and less willing to sacrifice resources for the sake of others' development. The worsening of relations</w:t>
      </w:r>
      <w:r w:rsidRPr="00F5539C">
        <w:rPr>
          <w:rFonts w:ascii="Georgia" w:eastAsia="Times New Roman" w:hAnsi="Georgia"/>
          <w:sz w:val="16"/>
        </w:rPr>
        <w:t xml:space="preserve"> between a declining America and an internally troubled Mexico </w:t>
      </w:r>
      <w:r w:rsidRPr="00F5539C">
        <w:rPr>
          <w:rFonts w:ascii="Georgia" w:eastAsia="MS Gothic" w:hAnsi="Georgia"/>
          <w:bCs/>
          <w:u w:val="single"/>
        </w:rPr>
        <w:t xml:space="preserve">could even give rise to a particularly ominous phenomenon: the emergence, as a major issue in nationalistically aroused Mexican politics, of territorial claims justified by history and ignited by cross-border incidents. Another consequence of American decline could be </w:t>
      </w:r>
      <w:r w:rsidRPr="00F5539C">
        <w:rPr>
          <w:rFonts w:ascii="Georgia" w:eastAsia="MS Gothic" w:hAnsi="Georgia"/>
          <w:bCs/>
          <w:highlight w:val="yellow"/>
          <w:u w:val="single"/>
        </w:rPr>
        <w:t>a corrosion of the</w:t>
      </w:r>
      <w:r w:rsidRPr="00F5539C">
        <w:rPr>
          <w:rFonts w:ascii="Georgia" w:eastAsia="MS Gothic" w:hAnsi="Georgia"/>
          <w:bCs/>
          <w:u w:val="single"/>
        </w:rPr>
        <w:t xml:space="preserve"> generally cooperative management of the </w:t>
      </w:r>
      <w:r w:rsidRPr="00F5539C">
        <w:rPr>
          <w:rFonts w:ascii="Georgia" w:eastAsia="MS Gothic" w:hAnsi="Georgia"/>
          <w:bCs/>
          <w:highlight w:val="yellow"/>
          <w:u w:val="single"/>
        </w:rPr>
        <w:t>global commons</w:t>
      </w:r>
      <w:r w:rsidRPr="00F5539C">
        <w:rPr>
          <w:rFonts w:ascii="Georgia" w:eastAsia="MS Gothic" w:hAnsi="Georgia"/>
          <w:bCs/>
          <w:u w:val="single"/>
        </w:rPr>
        <w:t xml:space="preserve"> -</w:t>
      </w:r>
      <w:r w:rsidRPr="00F5539C">
        <w:rPr>
          <w:rFonts w:ascii="Georgia" w:eastAsia="Times New Roman" w:hAnsi="Georgia"/>
          <w:sz w:val="16"/>
        </w:rPr>
        <w:t xml:space="preserve">- shared interests such as sea lanes, space, cyberspace, and the environment, </w:t>
      </w:r>
      <w:r w:rsidRPr="00F5539C">
        <w:rPr>
          <w:rFonts w:ascii="Georgia" w:eastAsia="MS Gothic" w:hAnsi="Georgia"/>
          <w:bCs/>
          <w:highlight w:val="yellow"/>
          <w:u w:val="single"/>
        </w:rPr>
        <w:t>whose protection is imperative to</w:t>
      </w:r>
      <w:r w:rsidRPr="00F5539C">
        <w:rPr>
          <w:rFonts w:ascii="Georgia" w:eastAsia="MS Gothic" w:hAnsi="Georgia"/>
          <w:bCs/>
          <w:u w:val="single"/>
        </w:rPr>
        <w:t xml:space="preserve"> the long-term growth of </w:t>
      </w:r>
      <w:r w:rsidRPr="00F5539C">
        <w:rPr>
          <w:rFonts w:ascii="Georgia" w:eastAsia="MS Gothic" w:hAnsi="Georgia"/>
          <w:bCs/>
          <w:highlight w:val="yellow"/>
          <w:u w:val="single"/>
        </w:rPr>
        <w:t>the global economy and</w:t>
      </w:r>
      <w:r w:rsidRPr="00F5539C">
        <w:rPr>
          <w:rFonts w:ascii="Georgia" w:eastAsia="MS Gothic" w:hAnsi="Georgia"/>
          <w:bCs/>
          <w:u w:val="single"/>
        </w:rPr>
        <w:t xml:space="preserve"> the continuation of basic geopolitical </w:t>
      </w:r>
      <w:r w:rsidRPr="00F5539C">
        <w:rPr>
          <w:rFonts w:ascii="Georgia" w:eastAsia="MS Gothic" w:hAnsi="Georgia"/>
          <w:bCs/>
          <w:highlight w:val="yellow"/>
          <w:u w:val="single"/>
        </w:rPr>
        <w:t>stability</w:t>
      </w:r>
      <w:r w:rsidRPr="00F5539C">
        <w:rPr>
          <w:rFonts w:ascii="Georgia" w:eastAsia="Times New Roman" w:hAnsi="Georgia"/>
          <w:sz w:val="16"/>
          <w:highlight w:val="yellow"/>
        </w:rPr>
        <w:t xml:space="preserve">. </w:t>
      </w:r>
      <w:r w:rsidRPr="00F5539C">
        <w:rPr>
          <w:rFonts w:ascii="Georgia" w:eastAsia="MS Gothic" w:hAnsi="Georgia"/>
          <w:bCs/>
          <w:highlight w:val="yellow"/>
          <w:u w:val="single"/>
        </w:rPr>
        <w:t xml:space="preserve">In almost every case, </w:t>
      </w:r>
      <w:r w:rsidRPr="00F5539C">
        <w:rPr>
          <w:rFonts w:ascii="Georgia" w:eastAsia="Times New Roman" w:hAnsi="Georgia"/>
          <w:b/>
          <w:iCs/>
          <w:sz w:val="24"/>
          <w:highlight w:val="yellow"/>
          <w:u w:val="single"/>
        </w:rPr>
        <w:t>the potential absence of a constructive and influential U.S. role would fatally undermine the essential communality of the global commons because the superiority and ubiquity of American power creates order where there would normally be conflict</w:t>
      </w:r>
      <w:r w:rsidRPr="00F5539C">
        <w:rPr>
          <w:rFonts w:ascii="Georgia" w:eastAsia="Times New Roman" w:hAnsi="Georgia"/>
          <w:sz w:val="16"/>
        </w:rPr>
        <w:t xml:space="preserve">. None of this will necessarily come to pass. Nor is the concern that America's decline would generate global insecurity, endanger some vulnerable states, and produce a more troubled North American neighborhood an argument for U.S. global supremacy. In fact, the strategic complexities of the world in the 21st century make such supremacy unattainable. But those dreaming today of America's collapse would probably come to regret it. And as the world after America would be increasingly complicated and chaotic, </w:t>
      </w:r>
      <w:r w:rsidRPr="00F5539C">
        <w:rPr>
          <w:rFonts w:ascii="Georgia" w:eastAsia="MS Gothic" w:hAnsi="Georgia"/>
          <w:bCs/>
          <w:u w:val="single"/>
        </w:rPr>
        <w:t xml:space="preserve">it is imperative that the United States </w:t>
      </w:r>
      <w:proofErr w:type="gramStart"/>
      <w:r w:rsidRPr="00F5539C">
        <w:rPr>
          <w:rFonts w:ascii="Georgia" w:eastAsia="MS Gothic" w:hAnsi="Georgia"/>
          <w:bCs/>
          <w:u w:val="single"/>
        </w:rPr>
        <w:t>pursue</w:t>
      </w:r>
      <w:proofErr w:type="gramEnd"/>
      <w:r w:rsidRPr="00F5539C">
        <w:rPr>
          <w:rFonts w:ascii="Georgia" w:eastAsia="MS Gothic" w:hAnsi="Georgia"/>
          <w:bCs/>
          <w:u w:val="single"/>
        </w:rPr>
        <w:t xml:space="preserve"> a new, timely strategic vision for its foreign policy -- or start bracing itself for a dangerous slide into global turmoil.</w:t>
      </w:r>
    </w:p>
    <w:p w14:paraId="687163E7" w14:textId="77777777" w:rsidR="00E7744C" w:rsidRPr="00F5539C" w:rsidRDefault="00E7744C" w:rsidP="00E7744C">
      <w:pPr>
        <w:pStyle w:val="Heading3"/>
        <w:rPr>
          <w:rFonts w:ascii="Georgia" w:eastAsia="MS Gothic" w:hAnsi="Georgia"/>
        </w:rPr>
      </w:pPr>
      <w:r w:rsidRPr="00F5539C">
        <w:rPr>
          <w:rFonts w:ascii="Georgia" w:eastAsia="MS Gothic" w:hAnsi="Georgia"/>
        </w:rPr>
        <w:t>Heg Ext.</w:t>
      </w:r>
    </w:p>
    <w:p w14:paraId="611286A8" w14:textId="77777777" w:rsidR="00E7744C" w:rsidRPr="00F5539C" w:rsidRDefault="00E7744C" w:rsidP="00E7744C">
      <w:pPr>
        <w:pStyle w:val="Heading4"/>
        <w:rPr>
          <w:rFonts w:ascii="Georgia" w:eastAsia="MS Gothic" w:hAnsi="Georgia"/>
        </w:rPr>
      </w:pPr>
      <w:r w:rsidRPr="00F5539C">
        <w:rPr>
          <w:rFonts w:ascii="Georgia" w:eastAsia="MS Gothic" w:hAnsi="Georgia"/>
        </w:rPr>
        <w:t>Cyber attack devastates US hegemony—increases costs</w:t>
      </w:r>
    </w:p>
    <w:p w14:paraId="1EC4D0E5" w14:textId="77777777" w:rsidR="00E7744C" w:rsidRPr="00F5539C" w:rsidRDefault="00E7744C" w:rsidP="00E7744C">
      <w:pPr>
        <w:rPr>
          <w:rFonts w:ascii="Georgia" w:eastAsia="Cambria" w:hAnsi="Georgia"/>
          <w:b/>
          <w:bCs/>
        </w:rPr>
      </w:pPr>
      <w:r w:rsidRPr="00F5539C">
        <w:rPr>
          <w:rFonts w:ascii="Georgia" w:eastAsia="Cambria" w:hAnsi="Georgia"/>
          <w:b/>
          <w:bCs/>
        </w:rPr>
        <w:t>Rustici 11--</w:t>
      </w:r>
      <w:r w:rsidRPr="00F5539C">
        <w:rPr>
          <w:rFonts w:ascii="Georgia" w:eastAsia="Cambria" w:hAnsi="Georgia"/>
          <w:sz w:val="16"/>
        </w:rPr>
        <w:t xml:space="preserve"> </w:t>
      </w:r>
      <w:r w:rsidRPr="00F5539C">
        <w:rPr>
          <w:rFonts w:ascii="Georgia" w:eastAsia="Cambria" w:hAnsi="Georgia"/>
          <w:b/>
          <w:bCs/>
        </w:rPr>
        <w:t>contract Research Analyst who has worked with the National Defense University's Institute for National Security Studies</w:t>
      </w:r>
    </w:p>
    <w:p w14:paraId="7F8EB050" w14:textId="77777777" w:rsidR="00E7744C" w:rsidRPr="00F5539C" w:rsidRDefault="00E7744C" w:rsidP="00E7744C">
      <w:pPr>
        <w:rPr>
          <w:rFonts w:ascii="Georgia" w:eastAsia="Cambria" w:hAnsi="Georgia"/>
          <w:sz w:val="16"/>
        </w:rPr>
      </w:pPr>
      <w:r w:rsidRPr="00F5539C">
        <w:rPr>
          <w:rFonts w:ascii="Georgia" w:eastAsia="Cambria" w:hAnsi="Georgia"/>
          <w:sz w:val="16"/>
        </w:rPr>
        <w:t xml:space="preserve">Ross, Cyberweapons: Leveling the International Playing Field Parameters. Carlisle Barracks: Autumn 2011. </w:t>
      </w:r>
      <w:proofErr w:type="gramStart"/>
      <w:r w:rsidRPr="00F5539C">
        <w:rPr>
          <w:rFonts w:ascii="Georgia" w:eastAsia="Cambria" w:hAnsi="Georgia"/>
          <w:sz w:val="16"/>
        </w:rPr>
        <w:t>Vol. 41, Iss.</w:t>
      </w:r>
      <w:proofErr w:type="gramEnd"/>
      <w:r w:rsidRPr="00F5539C">
        <w:rPr>
          <w:rFonts w:ascii="Georgia" w:eastAsia="Cambria" w:hAnsi="Georgia"/>
          <w:sz w:val="16"/>
        </w:rPr>
        <w:t xml:space="preserve"> 3; pg. 32, 11 pgs</w:t>
      </w:r>
    </w:p>
    <w:p w14:paraId="200EE613" w14:textId="77777777" w:rsidR="00E7744C" w:rsidRPr="00F5539C" w:rsidRDefault="00E7744C" w:rsidP="00E7744C">
      <w:pPr>
        <w:ind w:left="288" w:right="288"/>
        <w:rPr>
          <w:rFonts w:ascii="Georgia" w:eastAsia="Times New Roman" w:hAnsi="Georgia"/>
          <w:sz w:val="16"/>
        </w:rPr>
      </w:pPr>
      <w:r w:rsidRPr="00F5539C">
        <w:rPr>
          <w:rFonts w:ascii="Georgia" w:eastAsia="Times New Roman" w:hAnsi="Georgia"/>
          <w:bCs/>
          <w:u w:val="single"/>
        </w:rPr>
        <w:t>The American global defense posture since the end of World War II has been primarily one of offshore balancer</w:t>
      </w:r>
      <w:r w:rsidRPr="00F5539C">
        <w:rPr>
          <w:rFonts w:ascii="Georgia" w:eastAsia="Times New Roman" w:hAnsi="Georgia"/>
          <w:sz w:val="16"/>
        </w:rPr>
        <w:t xml:space="preserve">. In the most simplistic of views, the United States spent the Cold War and subsequent decades trying to preserve regional balances of power and prevent any coalition from gaining a disproportionate amount of power. This balancing has ranged from active conflict in Korea, Vietnam, and Iraq to support activities in the Middle East, Africa, and Southeast Asia. Not since World War II has America fought in a conflict or supported an interventionist foreign policy where its adversaries had the military capability to severely harm the United States. Indeed, it has not been since the Spanish-American War that the United States has fought a military with a global reach and military bases within striking distance of the continental United States. Not since the war of 1812 has the continental United States experienced an invading force. </w:t>
      </w:r>
      <w:r w:rsidRPr="00F5539C">
        <w:rPr>
          <w:rFonts w:ascii="Georgia" w:eastAsia="Times New Roman" w:hAnsi="Georgia"/>
          <w:bCs/>
          <w:u w:val="single"/>
        </w:rPr>
        <w:t>This amazing insulation from conflict is eroding quickly as technology progresses</w:t>
      </w:r>
      <w:r w:rsidRPr="00F5539C">
        <w:rPr>
          <w:rFonts w:ascii="Georgia" w:eastAsia="Times New Roman" w:hAnsi="Georgia"/>
          <w:sz w:val="16"/>
        </w:rPr>
        <w:t xml:space="preserve">. While the United States, due largely to geography, has had the ability to act internationally with impunity, this is no longer the case. </w:t>
      </w:r>
      <w:r w:rsidRPr="00F5539C">
        <w:rPr>
          <w:rFonts w:ascii="Georgia" w:eastAsia="Times New Roman" w:hAnsi="Georgia"/>
          <w:bCs/>
          <w:u w:val="single"/>
        </w:rPr>
        <w:t>Cyber capabilities allow,</w:t>
      </w:r>
      <w:r w:rsidRPr="00F5539C">
        <w:rPr>
          <w:rFonts w:ascii="Georgia" w:eastAsia="Times New Roman" w:hAnsi="Georgia"/>
          <w:sz w:val="16"/>
        </w:rPr>
        <w:t xml:space="preserve"> for the first time in history, </w:t>
      </w:r>
      <w:r w:rsidRPr="00F5539C">
        <w:rPr>
          <w:rFonts w:ascii="Georgia" w:eastAsia="Times New Roman" w:hAnsi="Georgia"/>
          <w:bCs/>
          <w:u w:val="single"/>
        </w:rPr>
        <w:t>small states with minimal defense budgets to inflict serious harm on a vastly stronger foe at extreme ranges</w:t>
      </w:r>
      <w:r w:rsidRPr="00F5539C">
        <w:rPr>
          <w:rFonts w:ascii="Georgia" w:eastAsia="Times New Roman" w:hAnsi="Georgia"/>
          <w:sz w:val="16"/>
        </w:rPr>
        <w:t xml:space="preserve">. To be clear, cyberweapons merely increase the cost of conflict for adversaries; these weapons are unlikely to dissuade national security policy when core national interests are at stake. With the exception of the United States and the United Kingdom, there are no countries with a demonstrated global power projection capability able to take advantage of the situation created by an effective cyberattack beyond their immediate borders. Cyberattacks on critical infrastructure thus become primarily a defensive weapon. These capabilities have the potential to provide substantial regime security at a fraction of the cost of a nuclear weapons program. </w:t>
      </w:r>
      <w:r w:rsidRPr="00F5539C">
        <w:rPr>
          <w:rFonts w:ascii="Georgia" w:eastAsia="Times New Roman" w:hAnsi="Georgia"/>
          <w:bCs/>
          <w:u w:val="single"/>
        </w:rPr>
        <w:t>While the deterrent value may be less than nuclear weapons</w:t>
      </w:r>
      <w:r w:rsidRPr="00F5539C">
        <w:rPr>
          <w:rFonts w:ascii="Georgia" w:eastAsia="Times New Roman" w:hAnsi="Georgia"/>
          <w:sz w:val="16"/>
        </w:rPr>
        <w:t xml:space="preserve"> attached to intercontinental ballistic missiles (ICBMs), </w:t>
      </w:r>
      <w:r w:rsidRPr="00F5539C">
        <w:rPr>
          <w:rFonts w:ascii="Georgia" w:eastAsia="Times New Roman" w:hAnsi="Georgia"/>
          <w:bCs/>
          <w:u w:val="single"/>
        </w:rPr>
        <w:t>a cyberattack has the potential to inflict enough damage to prevent interventionist foreign policy. The transaction cost for the United States to act as an offshore balancer or a global police force will increase dramatically. This is likely to erode the American public's tolerance to the ramifications of intervention in anything but the most extreme circumstances.</w:t>
      </w:r>
    </w:p>
    <w:p w14:paraId="7332B2A4" w14:textId="07DA1453" w:rsidR="00E7744C" w:rsidRPr="00F5539C" w:rsidRDefault="00E7744C" w:rsidP="00E7744C">
      <w:pPr>
        <w:ind w:left="288" w:right="288"/>
        <w:rPr>
          <w:rFonts w:ascii="Georgia" w:eastAsia="Times New Roman" w:hAnsi="Georgia"/>
          <w:bCs/>
          <w:u w:val="single"/>
        </w:rPr>
      </w:pPr>
    </w:p>
    <w:p w14:paraId="3529EE24" w14:textId="77777777" w:rsidR="00E7744C" w:rsidRPr="00F5539C" w:rsidRDefault="00E7744C" w:rsidP="00E7744C">
      <w:pPr>
        <w:rPr>
          <w:rFonts w:ascii="Georgia" w:hAnsi="Georgia"/>
        </w:rPr>
      </w:pPr>
    </w:p>
    <w:p w14:paraId="3800F1DB" w14:textId="77777777" w:rsidR="00D46EEC" w:rsidRPr="00F5539C" w:rsidRDefault="00D46EEC" w:rsidP="00A13FE0">
      <w:pPr>
        <w:rPr>
          <w:rFonts w:ascii="Georgia" w:hAnsi="Georgia"/>
        </w:rPr>
      </w:pPr>
    </w:p>
    <w:p w14:paraId="174B2871" w14:textId="526A4F42" w:rsidR="00D46EEC" w:rsidRPr="00F5539C" w:rsidRDefault="00C65199" w:rsidP="00D46EEC">
      <w:pPr>
        <w:pStyle w:val="Heading3"/>
        <w:rPr>
          <w:rFonts w:ascii="Georgia" w:hAnsi="Georgia"/>
        </w:rPr>
      </w:pPr>
      <w:r w:rsidRPr="00F5539C">
        <w:rPr>
          <w:rFonts w:ascii="Georgia" w:hAnsi="Georgia"/>
        </w:rPr>
        <w:t>*</w:t>
      </w:r>
      <w:r w:rsidR="00D46EEC" w:rsidRPr="00F5539C">
        <w:rPr>
          <w:rFonts w:ascii="Georgia" w:hAnsi="Georgia"/>
        </w:rPr>
        <w:t>Nuke Terror</w:t>
      </w:r>
      <w:r w:rsidR="00E95E6E" w:rsidRPr="00F5539C">
        <w:rPr>
          <w:rFonts w:ascii="Georgia" w:hAnsi="Georgia"/>
        </w:rPr>
        <w:t xml:space="preserve"> 2NC/1NR</w:t>
      </w:r>
    </w:p>
    <w:p w14:paraId="31B15EFB" w14:textId="5C0A7E75" w:rsidR="00D46EEC" w:rsidRPr="00F5539C" w:rsidRDefault="00AF2E6B" w:rsidP="00AF2E6B">
      <w:pPr>
        <w:pStyle w:val="Heading4"/>
        <w:rPr>
          <w:rFonts w:ascii="Georgia" w:hAnsi="Georgia"/>
        </w:rPr>
      </w:pPr>
      <w:r w:rsidRPr="00F5539C">
        <w:rPr>
          <w:rFonts w:ascii="Georgia" w:hAnsi="Georgia"/>
        </w:rPr>
        <w:t xml:space="preserve">NSA Surveillance </w:t>
      </w:r>
      <w:r w:rsidR="007F75FF" w:rsidRPr="00F5539C">
        <w:rPr>
          <w:rFonts w:ascii="Georgia" w:hAnsi="Georgia"/>
        </w:rPr>
        <w:t>exposes secret nuclear weapons projects and associated terrorism suspects</w:t>
      </w:r>
    </w:p>
    <w:p w14:paraId="7C95A0D7" w14:textId="67FE4714" w:rsidR="00D46EEC" w:rsidRPr="00F5539C" w:rsidRDefault="00D46EEC" w:rsidP="00D46EEC">
      <w:pPr>
        <w:rPr>
          <w:rStyle w:val="StyleStyleBold12pt"/>
          <w:rFonts w:ascii="Georgia" w:hAnsi="Georgia"/>
          <w:b w:val="0"/>
        </w:rPr>
      </w:pPr>
      <w:r w:rsidRPr="00F5539C">
        <w:rPr>
          <w:rStyle w:val="StyleStyleBold12pt"/>
          <w:rFonts w:ascii="Georgia" w:hAnsi="Georgia"/>
        </w:rPr>
        <w:t xml:space="preserve">Cesca ’14 </w:t>
      </w:r>
      <w:r w:rsidRPr="00F5539C">
        <w:rPr>
          <w:rStyle w:val="StyleStyleBold12pt"/>
          <w:rFonts w:ascii="Georgia" w:hAnsi="Georgia"/>
          <w:b w:val="0"/>
        </w:rPr>
        <w:t>(Bob, “NSA Inadvertently Collected Thousands of Non-Targeted Emails, Uncovered Terrorism and Nuclear Weapons Projects,” July 7, http://thedailybanter.com/2014/07/nsa-inadvertently-collected-thousands-non-targeted-emails-uncovered-terrorism-nuclear-projects/</w:t>
      </w:r>
      <w:r w:rsidR="00266852" w:rsidRPr="00F5539C">
        <w:rPr>
          <w:rStyle w:val="StyleStyleBold12pt"/>
          <w:rFonts w:ascii="Georgia" w:hAnsi="Georgia"/>
          <w:b w:val="0"/>
        </w:rPr>
        <w:t>, ME</w:t>
      </w:r>
      <w:r w:rsidRPr="00F5539C">
        <w:rPr>
          <w:rStyle w:val="StyleStyleBold12pt"/>
          <w:rFonts w:ascii="Georgia" w:hAnsi="Georgia"/>
          <w:b w:val="0"/>
        </w:rPr>
        <w:t>)</w:t>
      </w:r>
    </w:p>
    <w:p w14:paraId="14484A68" w14:textId="5D3E14D0" w:rsidR="00D46EEC" w:rsidRPr="00F5539C" w:rsidRDefault="00D46EEC" w:rsidP="00D46EEC">
      <w:pPr>
        <w:rPr>
          <w:rFonts w:ascii="Georgia" w:hAnsi="Georgia"/>
          <w:sz w:val="16"/>
        </w:rPr>
      </w:pPr>
      <w:r w:rsidRPr="00F5539C">
        <w:rPr>
          <w:rFonts w:ascii="Georgia" w:hAnsi="Georgia"/>
          <w:sz w:val="16"/>
        </w:rPr>
        <w:t xml:space="preserve">Finally, </w:t>
      </w:r>
      <w:r w:rsidRPr="00F5539C">
        <w:rPr>
          <w:rStyle w:val="StyleBoldUnderline"/>
          <w:rFonts w:ascii="Georgia" w:hAnsi="Georgia"/>
        </w:rPr>
        <w:t>while</w:t>
      </w:r>
      <w:r w:rsidRPr="00F5539C">
        <w:rPr>
          <w:rFonts w:ascii="Georgia" w:hAnsi="Georgia"/>
          <w:sz w:val="16"/>
        </w:rPr>
        <w:t xml:space="preserve"> it’s obvious that </w:t>
      </w:r>
      <w:r w:rsidRPr="00F5539C">
        <w:rPr>
          <w:rStyle w:val="StyleBoldUnderline"/>
          <w:rFonts w:ascii="Georgia" w:hAnsi="Georgia"/>
        </w:rPr>
        <w:t>NSA isn’t without its problems</w:t>
      </w:r>
      <w:r w:rsidRPr="00F5539C">
        <w:rPr>
          <w:rFonts w:ascii="Georgia" w:hAnsi="Georgia"/>
          <w:sz w:val="16"/>
        </w:rPr>
        <w:t xml:space="preserve">, the article revealed that </w:t>
      </w:r>
      <w:r w:rsidRPr="00F5539C">
        <w:rPr>
          <w:rStyle w:val="Emphasis"/>
          <w:rFonts w:ascii="Georgia" w:hAnsi="Georgia"/>
        </w:rPr>
        <w:t>the agency’s surveillance operations do, in fact, work</w:t>
      </w:r>
      <w:r w:rsidRPr="00F5539C">
        <w:rPr>
          <w:rFonts w:ascii="Georgia" w:hAnsi="Georgia"/>
          <w:sz w:val="16"/>
        </w:rPr>
        <w:t xml:space="preserve">. Beyond the scare-headline and lede, the fifth and sixth paragraphs reported the following: </w:t>
      </w:r>
      <w:r w:rsidRPr="00F5539C">
        <w:rPr>
          <w:rStyle w:val="StyleBoldUnderline"/>
          <w:rFonts w:ascii="Georgia" w:hAnsi="Georgia"/>
        </w:rPr>
        <w:t>Among the most valuable contents</w:t>
      </w:r>
      <w:r w:rsidRPr="00F5539C">
        <w:rPr>
          <w:rFonts w:ascii="Georgia" w:hAnsi="Georgia"/>
          <w:sz w:val="16"/>
        </w:rPr>
        <w:t xml:space="preserve"> — which The Post will not describe in detail, to avoid interfering with ongoing operations — </w:t>
      </w:r>
      <w:r w:rsidRPr="00F5539C">
        <w:rPr>
          <w:rStyle w:val="Emphasis"/>
          <w:rFonts w:ascii="Georgia" w:hAnsi="Georgia"/>
        </w:rPr>
        <w:t>are fresh revelations about a secret overseas nuclear project, double-dealing by an ostensible ally, a military calamity that befell an unfriendly power, and the identities of aggressive intruders into U.S. computer networks</w:t>
      </w:r>
      <w:r w:rsidRPr="00F5539C">
        <w:rPr>
          <w:rFonts w:ascii="Georgia" w:hAnsi="Georgia"/>
          <w:sz w:val="16"/>
        </w:rPr>
        <w:t xml:space="preserve">. </w:t>
      </w:r>
      <w:r w:rsidRPr="00F5539C">
        <w:rPr>
          <w:rStyle w:val="StyleBoldUnderline"/>
          <w:rFonts w:ascii="Georgia" w:hAnsi="Georgia"/>
        </w:rPr>
        <w:t>Months of tracking communications</w:t>
      </w:r>
      <w:r w:rsidRPr="00F5539C">
        <w:rPr>
          <w:rFonts w:ascii="Georgia" w:hAnsi="Georgia"/>
          <w:sz w:val="16"/>
        </w:rPr>
        <w:t xml:space="preserve"> across more than 50 alias accounts, the files show, </w:t>
      </w:r>
      <w:r w:rsidRPr="00F5539C">
        <w:rPr>
          <w:rStyle w:val="StyleBoldUnderline"/>
          <w:rFonts w:ascii="Georgia" w:hAnsi="Georgia"/>
        </w:rPr>
        <w:t>led directly to the 2011 capture</w:t>
      </w:r>
      <w:r w:rsidRPr="00F5539C">
        <w:rPr>
          <w:rFonts w:ascii="Georgia" w:hAnsi="Georgia"/>
          <w:sz w:val="16"/>
        </w:rPr>
        <w:t xml:space="preserve"> in Abbottabad </w:t>
      </w:r>
      <w:r w:rsidRPr="00F5539C">
        <w:rPr>
          <w:rStyle w:val="StyleBoldUnderline"/>
          <w:rFonts w:ascii="Georgia" w:hAnsi="Georgia"/>
        </w:rPr>
        <w:t>of</w:t>
      </w:r>
      <w:r w:rsidRPr="00F5539C">
        <w:rPr>
          <w:rFonts w:ascii="Georgia" w:hAnsi="Georgia"/>
          <w:sz w:val="16"/>
        </w:rPr>
        <w:t xml:space="preserve"> Muhammad Tahir Shahzad, </w:t>
      </w:r>
      <w:r w:rsidRPr="00F5539C">
        <w:rPr>
          <w:rStyle w:val="StyleBoldUnderline"/>
          <w:rFonts w:ascii="Georgia" w:hAnsi="Georgia"/>
        </w:rPr>
        <w:t>a Pakistan-based bomb builder, and</w:t>
      </w:r>
      <w:r w:rsidRPr="00F5539C">
        <w:rPr>
          <w:rFonts w:ascii="Georgia" w:hAnsi="Georgia"/>
          <w:sz w:val="16"/>
        </w:rPr>
        <w:t xml:space="preserve"> Umar Patek, </w:t>
      </w:r>
      <w:r w:rsidRPr="00F5539C">
        <w:rPr>
          <w:rStyle w:val="StyleBoldUnderline"/>
          <w:rFonts w:ascii="Georgia" w:hAnsi="Georgia"/>
        </w:rPr>
        <w:t>a suspect in a 2002 terrorist bombing</w:t>
      </w:r>
      <w:r w:rsidRPr="00F5539C">
        <w:rPr>
          <w:rFonts w:ascii="Georgia" w:hAnsi="Georgia"/>
          <w:sz w:val="16"/>
        </w:rPr>
        <w:t xml:space="preserve"> on the Indonesian island of Bali. At the request of CIA officials, The Post is withholding other examples that officials said would compromise ongoing operations. </w:t>
      </w:r>
      <w:r w:rsidRPr="00F5539C">
        <w:rPr>
          <w:rStyle w:val="Emphasis"/>
          <w:rFonts w:ascii="Georgia" w:hAnsi="Georgia"/>
        </w:rPr>
        <w:t>This is precisely why there’s an NSA: weeding out secret nuclear weapons projects, apprehending terrorism suspects and protecting U.S. computer networks from malicious hackers</w:t>
      </w:r>
      <w:r w:rsidRPr="00F5539C">
        <w:rPr>
          <w:rFonts w:ascii="Georgia" w:hAnsi="Georgia"/>
          <w:sz w:val="16"/>
        </w:rPr>
        <w:t xml:space="preserve">. Coincidentally, we learned about the importance and flaws of NSA several days before The Post‘s article. The Privacy and Civil Liberties Oversight Board (PCLOB) released a report last week (pdf) on this very matter and concluded that </w:t>
      </w:r>
      <w:r w:rsidRPr="00F5539C">
        <w:rPr>
          <w:rStyle w:val="StyleBoldUnderline"/>
          <w:rFonts w:ascii="Georgia" w:hAnsi="Georgia"/>
        </w:rPr>
        <w:t>PRISM and FISA Section 702, “has been valuable and effective in protecting the nation’s security and producing useful foreign intelligence</w:t>
      </w:r>
      <w:r w:rsidRPr="00F5539C">
        <w:rPr>
          <w:rFonts w:ascii="Georgia" w:hAnsi="Georgia"/>
          <w:sz w:val="16"/>
        </w:rPr>
        <w:t xml:space="preserve">.” PCLOB also </w:t>
      </w:r>
      <w:proofErr w:type="gramStart"/>
      <w:r w:rsidRPr="00F5539C">
        <w:rPr>
          <w:rFonts w:ascii="Georgia" w:hAnsi="Georgia"/>
          <w:sz w:val="16"/>
        </w:rPr>
        <w:t>concluded that</w:t>
      </w:r>
      <w:proofErr w:type="gramEnd"/>
      <w:r w:rsidRPr="00F5539C">
        <w:rPr>
          <w:rFonts w:ascii="Georgia" w:hAnsi="Georgia"/>
          <w:sz w:val="16"/>
        </w:rPr>
        <w:t xml:space="preserve"> “…certain aspects of the program’s implementation raise privacy concerns. These include the scope of the incidental collection of U.S. persons’ communications and the use of queries to search the information collected under the program for the communications of specific U.S. persons.”</w:t>
      </w:r>
    </w:p>
    <w:p w14:paraId="0990838A" w14:textId="77777777" w:rsidR="0095094F" w:rsidRPr="00F5539C" w:rsidRDefault="0095094F" w:rsidP="0095094F">
      <w:pPr>
        <w:keepNext/>
        <w:keepLines/>
        <w:spacing w:before="200"/>
        <w:outlineLvl w:val="3"/>
        <w:rPr>
          <w:rFonts w:ascii="Georgia" w:eastAsiaTheme="majorEastAsia" w:hAnsi="Georgia" w:cstheme="majorBidi"/>
          <w:b/>
          <w:bCs/>
          <w:iCs/>
          <w:sz w:val="24"/>
        </w:rPr>
      </w:pPr>
      <w:r w:rsidRPr="00F5539C">
        <w:rPr>
          <w:rFonts w:ascii="Georgia" w:eastAsiaTheme="majorEastAsia" w:hAnsi="Georgia" w:cstheme="majorBidi"/>
          <w:b/>
          <w:bCs/>
          <w:iCs/>
          <w:sz w:val="24"/>
        </w:rPr>
        <w:t>Terrorism goes nuclear---high risk of theft and attacks escalate</w:t>
      </w:r>
    </w:p>
    <w:p w14:paraId="0812ECEC" w14:textId="77777777" w:rsidR="0095094F" w:rsidRPr="00F5539C" w:rsidRDefault="0095094F" w:rsidP="0095094F">
      <w:pPr>
        <w:rPr>
          <w:rFonts w:ascii="Georgia" w:hAnsi="Georgia"/>
        </w:rPr>
      </w:pPr>
      <w:r w:rsidRPr="00F5539C">
        <w:rPr>
          <w:rFonts w:ascii="Georgia" w:hAnsi="Georgia"/>
          <w:b/>
          <w:bCs/>
          <w:sz w:val="24"/>
        </w:rPr>
        <w:t>Dvorkin 12</w:t>
      </w:r>
      <w:r w:rsidRPr="00F5539C">
        <w:rPr>
          <w:rFonts w:ascii="Georgia" w:hAnsi="Georgia"/>
        </w:rPr>
        <w:t xml:space="preserve"> (</w:t>
      </w:r>
      <w:r w:rsidRPr="00F5539C">
        <w:rPr>
          <w:rFonts w:ascii="Georgia" w:hAnsi="Georgia"/>
          <w:sz w:val="18"/>
          <w:szCs w:val="18"/>
        </w:rPr>
        <w:t>Vladimir Z., Major General (retired), doctor of technical sciences, professor, and senior fellow at the Center for International Security of the Institute of World Economy and International Relations of the Russian Academy of Sciences.  The Center participates in the working group of the U.S.-Russia Initiative to Prevent Nuclear Terrorism, 9/21/12, "What Can Destroy Strategic Stability: Nuclear Terrorism is a Real Threat," belfercenter.ksg.harvard.edu/publication/22333/what_can_destroy_strategic_stability.html)</w:t>
      </w:r>
    </w:p>
    <w:p w14:paraId="5917DE84" w14:textId="77777777" w:rsidR="0095094F" w:rsidRPr="00F5539C" w:rsidRDefault="0095094F" w:rsidP="0095094F">
      <w:pPr>
        <w:rPr>
          <w:rFonts w:ascii="Georgia" w:hAnsi="Georgia"/>
          <w:sz w:val="16"/>
        </w:rPr>
      </w:pPr>
      <w:r w:rsidRPr="00F5539C">
        <w:rPr>
          <w:rFonts w:ascii="Georgia" w:hAnsi="Georgia"/>
          <w:sz w:val="16"/>
        </w:rPr>
        <w:t>Hundreds of scientific papers and reports have been published on nuclear terrorism. International conferences have been held on this threat with participation of Russian organizations, including IMEMO and the Institute of U.S. and Canadian Studies. Recommendations on how to combat the threat have been issued by the International Luxembourg Forum on Preventing Nuclear Catastrophe, Pugwash Conferences on Science and World Affairs, Russian-American Elbe Group, and other organizations. The UN General Assembly adopted the International Convention for the Suppression of Acts of Nuclear Terrorism in 2005 and cooperation among intelligence services of leading states in this sphere is developing</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At the same time, </w:t>
      </w:r>
      <w:r w:rsidRPr="00F5539C">
        <w:rPr>
          <w:rFonts w:ascii="Georgia" w:hAnsi="Georgia"/>
          <w:u w:val="single"/>
        </w:rPr>
        <w:t xml:space="preserve">these efforts fall short for a number of reasons, partly because various </w:t>
      </w:r>
      <w:r w:rsidRPr="00F5539C">
        <w:rPr>
          <w:rFonts w:ascii="Georgia" w:hAnsi="Georgia"/>
          <w:highlight w:val="yellow"/>
          <w:u w:val="single"/>
        </w:rPr>
        <w:t>acts of nuclear terrorism are possible</w:t>
      </w:r>
      <w:r w:rsidRPr="00F5539C">
        <w:rPr>
          <w:rFonts w:ascii="Georgia" w:hAnsi="Georgia"/>
          <w:u w:val="single"/>
        </w:rPr>
        <w:t>. Dispersal of radioactive material by detonation of conventional explosives (“</w:t>
      </w:r>
      <w:r w:rsidRPr="00F5539C">
        <w:rPr>
          <w:rFonts w:ascii="Georgia" w:hAnsi="Georgia"/>
          <w:highlight w:val="yellow"/>
          <w:u w:val="single"/>
        </w:rPr>
        <w:t>dirty bombs”) is a method that is most accessible</w:t>
      </w:r>
      <w:r w:rsidRPr="00F5539C">
        <w:rPr>
          <w:rFonts w:ascii="Georgia" w:hAnsi="Georgia"/>
          <w:u w:val="single"/>
        </w:rPr>
        <w:t xml:space="preserve"> for terrorists. </w:t>
      </w:r>
      <w:proofErr w:type="gramStart"/>
      <w:r w:rsidRPr="00F5539C">
        <w:rPr>
          <w:rFonts w:ascii="Georgia" w:hAnsi="Georgia"/>
          <w:u w:val="single"/>
        </w:rPr>
        <w:t>With the wide spread of radioactive sources, raw materials for such attacks have become much more accessible than weapons-useable nuclear material or nuclear weapons.</w:t>
      </w:r>
      <w:proofErr w:type="gramEnd"/>
      <w:r w:rsidRPr="00F5539C">
        <w:rPr>
          <w:rFonts w:ascii="Georgia" w:hAnsi="Georgia"/>
          <w:sz w:val="16"/>
        </w:rPr>
        <w:t xml:space="preserve"> The use of </w:t>
      </w:r>
      <w:r w:rsidRPr="00F5539C">
        <w:rPr>
          <w:rFonts w:ascii="Georgia" w:hAnsi="Georgia"/>
          <w:u w:val="single"/>
        </w:rPr>
        <w:t>“</w:t>
      </w:r>
      <w:r w:rsidRPr="00F5539C">
        <w:rPr>
          <w:rFonts w:ascii="Georgia" w:hAnsi="Georgia"/>
          <w:b/>
          <w:iCs/>
          <w:highlight w:val="yellow"/>
          <w:u w:val="single"/>
          <w:bdr w:val="single" w:sz="12" w:space="0" w:color="auto"/>
        </w:rPr>
        <w:t>dirty bombs</w:t>
      </w:r>
      <w:r w:rsidRPr="00F5539C">
        <w:rPr>
          <w:rFonts w:ascii="Georgia" w:hAnsi="Georgia"/>
          <w:u w:val="single"/>
        </w:rPr>
        <w:t>”</w:t>
      </w:r>
      <w:r w:rsidRPr="00F5539C">
        <w:rPr>
          <w:rFonts w:ascii="Georgia" w:hAnsi="Georgia"/>
          <w:sz w:val="16"/>
        </w:rPr>
        <w:t xml:space="preserve"> will not cause many immediate casualties, but it </w:t>
      </w:r>
      <w:r w:rsidRPr="00F5539C">
        <w:rPr>
          <w:rFonts w:ascii="Georgia" w:hAnsi="Georgia"/>
          <w:u w:val="single"/>
        </w:rPr>
        <w:t xml:space="preserve">will result into long-term radioactive contamination, </w:t>
      </w:r>
      <w:r w:rsidRPr="00F5539C">
        <w:rPr>
          <w:rFonts w:ascii="Georgia" w:hAnsi="Georgia"/>
          <w:highlight w:val="yellow"/>
          <w:u w:val="single"/>
        </w:rPr>
        <w:t xml:space="preserve">contributing to the spread of </w:t>
      </w:r>
      <w:r w:rsidRPr="00F5539C">
        <w:rPr>
          <w:rFonts w:ascii="Georgia" w:hAnsi="Georgia"/>
          <w:b/>
          <w:iCs/>
          <w:highlight w:val="yellow"/>
          <w:u w:val="single"/>
          <w:bdr w:val="single" w:sz="12" w:space="0" w:color="auto"/>
        </w:rPr>
        <w:t>panic and socio-economic destabilization</w:t>
      </w:r>
      <w:proofErr w:type="gramStart"/>
      <w:r w:rsidRPr="00F5539C">
        <w:rPr>
          <w:rFonts w:ascii="Georgia" w:hAnsi="Georgia"/>
          <w:highlight w:val="yellow"/>
          <w:u w:val="single"/>
        </w:rPr>
        <w:t>.</w:t>
      </w:r>
      <w:r w:rsidRPr="00F5539C">
        <w:rPr>
          <w:rFonts w:ascii="Georgia" w:hAnsi="Georgia"/>
          <w:sz w:val="12"/>
        </w:rPr>
        <w:t>¶</w:t>
      </w:r>
      <w:proofErr w:type="gramEnd"/>
      <w:r w:rsidRPr="00F5539C">
        <w:rPr>
          <w:rFonts w:ascii="Georgia" w:hAnsi="Georgia"/>
          <w:sz w:val="16"/>
        </w:rPr>
        <w:t xml:space="preserve"> Severe </w:t>
      </w:r>
      <w:r w:rsidRPr="00F5539C">
        <w:rPr>
          <w:rFonts w:ascii="Georgia" w:hAnsi="Georgia"/>
          <w:u w:val="single"/>
        </w:rPr>
        <w:t xml:space="preserve">consequences can be </w:t>
      </w:r>
      <w:r w:rsidRPr="00F5539C">
        <w:rPr>
          <w:rFonts w:ascii="Georgia" w:hAnsi="Georgia"/>
          <w:highlight w:val="yellow"/>
          <w:u w:val="single"/>
        </w:rPr>
        <w:t>caused by sabotaging nuclear power plants, research reactors, and radioactive materials storage facilities.</w:t>
      </w:r>
      <w:r w:rsidRPr="00F5539C">
        <w:rPr>
          <w:rFonts w:ascii="Georgia" w:hAnsi="Georgia"/>
          <w:u w:val="single"/>
        </w:rPr>
        <w:t xml:space="preserve"> Large cities are especially vulnerable to such attacks. A large city may host dozens of research reactors with a nuclear power plant or a couple of spent nuclear fuel storage facilities and dozens of large radioactive materials storage facilities located nearby.</w:t>
      </w:r>
      <w:r w:rsidRPr="00F5539C">
        <w:rPr>
          <w:rFonts w:ascii="Georgia" w:hAnsi="Georgia"/>
          <w:sz w:val="16"/>
        </w:rPr>
        <w:t xml:space="preserve"> The past few years have seen significant efforts made to enhance organizational and physical aspects of security at facilities, especially at nuclear power plants. </w:t>
      </w:r>
      <w:r w:rsidRPr="00F5539C">
        <w:rPr>
          <w:rFonts w:ascii="Georgia" w:hAnsi="Georgia"/>
          <w:u w:val="single"/>
        </w:rPr>
        <w:t xml:space="preserve">Efforts have also been made to improve security culture. But these efforts do not preclude the possibility that </w:t>
      </w:r>
      <w:r w:rsidRPr="00F5539C">
        <w:rPr>
          <w:rFonts w:ascii="Georgia" w:hAnsi="Georgia"/>
          <w:b/>
          <w:iCs/>
          <w:highlight w:val="yellow"/>
          <w:u w:val="single"/>
          <w:bdr w:val="single" w:sz="12" w:space="0" w:color="auto"/>
        </w:rPr>
        <w:t>well-trained terrorists may be able to penetrate nuclear facilities</w:t>
      </w:r>
      <w:proofErr w:type="gramStart"/>
      <w:r w:rsidRPr="00F5539C">
        <w:rPr>
          <w:rFonts w:ascii="Georgia" w:hAnsi="Georgia"/>
          <w:u w:val="single"/>
        </w:rPr>
        <w:t>.</w:t>
      </w:r>
      <w:r w:rsidRPr="00F5539C">
        <w:rPr>
          <w:rFonts w:ascii="Georgia" w:hAnsi="Georgia"/>
          <w:sz w:val="12"/>
        </w:rPr>
        <w:t>¶</w:t>
      </w:r>
      <w:proofErr w:type="gramEnd"/>
      <w:r w:rsidRPr="00F5539C">
        <w:rPr>
          <w:rFonts w:ascii="Georgia" w:hAnsi="Georgia"/>
          <w:sz w:val="12"/>
          <w:u w:val="single"/>
        </w:rPr>
        <w:t xml:space="preserve"> </w:t>
      </w:r>
      <w:r w:rsidRPr="00F5539C">
        <w:rPr>
          <w:rFonts w:ascii="Georgia" w:hAnsi="Georgia"/>
          <w:u w:val="single"/>
        </w:rPr>
        <w:t>Some estimates show that sabotage of a research reactor in a metropolis may expose hundreds of thousands to high doses of radiation. A formidable part of the city would become uninhabitable for a long time</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Of all the scenarios, it </w:t>
      </w:r>
      <w:r w:rsidRPr="00F5539C">
        <w:rPr>
          <w:rFonts w:ascii="Georgia" w:hAnsi="Georgia"/>
          <w:u w:val="single"/>
        </w:rPr>
        <w:t xml:space="preserve">is building an improvised nuclear device by terrorists that poses the maximum risk. </w:t>
      </w:r>
      <w:r w:rsidRPr="00F5539C">
        <w:rPr>
          <w:rFonts w:ascii="Georgia" w:hAnsi="Georgia"/>
          <w:b/>
          <w:highlight w:val="yellow"/>
          <w:u w:val="single"/>
        </w:rPr>
        <w:t>There are no engineering problems that cannot be solved if terrorists decide to build a simple “gun-type” nuclear device</w:t>
      </w:r>
      <w:r w:rsidRPr="00F5539C">
        <w:rPr>
          <w:rFonts w:ascii="Georgia" w:hAnsi="Georgia"/>
          <w:b/>
          <w:u w:val="single"/>
        </w:rPr>
        <w:t>.</w:t>
      </w:r>
      <w:r w:rsidRPr="00F5539C">
        <w:rPr>
          <w:rFonts w:ascii="Georgia" w:hAnsi="Georgia"/>
          <w:sz w:val="16"/>
        </w:rPr>
        <w:t xml:space="preserve"> </w:t>
      </w:r>
      <w:r w:rsidRPr="00F5539C">
        <w:rPr>
          <w:rFonts w:ascii="Georgia" w:hAnsi="Georgia"/>
          <w:u w:val="single"/>
        </w:rPr>
        <w:t>Information on the design of such devices, as well as implosion-type devices, is available in the public domain</w:t>
      </w:r>
      <w:r w:rsidRPr="00F5539C">
        <w:rPr>
          <w:rFonts w:ascii="Georgia" w:hAnsi="Georgia"/>
          <w:sz w:val="16"/>
        </w:rPr>
        <w:t xml:space="preserve">. It is the acquisition of weapons-grade uranium that presents the sole serious obstacle. Despite numerous preventive measures taken, we cannot rule out the possibility that </w:t>
      </w:r>
      <w:r w:rsidRPr="00F5539C">
        <w:rPr>
          <w:rFonts w:ascii="Georgia" w:hAnsi="Georgia"/>
          <w:u w:val="single"/>
        </w:rPr>
        <w:t xml:space="preserve">such materials can be bought on the black market. </w:t>
      </w:r>
      <w:r w:rsidRPr="00F5539C">
        <w:rPr>
          <w:rFonts w:ascii="Georgia" w:hAnsi="Georgia"/>
          <w:b/>
          <w:iCs/>
          <w:highlight w:val="yellow"/>
          <w:u w:val="single"/>
          <w:bdr w:val="single" w:sz="12" w:space="0" w:color="auto"/>
        </w:rPr>
        <w:t>Theft of weapons-grade uranium is also possible</w:t>
      </w:r>
      <w:r w:rsidRPr="00F5539C">
        <w:rPr>
          <w:rFonts w:ascii="Georgia" w:hAnsi="Georgia"/>
          <w:u w:val="single"/>
        </w:rPr>
        <w:t>. Research reactor fuel is considered to be particularly vulnerable to theft, as it is scattered at sites in dozens of countries. There are about 100 research reactors in the world that run on weapons-grade uranium fuel, according to the International Atomic Energy Agency (IAEA)</w:t>
      </w:r>
      <w:proofErr w:type="gramStart"/>
      <w:r w:rsidRPr="00F5539C">
        <w:rPr>
          <w:rFonts w:ascii="Georgia" w:hAnsi="Georgia"/>
          <w:u w:val="single"/>
        </w:rPr>
        <w:t>.</w:t>
      </w:r>
      <w:r w:rsidRPr="00F5539C">
        <w:rPr>
          <w:rFonts w:ascii="Georgia" w:hAnsi="Georgia"/>
          <w:sz w:val="12"/>
        </w:rPr>
        <w:t>¶</w:t>
      </w:r>
      <w:proofErr w:type="gramEnd"/>
      <w:r w:rsidRPr="00F5539C">
        <w:rPr>
          <w:rFonts w:ascii="Georgia" w:hAnsi="Georgia"/>
          <w:sz w:val="12"/>
          <w:u w:val="single"/>
        </w:rPr>
        <w:t xml:space="preserve"> </w:t>
      </w:r>
      <w:r w:rsidRPr="00F5539C">
        <w:rPr>
          <w:rFonts w:ascii="Georgia" w:hAnsi="Georgia"/>
          <w:highlight w:val="yellow"/>
          <w:u w:val="single"/>
        </w:rPr>
        <w:t>A terrorist “gun-type” uranium bomb can have a yield</w:t>
      </w:r>
      <w:r w:rsidRPr="00F5539C">
        <w:rPr>
          <w:rFonts w:ascii="Georgia" w:hAnsi="Georgia"/>
          <w:u w:val="single"/>
        </w:rPr>
        <w:t xml:space="preserve"> of least 10-15 kt, which is </w:t>
      </w:r>
      <w:r w:rsidRPr="00F5539C">
        <w:rPr>
          <w:rFonts w:ascii="Georgia" w:hAnsi="Georgia"/>
          <w:b/>
          <w:iCs/>
          <w:highlight w:val="yellow"/>
          <w:u w:val="single"/>
          <w:bdr w:val="single" w:sz="12" w:space="0" w:color="auto"/>
        </w:rPr>
        <w:t>comparable to the yield of the bomb dropped on Hiroshima</w:t>
      </w:r>
      <w:r w:rsidRPr="00F5539C">
        <w:rPr>
          <w:rFonts w:ascii="Georgia" w:hAnsi="Georgia"/>
          <w:highlight w:val="yellow"/>
          <w:u w:val="single"/>
        </w:rPr>
        <w:t>.</w:t>
      </w:r>
      <w:r w:rsidRPr="00F5539C">
        <w:rPr>
          <w:rFonts w:ascii="Georgia" w:hAnsi="Georgia"/>
          <w:sz w:val="16"/>
        </w:rPr>
        <w:t xml:space="preserve"> </w:t>
      </w:r>
      <w:r w:rsidRPr="00F5539C">
        <w:rPr>
          <w:rFonts w:ascii="Georgia" w:hAnsi="Georgia"/>
          <w:u w:val="single"/>
        </w:rPr>
        <w:t>The explosion of such a bomb in a modern metropolis can kill and wound hundreds of thousands and cause serious economic damage. There will also be long-term sociopsychological and political consequences</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The vast majority of states have introduced unprecedented security and surveillance measures at transportation and other large-scale public facilities after the terrorist attacks in the United States, Great Britain, Italy, and other countries. These measures have proved burdensome for the countries’ populations, but the public has accepted them as necessary. </w:t>
      </w:r>
      <w:r w:rsidRPr="00F5539C">
        <w:rPr>
          <w:rFonts w:ascii="Georgia" w:hAnsi="Georgia"/>
          <w:u w:val="single"/>
        </w:rPr>
        <w:t>A nuclear terrorist attack will make the public accept further measures meant to enhance control even if these measures significantly restrict the democratic liberties they are accustomed to. Authoritarian states could be expected to adopt even more restrictive measures</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If a nuclear terrorist act occurs, </w:t>
      </w:r>
      <w:r w:rsidRPr="00F5539C">
        <w:rPr>
          <w:rFonts w:ascii="Georgia" w:hAnsi="Georgia"/>
          <w:u w:val="single"/>
        </w:rPr>
        <w:t xml:space="preserve">nations will delegate tens of thousands of their secret services’ best personnel to investigate and attribute the attack. Radical Islamist groups are among those capable of such an act. </w:t>
      </w:r>
      <w:r w:rsidRPr="00F5539C">
        <w:rPr>
          <w:rFonts w:ascii="Georgia" w:hAnsi="Georgia"/>
          <w:sz w:val="16"/>
        </w:rPr>
        <w:t xml:space="preserve">We can imagine what would happen if they do so, </w:t>
      </w:r>
      <w:r w:rsidRPr="00F5539C">
        <w:rPr>
          <w:rFonts w:ascii="Georgia" w:hAnsi="Georgia"/>
          <w:u w:val="single"/>
        </w:rPr>
        <w:t xml:space="preserve">given the anti-Muslim sentiments and resentment that conventional terrorist attacks by Islamists have generated in developed democratic countries. </w:t>
      </w:r>
      <w:r w:rsidRPr="00F5539C">
        <w:rPr>
          <w:rFonts w:ascii="Georgia" w:hAnsi="Georgia"/>
          <w:highlight w:val="yellow"/>
          <w:u w:val="single"/>
        </w:rPr>
        <w:t xml:space="preserve">Mass deportation of the non-indigenous population and severe sanctions would follow such an attack in what will cause </w:t>
      </w:r>
      <w:r w:rsidRPr="00F5539C">
        <w:rPr>
          <w:rFonts w:ascii="Georgia" w:hAnsi="Georgia"/>
          <w:b/>
          <w:highlight w:val="yellow"/>
          <w:u w:val="single"/>
        </w:rPr>
        <w:t>violent protests in the Muslim world</w:t>
      </w:r>
      <w:r w:rsidRPr="00F5539C">
        <w:rPr>
          <w:rFonts w:ascii="Georgia" w:hAnsi="Georgia"/>
          <w:highlight w:val="yellow"/>
          <w:u w:val="single"/>
        </w:rPr>
        <w:t xml:space="preserve">. </w:t>
      </w:r>
      <w:r w:rsidRPr="00F5539C">
        <w:rPr>
          <w:rFonts w:ascii="Georgia" w:hAnsi="Georgia"/>
          <w:b/>
          <w:highlight w:val="yellow"/>
          <w:u w:val="single"/>
        </w:rPr>
        <w:t>Series of armed clashing terrorist attacks may follow</w:t>
      </w:r>
      <w:r w:rsidRPr="00F5539C">
        <w:rPr>
          <w:rFonts w:ascii="Georgia" w:hAnsi="Georgia"/>
          <w:u w:val="single"/>
        </w:rPr>
        <w:t>. The prediction that Samuel Huntington has made in his book “</w:t>
      </w:r>
      <w:r w:rsidRPr="00F5539C">
        <w:rPr>
          <w:rFonts w:ascii="Georgia" w:hAnsi="Georgia"/>
          <w:bCs/>
          <w:u w:val="single"/>
        </w:rPr>
        <w:t xml:space="preserve">The Clash of Civilizations </w:t>
      </w:r>
      <w:r w:rsidRPr="00F5539C">
        <w:rPr>
          <w:rFonts w:ascii="Georgia" w:hAnsi="Georgia"/>
          <w:u w:val="single"/>
        </w:rPr>
        <w:t>and the Remaking of World Order” may come true</w:t>
      </w:r>
      <w:r w:rsidRPr="00F5539C">
        <w:rPr>
          <w:rFonts w:ascii="Georgia" w:hAnsi="Georgia"/>
          <w:sz w:val="16"/>
        </w:rPr>
        <w:t xml:space="preserve">. Huntington’s book clearly demonstrates that it is not Islamic extremists that are the cause of the Western world’s problems. Rather there is a deep, intractable conflict that is rooted in the fault lines that run between Islam and Christianity. </w:t>
      </w:r>
      <w:r w:rsidRPr="00F5539C">
        <w:rPr>
          <w:rFonts w:ascii="Georgia" w:hAnsi="Georgia"/>
          <w:u w:val="single"/>
        </w:rPr>
        <w:t xml:space="preserve">This is especially dangerous for Russia because these fault lines run across its territory. </w:t>
      </w:r>
      <w:r w:rsidRPr="00F5539C">
        <w:rPr>
          <w:rFonts w:ascii="Georgia" w:hAnsi="Georgia"/>
          <w:sz w:val="16"/>
        </w:rPr>
        <w:t xml:space="preserve">To sum it up, the political leadership of Russia has every reason to revise its list of factors that could undermine strategic stability.  BMD does not deserve to be even last on that list because its effectiveness in repelling massive missile strikes will be extremely low. BMD systems can prove useful only if deployed to defend against launches of individual ballistic missiles or groups of such missiles. Prioritization of other destabilizing factors—that could affect global and regional stability—merits a separate study or studies. But even without them I can conclude that nuclear terrorism should be placed on top of the list. </w:t>
      </w:r>
      <w:r w:rsidRPr="00F5539C">
        <w:rPr>
          <w:rFonts w:ascii="Georgia" w:hAnsi="Georgia"/>
          <w:b/>
          <w:iCs/>
          <w:highlight w:val="yellow"/>
          <w:u w:val="single"/>
          <w:bdr w:val="single" w:sz="12" w:space="0" w:color="auto"/>
        </w:rPr>
        <w:t>The threat of nuclear terrorism is real, and a successful nuclear terrorist attack would lead to a radical transformation of the global order</w:t>
      </w:r>
      <w:r w:rsidRPr="00F5539C">
        <w:rPr>
          <w:rFonts w:ascii="Georgia" w:hAnsi="Georgia"/>
          <w:sz w:val="16"/>
          <w:highlight w:val="yellow"/>
        </w:rPr>
        <w:t>.</w:t>
      </w:r>
      <w:r w:rsidRPr="00F5539C">
        <w:rPr>
          <w:rFonts w:ascii="Georgia" w:hAnsi="Georgia"/>
          <w:sz w:val="16"/>
        </w:rPr>
        <w:t xml:space="preserve">  All of the threats on the revised list must become a subject of thorough studies by experts. States need to work hard to forge a common understanding of these threats and develop a strategy to combat them.</w:t>
      </w:r>
    </w:p>
    <w:p w14:paraId="543ED57A" w14:textId="77777777" w:rsidR="0095094F" w:rsidRPr="00F5539C" w:rsidRDefault="0095094F" w:rsidP="00D46EEC">
      <w:pPr>
        <w:rPr>
          <w:rFonts w:ascii="Georgia" w:hAnsi="Georgia"/>
          <w:sz w:val="16"/>
        </w:rPr>
      </w:pPr>
    </w:p>
    <w:p w14:paraId="2209DEFA" w14:textId="7D5CB612" w:rsidR="00C65199" w:rsidRPr="00F5539C" w:rsidRDefault="0095094F" w:rsidP="00C65199">
      <w:pPr>
        <w:pStyle w:val="Heading4"/>
        <w:rPr>
          <w:rFonts w:ascii="Georgia" w:hAnsi="Georgia"/>
        </w:rPr>
      </w:pPr>
      <w:r w:rsidRPr="00F5539C">
        <w:rPr>
          <w:rFonts w:ascii="Georgia" w:hAnsi="Georgia"/>
        </w:rPr>
        <w:t>Impact</w:t>
      </w:r>
      <w:r w:rsidR="00C65199" w:rsidRPr="00F5539C">
        <w:rPr>
          <w:rFonts w:ascii="Georgia" w:hAnsi="Georgia"/>
        </w:rPr>
        <w:t xml:space="preserve"> causes extinction- retaliation</w:t>
      </w:r>
    </w:p>
    <w:p w14:paraId="6FBBE92B" w14:textId="77777777" w:rsidR="00C65199" w:rsidRPr="00F5539C" w:rsidRDefault="00C65199" w:rsidP="00C65199">
      <w:pPr>
        <w:rPr>
          <w:rFonts w:ascii="Georgia" w:hAnsi="Georgia"/>
        </w:rPr>
      </w:pPr>
      <w:r w:rsidRPr="00F5539C">
        <w:rPr>
          <w:rStyle w:val="StyleStyleBold12pt"/>
          <w:rFonts w:ascii="Georgia" w:hAnsi="Georgia"/>
        </w:rPr>
        <w:t>Ayson 10</w:t>
      </w:r>
      <w:r w:rsidRPr="00F5539C">
        <w:rPr>
          <w:rFonts w:ascii="Georgia" w:hAnsi="Georgia"/>
        </w:rPr>
        <w:t xml:space="preserve"> - Professor of Strategic Studies and Director of the Centre for Strategic Studies: New Zealand at the Victoria University of Wellington (Robert, July. “After a Terrorist Nuclear Attack: Envisaging Catalytic Effects.” </w:t>
      </w:r>
      <w:proofErr w:type="gramStart"/>
      <w:r w:rsidRPr="00F5539C">
        <w:rPr>
          <w:rFonts w:ascii="Georgia" w:hAnsi="Georgia"/>
        </w:rPr>
        <w:t>Studies in Conflict &amp; Terrorism, Vol. 33, Issue 7.</w:t>
      </w:r>
      <w:proofErr w:type="gramEnd"/>
      <w:r w:rsidRPr="00F5539C">
        <w:rPr>
          <w:rFonts w:ascii="Georgia" w:hAnsi="Georgia"/>
        </w:rPr>
        <w:t xml:space="preserve"> InformaWorld.)</w:t>
      </w:r>
    </w:p>
    <w:p w14:paraId="16ED1A59" w14:textId="77777777" w:rsidR="00C65199" w:rsidRPr="00F5539C" w:rsidRDefault="00C65199" w:rsidP="00C65199">
      <w:pPr>
        <w:rPr>
          <w:rFonts w:ascii="Georgia" w:hAnsi="Georgia"/>
          <w:sz w:val="14"/>
        </w:rPr>
      </w:pPr>
      <w:r w:rsidRPr="00F5539C">
        <w:rPr>
          <w:rFonts w:ascii="Georgia" w:hAnsi="Georgia"/>
          <w:sz w:val="14"/>
        </w:rPr>
        <w:t xml:space="preserve">But these two nuclear worlds—a non-state actor nuclear attack and a catastrophic interstate nuclear exchange—are not necessarily separable. It is just possible that </w:t>
      </w:r>
      <w:r w:rsidRPr="00F5539C">
        <w:rPr>
          <w:rStyle w:val="StyleBoldUnderline"/>
          <w:rFonts w:ascii="Georgia" w:hAnsi="Georgia"/>
          <w:bdr w:val="single" w:sz="4" w:space="0" w:color="auto"/>
        </w:rPr>
        <w:t>some sort of terrorist attack</w:t>
      </w:r>
      <w:r w:rsidRPr="00F5539C">
        <w:rPr>
          <w:rFonts w:ascii="Georgia" w:hAnsi="Georgia"/>
          <w:sz w:val="14"/>
        </w:rPr>
        <w:t>, and especially an act of nuclear terrorism,</w:t>
      </w:r>
      <w:r w:rsidRPr="00F5539C">
        <w:rPr>
          <w:rStyle w:val="StyleBoldUnderline"/>
          <w:rFonts w:ascii="Georgia" w:hAnsi="Georgia"/>
        </w:rPr>
        <w:t xml:space="preserve"> could precipitate a chain of events leading to a massive exchange of nuclear weapons between two or more</w:t>
      </w:r>
      <w:r w:rsidRPr="00F5539C">
        <w:rPr>
          <w:rFonts w:ascii="Georgia" w:hAnsi="Georgia"/>
          <w:sz w:val="14"/>
        </w:rPr>
        <w:t xml:space="preserve"> of the </w:t>
      </w:r>
      <w:r w:rsidRPr="00F5539C">
        <w:rPr>
          <w:rStyle w:val="StyleBoldUnderline"/>
          <w:rFonts w:ascii="Georgia" w:hAnsi="Georgia"/>
        </w:rPr>
        <w:t>states</w:t>
      </w:r>
      <w:r w:rsidRPr="00F5539C">
        <w:rPr>
          <w:rFonts w:ascii="Georgia" w:hAnsi="Georgia"/>
          <w:sz w:val="14"/>
        </w:rPr>
        <w:t xml:space="preserve"> that possess them. In this context, today’s and tomorrow’s terrorist groups might assume the place allotted during the early Cold War years to new state possessors of small nuclear arsenals who were seen as </w:t>
      </w:r>
      <w:r w:rsidRPr="00F5539C">
        <w:rPr>
          <w:rStyle w:val="StyleBoldUnderline"/>
          <w:rFonts w:ascii="Georgia" w:hAnsi="Georgia"/>
        </w:rPr>
        <w:t xml:space="preserve">raising the risks of a </w:t>
      </w:r>
      <w:r w:rsidRPr="00F5539C">
        <w:rPr>
          <w:rStyle w:val="Emphasis"/>
          <w:rFonts w:ascii="Georgia" w:hAnsi="Georgia"/>
        </w:rPr>
        <w:t>catalytic nuclear war</w:t>
      </w:r>
      <w:r w:rsidRPr="00F5539C">
        <w:rPr>
          <w:rStyle w:val="StyleBoldUnderline"/>
          <w:rFonts w:ascii="Georgia" w:hAnsi="Georgia"/>
        </w:rPr>
        <w:t xml:space="preserve"> between the superpowers started by third parties</w:t>
      </w:r>
      <w:r w:rsidRPr="00F5539C">
        <w:rPr>
          <w:rFonts w:ascii="Georgia" w:hAnsi="Georgia"/>
          <w:sz w:val="14"/>
        </w:rPr>
        <w:t>.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w:t>
      </w:r>
      <w:proofErr w:type="gramStart"/>
      <w:r w:rsidRPr="00F5539C">
        <w:rPr>
          <w:rFonts w:ascii="Georgia" w:hAnsi="Georgia"/>
          <w:sz w:val="14"/>
        </w:rPr>
        <w:t>,40</w:t>
      </w:r>
      <w:proofErr w:type="gramEnd"/>
      <w:r w:rsidRPr="00F5539C">
        <w:rPr>
          <w:rFonts w:ascii="Georgia" w:hAnsi="Georgia"/>
          <w:sz w:val="14"/>
        </w:rPr>
        <w:t xml:space="preserve">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if the act of nuclear terrorism came as a complete surprise, and American officials refused to believe that a terrorist group was fully responsible (or responsible at all) suspicion would shift immediately to state possessors. Ruling out Western ally countries like the United Kingdom and France, and probably Israel and India as well, authorities in Washington would be left with a very short list consisting of North Korea, perhaps Iran if its program continues, and possibly Pakistan. But </w:t>
      </w:r>
      <w:r w:rsidRPr="00F5539C">
        <w:rPr>
          <w:rStyle w:val="StyleBoldUnderline"/>
          <w:rFonts w:ascii="Georgia" w:hAnsi="Georgia"/>
        </w:rPr>
        <w:t>at what stage would Russia and China be</w:t>
      </w:r>
      <w:r w:rsidRPr="00F5539C">
        <w:rPr>
          <w:rFonts w:ascii="Georgia" w:hAnsi="Georgia"/>
          <w:sz w:val="14"/>
        </w:rPr>
        <w:t xml:space="preserve"> definitely </w:t>
      </w:r>
      <w:r w:rsidRPr="00F5539C">
        <w:rPr>
          <w:rStyle w:val="StyleBoldUnderline"/>
          <w:rFonts w:ascii="Georgia" w:hAnsi="Georgia"/>
        </w:rPr>
        <w:t>ruled out</w:t>
      </w:r>
      <w:r w:rsidRPr="00F5539C">
        <w:rPr>
          <w:rFonts w:ascii="Georgia" w:hAnsi="Georgia"/>
          <w:sz w:val="14"/>
        </w:rPr>
        <w:t xml:space="preserve"> in this high stakes game of nuclear Cluedo? In particular</w:t>
      </w:r>
      <w:r w:rsidRPr="00F5539C">
        <w:rPr>
          <w:rStyle w:val="StyleBoldUnderline"/>
          <w:rFonts w:ascii="Georgia" w:hAnsi="Georgia"/>
        </w:rPr>
        <w:t xml:space="preserve">, if the act </w:t>
      </w:r>
      <w:r w:rsidRPr="00F5539C">
        <w:rPr>
          <w:rFonts w:ascii="Georgia" w:hAnsi="Georgia"/>
          <w:sz w:val="14"/>
        </w:rPr>
        <w:t>of nuclear terrorism</w:t>
      </w:r>
      <w:r w:rsidRPr="00F5539C">
        <w:rPr>
          <w:rStyle w:val="StyleBoldUnderline"/>
          <w:rFonts w:ascii="Georgia" w:hAnsi="Georgia"/>
        </w:rPr>
        <w:t xml:space="preserve"> occurred against a backdrop of existing tension </w:t>
      </w:r>
      <w:r w:rsidRPr="00F5539C">
        <w:rPr>
          <w:rFonts w:ascii="Georgia" w:hAnsi="Georgia"/>
          <w:sz w:val="14"/>
        </w:rPr>
        <w:t>in Washington’s relations</w:t>
      </w:r>
      <w:r w:rsidRPr="00F5539C">
        <w:rPr>
          <w:rStyle w:val="StyleBoldUnderline"/>
          <w:rFonts w:ascii="Georgia" w:hAnsi="Georgia"/>
        </w:rPr>
        <w:t xml:space="preserve"> with Russia and/or China</w:t>
      </w:r>
      <w:r w:rsidRPr="00F5539C">
        <w:rPr>
          <w:rFonts w:ascii="Georgia" w:hAnsi="Georgia"/>
          <w:sz w:val="14"/>
        </w:rPr>
        <w:t xml:space="preserve">, and at a time when threats had already been traded between these major powers, </w:t>
      </w:r>
      <w:r w:rsidRPr="00F5539C">
        <w:rPr>
          <w:rStyle w:val="StyleBoldUnderline"/>
          <w:rFonts w:ascii="Georgia" w:hAnsi="Georgia"/>
        </w:rPr>
        <w:t xml:space="preserve">would officials and political leaders not be tempted to </w:t>
      </w:r>
      <w:r w:rsidRPr="00F5539C">
        <w:rPr>
          <w:rStyle w:val="Emphasis"/>
          <w:rFonts w:ascii="Georgia" w:hAnsi="Georgia"/>
        </w:rPr>
        <w:t>assume the worst</w:t>
      </w:r>
      <w:r w:rsidRPr="00F5539C">
        <w:rPr>
          <w:rFonts w:ascii="Georgia" w:hAnsi="Georgia"/>
          <w:sz w:val="14"/>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F5539C">
        <w:rPr>
          <w:rStyle w:val="StyleBoldUnderline"/>
          <w:rFonts w:ascii="Georgia" w:hAnsi="Georgia"/>
        </w:rPr>
        <w:t>Washington’s early response</w:t>
      </w:r>
      <w:r w:rsidRPr="00F5539C">
        <w:rPr>
          <w:rFonts w:ascii="Georgia" w:hAnsi="Georgia"/>
          <w:sz w:val="14"/>
        </w:rPr>
        <w:t xml:space="preserve"> to a terrorist nuclear attack on its own soil </w:t>
      </w:r>
      <w:r w:rsidRPr="00F5539C">
        <w:rPr>
          <w:rStyle w:val="StyleBoldUnderline"/>
          <w:rFonts w:ascii="Georgia" w:hAnsi="Georgia"/>
        </w:rPr>
        <w:t>might</w:t>
      </w:r>
      <w:r w:rsidRPr="00F5539C">
        <w:rPr>
          <w:rFonts w:ascii="Georgia" w:hAnsi="Georgia"/>
          <w:sz w:val="14"/>
        </w:rPr>
        <w:t xml:space="preserve"> also </w:t>
      </w:r>
      <w:r w:rsidRPr="00F5539C">
        <w:rPr>
          <w:rStyle w:val="StyleBoldUnderline"/>
          <w:rFonts w:ascii="Georgia" w:hAnsi="Georgia"/>
        </w:rPr>
        <w:t>raise the possibility of an unwanted</w:t>
      </w:r>
      <w:r w:rsidRPr="00F5539C">
        <w:rPr>
          <w:rFonts w:ascii="Georgia" w:hAnsi="Georgia"/>
          <w:sz w:val="14"/>
        </w:rPr>
        <w:t xml:space="preserve"> (and nuclear aided) </w:t>
      </w:r>
      <w:r w:rsidRPr="00F5539C">
        <w:rPr>
          <w:rStyle w:val="StyleBoldUnderline"/>
          <w:rFonts w:ascii="Georgia" w:hAnsi="Georgia"/>
        </w:rPr>
        <w:t>confrontation</w:t>
      </w:r>
      <w:r w:rsidRPr="00F5539C">
        <w:rPr>
          <w:rFonts w:ascii="Georgia" w:hAnsi="Georgia"/>
          <w:sz w:val="14"/>
        </w:rPr>
        <w:t xml:space="preserve"> with Russia and/or China. For example, </w:t>
      </w:r>
      <w:r w:rsidRPr="00F5539C">
        <w:rPr>
          <w:rFonts w:ascii="Georgia" w:hAnsi="Georgia"/>
          <w:u w:val="single"/>
        </w:rPr>
        <w:t>in the noise and confusion during the immediate aftermath</w:t>
      </w:r>
      <w:r w:rsidRPr="00F5539C">
        <w:rPr>
          <w:rFonts w:ascii="Georgia" w:hAnsi="Georgia"/>
          <w:sz w:val="14"/>
        </w:rPr>
        <w:t xml:space="preserve"> of the terrorist nuclear attack, </w:t>
      </w:r>
      <w:r w:rsidRPr="00F5539C">
        <w:rPr>
          <w:rStyle w:val="StyleBoldUnderline"/>
          <w:rFonts w:ascii="Georgia" w:hAnsi="Georgia"/>
        </w:rPr>
        <w:t>the U.S. president might be expected to place the country’s</w:t>
      </w:r>
      <w:r w:rsidRPr="00F5539C">
        <w:rPr>
          <w:rFonts w:ascii="Georgia" w:hAnsi="Georgia"/>
          <w:sz w:val="14"/>
        </w:rPr>
        <w:t xml:space="preserve"> armed forces, including its </w:t>
      </w:r>
      <w:r w:rsidRPr="00F5539C">
        <w:rPr>
          <w:rStyle w:val="StyleBoldUnderline"/>
          <w:rFonts w:ascii="Georgia" w:hAnsi="Georgia"/>
        </w:rPr>
        <w:t>nuclear arsenal, on a high</w:t>
      </w:r>
      <w:r w:rsidRPr="00F5539C">
        <w:rPr>
          <w:rFonts w:ascii="Georgia" w:hAnsi="Georgia"/>
          <w:sz w:val="14"/>
          <w:szCs w:val="14"/>
        </w:rPr>
        <w:t>er</w:t>
      </w:r>
      <w:r w:rsidRPr="00F5539C">
        <w:rPr>
          <w:rStyle w:val="StyleBoldUnderline"/>
          <w:rFonts w:ascii="Georgia" w:hAnsi="Georgia"/>
        </w:rPr>
        <w:t xml:space="preserve"> stage of alert</w:t>
      </w:r>
      <w:r w:rsidRPr="00F5539C">
        <w:rPr>
          <w:rFonts w:ascii="Georgia" w:hAnsi="Georgia"/>
          <w:sz w:val="14"/>
        </w:rPr>
        <w:t xml:space="preserve">. In such a tense environment, when careful planning runs up against the friction of reality, </w:t>
      </w:r>
      <w:r w:rsidRPr="00F5539C">
        <w:rPr>
          <w:rStyle w:val="StyleBoldUnderline"/>
          <w:rFonts w:ascii="Georgia" w:hAnsi="Georgia"/>
        </w:rPr>
        <w:t xml:space="preserve">it is </w:t>
      </w:r>
      <w:r w:rsidRPr="00F5539C">
        <w:rPr>
          <w:rFonts w:ascii="Georgia" w:hAnsi="Georgia"/>
          <w:sz w:val="14"/>
        </w:rPr>
        <w:t xml:space="preserve">just </w:t>
      </w:r>
      <w:r w:rsidRPr="00F5539C">
        <w:rPr>
          <w:rStyle w:val="StyleBoldUnderline"/>
          <w:rFonts w:ascii="Georgia" w:hAnsi="Georgia"/>
        </w:rPr>
        <w:t>possible that Moscow and/or China might mistakenly read this as a sign of U.S. intention</w:t>
      </w:r>
      <w:r w:rsidRPr="00F5539C">
        <w:rPr>
          <w:rFonts w:ascii="Georgia" w:hAnsi="Georgia"/>
          <w:sz w:val="14"/>
        </w:rPr>
        <w:t xml:space="preserve">s </w:t>
      </w:r>
      <w:r w:rsidRPr="00F5539C">
        <w:rPr>
          <w:rStyle w:val="StyleBoldUnderline"/>
          <w:rFonts w:ascii="Georgia" w:hAnsi="Georgia"/>
        </w:rPr>
        <w:t>to use force</w:t>
      </w:r>
      <w:r w:rsidRPr="00F5539C">
        <w:rPr>
          <w:rFonts w:ascii="Georgia" w:hAnsi="Georgia"/>
          <w:sz w:val="14"/>
        </w:rPr>
        <w:t xml:space="preserve"> (and possibly nuclear force) against them. In that situation, the </w:t>
      </w:r>
      <w:r w:rsidRPr="00F5539C">
        <w:rPr>
          <w:rStyle w:val="StyleBoldUnderline"/>
          <w:rFonts w:ascii="Georgia" w:hAnsi="Georgia"/>
        </w:rPr>
        <w:t xml:space="preserve">temptations to preempt </w:t>
      </w:r>
      <w:r w:rsidRPr="00F5539C">
        <w:rPr>
          <w:rFonts w:ascii="Georgia" w:hAnsi="Georgia"/>
          <w:sz w:val="14"/>
        </w:rPr>
        <w:t>such actions might</w:t>
      </w:r>
      <w:r w:rsidRPr="00F5539C">
        <w:rPr>
          <w:rStyle w:val="StyleBoldUnderline"/>
          <w:rFonts w:ascii="Georgia" w:hAnsi="Georgia"/>
        </w:rPr>
        <w:t xml:space="preserve"> grow</w:t>
      </w:r>
      <w:r w:rsidRPr="00F5539C">
        <w:rPr>
          <w:rFonts w:ascii="Georgia" w:hAnsi="Georgia"/>
          <w:sz w:val="14"/>
        </w:rPr>
        <w:t>, although it must be admitted that any preemption would probably still meet with a devastating response. As part of its initial response to the act of nuclear terrorism (as discussed earlier)</w:t>
      </w:r>
      <w:r w:rsidRPr="00F5539C">
        <w:rPr>
          <w:rStyle w:val="apple-converted-space"/>
          <w:rFonts w:ascii="Georgia" w:hAnsi="Georgia"/>
          <w:color w:val="000000"/>
          <w:sz w:val="14"/>
        </w:rPr>
        <w:t> </w:t>
      </w:r>
      <w:r w:rsidRPr="00F5539C">
        <w:rPr>
          <w:rFonts w:ascii="Georgia" w:hAnsi="Georgia"/>
          <w:sz w:val="14"/>
        </w:rPr>
        <w:t>Washington might decide to order a significant conventional (or nuclear) retaliatory or disarming attack against the leadership of the terrorist group and/or states</w:t>
      </w:r>
      <w:r w:rsidRPr="00F5539C">
        <w:rPr>
          <w:rStyle w:val="apple-converted-space"/>
          <w:rFonts w:ascii="Georgia" w:hAnsi="Georgia"/>
          <w:color w:val="000000"/>
          <w:sz w:val="14"/>
        </w:rPr>
        <w:t> </w:t>
      </w:r>
      <w:r w:rsidRPr="00F5539C">
        <w:rPr>
          <w:rFonts w:ascii="Georgia" w:hAnsi="Georgia"/>
          <w:sz w:val="14"/>
        </w:rPr>
        <w:t>seen to support that group. Depending on the identity and especially the location of these targets,</w:t>
      </w:r>
      <w:r w:rsidRPr="00F5539C">
        <w:rPr>
          <w:rStyle w:val="apple-converted-space"/>
          <w:rFonts w:ascii="Georgia" w:hAnsi="Georgia"/>
          <w:color w:val="000000"/>
          <w:sz w:val="14"/>
        </w:rPr>
        <w:t> </w:t>
      </w:r>
      <w:r w:rsidRPr="00F5539C">
        <w:rPr>
          <w:rFonts w:ascii="Georgia" w:hAnsi="Georgia"/>
          <w:sz w:val="14"/>
        </w:rPr>
        <w:t>Russia and/or China might interpret such action as being far too close for their comfort,</w:t>
      </w:r>
      <w:r w:rsidRPr="00F5539C">
        <w:rPr>
          <w:rStyle w:val="apple-converted-space"/>
          <w:rFonts w:ascii="Georgia" w:hAnsi="Georgia"/>
          <w:color w:val="000000"/>
          <w:sz w:val="14"/>
        </w:rPr>
        <w:t> </w:t>
      </w:r>
      <w:r w:rsidRPr="00F5539C">
        <w:rPr>
          <w:rFonts w:ascii="Georgia" w:hAnsi="Georgia"/>
          <w:sz w:val="14"/>
        </w:rPr>
        <w:t xml:space="preserve">and potentially as an infringement on their spheres of influence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w:t>
      </w:r>
      <w:proofErr w:type="gramStart"/>
      <w:r w:rsidRPr="00F5539C">
        <w:rPr>
          <w:rFonts w:ascii="Georgia" w:hAnsi="Georgia"/>
          <w:sz w:val="14"/>
        </w:rPr>
        <w:t>pressure</w:t>
      </w:r>
      <w:proofErr w:type="gramEnd"/>
      <w:r w:rsidRPr="00F5539C">
        <w:rPr>
          <w:rFonts w:ascii="Georgia" w:hAnsi="Georgia"/>
          <w:sz w:val="14"/>
        </w:rPr>
        <w:t xml:space="preserve"> on that part of the world would almost certainly raise alarms in Moscow that might require a degree of advanced consultation from Washington that the latter found itself unable or unwilling to provide.</w:t>
      </w:r>
      <w:r w:rsidRPr="00F5539C">
        <w:rPr>
          <w:rStyle w:val="apple-converted-space"/>
          <w:rFonts w:ascii="Georgia" w:hAnsi="Georgia"/>
          <w:color w:val="000000"/>
          <w:sz w:val="14"/>
        </w:rPr>
        <w:t> </w:t>
      </w:r>
      <w:r w:rsidRPr="00F5539C">
        <w:rPr>
          <w:rFonts w:ascii="Georgia" w:hAnsi="Georgia"/>
          <w:sz w:val="14"/>
        </w:rPr>
        <w:t>There is also the question of how other nuclear-armed states respond</w:t>
      </w:r>
      <w:r w:rsidRPr="00F5539C">
        <w:rPr>
          <w:rStyle w:val="apple-converted-space"/>
          <w:rFonts w:ascii="Georgia" w:hAnsi="Georgia"/>
          <w:color w:val="000000"/>
          <w:sz w:val="14"/>
        </w:rPr>
        <w:t> </w:t>
      </w:r>
      <w:r w:rsidRPr="00F5539C">
        <w:rPr>
          <w:rFonts w:ascii="Georgia" w:hAnsi="Georgia"/>
          <w:sz w:val="14"/>
        </w:rPr>
        <w:t>to the act of nuclear terrorism on another member of that special club. It could reasonably be expected that following a nuclear terrorist attack on the United States, bothRussia and China would extend immediate sympathy and support</w:t>
      </w:r>
      <w:r w:rsidRPr="00F5539C">
        <w:rPr>
          <w:rStyle w:val="apple-converted-space"/>
          <w:rFonts w:ascii="Georgia" w:hAnsi="Georgia"/>
          <w:color w:val="000000"/>
          <w:sz w:val="14"/>
        </w:rPr>
        <w:t> </w:t>
      </w:r>
      <w:r w:rsidRPr="00F5539C">
        <w:rPr>
          <w:rFonts w:ascii="Georgia" w:hAnsi="Georgia"/>
          <w:sz w:val="14"/>
        </w:rPr>
        <w:t>to Washington and would work alongside the United States in the Security Council. But there is just a chance, albeit a slim one, where the support of Russia and/or China is less automatic in some cases than in others. For example,</w:t>
      </w:r>
      <w:r w:rsidRPr="00F5539C">
        <w:rPr>
          <w:rStyle w:val="apple-converted-space"/>
          <w:rFonts w:ascii="Georgia" w:hAnsi="Georgia"/>
          <w:color w:val="000000"/>
          <w:sz w:val="14"/>
        </w:rPr>
        <w:t> </w:t>
      </w:r>
      <w:r w:rsidRPr="00F5539C">
        <w:rPr>
          <w:rFonts w:ascii="Georgia" w:hAnsi="Georgia"/>
          <w:sz w:val="14"/>
        </w:rPr>
        <w:t>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w:t>
      </w:r>
    </w:p>
    <w:p w14:paraId="5CBE9CE1" w14:textId="77777777" w:rsidR="00C65199" w:rsidRPr="00F5539C" w:rsidRDefault="00C65199" w:rsidP="00D46EEC">
      <w:pPr>
        <w:rPr>
          <w:rFonts w:ascii="Georgia" w:hAnsi="Georgia"/>
          <w:sz w:val="16"/>
        </w:rPr>
      </w:pPr>
    </w:p>
    <w:p w14:paraId="2C05DA6D" w14:textId="061E9EF8" w:rsidR="00AF2E6B" w:rsidRPr="00F5539C" w:rsidRDefault="004C1F21" w:rsidP="00C65199">
      <w:pPr>
        <w:pStyle w:val="Heading3"/>
        <w:rPr>
          <w:rFonts w:ascii="Georgia" w:hAnsi="Georgia"/>
        </w:rPr>
      </w:pPr>
      <w:r w:rsidRPr="00F5539C">
        <w:rPr>
          <w:rFonts w:ascii="Georgia" w:hAnsi="Georgia"/>
        </w:rPr>
        <w:t>A2: Deterrence Checks</w:t>
      </w:r>
      <w:r w:rsidR="00045F4E" w:rsidRPr="00F5539C">
        <w:rPr>
          <w:rFonts w:ascii="Georgia" w:hAnsi="Georgia"/>
        </w:rPr>
        <w:t xml:space="preserve"> Retaliation</w:t>
      </w:r>
    </w:p>
    <w:p w14:paraId="57F86968" w14:textId="77777777" w:rsidR="00C65199" w:rsidRPr="00F5539C" w:rsidRDefault="00C65199" w:rsidP="00C65199">
      <w:pPr>
        <w:pStyle w:val="Heading4"/>
        <w:rPr>
          <w:rFonts w:ascii="Georgia" w:eastAsia="Times New Roman" w:hAnsi="Georgia"/>
        </w:rPr>
      </w:pPr>
      <w:r w:rsidRPr="00F5539C">
        <w:rPr>
          <w:rFonts w:ascii="Georgia" w:eastAsia="Times New Roman" w:hAnsi="Georgia"/>
        </w:rPr>
        <w:t>Nuclear terrorism causes US-Russia nuclear war—only scenario for extinction—deterrence doesn’t check</w:t>
      </w:r>
    </w:p>
    <w:p w14:paraId="6FF0B177" w14:textId="77777777" w:rsidR="00C65199" w:rsidRPr="00F5539C" w:rsidRDefault="00C65199" w:rsidP="00C65199">
      <w:pPr>
        <w:rPr>
          <w:rFonts w:ascii="Georgia" w:hAnsi="Georgia"/>
          <w:sz w:val="16"/>
          <w:szCs w:val="16"/>
        </w:rPr>
      </w:pPr>
      <w:r w:rsidRPr="00F5539C">
        <w:rPr>
          <w:rStyle w:val="StyleStyleBold12pt"/>
          <w:rFonts w:ascii="Georgia" w:hAnsi="Georgia"/>
        </w:rPr>
        <w:t>Barrett et al 13</w:t>
      </w:r>
      <w:r w:rsidRPr="00F5539C">
        <w:rPr>
          <w:rFonts w:ascii="Georgia" w:hAnsi="Georgia"/>
          <w:sz w:val="16"/>
          <w:szCs w:val="16"/>
        </w:rPr>
        <w:t xml:space="preserve"> – Anthony has a PhD in Engineering and Public Policy from Carnegie Mellon University, is a Fellow in the RAND Stanton Nuclear Security Fellows Program, and is the Director of Research at Global Catastrophic Risk Institute. Seth Baum has a PhD in Geography from Pennsylvania State University is a Research Scientist at the Blue Marble Space Institute of Science, and is the Executive Director of Global Catastrophic Risk Institute. Kelly Hostetler has a BS in Political Science from Columbia and is a Research Assistant at the Global Catastrophic Risk Institute. (“Analyzing and Reducing the Risks of Inadvertent Nuclear War Between the United States and Russia”, Science and Global Security 21(2), June 28, 2013, </w:t>
      </w:r>
      <w:hyperlink r:id="rId92" w:history="1">
        <w:r w:rsidRPr="00F5539C">
          <w:rPr>
            <w:rStyle w:val="Hyperlink"/>
            <w:rFonts w:ascii="Georgia" w:hAnsi="Georgia"/>
            <w:sz w:val="16"/>
            <w:szCs w:val="16"/>
          </w:rPr>
          <w:t>http://sethbaum.com/ac/2013_NuclearWar.pdf</w:t>
        </w:r>
      </w:hyperlink>
      <w:r w:rsidRPr="00F5539C">
        <w:rPr>
          <w:rFonts w:ascii="Georgia" w:hAnsi="Georgia"/>
          <w:sz w:val="16"/>
          <w:szCs w:val="16"/>
        </w:rPr>
        <w:t>)</w:t>
      </w:r>
    </w:p>
    <w:p w14:paraId="7FD517A4" w14:textId="77777777" w:rsidR="00C65199" w:rsidRPr="00F5539C" w:rsidRDefault="00C65199" w:rsidP="00C65199">
      <w:pPr>
        <w:rPr>
          <w:rFonts w:ascii="Georgia" w:hAnsi="Georgia"/>
          <w:sz w:val="16"/>
          <w:szCs w:val="16"/>
        </w:rPr>
      </w:pPr>
      <w:r w:rsidRPr="00F5539C">
        <w:rPr>
          <w:rFonts w:ascii="Georgia" w:hAnsi="Georgia"/>
          <w:sz w:val="16"/>
          <w:szCs w:val="16"/>
        </w:rPr>
        <w:t xml:space="preserve">Note: this version of the article is a little different from the one published in the actual journal; I cut this version from the link in </w:t>
      </w:r>
      <w:proofErr w:type="gramStart"/>
      <w:r w:rsidRPr="00F5539C">
        <w:rPr>
          <w:rFonts w:ascii="Georgia" w:hAnsi="Georgia"/>
          <w:sz w:val="16"/>
          <w:szCs w:val="16"/>
        </w:rPr>
        <w:t>the cite</w:t>
      </w:r>
      <w:proofErr w:type="gramEnd"/>
      <w:r w:rsidRPr="00F5539C">
        <w:rPr>
          <w:rFonts w:ascii="Georgia" w:hAnsi="Georgia"/>
          <w:sz w:val="16"/>
          <w:szCs w:val="16"/>
        </w:rPr>
        <w:t xml:space="preserve"> above. </w:t>
      </w:r>
    </w:p>
    <w:p w14:paraId="2CF8E0B2" w14:textId="77777777" w:rsidR="00C65199" w:rsidRPr="00F5539C" w:rsidRDefault="00C65199" w:rsidP="00C65199">
      <w:pPr>
        <w:rPr>
          <w:rFonts w:ascii="Georgia" w:hAnsi="Georgia"/>
          <w:sz w:val="16"/>
        </w:rPr>
      </w:pPr>
      <w:r w:rsidRPr="00F5539C">
        <w:rPr>
          <w:rStyle w:val="StyleBoldUnderline"/>
          <w:rFonts w:ascii="Georgia" w:hAnsi="Georgia"/>
        </w:rPr>
        <w:t>War involving</w:t>
      </w:r>
      <w:r w:rsidRPr="00F5539C">
        <w:rPr>
          <w:rFonts w:ascii="Georgia" w:hAnsi="Georgia"/>
          <w:sz w:val="16"/>
        </w:rPr>
        <w:t xml:space="preserve"> significant fractions of </w:t>
      </w:r>
      <w:r w:rsidRPr="00F5539C">
        <w:rPr>
          <w:rStyle w:val="StyleBoldUnderline"/>
          <w:rFonts w:ascii="Georgia" w:hAnsi="Georgia"/>
        </w:rPr>
        <w:t>the U.S. and Russian nuclear arsenals, which are</w:t>
      </w:r>
      <w:r w:rsidRPr="00F5539C">
        <w:rPr>
          <w:rFonts w:ascii="Georgia" w:hAnsi="Georgia"/>
          <w:sz w:val="16"/>
        </w:rPr>
        <w:t xml:space="preserve"> by far </w:t>
      </w:r>
      <w:r w:rsidRPr="00F5539C">
        <w:rPr>
          <w:rStyle w:val="StyleBoldUnderline"/>
          <w:rFonts w:ascii="Georgia" w:hAnsi="Georgia"/>
        </w:rPr>
        <w:t>the largest of any nations, could have globally catastrophic effects</w:t>
      </w:r>
      <w:r w:rsidRPr="00F5539C">
        <w:rPr>
          <w:rFonts w:ascii="Georgia" w:hAnsi="Georgia"/>
          <w:sz w:val="16"/>
        </w:rPr>
        <w:t xml:space="preserve"> such as severely </w:t>
      </w:r>
      <w:r w:rsidRPr="00F5539C">
        <w:rPr>
          <w:rStyle w:val="StyleBoldUnderline"/>
          <w:rFonts w:ascii="Georgia" w:hAnsi="Georgia"/>
        </w:rPr>
        <w:t>reducing food production for years</w:t>
      </w:r>
      <w:proofErr w:type="gramStart"/>
      <w:r w:rsidRPr="00F5539C">
        <w:rPr>
          <w:rFonts w:ascii="Georgia" w:hAnsi="Georgia"/>
          <w:sz w:val="16"/>
        </w:rPr>
        <w:t>,1</w:t>
      </w:r>
      <w:proofErr w:type="gramEnd"/>
      <w:r w:rsidRPr="00F5539C">
        <w:rPr>
          <w:rFonts w:ascii="Georgia" w:hAnsi="Georgia"/>
          <w:sz w:val="16"/>
        </w:rPr>
        <w:t xml:space="preserve"> potentially leading to collapse of modern civilization worldwide </w:t>
      </w:r>
      <w:r w:rsidRPr="00F5539C">
        <w:rPr>
          <w:rStyle w:val="StyleBoldUnderline"/>
          <w:rFonts w:ascii="Georgia" w:hAnsi="Georgia"/>
        </w:rPr>
        <w:t>and</w:t>
      </w:r>
      <w:r w:rsidRPr="00F5539C">
        <w:rPr>
          <w:rFonts w:ascii="Georgia" w:hAnsi="Georgia"/>
          <w:sz w:val="16"/>
        </w:rPr>
        <w:t xml:space="preserve"> even </w:t>
      </w:r>
      <w:r w:rsidRPr="00F5539C">
        <w:rPr>
          <w:rStyle w:val="StyleBoldUnderline"/>
          <w:rFonts w:ascii="Georgia" w:hAnsi="Georgia"/>
        </w:rPr>
        <w:t>the</w:t>
      </w:r>
      <w:r w:rsidRPr="00F5539C">
        <w:rPr>
          <w:rStyle w:val="StyleBoldUnderline"/>
          <w:rFonts w:ascii="Georgia" w:hAnsi="Georgia"/>
          <w:bdr w:val="single" w:sz="4" w:space="0" w:color="auto" w:frame="1"/>
        </w:rPr>
        <w:t xml:space="preserve"> </w:t>
      </w:r>
      <w:r w:rsidRPr="00F5539C">
        <w:rPr>
          <w:rStyle w:val="Emphasis"/>
          <w:rFonts w:ascii="Georgia" w:hAnsi="Georgia"/>
        </w:rPr>
        <w:t>extinction of humanity</w:t>
      </w:r>
      <w:r w:rsidRPr="00F5539C">
        <w:rPr>
          <w:rFonts w:ascii="Georgia" w:hAnsi="Georgia"/>
          <w:sz w:val="16"/>
        </w:rPr>
        <w:t xml:space="preserve">.2 Nuclear war between the United States and Russia could occur by various routes, including accidental or unauthorized launch; deliberate first attack by one nation; and inadvertent attack. In an accidental or unauthorized launch or detonation, system safeguards or procedures to maintain control over nuclear weapons fail in such a way that a nuclear weapon or missile launches or explodes without direction from leaders. In a deliberate first attack, the attacking nation decides to attack based on accurate information about the state of affairs. In an inadvertent attack, the attacking nation mistakenly concludes that it is under attack and launches nuclear weapons in what it believes is a counterattack.3 (Brinkmanship strategies incorporate elements of all of the above, in that they involve intentional manipulation of risks from otherwise accidental or inadvertent </w:t>
      </w:r>
      <w:proofErr w:type="gramStart"/>
      <w:r w:rsidRPr="00F5539C">
        <w:rPr>
          <w:rFonts w:ascii="Georgia" w:hAnsi="Georgia"/>
          <w:sz w:val="16"/>
        </w:rPr>
        <w:t>launches.4 )</w:t>
      </w:r>
      <w:proofErr w:type="gramEnd"/>
      <w:r w:rsidRPr="00F5539C">
        <w:rPr>
          <w:rFonts w:ascii="Georgia" w:hAnsi="Georgia"/>
          <w:sz w:val="16"/>
        </w:rPr>
        <w:t xml:space="preserve"> </w:t>
      </w:r>
      <w:r w:rsidRPr="00F5539C">
        <w:rPr>
          <w:rStyle w:val="StyleBoldUnderline"/>
          <w:rFonts w:ascii="Georgia" w:hAnsi="Georgia"/>
        </w:rPr>
        <w:t>Over the years, nuclear strategy was aimed</w:t>
      </w:r>
      <w:r w:rsidRPr="00F5539C">
        <w:rPr>
          <w:rFonts w:ascii="Georgia" w:hAnsi="Georgia"/>
          <w:sz w:val="16"/>
        </w:rPr>
        <w:t xml:space="preserve"> primarily </w:t>
      </w:r>
      <w:r w:rsidRPr="00F5539C">
        <w:rPr>
          <w:rStyle w:val="StyleBoldUnderline"/>
          <w:rFonts w:ascii="Georgia" w:hAnsi="Georgia"/>
        </w:rPr>
        <w:t>at</w:t>
      </w:r>
      <w:r w:rsidRPr="00F5539C">
        <w:rPr>
          <w:rFonts w:ascii="Georgia" w:hAnsi="Georgia"/>
          <w:sz w:val="16"/>
        </w:rPr>
        <w:t xml:space="preserve"> minimizing risks of intentional attack through development of </w:t>
      </w:r>
      <w:r w:rsidRPr="00F5539C">
        <w:rPr>
          <w:rStyle w:val="StyleBoldUnderline"/>
          <w:rFonts w:ascii="Georgia" w:hAnsi="Georgia"/>
        </w:rPr>
        <w:t>deterrence capabilities</w:t>
      </w:r>
      <w:r w:rsidRPr="00F5539C">
        <w:rPr>
          <w:rFonts w:ascii="Georgia" w:hAnsi="Georgia"/>
          <w:sz w:val="16"/>
        </w:rPr>
        <w:t xml:space="preserve">, though numerous measures were also taken to reduce probabilities of accidents, unauthorized attack, and inadvertent war. For purposes of deterrence, both U.S. and Soviet/Russian forces have maintained significant capabilities to have some forces survive a first attack by the other side and to launch a subsequent counterattack. However, </w:t>
      </w:r>
      <w:r w:rsidRPr="00F5539C">
        <w:rPr>
          <w:rStyle w:val="StyleBoldUnderline"/>
          <w:rFonts w:ascii="Georgia" w:hAnsi="Georgia"/>
        </w:rPr>
        <w:t>concerns about</w:t>
      </w:r>
      <w:r w:rsidRPr="00F5539C">
        <w:rPr>
          <w:rFonts w:ascii="Georgia" w:hAnsi="Georgia"/>
          <w:sz w:val="16"/>
        </w:rPr>
        <w:t xml:space="preserve"> the extreme disruptions that </w:t>
      </w:r>
      <w:r w:rsidRPr="00F5539C">
        <w:rPr>
          <w:rStyle w:val="StyleBoldUnderline"/>
          <w:rFonts w:ascii="Georgia" w:hAnsi="Georgia"/>
        </w:rPr>
        <w:t>a first attack</w:t>
      </w:r>
      <w:r w:rsidRPr="00F5539C">
        <w:rPr>
          <w:rFonts w:ascii="Georgia" w:hAnsi="Georgia"/>
          <w:sz w:val="16"/>
        </w:rPr>
        <w:t xml:space="preserve"> would cause in the other side’s forces and command-and-control capabilities </w:t>
      </w:r>
      <w:r w:rsidRPr="00F5539C">
        <w:rPr>
          <w:rStyle w:val="StyleBoldUnderline"/>
          <w:rFonts w:ascii="Georgia" w:hAnsi="Georgia"/>
        </w:rPr>
        <w:t>led to</w:t>
      </w:r>
      <w:r w:rsidRPr="00F5539C">
        <w:rPr>
          <w:rFonts w:ascii="Georgia" w:hAnsi="Georgia"/>
          <w:sz w:val="16"/>
        </w:rPr>
        <w:t xml:space="preserve"> both sides’ </w:t>
      </w:r>
      <w:r w:rsidRPr="00F5539C">
        <w:rPr>
          <w:rStyle w:val="StyleBoldUnderline"/>
          <w:rFonts w:ascii="Georgia" w:hAnsi="Georgia"/>
        </w:rPr>
        <w:t>development of capabilities to detect a first attack and launch a counter-attack before suffering damage</w:t>
      </w:r>
      <w:r w:rsidRPr="00F5539C">
        <w:rPr>
          <w:rFonts w:ascii="Georgia" w:hAnsi="Georgia"/>
          <w:sz w:val="16"/>
        </w:rPr>
        <w:t xml:space="preserve"> from the first attack.5 Many people believe that with the end of the Cold War and with improved relations between the United States and Russia, the risk of East-West nuclear war was significantly reduced.6 However, it has also been argued that </w:t>
      </w:r>
      <w:r w:rsidRPr="00F5539C">
        <w:rPr>
          <w:rStyle w:val="StyleBoldUnderline"/>
          <w:rFonts w:ascii="Georgia" w:hAnsi="Georgia"/>
        </w:rPr>
        <w:t>inadvertent nuclear war</w:t>
      </w:r>
      <w:r w:rsidRPr="00F5539C">
        <w:rPr>
          <w:rFonts w:ascii="Georgia" w:hAnsi="Georgia"/>
          <w:sz w:val="16"/>
        </w:rPr>
        <w:t xml:space="preserve"> between the United States and Russia </w:t>
      </w:r>
      <w:r w:rsidRPr="00F5539C">
        <w:rPr>
          <w:rStyle w:val="StyleBoldUnderline"/>
          <w:rFonts w:ascii="Georgia" w:hAnsi="Georgia"/>
        </w:rPr>
        <w:t xml:space="preserve">has continued to present a </w:t>
      </w:r>
      <w:r w:rsidRPr="00F5539C">
        <w:rPr>
          <w:rStyle w:val="Emphasis"/>
          <w:rFonts w:ascii="Georgia" w:hAnsi="Georgia"/>
        </w:rPr>
        <w:t>substantial risk</w:t>
      </w:r>
      <w:r w:rsidRPr="00F5539C">
        <w:rPr>
          <w:rStyle w:val="StyleBoldUnderline"/>
          <w:rFonts w:ascii="Georgia" w:hAnsi="Georgia"/>
        </w:rPr>
        <w:t>.</w:t>
      </w:r>
      <w:r w:rsidRPr="00F5539C">
        <w:rPr>
          <w:rFonts w:ascii="Georgia" w:hAnsi="Georgia"/>
          <w:sz w:val="16"/>
        </w:rPr>
        <w:t xml:space="preserve">7 While </w:t>
      </w:r>
      <w:r w:rsidRPr="00F5539C">
        <w:rPr>
          <w:rStyle w:val="Emphasis"/>
          <w:rFonts w:ascii="Georgia" w:hAnsi="Georgia"/>
        </w:rPr>
        <w:t>the U</w:t>
      </w:r>
      <w:r w:rsidRPr="00F5539C">
        <w:rPr>
          <w:rFonts w:ascii="Georgia" w:hAnsi="Georgia"/>
          <w:sz w:val="16"/>
        </w:rPr>
        <w:t xml:space="preserve">nited </w:t>
      </w:r>
      <w:r w:rsidRPr="00F5539C">
        <w:rPr>
          <w:rStyle w:val="Emphasis"/>
          <w:rFonts w:ascii="Georgia" w:hAnsi="Georgia"/>
        </w:rPr>
        <w:t>S</w:t>
      </w:r>
      <w:r w:rsidRPr="00F5539C">
        <w:rPr>
          <w:rFonts w:ascii="Georgia" w:hAnsi="Georgia"/>
          <w:sz w:val="16"/>
        </w:rPr>
        <w:t xml:space="preserve">tates </w:t>
      </w:r>
      <w:r w:rsidRPr="00F5539C">
        <w:rPr>
          <w:rStyle w:val="Emphasis"/>
          <w:rFonts w:ascii="Georgia" w:hAnsi="Georgia"/>
        </w:rPr>
        <w:t>and Russia</w:t>
      </w:r>
      <w:r w:rsidRPr="00F5539C">
        <w:rPr>
          <w:rStyle w:val="StyleBoldUnderline"/>
          <w:rFonts w:ascii="Georgia" w:hAnsi="Georgia"/>
        </w:rPr>
        <w:t xml:space="preserve"> </w:t>
      </w:r>
      <w:r w:rsidRPr="00F5539C">
        <w:rPr>
          <w:rFonts w:ascii="Georgia" w:hAnsi="Georgia"/>
          <w:sz w:val="16"/>
        </w:rPr>
        <w:t xml:space="preserve">are not actively threatening each other with war, they </w:t>
      </w:r>
      <w:r w:rsidRPr="00F5539C">
        <w:rPr>
          <w:rStyle w:val="Emphasis"/>
          <w:rFonts w:ascii="Georgia" w:hAnsi="Georgia"/>
        </w:rPr>
        <w:t>have remained ready to launch nuclear missiles in response to indications of attack.</w:t>
      </w:r>
      <w:r w:rsidRPr="00F5539C">
        <w:rPr>
          <w:rFonts w:ascii="Georgia" w:hAnsi="Georgia"/>
          <w:sz w:val="16"/>
        </w:rPr>
        <w:t xml:space="preserve">8 False indicators of nuclear attack could be caused in several ways. First, a wide range of events have already been mistakenly interpreted as indicators of attack, including weather phenomena, a faulty computer chip, wild animal activity, and control-room training tapes loaded at the wrong time.9 Second, </w:t>
      </w:r>
      <w:r w:rsidRPr="00F5539C">
        <w:rPr>
          <w:rStyle w:val="StyleBoldUnderline"/>
          <w:rFonts w:ascii="Georgia" w:hAnsi="Georgia"/>
        </w:rPr>
        <w:t>terrorist groups</w:t>
      </w:r>
      <w:r w:rsidRPr="00F5539C">
        <w:rPr>
          <w:rFonts w:ascii="Georgia" w:hAnsi="Georgia"/>
          <w:sz w:val="16"/>
        </w:rPr>
        <w:t xml:space="preserve"> or other actors </w:t>
      </w:r>
      <w:r w:rsidRPr="00F5539C">
        <w:rPr>
          <w:rStyle w:val="StyleBoldUnderline"/>
          <w:rFonts w:ascii="Georgia" w:hAnsi="Georgia"/>
        </w:rPr>
        <w:t>might cause attacks on</w:t>
      </w:r>
      <w:r w:rsidRPr="00F5539C">
        <w:rPr>
          <w:rFonts w:ascii="Georgia" w:hAnsi="Georgia"/>
          <w:sz w:val="16"/>
        </w:rPr>
        <w:t xml:space="preserve"> either</w:t>
      </w:r>
      <w:r w:rsidRPr="00F5539C">
        <w:rPr>
          <w:rStyle w:val="StyleBoldUnderline"/>
          <w:rFonts w:ascii="Georgia" w:hAnsi="Georgia"/>
        </w:rPr>
        <w:t xml:space="preserve"> the U</w:t>
      </w:r>
      <w:r w:rsidRPr="00F5539C">
        <w:rPr>
          <w:rFonts w:ascii="Georgia" w:hAnsi="Georgia"/>
          <w:sz w:val="16"/>
        </w:rPr>
        <w:t xml:space="preserve">nited </w:t>
      </w:r>
      <w:r w:rsidRPr="00F5539C">
        <w:rPr>
          <w:rStyle w:val="StyleBoldUnderline"/>
          <w:rFonts w:ascii="Georgia" w:hAnsi="Georgia"/>
        </w:rPr>
        <w:t>S</w:t>
      </w:r>
      <w:r w:rsidRPr="00F5539C">
        <w:rPr>
          <w:rFonts w:ascii="Georgia" w:hAnsi="Georgia"/>
          <w:sz w:val="16"/>
        </w:rPr>
        <w:t xml:space="preserve">tates </w:t>
      </w:r>
      <w:r w:rsidRPr="00F5539C">
        <w:rPr>
          <w:rStyle w:val="StyleBoldUnderline"/>
          <w:rFonts w:ascii="Georgia" w:hAnsi="Georgia"/>
        </w:rPr>
        <w:t>or Russia that resemble some kind of nuclear attack</w:t>
      </w:r>
      <w:r w:rsidRPr="00F5539C">
        <w:rPr>
          <w:rFonts w:ascii="Georgia" w:hAnsi="Georgia"/>
          <w:sz w:val="16"/>
        </w:rPr>
        <w:t xml:space="preserve"> by the other nation by actions </w:t>
      </w:r>
      <w:r w:rsidRPr="00F5539C">
        <w:rPr>
          <w:rStyle w:val="StyleBoldUnderline"/>
          <w:rFonts w:ascii="Georgia" w:hAnsi="Georgia"/>
        </w:rPr>
        <w:t>such as exploding a stolen or improvised nuclear bomb</w:t>
      </w:r>
      <w:proofErr w:type="gramStart"/>
      <w:r w:rsidRPr="00F5539C">
        <w:rPr>
          <w:rFonts w:ascii="Georgia" w:hAnsi="Georgia"/>
          <w:sz w:val="16"/>
        </w:rPr>
        <w:t>,10</w:t>
      </w:r>
      <w:proofErr w:type="gramEnd"/>
      <w:r w:rsidRPr="00F5539C">
        <w:rPr>
          <w:rFonts w:ascii="Georgia" w:hAnsi="Georgia"/>
          <w:sz w:val="16"/>
        </w:rPr>
        <w:t xml:space="preserve"> especially if such an event occurs during a crisis between the United States and Russia.11 </w:t>
      </w:r>
      <w:r w:rsidRPr="00F5539C">
        <w:rPr>
          <w:rStyle w:val="StyleBoldUnderline"/>
          <w:rFonts w:ascii="Georgia" w:hAnsi="Georgia"/>
        </w:rPr>
        <w:t>A variety of nuclear terrorism scenarios are possible</w:t>
      </w:r>
      <w:r w:rsidRPr="00F5539C">
        <w:rPr>
          <w:rFonts w:ascii="Georgia" w:hAnsi="Georgia"/>
          <w:sz w:val="16"/>
        </w:rPr>
        <w:t xml:space="preserve">.12 </w:t>
      </w:r>
      <w:r w:rsidRPr="00F5539C">
        <w:rPr>
          <w:rStyle w:val="StyleBoldUnderline"/>
          <w:rFonts w:ascii="Georgia" w:hAnsi="Georgia"/>
        </w:rPr>
        <w:t>A</w:t>
      </w:r>
      <w:r w:rsidRPr="00F5539C">
        <w:rPr>
          <w:rFonts w:ascii="Georgia" w:hAnsi="Georgia"/>
          <w:sz w:val="16"/>
        </w:rPr>
        <w:t xml:space="preserve">l </w:t>
      </w:r>
      <w:r w:rsidRPr="00F5539C">
        <w:rPr>
          <w:rStyle w:val="StyleBoldUnderline"/>
          <w:rFonts w:ascii="Georgia" w:hAnsi="Georgia"/>
        </w:rPr>
        <w:t>Q</w:t>
      </w:r>
      <w:r w:rsidRPr="00F5539C">
        <w:rPr>
          <w:rFonts w:ascii="Georgia" w:hAnsi="Georgia"/>
          <w:sz w:val="16"/>
        </w:rPr>
        <w:t xml:space="preserve">aeda </w:t>
      </w:r>
      <w:r w:rsidRPr="00F5539C">
        <w:rPr>
          <w:rStyle w:val="StyleBoldUnderline"/>
          <w:rFonts w:ascii="Georgia" w:hAnsi="Georgia"/>
        </w:rPr>
        <w:t>has sought</w:t>
      </w:r>
      <w:r w:rsidRPr="00F5539C">
        <w:rPr>
          <w:rFonts w:ascii="Georgia" w:hAnsi="Georgia"/>
          <w:sz w:val="16"/>
        </w:rPr>
        <w:t xml:space="preserve"> to obtain or construct </w:t>
      </w:r>
      <w:r w:rsidRPr="00F5539C">
        <w:rPr>
          <w:rStyle w:val="StyleBoldUnderline"/>
          <w:rFonts w:ascii="Georgia" w:hAnsi="Georgia"/>
        </w:rPr>
        <w:t>nuclear weapons and to use them against the U</w:t>
      </w:r>
      <w:r w:rsidRPr="00F5539C">
        <w:rPr>
          <w:rFonts w:ascii="Georgia" w:hAnsi="Georgia"/>
          <w:sz w:val="16"/>
        </w:rPr>
        <w:t xml:space="preserve">nited </w:t>
      </w:r>
      <w:r w:rsidRPr="00F5539C">
        <w:rPr>
          <w:rStyle w:val="StyleBoldUnderline"/>
          <w:rFonts w:ascii="Georgia" w:hAnsi="Georgia"/>
        </w:rPr>
        <w:t>S</w:t>
      </w:r>
      <w:r w:rsidRPr="00F5539C">
        <w:rPr>
          <w:rFonts w:ascii="Georgia" w:hAnsi="Georgia"/>
          <w:sz w:val="16"/>
        </w:rPr>
        <w:t xml:space="preserve">tates.13 Other methods could involve attempts to circumvent nuclear weapon launch control safeguards or exploit holes in their security.14 </w:t>
      </w:r>
    </w:p>
    <w:p w14:paraId="56E33929" w14:textId="77777777" w:rsidR="005674DB" w:rsidRPr="00F5539C" w:rsidRDefault="005674DB" w:rsidP="00C65199">
      <w:pPr>
        <w:rPr>
          <w:rFonts w:ascii="Georgia" w:hAnsi="Georgia"/>
          <w:sz w:val="16"/>
        </w:rPr>
      </w:pPr>
    </w:p>
    <w:p w14:paraId="43F7FCB1" w14:textId="77777777" w:rsidR="005674DB" w:rsidRPr="00F5539C" w:rsidRDefault="005674DB" w:rsidP="005674DB">
      <w:pPr>
        <w:pStyle w:val="Heading4"/>
        <w:rPr>
          <w:rFonts w:ascii="Georgia" w:hAnsi="Georgia"/>
        </w:rPr>
      </w:pPr>
      <w:r w:rsidRPr="00F5539C">
        <w:rPr>
          <w:rFonts w:ascii="Georgia" w:hAnsi="Georgia"/>
        </w:rPr>
        <w:t>Causes extinction – draws in Russia through miscalc</w:t>
      </w:r>
    </w:p>
    <w:p w14:paraId="1BA5F07D" w14:textId="77777777" w:rsidR="005674DB" w:rsidRPr="00F5539C" w:rsidRDefault="005674DB" w:rsidP="005674DB">
      <w:pPr>
        <w:rPr>
          <w:rFonts w:ascii="Georgia" w:hAnsi="Georgia"/>
          <w:sz w:val="14"/>
        </w:rPr>
      </w:pPr>
      <w:r w:rsidRPr="00F5539C">
        <w:rPr>
          <w:rStyle w:val="StyleStyleBold12pt"/>
          <w:rFonts w:ascii="Georgia" w:hAnsi="Georgia"/>
        </w:rPr>
        <w:t>Barrett et al. 13</w:t>
      </w:r>
      <w:r w:rsidRPr="00F5539C">
        <w:rPr>
          <w:rFonts w:ascii="Georgia" w:hAnsi="Georgia"/>
        </w:rPr>
        <w:t>—</w:t>
      </w:r>
      <w:r w:rsidRPr="00F5539C">
        <w:rPr>
          <w:rFonts w:ascii="Georgia" w:hAnsi="Georgia"/>
          <w:sz w:val="18"/>
          <w:szCs w:val="18"/>
        </w:rPr>
        <w:t>PhD in Engineering and Public Policy from Carnegie Mellon University, Fellow in the RAND Stanton Nuclear Security Fellows Program, and Director of Research at Global Catastrophic Risk Institute—AND Seth Baum, PhD in Geography from Pennsylvania State University, Research Scientist at the Blue Marble Space Institute of Science, and Executive Director of Global Catastrophic Risk Institute—AND Kelly Hostetler, BS in Political Science from Columbia and Research Assistant at Global Catastrophic Risk Institute (Anthony, 24 June 2013, “Analyzing and Reducing the Risks of Inadvertent Nuclear War Between the United States and Russia,” Science &amp; Global Security: The Technical Basis for Arms Control, Disarmament, and Nonproliferation Initiatives, Volume 21, Issue 2, Taylor &amp; Francis)</w:t>
      </w:r>
    </w:p>
    <w:p w14:paraId="4807AB40" w14:textId="77777777" w:rsidR="005674DB" w:rsidRPr="00F5539C" w:rsidRDefault="005674DB" w:rsidP="005674DB">
      <w:pPr>
        <w:rPr>
          <w:rFonts w:ascii="Georgia" w:hAnsi="Georgia"/>
          <w:sz w:val="16"/>
        </w:rPr>
      </w:pPr>
      <w:r w:rsidRPr="00F5539C">
        <w:rPr>
          <w:rStyle w:val="StyleBoldUnderline"/>
          <w:rFonts w:ascii="Georgia" w:hAnsi="Georgia"/>
        </w:rPr>
        <w:t xml:space="preserve">War involving significant fractions of the U.S. and Russian nuclear arsenals, which are by far the largest of any nations, could have </w:t>
      </w:r>
      <w:r w:rsidRPr="00F5539C">
        <w:rPr>
          <w:rStyle w:val="Emphasis"/>
          <w:rFonts w:ascii="Georgia" w:hAnsi="Georgia"/>
        </w:rPr>
        <w:t>globally catastrophic effects</w:t>
      </w:r>
      <w:r w:rsidRPr="00F5539C">
        <w:rPr>
          <w:rStyle w:val="StyleBoldUnderline"/>
          <w:rFonts w:ascii="Georgia" w:hAnsi="Georgia"/>
        </w:rPr>
        <w:t xml:space="preserve"> such as severely </w:t>
      </w:r>
      <w:r w:rsidRPr="00F5539C">
        <w:rPr>
          <w:rStyle w:val="Emphasis"/>
          <w:rFonts w:ascii="Georgia" w:hAnsi="Georgia"/>
        </w:rPr>
        <w:t>reducing food production</w:t>
      </w:r>
      <w:r w:rsidRPr="00F5539C">
        <w:rPr>
          <w:rStyle w:val="StyleBoldUnderline"/>
          <w:rFonts w:ascii="Georgia" w:hAnsi="Georgia"/>
        </w:rPr>
        <w:t xml:space="preserve"> for years,</w:t>
      </w:r>
      <w:r w:rsidRPr="00F5539C">
        <w:rPr>
          <w:rFonts w:ascii="Georgia" w:hAnsi="Georgia"/>
          <w:sz w:val="16"/>
        </w:rPr>
        <w:t xml:space="preserve"> 1 potentially </w:t>
      </w:r>
      <w:r w:rsidRPr="00F5539C">
        <w:rPr>
          <w:rStyle w:val="StyleBoldUnderline"/>
          <w:rFonts w:ascii="Georgia" w:hAnsi="Georgia"/>
        </w:rPr>
        <w:t xml:space="preserve">leading to </w:t>
      </w:r>
      <w:r w:rsidRPr="00F5539C">
        <w:rPr>
          <w:rStyle w:val="Emphasis"/>
          <w:rFonts w:ascii="Georgia" w:hAnsi="Georgia"/>
        </w:rPr>
        <w:t>collapse of modern civilization</w:t>
      </w:r>
      <w:r w:rsidRPr="00F5539C">
        <w:rPr>
          <w:rStyle w:val="StyleBoldUnderline"/>
          <w:rFonts w:ascii="Georgia" w:hAnsi="Georgia"/>
        </w:rPr>
        <w:t xml:space="preserve"> worldwide, and</w:t>
      </w:r>
      <w:r w:rsidRPr="00F5539C">
        <w:rPr>
          <w:rFonts w:ascii="Georgia" w:hAnsi="Georgia"/>
          <w:sz w:val="16"/>
        </w:rPr>
        <w:t xml:space="preserve"> even </w:t>
      </w:r>
      <w:r w:rsidRPr="00F5539C">
        <w:rPr>
          <w:rStyle w:val="StyleBoldUnderline"/>
          <w:rFonts w:ascii="Georgia" w:hAnsi="Georgia"/>
        </w:rPr>
        <w:t xml:space="preserve">the </w:t>
      </w:r>
      <w:r w:rsidRPr="00F5539C">
        <w:rPr>
          <w:rStyle w:val="Emphasis"/>
          <w:rFonts w:ascii="Georgia" w:hAnsi="Georgia"/>
        </w:rPr>
        <w:t>extinction</w:t>
      </w:r>
      <w:r w:rsidRPr="00F5539C">
        <w:rPr>
          <w:rStyle w:val="StyleBoldUnderline"/>
          <w:rFonts w:ascii="Georgia" w:hAnsi="Georgia"/>
        </w:rPr>
        <w:t xml:space="preserve"> of humanity.</w:t>
      </w:r>
      <w:r w:rsidRPr="00F5539C">
        <w:rPr>
          <w:rFonts w:ascii="Georgia" w:hAnsi="Georgia"/>
          <w:sz w:val="16"/>
        </w:rPr>
        <w:t xml:space="preserve"> 2 </w:t>
      </w:r>
      <w:r w:rsidRPr="00F5539C">
        <w:rPr>
          <w:rStyle w:val="StyleBoldUnderline"/>
          <w:rFonts w:ascii="Georgia" w:hAnsi="Georgia"/>
        </w:rPr>
        <w:t xml:space="preserve">Nuclear </w:t>
      </w:r>
      <w:proofErr w:type="gramStart"/>
      <w:r w:rsidRPr="00F5539C">
        <w:rPr>
          <w:rStyle w:val="StyleBoldUnderline"/>
          <w:rFonts w:ascii="Georgia" w:hAnsi="Georgia"/>
        </w:rPr>
        <w:t>war</w:t>
      </w:r>
      <w:proofErr w:type="gramEnd"/>
      <w:r w:rsidRPr="00F5539C">
        <w:rPr>
          <w:rStyle w:val="StyleBoldUnderline"/>
          <w:rFonts w:ascii="Georgia" w:hAnsi="Georgia"/>
        </w:rPr>
        <w:t xml:space="preserve"> between the U</w:t>
      </w:r>
      <w:r w:rsidRPr="00F5539C">
        <w:rPr>
          <w:rFonts w:ascii="Georgia" w:hAnsi="Georgia"/>
          <w:sz w:val="16"/>
        </w:rPr>
        <w:t xml:space="preserve">nited </w:t>
      </w:r>
      <w:r w:rsidRPr="00F5539C">
        <w:rPr>
          <w:rStyle w:val="StyleBoldUnderline"/>
          <w:rFonts w:ascii="Georgia" w:hAnsi="Georgia"/>
        </w:rPr>
        <w:t>S</w:t>
      </w:r>
      <w:r w:rsidRPr="00F5539C">
        <w:rPr>
          <w:rFonts w:ascii="Georgia" w:hAnsi="Georgia"/>
          <w:sz w:val="16"/>
        </w:rPr>
        <w:t xml:space="preserve">tates </w:t>
      </w:r>
      <w:r w:rsidRPr="00F5539C">
        <w:rPr>
          <w:rStyle w:val="StyleBoldUnderline"/>
          <w:rFonts w:ascii="Georgia" w:hAnsi="Georgia"/>
        </w:rPr>
        <w:t>and Russia could occur by various routes, including accidental</w:t>
      </w:r>
      <w:r w:rsidRPr="00F5539C">
        <w:rPr>
          <w:rFonts w:ascii="Georgia" w:hAnsi="Georgia"/>
          <w:sz w:val="16"/>
        </w:rPr>
        <w:t xml:space="preserve"> or unauthorized launch; deliberate first attack by one nation; and inadvertent attack. </w:t>
      </w:r>
      <w:r w:rsidRPr="00F5539C">
        <w:rPr>
          <w:rStyle w:val="StyleBoldUnderline"/>
          <w:rFonts w:ascii="Georgia" w:hAnsi="Georgia"/>
        </w:rPr>
        <w:t>In an</w:t>
      </w:r>
      <w:r w:rsidRPr="00F5539C">
        <w:rPr>
          <w:rFonts w:ascii="Georgia" w:hAnsi="Georgia"/>
          <w:sz w:val="16"/>
        </w:rPr>
        <w:t xml:space="preserve"> accidental or </w:t>
      </w:r>
      <w:r w:rsidRPr="00F5539C">
        <w:rPr>
          <w:rStyle w:val="StyleBoldUnderline"/>
          <w:rFonts w:ascii="Georgia" w:hAnsi="Georgia"/>
        </w:rPr>
        <w:t>unauthorized launch or detonation, system safeguards or procedures to maintain control over nuclear weapons fail in such a way that a nuclear weapon or missile launches or explodes without direction from leaders.</w:t>
      </w:r>
      <w:r w:rsidRPr="00F5539C">
        <w:rPr>
          <w:rFonts w:ascii="Georgia" w:hAnsi="Georgia"/>
          <w:sz w:val="16"/>
        </w:rPr>
        <w:t xml:space="preserve"> In a deliberate first attack, the attacking nation decides to attack based on accurate information about the state of affairs. In an inadvertent attack, the attacking nation mistakenly concludes that it is under attack and launches nuclear weapons in what it believes is a counterattack. 3 (Brinkmanship strategies incorporate elements of all of the above, in that they involve intentional manipulation of risks from otherwise accidental or inadvertent launches. </w:t>
      </w:r>
      <w:proofErr w:type="gramStart"/>
      <w:r w:rsidRPr="00F5539C">
        <w:rPr>
          <w:rFonts w:ascii="Georgia" w:hAnsi="Georgia"/>
          <w:sz w:val="16"/>
        </w:rPr>
        <w:t>4 )</w:t>
      </w:r>
      <w:proofErr w:type="gramEnd"/>
      <w:r w:rsidRPr="00F5539C">
        <w:rPr>
          <w:rFonts w:ascii="Georgia" w:hAnsi="Georgia"/>
          <w:sz w:val="16"/>
        </w:rPr>
        <w:t xml:space="preserve"> Over the years, nuclear strategy was aimed primarily at minimizing risks of intentional attack through development of deterrence capabilities, and numerous measures also were taken to reduce probabilities of accidents, unauthorized attack, and inadvertent war. </w:t>
      </w:r>
      <w:r w:rsidRPr="00F5539C">
        <w:rPr>
          <w:rStyle w:val="StyleBoldUnderline"/>
          <w:rFonts w:ascii="Georgia" w:hAnsi="Georgia"/>
        </w:rPr>
        <w:t>For purposes of deterrence, both U.S. and Soviet/Russian forces have maintained significant capabilities to have some forces survive a first attack by the other side and to launch a subsequent counter-attack</w:t>
      </w:r>
      <w:r w:rsidRPr="00F5539C">
        <w:rPr>
          <w:rFonts w:ascii="Georgia" w:hAnsi="Georgia"/>
          <w:sz w:val="16"/>
        </w:rPr>
        <w:t xml:space="preserve">. However, </w:t>
      </w:r>
      <w:r w:rsidRPr="00F5539C">
        <w:rPr>
          <w:rStyle w:val="StyleBoldUnderline"/>
          <w:rFonts w:ascii="Georgia" w:hAnsi="Georgia"/>
        </w:rPr>
        <w:t>concerns about the extreme disruptions that a first attack would cause in the other side's forces and command-and-control capabilities led to both sides’ development of capabilities to detect a first attack and launch a counter-attack before suffering damage from the first attack</w:t>
      </w:r>
      <w:r w:rsidRPr="00F5539C">
        <w:rPr>
          <w:rFonts w:ascii="Georgia" w:hAnsi="Georgia"/>
          <w:sz w:val="16"/>
        </w:rPr>
        <w:t xml:space="preserve">. 5 </w:t>
      </w:r>
      <w:r w:rsidRPr="00F5539C">
        <w:rPr>
          <w:rStyle w:val="StyleBoldUnderline"/>
          <w:rFonts w:ascii="Georgia" w:hAnsi="Georgia"/>
        </w:rPr>
        <w:t>Many people believe that with the end of the Cold War and with improved relations between the U</w:t>
      </w:r>
      <w:r w:rsidRPr="00F5539C">
        <w:rPr>
          <w:rFonts w:ascii="Georgia" w:hAnsi="Georgia"/>
          <w:sz w:val="16"/>
        </w:rPr>
        <w:t xml:space="preserve">nited </w:t>
      </w:r>
      <w:r w:rsidRPr="00F5539C">
        <w:rPr>
          <w:rStyle w:val="StyleBoldUnderline"/>
          <w:rFonts w:ascii="Georgia" w:hAnsi="Georgia"/>
        </w:rPr>
        <w:t>S</w:t>
      </w:r>
      <w:r w:rsidRPr="00F5539C">
        <w:rPr>
          <w:rFonts w:ascii="Georgia" w:hAnsi="Georgia"/>
          <w:sz w:val="16"/>
        </w:rPr>
        <w:t xml:space="preserve">tates </w:t>
      </w:r>
      <w:r w:rsidRPr="00F5539C">
        <w:rPr>
          <w:rStyle w:val="StyleBoldUnderline"/>
          <w:rFonts w:ascii="Georgia" w:hAnsi="Georgia"/>
        </w:rPr>
        <w:t>and Russia, the risk of East-West nuclear war was significantly reduced</w:t>
      </w:r>
      <w:r w:rsidRPr="00F5539C">
        <w:rPr>
          <w:rFonts w:ascii="Georgia" w:hAnsi="Georgia"/>
          <w:sz w:val="16"/>
        </w:rPr>
        <w:t xml:space="preserve">. 6 </w:t>
      </w:r>
      <w:r w:rsidRPr="00F5539C">
        <w:rPr>
          <w:rStyle w:val="Emphasis"/>
          <w:rFonts w:ascii="Georgia" w:hAnsi="Georgia"/>
        </w:rPr>
        <w:t>However</w:t>
      </w:r>
      <w:r w:rsidRPr="00F5539C">
        <w:rPr>
          <w:rStyle w:val="StyleBoldUnderline"/>
          <w:rFonts w:ascii="Georgia" w:hAnsi="Georgia"/>
        </w:rPr>
        <w:t>, it also has been argued that inadvertent nuclear war between the U</w:t>
      </w:r>
      <w:r w:rsidRPr="00F5539C">
        <w:rPr>
          <w:rFonts w:ascii="Georgia" w:hAnsi="Georgia"/>
          <w:sz w:val="16"/>
        </w:rPr>
        <w:t xml:space="preserve">nited </w:t>
      </w:r>
      <w:r w:rsidRPr="00F5539C">
        <w:rPr>
          <w:rStyle w:val="StyleBoldUnderline"/>
          <w:rFonts w:ascii="Georgia" w:hAnsi="Georgia"/>
        </w:rPr>
        <w:t>S</w:t>
      </w:r>
      <w:r w:rsidRPr="00F5539C">
        <w:rPr>
          <w:rFonts w:ascii="Georgia" w:hAnsi="Georgia"/>
          <w:sz w:val="16"/>
        </w:rPr>
        <w:t xml:space="preserve">tates </w:t>
      </w:r>
      <w:r w:rsidRPr="00F5539C">
        <w:rPr>
          <w:rStyle w:val="StyleBoldUnderline"/>
          <w:rFonts w:ascii="Georgia" w:hAnsi="Georgia"/>
        </w:rPr>
        <w:t xml:space="preserve">and Russia has continued to present a </w:t>
      </w:r>
      <w:r w:rsidRPr="00F5539C">
        <w:rPr>
          <w:rStyle w:val="Emphasis"/>
          <w:rFonts w:ascii="Georgia" w:hAnsi="Georgia"/>
        </w:rPr>
        <w:t>substantial risk</w:t>
      </w:r>
      <w:r w:rsidRPr="00F5539C">
        <w:rPr>
          <w:rStyle w:val="StyleBoldUnderline"/>
          <w:rFonts w:ascii="Georgia" w:hAnsi="Georgia"/>
        </w:rPr>
        <w:t>.</w:t>
      </w:r>
      <w:r w:rsidRPr="00F5539C">
        <w:rPr>
          <w:rFonts w:ascii="Georgia" w:hAnsi="Georgia"/>
          <w:sz w:val="16"/>
        </w:rPr>
        <w:t xml:space="preserve"> 7 </w:t>
      </w:r>
      <w:r w:rsidRPr="00F5539C">
        <w:rPr>
          <w:rStyle w:val="StyleBoldUnderline"/>
          <w:rFonts w:ascii="Georgia" w:hAnsi="Georgia"/>
        </w:rPr>
        <w:t>While the U</w:t>
      </w:r>
      <w:r w:rsidRPr="00F5539C">
        <w:rPr>
          <w:rFonts w:ascii="Georgia" w:hAnsi="Georgia"/>
          <w:sz w:val="16"/>
        </w:rPr>
        <w:t xml:space="preserve">nited </w:t>
      </w:r>
      <w:r w:rsidRPr="00F5539C">
        <w:rPr>
          <w:rStyle w:val="StyleBoldUnderline"/>
          <w:rFonts w:ascii="Georgia" w:hAnsi="Georgia"/>
        </w:rPr>
        <w:t>S</w:t>
      </w:r>
      <w:r w:rsidRPr="00F5539C">
        <w:rPr>
          <w:rFonts w:ascii="Georgia" w:hAnsi="Georgia"/>
          <w:sz w:val="16"/>
        </w:rPr>
        <w:t xml:space="preserve">tates </w:t>
      </w:r>
      <w:r w:rsidRPr="00F5539C">
        <w:rPr>
          <w:rStyle w:val="StyleBoldUnderline"/>
          <w:rFonts w:ascii="Georgia" w:hAnsi="Georgia"/>
        </w:rPr>
        <w:t>and Russia are not actively threatening each other</w:t>
      </w:r>
      <w:r w:rsidRPr="00F5539C">
        <w:rPr>
          <w:rFonts w:ascii="Georgia" w:hAnsi="Georgia"/>
          <w:sz w:val="16"/>
        </w:rPr>
        <w:t xml:space="preserve"> with war, </w:t>
      </w:r>
      <w:r w:rsidRPr="00F5539C">
        <w:rPr>
          <w:rStyle w:val="StyleBoldUnderline"/>
          <w:rFonts w:ascii="Georgia" w:hAnsi="Georgia"/>
        </w:rPr>
        <w:t xml:space="preserve">they have </w:t>
      </w:r>
      <w:r w:rsidRPr="00F5539C">
        <w:rPr>
          <w:rStyle w:val="Emphasis"/>
          <w:rFonts w:ascii="Georgia" w:hAnsi="Georgia"/>
        </w:rPr>
        <w:t>remained ready</w:t>
      </w:r>
      <w:r w:rsidRPr="00F5539C">
        <w:rPr>
          <w:rStyle w:val="StyleBoldUnderline"/>
          <w:rFonts w:ascii="Georgia" w:hAnsi="Georgia"/>
        </w:rPr>
        <w:t xml:space="preserve"> to </w:t>
      </w:r>
      <w:r w:rsidRPr="00F5539C">
        <w:rPr>
          <w:rStyle w:val="Emphasis"/>
          <w:rFonts w:ascii="Georgia" w:hAnsi="Georgia"/>
        </w:rPr>
        <w:t>launch nuclear missiles</w:t>
      </w:r>
      <w:r w:rsidRPr="00F5539C">
        <w:rPr>
          <w:rStyle w:val="StyleBoldUnderline"/>
          <w:rFonts w:ascii="Georgia" w:hAnsi="Georgia"/>
        </w:rPr>
        <w:t xml:space="preserve"> in response to indications of attack.</w:t>
      </w:r>
      <w:r w:rsidRPr="00F5539C">
        <w:rPr>
          <w:rFonts w:ascii="Georgia" w:hAnsi="Georgia"/>
          <w:sz w:val="16"/>
        </w:rPr>
        <w:t xml:space="preserve"> 8 False indicators of nuclear attack could be caused in several ways. First, a wide range of events have already been mistakenly interpreted as indicators of attack, including weather phenomena, a faulty computer chip, wild animal activity, and control-room training tapes loaded at the wrong time. 9 Second, </w:t>
      </w:r>
      <w:r w:rsidRPr="00F5539C">
        <w:rPr>
          <w:rStyle w:val="Emphasis"/>
          <w:rFonts w:ascii="Georgia" w:hAnsi="Georgia"/>
        </w:rPr>
        <w:t>terrorist groups</w:t>
      </w:r>
      <w:r w:rsidRPr="00F5539C">
        <w:rPr>
          <w:rStyle w:val="StyleBoldUnderline"/>
          <w:rFonts w:ascii="Georgia" w:hAnsi="Georgia"/>
        </w:rPr>
        <w:t xml:space="preserve"> or other actors might </w:t>
      </w:r>
      <w:r w:rsidRPr="00F5539C">
        <w:rPr>
          <w:rStyle w:val="Emphasis"/>
          <w:rFonts w:ascii="Georgia" w:hAnsi="Georgia"/>
        </w:rPr>
        <w:t>cause attacks</w:t>
      </w:r>
      <w:r w:rsidRPr="00F5539C">
        <w:rPr>
          <w:rStyle w:val="StyleBoldUnderline"/>
          <w:rFonts w:ascii="Georgia" w:hAnsi="Georgia"/>
        </w:rPr>
        <w:t xml:space="preserve"> on either the U</w:t>
      </w:r>
      <w:r w:rsidRPr="00F5539C">
        <w:rPr>
          <w:rFonts w:ascii="Georgia" w:hAnsi="Georgia"/>
          <w:sz w:val="16"/>
        </w:rPr>
        <w:t xml:space="preserve">nited </w:t>
      </w:r>
      <w:r w:rsidRPr="00F5539C">
        <w:rPr>
          <w:rStyle w:val="StyleBoldUnderline"/>
          <w:rFonts w:ascii="Georgia" w:hAnsi="Georgia"/>
        </w:rPr>
        <w:t>S</w:t>
      </w:r>
      <w:r w:rsidRPr="00F5539C">
        <w:rPr>
          <w:rFonts w:ascii="Georgia" w:hAnsi="Georgia"/>
          <w:sz w:val="16"/>
        </w:rPr>
        <w:t xml:space="preserve">tates </w:t>
      </w:r>
      <w:r w:rsidRPr="00F5539C">
        <w:rPr>
          <w:rStyle w:val="StyleBoldUnderline"/>
          <w:rFonts w:ascii="Georgia" w:hAnsi="Georgia"/>
        </w:rPr>
        <w:t xml:space="preserve">or Russia that </w:t>
      </w:r>
      <w:r w:rsidRPr="00F5539C">
        <w:rPr>
          <w:rStyle w:val="Emphasis"/>
          <w:rFonts w:ascii="Georgia" w:hAnsi="Georgia"/>
        </w:rPr>
        <w:t>resemble</w:t>
      </w:r>
      <w:r w:rsidRPr="00F5539C">
        <w:rPr>
          <w:rStyle w:val="StyleBoldUnderline"/>
          <w:rFonts w:ascii="Georgia" w:hAnsi="Georgia"/>
        </w:rPr>
        <w:t xml:space="preserve"> some kind of </w:t>
      </w:r>
      <w:r w:rsidRPr="00F5539C">
        <w:rPr>
          <w:rStyle w:val="Emphasis"/>
          <w:rFonts w:ascii="Georgia" w:hAnsi="Georgia"/>
        </w:rPr>
        <w:t>nuclear attack by the other nation</w:t>
      </w:r>
      <w:r w:rsidRPr="00F5539C">
        <w:rPr>
          <w:rStyle w:val="StyleBoldUnderline"/>
          <w:rFonts w:ascii="Georgia" w:hAnsi="Georgia"/>
        </w:rPr>
        <w:t xml:space="preserve"> by actions such as exploding a stolen or improvised nuclear bomb</w:t>
      </w:r>
      <w:r w:rsidRPr="00F5539C">
        <w:rPr>
          <w:rFonts w:ascii="Georgia" w:hAnsi="Georgia"/>
          <w:sz w:val="16"/>
        </w:rPr>
        <w:t xml:space="preserve">, 10 especially if such an event occurs during a crisis between the United States and Russia. 11 A variety of nuclear terrorism scenarios are possible. 12 </w:t>
      </w:r>
      <w:r w:rsidRPr="00F5539C">
        <w:rPr>
          <w:rStyle w:val="StyleBoldUnderline"/>
          <w:rFonts w:ascii="Georgia" w:hAnsi="Georgia"/>
        </w:rPr>
        <w:t>Al Qaeda has sought to obtain or construct nuclear weapons and to use them against the U</w:t>
      </w:r>
      <w:r w:rsidRPr="00F5539C">
        <w:rPr>
          <w:rFonts w:ascii="Georgia" w:hAnsi="Georgia"/>
          <w:sz w:val="16"/>
        </w:rPr>
        <w:t xml:space="preserve">nited </w:t>
      </w:r>
      <w:r w:rsidRPr="00F5539C">
        <w:rPr>
          <w:rStyle w:val="StyleBoldUnderline"/>
          <w:rFonts w:ascii="Georgia" w:hAnsi="Georgia"/>
        </w:rPr>
        <w:t>S</w:t>
      </w:r>
      <w:r w:rsidRPr="00F5539C">
        <w:rPr>
          <w:rFonts w:ascii="Georgia" w:hAnsi="Georgia"/>
          <w:sz w:val="16"/>
        </w:rPr>
        <w:t xml:space="preserve">tates. 13 Other methods could involve attempts to circumvent nuclear weapon launch control safeguards or exploit holes in their security. 14 It has long been argued that </w:t>
      </w:r>
      <w:r w:rsidRPr="00F5539C">
        <w:rPr>
          <w:rStyle w:val="StyleBoldUnderline"/>
          <w:rFonts w:ascii="Georgia" w:hAnsi="Georgia"/>
          <w:sz w:val="16"/>
        </w:rPr>
        <w:t>the probability of inadvertent nuclear war is significantly higher during U.S.–Russian crisis conditions</w:t>
      </w:r>
      <w:r w:rsidRPr="00F5539C">
        <w:rPr>
          <w:rFonts w:ascii="Georgia" w:hAnsi="Georgia"/>
          <w:sz w:val="16"/>
        </w:rPr>
        <w:t xml:space="preserve">, 15 with the Cuban Missile Crisis being a prime historical example. It is possible that U.S.–Russian relations will significantly deteriorate in the future, increasing nuclear tensions. </w:t>
      </w:r>
      <w:r w:rsidRPr="00F5539C">
        <w:rPr>
          <w:rStyle w:val="StyleBoldUnderline"/>
          <w:rFonts w:ascii="Georgia" w:hAnsi="Georgia"/>
          <w:sz w:val="16"/>
        </w:rPr>
        <w:t xml:space="preserve">There </w:t>
      </w:r>
      <w:r w:rsidRPr="00F5539C">
        <w:rPr>
          <w:rStyle w:val="StyleBoldUnderline"/>
          <w:rFonts w:ascii="Georgia" w:hAnsi="Georgia"/>
        </w:rPr>
        <w:t>are a variety of ways for a third party to raise tensions between the U</w:t>
      </w:r>
      <w:r w:rsidRPr="00F5539C">
        <w:rPr>
          <w:rFonts w:ascii="Georgia" w:hAnsi="Georgia"/>
          <w:sz w:val="16"/>
        </w:rPr>
        <w:t xml:space="preserve">nited </w:t>
      </w:r>
      <w:r w:rsidRPr="00F5539C">
        <w:rPr>
          <w:rStyle w:val="StyleBoldUnderline"/>
          <w:rFonts w:ascii="Georgia" w:hAnsi="Georgia"/>
        </w:rPr>
        <w:t>S</w:t>
      </w:r>
      <w:r w:rsidRPr="00F5539C">
        <w:rPr>
          <w:rFonts w:ascii="Georgia" w:hAnsi="Georgia"/>
          <w:sz w:val="16"/>
        </w:rPr>
        <w:t xml:space="preserve">tates </w:t>
      </w:r>
      <w:r w:rsidRPr="00F5539C">
        <w:rPr>
          <w:rStyle w:val="StyleBoldUnderline"/>
          <w:rFonts w:ascii="Georgia" w:hAnsi="Georgia"/>
        </w:rPr>
        <w:t>and Russia, making one or both nations more likely to misinterpret events as attacks</w:t>
      </w:r>
      <w:r w:rsidRPr="00F5539C">
        <w:rPr>
          <w:rFonts w:ascii="Georgia" w:hAnsi="Georgia"/>
          <w:sz w:val="16"/>
        </w:rPr>
        <w:t>. 16</w:t>
      </w:r>
    </w:p>
    <w:p w14:paraId="694186CC" w14:textId="77777777" w:rsidR="005674DB" w:rsidRPr="00F5539C" w:rsidRDefault="005674DB" w:rsidP="005674DB">
      <w:pPr>
        <w:rPr>
          <w:rFonts w:ascii="Georgia" w:hAnsi="Georgia"/>
        </w:rPr>
      </w:pPr>
    </w:p>
    <w:p w14:paraId="11DD2411" w14:textId="77777777" w:rsidR="005674DB" w:rsidRPr="00F5539C" w:rsidRDefault="005674DB" w:rsidP="005674DB">
      <w:pPr>
        <w:pStyle w:val="Heading4"/>
        <w:rPr>
          <w:rFonts w:ascii="Georgia" w:hAnsi="Georgia"/>
        </w:rPr>
      </w:pPr>
      <w:r w:rsidRPr="00F5539C">
        <w:rPr>
          <w:rFonts w:ascii="Georgia" w:hAnsi="Georgia"/>
        </w:rPr>
        <w:t xml:space="preserve">It’s the only scenario – deterrence </w:t>
      </w:r>
      <w:r w:rsidRPr="00F5539C">
        <w:rPr>
          <w:rFonts w:ascii="Georgia" w:hAnsi="Georgia"/>
          <w:u w:val="single"/>
        </w:rPr>
        <w:t>solves</w:t>
      </w:r>
      <w:r w:rsidRPr="00F5539C">
        <w:rPr>
          <w:rFonts w:ascii="Georgia" w:hAnsi="Georgia"/>
        </w:rPr>
        <w:t xml:space="preserve"> all their impacts</w:t>
      </w:r>
    </w:p>
    <w:p w14:paraId="6BBD5F7D" w14:textId="77777777" w:rsidR="005674DB" w:rsidRPr="00F5539C" w:rsidRDefault="005674DB" w:rsidP="005674DB">
      <w:pPr>
        <w:rPr>
          <w:rFonts w:ascii="Georgia" w:hAnsi="Georgia"/>
          <w:b/>
          <w:bCs/>
        </w:rPr>
      </w:pPr>
      <w:r w:rsidRPr="00F5539C">
        <w:rPr>
          <w:rStyle w:val="StyleStyleBold12pt"/>
          <w:rFonts w:ascii="Georgia" w:hAnsi="Georgia"/>
        </w:rPr>
        <w:t xml:space="preserve">Gable 11 </w:t>
      </w:r>
      <w:r w:rsidRPr="00F5539C">
        <w:rPr>
          <w:rFonts w:ascii="Georgia" w:hAnsi="Georgia"/>
        </w:rPr>
        <w:t>(William, US Army War College, “An Era of Persistent Conflict</w:t>
      </w:r>
      <w:proofErr w:type="gramStart"/>
      <w:r w:rsidRPr="00F5539C">
        <w:rPr>
          <w:rFonts w:ascii="Georgia" w:hAnsi="Georgia"/>
        </w:rPr>
        <w:t>?,</w:t>
      </w:r>
      <w:proofErr w:type="gramEnd"/>
      <w:r w:rsidRPr="00F5539C">
        <w:rPr>
          <w:rFonts w:ascii="Georgia" w:hAnsi="Georgia"/>
        </w:rPr>
        <w:t>” http://www.dtic.mil/cgi-bin/GetTRDoc?AD=ADA560155)</w:t>
      </w:r>
    </w:p>
    <w:p w14:paraId="5B052AE8" w14:textId="77777777" w:rsidR="005674DB" w:rsidRPr="00F5539C" w:rsidRDefault="005674DB" w:rsidP="005674DB">
      <w:pPr>
        <w:rPr>
          <w:rFonts w:ascii="Georgia" w:hAnsi="Georgia"/>
          <w:sz w:val="16"/>
        </w:rPr>
      </w:pPr>
      <w:r w:rsidRPr="00F5539C">
        <w:rPr>
          <w:rFonts w:ascii="Georgia" w:hAnsi="Georgia"/>
          <w:u w:val="single"/>
        </w:rPr>
        <w:t xml:space="preserve">Exceptional individuals are key contributors to the turmoil the U.S. experienced in the last decade </w:t>
      </w:r>
      <w:r w:rsidRPr="00F5539C">
        <w:rPr>
          <w:rFonts w:ascii="Georgia" w:hAnsi="Georgia"/>
          <w:sz w:val="16"/>
        </w:rPr>
        <w:t xml:space="preserve">through the present, and </w:t>
      </w:r>
      <w:r w:rsidRPr="00F5539C">
        <w:rPr>
          <w:rFonts w:ascii="Georgia" w:hAnsi="Georgia"/>
          <w:u w:val="single"/>
        </w:rPr>
        <w:t>their objectives could portend continued conflict.</w:t>
      </w:r>
      <w:r w:rsidRPr="00F5539C">
        <w:rPr>
          <w:rFonts w:ascii="Georgia" w:hAnsi="Georgia"/>
          <w:sz w:val="16"/>
        </w:rPr>
        <w:t xml:space="preserve"> While the existence of these exceptional individuals alone does not necessarily assure conflict, </w:t>
      </w:r>
      <w:r w:rsidRPr="00F5539C">
        <w:rPr>
          <w:rFonts w:ascii="Georgia" w:hAnsi="Georgia"/>
          <w:u w:val="single"/>
        </w:rPr>
        <w:t>the ideologies they espouse are underpinned by religion adding a</w:t>
      </w:r>
      <w:r w:rsidRPr="00F5539C">
        <w:rPr>
          <w:rFonts w:ascii="Georgia" w:hAnsi="Georgia"/>
          <w:sz w:val="16"/>
        </w:rPr>
        <w:t xml:space="preserve"> </w:t>
      </w:r>
      <w:r w:rsidRPr="00F5539C">
        <w:rPr>
          <w:rStyle w:val="Emphasis"/>
          <w:rFonts w:ascii="Georgia" w:hAnsi="Georgia"/>
        </w:rPr>
        <w:t>nondeterrable</w:t>
      </w:r>
      <w:r w:rsidRPr="00F5539C">
        <w:rPr>
          <w:rFonts w:ascii="Georgia" w:hAnsi="Georgia"/>
          <w:sz w:val="16"/>
        </w:rPr>
        <w:t xml:space="preserve"> </w:t>
      </w:r>
      <w:r w:rsidRPr="00F5539C">
        <w:rPr>
          <w:rStyle w:val="Emphasis"/>
          <w:rFonts w:ascii="Georgia" w:hAnsi="Georgia"/>
        </w:rPr>
        <w:t>dimension</w:t>
      </w:r>
      <w:r w:rsidRPr="00F5539C">
        <w:rPr>
          <w:rFonts w:ascii="Georgia" w:hAnsi="Georgia"/>
          <w:sz w:val="16"/>
        </w:rPr>
        <w:t xml:space="preserve"> </w:t>
      </w:r>
      <w:r w:rsidRPr="00F5539C">
        <w:rPr>
          <w:rFonts w:ascii="Georgia" w:hAnsi="Georgia"/>
          <w:u w:val="single"/>
        </w:rPr>
        <w:t>to their struggle</w:t>
      </w:r>
      <w:r w:rsidRPr="00F5539C">
        <w:rPr>
          <w:rFonts w:ascii="Georgia" w:hAnsi="Georgia"/>
          <w:sz w:val="16"/>
        </w:rPr>
        <w:t xml:space="preserve">. </w:t>
      </w:r>
      <w:r w:rsidRPr="00F5539C">
        <w:rPr>
          <w:rFonts w:ascii="Georgia" w:hAnsi="Georgia"/>
          <w:u w:val="single"/>
        </w:rPr>
        <w:t xml:space="preserve">The </w:t>
      </w:r>
      <w:r w:rsidRPr="00F5539C">
        <w:rPr>
          <w:rFonts w:ascii="Georgia" w:hAnsi="Georgia"/>
          <w:sz w:val="16"/>
        </w:rPr>
        <w:t xml:space="preserve">actual or </w:t>
      </w:r>
      <w:r w:rsidRPr="00F5539C">
        <w:rPr>
          <w:rStyle w:val="Emphasis"/>
          <w:rFonts w:ascii="Georgia" w:hAnsi="Georgia"/>
        </w:rPr>
        <w:t>perceived preponderance</w:t>
      </w:r>
      <w:r w:rsidRPr="00F5539C">
        <w:rPr>
          <w:rFonts w:ascii="Georgia" w:hAnsi="Georgia"/>
          <w:sz w:val="16"/>
        </w:rPr>
        <w:t xml:space="preserve"> </w:t>
      </w:r>
      <w:r w:rsidRPr="00F5539C">
        <w:rPr>
          <w:rFonts w:ascii="Georgia" w:hAnsi="Georgia"/>
          <w:u w:val="single"/>
        </w:rPr>
        <w:t>of U.S. power will not diminish the likelihood of future attacks</w:t>
      </w:r>
      <w:r w:rsidRPr="00F5539C">
        <w:rPr>
          <w:rFonts w:ascii="Georgia" w:hAnsi="Georgia"/>
          <w:sz w:val="16"/>
        </w:rPr>
        <w:t xml:space="preserve">. In fact, such attacks will only serve to enhance these organizations‘ status and power, fueling every aspect of their operations from recruiting to financing operations. Consequently, </w:t>
      </w:r>
      <w:r w:rsidRPr="00F5539C">
        <w:rPr>
          <w:rFonts w:ascii="Georgia" w:hAnsi="Georgia"/>
          <w:u w:val="single"/>
        </w:rPr>
        <w:t>threats from non-state actors will continue</w:t>
      </w:r>
      <w:r w:rsidRPr="00F5539C">
        <w:rPr>
          <w:rFonts w:ascii="Georgia" w:hAnsi="Georgia"/>
          <w:sz w:val="16"/>
        </w:rPr>
        <w:t xml:space="preserve">. Depending on the potential destruction inflicted by any terrorist attack, the attacker‘s sanctuary, and the threat posed to the aforementioned governments, the U.S. may be compelled to fight wars similar to the war in Afghanistan. </w:t>
      </w:r>
      <w:r w:rsidRPr="00F5539C">
        <w:rPr>
          <w:rFonts w:ascii="Georgia" w:hAnsi="Georgia"/>
          <w:u w:val="single"/>
        </w:rPr>
        <w:t>Conflict with another state is</w:t>
      </w:r>
      <w:r w:rsidRPr="00F5539C">
        <w:rPr>
          <w:rFonts w:ascii="Georgia" w:hAnsi="Georgia"/>
          <w:sz w:val="16"/>
        </w:rPr>
        <w:t xml:space="preserve"> possible, though </w:t>
      </w:r>
      <w:r w:rsidRPr="00F5539C">
        <w:rPr>
          <w:rStyle w:val="Emphasis"/>
          <w:rFonts w:ascii="Georgia" w:hAnsi="Georgia"/>
        </w:rPr>
        <w:t>less likely</w:t>
      </w:r>
      <w:r w:rsidRPr="00F5539C">
        <w:rPr>
          <w:rFonts w:ascii="Georgia" w:hAnsi="Georgia"/>
          <w:sz w:val="16"/>
        </w:rPr>
        <w:t xml:space="preserve">. </w:t>
      </w:r>
      <w:r w:rsidRPr="00F5539C">
        <w:rPr>
          <w:rFonts w:ascii="Georgia" w:hAnsi="Georgia"/>
          <w:u w:val="single"/>
        </w:rPr>
        <w:t xml:space="preserve">Although the relative decline of U.S. economic power in relation to China appears to constitute a potential </w:t>
      </w:r>
      <w:r w:rsidRPr="00F5539C">
        <w:rPr>
          <w:rFonts w:ascii="Times New Roman" w:hAnsi="Times New Roman" w:cs="Times New Roman"/>
          <w:sz w:val="16"/>
        </w:rPr>
        <w:t>―</w:t>
      </w:r>
      <w:r w:rsidRPr="00F5539C">
        <w:rPr>
          <w:rFonts w:ascii="Georgia" w:hAnsi="Georgia"/>
          <w:sz w:val="16"/>
        </w:rPr>
        <w:t>window</w:t>
      </w:r>
      <w:r w:rsidRPr="00F5539C">
        <w:rPr>
          <w:rFonts w:ascii="Times New Roman" w:hAnsi="Times New Roman" w:cs="Times New Roman"/>
          <w:sz w:val="16"/>
        </w:rPr>
        <w:t>‖</w:t>
      </w:r>
      <w:r w:rsidRPr="00F5539C">
        <w:rPr>
          <w:rFonts w:ascii="Georgia" w:hAnsi="Georgia"/>
          <w:sz w:val="16"/>
        </w:rPr>
        <w:t xml:space="preserve"> or </w:t>
      </w:r>
      <w:r w:rsidRPr="00F5539C">
        <w:rPr>
          <w:rFonts w:ascii="Georgia" w:hAnsi="Georgia"/>
          <w:u w:val="single"/>
        </w:rPr>
        <w:t xml:space="preserve">threat </w:t>
      </w:r>
      <w:r w:rsidRPr="00F5539C">
        <w:rPr>
          <w:rFonts w:ascii="Georgia" w:hAnsi="Georgia"/>
          <w:sz w:val="16"/>
        </w:rPr>
        <w:t xml:space="preserve">to peace, </w:t>
      </w:r>
      <w:r w:rsidRPr="00F5539C">
        <w:rPr>
          <w:rFonts w:ascii="Georgia" w:hAnsi="Georgia"/>
          <w:u w:val="single"/>
        </w:rPr>
        <w:t xml:space="preserve">both governments are aware of the </w:t>
      </w:r>
      <w:r w:rsidRPr="00F5539C">
        <w:rPr>
          <w:rStyle w:val="Emphasis"/>
          <w:rFonts w:ascii="Georgia" w:hAnsi="Georgia"/>
        </w:rPr>
        <w:t>risks</w:t>
      </w:r>
      <w:r w:rsidRPr="00F5539C">
        <w:rPr>
          <w:rFonts w:ascii="Georgia" w:hAnsi="Georgia"/>
          <w:u w:val="single"/>
        </w:rPr>
        <w:t xml:space="preserve"> and are </w:t>
      </w:r>
      <w:r w:rsidRPr="00F5539C">
        <w:rPr>
          <w:rStyle w:val="Emphasis"/>
          <w:rFonts w:ascii="Georgia" w:hAnsi="Georgia"/>
        </w:rPr>
        <w:t>working to mitigate</w:t>
      </w:r>
      <w:r w:rsidRPr="00F5539C">
        <w:rPr>
          <w:rFonts w:ascii="Georgia" w:hAnsi="Georgia"/>
          <w:u w:val="single"/>
        </w:rPr>
        <w:t xml:space="preserve"> them.</w:t>
      </w:r>
      <w:r w:rsidRPr="00F5539C">
        <w:rPr>
          <w:rFonts w:ascii="Georgia" w:hAnsi="Georgia"/>
          <w:sz w:val="16"/>
        </w:rPr>
        <w:t xml:space="preserve"> Moreover, </w:t>
      </w:r>
      <w:r w:rsidRPr="00F5539C">
        <w:rPr>
          <w:rFonts w:ascii="Georgia" w:hAnsi="Georgia"/>
          <w:u w:val="single"/>
        </w:rPr>
        <w:t xml:space="preserve">the U.S., China, and Russia represent </w:t>
      </w:r>
      <w:r w:rsidRPr="00F5539C">
        <w:rPr>
          <w:rStyle w:val="Emphasis"/>
          <w:rFonts w:ascii="Georgia" w:hAnsi="Georgia"/>
        </w:rPr>
        <w:t>deterrable nuclear powers</w:t>
      </w:r>
      <w:r w:rsidRPr="00F5539C">
        <w:rPr>
          <w:rFonts w:ascii="Georgia" w:hAnsi="Georgia"/>
          <w:u w:val="single"/>
        </w:rPr>
        <w:t>,</w:t>
      </w:r>
      <w:r w:rsidRPr="00F5539C">
        <w:rPr>
          <w:rFonts w:ascii="Georgia" w:hAnsi="Georgia"/>
          <w:sz w:val="16"/>
        </w:rPr>
        <w:t xml:space="preserve"> states dissuaded from conflict with each other due to the potential costs of a nuclear exchange. </w:t>
      </w:r>
      <w:r w:rsidRPr="00F5539C">
        <w:rPr>
          <w:rFonts w:ascii="Georgia" w:hAnsi="Georgia"/>
          <w:u w:val="single"/>
        </w:rPr>
        <w:t>Conflict between these states appears unlikely</w:t>
      </w:r>
      <w:r w:rsidRPr="00F5539C">
        <w:rPr>
          <w:rFonts w:ascii="Georgia" w:hAnsi="Georgia"/>
          <w:sz w:val="16"/>
        </w:rPr>
        <w:t xml:space="preserve">. However, </w:t>
      </w:r>
      <w:r w:rsidRPr="00F5539C">
        <w:rPr>
          <w:rFonts w:ascii="Georgia" w:hAnsi="Georgia"/>
          <w:u w:val="single"/>
        </w:rPr>
        <w:t xml:space="preserve">existing theory suggests </w:t>
      </w:r>
      <w:r w:rsidRPr="00F5539C">
        <w:rPr>
          <w:rStyle w:val="Emphasis"/>
          <w:rFonts w:ascii="Georgia" w:hAnsi="Georgia"/>
        </w:rPr>
        <w:t>problems with nondeterrable states</w:t>
      </w:r>
      <w:r w:rsidRPr="00F5539C">
        <w:rPr>
          <w:rFonts w:ascii="Georgia" w:hAnsi="Georgia"/>
          <w:u w:val="single"/>
        </w:rPr>
        <w:t xml:space="preserve"> that are not responsive to punishment or are willing to take risks that prompt conflict. North Korea and Iran seem to fit this description.</w:t>
      </w:r>
      <w:r w:rsidRPr="00F5539C">
        <w:rPr>
          <w:rFonts w:ascii="Georgia" w:hAnsi="Georgia"/>
          <w:sz w:val="16"/>
        </w:rPr>
        <w:t xml:space="preserve"> </w:t>
      </w:r>
      <w:r w:rsidRPr="00F5539C">
        <w:rPr>
          <w:rFonts w:ascii="Georgia" w:hAnsi="Georgia"/>
          <w:u w:val="single"/>
        </w:rPr>
        <w:t>Their efforts to develop</w:t>
      </w:r>
      <w:r w:rsidRPr="00F5539C">
        <w:rPr>
          <w:rFonts w:ascii="Georgia" w:hAnsi="Georgia"/>
          <w:sz w:val="16"/>
        </w:rPr>
        <w:t xml:space="preserve">, acquire, </w:t>
      </w:r>
      <w:r w:rsidRPr="00F5539C">
        <w:rPr>
          <w:rFonts w:ascii="Georgia" w:hAnsi="Georgia"/>
          <w:u w:val="single"/>
        </w:rPr>
        <w:t xml:space="preserve">and </w:t>
      </w:r>
      <w:r w:rsidRPr="00F5539C">
        <w:rPr>
          <w:rFonts w:ascii="Georgia" w:hAnsi="Georgia"/>
          <w:sz w:val="16"/>
        </w:rPr>
        <w:t xml:space="preserve">possibly </w:t>
      </w:r>
      <w:r w:rsidRPr="00F5539C">
        <w:rPr>
          <w:rFonts w:ascii="Georgia" w:hAnsi="Georgia"/>
          <w:u w:val="single"/>
        </w:rPr>
        <w:t>proliferate nuclear weapons</w:t>
      </w:r>
      <w:r w:rsidRPr="00F5539C">
        <w:rPr>
          <w:rFonts w:ascii="Georgia" w:hAnsi="Georgia"/>
          <w:sz w:val="16"/>
        </w:rPr>
        <w:t xml:space="preserve">, </w:t>
      </w:r>
      <w:r w:rsidRPr="00F5539C">
        <w:rPr>
          <w:rFonts w:ascii="Georgia" w:hAnsi="Georgia"/>
          <w:u w:val="single"/>
        </w:rPr>
        <w:t xml:space="preserve">combined with the potential threat posed by a </w:t>
      </w:r>
      <w:r w:rsidRPr="00F5539C">
        <w:rPr>
          <w:rStyle w:val="Emphasis"/>
          <w:rFonts w:ascii="Georgia" w:hAnsi="Georgia"/>
        </w:rPr>
        <w:t>non-state actor</w:t>
      </w:r>
      <w:r w:rsidRPr="00F5539C">
        <w:rPr>
          <w:rFonts w:ascii="Georgia" w:hAnsi="Georgia"/>
          <w:u w:val="single"/>
        </w:rPr>
        <w:t xml:space="preserve"> acquiring such weapons,</w:t>
      </w:r>
      <w:r w:rsidRPr="00F5539C">
        <w:rPr>
          <w:rFonts w:ascii="Georgia" w:hAnsi="Georgia"/>
          <w:sz w:val="16"/>
        </w:rPr>
        <w:t xml:space="preserve"> </w:t>
      </w:r>
      <w:r w:rsidRPr="00F5539C">
        <w:rPr>
          <w:rFonts w:ascii="Georgia" w:hAnsi="Georgia"/>
          <w:u w:val="single"/>
        </w:rPr>
        <w:t>form conditions that indicate a strong possibility of war.</w:t>
      </w:r>
      <w:r w:rsidRPr="00F5539C">
        <w:rPr>
          <w:rFonts w:ascii="Georgia" w:hAnsi="Georgia"/>
          <w:sz w:val="16"/>
        </w:rPr>
        <w:t xml:space="preserve"> In particular, Iran‘s nuclear program presents a potentially ominous window. Should diplomacy, sanctions, and cyber attacks fail to sidetrack Iran‘s nuclear program, </w:t>
      </w:r>
      <w:r w:rsidRPr="00F5539C">
        <w:rPr>
          <w:rFonts w:ascii="Georgia" w:hAnsi="Georgia"/>
          <w:u w:val="single"/>
        </w:rPr>
        <w:t>the U.S. will be presented with an ever-narrowing window to act with force</w:t>
      </w:r>
      <w:r w:rsidRPr="00F5539C">
        <w:rPr>
          <w:rFonts w:ascii="Georgia" w:hAnsi="Georgia"/>
          <w:sz w:val="16"/>
        </w:rPr>
        <w:t xml:space="preserve"> to deny Iran this capability. This could result in conflict with Iran. While false optimism is a potent and pervasive cause of war, </w:t>
      </w:r>
      <w:r w:rsidRPr="00F5539C">
        <w:rPr>
          <w:rFonts w:ascii="Georgia" w:hAnsi="Georgia"/>
          <w:u w:val="single"/>
        </w:rPr>
        <w:t>recent experience with war and the nature of these and likely future conflicts will diminish leaders support for initiating war.</w:t>
      </w:r>
      <w:r w:rsidRPr="00F5539C">
        <w:rPr>
          <w:rFonts w:ascii="Georgia" w:hAnsi="Georgia"/>
          <w:sz w:val="16"/>
        </w:rPr>
        <w:t xml:space="preserve"> Similarly, </w:t>
      </w:r>
      <w:r w:rsidRPr="00F5539C">
        <w:rPr>
          <w:rFonts w:ascii="Georgia" w:hAnsi="Georgia"/>
          <w:u w:val="single"/>
        </w:rPr>
        <w:t>the current economic conditions and concern over the national debt will dampen leaders‘ enthusiasm for wars</w:t>
      </w:r>
      <w:r w:rsidRPr="00F5539C">
        <w:rPr>
          <w:rFonts w:ascii="Georgia" w:hAnsi="Georgia"/>
          <w:sz w:val="16"/>
        </w:rPr>
        <w:t xml:space="preserve">. But </w:t>
      </w:r>
      <w:r w:rsidRPr="00F5539C">
        <w:rPr>
          <w:rFonts w:ascii="Georgia" w:hAnsi="Georgia"/>
          <w:u w:val="single"/>
        </w:rPr>
        <w:t>existing theories that discuss these factors fail to consider the impact of non-state actors</w:t>
      </w:r>
      <w:r w:rsidRPr="00F5539C">
        <w:rPr>
          <w:rFonts w:ascii="Georgia" w:hAnsi="Georgia"/>
          <w:sz w:val="16"/>
        </w:rPr>
        <w:t xml:space="preserve">. </w:t>
      </w:r>
      <w:r w:rsidRPr="00F5539C">
        <w:rPr>
          <w:rFonts w:ascii="Georgia" w:hAnsi="Georgia"/>
          <w:u w:val="single"/>
        </w:rPr>
        <w:t>Thus</w:t>
      </w:r>
      <w:r w:rsidRPr="00F5539C">
        <w:rPr>
          <w:rFonts w:ascii="Georgia" w:hAnsi="Georgia"/>
          <w:sz w:val="16"/>
        </w:rPr>
        <w:t xml:space="preserve">, </w:t>
      </w:r>
      <w:r w:rsidRPr="00F5539C">
        <w:rPr>
          <w:rStyle w:val="Emphasis"/>
          <w:rFonts w:ascii="Georgia" w:hAnsi="Georgia"/>
        </w:rPr>
        <w:t>conflict is still possible despite them.</w:t>
      </w:r>
      <w:r w:rsidRPr="00F5539C">
        <w:rPr>
          <w:rFonts w:ascii="Georgia" w:hAnsi="Georgia"/>
        </w:rPr>
        <w:t xml:space="preserve"> </w:t>
      </w:r>
      <w:r w:rsidRPr="00F5539C">
        <w:rPr>
          <w:rFonts w:ascii="Georgia" w:hAnsi="Georgia"/>
          <w:sz w:val="16"/>
        </w:rPr>
        <w:t xml:space="preserve">Overall, </w:t>
      </w:r>
      <w:r w:rsidRPr="00F5539C">
        <w:rPr>
          <w:rFonts w:ascii="Georgia" w:hAnsi="Georgia"/>
          <w:u w:val="single"/>
        </w:rPr>
        <w:t>the combination of factors seems to indicate</w:t>
      </w:r>
      <w:r w:rsidRPr="00F5539C">
        <w:rPr>
          <w:rFonts w:ascii="Georgia" w:hAnsi="Georgia"/>
          <w:sz w:val="16"/>
        </w:rPr>
        <w:t xml:space="preserve"> </w:t>
      </w:r>
      <w:r w:rsidRPr="00F5539C">
        <w:rPr>
          <w:rFonts w:ascii="Georgia" w:hAnsi="Georgia"/>
          <w:u w:val="single"/>
        </w:rPr>
        <w:t>continuing conflict with nonstate actors</w:t>
      </w:r>
      <w:r w:rsidRPr="00F5539C">
        <w:rPr>
          <w:rFonts w:ascii="Georgia" w:hAnsi="Georgia"/>
          <w:sz w:val="16"/>
        </w:rPr>
        <w:t xml:space="preserve"> </w:t>
      </w:r>
      <w:r w:rsidRPr="00F5539C">
        <w:rPr>
          <w:rFonts w:ascii="Georgia" w:hAnsi="Georgia"/>
          <w:u w:val="single"/>
        </w:rPr>
        <w:t xml:space="preserve">and </w:t>
      </w:r>
      <w:r w:rsidRPr="00F5539C">
        <w:rPr>
          <w:rFonts w:ascii="Georgia" w:hAnsi="Georgia"/>
          <w:sz w:val="16"/>
        </w:rPr>
        <w:t xml:space="preserve">potential </w:t>
      </w:r>
      <w:r w:rsidRPr="00F5539C">
        <w:rPr>
          <w:rFonts w:ascii="Georgia" w:hAnsi="Georgia"/>
          <w:u w:val="single"/>
        </w:rPr>
        <w:t>conflict with states over</w:t>
      </w:r>
      <w:r w:rsidRPr="00F5539C">
        <w:rPr>
          <w:rFonts w:ascii="Georgia" w:hAnsi="Georgia"/>
          <w:sz w:val="16"/>
        </w:rPr>
        <w:t xml:space="preserve"> development and </w:t>
      </w:r>
      <w:r w:rsidRPr="00F5539C">
        <w:rPr>
          <w:rStyle w:val="Emphasis"/>
          <w:rFonts w:ascii="Georgia" w:hAnsi="Georgia"/>
        </w:rPr>
        <w:t>proliferation</w:t>
      </w:r>
      <w:r w:rsidRPr="00F5539C">
        <w:rPr>
          <w:rFonts w:ascii="Georgia" w:hAnsi="Georgia"/>
          <w:sz w:val="16"/>
        </w:rPr>
        <w:t xml:space="preserve"> of nuclear weapons. </w:t>
      </w:r>
      <w:r w:rsidRPr="00F5539C">
        <w:rPr>
          <w:rFonts w:ascii="Georgia" w:hAnsi="Georgia"/>
          <w:u w:val="single"/>
        </w:rPr>
        <w:t>These factors identify specific circumstances where U.S. involvement in war is likely, and represent the</w:t>
      </w:r>
      <w:r w:rsidRPr="00F5539C">
        <w:rPr>
          <w:rFonts w:ascii="Georgia" w:hAnsi="Georgia"/>
          <w:sz w:val="16"/>
        </w:rPr>
        <w:t xml:space="preserve"> </w:t>
      </w:r>
      <w:r w:rsidRPr="00F5539C">
        <w:rPr>
          <w:rStyle w:val="Emphasis"/>
          <w:rFonts w:ascii="Georgia" w:hAnsi="Georgia"/>
        </w:rPr>
        <w:t>primary drivers</w:t>
      </w:r>
      <w:r w:rsidRPr="00F5539C">
        <w:rPr>
          <w:rFonts w:ascii="Georgia" w:hAnsi="Georgia"/>
          <w:sz w:val="16"/>
        </w:rPr>
        <w:t xml:space="preserve"> for concluding that the current era will be one </w:t>
      </w:r>
      <w:r w:rsidRPr="00F5539C">
        <w:rPr>
          <w:rStyle w:val="Emphasis"/>
          <w:rFonts w:ascii="Georgia" w:hAnsi="Georgia"/>
        </w:rPr>
        <w:t>of</w:t>
      </w:r>
      <w:r w:rsidRPr="00F5539C">
        <w:rPr>
          <w:rFonts w:ascii="Georgia" w:hAnsi="Georgia"/>
          <w:u w:val="single"/>
        </w:rPr>
        <w:t xml:space="preserve"> </w:t>
      </w:r>
      <w:r w:rsidRPr="00F5539C">
        <w:rPr>
          <w:rFonts w:ascii="Georgia" w:hAnsi="Georgia"/>
          <w:sz w:val="16"/>
        </w:rPr>
        <w:t xml:space="preserve">persistent </w:t>
      </w:r>
      <w:r w:rsidRPr="00F5539C">
        <w:rPr>
          <w:rStyle w:val="Emphasis"/>
          <w:rFonts w:ascii="Georgia" w:hAnsi="Georgia"/>
        </w:rPr>
        <w:t>conflict</w:t>
      </w:r>
      <w:r w:rsidRPr="00F5539C">
        <w:rPr>
          <w:rFonts w:ascii="Georgia" w:hAnsi="Georgia"/>
          <w:sz w:val="16"/>
        </w:rPr>
        <w:t>. The U.S. government should use all of the elements of power to focus on these factors to prevent what history and theory suggest the inevitability of war.</w:t>
      </w:r>
    </w:p>
    <w:p w14:paraId="6614B887" w14:textId="77777777" w:rsidR="005674DB" w:rsidRPr="00F5539C" w:rsidRDefault="005674DB" w:rsidP="00C65199">
      <w:pPr>
        <w:rPr>
          <w:rFonts w:ascii="Georgia" w:hAnsi="Georgia"/>
          <w:sz w:val="16"/>
        </w:rPr>
      </w:pPr>
    </w:p>
    <w:p w14:paraId="1BADB4A7" w14:textId="77777777" w:rsidR="00C65199" w:rsidRPr="00F5539C" w:rsidRDefault="00C65199" w:rsidP="00C65199">
      <w:pPr>
        <w:rPr>
          <w:rFonts w:ascii="Georgia" w:hAnsi="Georgia"/>
          <w:sz w:val="16"/>
        </w:rPr>
      </w:pPr>
    </w:p>
    <w:p w14:paraId="71F834B2" w14:textId="5F4B0A16" w:rsidR="00C65199" w:rsidRPr="00F5539C" w:rsidRDefault="00C65199" w:rsidP="00C65199">
      <w:pPr>
        <w:pStyle w:val="Heading3"/>
        <w:rPr>
          <w:rFonts w:ascii="Georgia" w:hAnsi="Georgia"/>
        </w:rPr>
      </w:pPr>
      <w:r w:rsidRPr="00F5539C">
        <w:rPr>
          <w:rFonts w:ascii="Georgia" w:hAnsi="Georgia"/>
        </w:rPr>
        <w:t>A2: Other Impacts Outweigh (LONG)</w:t>
      </w:r>
    </w:p>
    <w:p w14:paraId="5CCEE73A" w14:textId="77777777" w:rsidR="00C65199" w:rsidRPr="00F5539C" w:rsidRDefault="00C65199" w:rsidP="00C65199">
      <w:pPr>
        <w:pStyle w:val="Heading4"/>
        <w:rPr>
          <w:rFonts w:ascii="Georgia" w:hAnsi="Georgia"/>
        </w:rPr>
      </w:pPr>
      <w:r w:rsidRPr="00F5539C">
        <w:rPr>
          <w:rFonts w:ascii="Georgia" w:hAnsi="Georgia"/>
        </w:rPr>
        <w:t>Mutually assured destruction has made war obsolete, a nuclear terror attack would break the nuclear taboo causing a massive and rapid nuclear US retaliation</w:t>
      </w:r>
    </w:p>
    <w:p w14:paraId="088971DE" w14:textId="20F9C2FA" w:rsidR="00C65199" w:rsidRPr="00F5539C" w:rsidRDefault="00C65199" w:rsidP="00C65199">
      <w:pPr>
        <w:rPr>
          <w:rFonts w:ascii="Georgia" w:hAnsi="Georgia"/>
        </w:rPr>
      </w:pPr>
      <w:r w:rsidRPr="00F5539C">
        <w:rPr>
          <w:rStyle w:val="tagChar"/>
          <w:rFonts w:ascii="Georgia" w:eastAsiaTheme="minorEastAsia" w:hAnsi="Georgia"/>
          <w:highlight w:val="yellow"/>
        </w:rPr>
        <w:t>Caplow, ‘7</w:t>
      </w:r>
      <w:r w:rsidRPr="00F5539C">
        <w:rPr>
          <w:rFonts w:ascii="Georgia" w:hAnsi="Georgia"/>
        </w:rPr>
        <w:t xml:space="preserve"> (Theodore- commonwealth professor of sociology emeritus at the univ. of virginia, Forbidden Wars, University Press of America, p.97-98</w:t>
      </w:r>
      <w:r w:rsidR="00266852" w:rsidRPr="00F5539C">
        <w:rPr>
          <w:rFonts w:ascii="Georgia" w:hAnsi="Georgia"/>
        </w:rPr>
        <w:t>, ME</w:t>
      </w:r>
      <w:r w:rsidRPr="00F5539C">
        <w:rPr>
          <w:rFonts w:ascii="Georgia" w:hAnsi="Georgia"/>
        </w:rPr>
        <w:t>)</w:t>
      </w:r>
    </w:p>
    <w:p w14:paraId="1BE2044D" w14:textId="77777777" w:rsidR="00C65199" w:rsidRPr="00F5539C" w:rsidRDefault="00C65199" w:rsidP="00C65199">
      <w:pPr>
        <w:pStyle w:val="card"/>
        <w:rPr>
          <w:rFonts w:ascii="Georgia" w:hAnsi="Georgia"/>
        </w:rPr>
      </w:pPr>
      <w:r w:rsidRPr="00F5539C">
        <w:rPr>
          <w:rStyle w:val="underline"/>
          <w:rFonts w:ascii="Georgia" w:hAnsi="Georgia"/>
          <w:highlight w:val="yellow"/>
        </w:rPr>
        <w:t>Nuclear weapons</w:t>
      </w:r>
      <w:r w:rsidRPr="00F5539C">
        <w:rPr>
          <w:rStyle w:val="underline"/>
          <w:rFonts w:ascii="Georgia" w:hAnsi="Georgia"/>
        </w:rPr>
        <w:t xml:space="preserve">, which are only useful if never used, </w:t>
      </w:r>
      <w:r w:rsidRPr="00F5539C">
        <w:rPr>
          <w:rStyle w:val="underline"/>
          <w:rFonts w:ascii="Georgia" w:hAnsi="Georgia"/>
          <w:highlight w:val="yellow"/>
        </w:rPr>
        <w:t>have created</w:t>
      </w:r>
      <w:r w:rsidRPr="00F5539C">
        <w:rPr>
          <w:rStyle w:val="underline"/>
          <w:rFonts w:ascii="Georgia" w:hAnsi="Georgia"/>
        </w:rPr>
        <w:t xml:space="preserve"> a geopolitical </w:t>
      </w:r>
      <w:r w:rsidRPr="00F5539C">
        <w:rPr>
          <w:rStyle w:val="underline"/>
          <w:rFonts w:ascii="Georgia" w:hAnsi="Georgia"/>
          <w:highlight w:val="yellow"/>
        </w:rPr>
        <w:t xml:space="preserve">world that looks much more dangerous than it is. </w:t>
      </w:r>
      <w:r w:rsidRPr="00F5539C">
        <w:rPr>
          <w:rStyle w:val="underline"/>
          <w:rFonts w:ascii="Georgia" w:hAnsi="Georgia"/>
        </w:rPr>
        <w:t xml:space="preserve">With the disintegration of the Soviet Union, the threat of a nuclear war went from orange </w:t>
      </w:r>
      <w:r w:rsidRPr="00F5539C">
        <w:rPr>
          <w:rFonts w:ascii="Georgia" w:hAnsi="Georgia"/>
        </w:rPr>
        <w:t xml:space="preserve">(with tinges of red) </w:t>
      </w:r>
      <w:r w:rsidRPr="00F5539C">
        <w:rPr>
          <w:rStyle w:val="underline"/>
          <w:rFonts w:ascii="Georgia" w:hAnsi="Georgia"/>
        </w:rPr>
        <w:t>to</w:t>
      </w:r>
      <w:r w:rsidRPr="00F5539C">
        <w:rPr>
          <w:rFonts w:ascii="Georgia" w:hAnsi="Georgia"/>
        </w:rPr>
        <w:t xml:space="preserve"> bright green, or </w:t>
      </w:r>
      <w:r w:rsidRPr="00F5539C">
        <w:rPr>
          <w:rStyle w:val="underline"/>
          <w:rFonts w:ascii="Georgia" w:hAnsi="Georgia"/>
        </w:rPr>
        <w:t>whatever color signifies safety, and there it remains today</w:t>
      </w:r>
      <w:r w:rsidRPr="00F5539C">
        <w:rPr>
          <w:rFonts w:ascii="Georgia" w:hAnsi="Georgia"/>
        </w:rPr>
        <w:t xml:space="preserve">. But the American public, which lived quite comfortably with a plausible threat of nuclear war for forty years, now quakes at the thought of nuclear weapons in the hands of North Koreans or Iranians.  </w:t>
      </w:r>
      <w:r w:rsidRPr="00F5539C">
        <w:rPr>
          <w:rStyle w:val="underline"/>
          <w:rFonts w:ascii="Georgia" w:hAnsi="Georgia"/>
        </w:rPr>
        <w:t xml:space="preserve">During the cold war, both superpowers deployed thousands of nuclear warheads on hair trigger alert. </w:t>
      </w:r>
      <w:r w:rsidRPr="00F5539C">
        <w:rPr>
          <w:rStyle w:val="underline"/>
          <w:rFonts w:ascii="Georgia" w:hAnsi="Georgia"/>
          <w:highlight w:val="yellow"/>
        </w:rPr>
        <w:t xml:space="preserve">Washington and Moscow </w:t>
      </w:r>
      <w:r w:rsidRPr="00F5539C">
        <w:rPr>
          <w:rStyle w:val="underline"/>
          <w:rFonts w:ascii="Georgia" w:hAnsi="Georgia"/>
        </w:rPr>
        <w:t xml:space="preserve">took for granted the unrelenting hostility between them and the real possibility of having to absorb the first strike. Each </w:t>
      </w:r>
      <w:r w:rsidRPr="00F5539C">
        <w:rPr>
          <w:rStyle w:val="underline"/>
          <w:rFonts w:ascii="Georgia" w:hAnsi="Georgia"/>
          <w:highlight w:val="yellow"/>
        </w:rPr>
        <w:t>understood that the first strike might be launched by accident or with deadly purpose, with equally catastrophic results.  Nothing like that looms over us today. The Russian federation is a “strategic partner</w:t>
      </w:r>
      <w:r w:rsidRPr="00F5539C">
        <w:rPr>
          <w:rFonts w:ascii="Georgia" w:hAnsi="Georgia"/>
        </w:rPr>
        <w:t xml:space="preserve">” of the United States although not always a comfortable one. </w:t>
      </w:r>
      <w:r w:rsidRPr="00F5539C">
        <w:rPr>
          <w:rStyle w:val="underline"/>
          <w:rFonts w:ascii="Georgia" w:hAnsi="Georgia"/>
          <w:highlight w:val="yellow"/>
        </w:rPr>
        <w:t>The nuclear rules guarantee the immunity of nuclear-armed states from hostile national forces. The nuclear taboo remains unbroken and has just now</w:t>
      </w:r>
      <w:r w:rsidRPr="00F5539C">
        <w:rPr>
          <w:rStyle w:val="underline"/>
          <w:rFonts w:ascii="Georgia" w:hAnsi="Georgia"/>
        </w:rPr>
        <w:t xml:space="preserve">, in the summer of 2006, </w:t>
      </w:r>
      <w:r w:rsidRPr="00F5539C">
        <w:rPr>
          <w:rStyle w:val="underline"/>
          <w:rFonts w:ascii="Georgia" w:hAnsi="Georgia"/>
          <w:highlight w:val="yellow"/>
        </w:rPr>
        <w:t xml:space="preserve">survived a major test as the Bush administration backed away from a plan to use nuclear blockbusters in an attack on irans nuclear installations. </w:t>
      </w:r>
      <w:proofErr w:type="gramStart"/>
      <w:r w:rsidRPr="00F5539C">
        <w:rPr>
          <w:rStyle w:val="underline"/>
          <w:rFonts w:ascii="Georgia" w:hAnsi="Georgia"/>
          <w:highlight w:val="yellow"/>
        </w:rPr>
        <w:t>The five major nuclear weapon states</w:t>
      </w:r>
      <w:r w:rsidRPr="00F5539C">
        <w:rPr>
          <w:rStyle w:val="underline"/>
          <w:rFonts w:ascii="Georgia" w:hAnsi="Georgia"/>
        </w:rPr>
        <w:t>- the U.S., Russia, Britain, France, China-</w:t>
      </w:r>
      <w:proofErr w:type="gramEnd"/>
      <w:r w:rsidRPr="00F5539C">
        <w:rPr>
          <w:rStyle w:val="underline"/>
          <w:rFonts w:ascii="Georgia" w:hAnsi="Georgia"/>
        </w:rPr>
        <w:t xml:space="preserve"> </w:t>
      </w:r>
      <w:r w:rsidRPr="00F5539C">
        <w:rPr>
          <w:rStyle w:val="underline"/>
          <w:rFonts w:ascii="Georgia" w:hAnsi="Georgia"/>
          <w:highlight w:val="yellow"/>
        </w:rPr>
        <w:t xml:space="preserve">have no serious quarrels among themselves. The five proliferators or would be </w:t>
      </w:r>
      <w:r w:rsidRPr="00F5539C">
        <w:rPr>
          <w:rStyle w:val="underline"/>
          <w:rFonts w:ascii="Georgia" w:hAnsi="Georgia"/>
        </w:rPr>
        <w:t xml:space="preserve">proliferators – Israel, India, Pakistan, North Korea, Iran – </w:t>
      </w:r>
      <w:r w:rsidRPr="00F5539C">
        <w:rPr>
          <w:rStyle w:val="underline"/>
          <w:rFonts w:ascii="Georgia" w:hAnsi="Georgia"/>
          <w:highlight w:val="yellow"/>
        </w:rPr>
        <w:t>show not the slightest disposition to attack any of the major nuclear-weapons states. The classic problem of abolishing international wars is nearly solved, although nobody seems to notice</w:t>
      </w:r>
      <w:r w:rsidRPr="00F5539C">
        <w:rPr>
          <w:rFonts w:ascii="Georgia" w:hAnsi="Georgia"/>
        </w:rPr>
        <w:t xml:space="preserve">. What formerly seemed to call either for a world government or for a peacekeeping federation much more powerful than the United Nations, has yielded to the nuclear rules. </w:t>
      </w:r>
      <w:r w:rsidRPr="00F5539C">
        <w:rPr>
          <w:rStyle w:val="underline"/>
          <w:rFonts w:ascii="Georgia" w:hAnsi="Georgia"/>
          <w:highlight w:val="yellow"/>
        </w:rPr>
        <w:t>For the first time</w:t>
      </w:r>
      <w:r w:rsidRPr="00F5539C">
        <w:rPr>
          <w:rStyle w:val="underline"/>
          <w:rFonts w:ascii="Georgia" w:hAnsi="Georgia"/>
        </w:rPr>
        <w:t xml:space="preserve"> in history, </w:t>
      </w:r>
      <w:r w:rsidRPr="00F5539C">
        <w:rPr>
          <w:rStyle w:val="underline"/>
          <w:rFonts w:ascii="Georgia" w:hAnsi="Georgia"/>
          <w:highlight w:val="yellow"/>
        </w:rPr>
        <w:t xml:space="preserve">major geopolitical goals are being reached by international consensus </w:t>
      </w:r>
      <w:r w:rsidRPr="00F5539C">
        <w:rPr>
          <w:rStyle w:val="underline"/>
          <w:rFonts w:ascii="Georgia" w:hAnsi="Georgia"/>
        </w:rPr>
        <w:t xml:space="preserve">with no application or threat of force. </w:t>
      </w:r>
      <w:r w:rsidRPr="00F5539C">
        <w:rPr>
          <w:rStyle w:val="underline"/>
          <w:rFonts w:ascii="Georgia" w:hAnsi="Georgia"/>
          <w:highlight w:val="yellow"/>
        </w:rPr>
        <w:t>A striking example is the E</w:t>
      </w:r>
      <w:r w:rsidRPr="00F5539C">
        <w:rPr>
          <w:rStyle w:val="underline"/>
          <w:rFonts w:ascii="Georgia" w:hAnsi="Georgia"/>
        </w:rPr>
        <w:t xml:space="preserve">uropean </w:t>
      </w:r>
      <w:r w:rsidRPr="00F5539C">
        <w:rPr>
          <w:rStyle w:val="underline"/>
          <w:rFonts w:ascii="Georgia" w:hAnsi="Georgia"/>
          <w:highlight w:val="yellow"/>
        </w:rPr>
        <w:t>U</w:t>
      </w:r>
      <w:r w:rsidRPr="00F5539C">
        <w:rPr>
          <w:rStyle w:val="underline"/>
          <w:rFonts w:ascii="Georgia" w:hAnsi="Georgia"/>
        </w:rPr>
        <w:t>nion, which has effectively abolished international war on the European Continent,</w:t>
      </w:r>
      <w:r w:rsidRPr="00F5539C">
        <w:rPr>
          <w:rFonts w:ascii="Georgia" w:hAnsi="Georgia"/>
        </w:rPr>
        <w:t xml:space="preserve"> the historic theater of so many wars. </w:t>
      </w:r>
      <w:r w:rsidRPr="00F5539C">
        <w:rPr>
          <w:rStyle w:val="underline"/>
          <w:rFonts w:ascii="Georgia" w:hAnsi="Georgia"/>
        </w:rPr>
        <w:t>Another is the voluntary adherence of nearly all the world governments to the non-proliferation regime</w:t>
      </w:r>
      <w:r w:rsidRPr="00F5539C">
        <w:rPr>
          <w:rFonts w:ascii="Georgia" w:hAnsi="Georgia"/>
        </w:rPr>
        <w:t xml:space="preserve">, along with the voluntary abandonment of nuclear weapons programs by Libya, South Africa, Brazil, Argentina, Ukraine, Kazakstan, and Belarus. Compliance with the limited test ban treaty has been nearly perfect, and the only resistance of the United States and a handful of other holdouts have so far prevented its more comprehensive successor from coming into effect. </w:t>
      </w:r>
      <w:r w:rsidRPr="00F5539C">
        <w:rPr>
          <w:rStyle w:val="underline"/>
          <w:rFonts w:ascii="Georgia" w:hAnsi="Georgia"/>
          <w:highlight w:val="yellow"/>
        </w:rPr>
        <w:t xml:space="preserve">What all this signifies is that nuclear weapons have changed the normal relationships of sovereign states in </w:t>
      </w:r>
      <w:proofErr w:type="gramStart"/>
      <w:r w:rsidRPr="00F5539C">
        <w:rPr>
          <w:rStyle w:val="underline"/>
          <w:rFonts w:ascii="Georgia" w:hAnsi="Georgia"/>
          <w:highlight w:val="yellow"/>
        </w:rPr>
        <w:t>a  fundamental</w:t>
      </w:r>
      <w:proofErr w:type="gramEnd"/>
      <w:r w:rsidRPr="00F5539C">
        <w:rPr>
          <w:rStyle w:val="underline"/>
          <w:rFonts w:ascii="Georgia" w:hAnsi="Georgia"/>
          <w:highlight w:val="yellow"/>
        </w:rPr>
        <w:t xml:space="preserve"> way. The nuclear weapons states, being militarily invulnerable, have little to gain by going to war</w:t>
      </w:r>
      <w:r w:rsidRPr="00F5539C">
        <w:rPr>
          <w:rStyle w:val="underline"/>
          <w:rFonts w:ascii="Georgia" w:hAnsi="Georgia"/>
        </w:rPr>
        <w:t>.</w:t>
      </w:r>
      <w:r w:rsidRPr="00F5539C">
        <w:rPr>
          <w:rFonts w:ascii="Georgia" w:hAnsi="Georgia"/>
        </w:rPr>
        <w:t xml:space="preserve"> Under the Nuclear Rules, they may not fight each other and </w:t>
      </w:r>
      <w:proofErr w:type="gramStart"/>
      <w:r w:rsidRPr="00F5539C">
        <w:rPr>
          <w:rStyle w:val="underline"/>
          <w:rFonts w:ascii="Georgia" w:hAnsi="Georgia"/>
          <w:highlight w:val="yellow"/>
        </w:rPr>
        <w:t>their security is not enhanced by warring with non-nuclear states</w:t>
      </w:r>
      <w:proofErr w:type="gramEnd"/>
      <w:r w:rsidRPr="00F5539C">
        <w:rPr>
          <w:rStyle w:val="underline"/>
          <w:rFonts w:ascii="Georgia" w:hAnsi="Georgia"/>
          <w:highlight w:val="yellow"/>
        </w:rPr>
        <w:t xml:space="preserve">. Only </w:t>
      </w:r>
      <w:r w:rsidRPr="00F5539C">
        <w:rPr>
          <w:rStyle w:val="underline"/>
          <w:rFonts w:ascii="Georgia" w:hAnsi="Georgia"/>
        </w:rPr>
        <w:t xml:space="preserve">the United States has chosen </w:t>
      </w:r>
      <w:r w:rsidRPr="00F5539C">
        <w:rPr>
          <w:rStyle w:val="underline"/>
          <w:rFonts w:ascii="Georgia" w:hAnsi="Georgia"/>
          <w:highlight w:val="yellow"/>
        </w:rPr>
        <w:t>to</w:t>
      </w:r>
      <w:r w:rsidRPr="00F5539C">
        <w:rPr>
          <w:rStyle w:val="underline"/>
          <w:rFonts w:ascii="Georgia" w:hAnsi="Georgia"/>
        </w:rPr>
        <w:t xml:space="preserve"> do so</w:t>
      </w:r>
      <w:r w:rsidRPr="00F5539C">
        <w:rPr>
          <w:rFonts w:ascii="Georgia" w:hAnsi="Georgia"/>
        </w:rPr>
        <w:t xml:space="preserve">, ostensibly, it must be remembered, </w:t>
      </w:r>
      <w:r w:rsidRPr="00F5539C">
        <w:rPr>
          <w:rStyle w:val="underline"/>
          <w:rFonts w:ascii="Georgia" w:hAnsi="Georgia"/>
        </w:rPr>
        <w:t xml:space="preserve">to </w:t>
      </w:r>
      <w:r w:rsidRPr="00F5539C">
        <w:rPr>
          <w:rStyle w:val="underline"/>
          <w:rFonts w:ascii="Georgia" w:hAnsi="Georgia"/>
          <w:highlight w:val="yellow"/>
        </w:rPr>
        <w:t>prevent Iraq from acquiring nuclear weapons</w:t>
      </w:r>
      <w:r w:rsidRPr="00F5539C">
        <w:rPr>
          <w:rFonts w:ascii="Georgia" w:hAnsi="Georgia"/>
          <w:highlight w:val="yellow"/>
        </w:rPr>
        <w:t xml:space="preserve"> </w:t>
      </w:r>
      <w:r w:rsidRPr="00F5539C">
        <w:rPr>
          <w:rFonts w:ascii="Georgia" w:hAnsi="Georgia"/>
        </w:rPr>
        <w:t xml:space="preserve">and as of this writing, the United States government is threatening war against Iran for the same reason, although with less precipitation and more limited military resources.  </w:t>
      </w:r>
      <w:r w:rsidRPr="00F5539C">
        <w:rPr>
          <w:rStyle w:val="underline"/>
          <w:rFonts w:ascii="Georgia" w:hAnsi="Georgia"/>
        </w:rPr>
        <w:t xml:space="preserve">If nuclear weapons could be wielded only by national governments, </w:t>
      </w:r>
      <w:r w:rsidRPr="00F5539C">
        <w:rPr>
          <w:rStyle w:val="underline"/>
          <w:rFonts w:ascii="Georgia" w:hAnsi="Georgia"/>
          <w:highlight w:val="yellow"/>
        </w:rPr>
        <w:t>the present condition of the commonwealth of nations might well be celebrated as approaching the fulfillment of an age-old utopian dream</w:t>
      </w:r>
      <w:proofErr w:type="gramStart"/>
      <w:r w:rsidRPr="00F5539C">
        <w:rPr>
          <w:rStyle w:val="underline"/>
          <w:rFonts w:ascii="Georgia" w:hAnsi="Georgia"/>
          <w:highlight w:val="yellow"/>
        </w:rPr>
        <w:t>,  the</w:t>
      </w:r>
      <w:proofErr w:type="gramEnd"/>
      <w:r w:rsidRPr="00F5539C">
        <w:rPr>
          <w:rStyle w:val="underline"/>
          <w:rFonts w:ascii="Georgia" w:hAnsi="Georgia"/>
          <w:highlight w:val="yellow"/>
        </w:rPr>
        <w:t xml:space="preserve"> abolition of international war</w:t>
      </w:r>
      <w:r w:rsidRPr="00F5539C">
        <w:rPr>
          <w:rFonts w:ascii="Georgia" w:hAnsi="Georgia"/>
        </w:rPr>
        <w:t xml:space="preserve">. True, there are two kinds of international war that the nuclear rules permit: a conflict between non-nuclear states that have no nuclear guarantors and an attack on a non-nuclear state that lacks a nuclear guarantor by a nuclear state. There are only a handful of potential conflicts in the former category while the latter category contains only the United States and its axis-of-evil targets.  </w:t>
      </w:r>
      <w:r w:rsidRPr="00F5539C">
        <w:rPr>
          <w:rStyle w:val="underline"/>
          <w:rFonts w:ascii="Georgia" w:hAnsi="Georgia"/>
        </w:rPr>
        <w:t xml:space="preserve">Of course, as the incidence of international war has declined toward extinction, </w:t>
      </w:r>
      <w:r w:rsidRPr="00F5539C">
        <w:rPr>
          <w:rStyle w:val="underline"/>
          <w:rFonts w:ascii="Georgia" w:hAnsi="Georgia"/>
          <w:highlight w:val="yellow"/>
        </w:rPr>
        <w:t xml:space="preserve">the focus of fear has shifted to </w:t>
      </w:r>
      <w:r w:rsidRPr="00F5539C">
        <w:rPr>
          <w:rStyle w:val="underline"/>
          <w:rFonts w:ascii="Georgia" w:hAnsi="Georgia"/>
        </w:rPr>
        <w:t xml:space="preserve">the possible use of </w:t>
      </w:r>
      <w:r w:rsidRPr="00F5539C">
        <w:rPr>
          <w:rStyle w:val="underline"/>
          <w:rFonts w:ascii="Georgia" w:hAnsi="Georgia"/>
          <w:highlight w:val="yellow"/>
        </w:rPr>
        <w:t>nuclear weapons by terrorists</w:t>
      </w:r>
      <w:r w:rsidRPr="00F5539C">
        <w:rPr>
          <w:rFonts w:ascii="Georgia" w:hAnsi="Georgia"/>
          <w:highlight w:val="yellow"/>
        </w:rPr>
        <w:t xml:space="preserve"> </w:t>
      </w:r>
      <w:r w:rsidRPr="00F5539C">
        <w:rPr>
          <w:rFonts w:ascii="Georgia" w:hAnsi="Georgia"/>
        </w:rPr>
        <w:t xml:space="preserve">and insurgents. Indeed, the U.S. invasion of Iraq was promoted as a precautionary measure against the possible transfer of nuclear weapons to terrorists by saddam Hussein. Never mind that the Baathists and Jihadists had very different programs or that any such transaction might have invited a nuclear reprisal against the donor. The same concern is raised, with possibly more justification wit regard to North Korea. Pakistan, which has many more nuclear warheads than </w:t>
      </w:r>
      <w:proofErr w:type="gramStart"/>
      <w:r w:rsidRPr="00F5539C">
        <w:rPr>
          <w:rFonts w:ascii="Georgia" w:hAnsi="Georgia"/>
        </w:rPr>
        <w:t>north korea</w:t>
      </w:r>
      <w:proofErr w:type="gramEnd"/>
      <w:r w:rsidRPr="00F5539C">
        <w:rPr>
          <w:rFonts w:ascii="Georgia" w:hAnsi="Georgia"/>
        </w:rPr>
        <w:t xml:space="preserve"> and with many jihadists in official positions, is seldom mentioned in this context, but the thought is there. </w:t>
      </w:r>
      <w:r w:rsidRPr="00F5539C">
        <w:rPr>
          <w:rStyle w:val="underline"/>
          <w:rFonts w:ascii="Georgia" w:hAnsi="Georgia"/>
          <w:highlight w:val="yellow"/>
        </w:rPr>
        <w:t>It would be foolish to deny the plausibility of the nightmare scenario in which a nuclear device transferred from a proliferator to a terrorist group is used to attack an American city. That would</w:t>
      </w:r>
      <w:r w:rsidRPr="00F5539C">
        <w:rPr>
          <w:rFonts w:ascii="Georgia" w:hAnsi="Georgia"/>
        </w:rPr>
        <w:t xml:space="preserve">, </w:t>
      </w:r>
      <w:r w:rsidRPr="00F5539C">
        <w:rPr>
          <w:rStyle w:val="underline"/>
          <w:rFonts w:ascii="Georgia" w:hAnsi="Georgia"/>
        </w:rPr>
        <w:t xml:space="preserve">ofcourse, </w:t>
      </w:r>
      <w:r w:rsidRPr="00F5539C">
        <w:rPr>
          <w:rStyle w:val="underline"/>
          <w:rFonts w:ascii="Georgia" w:hAnsi="Georgia"/>
          <w:highlight w:val="yellow"/>
        </w:rPr>
        <w:t>break the nuclear taboo and it would also unleash the full fury of an American nuclear reprisal against the suspected donor.</w:t>
      </w:r>
      <w:r w:rsidRPr="00F5539C">
        <w:rPr>
          <w:rFonts w:ascii="Georgia" w:hAnsi="Georgia"/>
        </w:rPr>
        <w:t xml:space="preserve"> So it may not happen. Another scenario would involve the transfer of a nuclear device to an insurgent group in </w:t>
      </w:r>
      <w:proofErr w:type="gramStart"/>
      <w:r w:rsidRPr="00F5539C">
        <w:rPr>
          <w:rFonts w:ascii="Georgia" w:hAnsi="Georgia"/>
        </w:rPr>
        <w:t>latin</w:t>
      </w:r>
      <w:proofErr w:type="gramEnd"/>
      <w:r w:rsidRPr="00F5539C">
        <w:rPr>
          <w:rFonts w:ascii="Georgia" w:hAnsi="Georgia"/>
        </w:rPr>
        <w:t xml:space="preserve"> America or Africa. That too would break the nuclear taboo but would be less likely to provoke a nuclear response.   </w:t>
      </w:r>
    </w:p>
    <w:p w14:paraId="48CBCFB8" w14:textId="77777777" w:rsidR="00C65199" w:rsidRPr="00F5539C" w:rsidRDefault="00C65199" w:rsidP="00C65199">
      <w:pPr>
        <w:rPr>
          <w:rFonts w:ascii="Georgia" w:hAnsi="Georgia"/>
        </w:rPr>
      </w:pPr>
    </w:p>
    <w:p w14:paraId="4DECA633" w14:textId="77777777" w:rsidR="00C65199" w:rsidRPr="00F5539C" w:rsidRDefault="00C65199" w:rsidP="00C65199">
      <w:pPr>
        <w:pStyle w:val="Heading4"/>
        <w:rPr>
          <w:rFonts w:ascii="Georgia" w:hAnsi="Georgia"/>
        </w:rPr>
      </w:pPr>
      <w:r w:rsidRPr="00F5539C">
        <w:rPr>
          <w:rFonts w:ascii="Georgia" w:hAnsi="Georgia"/>
        </w:rPr>
        <w:t>A Nuclear terrorist attack would be so emotionally and psychologically devastating. In an age of instant communication it would literally destroy the fabric that holds society together, This makes all makes all conflict irrational and turns deterrence theory</w:t>
      </w:r>
    </w:p>
    <w:p w14:paraId="0AB0E300" w14:textId="28B9BC33" w:rsidR="00C65199" w:rsidRPr="00F5539C" w:rsidRDefault="00C65199" w:rsidP="00C65199">
      <w:pPr>
        <w:pStyle w:val="card"/>
        <w:ind w:left="0"/>
        <w:rPr>
          <w:rFonts w:ascii="Georgia" w:hAnsi="Georgia"/>
        </w:rPr>
      </w:pPr>
      <w:r w:rsidRPr="00F5539C">
        <w:rPr>
          <w:rStyle w:val="tagChar"/>
          <w:rFonts w:ascii="Georgia" w:eastAsia="Cambria" w:hAnsi="Georgia"/>
          <w:highlight w:val="yellow"/>
        </w:rPr>
        <w:t>Bostrom, Ackerman and Potter</w:t>
      </w:r>
      <w:r w:rsidRPr="00F5539C">
        <w:rPr>
          <w:rFonts w:ascii="Georgia" w:hAnsi="Georgia"/>
          <w:highlight w:val="yellow"/>
        </w:rPr>
        <w:t>,</w:t>
      </w:r>
      <w:r w:rsidRPr="00F5539C">
        <w:rPr>
          <w:rStyle w:val="tagChar"/>
          <w:rFonts w:ascii="Georgia" w:eastAsia="Cambria" w:hAnsi="Georgia"/>
          <w:highlight w:val="yellow"/>
        </w:rPr>
        <w:t xml:space="preserve"> ‘8</w:t>
      </w:r>
      <w:r w:rsidRPr="00F5539C">
        <w:rPr>
          <w:rFonts w:ascii="Georgia" w:hAnsi="Georgia"/>
        </w:rPr>
        <w:t xml:space="preserve"> (Nick-Director of the future of humanity institute at oxford university, specializes in probability theory, scientific method, and risk analysis- former expert consultant for european commission in Brussels and the CIA, Gary- research director of the national consortium for START and Director of the center for terrorism and intelligence studies, and William- Institute professor and director of the center for nonproliferation studies on numerous committees of the national academy of science, “Global Catastrophic Risks”, Oxford University Press, p.430-31</w:t>
      </w:r>
      <w:r w:rsidR="00266852" w:rsidRPr="00F5539C">
        <w:rPr>
          <w:rFonts w:ascii="Georgia" w:hAnsi="Georgia"/>
        </w:rPr>
        <w:t>, ME</w:t>
      </w:r>
      <w:r w:rsidRPr="00F5539C">
        <w:rPr>
          <w:rFonts w:ascii="Georgia" w:hAnsi="Georgia"/>
        </w:rPr>
        <w:t>)</w:t>
      </w:r>
    </w:p>
    <w:p w14:paraId="3F011CC4" w14:textId="77777777" w:rsidR="00C65199" w:rsidRPr="00F5539C" w:rsidRDefault="00C65199" w:rsidP="00C65199">
      <w:pPr>
        <w:pStyle w:val="card"/>
        <w:rPr>
          <w:rFonts w:ascii="Georgia" w:hAnsi="Georgia"/>
        </w:rPr>
      </w:pPr>
      <w:r w:rsidRPr="00F5539C">
        <w:rPr>
          <w:rFonts w:ascii="Georgia" w:hAnsi="Georgia"/>
        </w:rPr>
        <w:t xml:space="preserve">Unlike the more tangible physical and economic effects of nuclear terrorism, it is almost impossible to model the possible psychological, social, and political consequences of nuclear terrorism, especially in the long term and following multiple incidents. One is therefore forced to rely on proxy data from the effects of previous cases of large-scale terrorism, a variety of natural disasters and past nuclear accidents such as the Chernobyl meltdown. The psychological, social and political effects of nuclear terrorism are likely to extend far beyond the areas affected by blast or radiation, although many of these effects are likely to be more severe closer to ground zero. </w:t>
      </w:r>
      <w:r w:rsidRPr="00F5539C">
        <w:rPr>
          <w:rStyle w:val="underline"/>
          <w:rFonts w:ascii="Georgia" w:hAnsi="Georgia"/>
        </w:rPr>
        <w:t xml:space="preserve">It can be expected that </w:t>
      </w:r>
      <w:r w:rsidRPr="00F5539C">
        <w:rPr>
          <w:rStyle w:val="underline"/>
          <w:rFonts w:ascii="Georgia" w:hAnsi="Georgia"/>
          <w:highlight w:val="yellow"/>
        </w:rPr>
        <w:t>the initial event will induce a number of psychological symptoms in victims, responders, and onlookers. In an age of instantaneous global communication, the last category might rapidly encompass most of the planet</w:t>
      </w:r>
      <w:r w:rsidRPr="00F5539C">
        <w:rPr>
          <w:rStyle w:val="underline"/>
          <w:rFonts w:ascii="Georgia" w:hAnsi="Georgia"/>
        </w:rPr>
        <w:t>.</w:t>
      </w:r>
      <w:r w:rsidRPr="00F5539C">
        <w:rPr>
          <w:rFonts w:ascii="Georgia" w:hAnsi="Georgia"/>
        </w:rPr>
        <w:t xml:space="preserve"> The constellation of possible symptoms might include anxiety, grief, helplessness, initial denial, anger, confusion, </w:t>
      </w:r>
      <w:proofErr w:type="gramStart"/>
      <w:r w:rsidRPr="00F5539C">
        <w:rPr>
          <w:rFonts w:ascii="Georgia" w:hAnsi="Georgia"/>
        </w:rPr>
        <w:t>impaired</w:t>
      </w:r>
      <w:proofErr w:type="gramEnd"/>
      <w:r w:rsidRPr="00F5539C">
        <w:rPr>
          <w:rFonts w:ascii="Georgia" w:hAnsi="Georgia"/>
        </w:rPr>
        <w:t xml:space="preserve"> memory, sleep disturbance and withdrawal (Alexander and Klein, 2006). Based on past experience with terrorism and natural disasters, these symptoms will resolve naturally in the majority of people, with only a fraction going on to develop persistent psychiatric illness such as post-traumatic stress disorder. However, </w:t>
      </w:r>
      <w:r w:rsidRPr="00F5539C">
        <w:rPr>
          <w:rStyle w:val="underline"/>
          <w:rFonts w:ascii="Georgia" w:hAnsi="Georgia"/>
          <w:highlight w:val="yellow"/>
        </w:rPr>
        <w:t>th</w:t>
      </w:r>
      <w:r w:rsidRPr="00F5539C">
        <w:rPr>
          <w:rStyle w:val="underline"/>
          <w:rFonts w:ascii="Georgia" w:hAnsi="Georgia"/>
        </w:rPr>
        <w:t xml:space="preserve">e intangible, </w:t>
      </w:r>
      <w:r w:rsidRPr="00F5539C">
        <w:rPr>
          <w:rStyle w:val="underline"/>
          <w:rFonts w:ascii="Georgia" w:hAnsi="Georgia"/>
          <w:highlight w:val="yellow"/>
        </w:rPr>
        <w:t>potentially irreversible, contaminating,</w:t>
      </w:r>
      <w:r w:rsidRPr="00F5539C">
        <w:rPr>
          <w:rStyle w:val="underline"/>
          <w:rFonts w:ascii="Georgia" w:hAnsi="Georgia"/>
        </w:rPr>
        <w:t xml:space="preserve"> invasive </w:t>
      </w:r>
      <w:r w:rsidRPr="00F5539C">
        <w:rPr>
          <w:rStyle w:val="underline"/>
          <w:rFonts w:ascii="Georgia" w:hAnsi="Georgia"/>
          <w:highlight w:val="yellow"/>
        </w:rPr>
        <w:t>and doubt provoking nature of radiation brings with it a singular aura of dread and high levels of stress and anxiet</w:t>
      </w:r>
      <w:r w:rsidRPr="00F5539C">
        <w:rPr>
          <w:rFonts w:ascii="Georgia" w:hAnsi="Georgia"/>
          <w:highlight w:val="yellow"/>
        </w:rPr>
        <w:t>y</w:t>
      </w:r>
      <w:r w:rsidRPr="00F5539C">
        <w:rPr>
          <w:rFonts w:ascii="Georgia" w:hAnsi="Georgia"/>
        </w:rPr>
        <w:t xml:space="preserve">. Indeed, this fear factor is one of the key reasons why some terrorists might select weapons emitting radiation. In addition to significant physical casualties, </w:t>
      </w:r>
      <w:r w:rsidRPr="00F5539C">
        <w:rPr>
          <w:rStyle w:val="underline"/>
          <w:rFonts w:ascii="Georgia" w:hAnsi="Georgia"/>
          <w:highlight w:val="yellow"/>
        </w:rPr>
        <w:t>a nuclear terrorism event would most likely result in substantially greater numbers of unexposed individuals seeking treatment, thereby complicating medical responses</w:t>
      </w:r>
      <w:r w:rsidRPr="00F5539C">
        <w:rPr>
          <w:rStyle w:val="underline"/>
          <w:rFonts w:ascii="Georgia" w:hAnsi="Georgia"/>
        </w:rPr>
        <w:t>. In the 1987, radiological incident in Goiania, Brazil, up to 140,000 unexposed people flooded the health care system seeking treatment</w:t>
      </w:r>
      <w:r w:rsidRPr="00F5539C">
        <w:rPr>
          <w:rFonts w:ascii="Georgia" w:hAnsi="Georgia"/>
        </w:rPr>
        <w:t xml:space="preserve"> (department of homeland security, 2003, p.26). Although genuine panic – in the sense of maladaptive responses such as freezing – is extremely rare (</w:t>
      </w:r>
      <w:proofErr w:type="gramStart"/>
      <w:r w:rsidRPr="00F5539C">
        <w:rPr>
          <w:rFonts w:ascii="Georgia" w:hAnsi="Georgia"/>
        </w:rPr>
        <w:t>jones ,</w:t>
      </w:r>
      <w:proofErr w:type="gramEnd"/>
      <w:r w:rsidRPr="00F5539C">
        <w:rPr>
          <w:rFonts w:ascii="Georgia" w:hAnsi="Georgia"/>
        </w:rPr>
        <w:t xml:space="preserve"> 1995), </w:t>
      </w:r>
      <w:r w:rsidRPr="00F5539C">
        <w:rPr>
          <w:rStyle w:val="underline"/>
          <w:rFonts w:ascii="Georgia" w:hAnsi="Georgia"/>
          <w:highlight w:val="yellow"/>
        </w:rPr>
        <w:t>a nuclear terrorism incident might provoke a mass exodus from cities as individuals make subjective decisions to minimize their anxiety</w:t>
      </w:r>
      <w:r w:rsidRPr="00F5539C">
        <w:rPr>
          <w:rStyle w:val="underline"/>
          <w:rFonts w:ascii="Georgia" w:hAnsi="Georgia"/>
        </w:rPr>
        <w:t xml:space="preserve">. Following the </w:t>
      </w:r>
      <w:proofErr w:type="gramStart"/>
      <w:r w:rsidRPr="00F5539C">
        <w:rPr>
          <w:rStyle w:val="underline"/>
          <w:rFonts w:ascii="Georgia" w:hAnsi="Georgia"/>
        </w:rPr>
        <w:t>three mile island</w:t>
      </w:r>
      <w:proofErr w:type="gramEnd"/>
      <w:r w:rsidRPr="00F5539C">
        <w:rPr>
          <w:rStyle w:val="underline"/>
          <w:rFonts w:ascii="Georgia" w:hAnsi="Georgia"/>
        </w:rPr>
        <w:t xml:space="preserve"> nuclear accident</w:t>
      </w:r>
      <w:r w:rsidRPr="00F5539C">
        <w:rPr>
          <w:rFonts w:ascii="Georgia" w:hAnsi="Georgia"/>
        </w:rPr>
        <w:t xml:space="preserve"> in the United states in 1979, 150,000 people took to the highways – </w:t>
      </w:r>
      <w:r w:rsidRPr="00F5539C">
        <w:rPr>
          <w:rStyle w:val="underline"/>
          <w:rFonts w:ascii="Georgia" w:hAnsi="Georgia"/>
        </w:rPr>
        <w:t>45 people evacuated for every person advised to leave</w:t>
      </w:r>
      <w:r w:rsidRPr="00F5539C">
        <w:rPr>
          <w:rFonts w:ascii="Georgia" w:hAnsi="Georgia"/>
        </w:rPr>
        <w:t xml:space="preserve"> (becker, 2003). Were nuclear terrorism to become a repeating occurrence, the question would arise regarding whether people would eventually be able to habituate to such events, much as the Israeli public currently manages to maintain a functional society despite continual terrorist attacks. While desensitization to extremely high levels of violence is possible</w:t>
      </w:r>
      <w:r w:rsidRPr="00F5539C">
        <w:rPr>
          <w:rStyle w:val="underline"/>
          <w:rFonts w:ascii="Georgia" w:hAnsi="Georgia"/>
        </w:rPr>
        <w:t xml:space="preserve">, </w:t>
      </w:r>
      <w:r w:rsidRPr="00F5539C">
        <w:rPr>
          <w:rStyle w:val="underline"/>
          <w:rFonts w:ascii="Georgia" w:hAnsi="Georgia"/>
          <w:highlight w:val="yellow"/>
        </w:rPr>
        <w:t>multiple cases of nuclear terrorism over an extended period of time might prove to be beyond the threshold of human tolerance. Even a single incidence of nuclear terrorism could augur negative social changes</w:t>
      </w:r>
      <w:r w:rsidRPr="00F5539C">
        <w:rPr>
          <w:rFonts w:ascii="Georgia" w:hAnsi="Georgia"/>
        </w:rPr>
        <w:t xml:space="preserve">. While greater social cohesion is likely in the immediate aftermath of an attack (department of homeland security, 2003, p.38), </w:t>
      </w:r>
      <w:r w:rsidRPr="00F5539C">
        <w:rPr>
          <w:rStyle w:val="underline"/>
          <w:rFonts w:ascii="Georgia" w:hAnsi="Georgia"/>
          <w:highlight w:val="yellow"/>
        </w:rPr>
        <w:t>over time feelings of fear, anger and frustration could lead to widespread anti-social behavior, including the stigmatization of those exposed to radiation and the scapegoating of population groups associated with the perceived perpetrators of the attack. This</w:t>
      </w:r>
      <w:r w:rsidRPr="00F5539C">
        <w:rPr>
          <w:rStyle w:val="underline"/>
          <w:rFonts w:ascii="Georgia" w:hAnsi="Georgia"/>
        </w:rPr>
        <w:t xml:space="preserve"> reaction </w:t>
      </w:r>
      <w:r w:rsidRPr="00F5539C">
        <w:rPr>
          <w:rStyle w:val="underline"/>
          <w:rFonts w:ascii="Georgia" w:hAnsi="Georgia"/>
          <w:highlight w:val="yellow"/>
        </w:rPr>
        <w:t xml:space="preserve">could reach the level of large-scale xenophobia and vigilantism.  Repeated attacks on major cities might even lead to behaviors encouraging social reversion and the general deterioration of civil </w:t>
      </w:r>
      <w:proofErr w:type="gramStart"/>
      <w:r w:rsidRPr="00F5539C">
        <w:rPr>
          <w:rStyle w:val="underline"/>
          <w:rFonts w:ascii="Georgia" w:hAnsi="Georgia"/>
          <w:highlight w:val="yellow"/>
        </w:rPr>
        <w:t>society</w:t>
      </w:r>
      <w:r w:rsidRPr="00F5539C">
        <w:rPr>
          <w:rStyle w:val="underline"/>
          <w:rFonts w:ascii="Georgia" w:hAnsi="Georgia"/>
        </w:rPr>
        <w:t xml:space="preserve"> </w:t>
      </w:r>
      <w:r w:rsidRPr="00F5539C">
        <w:rPr>
          <w:rFonts w:ascii="Georgia" w:hAnsi="Georgia"/>
        </w:rPr>
        <w:t>,</w:t>
      </w:r>
      <w:proofErr w:type="gramEnd"/>
      <w:r w:rsidRPr="00F5539C">
        <w:rPr>
          <w:rFonts w:ascii="Georgia" w:hAnsi="Georgia"/>
        </w:rPr>
        <w:t xml:space="preserve"> for example, if many people adopt a survivalist attitude and abandon populated areas. There is, of course, also the possibility that higher mortality salience might lead to positive social effects, including more constructive approaches to problem-solving (Calhoun and Tedeschi, 1998). Yet higher morality could just as easily lead to more pathological behaviors. For instance, </w:t>
      </w:r>
      <w:r w:rsidRPr="00F5539C">
        <w:rPr>
          <w:rStyle w:val="underline"/>
          <w:rFonts w:ascii="Georgia" w:hAnsi="Georgia"/>
        </w:rPr>
        <w:t xml:space="preserve">during outbreaks of the </w:t>
      </w:r>
      <w:proofErr w:type="gramStart"/>
      <w:r w:rsidRPr="00F5539C">
        <w:rPr>
          <w:rStyle w:val="underline"/>
          <w:rFonts w:ascii="Georgia" w:hAnsi="Georgia"/>
        </w:rPr>
        <w:t>black death</w:t>
      </w:r>
      <w:proofErr w:type="gramEnd"/>
      <w:r w:rsidRPr="00F5539C">
        <w:rPr>
          <w:rStyle w:val="underline"/>
          <w:rFonts w:ascii="Georgia" w:hAnsi="Georgia"/>
        </w:rPr>
        <w:t xml:space="preserve"> plague in the middle ages, some groups lost all hope and descended into a self-destructive epicureanism. </w:t>
      </w:r>
      <w:r w:rsidRPr="00F5539C">
        <w:rPr>
          <w:rStyle w:val="underline"/>
          <w:rFonts w:ascii="Georgia" w:hAnsi="Georgia"/>
          <w:highlight w:val="yellow"/>
        </w:rPr>
        <w:t>A nuclear terrorist attack, or series of attacks, would almost certainly alter the fabric of politics</w:t>
      </w:r>
      <w:r w:rsidRPr="00F5539C">
        <w:rPr>
          <w:rFonts w:ascii="Georgia" w:hAnsi="Georgia"/>
        </w:rPr>
        <w:t xml:space="preserve"> (Becker, 2003). </w:t>
      </w:r>
      <w:r w:rsidRPr="00F5539C">
        <w:rPr>
          <w:rStyle w:val="underline"/>
          <w:rFonts w:ascii="Georgia" w:hAnsi="Georgia"/>
        </w:rPr>
        <w:t>The use</w:t>
      </w:r>
      <w:r w:rsidRPr="00F5539C">
        <w:rPr>
          <w:rFonts w:ascii="Georgia" w:hAnsi="Georgia"/>
        </w:rPr>
        <w:t xml:space="preserve"> of a nuclear weapon </w:t>
      </w:r>
      <w:r w:rsidRPr="00F5539C">
        <w:rPr>
          <w:rStyle w:val="underline"/>
          <w:rFonts w:ascii="Georgia" w:hAnsi="Georgia"/>
          <w:highlight w:val="yellow"/>
        </w:rPr>
        <w:t>might trigger a backlash against current political or scientific establishments for creating and failing to prevent the threat. Such attacks might paralyze an open or free society by causing the government to adopt draconian methods</w:t>
      </w:r>
      <w:r w:rsidRPr="00F5539C">
        <w:rPr>
          <w:rStyle w:val="underline"/>
          <w:rFonts w:ascii="Georgia" w:hAnsi="Georgia"/>
        </w:rPr>
        <w:t xml:space="preserve"> </w:t>
      </w:r>
      <w:r w:rsidRPr="00F5539C">
        <w:rPr>
          <w:rFonts w:ascii="Georgia" w:hAnsi="Georgia"/>
        </w:rPr>
        <w:t>(Stern, 1999, pp.2-3</w:t>
      </w:r>
      <w:r w:rsidRPr="00F5539C">
        <w:rPr>
          <w:rFonts w:ascii="Georgia" w:hAnsi="Georgia"/>
          <w:highlight w:val="yellow"/>
        </w:rPr>
        <w:t xml:space="preserve">), </w:t>
      </w:r>
      <w:r w:rsidRPr="00F5539C">
        <w:rPr>
          <w:rStyle w:val="underline"/>
          <w:rFonts w:ascii="Georgia" w:hAnsi="Georgia"/>
          <w:highlight w:val="yellow"/>
        </w:rPr>
        <w:t>or massively restrict movement and trade until all nuclear material can be accounted for, an effort that would take years and which could never be totally complete.  The concomitant loss of faith in governing authorities might eventually culminate in</w:t>
      </w:r>
      <w:r w:rsidRPr="00F5539C">
        <w:rPr>
          <w:rStyle w:val="underline"/>
          <w:rFonts w:ascii="Georgia" w:hAnsi="Georgia"/>
        </w:rPr>
        <w:t xml:space="preserve"> </w:t>
      </w:r>
      <w:r w:rsidRPr="00F5539C">
        <w:rPr>
          <w:rFonts w:ascii="Georgia" w:hAnsi="Georgia"/>
        </w:rPr>
        <w:t xml:space="preserve">the fulfillment of John Herz’s initial vision of the atomic age, resulting in </w:t>
      </w:r>
      <w:r w:rsidRPr="00F5539C">
        <w:rPr>
          <w:rStyle w:val="underline"/>
          <w:rFonts w:ascii="Georgia" w:hAnsi="Georgia"/>
          <w:highlight w:val="yellow"/>
        </w:rPr>
        <w:t xml:space="preserve">the demise of the nation-state </w:t>
      </w:r>
      <w:proofErr w:type="gramStart"/>
      <w:r w:rsidRPr="00F5539C">
        <w:rPr>
          <w:rStyle w:val="underline"/>
          <w:rFonts w:ascii="Georgia" w:hAnsi="Georgia"/>
          <w:highlight w:val="yellow"/>
        </w:rPr>
        <w:t>as we know it</w:t>
      </w:r>
      <w:proofErr w:type="gramEnd"/>
      <w:r w:rsidRPr="00F5539C">
        <w:rPr>
          <w:rStyle w:val="underline"/>
          <w:rFonts w:ascii="Georgia" w:hAnsi="Georgia"/>
        </w:rPr>
        <w:t xml:space="preserve"> </w:t>
      </w:r>
      <w:r w:rsidRPr="00F5539C">
        <w:rPr>
          <w:rFonts w:ascii="Georgia" w:hAnsi="Georgia"/>
        </w:rPr>
        <w:t>(1957).</w:t>
      </w:r>
    </w:p>
    <w:p w14:paraId="28B953A9" w14:textId="77777777" w:rsidR="00C65199" w:rsidRPr="00F5539C" w:rsidRDefault="00C65199" w:rsidP="00C65199">
      <w:pPr>
        <w:rPr>
          <w:rFonts w:ascii="Georgia" w:hAnsi="Georgia"/>
        </w:rPr>
      </w:pPr>
    </w:p>
    <w:p w14:paraId="68CB46AB" w14:textId="77777777" w:rsidR="00C65199" w:rsidRPr="00F5539C" w:rsidRDefault="00C65199" w:rsidP="00C65199">
      <w:pPr>
        <w:pStyle w:val="Heading4"/>
        <w:rPr>
          <w:rFonts w:ascii="Georgia" w:hAnsi="Georgia"/>
        </w:rPr>
      </w:pPr>
      <w:r w:rsidRPr="00F5539C">
        <w:rPr>
          <w:rFonts w:ascii="Georgia" w:hAnsi="Georgia"/>
        </w:rPr>
        <w:t>The world is rapidly becoming more peaceful eliminating the possibility for power wars- mutually assured destruction ensures cooperation to avoid conflict, our knowledge is best</w:t>
      </w:r>
    </w:p>
    <w:p w14:paraId="59630AE0" w14:textId="7875C006" w:rsidR="00C65199" w:rsidRPr="00F5539C" w:rsidRDefault="00C65199" w:rsidP="00C65199">
      <w:pPr>
        <w:pStyle w:val="card"/>
        <w:ind w:left="0"/>
        <w:rPr>
          <w:rFonts w:ascii="Georgia" w:hAnsi="Georgia" w:cs="Georgia"/>
          <w:color w:val="181818"/>
          <w:sz w:val="28"/>
          <w:szCs w:val="28"/>
        </w:rPr>
      </w:pPr>
      <w:r w:rsidRPr="00F5539C">
        <w:rPr>
          <w:rStyle w:val="tagChar"/>
          <w:rFonts w:ascii="Georgia" w:eastAsia="Cambria" w:hAnsi="Georgia"/>
          <w:highlight w:val="yellow"/>
        </w:rPr>
        <w:t>Goldstein,</w:t>
      </w:r>
      <w:r w:rsidRPr="00F5539C">
        <w:rPr>
          <w:rFonts w:ascii="Georgia" w:hAnsi="Georgia"/>
        </w:rPr>
        <w:t xml:space="preserve"> 9/10- </w:t>
      </w:r>
      <w:r w:rsidRPr="00F5539C">
        <w:rPr>
          <w:rStyle w:val="tagChar"/>
          <w:rFonts w:ascii="Georgia" w:eastAsia="Cambria" w:hAnsi="Georgia"/>
          <w:highlight w:val="yellow"/>
        </w:rPr>
        <w:t>‘11</w:t>
      </w:r>
      <w:r w:rsidRPr="00F5539C">
        <w:rPr>
          <w:rFonts w:ascii="Georgia" w:hAnsi="Georgia"/>
        </w:rPr>
        <w:t xml:space="preserve"> (Joshua- professor emeritus of international relations at American University and author of the forthcoming book “winning the war on war”, “Think Again: War”, Foreign Affairs</w:t>
      </w:r>
      <w:r w:rsidR="00266852" w:rsidRPr="00F5539C">
        <w:rPr>
          <w:rFonts w:ascii="Georgia" w:hAnsi="Georgia"/>
        </w:rPr>
        <w:t>, ME</w:t>
      </w:r>
      <w:r w:rsidRPr="00F5539C">
        <w:rPr>
          <w:rFonts w:ascii="Georgia" w:hAnsi="Georgia"/>
        </w:rPr>
        <w:t>)</w:t>
      </w:r>
    </w:p>
    <w:p w14:paraId="47A51DC6" w14:textId="77777777" w:rsidR="00C65199" w:rsidRPr="00F5539C" w:rsidRDefault="00C65199" w:rsidP="00C65199">
      <w:pPr>
        <w:pStyle w:val="card"/>
        <w:rPr>
          <w:rStyle w:val="underline"/>
          <w:rFonts w:ascii="Georgia" w:hAnsi="Georgia"/>
        </w:rPr>
      </w:pPr>
      <w:r w:rsidRPr="00F5539C">
        <w:rPr>
          <w:rFonts w:ascii="Georgia" w:hAnsi="Georgia"/>
        </w:rPr>
        <w:t xml:space="preserve">So far they haven't even been close. In fact, </w:t>
      </w:r>
      <w:r w:rsidRPr="00F5539C">
        <w:rPr>
          <w:rStyle w:val="underline"/>
          <w:rFonts w:ascii="Georgia" w:hAnsi="Georgia"/>
        </w:rPr>
        <w:t xml:space="preserve">the last decade has seen fewer war deaths than any decade in the past 100 years, </w:t>
      </w:r>
      <w:r w:rsidRPr="00F5539C">
        <w:rPr>
          <w:rStyle w:val="underline"/>
          <w:rFonts w:ascii="Georgia" w:hAnsi="Georgia"/>
          <w:highlight w:val="yellow"/>
        </w:rPr>
        <w:t>based on data compiled by researchers</w:t>
      </w:r>
      <w:r w:rsidRPr="00F5539C">
        <w:rPr>
          <w:rStyle w:val="underline"/>
          <w:rFonts w:ascii="Georgia" w:hAnsi="Georgia"/>
        </w:rPr>
        <w:t xml:space="preserve"> Bethany </w:t>
      </w:r>
      <w:r w:rsidRPr="00F5539C">
        <w:rPr>
          <w:rStyle w:val="underline"/>
          <w:rFonts w:ascii="Georgia" w:hAnsi="Georgia"/>
          <w:highlight w:val="yellow"/>
        </w:rPr>
        <w:t>Lacina and</w:t>
      </w:r>
      <w:r w:rsidRPr="00F5539C">
        <w:rPr>
          <w:rStyle w:val="underline"/>
          <w:rFonts w:ascii="Georgia" w:hAnsi="Georgia"/>
        </w:rPr>
        <w:t xml:space="preserve"> Nils Petter </w:t>
      </w:r>
      <w:r w:rsidRPr="00F5539C">
        <w:rPr>
          <w:rStyle w:val="underline"/>
          <w:rFonts w:ascii="Georgia" w:hAnsi="Georgia"/>
          <w:highlight w:val="yellow"/>
        </w:rPr>
        <w:t>Gleditsch</w:t>
      </w:r>
      <w:r w:rsidRPr="00F5539C">
        <w:rPr>
          <w:rStyle w:val="underline"/>
          <w:rFonts w:ascii="Georgia" w:hAnsi="Georgia"/>
        </w:rPr>
        <w:t xml:space="preserve"> of the Peace Research Institute Oslo. </w:t>
      </w:r>
      <w:r w:rsidRPr="00F5539C">
        <w:rPr>
          <w:rStyle w:val="underline"/>
          <w:rFonts w:ascii="Georgia" w:hAnsi="Georgia"/>
          <w:highlight w:val="yellow"/>
        </w:rPr>
        <w:t>Worldwide, deaths caused directly by war</w:t>
      </w:r>
      <w:r w:rsidRPr="00F5539C">
        <w:rPr>
          <w:rStyle w:val="underline"/>
          <w:rFonts w:ascii="Georgia" w:hAnsi="Georgia"/>
        </w:rPr>
        <w:t xml:space="preserve">-related violence </w:t>
      </w:r>
      <w:r w:rsidRPr="00F5539C">
        <w:rPr>
          <w:rStyle w:val="underline"/>
          <w:rFonts w:ascii="Georgia" w:hAnsi="Georgia"/>
          <w:highlight w:val="yellow"/>
        </w:rPr>
        <w:t>in the new century have averaged</w:t>
      </w:r>
      <w:r w:rsidRPr="00F5539C">
        <w:rPr>
          <w:rStyle w:val="underline"/>
          <w:rFonts w:ascii="Georgia" w:hAnsi="Georgia"/>
        </w:rPr>
        <w:t xml:space="preserve"> about </w:t>
      </w:r>
      <w:r w:rsidRPr="00F5539C">
        <w:rPr>
          <w:rStyle w:val="underline"/>
          <w:rFonts w:ascii="Georgia" w:hAnsi="Georgia"/>
          <w:highlight w:val="yellow"/>
        </w:rPr>
        <w:t>55,000 per year</w:t>
      </w:r>
      <w:r w:rsidRPr="00F5539C">
        <w:rPr>
          <w:rStyle w:val="underline"/>
          <w:rFonts w:ascii="Georgia" w:hAnsi="Georgia"/>
        </w:rPr>
        <w:t xml:space="preserve">, just over </w:t>
      </w:r>
      <w:r w:rsidRPr="00F5539C">
        <w:rPr>
          <w:rStyle w:val="underline"/>
          <w:rFonts w:ascii="Georgia" w:hAnsi="Georgia"/>
          <w:highlight w:val="yellow"/>
        </w:rPr>
        <w:t>half of what they were in the 1990s</w:t>
      </w:r>
      <w:r w:rsidRPr="00F5539C">
        <w:rPr>
          <w:rFonts w:ascii="Georgia" w:hAnsi="Georgia"/>
        </w:rPr>
        <w:t xml:space="preserve"> (100,000 a year), </w:t>
      </w:r>
      <w:r w:rsidRPr="00F5539C">
        <w:rPr>
          <w:rStyle w:val="underline"/>
          <w:rFonts w:ascii="Georgia" w:hAnsi="Georgia"/>
          <w:highlight w:val="yellow"/>
        </w:rPr>
        <w:t>a third of what they were during the Cold War</w:t>
      </w:r>
      <w:r w:rsidRPr="00F5539C">
        <w:rPr>
          <w:rFonts w:ascii="Georgia" w:hAnsi="Georgia"/>
        </w:rPr>
        <w:t xml:space="preserve"> (180,000 a year from 1950 to 1989), </w:t>
      </w:r>
      <w:r w:rsidRPr="00F5539C">
        <w:rPr>
          <w:rStyle w:val="underline"/>
          <w:rFonts w:ascii="Georgia" w:hAnsi="Georgia"/>
        </w:rPr>
        <w:t xml:space="preserve">and a hundredth of what they were in World War II. </w:t>
      </w:r>
      <w:r w:rsidRPr="00F5539C">
        <w:rPr>
          <w:rStyle w:val="underline"/>
          <w:rFonts w:ascii="Georgia" w:hAnsi="Georgia"/>
          <w:highlight w:val="yellow"/>
        </w:rPr>
        <w:t>If you factor in the growing global population, which has</w:t>
      </w:r>
      <w:r w:rsidRPr="00F5539C">
        <w:rPr>
          <w:rFonts w:ascii="Georgia" w:hAnsi="Georgia"/>
        </w:rPr>
        <w:t xml:space="preserve"> nearly </w:t>
      </w:r>
      <w:r w:rsidRPr="00F5539C">
        <w:rPr>
          <w:rStyle w:val="underline"/>
          <w:rFonts w:ascii="Georgia" w:hAnsi="Georgia"/>
          <w:highlight w:val="yellow"/>
        </w:rPr>
        <w:t>quadrupled</w:t>
      </w:r>
      <w:r w:rsidRPr="00F5539C">
        <w:rPr>
          <w:rFonts w:ascii="Georgia" w:hAnsi="Georgia"/>
        </w:rPr>
        <w:t xml:space="preserve"> in the last century, </w:t>
      </w:r>
      <w:r w:rsidRPr="00F5539C">
        <w:rPr>
          <w:rStyle w:val="underline"/>
          <w:rFonts w:ascii="Georgia" w:hAnsi="Georgia"/>
          <w:highlight w:val="yellow"/>
        </w:rPr>
        <w:t>the decrease is even sharper</w:t>
      </w:r>
      <w:r w:rsidRPr="00F5539C">
        <w:rPr>
          <w:rStyle w:val="underline"/>
          <w:rFonts w:ascii="Georgia" w:hAnsi="Georgia"/>
        </w:rPr>
        <w:t>.</w:t>
      </w:r>
      <w:r w:rsidRPr="00F5539C">
        <w:rPr>
          <w:rFonts w:ascii="Georgia" w:hAnsi="Georgia"/>
        </w:rPr>
        <w:t xml:space="preserve"> Far from being an age of killer anarchy, </w:t>
      </w:r>
      <w:r w:rsidRPr="00F5539C">
        <w:rPr>
          <w:rStyle w:val="underline"/>
          <w:rFonts w:ascii="Georgia" w:hAnsi="Georgia"/>
          <w:highlight w:val="yellow"/>
        </w:rPr>
        <w:t>the 20 years since the Cold War</w:t>
      </w:r>
      <w:r w:rsidRPr="00F5539C">
        <w:rPr>
          <w:rStyle w:val="underline"/>
          <w:rFonts w:ascii="Georgia" w:hAnsi="Georgia"/>
        </w:rPr>
        <w:t xml:space="preserve"> ended </w:t>
      </w:r>
      <w:r w:rsidRPr="00F5539C">
        <w:rPr>
          <w:rStyle w:val="underline"/>
          <w:rFonts w:ascii="Georgia" w:hAnsi="Georgia"/>
          <w:highlight w:val="yellow"/>
        </w:rPr>
        <w:t xml:space="preserve">have been an era of rapid progress toward </w:t>
      </w:r>
      <w:proofErr w:type="gramStart"/>
      <w:r w:rsidRPr="00F5539C">
        <w:rPr>
          <w:rStyle w:val="underline"/>
          <w:rFonts w:ascii="Georgia" w:hAnsi="Georgia"/>
          <w:highlight w:val="yellow"/>
        </w:rPr>
        <w:t>peace</w:t>
      </w:r>
      <w:r w:rsidRPr="00F5539C">
        <w:rPr>
          <w:rStyle w:val="underline"/>
          <w:rFonts w:ascii="Georgia" w:hAnsi="Georgia"/>
        </w:rPr>
        <w:t>.</w:t>
      </w:r>
      <w:r w:rsidRPr="00F5539C">
        <w:rPr>
          <w:rFonts w:ascii="Georgia" w:hAnsi="Georgia"/>
          <w:sz w:val="16"/>
        </w:rPr>
        <w:t>Armed</w:t>
      </w:r>
      <w:proofErr w:type="gramEnd"/>
      <w:r w:rsidRPr="00F5539C">
        <w:rPr>
          <w:rFonts w:ascii="Georgia" w:hAnsi="Georgia"/>
          <w:sz w:val="16"/>
        </w:rPr>
        <w:t xml:space="preserve"> conflict has declined </w:t>
      </w:r>
      <w:r w:rsidRPr="00F5539C">
        <w:rPr>
          <w:rStyle w:val="underline"/>
          <w:rFonts w:ascii="Georgia" w:hAnsi="Georgia"/>
        </w:rPr>
        <w:t xml:space="preserve">in large part because </w:t>
      </w:r>
      <w:r w:rsidRPr="00F5539C">
        <w:rPr>
          <w:rStyle w:val="underline"/>
          <w:rFonts w:ascii="Georgia" w:hAnsi="Georgia"/>
          <w:highlight w:val="yellow"/>
        </w:rPr>
        <w:t>armed conflict has fundamentally changed. Wars between big</w:t>
      </w:r>
      <w:r w:rsidRPr="00F5539C">
        <w:rPr>
          <w:rStyle w:val="underline"/>
          <w:rFonts w:ascii="Georgia" w:hAnsi="Georgia"/>
        </w:rPr>
        <w:t xml:space="preserve"> national </w:t>
      </w:r>
      <w:r w:rsidRPr="00F5539C">
        <w:rPr>
          <w:rStyle w:val="underline"/>
          <w:rFonts w:ascii="Georgia" w:hAnsi="Georgia"/>
          <w:highlight w:val="yellow"/>
        </w:rPr>
        <w:t>armies</w:t>
      </w:r>
      <w:r w:rsidRPr="00F5539C">
        <w:rPr>
          <w:rStyle w:val="underline"/>
          <w:rFonts w:ascii="Georgia" w:hAnsi="Georgia"/>
        </w:rPr>
        <w:t xml:space="preserve"> all but </w:t>
      </w:r>
      <w:r w:rsidRPr="00F5539C">
        <w:rPr>
          <w:rStyle w:val="underline"/>
          <w:rFonts w:ascii="Georgia" w:hAnsi="Georgia"/>
          <w:highlight w:val="yellow"/>
        </w:rPr>
        <w:t>disappeared along with the Cold War, taking with them the most horrific kinds of mass destruction. Today's asymmetrical guerrilla wars</w:t>
      </w:r>
      <w:r w:rsidRPr="00F5539C">
        <w:rPr>
          <w:rStyle w:val="underline"/>
          <w:rFonts w:ascii="Georgia" w:hAnsi="Georgia"/>
        </w:rPr>
        <w:t xml:space="preserve"> may be intractable and nasty, but they </w:t>
      </w:r>
      <w:r w:rsidRPr="00F5539C">
        <w:rPr>
          <w:rStyle w:val="underline"/>
          <w:rFonts w:ascii="Georgia" w:hAnsi="Georgia"/>
          <w:highlight w:val="yellow"/>
        </w:rPr>
        <w:t>will never produce</w:t>
      </w:r>
      <w:r w:rsidRPr="00F5539C">
        <w:rPr>
          <w:rStyle w:val="underline"/>
          <w:rFonts w:ascii="Georgia" w:hAnsi="Georgia"/>
        </w:rPr>
        <w:t xml:space="preserve"> anything like the siege of Leningrad. The last </w:t>
      </w:r>
      <w:r w:rsidRPr="00F5539C">
        <w:rPr>
          <w:rStyle w:val="underline"/>
          <w:rFonts w:ascii="Georgia" w:hAnsi="Georgia"/>
          <w:highlight w:val="yellow"/>
        </w:rPr>
        <w:t>conflict between two great powers</w:t>
      </w:r>
      <w:r w:rsidRPr="00F5539C">
        <w:rPr>
          <w:rStyle w:val="underline"/>
          <w:rFonts w:ascii="Georgia" w:hAnsi="Georgia"/>
        </w:rPr>
        <w:t>,</w:t>
      </w:r>
      <w:r w:rsidRPr="00F5539C">
        <w:rPr>
          <w:rFonts w:ascii="Georgia" w:hAnsi="Georgia"/>
          <w:sz w:val="16"/>
        </w:rPr>
        <w:t xml:space="preserve"> the Korean War, effectively ended nearly 60 years ago. </w:t>
      </w:r>
      <w:r w:rsidRPr="00F5539C">
        <w:rPr>
          <w:rStyle w:val="underline"/>
          <w:rFonts w:ascii="Georgia" w:hAnsi="Georgia"/>
        </w:rPr>
        <w:t>The last sustained territorial war between two regular armies, Ethiopia and Eritrea, ended a decade ago. Even civil wars,</w:t>
      </w:r>
      <w:r w:rsidRPr="00F5539C">
        <w:rPr>
          <w:rFonts w:ascii="Georgia" w:hAnsi="Georgia"/>
          <w:sz w:val="16"/>
        </w:rPr>
        <w:t xml:space="preserve"> though a persistent evil, </w:t>
      </w:r>
      <w:r w:rsidRPr="00F5539C">
        <w:rPr>
          <w:rStyle w:val="underline"/>
          <w:rFonts w:ascii="Georgia" w:hAnsi="Georgia"/>
        </w:rPr>
        <w:t xml:space="preserve">are less common than in the past; there were about a quarter fewer in 2007 than in 1990. </w:t>
      </w:r>
      <w:r w:rsidRPr="00F5539C">
        <w:rPr>
          <w:rStyle w:val="underline"/>
          <w:rFonts w:ascii="Georgia" w:hAnsi="Georgia"/>
          <w:highlight w:val="yellow"/>
        </w:rPr>
        <w:t>If the world feels like a more violent place than it</w:t>
      </w:r>
      <w:r w:rsidRPr="00F5539C">
        <w:rPr>
          <w:rStyle w:val="underline"/>
          <w:rFonts w:ascii="Georgia" w:hAnsi="Georgia"/>
        </w:rPr>
        <w:t xml:space="preserve"> actually </w:t>
      </w:r>
      <w:r w:rsidRPr="00F5539C">
        <w:rPr>
          <w:rStyle w:val="underline"/>
          <w:rFonts w:ascii="Georgia" w:hAnsi="Georgia"/>
          <w:highlight w:val="yellow"/>
        </w:rPr>
        <w:t>is, that's because there's more information about wars</w:t>
      </w:r>
      <w:r w:rsidRPr="00F5539C">
        <w:rPr>
          <w:rStyle w:val="underline"/>
          <w:rFonts w:ascii="Georgia" w:hAnsi="Georgia"/>
        </w:rPr>
        <w:t xml:space="preserve"> </w:t>
      </w:r>
      <w:r w:rsidRPr="00F5539C">
        <w:rPr>
          <w:rStyle w:val="underline"/>
          <w:rFonts w:ascii="Georgia" w:hAnsi="Georgia"/>
          <w:highlight w:val="yellow"/>
        </w:rPr>
        <w:t>-- not more wars themselves. Once-remote battles and war crimes now regularly make it onto our TV and computer screens, and in more or less real time. Cell-phone cameras have turned citizens into reporters in many war zones</w:t>
      </w:r>
      <w:r w:rsidRPr="00F5539C">
        <w:rPr>
          <w:rStyle w:val="underline"/>
          <w:rFonts w:ascii="Georgia" w:hAnsi="Georgia"/>
        </w:rPr>
        <w:t xml:space="preserve">. Societal norms about what to make of this information have also changed. </w:t>
      </w:r>
      <w:r w:rsidRPr="00F5539C">
        <w:rPr>
          <w:rStyle w:val="underline"/>
          <w:rFonts w:ascii="Georgia" w:hAnsi="Georgia"/>
          <w:highlight w:val="yellow"/>
        </w:rPr>
        <w:t xml:space="preserve">As Harvard University psychologist </w:t>
      </w:r>
      <w:hyperlink r:id="rId93" w:history="1">
        <w:r w:rsidRPr="00F5539C">
          <w:rPr>
            <w:rStyle w:val="underline"/>
            <w:rFonts w:ascii="Georgia" w:hAnsi="Georgia"/>
            <w:highlight w:val="yellow"/>
          </w:rPr>
          <w:t>Steven Pinker has noted</w:t>
        </w:r>
      </w:hyperlink>
      <w:r w:rsidRPr="00F5539C">
        <w:rPr>
          <w:rStyle w:val="underline"/>
          <w:rFonts w:ascii="Georgia" w:hAnsi="Georgia"/>
        </w:rPr>
        <w:t>, "</w:t>
      </w:r>
      <w:r w:rsidRPr="00F5539C">
        <w:rPr>
          <w:rStyle w:val="underline"/>
          <w:rFonts w:ascii="Georgia" w:hAnsi="Georgia"/>
          <w:highlight w:val="yellow"/>
        </w:rPr>
        <w:t>The decline of violent behavior has been paralleled by a decline in attitudes that tolerate or glorify violence</w:t>
      </w:r>
      <w:r w:rsidRPr="00F5539C">
        <w:rPr>
          <w:rStyle w:val="underline"/>
          <w:rFonts w:ascii="Georgia" w:hAnsi="Georgia"/>
        </w:rPr>
        <w:t xml:space="preserve">," </w:t>
      </w:r>
      <w:r w:rsidRPr="00F5539C">
        <w:rPr>
          <w:rStyle w:val="underline"/>
          <w:rFonts w:ascii="Georgia" w:hAnsi="Georgia"/>
          <w:highlight w:val="yellow"/>
        </w:rPr>
        <w:t>so that we see today's atrocities</w:t>
      </w:r>
      <w:r w:rsidRPr="00F5539C">
        <w:rPr>
          <w:rStyle w:val="underline"/>
          <w:rFonts w:ascii="Georgia" w:hAnsi="Georgia"/>
        </w:rPr>
        <w:t xml:space="preserve"> -- though mild by historical standards -- </w:t>
      </w:r>
      <w:r w:rsidRPr="00F5539C">
        <w:rPr>
          <w:rStyle w:val="underline"/>
          <w:rFonts w:ascii="Georgia" w:hAnsi="Georgia"/>
          <w:highlight w:val="yellow"/>
        </w:rPr>
        <w:t>as "signs of how low our behavior can sink, not of how high our standards have risen.</w:t>
      </w:r>
      <w:r w:rsidRPr="00F5539C">
        <w:rPr>
          <w:rStyle w:val="underline"/>
          <w:rFonts w:ascii="Georgia" w:hAnsi="Georgia"/>
        </w:rPr>
        <w:t>"</w:t>
      </w:r>
    </w:p>
    <w:p w14:paraId="24740C13" w14:textId="77777777" w:rsidR="00C65199" w:rsidRPr="00F5539C" w:rsidRDefault="00C65199" w:rsidP="00C65199">
      <w:pPr>
        <w:rPr>
          <w:rFonts w:ascii="Georgia" w:hAnsi="Georgia"/>
        </w:rPr>
      </w:pPr>
    </w:p>
    <w:p w14:paraId="12FFF1E6" w14:textId="77777777" w:rsidR="00C65199" w:rsidRPr="00F5539C" w:rsidRDefault="00C65199" w:rsidP="00C65199">
      <w:pPr>
        <w:pStyle w:val="Heading4"/>
        <w:rPr>
          <w:rFonts w:ascii="Georgia" w:hAnsi="Georgia"/>
        </w:rPr>
      </w:pPr>
      <w:r w:rsidRPr="00F5539C">
        <w:rPr>
          <w:rFonts w:ascii="Georgia" w:hAnsi="Georgia"/>
        </w:rPr>
        <w:t>There is an almost zero probability for great power shoot out- our evidence indicts all of the negatives impact scenarios</w:t>
      </w:r>
    </w:p>
    <w:p w14:paraId="7FEFB27B" w14:textId="58549BAB" w:rsidR="00C65199" w:rsidRPr="00F5539C" w:rsidRDefault="00C65199" w:rsidP="00C65199">
      <w:pPr>
        <w:pStyle w:val="card"/>
        <w:ind w:left="0"/>
        <w:rPr>
          <w:rFonts w:ascii="Georgia" w:hAnsi="Georgia"/>
        </w:rPr>
      </w:pPr>
      <w:r w:rsidRPr="00F5539C">
        <w:rPr>
          <w:rStyle w:val="Heading3Char"/>
          <w:rFonts w:ascii="Georgia" w:hAnsi="Georgia"/>
          <w:highlight w:val="yellow"/>
        </w:rPr>
        <w:t>Fettweis, ‘</w:t>
      </w:r>
      <w:r w:rsidRPr="00F5539C">
        <w:rPr>
          <w:rStyle w:val="tagChar"/>
          <w:rFonts w:ascii="Georgia" w:eastAsia="Cambria" w:hAnsi="Georgia"/>
          <w:highlight w:val="yellow"/>
        </w:rPr>
        <w:t>8</w:t>
      </w:r>
      <w:r w:rsidRPr="00F5539C">
        <w:rPr>
          <w:rFonts w:ascii="Georgia" w:hAnsi="Georgia"/>
        </w:rPr>
        <w:t xml:space="preserve"> (Christopher J</w:t>
      </w:r>
      <w:proofErr w:type="gramStart"/>
      <w:r w:rsidRPr="00F5539C">
        <w:rPr>
          <w:rFonts w:ascii="Georgia" w:hAnsi="Georgia"/>
        </w:rPr>
        <w:t>.-</w:t>
      </w:r>
      <w:proofErr w:type="gramEnd"/>
      <w:r w:rsidRPr="00F5539C">
        <w:rPr>
          <w:rFonts w:ascii="Georgia" w:hAnsi="Georgia"/>
        </w:rPr>
        <w:t xml:space="preserve"> PoliSci Proff @ Tulan University and Former Proff of U.S. foreign policy and Grand strategy @ naval war college, “Losing Hurts Twice as Bad”, W.W. Norton &amp; Company, p.190-94</w:t>
      </w:r>
      <w:r w:rsidR="00266852" w:rsidRPr="00F5539C">
        <w:rPr>
          <w:rFonts w:ascii="Georgia" w:hAnsi="Georgia"/>
        </w:rPr>
        <w:t>, ME</w:t>
      </w:r>
      <w:r w:rsidRPr="00F5539C">
        <w:rPr>
          <w:rFonts w:ascii="Georgia" w:hAnsi="Georgia"/>
        </w:rPr>
        <w:t>)</w:t>
      </w:r>
    </w:p>
    <w:p w14:paraId="299F2626" w14:textId="77777777" w:rsidR="00C65199" w:rsidRPr="00F5539C" w:rsidRDefault="00C65199" w:rsidP="00C65199">
      <w:pPr>
        <w:pStyle w:val="card"/>
        <w:rPr>
          <w:rStyle w:val="underline"/>
          <w:rFonts w:ascii="Georgia" w:hAnsi="Georgia"/>
        </w:rPr>
      </w:pPr>
      <w:r w:rsidRPr="00F5539C">
        <w:rPr>
          <w:rFonts w:ascii="Georgia" w:hAnsi="Georgia"/>
          <w:sz w:val="16"/>
        </w:rPr>
        <w:t xml:space="preserve">One can be fairly confident in making such an assertion in part because of what might be the single most significant yet under-reported trend in world politics: </w:t>
      </w:r>
      <w:r w:rsidRPr="00F5539C">
        <w:rPr>
          <w:rStyle w:val="underline"/>
          <w:rFonts w:ascii="Georgia" w:hAnsi="Georgia"/>
        </w:rPr>
        <w:t>The world is significantly more peaceful at the beginning of the twenty-first century than at any time in recorded history. Although conflict and chaos may dominate the headlines, the incidence of warfare has dropped to remarkably low levels</w:t>
      </w:r>
      <w:r w:rsidRPr="00F5539C">
        <w:rPr>
          <w:rFonts w:ascii="Georgia" w:hAnsi="Georgia"/>
          <w:sz w:val="16"/>
        </w:rPr>
        <w:t xml:space="preserve">. A far greater percentage of the </w:t>
      </w:r>
      <w:proofErr w:type="gramStart"/>
      <w:r w:rsidRPr="00F5539C">
        <w:rPr>
          <w:rFonts w:ascii="Georgia" w:hAnsi="Georgia"/>
          <w:sz w:val="16"/>
        </w:rPr>
        <w:t>worlds</w:t>
      </w:r>
      <w:proofErr w:type="gramEnd"/>
      <w:r w:rsidRPr="00F5539C">
        <w:rPr>
          <w:rFonts w:ascii="Georgia" w:hAnsi="Georgia"/>
          <w:sz w:val="16"/>
        </w:rPr>
        <w:t xml:space="preserve"> people live in societies at peace than at any other time in history. </w:t>
      </w:r>
      <w:r w:rsidRPr="00F5539C">
        <w:rPr>
          <w:rStyle w:val="underline"/>
          <w:rFonts w:ascii="Georgia" w:hAnsi="Georgia"/>
        </w:rPr>
        <w:t xml:space="preserve">Not only is the current era markedly better in most measurable categories of international security than ever before, </w:t>
      </w:r>
      <w:proofErr w:type="gramStart"/>
      <w:r w:rsidRPr="00F5539C">
        <w:rPr>
          <w:rStyle w:val="underline"/>
          <w:rFonts w:ascii="Georgia" w:hAnsi="Georgia"/>
        </w:rPr>
        <w:t>but</w:t>
      </w:r>
      <w:proofErr w:type="gramEnd"/>
      <w:r w:rsidRPr="00F5539C">
        <w:rPr>
          <w:rStyle w:val="underline"/>
          <w:rFonts w:ascii="Georgia" w:hAnsi="Georgia"/>
        </w:rPr>
        <w:t xml:space="preserve"> it is growing more stable as time goes by. At the very least</w:t>
      </w:r>
      <w:r w:rsidRPr="00F5539C">
        <w:rPr>
          <w:rFonts w:ascii="Georgia" w:hAnsi="Georgia"/>
          <w:sz w:val="16"/>
        </w:rPr>
        <w:t>, to a growing number of experts</w:t>
      </w:r>
      <w:r w:rsidRPr="00F5539C">
        <w:rPr>
          <w:rStyle w:val="underline"/>
          <w:rFonts w:ascii="Georgia" w:hAnsi="Georgia"/>
        </w:rPr>
        <w:t>, a major clash of arms does not seem plausible</w:t>
      </w:r>
      <w:r w:rsidRPr="00F5539C">
        <w:rPr>
          <w:rStyle w:val="underline"/>
          <w:rFonts w:ascii="Georgia" w:hAnsi="Georgia"/>
          <w:highlight w:val="yellow"/>
        </w:rPr>
        <w:t>. Major war may well have become obsolete</w:t>
      </w:r>
      <w:r w:rsidRPr="00F5539C">
        <w:rPr>
          <w:rStyle w:val="underline"/>
          <w:rFonts w:ascii="Georgia" w:hAnsi="Georgia"/>
        </w:rPr>
        <w:t>. Rather than</w:t>
      </w:r>
      <w:r w:rsidRPr="00F5539C">
        <w:rPr>
          <w:rFonts w:ascii="Georgia" w:hAnsi="Georgia"/>
          <w:sz w:val="16"/>
        </w:rPr>
        <w:t xml:space="preserve"> a “clash of civilizations” a “coming anarchy,” or </w:t>
      </w:r>
      <w:r w:rsidRPr="00F5539C">
        <w:rPr>
          <w:rStyle w:val="underline"/>
          <w:rFonts w:ascii="Georgia" w:hAnsi="Georgia"/>
        </w:rPr>
        <w:t xml:space="preserve">a step “back to the future” toward multipolarity and instability, </w:t>
      </w:r>
      <w:r w:rsidRPr="00F5539C">
        <w:rPr>
          <w:rStyle w:val="underline"/>
          <w:rFonts w:ascii="Georgia" w:hAnsi="Georgia"/>
          <w:highlight w:val="yellow"/>
        </w:rPr>
        <w:t>the new century may well prove to be far more peaceful than any previous one</w:t>
      </w:r>
      <w:r w:rsidRPr="00F5539C">
        <w:rPr>
          <w:rStyle w:val="underline"/>
          <w:rFonts w:ascii="Georgia" w:hAnsi="Georgia"/>
        </w:rPr>
        <w:t>. The number and intensity of all kinds of conflict</w:t>
      </w:r>
      <w:r w:rsidRPr="00F5539C">
        <w:rPr>
          <w:rFonts w:ascii="Georgia" w:hAnsi="Georgia"/>
          <w:sz w:val="16"/>
        </w:rPr>
        <w:t xml:space="preserve">, including interstate wars, civil wars, and ethnic conflicts, </w:t>
      </w:r>
      <w:r w:rsidRPr="00F5539C">
        <w:rPr>
          <w:rStyle w:val="underline"/>
          <w:rFonts w:ascii="Georgia" w:hAnsi="Georgia"/>
        </w:rPr>
        <w:t xml:space="preserve">declined steadily throughout the 1990s and into the new decade. </w:t>
      </w:r>
      <w:r w:rsidRPr="00F5539C">
        <w:rPr>
          <w:rStyle w:val="underline"/>
          <w:rFonts w:ascii="Georgia" w:hAnsi="Georgia"/>
          <w:highlight w:val="yellow"/>
        </w:rPr>
        <w:t>This period of peace may be due to</w:t>
      </w:r>
      <w:r w:rsidRPr="00F5539C">
        <w:rPr>
          <w:rFonts w:ascii="Georgia" w:hAnsi="Georgia"/>
          <w:sz w:val="16"/>
          <w:highlight w:val="yellow"/>
        </w:rPr>
        <w:t xml:space="preserve"> </w:t>
      </w:r>
      <w:r w:rsidRPr="00F5539C">
        <w:rPr>
          <w:rFonts w:ascii="Georgia" w:hAnsi="Georgia"/>
          <w:sz w:val="16"/>
        </w:rPr>
        <w:t xml:space="preserve">some combination of nuclear weapons, complex economic interdependence, the spread of democracy, </w:t>
      </w:r>
      <w:proofErr w:type="gramStart"/>
      <w:r w:rsidRPr="00F5539C">
        <w:rPr>
          <w:rFonts w:ascii="Georgia" w:hAnsi="Georgia"/>
          <w:sz w:val="16"/>
        </w:rPr>
        <w:t>or ,</w:t>
      </w:r>
      <w:proofErr w:type="gramEnd"/>
      <w:r w:rsidRPr="00F5539C">
        <w:rPr>
          <w:rFonts w:ascii="Georgia" w:hAnsi="Georgia"/>
          <w:sz w:val="16"/>
        </w:rPr>
        <w:t xml:space="preserve"> as many scholars believe, </w:t>
      </w:r>
      <w:r w:rsidRPr="00F5539C">
        <w:rPr>
          <w:rStyle w:val="underline"/>
          <w:rFonts w:ascii="Georgia" w:hAnsi="Georgia"/>
          <w:highlight w:val="yellow"/>
        </w:rPr>
        <w:t>a simple change in ideas about what is worth fighting for. These days, not much</w:t>
      </w:r>
      <w:r w:rsidRPr="00F5539C">
        <w:rPr>
          <w:rStyle w:val="underline"/>
          <w:rFonts w:ascii="Georgia" w:hAnsi="Georgia"/>
        </w:rPr>
        <w:t xml:space="preserve"> may be left. </w:t>
      </w:r>
      <w:r w:rsidRPr="00F5539C">
        <w:rPr>
          <w:rFonts w:ascii="Georgia" w:hAnsi="Georgia"/>
          <w:sz w:val="16"/>
        </w:rPr>
        <w:t xml:space="preserve">This rather bold and perhaps counterintuitive claim may seem a bit utopian to those familiar with the long, dismal history of warfare. </w:t>
      </w:r>
      <w:r w:rsidRPr="00F5539C">
        <w:rPr>
          <w:rStyle w:val="underline"/>
          <w:rFonts w:ascii="Georgia" w:hAnsi="Georgia"/>
          <w:highlight w:val="yellow"/>
        </w:rPr>
        <w:t>Is not war an innate part of human nature</w:t>
      </w:r>
      <w:r w:rsidRPr="00F5539C">
        <w:rPr>
          <w:rFonts w:ascii="Georgia" w:hAnsi="Georgia"/>
          <w:sz w:val="16"/>
        </w:rPr>
        <w:t xml:space="preserve">, an outgrowth of our passions and imperfections, like murder? </w:t>
      </w:r>
      <w:r w:rsidRPr="00F5539C">
        <w:rPr>
          <w:rStyle w:val="underline"/>
          <w:rFonts w:ascii="Georgia" w:hAnsi="Georgia"/>
          <w:highlight w:val="yellow"/>
        </w:rPr>
        <w:t>Not necessarily, say many of the scholars.</w:t>
      </w:r>
      <w:r w:rsidRPr="00F5539C">
        <w:rPr>
          <w:rStyle w:val="underline"/>
          <w:rFonts w:ascii="Georgia" w:hAnsi="Georgia"/>
        </w:rPr>
        <w:t xml:space="preserve"> </w:t>
      </w:r>
      <w:r w:rsidRPr="00F5539C">
        <w:rPr>
          <w:rStyle w:val="underline"/>
          <w:rFonts w:ascii="Georgia" w:hAnsi="Georgia"/>
          <w:highlight w:val="yellow"/>
        </w:rPr>
        <w:t xml:space="preserve">After all, murder is an act of </w:t>
      </w:r>
      <w:r w:rsidRPr="00F5539C">
        <w:rPr>
          <w:rStyle w:val="underline"/>
          <w:rFonts w:ascii="Georgia" w:hAnsi="Georgia"/>
        </w:rPr>
        <w:t xml:space="preserve">the individual, often of </w:t>
      </w:r>
      <w:r w:rsidRPr="00F5539C">
        <w:rPr>
          <w:rStyle w:val="underline"/>
          <w:rFonts w:ascii="Georgia" w:hAnsi="Georgia"/>
          <w:highlight w:val="yellow"/>
        </w:rPr>
        <w:t>passion rather than reason: war is a rational act of state, a symptom of the broader practices of the international system of states.</w:t>
      </w:r>
      <w:r w:rsidRPr="00F5539C">
        <w:rPr>
          <w:rStyle w:val="underline"/>
          <w:rFonts w:ascii="Georgia" w:hAnsi="Georgia"/>
        </w:rPr>
        <w:t xml:space="preserve"> War is an institution, a tradition of dispute resolution, </w:t>
      </w:r>
      <w:proofErr w:type="gramStart"/>
      <w:r w:rsidRPr="00F5539C">
        <w:rPr>
          <w:rStyle w:val="underline"/>
          <w:rFonts w:ascii="Georgia" w:hAnsi="Georgia"/>
        </w:rPr>
        <w:t>a</w:t>
      </w:r>
      <w:proofErr w:type="gramEnd"/>
      <w:r w:rsidRPr="00F5539C">
        <w:rPr>
          <w:rStyle w:val="underline"/>
          <w:rFonts w:ascii="Georgia" w:hAnsi="Georgia"/>
        </w:rPr>
        <w:t xml:space="preserve"> method countries have chosen to employ when their interests diverg</w:t>
      </w:r>
      <w:r w:rsidRPr="00F5539C">
        <w:rPr>
          <w:rFonts w:ascii="Georgia" w:hAnsi="Georgia"/>
          <w:sz w:val="16"/>
        </w:rPr>
        <w:t xml:space="preserve">e. Granted, it has been with us since the beginning of time, but as political scientists John Mueller has noted, “unlike breathing, eating or sex, war is </w:t>
      </w:r>
      <w:r w:rsidRPr="00F5539C">
        <w:rPr>
          <w:rStyle w:val="underline"/>
          <w:rFonts w:ascii="Georgia" w:hAnsi="Georgia"/>
          <w:highlight w:val="yellow"/>
        </w:rPr>
        <w:t>not something that is somehow required by the human psyche</w:t>
      </w:r>
      <w:r w:rsidRPr="00F5539C">
        <w:rPr>
          <w:rStyle w:val="underline"/>
          <w:rFonts w:ascii="Georgia" w:hAnsi="Georgia"/>
        </w:rPr>
        <w:t xml:space="preserve">, by the human </w:t>
      </w:r>
      <w:proofErr w:type="gramStart"/>
      <w:r w:rsidRPr="00F5539C">
        <w:rPr>
          <w:rStyle w:val="underline"/>
          <w:rFonts w:ascii="Georgia" w:hAnsi="Georgia"/>
        </w:rPr>
        <w:t>condition ,</w:t>
      </w:r>
      <w:proofErr w:type="gramEnd"/>
      <w:r w:rsidRPr="00F5539C">
        <w:rPr>
          <w:rStyle w:val="underline"/>
          <w:rFonts w:ascii="Georgia" w:hAnsi="Georgia"/>
        </w:rPr>
        <w:t xml:space="preserve"> or by the forces of history.” The eminent military </w:t>
      </w:r>
      <w:r w:rsidRPr="00F5539C">
        <w:rPr>
          <w:rStyle w:val="underline"/>
          <w:rFonts w:ascii="Georgia" w:hAnsi="Georgia"/>
          <w:highlight w:val="yellow"/>
        </w:rPr>
        <w:t>historian John Keegan reports being “impressed by the evidence that mankind, wherever it has the option, is distancing itself from the institution of warfare.</w:t>
      </w:r>
      <w:r w:rsidRPr="00F5539C">
        <w:rPr>
          <w:rFonts w:ascii="Georgia" w:hAnsi="Georgia"/>
          <w:sz w:val="16"/>
          <w:highlight w:val="yellow"/>
        </w:rPr>
        <w:t>”</w:t>
      </w:r>
      <w:r w:rsidRPr="00F5539C">
        <w:rPr>
          <w:rFonts w:ascii="Georgia" w:hAnsi="Georgia"/>
          <w:sz w:val="16"/>
        </w:rPr>
        <w:t xml:space="preserve"> If keegan is impressed, then maybe we should be, too. Overall, as the table below shows, international and </w:t>
      </w:r>
      <w:proofErr w:type="gramStart"/>
      <w:r w:rsidRPr="00F5539C">
        <w:rPr>
          <w:rFonts w:ascii="Georgia" w:hAnsi="Georgia"/>
          <w:sz w:val="16"/>
        </w:rPr>
        <w:t>internal conflicts has</w:t>
      </w:r>
      <w:proofErr w:type="gramEnd"/>
      <w:r w:rsidRPr="00F5539C">
        <w:rPr>
          <w:rFonts w:ascii="Georgia" w:hAnsi="Georgia"/>
          <w:sz w:val="16"/>
        </w:rPr>
        <w:t xml:space="preserve"> steadily declined since the end of the cold war. Despite perceptions that the current wars “on terror” and in Iraq may have created, the world is a much safer place that it was in prior generations. </w:t>
      </w:r>
      <w:r w:rsidRPr="00F5539C">
        <w:rPr>
          <w:rStyle w:val="underline"/>
          <w:rFonts w:ascii="Georgia" w:hAnsi="Georgia"/>
          <w:highlight w:val="yellow"/>
        </w:rPr>
        <w:t>The</w:t>
      </w:r>
      <w:r w:rsidRPr="00F5539C">
        <w:rPr>
          <w:rStyle w:val="underline"/>
          <w:rFonts w:ascii="Georgia" w:hAnsi="Georgia"/>
        </w:rPr>
        <w:t xml:space="preserve">re remains a human (and perhaps particularly American) </w:t>
      </w:r>
      <w:r w:rsidRPr="00F5539C">
        <w:rPr>
          <w:rStyle w:val="underline"/>
          <w:rFonts w:ascii="Georgia" w:hAnsi="Georgia"/>
          <w:highlight w:val="yellow"/>
        </w:rPr>
        <w:t>tendency</w:t>
      </w:r>
      <w:r w:rsidRPr="00F5539C">
        <w:rPr>
          <w:rStyle w:val="underline"/>
          <w:rFonts w:ascii="Georgia" w:hAnsi="Georgia"/>
        </w:rPr>
        <w:t xml:space="preserve"> to replace one threat with another, </w:t>
      </w:r>
      <w:r w:rsidRPr="00F5539C">
        <w:rPr>
          <w:rStyle w:val="underline"/>
          <w:rFonts w:ascii="Georgia" w:hAnsi="Georgia"/>
          <w:highlight w:val="yellow"/>
        </w:rPr>
        <w:t xml:space="preserve">to see international politics as an arena of dangerous competition, </w:t>
      </w:r>
      <w:r w:rsidRPr="00F5539C">
        <w:rPr>
          <w:rStyle w:val="underline"/>
          <w:rFonts w:ascii="Georgia" w:hAnsi="Georgia"/>
        </w:rPr>
        <w:t xml:space="preserve">but this perception </w:t>
      </w:r>
      <w:r w:rsidRPr="00F5539C">
        <w:rPr>
          <w:rStyle w:val="underline"/>
          <w:rFonts w:ascii="Georgia" w:hAnsi="Georgia"/>
          <w:highlight w:val="yellow"/>
        </w:rPr>
        <w:t>simply no longer matches the facts. The evidence is apparent on every continent</w:t>
      </w:r>
      <w:r w:rsidRPr="00F5539C">
        <w:rPr>
          <w:rFonts w:ascii="Georgia" w:hAnsi="Georgia"/>
          <w:sz w:val="16"/>
        </w:rPr>
        <w:t xml:space="preserve">. At the beginning of 2008, the only conflict raging in the entire western hemisphere was the ongoing civil war in Colombia, but even that was far less sever than it was a decade ago. </w:t>
      </w:r>
      <w:r w:rsidRPr="00F5539C">
        <w:rPr>
          <w:rStyle w:val="underline"/>
          <w:rFonts w:ascii="Georgia" w:hAnsi="Georgia"/>
          <w:highlight w:val="yellow"/>
        </w:rPr>
        <w:t>Europe</w:t>
      </w:r>
      <w:r w:rsidRPr="00F5539C">
        <w:rPr>
          <w:rStyle w:val="underline"/>
          <w:rFonts w:ascii="Georgia" w:hAnsi="Georgia"/>
        </w:rPr>
        <w:t xml:space="preserve">, which of course has been the most war-prone continent for most of human history, </w:t>
      </w:r>
      <w:r w:rsidRPr="00F5539C">
        <w:rPr>
          <w:rStyle w:val="underline"/>
          <w:rFonts w:ascii="Georgia" w:hAnsi="Georgia"/>
          <w:highlight w:val="yellow"/>
        </w:rPr>
        <w:t>was entirely calm</w:t>
      </w:r>
      <w:r w:rsidRPr="00F5539C">
        <w:rPr>
          <w:rStyle w:val="underline"/>
          <w:rFonts w:ascii="Georgia" w:hAnsi="Georgia"/>
        </w:rPr>
        <w:t>,</w:t>
      </w:r>
      <w:r w:rsidRPr="00F5539C">
        <w:rPr>
          <w:rFonts w:ascii="Georgia" w:hAnsi="Georgia"/>
          <w:sz w:val="16"/>
        </w:rPr>
        <w:t xml:space="preserve"> without even the threat of interstate conflict. The situations in Bosnia and Kosovo were not settled, but they were at least stable for the moment. And in contrast to 1914, </w:t>
      </w:r>
      <w:r w:rsidRPr="00F5539C">
        <w:rPr>
          <w:rStyle w:val="underline"/>
          <w:rFonts w:ascii="Georgia" w:hAnsi="Georgia"/>
        </w:rPr>
        <w:t xml:space="preserve">the </w:t>
      </w:r>
      <w:r w:rsidRPr="00F5539C">
        <w:rPr>
          <w:rStyle w:val="underline"/>
          <w:rFonts w:ascii="Georgia" w:hAnsi="Georgia"/>
          <w:highlight w:val="yellow"/>
        </w:rPr>
        <w:t>great powers have shown no eagerness to fill Balkan power vacuums</w:t>
      </w:r>
      <w:r w:rsidRPr="00F5539C">
        <w:rPr>
          <w:rStyle w:val="underline"/>
          <w:rFonts w:ascii="Georgia" w:hAnsi="Georgia"/>
        </w:rPr>
        <w:t>-</w:t>
      </w:r>
      <w:r w:rsidRPr="00F5539C">
        <w:rPr>
          <w:rFonts w:ascii="Georgia" w:hAnsi="Georgia"/>
          <w:sz w:val="16"/>
        </w:rPr>
        <w:t xml:space="preserve"> to the </w:t>
      </w:r>
      <w:proofErr w:type="gramStart"/>
      <w:r w:rsidRPr="00F5539C">
        <w:rPr>
          <w:rFonts w:ascii="Georgia" w:hAnsi="Georgia"/>
          <w:sz w:val="16"/>
        </w:rPr>
        <w:t>contrary,</w:t>
      </w:r>
      <w:proofErr w:type="gramEnd"/>
      <w:r w:rsidRPr="00F5539C">
        <w:rPr>
          <w:rFonts w:ascii="Georgia" w:hAnsi="Georgia"/>
          <w:sz w:val="16"/>
        </w:rPr>
        <w:t xml:space="preserve"> throughout the 1990’s they had to be shamed into intervention, and were on the same side when they did. The entire Pacific Rim was currently experiencing no armed conflict. Even in the Middle East, where Iraq continued to burn, a tenuous peace was holding between Arabs and Israelis, terrorism not withstanding, and no other wars seemed imminent. </w:t>
      </w:r>
      <w:r w:rsidRPr="00F5539C">
        <w:rPr>
          <w:rStyle w:val="underline"/>
          <w:rFonts w:ascii="Georgia" w:hAnsi="Georgia"/>
        </w:rPr>
        <w:t>This trend was even visible in Africa</w:t>
      </w:r>
      <w:r w:rsidRPr="00F5539C">
        <w:rPr>
          <w:rFonts w:ascii="Georgia" w:hAnsi="Georgia"/>
          <w:sz w:val="16"/>
        </w:rPr>
        <w:t xml:space="preserve"> </w:t>
      </w:r>
      <w:proofErr w:type="gramStart"/>
      <w:r w:rsidRPr="00F5539C">
        <w:rPr>
          <w:rFonts w:ascii="Georgia" w:hAnsi="Georgia"/>
          <w:sz w:val="16"/>
        </w:rPr>
        <w:t>where ,</w:t>
      </w:r>
      <w:proofErr w:type="gramEnd"/>
      <w:r w:rsidRPr="00F5539C">
        <w:rPr>
          <w:rFonts w:ascii="Georgia" w:hAnsi="Georgia"/>
          <w:sz w:val="16"/>
        </w:rPr>
        <w:t xml:space="preserve"> despite a variety of ongoing serious challenges, levels of conflict were the lowest they have ever been in the centuries of written history we have about the continent. Darfur and the Congo were the only real extended tragedies still underway; the intensity of the internal conflicts simmering in Algeria, Somalia, Senegal, and a couple of other places is in all cases lower than a decade ago. This can all change quite rapidly – Ethiopia and Eritrea might soon decide to renew their pointless fighting over uninhabitable land, for instance, or Kenya could melt down into chaos – but right now, the continent seems more stable than it has ever been</w:t>
      </w:r>
      <w:r w:rsidRPr="00F5539C">
        <w:rPr>
          <w:rStyle w:val="underline"/>
          <w:rFonts w:ascii="Georgia" w:hAnsi="Georgia"/>
        </w:rPr>
        <w:t>. West Africa is quiet,</w:t>
      </w:r>
      <w:r w:rsidRPr="00F5539C">
        <w:rPr>
          <w:rFonts w:ascii="Georgia" w:hAnsi="Georgia"/>
          <w:sz w:val="16"/>
        </w:rPr>
        <w:t xml:space="preserve"> at least for the moment, as is all of Southern Africa, despite the criminally negligent governance of Robert Mugabe in Zimbabwe. None of this is to suggest that these places are without problems, of course. But given the rapid increase in the world population and number of countries (the League of Nations had 63 members at its peak between the wars, while the United Nations currently has 192), one might expect a great deal more warfare than </w:t>
      </w:r>
      <w:proofErr w:type="gramStart"/>
      <w:r w:rsidRPr="00F5539C">
        <w:rPr>
          <w:rFonts w:ascii="Georgia" w:hAnsi="Georgia"/>
          <w:sz w:val="16"/>
        </w:rPr>
        <w:t>there</w:t>
      </w:r>
      <w:proofErr w:type="gramEnd"/>
      <w:r w:rsidRPr="00F5539C">
        <w:rPr>
          <w:rFonts w:ascii="Georgia" w:hAnsi="Georgia"/>
          <w:sz w:val="16"/>
        </w:rPr>
        <w:t xml:space="preserve"> currently is. </w:t>
      </w:r>
      <w:r w:rsidRPr="00F5539C">
        <w:rPr>
          <w:rStyle w:val="underline"/>
          <w:rFonts w:ascii="Georgia" w:hAnsi="Georgia"/>
          <w:highlight w:val="yellow"/>
        </w:rPr>
        <w:t>We also are witnessing record low levels of the secondary symptoms of insecurity, such as arms races, military rivalry, and “cold” wars.</w:t>
      </w:r>
      <w:r w:rsidRPr="00F5539C">
        <w:rPr>
          <w:rFonts w:ascii="Georgia" w:hAnsi="Georgia"/>
          <w:sz w:val="16"/>
        </w:rPr>
        <w:t xml:space="preserve"> Either we are merely experiencing another of the worlds occasional peaceful periods (and it would be by far the most remarkable such period ever), or </w:t>
      </w:r>
      <w:r w:rsidRPr="00F5539C">
        <w:rPr>
          <w:rStyle w:val="underline"/>
          <w:rFonts w:ascii="Georgia" w:hAnsi="Georgia"/>
        </w:rPr>
        <w:t xml:space="preserve">something about </w:t>
      </w:r>
      <w:r w:rsidRPr="00F5539C">
        <w:rPr>
          <w:rStyle w:val="underline"/>
          <w:rFonts w:ascii="Georgia" w:hAnsi="Georgia"/>
          <w:highlight w:val="yellow"/>
        </w:rPr>
        <w:t>the nature of international politics has changed</w:t>
      </w:r>
      <w:r w:rsidRPr="00F5539C">
        <w:rPr>
          <w:rFonts w:ascii="Georgia" w:hAnsi="Georgia"/>
          <w:sz w:val="16"/>
        </w:rPr>
        <w:t>, and</w:t>
      </w:r>
      <w:r w:rsidRPr="00F5539C">
        <w:rPr>
          <w:rStyle w:val="underline"/>
          <w:rFonts w:ascii="Georgia" w:hAnsi="Georgia"/>
        </w:rPr>
        <w:t xml:space="preserve"> for the better.  </w:t>
      </w:r>
      <w:r w:rsidRPr="00F5539C">
        <w:rPr>
          <w:rStyle w:val="underline"/>
          <w:rFonts w:ascii="Georgia" w:hAnsi="Georgia"/>
          <w:highlight w:val="yellow"/>
        </w:rPr>
        <w:t>The twentieth century witnessed an unprecedented pace of evolution in all areas of human endeavor</w:t>
      </w:r>
      <w:r w:rsidRPr="00F5539C">
        <w:rPr>
          <w:rFonts w:ascii="Georgia" w:hAnsi="Georgia"/>
          <w:sz w:val="16"/>
        </w:rPr>
        <w:t>, in science and medicine, transportation and communication, and even in religion</w:t>
      </w:r>
      <w:r w:rsidRPr="00F5539C">
        <w:rPr>
          <w:rStyle w:val="underline"/>
          <w:rFonts w:ascii="Georgia" w:hAnsi="Georgia"/>
        </w:rPr>
        <w:t xml:space="preserve">. </w:t>
      </w:r>
      <w:r w:rsidRPr="00F5539C">
        <w:rPr>
          <w:rStyle w:val="underline"/>
          <w:rFonts w:ascii="Georgia" w:hAnsi="Georgia"/>
          <w:highlight w:val="yellow"/>
        </w:rPr>
        <w:t>In such an atmosphere</w:t>
      </w:r>
      <w:r w:rsidRPr="00F5539C">
        <w:rPr>
          <w:rStyle w:val="underline"/>
          <w:rFonts w:ascii="Georgia" w:hAnsi="Georgia"/>
        </w:rPr>
        <w:t xml:space="preserve">, perhaps </w:t>
      </w:r>
      <w:r w:rsidRPr="00F5539C">
        <w:rPr>
          <w:rStyle w:val="underline"/>
          <w:rFonts w:ascii="Georgia" w:hAnsi="Georgia"/>
          <w:highlight w:val="yellow"/>
        </w:rPr>
        <w:t>it is not difficult to imagine that attitudes toward the venerable institution of warfare may also have experiences similarly rapid evolution, to the point where its obsolescence could become plausible</w:t>
      </w:r>
      <w:r w:rsidRPr="00F5539C">
        <w:rPr>
          <w:rFonts w:ascii="Georgia" w:hAnsi="Georgia"/>
          <w:sz w:val="16"/>
        </w:rPr>
        <w:t xml:space="preserve">, even probable, in spite of thousands of years of violent precedent. Perhaps </w:t>
      </w:r>
      <w:r w:rsidRPr="00F5539C">
        <w:rPr>
          <w:rStyle w:val="underline"/>
          <w:rFonts w:ascii="Georgia" w:hAnsi="Georgia"/>
          <w:highlight w:val="yellow"/>
        </w:rPr>
        <w:t>the burden of proof should be on those who say that our rules of governing war cannot change, and that it will someday return with a vengeance</w:t>
      </w:r>
      <w:r w:rsidRPr="00F5539C">
        <w:rPr>
          <w:rStyle w:val="underline"/>
          <w:rFonts w:ascii="Georgia" w:hAnsi="Georgia"/>
        </w:rPr>
        <w:t>.  Overall, although the idea that war is becoming obsolete is gaining ground in academic circles, it has yet to make much headway in those of policymaking.</w:t>
      </w:r>
      <w:r w:rsidRPr="00F5539C">
        <w:rPr>
          <w:rFonts w:ascii="Georgia" w:hAnsi="Georgia"/>
          <w:sz w:val="16"/>
        </w:rPr>
        <w:t xml:space="preserve"> One need not be convinced of its wisdom, however, to believe that the United States is an extremely safe country, or at the very least that its basic existence does not depend on an active presence abroad. </w:t>
      </w:r>
      <w:r w:rsidRPr="00F5539C">
        <w:rPr>
          <w:rStyle w:val="underline"/>
          <w:rFonts w:ascii="Georgia" w:hAnsi="Georgia"/>
        </w:rPr>
        <w:t xml:space="preserve">No matter what happens in the far corners of the globe, it would seem, America is going to survive the coming century quite well. Even those who actively support internationalism have a hard time demonstrating that </w:t>
      </w:r>
      <w:proofErr w:type="gramStart"/>
      <w:r w:rsidRPr="00F5539C">
        <w:rPr>
          <w:rStyle w:val="underline"/>
          <w:rFonts w:ascii="Georgia" w:hAnsi="Georgia"/>
        </w:rPr>
        <w:t>there</w:t>
      </w:r>
      <w:proofErr w:type="gramEnd"/>
      <w:r w:rsidRPr="00F5539C">
        <w:rPr>
          <w:rStyle w:val="underline"/>
          <w:rFonts w:ascii="Georgia" w:hAnsi="Georgia"/>
        </w:rPr>
        <w:t xml:space="preserve"> foreign adventures are truly necessary to assume the basic security of the United States.</w:t>
      </w:r>
      <w:r w:rsidRPr="00F5539C">
        <w:rPr>
          <w:rFonts w:ascii="Georgia" w:hAnsi="Georgia"/>
          <w:sz w:val="16"/>
        </w:rPr>
        <w:t xml:space="preserve"> The benefits of activist strategies must therefore manifestly outweigh the costs, since </w:t>
      </w:r>
      <w:r w:rsidRPr="00F5539C">
        <w:rPr>
          <w:rStyle w:val="underline"/>
          <w:rFonts w:ascii="Georgia" w:hAnsi="Georgia"/>
        </w:rPr>
        <w:t xml:space="preserve">the United States could easily survive inaction, no matter how dire any future situation appears. </w:t>
      </w:r>
    </w:p>
    <w:p w14:paraId="5A0A7C2F" w14:textId="77777777" w:rsidR="00C65199" w:rsidRPr="00F5539C" w:rsidRDefault="00C65199" w:rsidP="00C65199">
      <w:pPr>
        <w:rPr>
          <w:rFonts w:ascii="Georgia" w:hAnsi="Georgia"/>
        </w:rPr>
      </w:pPr>
    </w:p>
    <w:p w14:paraId="220F01B0" w14:textId="3ADF83F6" w:rsidR="00C65199" w:rsidRPr="00F5539C" w:rsidRDefault="00C65199" w:rsidP="00C65199">
      <w:pPr>
        <w:pStyle w:val="Heading3"/>
        <w:rPr>
          <w:rFonts w:ascii="Georgia" w:hAnsi="Georgia"/>
        </w:rPr>
      </w:pPr>
      <w:r w:rsidRPr="00F5539C">
        <w:rPr>
          <w:rFonts w:ascii="Georgia" w:hAnsi="Georgia"/>
        </w:rPr>
        <w:t>A2: Mueller/No Terrorist Attack</w:t>
      </w:r>
    </w:p>
    <w:p w14:paraId="2BD65720" w14:textId="77777777" w:rsidR="00C65199" w:rsidRPr="00F5539C" w:rsidRDefault="00C65199" w:rsidP="00C65199">
      <w:pPr>
        <w:pStyle w:val="Heading4"/>
        <w:rPr>
          <w:rFonts w:ascii="Georgia" w:hAnsi="Georgia"/>
        </w:rPr>
      </w:pPr>
      <w:r w:rsidRPr="00F5539C">
        <w:rPr>
          <w:rFonts w:ascii="Georgia" w:hAnsi="Georgia"/>
        </w:rPr>
        <w:t>It’s likely</w:t>
      </w:r>
    </w:p>
    <w:p w14:paraId="58D92989" w14:textId="77777777" w:rsidR="00C65199" w:rsidRPr="00F5539C" w:rsidRDefault="00C65199" w:rsidP="00C65199">
      <w:pPr>
        <w:rPr>
          <w:rFonts w:ascii="Georgia" w:hAnsi="Georgia"/>
          <w:sz w:val="16"/>
          <w:szCs w:val="16"/>
        </w:rPr>
      </w:pPr>
      <w:r w:rsidRPr="00F5539C">
        <w:rPr>
          <w:rStyle w:val="StyleStyleBold12pt"/>
          <w:rFonts w:ascii="Georgia" w:hAnsi="Georgia"/>
        </w:rPr>
        <w:t>Bunn et al 13</w:t>
      </w:r>
      <w:r w:rsidRPr="00F5539C">
        <w:rPr>
          <w:rFonts w:ascii="Georgia" w:hAnsi="Georgia"/>
          <w:sz w:val="16"/>
          <w:szCs w:val="16"/>
        </w:rPr>
        <w:t xml:space="preserve"> – Matthew Bunn is a Professor of the Practice of Public Policy at Harvard Kennedy School and Co-Principal Investigator of Project on Managing the Atom at Harvard University’s Belfer Center for Science and International Affairs. Vice Admiral Valentin Kuznetsov (retired Russian Navy) is a senior research fellow at the Institute for U.S. and Canadian Studies of the Russian Academy of Sciences and a Senior Military Representative of the Russian Ministry of Defense to NATO from 2002 to 2008. Martin Malin is the Executive Director of the Project on Managing the Atom at the Belfer Center for Science and International Affairs. Colonel Yuri Morozov (retired Russian Armed Forces) is a professor of the Russian Academy of Military Sciences, senior research fellow at the Institute for U.S. and Canadian Studies of the Russian Academy of Sciences, and chief of department at the Center for Military-Strategic Studies at the General Staff of the Russian Armed Forces from 1995 to 2000. (“Steps to Prevent Nuclear Terrorism: Recommendations Based on the U.S.-Russia Joint Threat Assessment”, September 2013, http://belfercenter.ksg.harvard.edu/files/JTA%20eng%20web2.pdf)</w:t>
      </w:r>
    </w:p>
    <w:p w14:paraId="1E1B4E7A" w14:textId="77777777" w:rsidR="00C65199" w:rsidRPr="00F5539C" w:rsidRDefault="00C65199" w:rsidP="00C65199">
      <w:pPr>
        <w:rPr>
          <w:rFonts w:ascii="Georgia" w:hAnsi="Georgia"/>
          <w:sz w:val="16"/>
        </w:rPr>
      </w:pPr>
      <w:r w:rsidRPr="00F5539C">
        <w:rPr>
          <w:rStyle w:val="StyleBoldUnderline"/>
          <w:rFonts w:ascii="Georgia" w:hAnsi="Georgia"/>
        </w:rPr>
        <w:t>In 2011, Harvard’s Belfer Center</w:t>
      </w:r>
      <w:r w:rsidRPr="00F5539C">
        <w:rPr>
          <w:rFonts w:ascii="Georgia" w:hAnsi="Georgia"/>
          <w:sz w:val="16"/>
        </w:rPr>
        <w:t xml:space="preserve"> for Science and International Affairs and the Russian Academy of Sciences’ Institute for U.S. and Canadian Studies published “The U.S. – Russia Joint Threat Assessment on Nuclear Terrorism.” The assessment </w:t>
      </w:r>
      <w:r w:rsidRPr="00F5539C">
        <w:rPr>
          <w:rStyle w:val="StyleBoldUnderline"/>
          <w:rFonts w:ascii="Georgia" w:hAnsi="Georgia"/>
        </w:rPr>
        <w:t xml:space="preserve">analyzed the means, motives, and access of would-be nuclear terrorists, and concluded that the threat of nuclear terrorism is </w:t>
      </w:r>
      <w:r w:rsidRPr="00F5539C">
        <w:rPr>
          <w:rStyle w:val="Emphasis"/>
          <w:rFonts w:ascii="Georgia" w:hAnsi="Georgia"/>
        </w:rPr>
        <w:t>urgent and real</w:t>
      </w:r>
      <w:r w:rsidRPr="00F5539C">
        <w:rPr>
          <w:rFonts w:ascii="Georgia" w:hAnsi="Georgia"/>
          <w:sz w:val="16"/>
        </w:rPr>
        <w:t>.</w:t>
      </w:r>
    </w:p>
    <w:p w14:paraId="189E72C4" w14:textId="77777777" w:rsidR="00C65199" w:rsidRPr="00F5539C" w:rsidRDefault="00C65199" w:rsidP="00C65199">
      <w:pPr>
        <w:rPr>
          <w:rFonts w:ascii="Georgia" w:hAnsi="Georgia"/>
          <w:sz w:val="16"/>
        </w:rPr>
      </w:pPr>
      <w:r w:rsidRPr="00F5539C">
        <w:rPr>
          <w:rFonts w:ascii="Georgia" w:hAnsi="Georgia"/>
          <w:sz w:val="16"/>
        </w:rPr>
        <w:t xml:space="preserve">The Washington and Seoul Nuclear Security </w:t>
      </w:r>
      <w:r w:rsidRPr="00F5539C">
        <w:rPr>
          <w:rStyle w:val="StyleBoldUnderline"/>
          <w:rFonts w:ascii="Georgia" w:hAnsi="Georgia"/>
        </w:rPr>
        <w:t>Summits in 2010 and 2012 established and demonstrated a consensus among political leaders</w:t>
      </w:r>
      <w:r w:rsidRPr="00F5539C">
        <w:rPr>
          <w:rFonts w:ascii="Georgia" w:hAnsi="Georgia"/>
          <w:sz w:val="16"/>
        </w:rPr>
        <w:t xml:space="preserve"> from around the world </w:t>
      </w:r>
      <w:r w:rsidRPr="00F5539C">
        <w:rPr>
          <w:rStyle w:val="StyleBoldUnderline"/>
          <w:rFonts w:ascii="Georgia" w:hAnsi="Georgia"/>
        </w:rPr>
        <w:t>that nuclear terrorism poses a serious threat</w:t>
      </w:r>
      <w:r w:rsidRPr="00F5539C">
        <w:rPr>
          <w:rFonts w:ascii="Georgia" w:hAnsi="Georgia"/>
          <w:sz w:val="16"/>
        </w:rPr>
        <w:t xml:space="preserve"> to the peace, security, and prosperity of our planet. For any country, a terrorist attack with a nuclear device would be an immediate and catastrophic disaster, and the negative effects would reverberate around the world far beyond the location and moment of the detonation.</w:t>
      </w:r>
    </w:p>
    <w:p w14:paraId="11A597E2" w14:textId="77777777" w:rsidR="00C65199" w:rsidRPr="00F5539C" w:rsidRDefault="00C65199" w:rsidP="00C65199">
      <w:pPr>
        <w:rPr>
          <w:rFonts w:ascii="Georgia" w:hAnsi="Georgia"/>
          <w:sz w:val="16"/>
        </w:rPr>
      </w:pPr>
      <w:r w:rsidRPr="00F5539C">
        <w:rPr>
          <w:rFonts w:ascii="Georgia" w:hAnsi="Georgia"/>
          <w:sz w:val="16"/>
          <w:szCs w:val="16"/>
        </w:rPr>
        <w:t>Preventing a nuclear terrorist attack requires international cooperation to secure nuclear materials, especially among those states producing nuclear materials and weapons. As the world’s two greatest nuclear powers, the United States and Russia have the greatest experience and capabilities in securing nuclear materials and plants and, therefore, share a special responsibility</w:t>
      </w:r>
      <w:r w:rsidRPr="00F5539C">
        <w:rPr>
          <w:rFonts w:ascii="Georgia" w:hAnsi="Georgia"/>
          <w:sz w:val="16"/>
        </w:rPr>
        <w:t xml:space="preserve"> to lead international efforts to prevent terrorists from seizing such materials and plants.</w:t>
      </w:r>
    </w:p>
    <w:p w14:paraId="18C061F1" w14:textId="77777777" w:rsidR="00C65199" w:rsidRPr="00F5539C" w:rsidRDefault="00C65199" w:rsidP="00C65199">
      <w:pPr>
        <w:rPr>
          <w:rFonts w:ascii="Georgia" w:hAnsi="Georgia"/>
          <w:sz w:val="16"/>
          <w:szCs w:val="16"/>
        </w:rPr>
      </w:pPr>
      <w:r w:rsidRPr="00F5539C">
        <w:rPr>
          <w:rFonts w:ascii="Georgia" w:hAnsi="Georgia"/>
          <w:sz w:val="16"/>
          <w:szCs w:val="16"/>
        </w:rPr>
        <w:t>The depth of convergence between U.S. and Russian vital national interests on the issue of nuclear security is best illustrated by the fact that bilateral cooperation on this issue has continued uninterrupted for more than two decades, even when relations between the two countries occasionally became frosty, as in the aftermath of the August 2008 war in Georgia.</w:t>
      </w:r>
    </w:p>
    <w:p w14:paraId="277A0DCE" w14:textId="77777777" w:rsidR="00C65199" w:rsidRPr="00F5539C" w:rsidRDefault="00C65199" w:rsidP="00C65199">
      <w:pPr>
        <w:rPr>
          <w:rFonts w:ascii="Georgia" w:hAnsi="Georgia"/>
          <w:sz w:val="16"/>
          <w:szCs w:val="16"/>
        </w:rPr>
      </w:pPr>
      <w:r w:rsidRPr="00F5539C">
        <w:rPr>
          <w:rFonts w:ascii="Georgia" w:hAnsi="Georgia"/>
          <w:sz w:val="16"/>
          <w:szCs w:val="16"/>
        </w:rPr>
        <w:t>Russia and the United States have strong incentives to forge a close and trusting partnership to prevent nuclear terrorism and have made enormous progress in securing fissile material both at home and in partnership with other countries. However, to meet the evolving threat posed by those individuals intent upon using nuclear weapons for terrorist purposes, the United States and Russia need to deepen and broaden their cooperation.</w:t>
      </w:r>
    </w:p>
    <w:p w14:paraId="1070549B" w14:textId="77777777" w:rsidR="00C65199" w:rsidRPr="00F5539C" w:rsidRDefault="00C65199" w:rsidP="00C65199">
      <w:pPr>
        <w:rPr>
          <w:rFonts w:ascii="Georgia" w:hAnsi="Georgia"/>
          <w:sz w:val="16"/>
          <w:szCs w:val="16"/>
        </w:rPr>
      </w:pPr>
      <w:r w:rsidRPr="00F5539C">
        <w:rPr>
          <w:rFonts w:ascii="Georgia" w:hAnsi="Georgia"/>
          <w:sz w:val="16"/>
          <w:szCs w:val="16"/>
        </w:rPr>
        <w:t>The 2011 “U.S. - Russia Joint Threat Assessment” offered both specific conclusions about the nature of the threat and general observations about how it might be addressed. This report builds on that foundation and analyzes the existing framework for action, cites gaps and deficiencies, and makes specific recommendations for improvement.</w:t>
      </w:r>
    </w:p>
    <w:p w14:paraId="406A7DB3" w14:textId="77777777" w:rsidR="00C65199" w:rsidRPr="00F5539C" w:rsidRDefault="00C65199" w:rsidP="00C65199">
      <w:pPr>
        <w:rPr>
          <w:rFonts w:ascii="Georgia" w:hAnsi="Georgia"/>
          <w:sz w:val="16"/>
          <w:szCs w:val="16"/>
        </w:rPr>
      </w:pPr>
      <w:r w:rsidRPr="00F5539C">
        <w:rPr>
          <w:rFonts w:ascii="Georgia" w:hAnsi="Georgia"/>
          <w:sz w:val="16"/>
          <w:szCs w:val="16"/>
        </w:rPr>
        <w:t>“The U.S. – Russia Joint Threat Assessment on Nuclear Terrorism” (The 2011 report executive summary):</w:t>
      </w:r>
    </w:p>
    <w:p w14:paraId="50650921" w14:textId="77777777" w:rsidR="00C65199" w:rsidRPr="00F5539C" w:rsidRDefault="00C65199" w:rsidP="00C65199">
      <w:pPr>
        <w:rPr>
          <w:rFonts w:ascii="Georgia" w:hAnsi="Georgia"/>
          <w:sz w:val="16"/>
        </w:rPr>
      </w:pPr>
      <w:r w:rsidRPr="00F5539C">
        <w:rPr>
          <w:rFonts w:ascii="Georgia" w:hAnsi="Georgia"/>
          <w:sz w:val="16"/>
        </w:rPr>
        <w:t xml:space="preserve">Nuclear terrorism is a real and urgent threat. Urgent actions are required to reduce the risk. </w:t>
      </w:r>
      <w:r w:rsidRPr="00F5539C">
        <w:rPr>
          <w:rStyle w:val="StyleBoldUnderline"/>
          <w:rFonts w:ascii="Georgia" w:hAnsi="Georgia"/>
        </w:rPr>
        <w:t>The risk is driven by the rise of terrorists who seek to inflict unlimited damage</w:t>
      </w:r>
      <w:r w:rsidRPr="00F5539C">
        <w:rPr>
          <w:rFonts w:ascii="Georgia" w:hAnsi="Georgia"/>
          <w:sz w:val="16"/>
        </w:rPr>
        <w:t xml:space="preserve">, many of whom have sought justification for their plans in radical interpretations of Islam; </w:t>
      </w:r>
      <w:r w:rsidRPr="00F5539C">
        <w:rPr>
          <w:rStyle w:val="StyleBoldUnderline"/>
          <w:rFonts w:ascii="Georgia" w:hAnsi="Georgia"/>
        </w:rPr>
        <w:t xml:space="preserve">by the spread of </w:t>
      </w:r>
      <w:r w:rsidRPr="00F5539C">
        <w:rPr>
          <w:rStyle w:val="Emphasis"/>
          <w:rFonts w:ascii="Georgia" w:hAnsi="Georgia"/>
        </w:rPr>
        <w:t>information</w:t>
      </w:r>
      <w:r w:rsidRPr="00F5539C">
        <w:rPr>
          <w:rStyle w:val="StyleBoldUnderline"/>
          <w:rFonts w:ascii="Georgia" w:hAnsi="Georgia"/>
        </w:rPr>
        <w:t xml:space="preserve"> about</w:t>
      </w:r>
      <w:r w:rsidRPr="00F5539C">
        <w:rPr>
          <w:rFonts w:ascii="Georgia" w:hAnsi="Georgia"/>
          <w:sz w:val="16"/>
        </w:rPr>
        <w:t xml:space="preserve"> the </w:t>
      </w:r>
      <w:r w:rsidRPr="00F5539C">
        <w:rPr>
          <w:rStyle w:val="StyleBoldUnderline"/>
          <w:rFonts w:ascii="Georgia" w:hAnsi="Georgia"/>
        </w:rPr>
        <w:t>decades-old technology</w:t>
      </w:r>
      <w:r w:rsidRPr="00F5539C">
        <w:rPr>
          <w:rFonts w:ascii="Georgia" w:hAnsi="Georgia"/>
          <w:sz w:val="16"/>
        </w:rPr>
        <w:t xml:space="preserve"> of nuclear weapons; </w:t>
      </w:r>
      <w:r w:rsidRPr="00F5539C">
        <w:rPr>
          <w:rStyle w:val="StyleBoldUnderline"/>
          <w:rFonts w:ascii="Georgia" w:hAnsi="Georgia"/>
        </w:rPr>
        <w:t xml:space="preserve">by the increased </w:t>
      </w:r>
      <w:r w:rsidRPr="00F5539C">
        <w:rPr>
          <w:rStyle w:val="Emphasis"/>
          <w:rFonts w:ascii="Georgia" w:hAnsi="Georgia"/>
        </w:rPr>
        <w:t>availability</w:t>
      </w:r>
      <w:r w:rsidRPr="00F5539C">
        <w:rPr>
          <w:rStyle w:val="StyleBoldUnderline"/>
          <w:rFonts w:ascii="Georgia" w:hAnsi="Georgia"/>
        </w:rPr>
        <w:t xml:space="preserve"> of weapons-usable nuclear materials; and by </w:t>
      </w:r>
      <w:r w:rsidRPr="00F5539C">
        <w:rPr>
          <w:rStyle w:val="Emphasis"/>
          <w:rFonts w:ascii="Georgia" w:hAnsi="Georgia"/>
        </w:rPr>
        <w:t>globalization</w:t>
      </w:r>
      <w:r w:rsidRPr="00F5539C">
        <w:rPr>
          <w:rStyle w:val="StyleBoldUnderline"/>
          <w:rFonts w:ascii="Georgia" w:hAnsi="Georgia"/>
        </w:rPr>
        <w:t>, which makes it easier to move people, technologies, and materials across the world</w:t>
      </w:r>
      <w:r w:rsidRPr="00F5539C">
        <w:rPr>
          <w:rFonts w:ascii="Georgia" w:hAnsi="Georgia"/>
          <w:sz w:val="16"/>
        </w:rPr>
        <w:t>.</w:t>
      </w:r>
    </w:p>
    <w:p w14:paraId="4F1C0D4E" w14:textId="77777777" w:rsidR="00C65199" w:rsidRPr="00F5539C" w:rsidRDefault="00C65199" w:rsidP="00C65199">
      <w:pPr>
        <w:rPr>
          <w:rFonts w:ascii="Georgia" w:hAnsi="Georgia"/>
          <w:sz w:val="16"/>
        </w:rPr>
      </w:pPr>
      <w:r w:rsidRPr="00F5539C">
        <w:rPr>
          <w:rStyle w:val="StyleBoldUnderline"/>
          <w:rFonts w:ascii="Georgia" w:hAnsi="Georgia"/>
        </w:rPr>
        <w:t>Making a crude nuclear bomb</w:t>
      </w:r>
      <w:r w:rsidRPr="00F5539C">
        <w:rPr>
          <w:rFonts w:ascii="Georgia" w:hAnsi="Georgia"/>
          <w:sz w:val="16"/>
        </w:rPr>
        <w:t xml:space="preserve"> would not be easy, but </w:t>
      </w:r>
      <w:r w:rsidRPr="00F5539C">
        <w:rPr>
          <w:rStyle w:val="StyleBoldUnderline"/>
          <w:rFonts w:ascii="Georgia" w:hAnsi="Georgia"/>
        </w:rPr>
        <w:t>is</w:t>
      </w:r>
      <w:r w:rsidRPr="00F5539C">
        <w:rPr>
          <w:rFonts w:ascii="Georgia" w:hAnsi="Georgia"/>
          <w:sz w:val="16"/>
        </w:rPr>
        <w:t xml:space="preserve"> potentially </w:t>
      </w:r>
      <w:r w:rsidRPr="00F5539C">
        <w:rPr>
          <w:rStyle w:val="StyleBoldUnderline"/>
          <w:rFonts w:ascii="Georgia" w:hAnsi="Georgia"/>
        </w:rPr>
        <w:t>within the capabilities of a technically sophisticated terrorist group</w:t>
      </w:r>
      <w:r w:rsidRPr="00F5539C">
        <w:rPr>
          <w:rFonts w:ascii="Georgia" w:hAnsi="Georgia"/>
          <w:sz w:val="16"/>
        </w:rPr>
        <w:t xml:space="preserve">, as numerous government studies have confirmed. Detonating a stolen nuclear weapon would likely be difficult for terrorists to accomplish, if the weapon was equipped with modern technical safeguards (such as the electronic locks known as Permissive Action Links, or PALs). </w:t>
      </w:r>
      <w:r w:rsidRPr="00F5539C">
        <w:rPr>
          <w:rStyle w:val="StyleBoldUnderline"/>
          <w:rFonts w:ascii="Georgia" w:hAnsi="Georgia"/>
        </w:rPr>
        <w:t>Terrorists could</w:t>
      </w:r>
      <w:r w:rsidRPr="00F5539C">
        <w:rPr>
          <w:rFonts w:ascii="Georgia" w:hAnsi="Georgia"/>
          <w:sz w:val="16"/>
        </w:rPr>
        <w:t xml:space="preserve">, however, </w:t>
      </w:r>
      <w:r w:rsidRPr="00F5539C">
        <w:rPr>
          <w:rStyle w:val="StyleBoldUnderline"/>
          <w:rFonts w:ascii="Georgia" w:hAnsi="Georgia"/>
        </w:rPr>
        <w:t xml:space="preserve">cut open a stolen nuclear weapon and </w:t>
      </w:r>
      <w:proofErr w:type="gramStart"/>
      <w:r w:rsidRPr="00F5539C">
        <w:rPr>
          <w:rStyle w:val="StyleBoldUnderline"/>
          <w:rFonts w:ascii="Georgia" w:hAnsi="Georgia"/>
        </w:rPr>
        <w:t>make</w:t>
      </w:r>
      <w:proofErr w:type="gramEnd"/>
      <w:r w:rsidRPr="00F5539C">
        <w:rPr>
          <w:rStyle w:val="StyleBoldUnderline"/>
          <w:rFonts w:ascii="Georgia" w:hAnsi="Georgia"/>
        </w:rPr>
        <w:t xml:space="preserve"> use of its nuclear material for a bomb of their own</w:t>
      </w:r>
      <w:r w:rsidRPr="00F5539C">
        <w:rPr>
          <w:rFonts w:ascii="Georgia" w:hAnsi="Georgia"/>
          <w:sz w:val="16"/>
        </w:rPr>
        <w:t>.</w:t>
      </w:r>
    </w:p>
    <w:p w14:paraId="02374CC5" w14:textId="77777777" w:rsidR="00C65199" w:rsidRPr="00F5539C" w:rsidRDefault="00C65199" w:rsidP="00C65199">
      <w:pPr>
        <w:rPr>
          <w:rFonts w:ascii="Georgia" w:hAnsi="Georgia"/>
          <w:sz w:val="16"/>
        </w:rPr>
      </w:pPr>
      <w:r w:rsidRPr="00F5539C">
        <w:rPr>
          <w:rStyle w:val="StyleBoldUnderline"/>
          <w:rFonts w:ascii="Georgia" w:hAnsi="Georgia"/>
        </w:rPr>
        <w:t>The nuclear material for a bomb is small and difficult to detect</w:t>
      </w:r>
      <w:r w:rsidRPr="00F5539C">
        <w:rPr>
          <w:rFonts w:ascii="Georgia" w:hAnsi="Georgia"/>
          <w:sz w:val="16"/>
        </w:rPr>
        <w:t>, making it a major challenge to stop nuclear smuggling or to recover nuclear material after it has been stolen. Hence, a primary focus in reducing the risk must be to keep nuclear material and nuclear weapons from being stolen by continually improving their security, as agreed at the Nuclear Security Summit in Washington in April 2010.</w:t>
      </w:r>
    </w:p>
    <w:p w14:paraId="1E88D678" w14:textId="77777777" w:rsidR="00C65199" w:rsidRPr="00F5539C" w:rsidRDefault="00C65199" w:rsidP="00C65199">
      <w:pPr>
        <w:rPr>
          <w:rFonts w:ascii="Georgia" w:hAnsi="Georgia"/>
          <w:sz w:val="16"/>
        </w:rPr>
      </w:pPr>
      <w:r w:rsidRPr="00F5539C">
        <w:rPr>
          <w:rStyle w:val="StyleBoldUnderline"/>
          <w:rFonts w:ascii="Georgia" w:hAnsi="Georgia"/>
        </w:rPr>
        <w:t>Al-Qaeda</w:t>
      </w:r>
      <w:r w:rsidRPr="00F5539C">
        <w:rPr>
          <w:rFonts w:ascii="Georgia" w:hAnsi="Georgia"/>
          <w:sz w:val="16"/>
        </w:rPr>
        <w:t xml:space="preserve"> has sought nuclear weapons for almost two decades. The group </w:t>
      </w:r>
      <w:r w:rsidRPr="00F5539C">
        <w:rPr>
          <w:rStyle w:val="StyleBoldUnderline"/>
          <w:rFonts w:ascii="Georgia" w:hAnsi="Georgia"/>
        </w:rPr>
        <w:t>has repeatedly attempted to purchase stolen nuclear material or nuclear weapons, and has repeatedly attempted to recruit nuclear expertise</w:t>
      </w:r>
      <w:r w:rsidRPr="00F5539C">
        <w:rPr>
          <w:rFonts w:ascii="Georgia" w:hAnsi="Georgia"/>
          <w:sz w:val="16"/>
        </w:rPr>
        <w:t xml:space="preserve">. Al-Qaeda reportedly conducted tests of conventional explosives for its nuclear program in the desert in Afghanistan. The group’s nuclear ambitions continued after its dispersal following the fall of the Taliban regime in Afghanistan. </w:t>
      </w:r>
      <w:r w:rsidRPr="00F5539C">
        <w:rPr>
          <w:rStyle w:val="StyleBoldUnderline"/>
          <w:rFonts w:ascii="Georgia" w:hAnsi="Georgia"/>
        </w:rPr>
        <w:t>Recent writings from top al-Qaeda leadership are focused on justifying the mass slaughter of civilians, including the use of weapons of mass destruction, and are in all likelihood intended to provide a formal religious justification for nuclear use</w:t>
      </w:r>
      <w:r w:rsidRPr="00F5539C">
        <w:rPr>
          <w:rFonts w:ascii="Georgia" w:hAnsi="Georgia"/>
          <w:sz w:val="16"/>
        </w:rPr>
        <w:t>.</w:t>
      </w:r>
    </w:p>
    <w:p w14:paraId="02987638" w14:textId="77777777" w:rsidR="00C65199" w:rsidRPr="00F5539C" w:rsidRDefault="00C65199" w:rsidP="00C65199">
      <w:pPr>
        <w:rPr>
          <w:rFonts w:ascii="Georgia" w:hAnsi="Georgia"/>
          <w:sz w:val="16"/>
        </w:rPr>
      </w:pPr>
      <w:r w:rsidRPr="00F5539C">
        <w:rPr>
          <w:rFonts w:ascii="Georgia" w:hAnsi="Georgia"/>
          <w:sz w:val="16"/>
        </w:rPr>
        <w:t xml:space="preserve">While there are significant gaps in coverage of the group’s activities, al-Qaeda appears to have been frustrated thus far in acquiring a nuclear capability; it is unclear whether the the group has acquired weapons-usable nuclear material or the expertise needed to make such material into a bomb. Furthermore, pressure from a broad range of counter-terrorist actions probably has reduced the group’s ability to manage large, complex projects, but has not eliminated the danger. However, </w:t>
      </w:r>
      <w:r w:rsidRPr="00F5539C">
        <w:rPr>
          <w:rStyle w:val="StyleBoldUnderline"/>
          <w:rFonts w:ascii="Georgia" w:hAnsi="Georgia"/>
        </w:rPr>
        <w:t>there is no sign the group has abandoned its nuclear ambitions</w:t>
      </w:r>
      <w:r w:rsidRPr="00F5539C">
        <w:rPr>
          <w:rFonts w:ascii="Georgia" w:hAnsi="Georgia"/>
          <w:sz w:val="16"/>
        </w:rPr>
        <w:t>. On the contrary, leadership statements as recently as 2008 indicate that the intention to acquire and use nuclear weapons is as strong as ever.</w:t>
      </w:r>
    </w:p>
    <w:p w14:paraId="2DFBE470" w14:textId="77777777" w:rsidR="00C65199" w:rsidRPr="00F5539C" w:rsidRDefault="00C65199" w:rsidP="00C65199">
      <w:pPr>
        <w:pStyle w:val="Heading4"/>
        <w:rPr>
          <w:rFonts w:ascii="Georgia" w:hAnsi="Georgia"/>
        </w:rPr>
      </w:pPr>
      <w:r w:rsidRPr="00F5539C">
        <w:rPr>
          <w:rFonts w:ascii="Georgia" w:hAnsi="Georgia"/>
        </w:rPr>
        <w:t xml:space="preserve">There are </w:t>
      </w:r>
      <w:r w:rsidRPr="00F5539C">
        <w:rPr>
          <w:rFonts w:ascii="Georgia" w:hAnsi="Georgia"/>
          <w:u w:val="single"/>
        </w:rPr>
        <w:t>materials</w:t>
      </w:r>
      <w:r w:rsidRPr="00F5539C">
        <w:rPr>
          <w:rFonts w:ascii="Georgia" w:hAnsi="Georgia"/>
        </w:rPr>
        <w:t xml:space="preserve">, </w:t>
      </w:r>
      <w:r w:rsidRPr="00F5539C">
        <w:rPr>
          <w:rFonts w:ascii="Georgia" w:hAnsi="Georgia"/>
          <w:u w:val="single"/>
        </w:rPr>
        <w:t>expertise</w:t>
      </w:r>
      <w:r w:rsidRPr="00F5539C">
        <w:rPr>
          <w:rFonts w:ascii="Georgia" w:hAnsi="Georgia"/>
        </w:rPr>
        <w:t xml:space="preserve">, and </w:t>
      </w:r>
      <w:r w:rsidRPr="00F5539C">
        <w:rPr>
          <w:rFonts w:ascii="Georgia" w:hAnsi="Georgia"/>
          <w:u w:val="single"/>
        </w:rPr>
        <w:t>motives</w:t>
      </w:r>
    </w:p>
    <w:p w14:paraId="337768F8" w14:textId="77777777" w:rsidR="00C65199" w:rsidRPr="00F5539C" w:rsidRDefault="00C65199" w:rsidP="00C65199">
      <w:pPr>
        <w:rPr>
          <w:rFonts w:ascii="Georgia" w:hAnsi="Georgia"/>
          <w:sz w:val="16"/>
          <w:szCs w:val="16"/>
        </w:rPr>
      </w:pPr>
      <w:r w:rsidRPr="00F5539C">
        <w:rPr>
          <w:rStyle w:val="StyleStyleBold12pt"/>
          <w:rFonts w:ascii="Georgia" w:hAnsi="Georgia"/>
        </w:rPr>
        <w:t>Jaspal 12</w:t>
      </w:r>
      <w:r w:rsidRPr="00F5539C">
        <w:rPr>
          <w:rFonts w:ascii="Georgia" w:hAnsi="Georgia"/>
          <w:sz w:val="16"/>
          <w:szCs w:val="16"/>
        </w:rPr>
        <w:t xml:space="preserve"> – Zafar is a professor of international relations at Quaid-i-Azam. (“Nuclear/Radiological Terrorism: Myth or Reality?” Journal of Political Studies, Vol. 19, Issue - 1, 2012, http://pu.edu.pk/images/journal/pols/pdf-files/Nuclear%20Radiological%20terrorism%20Jaspa_Vol_19_Issue_1_2012.pdf)</w:t>
      </w:r>
    </w:p>
    <w:p w14:paraId="0702B921" w14:textId="77777777" w:rsidR="00C65199" w:rsidRPr="00F5539C" w:rsidRDefault="00C65199" w:rsidP="00C65199">
      <w:pPr>
        <w:rPr>
          <w:rFonts w:ascii="Georgia" w:hAnsi="Georgia"/>
          <w:sz w:val="16"/>
        </w:rPr>
      </w:pPr>
      <w:r w:rsidRPr="00F5539C">
        <w:rPr>
          <w:rFonts w:ascii="Georgia" w:hAnsi="Georgia"/>
          <w:sz w:val="16"/>
        </w:rPr>
        <w:t xml:space="preserve">The </w:t>
      </w:r>
      <w:r w:rsidRPr="00F5539C">
        <w:rPr>
          <w:rStyle w:val="StyleBoldUnderline"/>
          <w:rFonts w:ascii="Georgia" w:hAnsi="Georgia"/>
        </w:rPr>
        <w:t>misperception, miscalculation and</w:t>
      </w:r>
      <w:r w:rsidRPr="00F5539C">
        <w:rPr>
          <w:rFonts w:ascii="Georgia" w:hAnsi="Georgia"/>
          <w:sz w:val="16"/>
        </w:rPr>
        <w:t xml:space="preserve"> above all </w:t>
      </w:r>
      <w:r w:rsidRPr="00F5539C">
        <w:rPr>
          <w:rStyle w:val="StyleBoldUnderline"/>
          <w:rFonts w:ascii="Georgia" w:hAnsi="Georgia"/>
        </w:rPr>
        <w:t>ignorance</w:t>
      </w:r>
      <w:r w:rsidRPr="00F5539C">
        <w:rPr>
          <w:rFonts w:ascii="Georgia" w:hAnsi="Georgia"/>
          <w:sz w:val="16"/>
        </w:rPr>
        <w:t xml:space="preserve"> of the ruling elite </w:t>
      </w:r>
      <w:r w:rsidRPr="00F5539C">
        <w:rPr>
          <w:rStyle w:val="StyleBoldUnderline"/>
          <w:rFonts w:ascii="Georgia" w:hAnsi="Georgia"/>
        </w:rPr>
        <w:t>about security puzzles are perilous for the national security of a state</w:t>
      </w:r>
      <w:r w:rsidRPr="00F5539C">
        <w:rPr>
          <w:rFonts w:ascii="Georgia" w:hAnsi="Georgia"/>
          <w:sz w:val="16"/>
        </w:rPr>
        <w:t xml:space="preserve">. Indeed, in an age of transnational terrorism and unprecedented dissemination of dual-use nuclear technology, </w:t>
      </w:r>
      <w:r w:rsidRPr="00F5539C">
        <w:rPr>
          <w:rStyle w:val="StyleBoldUnderline"/>
          <w:rFonts w:ascii="Georgia" w:hAnsi="Georgia"/>
        </w:rPr>
        <w:t xml:space="preserve">ignoring nuclear terrorism threat is an </w:t>
      </w:r>
      <w:r w:rsidRPr="00F5539C">
        <w:rPr>
          <w:rStyle w:val="Emphasis"/>
          <w:rFonts w:ascii="Georgia" w:hAnsi="Georgia"/>
        </w:rPr>
        <w:t>imprudent policy choice</w:t>
      </w:r>
      <w:r w:rsidRPr="00F5539C">
        <w:rPr>
          <w:rFonts w:ascii="Georgia" w:hAnsi="Georgia"/>
          <w:sz w:val="16"/>
        </w:rPr>
        <w:t xml:space="preserve">. The incapability of terrorist organizations to engineer fissile material does not eliminate completely the possibility of nuclear terrorism. At the same time, </w:t>
      </w:r>
      <w:r w:rsidRPr="00F5539C">
        <w:rPr>
          <w:rStyle w:val="StyleBoldUnderline"/>
          <w:rFonts w:ascii="Georgia" w:hAnsi="Georgia"/>
        </w:rPr>
        <w:t>the absence of an example</w:t>
      </w:r>
      <w:r w:rsidRPr="00F5539C">
        <w:rPr>
          <w:rFonts w:ascii="Georgia" w:hAnsi="Georgia"/>
          <w:sz w:val="16"/>
        </w:rPr>
        <w:t xml:space="preserve"> or precedent of a nuclear/ radiological terrorism </w:t>
      </w:r>
      <w:r w:rsidRPr="00F5539C">
        <w:rPr>
          <w:rStyle w:val="StyleBoldUnderline"/>
          <w:rFonts w:ascii="Georgia" w:hAnsi="Georgia"/>
        </w:rPr>
        <w:t>does not qualify the assertion that the nuclear/radiological terrorism ought to be remained a myth.</w:t>
      </w:r>
      <w:r w:rsidRPr="00F5539C">
        <w:rPr>
          <w:rFonts w:ascii="Georgia" w:hAnsi="Georgia"/>
          <w:sz w:val="16"/>
        </w:rPr>
        <w:t xml:space="preserve"> </w:t>
      </w:r>
    </w:p>
    <w:p w14:paraId="0E84E1F6" w14:textId="77777777" w:rsidR="00C65199" w:rsidRPr="00F5539C" w:rsidRDefault="00C65199" w:rsidP="00C65199">
      <w:pPr>
        <w:rPr>
          <w:rFonts w:ascii="Georgia" w:hAnsi="Georgia"/>
          <w:sz w:val="16"/>
        </w:rPr>
      </w:pPr>
      <w:r w:rsidRPr="00F5539C">
        <w:rPr>
          <w:rFonts w:ascii="Georgia" w:hAnsi="Georgia"/>
          <w:sz w:val="16"/>
        </w:rPr>
        <w:t xml:space="preserve">Farsighted rationality obligates that </w:t>
      </w:r>
      <w:r w:rsidRPr="00F5539C">
        <w:rPr>
          <w:rStyle w:val="StyleBoldUnderline"/>
          <w:rFonts w:ascii="Georgia" w:hAnsi="Georgia"/>
        </w:rPr>
        <w:t>one should not miscalculate transnational terrorist groups</w:t>
      </w:r>
      <w:r w:rsidRPr="00F5539C">
        <w:rPr>
          <w:rFonts w:ascii="Georgia" w:hAnsi="Georgia"/>
          <w:sz w:val="16"/>
        </w:rPr>
        <w:t xml:space="preserve"> — whose behavior suggests that they have a death wish — of acquiring nuclear, radiological, chemical and biological material producing capabilities. In addition, one could be sensible about the published information that </w:t>
      </w:r>
      <w:r w:rsidRPr="00F5539C">
        <w:rPr>
          <w:rStyle w:val="StyleBoldUnderline"/>
          <w:rFonts w:ascii="Georgia" w:hAnsi="Georgia"/>
        </w:rPr>
        <w:t>huge amount of nuclear material is spread around the globe</w:t>
      </w:r>
      <w:r w:rsidRPr="00F5539C">
        <w:rPr>
          <w:rFonts w:ascii="Georgia" w:hAnsi="Georgia"/>
          <w:sz w:val="16"/>
        </w:rPr>
        <w:t xml:space="preserve">. According to estimate </w:t>
      </w:r>
      <w:r w:rsidRPr="00F5539C">
        <w:rPr>
          <w:rStyle w:val="StyleBoldUnderline"/>
          <w:rFonts w:ascii="Georgia" w:hAnsi="Georgia"/>
        </w:rPr>
        <w:t xml:space="preserve">it is enough to build more than 120,000 Hiroshima-sized nuclear bombs </w:t>
      </w:r>
      <w:r w:rsidRPr="00F5539C">
        <w:rPr>
          <w:rFonts w:ascii="Georgia" w:hAnsi="Georgia"/>
          <w:sz w:val="16"/>
        </w:rPr>
        <w:t xml:space="preserve">(Fissile Material Working Group, 2010, April 1). The alarming fact is that </w:t>
      </w:r>
      <w:r w:rsidRPr="00F5539C">
        <w:rPr>
          <w:rStyle w:val="StyleBoldUnderline"/>
          <w:rFonts w:ascii="Georgia" w:hAnsi="Georgia"/>
        </w:rPr>
        <w:t>a few storage sites of nuclear/radiological materials are inadequately secured and continue to be accumulated in unstable regions</w:t>
      </w:r>
      <w:r w:rsidRPr="00F5539C">
        <w:rPr>
          <w:rFonts w:ascii="Georgia" w:hAnsi="Georgia"/>
          <w:sz w:val="16"/>
        </w:rPr>
        <w:t xml:space="preserve"> (Sambaiew, 2010, February). Attempts at stealing fissile material had already been discovered (Din &amp; Zhiwei, 2003: 18). </w:t>
      </w:r>
    </w:p>
    <w:p w14:paraId="1ADD4BF9" w14:textId="77777777" w:rsidR="00C65199" w:rsidRPr="00F5539C" w:rsidRDefault="00C65199" w:rsidP="00C65199">
      <w:pPr>
        <w:rPr>
          <w:rFonts w:ascii="Georgia" w:hAnsi="Georgia"/>
          <w:sz w:val="16"/>
        </w:rPr>
      </w:pPr>
      <w:r w:rsidRPr="00F5539C">
        <w:rPr>
          <w:rFonts w:ascii="Georgia" w:hAnsi="Georgia"/>
          <w:sz w:val="16"/>
        </w:rPr>
        <w:t xml:space="preserve">Numerous evidences confirm that terrorist groups had aspired to acquire fissile material for their terrorist acts. Late Osama bin Laden, the founder of al Qaeda stated that acquiring nuclear weapons was a“religious duty” (Yusufzai, 1999, January 11). The IAEA also </w:t>
      </w:r>
      <w:proofErr w:type="gramStart"/>
      <w:r w:rsidRPr="00F5539C">
        <w:rPr>
          <w:rFonts w:ascii="Georgia" w:hAnsi="Georgia"/>
          <w:sz w:val="16"/>
        </w:rPr>
        <w:t>reported that</w:t>
      </w:r>
      <w:proofErr w:type="gramEnd"/>
      <w:r w:rsidRPr="00F5539C">
        <w:rPr>
          <w:rFonts w:ascii="Georgia" w:hAnsi="Georgia"/>
          <w:sz w:val="16"/>
        </w:rPr>
        <w:t xml:space="preserve"> “al-Qaeda was actively seeking an atomic bomb.” Jamal Ahmad al-Fadl, a dissenter of Al Qaeda, in his trial testimony had “revealed his extensive but unsuccessful efforts to acquire enriched uranium for al-Qaeda” (Allison, 2010, January: 11). On November 9, 2001, Osama bin Laden claimed that “we have chemical and nuclear weapons as a deterrent and if America used them against us we reserve the right to use them (Mir, 2001, November 10).” On May 28, 2010, Sultan Bashiruddin Mahmood, a Pakistani nuclear scientist confessed that he met Osama bin Laden. He </w:t>
      </w:r>
      <w:proofErr w:type="gramStart"/>
      <w:r w:rsidRPr="00F5539C">
        <w:rPr>
          <w:rFonts w:ascii="Georgia" w:hAnsi="Georgia"/>
          <w:sz w:val="16"/>
        </w:rPr>
        <w:t>claimed that</w:t>
      </w:r>
      <w:proofErr w:type="gramEnd"/>
      <w:r w:rsidRPr="00F5539C">
        <w:rPr>
          <w:rFonts w:ascii="Georgia" w:hAnsi="Georgia"/>
          <w:sz w:val="16"/>
        </w:rPr>
        <w:t xml:space="preserve"> “I met Osama bin Laden before 9/11 not to give him nuclear know-how, but to seek funds for establishing a technical college in Kabul (Syed, 2010, May 29).” He was arrested in 2003 and after extensive interrogation by American and Pakistani intelligence agencies he was released (Syed, 2010, May 29). Agreed, Mr. Mahmood did not share nuclear know-how with </w:t>
      </w:r>
      <w:r w:rsidRPr="00F5539C">
        <w:rPr>
          <w:rStyle w:val="StyleBoldUnderline"/>
          <w:rFonts w:ascii="Georgia" w:hAnsi="Georgia"/>
        </w:rPr>
        <w:t>Al Qaeda</w:t>
      </w:r>
      <w:r w:rsidRPr="00F5539C">
        <w:rPr>
          <w:rFonts w:ascii="Georgia" w:hAnsi="Georgia"/>
          <w:sz w:val="16"/>
        </w:rPr>
        <w:t xml:space="preserve">, but his meeting with Osama establishes the fact that the terrorist organization </w:t>
      </w:r>
      <w:r w:rsidRPr="00F5539C">
        <w:rPr>
          <w:rStyle w:val="StyleBoldUnderline"/>
          <w:rFonts w:ascii="Georgia" w:hAnsi="Georgia"/>
        </w:rPr>
        <w:t>was in contact with nuclear scientists</w:t>
      </w:r>
      <w:r w:rsidRPr="00F5539C">
        <w:rPr>
          <w:rFonts w:ascii="Georgia" w:hAnsi="Georgia"/>
          <w:sz w:val="16"/>
        </w:rPr>
        <w:t xml:space="preserve">. Second, </w:t>
      </w:r>
      <w:r w:rsidRPr="00F5539C">
        <w:rPr>
          <w:rStyle w:val="StyleBoldUnderline"/>
          <w:rFonts w:ascii="Georgia" w:hAnsi="Georgia"/>
        </w:rPr>
        <w:t>the terrorist group has sympathizers in the nuclear scientific bureaucracies</w:t>
      </w:r>
      <w:r w:rsidRPr="00F5539C">
        <w:rPr>
          <w:rFonts w:ascii="Georgia" w:hAnsi="Georgia"/>
          <w:sz w:val="16"/>
        </w:rPr>
        <w:t>. It also authenticates bin Laden’s Deputy Ayman Zawahiri’s claim which he made in December 2001: “</w:t>
      </w:r>
      <w:r w:rsidRPr="00F5539C">
        <w:rPr>
          <w:rStyle w:val="StyleBoldUnderline"/>
          <w:rFonts w:ascii="Georgia" w:hAnsi="Georgia"/>
        </w:rPr>
        <w:t xml:space="preserve">If you have $30 million, go to the black market in the central Asia, contact any </w:t>
      </w:r>
      <w:r w:rsidRPr="00F5539C">
        <w:rPr>
          <w:rStyle w:val="Emphasis"/>
          <w:rFonts w:ascii="Georgia" w:hAnsi="Georgia"/>
        </w:rPr>
        <w:t>disgruntled Soviet scientist</w:t>
      </w:r>
      <w:r w:rsidRPr="00F5539C">
        <w:rPr>
          <w:rStyle w:val="StyleBoldUnderline"/>
          <w:rFonts w:ascii="Georgia" w:hAnsi="Georgia"/>
        </w:rPr>
        <w:t xml:space="preserve"> and a lot of dozens of smart briefcase bombs are available</w:t>
      </w:r>
      <w:r w:rsidRPr="00F5539C">
        <w:rPr>
          <w:rFonts w:ascii="Georgia" w:hAnsi="Georgia"/>
          <w:sz w:val="16"/>
        </w:rPr>
        <w:t xml:space="preserve"> (Allison, 2010, January: 2).</w:t>
      </w:r>
    </w:p>
    <w:p w14:paraId="36B84C60" w14:textId="77777777" w:rsidR="00C65199" w:rsidRPr="00F5539C" w:rsidRDefault="00C65199" w:rsidP="00C65199">
      <w:pPr>
        <w:rPr>
          <w:rFonts w:ascii="Georgia" w:hAnsi="Georgia"/>
          <w:sz w:val="16"/>
        </w:rPr>
      </w:pPr>
      <w:r w:rsidRPr="00F5539C">
        <w:rPr>
          <w:rFonts w:ascii="Georgia" w:hAnsi="Georgia"/>
          <w:sz w:val="16"/>
        </w:rPr>
        <w:t xml:space="preserve">The </w:t>
      </w:r>
      <w:r w:rsidRPr="00F5539C">
        <w:rPr>
          <w:rStyle w:val="StyleBoldUnderline"/>
          <w:rFonts w:ascii="Georgia" w:hAnsi="Georgia"/>
        </w:rPr>
        <w:t>covert meetings</w:t>
      </w:r>
      <w:r w:rsidRPr="00F5539C">
        <w:rPr>
          <w:rFonts w:ascii="Georgia" w:hAnsi="Georgia"/>
          <w:sz w:val="16"/>
        </w:rPr>
        <w:t xml:space="preserve"> between nuclear scientists and al Qaeda members </w:t>
      </w:r>
      <w:r w:rsidRPr="00F5539C">
        <w:rPr>
          <w:rStyle w:val="StyleBoldUnderline"/>
          <w:rFonts w:ascii="Georgia" w:hAnsi="Georgia"/>
        </w:rPr>
        <w:t>could not be interpreted as idle threats and thereby the threat of nuclear/radiological terrorism is real.</w:t>
      </w:r>
      <w:r w:rsidRPr="00F5539C">
        <w:rPr>
          <w:rFonts w:ascii="Georgia" w:hAnsi="Georgia"/>
          <w:sz w:val="16"/>
        </w:rPr>
        <w:t xml:space="preserve"> The 33Defense Secretary Robert Gates admitted in 2008 that “what keeps every senior government leader awake at night is the thought of a terrorist ending up with a weapon of mass destruction, especially nuclear (Mueller, 2011, August 2).” Indeed, </w:t>
      </w:r>
      <w:r w:rsidRPr="00F5539C">
        <w:rPr>
          <w:rStyle w:val="StyleBoldUnderline"/>
          <w:rFonts w:ascii="Georgia" w:hAnsi="Georgia"/>
        </w:rPr>
        <w:t>the nuclear deterrence strategy cannot deter the transnational terrorist syndicate from nuclear/radiological terrorist attacks</w:t>
      </w:r>
      <w:r w:rsidRPr="00F5539C">
        <w:rPr>
          <w:rFonts w:ascii="Georgia" w:hAnsi="Georgia"/>
          <w:sz w:val="16"/>
        </w:rPr>
        <w:t xml:space="preserve">. Daniel Whiteneck pointed out: </w:t>
      </w:r>
    </w:p>
    <w:p w14:paraId="5756CC33" w14:textId="77777777" w:rsidR="00C65199" w:rsidRPr="00F5539C" w:rsidRDefault="00C65199" w:rsidP="00C65199">
      <w:pPr>
        <w:rPr>
          <w:rFonts w:ascii="Georgia" w:hAnsi="Georgia"/>
          <w:sz w:val="16"/>
        </w:rPr>
      </w:pPr>
      <w:r w:rsidRPr="00F5539C">
        <w:rPr>
          <w:rFonts w:ascii="Georgia" w:hAnsi="Georgia"/>
          <w:sz w:val="16"/>
        </w:rPr>
        <w:t xml:space="preserve">“Evidence suggests, for example, that </w:t>
      </w:r>
      <w:r w:rsidRPr="00F5539C">
        <w:rPr>
          <w:rStyle w:val="StyleBoldUnderline"/>
          <w:rFonts w:ascii="Georgia" w:hAnsi="Georgia"/>
        </w:rPr>
        <w:t>al Qaeda</w:t>
      </w:r>
      <w:r w:rsidRPr="00F5539C">
        <w:rPr>
          <w:rFonts w:ascii="Georgia" w:hAnsi="Georgia"/>
          <w:sz w:val="16"/>
        </w:rPr>
        <w:t xml:space="preserve"> might not only use WMD simply to demonstrate the magnitude of its capability but that it </w:t>
      </w:r>
      <w:r w:rsidRPr="00F5539C">
        <w:rPr>
          <w:rStyle w:val="StyleBoldUnderline"/>
          <w:rFonts w:ascii="Georgia" w:hAnsi="Georgia"/>
        </w:rPr>
        <w:t>might actually welcome the escalation of a strong U.S. response</w:t>
      </w:r>
      <w:r w:rsidRPr="00F5539C">
        <w:rPr>
          <w:rFonts w:ascii="Georgia" w:hAnsi="Georgia"/>
          <w:sz w:val="16"/>
        </w:rPr>
        <w:t xml:space="preserve">, </w:t>
      </w:r>
      <w:r w:rsidRPr="00F5539C">
        <w:rPr>
          <w:rStyle w:val="StyleBoldUnderline"/>
          <w:rFonts w:ascii="Georgia" w:hAnsi="Georgia"/>
        </w:rPr>
        <w:t>especially if it included catalytic effects on governments and societies in the Muslim world</w:t>
      </w:r>
      <w:r w:rsidRPr="00F5539C">
        <w:rPr>
          <w:rFonts w:ascii="Georgia" w:hAnsi="Georgia"/>
          <w:sz w:val="16"/>
        </w:rPr>
        <w:t>. An adversary that prefers escalation regardless of the consequences cannot be deterred” (Whiteneck, 2005, Summer: 187)</w:t>
      </w:r>
    </w:p>
    <w:p w14:paraId="47E52860" w14:textId="77777777" w:rsidR="00C65199" w:rsidRPr="00F5539C" w:rsidRDefault="00C65199" w:rsidP="00C65199">
      <w:pPr>
        <w:pStyle w:val="Heading4"/>
        <w:rPr>
          <w:rFonts w:ascii="Georgia" w:hAnsi="Georgia"/>
        </w:rPr>
      </w:pPr>
      <w:r w:rsidRPr="00F5539C">
        <w:rPr>
          <w:rFonts w:ascii="Georgia" w:hAnsi="Georgia"/>
        </w:rPr>
        <w:t>Terrorist Attacks are homegrown and destroy Policy Infrastructure-Preventable through NSA-SL</w:t>
      </w:r>
    </w:p>
    <w:p w14:paraId="3D4ACD42" w14:textId="77777777" w:rsidR="00C65199" w:rsidRPr="00F5539C" w:rsidRDefault="00C65199" w:rsidP="00C65199">
      <w:pPr>
        <w:rPr>
          <w:rFonts w:ascii="Georgia" w:hAnsi="Georgia"/>
        </w:rPr>
      </w:pPr>
      <w:r w:rsidRPr="00F5539C">
        <w:rPr>
          <w:rStyle w:val="StyleStyleBold12pt"/>
          <w:rFonts w:ascii="Georgia" w:hAnsi="Georgia"/>
        </w:rPr>
        <w:t>Carafano 6/10</w:t>
      </w:r>
      <w:r w:rsidRPr="00F5539C">
        <w:rPr>
          <w:rFonts w:ascii="Georgia" w:hAnsi="Georgia"/>
        </w:rPr>
        <w:t>/-15</w:t>
      </w:r>
      <w:r w:rsidRPr="00F5539C">
        <w:rPr>
          <w:rStyle w:val="StyleStyleBold12pt"/>
          <w:rFonts w:ascii="Georgia" w:hAnsi="Georgia"/>
        </w:rPr>
        <w:t xml:space="preserve"> </w:t>
      </w:r>
      <w:r w:rsidRPr="00F5539C">
        <w:rPr>
          <w:rFonts w:ascii="Georgia" w:hAnsi="Georgia"/>
        </w:rPr>
        <w:t>(James Jay Ph.D., Vice President for the Kathryn and Shelby Cullom Davis Institute for National Security and Foreign Policy, and the E. W. Richardson Fellow,” Islamist Plots Are On The Rise; Should Our Concern Be Rising As Well?</w:t>
      </w:r>
      <w:proofErr w:type="gramStart"/>
      <w:r w:rsidRPr="00F5539C">
        <w:rPr>
          <w:rFonts w:ascii="Georgia" w:hAnsi="Georgia"/>
        </w:rPr>
        <w:t>”,</w:t>
      </w:r>
      <w:proofErr w:type="gramEnd"/>
      <w:r w:rsidRPr="00F5539C">
        <w:rPr>
          <w:rFonts w:ascii="Georgia" w:hAnsi="Georgia"/>
        </w:rPr>
        <w:t xml:space="preserve"> Heritage Foundation, http://www.heritage.org/about/staff/c/james-carafano)</w:t>
      </w:r>
    </w:p>
    <w:p w14:paraId="79B12368" w14:textId="77777777" w:rsidR="00C65199" w:rsidRPr="00F5539C" w:rsidRDefault="00C65199" w:rsidP="00C65199">
      <w:pPr>
        <w:rPr>
          <w:rStyle w:val="StyleBoldUnderline"/>
          <w:rFonts w:ascii="Georgia" w:hAnsi="Georgia"/>
        </w:rPr>
      </w:pPr>
      <w:r w:rsidRPr="00F5539C">
        <w:rPr>
          <w:rStyle w:val="Emphasis"/>
          <w:rFonts w:ascii="Georgia" w:hAnsi="Georgia"/>
        </w:rPr>
        <w:t>Islamist terrorists are busier than ever trying to kill us. That’s a fact.</w:t>
      </w:r>
      <w:r w:rsidRPr="00F5539C">
        <w:rPr>
          <w:rFonts w:ascii="Georgia" w:hAnsi="Georgia"/>
          <w:sz w:val="16"/>
        </w:rPr>
        <w:t xml:space="preserve"> </w:t>
      </w:r>
      <w:r w:rsidRPr="00F5539C">
        <w:rPr>
          <w:rFonts w:ascii="Georgia" w:hAnsi="Georgia"/>
          <w:sz w:val="16"/>
          <w:shd w:val="clear" w:color="auto" w:fill="FFFFFF"/>
        </w:rPr>
        <w:t xml:space="preserve">Two years ago, The Heritage Foundation conducted an exhaustive review of publicly available U.S. court and federal and state government records. </w:t>
      </w:r>
      <w:r w:rsidRPr="00F5539C">
        <w:rPr>
          <w:rStyle w:val="StyleBoldUnderline"/>
          <w:rFonts w:ascii="Georgia" w:hAnsi="Georgia"/>
        </w:rPr>
        <w:t>The researchers documented at least 60 terrorist plots related to Islamist extremism following the 9/11 attacks—all aimed at the U.S. And the pace of plotting has only quickened. There have been nine additional plots since that report came out in 2013. Seven occurred this calendar year, six since April. Plot number 69 was thwarted just a few days ago. On June 2.</w:t>
      </w:r>
      <w:r w:rsidRPr="00F5539C">
        <w:rPr>
          <w:rFonts w:ascii="Georgia" w:hAnsi="Georgia"/>
          <w:sz w:val="16"/>
          <w:shd w:val="clear" w:color="auto" w:fill="FFFFFF"/>
        </w:rPr>
        <w:t xml:space="preserve"> </w:t>
      </w:r>
      <w:proofErr w:type="gramStart"/>
      <w:r w:rsidRPr="00F5539C">
        <w:rPr>
          <w:rFonts w:ascii="Georgia" w:hAnsi="Georgia"/>
          <w:sz w:val="16"/>
          <w:shd w:val="clear" w:color="auto" w:fill="FFFFFF"/>
        </w:rPr>
        <w:t>federal</w:t>
      </w:r>
      <w:proofErr w:type="gramEnd"/>
      <w:r w:rsidRPr="00F5539C">
        <w:rPr>
          <w:rFonts w:ascii="Georgia" w:hAnsi="Georgia"/>
          <w:sz w:val="16"/>
          <w:shd w:val="clear" w:color="auto" w:fill="FFFFFF"/>
        </w:rPr>
        <w:t xml:space="preserve"> law enforcement officers killed Usaamah Abdullah in Boston. Dawud Sharif Abdul Khaliq, an alleged accomplice, was arrested later. It is suspected they intended to behead anti-Islamist activist Pamela Geller.</w:t>
      </w:r>
      <w:r w:rsidRPr="00F5539C">
        <w:rPr>
          <w:rFonts w:ascii="Georgia" w:hAnsi="Georgia"/>
          <w:sz w:val="16"/>
        </w:rPr>
        <w:t xml:space="preserve"> </w:t>
      </w:r>
      <w:r w:rsidRPr="00F5539C">
        <w:rPr>
          <w:rFonts w:ascii="Georgia" w:hAnsi="Georgia"/>
          <w:sz w:val="16"/>
          <w:shd w:val="clear" w:color="auto" w:fill="FFFFFF"/>
        </w:rPr>
        <w:t>So</w:t>
      </w:r>
      <w:r w:rsidRPr="00F5539C">
        <w:rPr>
          <w:rStyle w:val="Emphasis"/>
          <w:rFonts w:ascii="Georgia" w:hAnsi="Georgia"/>
        </w:rPr>
        <w:t>, yes, Islamist terrorism in America is on the rise</w:t>
      </w:r>
      <w:r w:rsidRPr="00F5539C">
        <w:rPr>
          <w:rFonts w:ascii="Georgia" w:hAnsi="Georgia"/>
          <w:sz w:val="16"/>
          <w:shd w:val="clear" w:color="auto" w:fill="FFFFFF"/>
        </w:rPr>
        <w:t>. The numbers don’t lie. Still, there is a ferocious debate over what they mean.</w:t>
      </w:r>
      <w:r w:rsidRPr="00F5539C">
        <w:rPr>
          <w:rFonts w:ascii="Georgia" w:hAnsi="Georgia"/>
          <w:sz w:val="16"/>
        </w:rPr>
        <w:t xml:space="preserve"> </w:t>
      </w:r>
      <w:r w:rsidRPr="00F5539C">
        <w:rPr>
          <w:rFonts w:ascii="Georgia" w:hAnsi="Georgia"/>
          <w:sz w:val="16"/>
          <w:shd w:val="clear" w:color="auto" w:fill="FFFFFF"/>
        </w:rPr>
        <w:t xml:space="preserve">No one has paid more attention to terrorist trends in the United States than </w:t>
      </w:r>
      <w:r w:rsidRPr="00F5539C">
        <w:rPr>
          <w:rStyle w:val="StyleBoldUnderline"/>
          <w:rFonts w:ascii="Georgia" w:hAnsi="Georgia"/>
        </w:rPr>
        <w:t>Cato Institute Senior Fellow John Mueller. In 2011</w:t>
      </w:r>
      <w:r w:rsidRPr="00F5539C">
        <w:rPr>
          <w:rFonts w:ascii="Georgia" w:hAnsi="Georgia"/>
          <w:sz w:val="16"/>
          <w:shd w:val="clear" w:color="auto" w:fill="FFFFFF"/>
        </w:rPr>
        <w:t xml:space="preserve">, he </w:t>
      </w:r>
      <w:r w:rsidRPr="00F5539C">
        <w:rPr>
          <w:rStyle w:val="StyleBoldUnderline"/>
          <w:rFonts w:ascii="Georgia" w:hAnsi="Georgia"/>
        </w:rPr>
        <w:t>co-authored Terror, Security and Money: Balancing the Risks, Benefits and Costs of Homeland Security for Oxford University Press. Mueller conducted an exhaustive study of terrorism threats in relation to other risks faced by everyday Americans. He concluded Washington obsessions with combating terrorism were overblown. Other dangers killed and maimed many more citizens than terrorists. “The rise of terrorism is a hazard to human life,” Mueller wrote in an updated 2014 risk assessment, “and it should be dealt with in a manner similar to that applied to other hazards—albeit with an appreciation for the fact that terrorism often evokes extraordinary fear and anxiety.” Since other risks are greater he argues</w:t>
      </w:r>
      <w:proofErr w:type="gramStart"/>
      <w:r w:rsidRPr="00F5539C">
        <w:rPr>
          <w:rStyle w:val="StyleBoldUnderline"/>
          <w:rFonts w:ascii="Georgia" w:hAnsi="Georgia"/>
        </w:rPr>
        <w:t>,</w:t>
      </w:r>
      <w:proofErr w:type="gramEnd"/>
      <w:r w:rsidRPr="00F5539C">
        <w:rPr>
          <w:rStyle w:val="StyleBoldUnderline"/>
          <w:rFonts w:ascii="Georgia" w:hAnsi="Georgia"/>
        </w:rPr>
        <w:t xml:space="preserve"> counterterrorism efforts ought to be scaled back. Mueller’s latest study was published right before ISIS started to make headlines gobbling up territory in Syria and Iraq and beating the drum for more attacks on the U.S. homeland. Still, Mueller would be unimpressed.</w:t>
      </w:r>
      <w:r w:rsidRPr="00F5539C">
        <w:rPr>
          <w:rFonts w:ascii="Georgia" w:hAnsi="Georgia"/>
          <w:sz w:val="16"/>
          <w:shd w:val="clear" w:color="auto" w:fill="FFFFFF"/>
        </w:rPr>
        <w:t xml:space="preserve"> After all, of the 69 post-9/11 plots, only five came to fruition. (The most recent of these came last year, when Zale Thompson attacked and injured two New York City police officers with an axe.) And, all together, they resulted in a very limited loss of life. These numbers seem to reinforce Meuller’s conclusions.</w:t>
      </w:r>
      <w:r w:rsidRPr="00F5539C">
        <w:rPr>
          <w:rFonts w:ascii="Georgia" w:hAnsi="Georgia"/>
          <w:sz w:val="16"/>
        </w:rPr>
        <w:t xml:space="preserve"> </w:t>
      </w:r>
      <w:r w:rsidRPr="00F5539C">
        <w:rPr>
          <w:rStyle w:val="StyleBoldUnderline"/>
          <w:rFonts w:ascii="Georgia" w:hAnsi="Georgia"/>
        </w:rPr>
        <w:t xml:space="preserve">If Mueller provided the right context for evaluating the domestic terrorist threat he might be right. But he is wrong. According to Mueller, the distinguishing feature of terrorism is that it sparks obsessive fear. On that score there is social science research to back him up. People-generated disasters (such as terrorist attacks and riots) evoke more anxiety and apprehension than acts of nature. But, “fear” is not what uniquely distinguishes terrorism as a human hazard. Terrorism is an act of “political” violence. Terrorists are not just trying to kill people and destroy property. They are trying to undermine the political order and civil society. Thus, they represent a fundamental threat to the system that provides security, protects liberty and promotes prosperity. Terrorism is a danger to all members of the community, not just the specific victims. </w:t>
      </w:r>
      <w:r w:rsidRPr="00F5539C">
        <w:rPr>
          <w:rFonts w:ascii="Georgia" w:hAnsi="Georgia"/>
          <w:sz w:val="16"/>
          <w:shd w:val="clear" w:color="auto" w:fill="FFFFFF"/>
        </w:rPr>
        <w:t>As a public policy problem, it does represent an outsize concern beyond just counting the number killed.</w:t>
      </w:r>
      <w:r w:rsidRPr="00F5539C">
        <w:rPr>
          <w:rFonts w:ascii="Georgia" w:hAnsi="Georgia"/>
          <w:sz w:val="16"/>
        </w:rPr>
        <w:t xml:space="preserve"> </w:t>
      </w:r>
      <w:r w:rsidRPr="00F5539C">
        <w:rPr>
          <w:rFonts w:ascii="Georgia" w:hAnsi="Georgia"/>
          <w:sz w:val="16"/>
          <w:shd w:val="clear" w:color="auto" w:fill="FFFFFF"/>
        </w:rPr>
        <w:t>Getting beyond the body count, there are a number of reasons to be concerned about the recent up-tick</w:t>
      </w:r>
      <w:r w:rsidRPr="00F5539C">
        <w:rPr>
          <w:rStyle w:val="StyleBoldUnderline"/>
          <w:rFonts w:ascii="Georgia" w:hAnsi="Georgia"/>
        </w:rPr>
        <w:t xml:space="preserve">. Plots are increasingly homegrown. </w:t>
      </w:r>
      <w:r w:rsidRPr="00F5539C">
        <w:rPr>
          <w:rFonts w:ascii="Georgia" w:hAnsi="Georgia"/>
          <w:sz w:val="16"/>
          <w:shd w:val="clear" w:color="auto" w:fill="FFFFFF"/>
        </w:rPr>
        <w:t xml:space="preserve">That </w:t>
      </w:r>
      <w:r w:rsidRPr="00F5539C">
        <w:rPr>
          <w:rStyle w:val="StyleBoldUnderline"/>
          <w:rFonts w:ascii="Georgia" w:hAnsi="Georgia"/>
        </w:rPr>
        <w:t xml:space="preserve">means </w:t>
      </w:r>
      <w:proofErr w:type="gramStart"/>
      <w:r w:rsidRPr="00F5539C">
        <w:rPr>
          <w:rStyle w:val="StyleBoldUnderline"/>
          <w:rFonts w:ascii="Georgia" w:hAnsi="Georgia"/>
        </w:rPr>
        <w:t>they are hatched here by individuals who are self-radicalized and operating without formal ties or instructions to overseas terrorist organizations</w:t>
      </w:r>
      <w:proofErr w:type="gramEnd"/>
      <w:r w:rsidRPr="00F5539C">
        <w:rPr>
          <w:rStyle w:val="StyleBoldUnderline"/>
          <w:rFonts w:ascii="Georgia" w:hAnsi="Georgia"/>
        </w:rPr>
        <w:t>.</w:t>
      </w:r>
      <w:r w:rsidRPr="00F5539C">
        <w:rPr>
          <w:rFonts w:ascii="Georgia" w:hAnsi="Georgia"/>
          <w:sz w:val="16"/>
          <w:shd w:val="clear" w:color="auto" w:fill="FFFFFF"/>
        </w:rPr>
        <w:t xml:space="preserve"> </w:t>
      </w:r>
      <w:r w:rsidRPr="00F5539C">
        <w:rPr>
          <w:rStyle w:val="StyleBoldUnderline"/>
          <w:rFonts w:ascii="Georgia" w:hAnsi="Georgia"/>
        </w:rPr>
        <w:t>Finding and upending these threats requires</w:t>
      </w:r>
      <w:r w:rsidRPr="00F5539C">
        <w:rPr>
          <w:rFonts w:ascii="Georgia" w:hAnsi="Georgia"/>
          <w:sz w:val="16"/>
          <w:shd w:val="clear" w:color="auto" w:fill="FFFFFF"/>
        </w:rPr>
        <w:t xml:space="preserve"> scrupulous, persistent and </w:t>
      </w:r>
      <w:r w:rsidRPr="00F5539C">
        <w:rPr>
          <w:rStyle w:val="StyleBoldUnderline"/>
          <w:rFonts w:ascii="Georgia" w:hAnsi="Georgia"/>
        </w:rPr>
        <w:t>effective domestic intelligence and law enforcement operations.</w:t>
      </w:r>
      <w:r w:rsidRPr="00F5539C">
        <w:rPr>
          <w:rFonts w:ascii="Georgia" w:hAnsi="Georgia"/>
          <w:sz w:val="16"/>
        </w:rPr>
        <w:t xml:space="preserve"> </w:t>
      </w:r>
      <w:r w:rsidRPr="00F5539C">
        <w:rPr>
          <w:rFonts w:ascii="Georgia" w:hAnsi="Georgia"/>
          <w:sz w:val="16"/>
          <w:shd w:val="clear" w:color="auto" w:fill="FFFFFF"/>
        </w:rPr>
        <w:t>While the terrorists are here, however, their inspiration is abroad. Increasingly, radicalized individuals are found to be inspired or in dialogue with extremists entities overseas. ISIS successes in the field, its sophisticated social network activities and its ability to recruit fighters globally are all real cause for concern.</w:t>
      </w:r>
      <w:r w:rsidRPr="00F5539C">
        <w:rPr>
          <w:rFonts w:ascii="Georgia" w:hAnsi="Georgia"/>
          <w:sz w:val="16"/>
        </w:rPr>
        <w:t xml:space="preserve"> </w:t>
      </w:r>
      <w:r w:rsidRPr="00F5539C">
        <w:rPr>
          <w:rFonts w:ascii="Georgia" w:hAnsi="Georgia"/>
          <w:sz w:val="16"/>
          <w:shd w:val="clear" w:color="auto" w:fill="FFFFFF"/>
        </w:rPr>
        <w:t>What the U.S. faces now is a transnational terrorist threat more complex than the enemy that confronted America on 9/11. Terrorists are linking social networks and human webs, and that creates unprecedented opportunities to operationalize violence</w:t>
      </w:r>
      <w:r w:rsidRPr="00F5539C">
        <w:rPr>
          <w:rStyle w:val="StyleBoldUnderline"/>
          <w:rFonts w:ascii="Georgia" w:hAnsi="Georgia"/>
        </w:rPr>
        <w:t>. Defeating this threat will require both continuing to disrupt plots here at home and defeating the overseas terrorists who inspire them. That will require an expenditure of resources far outsized to the formula suggested by Dr. Mueller’s risk assessment.</w:t>
      </w:r>
    </w:p>
    <w:p w14:paraId="79D96A67" w14:textId="77777777" w:rsidR="005C19CE" w:rsidRPr="00F5539C" w:rsidRDefault="005C19CE" w:rsidP="005C19CE">
      <w:pPr>
        <w:pStyle w:val="Heading4"/>
        <w:rPr>
          <w:rFonts w:ascii="Georgia" w:hAnsi="Georgia"/>
        </w:rPr>
      </w:pPr>
      <w:r w:rsidRPr="00F5539C">
        <w:rPr>
          <w:rFonts w:ascii="Georgia" w:hAnsi="Georgia"/>
        </w:rPr>
        <w:t>Mueller is a hack</w:t>
      </w:r>
    </w:p>
    <w:p w14:paraId="24D3E855" w14:textId="77777777" w:rsidR="005C19CE" w:rsidRPr="00F5539C" w:rsidRDefault="005C19CE" w:rsidP="005C19CE">
      <w:pPr>
        <w:rPr>
          <w:rFonts w:ascii="Georgia" w:hAnsi="Georgia"/>
        </w:rPr>
      </w:pPr>
      <w:r w:rsidRPr="00F5539C">
        <w:rPr>
          <w:rFonts w:ascii="Georgia" w:hAnsi="Georgia"/>
        </w:rPr>
        <w:t xml:space="preserve">Graham </w:t>
      </w:r>
      <w:r w:rsidRPr="00F5539C">
        <w:rPr>
          <w:rStyle w:val="StyleStyleBold12pt"/>
          <w:rFonts w:ascii="Georgia" w:hAnsi="Georgia"/>
        </w:rPr>
        <w:t>Allison 9</w:t>
      </w:r>
      <w:r w:rsidRPr="00F5539C">
        <w:rPr>
          <w:rFonts w:ascii="Georgia" w:hAnsi="Georgia"/>
          <w:b/>
        </w:rPr>
        <w:t xml:space="preserve">, </w:t>
      </w:r>
      <w:r w:rsidRPr="00F5539C">
        <w:rPr>
          <w:rFonts w:ascii="Georgia" w:hAnsi="Georgia"/>
        </w:rPr>
        <w:t>Douglas Dillon Professor of Government and Director of the Belfer Center for Science and International Affairs at Harvard University's Kennedy School of Government, “A Response to Nuclear Terrorism Skeptics” Brown Journal of World Affairs, Hein Online</w:t>
      </w:r>
    </w:p>
    <w:p w14:paraId="7084C28B" w14:textId="77777777" w:rsidR="005C19CE" w:rsidRPr="00F5539C" w:rsidRDefault="005C19CE" w:rsidP="005C19CE">
      <w:pPr>
        <w:rPr>
          <w:rFonts w:ascii="Georgia" w:hAnsi="Georgia"/>
          <w:sz w:val="10"/>
        </w:rPr>
      </w:pPr>
      <w:r w:rsidRPr="00F5539C">
        <w:rPr>
          <w:rStyle w:val="StyleBoldUnderline"/>
          <w:rFonts w:ascii="Georgia" w:hAnsi="Georgia"/>
        </w:rPr>
        <w:t>What drives Mueller and other skeptics to arrive at such different conclusions</w:t>
      </w:r>
      <w:proofErr w:type="gramStart"/>
      <w:r w:rsidRPr="00F5539C">
        <w:rPr>
          <w:rStyle w:val="StyleBoldUnderline"/>
          <w:rFonts w:ascii="Georgia" w:hAnsi="Georgia"/>
        </w:rPr>
        <w:t>?</w:t>
      </w:r>
      <w:r w:rsidRPr="00F5539C">
        <w:rPr>
          <w:rStyle w:val="StyleBoldUnderline"/>
          <w:rFonts w:ascii="Georgia" w:hAnsi="Georgia"/>
          <w:sz w:val="12"/>
        </w:rPr>
        <w:t>¶</w:t>
      </w:r>
      <w:proofErr w:type="gramEnd"/>
      <w:r w:rsidRPr="00F5539C">
        <w:rPr>
          <w:rStyle w:val="StyleBoldUnderline"/>
          <w:rFonts w:ascii="Georgia" w:hAnsi="Georgia"/>
          <w:sz w:val="12"/>
        </w:rPr>
        <w:t xml:space="preserve"> </w:t>
      </w:r>
      <w:r w:rsidRPr="00F5539C">
        <w:rPr>
          <w:rStyle w:val="StyleBoldUnderline"/>
          <w:rFonts w:ascii="Georgia" w:hAnsi="Georgia"/>
        </w:rPr>
        <w:t>They make four major claims</w:t>
      </w:r>
      <w:r w:rsidRPr="00F5539C">
        <w:rPr>
          <w:rFonts w:ascii="Georgia" w:hAnsi="Georgia"/>
          <w:sz w:val="10"/>
        </w:rPr>
        <w:t xml:space="preserve"> that merit serious examination and reflection.</w:t>
      </w:r>
      <w:r w:rsidRPr="00F5539C">
        <w:rPr>
          <w:rFonts w:ascii="Georgia" w:hAnsi="Georgia"/>
          <w:sz w:val="12"/>
        </w:rPr>
        <w:t>¶</w:t>
      </w:r>
      <w:r w:rsidRPr="00F5539C">
        <w:rPr>
          <w:rFonts w:ascii="Georgia" w:hAnsi="Georgia"/>
          <w:sz w:val="10"/>
        </w:rPr>
        <w:t xml:space="preserve"> CLAIM 1: </w:t>
      </w:r>
      <w:r w:rsidRPr="00F5539C">
        <w:rPr>
          <w:rStyle w:val="StyleBoldUnderline"/>
          <w:rFonts w:ascii="Georgia" w:hAnsi="Georgia"/>
        </w:rPr>
        <w:t>No ONE IS SERIOUSLY MOTIVATED TO CONDUCT A NUCLEAR TERRORIST ATTACK</w:t>
      </w:r>
      <w:r w:rsidRPr="00F5539C">
        <w:rPr>
          <w:rFonts w:ascii="Georgia" w:hAnsi="Georgia"/>
          <w:sz w:val="10"/>
        </w:rPr>
        <w:t>.</w:t>
      </w:r>
      <w:r w:rsidRPr="00F5539C">
        <w:rPr>
          <w:rFonts w:ascii="Georgia" w:hAnsi="Georgia"/>
          <w:sz w:val="12"/>
        </w:rPr>
        <w:t>¶</w:t>
      </w:r>
      <w:r w:rsidRPr="00F5539C">
        <w:rPr>
          <w:rFonts w:ascii="Georgia" w:hAnsi="Georgia"/>
          <w:sz w:val="10"/>
        </w:rPr>
        <w:t xml:space="preserve"> </w:t>
      </w:r>
      <w:r w:rsidRPr="00F5539C">
        <w:rPr>
          <w:rStyle w:val="StyleBoldUnderline"/>
          <w:rFonts w:ascii="Georgia" w:hAnsi="Georgia"/>
        </w:rPr>
        <w:t>More than a decade ago, no one could have imagined that a Japanese doomsday cult would be sufficiently motivated to disseminate sarin gas on the Tokyo subway</w:t>
      </w:r>
      <w:r w:rsidRPr="00F5539C">
        <w:rPr>
          <w:rFonts w:ascii="Georgia" w:hAnsi="Georgia"/>
          <w:sz w:val="10"/>
        </w:rPr>
        <w:t xml:space="preserve">. Indeed, </w:t>
      </w:r>
      <w:r w:rsidRPr="00F5539C">
        <w:rPr>
          <w:rStyle w:val="StyleBoldUnderline"/>
          <w:rFonts w:ascii="Georgia" w:hAnsi="Georgia"/>
        </w:rPr>
        <w:t>at the time</w:t>
      </w:r>
      <w:r w:rsidRPr="00F5539C">
        <w:rPr>
          <w:rFonts w:ascii="Georgia" w:hAnsi="Georgia"/>
          <w:sz w:val="10"/>
        </w:rPr>
        <w:t xml:space="preserve"> of that attack, </w:t>
      </w:r>
      <w:r w:rsidRPr="00F5539C">
        <w:rPr>
          <w:rStyle w:val="StyleBoldUnderline"/>
          <w:rFonts w:ascii="Georgia" w:hAnsi="Georgia"/>
        </w:rPr>
        <w:t>the consensus among terrorism experts was that terrorists wanted an audience and sympathy-not casualties</w:t>
      </w:r>
      <w:r w:rsidRPr="00F5539C">
        <w:rPr>
          <w:rFonts w:ascii="Georgia" w:hAnsi="Georgia"/>
          <w:sz w:val="10"/>
        </w:rPr>
        <w:t>. The leading American student of terrorism, Brian Jenkins, summarized the consensus judgment in 1975: "terrorists seem 34 to be more interested in having a lot of people watching, not a lot of people dead.""</w:t>
      </w:r>
      <w:r w:rsidRPr="00F5539C">
        <w:rPr>
          <w:rFonts w:ascii="Georgia" w:hAnsi="Georgia"/>
          <w:sz w:val="12"/>
        </w:rPr>
        <w:t>¶</w:t>
      </w:r>
      <w:r w:rsidRPr="00F5539C">
        <w:rPr>
          <w:rFonts w:ascii="Georgia" w:hAnsi="Georgia"/>
          <w:sz w:val="10"/>
        </w:rPr>
        <w:t xml:space="preserve"> </w:t>
      </w:r>
      <w:proofErr w:type="gramStart"/>
      <w:r w:rsidRPr="00F5539C">
        <w:rPr>
          <w:rFonts w:ascii="Georgia" w:hAnsi="Georgia"/>
          <w:sz w:val="10"/>
        </w:rPr>
        <w:t>As</w:t>
      </w:r>
      <w:proofErr w:type="gramEnd"/>
      <w:r w:rsidRPr="00F5539C">
        <w:rPr>
          <w:rFonts w:ascii="Georgia" w:hAnsi="Georgia"/>
          <w:sz w:val="10"/>
        </w:rPr>
        <w:t xml:space="preserve"> intelligence officials later testified, </w:t>
      </w:r>
      <w:r w:rsidRPr="00F5539C">
        <w:rPr>
          <w:rStyle w:val="StyleBoldUnderline"/>
          <w:rFonts w:ascii="Georgia" w:hAnsi="Georgia"/>
        </w:rPr>
        <w:t>an inability to recognize the shifting modus operandi of some terrorist groups was part of the reason why members of Aum Shinrikyo "were simply not on anybody's radar screen</w:t>
      </w:r>
      <w:r w:rsidRPr="00F5539C">
        <w:rPr>
          <w:rFonts w:ascii="Georgia" w:hAnsi="Georgia"/>
          <w:sz w:val="10"/>
        </w:rPr>
        <w:t>."" This, despite the fact that the group owned a 12-acre chemical weapons factory in Tokyo, had $1 billion in its bank account, and had a history of serious nuclear ambitions.'9</w:t>
      </w:r>
      <w:r w:rsidRPr="00F5539C">
        <w:rPr>
          <w:rFonts w:ascii="Georgia" w:hAnsi="Georgia"/>
          <w:sz w:val="12"/>
        </w:rPr>
        <w:t>¶</w:t>
      </w:r>
      <w:r w:rsidRPr="00F5539C">
        <w:rPr>
          <w:rFonts w:ascii="Georgia" w:hAnsi="Georgia"/>
          <w:sz w:val="10"/>
        </w:rPr>
        <w:t xml:space="preserve"> Similarly, </w:t>
      </w:r>
      <w:r w:rsidRPr="00F5539C">
        <w:rPr>
          <w:rStyle w:val="StyleBoldUnderline"/>
          <w:rFonts w:ascii="Georgia" w:hAnsi="Georgia"/>
        </w:rPr>
        <w:t>before</w:t>
      </w:r>
      <w:r w:rsidRPr="00F5539C">
        <w:rPr>
          <w:rFonts w:ascii="Georgia" w:hAnsi="Georgia"/>
          <w:sz w:val="10"/>
        </w:rPr>
        <w:t xml:space="preserve"> the </w:t>
      </w:r>
      <w:r w:rsidRPr="00F5539C">
        <w:rPr>
          <w:rStyle w:val="StyleBoldUnderline"/>
          <w:rFonts w:ascii="Georgia" w:hAnsi="Georgia"/>
        </w:rPr>
        <w:t>9/11</w:t>
      </w:r>
      <w:r w:rsidRPr="00F5539C">
        <w:rPr>
          <w:rFonts w:ascii="Georgia" w:hAnsi="Georgia"/>
          <w:sz w:val="10"/>
        </w:rPr>
        <w:t xml:space="preserve"> attacks on the World Trade Center and Pentagon that extinguished 3,000 lives, </w:t>
      </w:r>
      <w:r w:rsidRPr="00F5539C">
        <w:rPr>
          <w:rStyle w:val="StyleBoldUnderline"/>
          <w:rFonts w:ascii="Georgia" w:hAnsi="Georgia"/>
        </w:rPr>
        <w:t>few imagined that terrorists could mount an attack upon the American homeland that would kill more Americans than the</w:t>
      </w:r>
      <w:r w:rsidRPr="00F5539C">
        <w:rPr>
          <w:rFonts w:ascii="Georgia" w:hAnsi="Georgia"/>
          <w:sz w:val="10"/>
        </w:rPr>
        <w:t xml:space="preserve"> Japanese </w:t>
      </w:r>
      <w:r w:rsidRPr="00F5539C">
        <w:rPr>
          <w:rStyle w:val="StyleBoldUnderline"/>
          <w:rFonts w:ascii="Georgia" w:hAnsi="Georgia"/>
        </w:rPr>
        <w:t>attack at Pearl Harbor</w:t>
      </w:r>
      <w:r w:rsidRPr="00F5539C">
        <w:rPr>
          <w:rFonts w:ascii="Georgia" w:hAnsi="Georgia"/>
          <w:sz w:val="10"/>
        </w:rPr>
        <w:t>. As Secretary Rice testified to the 9/11 Commission, "No one could have imagined them taking a plane, slamming it into the Pentagon and into the World Trade Center, using planes as a missile." 20 For most Americans, the idea of international terrorists mounting an attack on our homeland and killing thousands of citizens was not just unlikely, but inconceivable. But assertions about what is "imaginable" or "conceivable" are propositions about individuals' mental capacities, not about what is objectively possible</w:t>
      </w:r>
      <w:proofErr w:type="gramStart"/>
      <w:r w:rsidRPr="00F5539C">
        <w:rPr>
          <w:rFonts w:ascii="Georgia" w:hAnsi="Georgia"/>
          <w:sz w:val="10"/>
        </w:rPr>
        <w:t>.</w:t>
      </w:r>
      <w:r w:rsidRPr="00F5539C">
        <w:rPr>
          <w:rFonts w:ascii="Georgia" w:hAnsi="Georgia"/>
          <w:sz w:val="12"/>
        </w:rPr>
        <w:t>¶</w:t>
      </w:r>
      <w:proofErr w:type="gramEnd"/>
      <w:r w:rsidRPr="00F5539C">
        <w:rPr>
          <w:rFonts w:ascii="Georgia" w:hAnsi="Georgia"/>
          <w:sz w:val="10"/>
        </w:rPr>
        <w:t xml:space="preserve"> In fact, Al Qaeda's actions in the decade prior to the 9/11 attacks provided clear evidence both of intent and capability. While its 1993 attack on the World Trade Center succeeded in killing only six people, Ramzi Yousef, the key operative in this case, had planned to collapse one tower onto the second, killing 40,000. In the summer of 1996, Osama bin Laden issued a fatwa declaring war upon the United States. Two years later, Al Qaeda attacked the U.S. embassies in Nairobi, Kenya, and Dar es Salaam, Tanzania, killing more than 200 people. In October 2000, Al Qaeda attacked the warship USS Cole. Throughout this period, Al Qaeda's leadership was running thousands of people through training camps, preparing them for mega-terrorist attacks</w:t>
      </w:r>
      <w:proofErr w:type="gramStart"/>
      <w:r w:rsidRPr="00F5539C">
        <w:rPr>
          <w:rFonts w:ascii="Georgia" w:hAnsi="Georgia"/>
          <w:sz w:val="10"/>
        </w:rPr>
        <w:t>.</w:t>
      </w:r>
      <w:r w:rsidRPr="00F5539C">
        <w:rPr>
          <w:rFonts w:ascii="Georgia" w:hAnsi="Georgia"/>
          <w:sz w:val="12"/>
        </w:rPr>
        <w:t>¶</w:t>
      </w:r>
      <w:proofErr w:type="gramEnd"/>
      <w:r w:rsidRPr="00F5539C">
        <w:rPr>
          <w:rFonts w:ascii="Georgia" w:hAnsi="Georgia"/>
          <w:sz w:val="10"/>
        </w:rPr>
        <w:t xml:space="preserve"> Notwithstanding Aum Shinrikyo's brazen attack, Al Qaedas audacious 9/11 attack, and the recent attacks in Mumbai that killed 179 people, </w:t>
      </w:r>
      <w:r w:rsidRPr="00F5539C">
        <w:rPr>
          <w:rStyle w:val="StyleBoldUnderline"/>
          <w:rFonts w:ascii="Georgia" w:hAnsi="Georgia"/>
        </w:rPr>
        <w:t>Mueller</w:t>
      </w:r>
      <w:r w:rsidRPr="00F5539C">
        <w:rPr>
          <w:rFonts w:ascii="Georgia" w:hAnsi="Georgia"/>
          <w:sz w:val="10"/>
        </w:rPr>
        <w:t xml:space="preserve"> maintains that "terrorists groups seem to have exhibited only limited desire... they have discovered that the tremendous effort required is scarcely likely to be successful." He </w:t>
      </w:r>
      <w:r w:rsidRPr="00F5539C">
        <w:rPr>
          <w:rStyle w:val="StyleBoldUnderline"/>
          <w:rFonts w:ascii="Georgia" w:hAnsi="Georgia"/>
        </w:rPr>
        <w:t>asserts that the evidence about Al Qaedas nuclear intentions</w:t>
      </w:r>
      <w:r w:rsidRPr="00F5539C">
        <w:rPr>
          <w:rFonts w:ascii="Georgia" w:hAnsi="Georgia"/>
          <w:sz w:val="10"/>
        </w:rPr>
        <w:t xml:space="preserve"> ranges from the "ludicrous to the merely dubious," and that those who take Al Qaeda's nuclear aspiration seriously </w:t>
      </w:r>
      <w:r w:rsidRPr="00F5539C">
        <w:rPr>
          <w:rStyle w:val="StyleBoldUnderline"/>
          <w:rFonts w:ascii="Georgia" w:hAnsi="Georgia"/>
        </w:rPr>
        <w:t>border on</w:t>
      </w:r>
      <w:r w:rsidRPr="00F5539C">
        <w:rPr>
          <w:rFonts w:ascii="Georgia" w:hAnsi="Georgia"/>
          <w:sz w:val="10"/>
        </w:rPr>
        <w:t xml:space="preserve"> "full-on </w:t>
      </w:r>
      <w:r w:rsidRPr="00F5539C">
        <w:rPr>
          <w:rStyle w:val="StyleBoldUnderline"/>
          <w:rFonts w:ascii="Georgia" w:hAnsi="Georgia"/>
        </w:rPr>
        <w:t>fantasyland.</w:t>
      </w:r>
      <w:r w:rsidRPr="00F5539C">
        <w:rPr>
          <w:rFonts w:ascii="Georgia" w:hAnsi="Georgia"/>
          <w:sz w:val="10"/>
        </w:rPr>
        <w:t>"1</w:t>
      </w:r>
      <w:r w:rsidRPr="00F5539C">
        <w:rPr>
          <w:rFonts w:ascii="Georgia" w:hAnsi="Georgia"/>
          <w:sz w:val="12"/>
        </w:rPr>
        <w:t>¶</w:t>
      </w:r>
      <w:r w:rsidRPr="00F5539C">
        <w:rPr>
          <w:rFonts w:ascii="Georgia" w:hAnsi="Georgia"/>
          <w:sz w:val="10"/>
        </w:rPr>
        <w:t xml:space="preserve"> </w:t>
      </w:r>
      <w:r w:rsidRPr="00F5539C">
        <w:rPr>
          <w:rStyle w:val="StyleBoldUnderline"/>
          <w:rFonts w:ascii="Georgia" w:hAnsi="Georgia"/>
        </w:rPr>
        <w:t xml:space="preserve">Even </w:t>
      </w:r>
      <w:proofErr w:type="gramStart"/>
      <w:r w:rsidRPr="00F5539C">
        <w:rPr>
          <w:rStyle w:val="StyleBoldUnderline"/>
          <w:rFonts w:ascii="Georgia" w:hAnsi="Georgia"/>
        </w:rPr>
        <w:t>scholars</w:t>
      </w:r>
      <w:proofErr w:type="gramEnd"/>
      <w:r w:rsidRPr="00F5539C">
        <w:rPr>
          <w:rStyle w:val="StyleBoldUnderline"/>
          <w:rFonts w:ascii="Georgia" w:hAnsi="Georgia"/>
        </w:rPr>
        <w:t xml:space="preserve"> who would have been inclined to agree</w:t>
      </w:r>
      <w:r w:rsidRPr="00F5539C">
        <w:rPr>
          <w:rFonts w:ascii="Georgia" w:hAnsi="Georgia"/>
          <w:sz w:val="10"/>
        </w:rPr>
        <w:t xml:space="preserve"> with this point of view </w:t>
      </w:r>
      <w:r w:rsidRPr="00F5539C">
        <w:rPr>
          <w:rStyle w:val="StyleBoldUnderline"/>
          <w:rFonts w:ascii="Georgia" w:hAnsi="Georgia"/>
        </w:rPr>
        <w:t>have revised their judgment as new facts have accumulated</w:t>
      </w:r>
      <w:r w:rsidRPr="00F5539C">
        <w:rPr>
          <w:rFonts w:ascii="Georgia" w:hAnsi="Georgia"/>
          <w:sz w:val="10"/>
        </w:rPr>
        <w:t>. In 2006, for example, Jenkins reversed the basic proposition that he had set forth three decades earlier. In his summary: "In the 1970s the bloodiest incidents caused fatalities in the tens. In the 1980s, fatalities from the worst incidents were in the hundreds; by the 1990s, attacks on this scale had become more frequent. On 9/11 there were thousands of fatalities, and there could have been far more. We now contemplate plausible scenarios in which tens of 35 thousands might die." Underlining the contrast with his own 1975 assessment, Jenkins now says: "</w:t>
      </w:r>
      <w:r w:rsidRPr="00F5539C">
        <w:rPr>
          <w:rStyle w:val="StyleBoldUnderline"/>
          <w:rFonts w:ascii="Georgia" w:hAnsi="Georgia"/>
        </w:rPr>
        <w:t>Jihadists seem ready to murder millions, if necessary. Many of today's terrorists want a lot of people watching and a lot of people dead</w:t>
      </w:r>
      <w:r w:rsidRPr="00F5539C">
        <w:rPr>
          <w:rFonts w:ascii="Georgia" w:hAnsi="Georgia"/>
          <w:sz w:val="10"/>
        </w:rPr>
        <w:t>."22 (Emphasis added.)</w:t>
      </w:r>
      <w:r w:rsidRPr="00F5539C">
        <w:rPr>
          <w:rFonts w:ascii="Georgia" w:hAnsi="Georgia"/>
          <w:sz w:val="12"/>
        </w:rPr>
        <w:t>¶</w:t>
      </w:r>
      <w:r w:rsidRPr="00F5539C">
        <w:rPr>
          <w:rFonts w:ascii="Georgia" w:hAnsi="Georgia"/>
          <w:sz w:val="10"/>
        </w:rPr>
        <w:t xml:space="preserve"> Al Qaeda has been deadly clear about its ambitions. In 1998, Osama bin Laden declared that he considered obtaining weapons of mass destruction "a religious duty."" In December 2001, he urged his supporters to trump the 9/11 attacks: "America is in retreat by the grace of God Almighty</w:t>
      </w:r>
      <w:proofErr w:type="gramStart"/>
      <w:r w:rsidRPr="00F5539C">
        <w:rPr>
          <w:rFonts w:ascii="Georgia" w:hAnsi="Georgia"/>
          <w:sz w:val="10"/>
        </w:rPr>
        <w:t>..but</w:t>
      </w:r>
      <w:proofErr w:type="gramEnd"/>
      <w:r w:rsidRPr="00F5539C">
        <w:rPr>
          <w:rFonts w:ascii="Georgia" w:hAnsi="Georgia"/>
          <w:sz w:val="10"/>
        </w:rPr>
        <w:t xml:space="preserve"> it needs further blows."2 A few months later, Al Qaeda announced its goal to "kill four million Americans."5 It eVen managed to gain religious sanction from a radical Saudi cleric in 2003 to kill "ten million Americans" with a nuclear or biological weapon.26</w:t>
      </w:r>
      <w:r w:rsidRPr="00F5539C">
        <w:rPr>
          <w:rFonts w:ascii="Georgia" w:hAnsi="Georgia"/>
          <w:sz w:val="12"/>
        </w:rPr>
        <w:t>¶</w:t>
      </w:r>
      <w:r w:rsidRPr="00F5539C">
        <w:rPr>
          <w:rFonts w:ascii="Georgia" w:hAnsi="Georgia"/>
          <w:sz w:val="10"/>
        </w:rPr>
        <w:t xml:space="preserve"> </w:t>
      </w:r>
      <w:r w:rsidRPr="00F5539C">
        <w:rPr>
          <w:rStyle w:val="StyleBoldUnderline"/>
          <w:rFonts w:ascii="Georgia" w:hAnsi="Georgia"/>
        </w:rPr>
        <w:t>We</w:t>
      </w:r>
      <w:r w:rsidRPr="00F5539C">
        <w:rPr>
          <w:rFonts w:ascii="Georgia" w:hAnsi="Georgia"/>
          <w:sz w:val="10"/>
        </w:rPr>
        <w:t xml:space="preserve"> also </w:t>
      </w:r>
      <w:r w:rsidRPr="00F5539C">
        <w:rPr>
          <w:rStyle w:val="StyleBoldUnderline"/>
          <w:rFonts w:ascii="Georgia" w:hAnsi="Georgia"/>
        </w:rPr>
        <w:t>now know that Al Qaeda has been seriously seeking a nuclear bomb</w:t>
      </w:r>
      <w:r w:rsidRPr="00F5539C">
        <w:rPr>
          <w:rFonts w:ascii="Georgia" w:hAnsi="Georgia"/>
          <w:sz w:val="10"/>
        </w:rPr>
        <w:t>. According to the Report of the 9/11 Commission, "Al Qaeda has tried to acquire or make nuclear weapons for at least ten years... and continues to pursue its strategic goal of obtaining a nuclear capability." It further reveals "</w:t>
      </w:r>
      <w:r w:rsidRPr="00F5539C">
        <w:rPr>
          <w:rStyle w:val="StyleBoldUnderline"/>
          <w:rFonts w:ascii="Georgia" w:hAnsi="Georgia"/>
        </w:rPr>
        <w:t>bin Laden had reportedly been heard to speak of wanting a 'Hiroshima</w:t>
      </w:r>
      <w:r w:rsidRPr="00F5539C">
        <w:rPr>
          <w:rFonts w:ascii="Georgia" w:hAnsi="Georgia"/>
          <w:sz w:val="10"/>
        </w:rPr>
        <w:t xml:space="preserve">." </w:t>
      </w:r>
      <w:r w:rsidRPr="00F5539C">
        <w:rPr>
          <w:rStyle w:val="StyleBoldUnderline"/>
          <w:rFonts w:ascii="Georgia" w:hAnsi="Georgia"/>
        </w:rPr>
        <w:t>The Commission provides evidence of Al Qaedas effort to recruit nuclear expertise</w:t>
      </w:r>
      <w:r w:rsidRPr="00F5539C">
        <w:rPr>
          <w:rFonts w:ascii="Georgia" w:hAnsi="Georgia"/>
          <w:sz w:val="10"/>
        </w:rPr>
        <w:t>-including evidence about the meeting between two Pakistani nuclear weapon scientists, bin Laden, and his deputy Ayman al-Zawahiri in Afghanistan to discuss nuclear weapons.2 These scientists were founding members of Ummah Tamer-e-Nau (UTN), a so-called charitable agency to support projects in Afghanistan. The foundation's board included a fellow nuclear scientist knowledgeable about weapons construction, two Pakistani Air Force generals, one Army general, and an industrialist who owned Pakistan's largest foundry.28</w:t>
      </w:r>
      <w:r w:rsidRPr="00F5539C">
        <w:rPr>
          <w:rFonts w:ascii="Georgia" w:hAnsi="Georgia"/>
          <w:sz w:val="12"/>
        </w:rPr>
        <w:t>¶</w:t>
      </w:r>
      <w:r w:rsidRPr="00F5539C">
        <w:rPr>
          <w:rFonts w:ascii="Georgia" w:hAnsi="Georgia"/>
          <w:sz w:val="10"/>
        </w:rPr>
        <w:t xml:space="preserve"> In his memoir, former CIA Director George Tenet offers his own conclusion that "the most senior leaders of Al Qaeda are still singularly focused on acquiring WMD" and that "the main threat is the nuclear one." In Tenet's view, Al Qaedas strategic goal is to obtain a nuclear capability. He concludes as follows: "I am convinced that this is where Osama bin Laden and his operatives desperately want to go."2 9</w:t>
      </w:r>
      <w:r w:rsidRPr="00F5539C">
        <w:rPr>
          <w:rFonts w:ascii="Georgia" w:hAnsi="Georgia"/>
          <w:sz w:val="12"/>
        </w:rPr>
        <w:t>¶</w:t>
      </w:r>
      <w:r w:rsidRPr="00F5539C">
        <w:rPr>
          <w:rFonts w:ascii="Georgia" w:hAnsi="Georgia"/>
          <w:sz w:val="10"/>
        </w:rPr>
        <w:t xml:space="preserve"> </w:t>
      </w:r>
      <w:r w:rsidRPr="00F5539C">
        <w:rPr>
          <w:rStyle w:val="StyleBoldUnderline"/>
          <w:rFonts w:ascii="Georgia" w:hAnsi="Georgia"/>
        </w:rPr>
        <w:t>CLAIM 2: IT IS IMPOSSIBLE FOR TERRORISTS TO ACQUIRE FISSILE MATERIAL</w:t>
      </w:r>
      <w:proofErr w:type="gramStart"/>
      <w:r w:rsidRPr="00F5539C">
        <w:rPr>
          <w:rFonts w:ascii="Georgia" w:hAnsi="Georgia"/>
          <w:sz w:val="10"/>
        </w:rPr>
        <w:t>.</w:t>
      </w:r>
      <w:r w:rsidRPr="00F5539C">
        <w:rPr>
          <w:rFonts w:ascii="Georgia" w:hAnsi="Georgia"/>
          <w:sz w:val="12"/>
        </w:rPr>
        <w:t>¶</w:t>
      </w:r>
      <w:proofErr w:type="gramEnd"/>
      <w:r w:rsidRPr="00F5539C">
        <w:rPr>
          <w:rFonts w:ascii="Georgia" w:hAnsi="Georgia"/>
          <w:sz w:val="10"/>
        </w:rPr>
        <w:t xml:space="preserve"> Assuming that terrorists have the intent-could they acquire the necessary materials for a Hiroshima-model bomb? Tenet reports that after 9/11, President Bush showed President Putin his briefing on UTN. In Tenet's account of the meeting, Bush "asked Putin point blank if Russia could account for all of its material." Putin responded that he could guarantee it was secure during his watch, underlying his inability to provide assurance about events under his predecessor, Boris Yeltsin.3o</w:t>
      </w:r>
      <w:r w:rsidRPr="00F5539C">
        <w:rPr>
          <w:rFonts w:ascii="Georgia" w:hAnsi="Georgia"/>
          <w:sz w:val="12"/>
        </w:rPr>
        <w:t>¶</w:t>
      </w:r>
      <w:r w:rsidRPr="00F5539C">
        <w:rPr>
          <w:rFonts w:ascii="Georgia" w:hAnsi="Georgia"/>
          <w:sz w:val="10"/>
        </w:rPr>
        <w:t xml:space="preserve"> When testifying to the Senate Intelligence Committee in February 2005, Commit- 36 tee Vice-Chairman John Rockefeller (D-WV) asked CIA Director Porter Goss whether the amount of nuclear material known to be missing from Russian nuclear facilities was sufficient to construct a nuclear weapon. Goss replied, "</w:t>
      </w:r>
      <w:r w:rsidRPr="00F5539C">
        <w:rPr>
          <w:rStyle w:val="StyleBoldUnderline"/>
          <w:rFonts w:ascii="Georgia" w:hAnsi="Georgia"/>
        </w:rPr>
        <w:t>There is sufficient material unaccounted for that it would be possible for those with know-how to construct a weapon</w:t>
      </w:r>
      <w:proofErr w:type="gramStart"/>
      <w:r w:rsidRPr="00F5539C">
        <w:rPr>
          <w:rFonts w:ascii="Georgia" w:hAnsi="Georgia"/>
          <w:sz w:val="10"/>
        </w:rPr>
        <w:t>..</w:t>
      </w:r>
      <w:proofErr w:type="gramEnd"/>
      <w:r w:rsidRPr="00F5539C">
        <w:rPr>
          <w:rFonts w:ascii="Georgia" w:hAnsi="Georgia"/>
          <w:sz w:val="10"/>
        </w:rPr>
        <w:t xml:space="preserve"> .I can't account for some of the material so I can't make the assurance about its whereabouts."</w:t>
      </w:r>
      <w:r w:rsidRPr="00F5539C">
        <w:rPr>
          <w:rFonts w:ascii="Georgia" w:hAnsi="Georgia"/>
          <w:sz w:val="12"/>
        </w:rPr>
        <w:t>¶</w:t>
      </w:r>
      <w:r w:rsidRPr="00F5539C">
        <w:rPr>
          <w:rFonts w:ascii="Georgia" w:hAnsi="Georgia"/>
          <w:sz w:val="10"/>
        </w:rPr>
        <w:t xml:space="preserve"> </w:t>
      </w:r>
      <w:r w:rsidRPr="00F5539C">
        <w:rPr>
          <w:rStyle w:val="StyleBoldUnderline"/>
          <w:rFonts w:ascii="Georgia" w:hAnsi="Georgia"/>
        </w:rPr>
        <w:t>Mueller sidesteps these inconvenient facts to assert a contrary claim</w:t>
      </w:r>
      <w:r w:rsidRPr="00F5539C">
        <w:rPr>
          <w:rFonts w:ascii="Georgia" w:hAnsi="Georgia"/>
          <w:sz w:val="10"/>
        </w:rPr>
        <w:t>. According to his telling, over the last 10 years, there have been only 10 known thefts of highly enriched uranium (HEU), totaling less than 16 pounds, far less than required for an atomic explosion. He acknowledges, however</w:t>
      </w:r>
      <w:proofErr w:type="gramStart"/>
      <w:r w:rsidRPr="00F5539C">
        <w:rPr>
          <w:rFonts w:ascii="Georgia" w:hAnsi="Georgia"/>
          <w:sz w:val="10"/>
        </w:rPr>
        <w:t>, that</w:t>
      </w:r>
      <w:proofErr w:type="gramEnd"/>
      <w:r w:rsidRPr="00F5539C">
        <w:rPr>
          <w:rFonts w:ascii="Georgia" w:hAnsi="Georgia"/>
          <w:sz w:val="10"/>
        </w:rPr>
        <w:t xml:space="preserve"> "There may have been additional thefts that went undiscovered."32</w:t>
      </w:r>
      <w:r w:rsidRPr="00F5539C">
        <w:rPr>
          <w:rFonts w:ascii="Georgia" w:hAnsi="Georgia"/>
          <w:sz w:val="12"/>
        </w:rPr>
        <w:t>¶</w:t>
      </w:r>
      <w:r w:rsidRPr="00F5539C">
        <w:rPr>
          <w:rFonts w:ascii="Georgia" w:hAnsi="Georgia"/>
          <w:sz w:val="10"/>
        </w:rPr>
        <w:t xml:space="preserve"> </w:t>
      </w:r>
      <w:r w:rsidRPr="00F5539C">
        <w:rPr>
          <w:rStyle w:val="StyleBoldUnderline"/>
          <w:rFonts w:ascii="Georgia" w:hAnsi="Georgia"/>
        </w:rPr>
        <w:t>Yet, as Matthew Bunn testified</w:t>
      </w:r>
      <w:r w:rsidRPr="00F5539C">
        <w:rPr>
          <w:rFonts w:ascii="Georgia" w:hAnsi="Georgia"/>
          <w:sz w:val="10"/>
        </w:rPr>
        <w:t xml:space="preserve"> to the Senate in April 2008, "</w:t>
      </w:r>
      <w:r w:rsidRPr="00F5539C">
        <w:rPr>
          <w:rStyle w:val="StyleBoldUnderline"/>
          <w:rFonts w:ascii="Georgia" w:hAnsi="Georgia"/>
        </w:rPr>
        <w:t>Theft of HEU and plutonium is not a hypothetical worry, it is an ongoing reality</w:t>
      </w:r>
      <w:r w:rsidRPr="00F5539C">
        <w:rPr>
          <w:rFonts w:ascii="Georgia" w:hAnsi="Georgia"/>
          <w:sz w:val="10"/>
        </w:rPr>
        <w:t xml:space="preserve">." He </w:t>
      </w:r>
      <w:proofErr w:type="gramStart"/>
      <w:r w:rsidRPr="00F5539C">
        <w:rPr>
          <w:rFonts w:ascii="Georgia" w:hAnsi="Georgia"/>
          <w:sz w:val="10"/>
        </w:rPr>
        <w:t>notes that</w:t>
      </w:r>
      <w:proofErr w:type="gramEnd"/>
      <w:r w:rsidRPr="00F5539C">
        <w:rPr>
          <w:rFonts w:ascii="Georgia" w:hAnsi="Georgia"/>
          <w:sz w:val="10"/>
        </w:rPr>
        <w:t xml:space="preserve"> "nearly all of the stolen HEU and plutonium that has been seized over the years had never been missed before it was seized." </w:t>
      </w:r>
      <w:r w:rsidRPr="00F5539C">
        <w:rPr>
          <w:rStyle w:val="StyleBoldUnderline"/>
          <w:rFonts w:ascii="Georgia" w:hAnsi="Georgia"/>
        </w:rPr>
        <w:t>The IAEA Illicit Nuclear Trafficking Database notes 1,266 incidents reported by 99 countries</w:t>
      </w:r>
      <w:r w:rsidRPr="00F5539C">
        <w:rPr>
          <w:rFonts w:ascii="Georgia" w:hAnsi="Georgia"/>
          <w:sz w:val="10"/>
        </w:rPr>
        <w:t xml:space="preserve"> over the last 12 years, including 18 incidents involving HEU or plutonium trafficking. 130 research reactors around the world in 40 developing and transitional countries still hold the essential ingredient for nuclear weapons. As Bunn explains, "</w:t>
      </w:r>
      <w:r w:rsidRPr="00F5539C">
        <w:rPr>
          <w:rStyle w:val="StyleBoldUnderline"/>
          <w:rFonts w:ascii="Georgia" w:hAnsi="Georgia"/>
        </w:rPr>
        <w:t>The world stockpiles of HEU and separated plutonium are enough to make roughly 200,000 nuclear weapons; a tiny fraction of one percent of these stockpiles going missing could cause a global catastrophe</w:t>
      </w:r>
      <w:r w:rsidRPr="00F5539C">
        <w:rPr>
          <w:rFonts w:ascii="Georgia" w:hAnsi="Georgia"/>
          <w:sz w:val="10"/>
        </w:rPr>
        <w:t>."</w:t>
      </w:r>
      <w:r w:rsidRPr="00F5539C">
        <w:rPr>
          <w:rFonts w:ascii="Georgia" w:hAnsi="Georgia"/>
          <w:sz w:val="12"/>
        </w:rPr>
        <w:t>¶</w:t>
      </w:r>
      <w:r w:rsidRPr="00F5539C">
        <w:rPr>
          <w:rFonts w:ascii="Georgia" w:hAnsi="Georgia"/>
          <w:sz w:val="10"/>
        </w:rPr>
        <w:t xml:space="preserve"> Consider the story of Russian citizen Oleg Khinsagov. Arrested in February 2006 in Georgia, he was carrying 100 grams of 89-percent enriched HEU as a sample and attempting to find a buyer for what he claimed were many additional kilograms. Mueller </w:t>
      </w:r>
      <w:proofErr w:type="gramStart"/>
      <w:r w:rsidRPr="00F5539C">
        <w:rPr>
          <w:rFonts w:ascii="Georgia" w:hAnsi="Georgia"/>
          <w:sz w:val="10"/>
        </w:rPr>
        <w:t>asserts that</w:t>
      </w:r>
      <w:proofErr w:type="gramEnd"/>
      <w:r w:rsidRPr="00F5539C">
        <w:rPr>
          <w:rFonts w:ascii="Georgia" w:hAnsi="Georgia"/>
          <w:sz w:val="10"/>
        </w:rPr>
        <w:t xml:space="preserve"> "although there is a legitimate concern that some material, particularly in Russia, may be somewhat inadequately secured, it is under lock and key, and even sleepy, drunken guards, will react with hostility (and noise) to a raiding party.""</w:t>
      </w:r>
      <w:r w:rsidRPr="00F5539C">
        <w:rPr>
          <w:rFonts w:ascii="Georgia" w:hAnsi="Georgia"/>
          <w:sz w:val="12"/>
        </w:rPr>
        <w:t>¶</w:t>
      </w:r>
      <w:r w:rsidRPr="00F5539C">
        <w:rPr>
          <w:rFonts w:ascii="Georgia" w:hAnsi="Georgia"/>
          <w:sz w:val="10"/>
        </w:rPr>
        <w:t xml:space="preserve"> </w:t>
      </w:r>
      <w:r w:rsidRPr="00F5539C">
        <w:rPr>
          <w:rStyle w:val="StyleBoldUnderline"/>
          <w:rFonts w:ascii="Georgia" w:hAnsi="Georgia"/>
        </w:rPr>
        <w:t>CLAIM 3: IT IS EXTREMELY DIFFICULT TO CONSTRUCT A NUCLEAR DEVICE THAT WORKS</w:t>
      </w:r>
      <w:proofErr w:type="gramStart"/>
      <w:r w:rsidRPr="00F5539C">
        <w:rPr>
          <w:rStyle w:val="StyleBoldUnderline"/>
          <w:rFonts w:ascii="Georgia" w:hAnsi="Georgia"/>
        </w:rPr>
        <w:t>.</w:t>
      </w:r>
      <w:r w:rsidRPr="00F5539C">
        <w:rPr>
          <w:rStyle w:val="StyleBoldUnderline"/>
          <w:rFonts w:ascii="Georgia" w:hAnsi="Georgia"/>
          <w:sz w:val="12"/>
        </w:rPr>
        <w:t>¶</w:t>
      </w:r>
      <w:proofErr w:type="gramEnd"/>
      <w:r w:rsidRPr="00F5539C">
        <w:rPr>
          <w:rStyle w:val="StyleBoldUnderline"/>
          <w:rFonts w:ascii="Georgia" w:hAnsi="Georgia"/>
          <w:sz w:val="12"/>
        </w:rPr>
        <w:t xml:space="preserve"> </w:t>
      </w:r>
      <w:r w:rsidRPr="00F5539C">
        <w:rPr>
          <w:rFonts w:ascii="Georgia" w:hAnsi="Georgia"/>
          <w:sz w:val="10"/>
        </w:rPr>
        <w:t>Rolf Mowatt-Larssen, former director of the Department of Energy's Office of Intelligence and Counterintelligence, testified that, "The 21s' century will be defined first by the desire and then by the ability of non-state actors to procure or develop crude nuclear weapons."6 In contrast, Mueller contends that, "Making a bomb is an extraordinarily difficult task... the odds, indeed, are stacked against the terrorists, perhaps massively so." 37</w:t>
      </w:r>
      <w:r w:rsidRPr="00F5539C">
        <w:rPr>
          <w:rFonts w:ascii="Georgia" w:hAnsi="Georgia"/>
          <w:sz w:val="12"/>
        </w:rPr>
        <w:t>¶</w:t>
      </w:r>
      <w:r w:rsidRPr="00F5539C">
        <w:rPr>
          <w:rFonts w:ascii="Georgia" w:hAnsi="Georgia"/>
          <w:sz w:val="10"/>
        </w:rPr>
        <w:t xml:space="preserve"> </w:t>
      </w:r>
      <w:r w:rsidRPr="00F5539C">
        <w:rPr>
          <w:rStyle w:val="StyleBoldUnderline"/>
          <w:rFonts w:ascii="Georgia" w:hAnsi="Georgia"/>
        </w:rPr>
        <w:t>Mueller argues that his conclusion follows from an analysis of 20 steps an atomic terrorist would have to accomplish</w:t>
      </w:r>
      <w:r w:rsidRPr="00F5539C">
        <w:rPr>
          <w:rFonts w:ascii="Georgia" w:hAnsi="Georgia"/>
          <w:sz w:val="10"/>
        </w:rPr>
        <w:t xml:space="preserve"> in what he judges to be the most likely nuclear terrorism scenario. On the basis of this list, </w:t>
      </w:r>
      <w:r w:rsidRPr="00F5539C">
        <w:rPr>
          <w:rStyle w:val="StyleBoldUnderline"/>
          <w:rFonts w:ascii="Georgia" w:hAnsi="Georgia"/>
        </w:rPr>
        <w:t>he claims that there is "worse than one in a 37 million" chance of success</w:t>
      </w:r>
      <w:r w:rsidRPr="00F5539C">
        <w:rPr>
          <w:rFonts w:ascii="Georgia" w:hAnsi="Georgia"/>
          <w:sz w:val="10"/>
        </w:rPr>
        <w:t>. 38</w:t>
      </w:r>
      <w:r w:rsidRPr="00F5539C">
        <w:rPr>
          <w:rFonts w:ascii="Georgia" w:hAnsi="Georgia"/>
          <w:sz w:val="12"/>
        </w:rPr>
        <w:t>¶</w:t>
      </w:r>
      <w:r w:rsidRPr="00F5539C">
        <w:rPr>
          <w:rFonts w:ascii="Georgia" w:hAnsi="Georgia"/>
          <w:sz w:val="10"/>
        </w:rPr>
        <w:t xml:space="preserve"> </w:t>
      </w:r>
      <w:r w:rsidRPr="00F5539C">
        <w:rPr>
          <w:rStyle w:val="StyleBoldUnderline"/>
          <w:rFonts w:ascii="Georgia" w:hAnsi="Georgia"/>
        </w:rPr>
        <w:t>His approach</w:t>
      </w:r>
      <w:r w:rsidRPr="00F5539C">
        <w:rPr>
          <w:rFonts w:ascii="Georgia" w:hAnsi="Georgia"/>
          <w:sz w:val="10"/>
        </w:rPr>
        <w:t xml:space="preserve">, however, </w:t>
      </w:r>
      <w:r w:rsidRPr="00F5539C">
        <w:rPr>
          <w:rStyle w:val="Emphasis"/>
          <w:rFonts w:ascii="Georgia" w:hAnsi="Georgia"/>
        </w:rPr>
        <w:t>misunderstands probabilistic risk assessment</w:t>
      </w:r>
      <w:r w:rsidRPr="00F5539C">
        <w:rPr>
          <w:rFonts w:ascii="Georgia" w:hAnsi="Georgia"/>
          <w:sz w:val="10"/>
        </w:rPr>
        <w:t>. For example, some of the steps on the list would have to be completed before an attempt to acquire material could begin (therefore, the success rate for any of those steps during the path would, by definition, be 100 percent). Other steps are unnecessary, such as having a technically sophisticated team pre-deployed in the target country. Although he assumes that stolen materials will be missed, in none of the 18 documented cases mentioned earlier had the seized material been reported missing."</w:t>
      </w:r>
      <w:r w:rsidRPr="00F5539C">
        <w:rPr>
          <w:rFonts w:ascii="Georgia" w:hAnsi="Georgia"/>
          <w:sz w:val="12"/>
        </w:rPr>
        <w:t>¶</w:t>
      </w:r>
      <w:r w:rsidRPr="00F5539C">
        <w:rPr>
          <w:rFonts w:ascii="Georgia" w:hAnsi="Georgia"/>
          <w:sz w:val="10"/>
        </w:rPr>
        <w:t xml:space="preserve"> </w:t>
      </w:r>
      <w:r w:rsidRPr="00F5539C">
        <w:rPr>
          <w:rStyle w:val="StyleBoldUnderline"/>
          <w:rFonts w:ascii="Georgia" w:hAnsi="Georgia"/>
        </w:rPr>
        <w:t>At U.S. weapons labs and among the U.S. intelligence community, experts who have examined this issue largely agree</w:t>
      </w:r>
      <w:r w:rsidRPr="00F5539C">
        <w:rPr>
          <w:rFonts w:ascii="Georgia" w:hAnsi="Georgia"/>
          <w:sz w:val="10"/>
        </w:rPr>
        <w:t xml:space="preserve">. John Foster, a leading American bomb maker and former director of the Lawrence Livermore National Laboratories, wrote a quarter century ago, "If the essential nuclear materials are at hand, it is possible to make an atomic bomb using information that is available in the open literature." 4 Similarly, Theodore </w:t>
      </w:r>
      <w:r w:rsidRPr="00F5539C">
        <w:rPr>
          <w:rStyle w:val="StyleBoldUnderline"/>
          <w:rFonts w:ascii="Georgia" w:hAnsi="Georgia"/>
        </w:rPr>
        <w:t>Taylor, the nuclear physicist who designed America's smallest and largest atomic bombs, has repeatedly stated that, given fissile material, building a bomb is "very easy</w:t>
      </w:r>
      <w:r w:rsidRPr="00F5539C">
        <w:rPr>
          <w:rFonts w:ascii="Georgia" w:hAnsi="Georgia"/>
          <w:sz w:val="10"/>
        </w:rPr>
        <w:t>. Double underline. Very Easy." 4</w:t>
      </w:r>
      <w:r w:rsidRPr="00F5539C">
        <w:rPr>
          <w:rFonts w:ascii="Georgia" w:hAnsi="Georgia"/>
          <w:sz w:val="12"/>
        </w:rPr>
        <w:t>¶</w:t>
      </w:r>
      <w:r w:rsidRPr="00F5539C">
        <w:rPr>
          <w:rFonts w:ascii="Georgia" w:hAnsi="Georgia"/>
          <w:sz w:val="10"/>
        </w:rPr>
        <w:t xml:space="preserve"> Inquiring into such claims, then-Senator Joe Biden (D-DE) asked the major nuclear weapons laboratories whether they could make such a device if they had nuclear materials. All three laboratories answered affirmatively. The laboratories built a gun-type device using only components that were commercially available and without breaking a single U.S. law</w:t>
      </w:r>
      <w:proofErr w:type="gramStart"/>
      <w:r w:rsidRPr="00F5539C">
        <w:rPr>
          <w:rFonts w:ascii="Georgia" w:hAnsi="Georgia"/>
          <w:sz w:val="10"/>
        </w:rPr>
        <w:t>.</w:t>
      </w:r>
      <w:r w:rsidRPr="00F5539C">
        <w:rPr>
          <w:rFonts w:ascii="Georgia" w:hAnsi="Georgia"/>
          <w:sz w:val="12"/>
        </w:rPr>
        <w:t>¶</w:t>
      </w:r>
      <w:proofErr w:type="gramEnd"/>
      <w:r w:rsidRPr="00F5539C">
        <w:rPr>
          <w:rFonts w:ascii="Georgia" w:hAnsi="Georgia"/>
          <w:sz w:val="10"/>
        </w:rPr>
        <w:t xml:space="preserve"> The Commission on the Intelligence Capabilities of the United States Regarding Weapons of Mass Destruction, known as the Silberman-Robb Commission, reported in 2005 that the intelligence community believed Al Qaeda "probably had access to nuclear expertise and facilities and that there was a real possibility of the group developing a crude nuclear device." It went on to </w:t>
      </w:r>
      <w:proofErr w:type="gramStart"/>
      <w:r w:rsidRPr="00F5539C">
        <w:rPr>
          <w:rFonts w:ascii="Georgia" w:hAnsi="Georgia"/>
          <w:sz w:val="10"/>
        </w:rPr>
        <w:t>say that</w:t>
      </w:r>
      <w:proofErr w:type="gramEnd"/>
      <w:r w:rsidRPr="00F5539C">
        <w:rPr>
          <w:rFonts w:ascii="Georgia" w:hAnsi="Georgia"/>
          <w:sz w:val="10"/>
        </w:rPr>
        <w:t xml:space="preserve"> "fabrication of at least a 'crude' nuclear device was within Al Qaedas capabilities, if it could obtain fissile material."43</w:t>
      </w:r>
      <w:r w:rsidRPr="00F5539C">
        <w:rPr>
          <w:rFonts w:ascii="Georgia" w:hAnsi="Georgia"/>
          <w:sz w:val="12"/>
        </w:rPr>
        <w:t>¶</w:t>
      </w:r>
      <w:r w:rsidRPr="00F5539C">
        <w:rPr>
          <w:rFonts w:ascii="Georgia" w:hAnsi="Georgia"/>
          <w:sz w:val="10"/>
        </w:rPr>
        <w:t xml:space="preserve"> </w:t>
      </w:r>
      <w:r w:rsidRPr="00F5539C">
        <w:rPr>
          <w:rStyle w:val="StyleBoldUnderline"/>
          <w:rFonts w:ascii="Georgia" w:hAnsi="Georgia"/>
        </w:rPr>
        <w:t xml:space="preserve">Skeptics argue that terrorists cannot replicate the effort of a multi-billion dollar nuclear program of a state. This claim does not distinguish between the difficulty of producing nuclear materials for a bomb </w:t>
      </w:r>
      <w:r w:rsidRPr="00F5539C">
        <w:rPr>
          <w:rFonts w:ascii="Georgia" w:hAnsi="Georgia"/>
          <w:sz w:val="10"/>
        </w:rPr>
        <w:t xml:space="preserve">(the most difficult threshold) </w:t>
      </w:r>
      <w:r w:rsidRPr="00F5539C">
        <w:rPr>
          <w:rStyle w:val="StyleBoldUnderline"/>
          <w:rFonts w:ascii="Georgia" w:hAnsi="Georgia"/>
        </w:rPr>
        <w:t>and the difficulty of making a bomb once the material has been acquired</w:t>
      </w:r>
      <w:r w:rsidRPr="00F5539C">
        <w:rPr>
          <w:rFonts w:ascii="Georgia" w:hAnsi="Georgia"/>
          <w:sz w:val="10"/>
        </w:rPr>
        <w:t>. The latter is much easier. In the Iraq case, for example, the CIA noted that if Saddam Hussein had stolen or purchased nuclear materials from abroad, this would have cut the time Iraq needed to make a bomb from years to months.1 Moreover, terrorists do not require a state-of-the art weapon and delivery system, since for blowing up a single city a crude nuclear device would suffice</w:t>
      </w:r>
      <w:proofErr w:type="gramStart"/>
      <w:r w:rsidRPr="00F5539C">
        <w:rPr>
          <w:rFonts w:ascii="Georgia" w:hAnsi="Georgia"/>
          <w:sz w:val="10"/>
        </w:rPr>
        <w:t>.</w:t>
      </w:r>
      <w:r w:rsidRPr="00F5539C">
        <w:rPr>
          <w:rFonts w:ascii="Georgia" w:hAnsi="Georgia"/>
          <w:sz w:val="12"/>
        </w:rPr>
        <w:t>¶</w:t>
      </w:r>
      <w:proofErr w:type="gramEnd"/>
      <w:r w:rsidRPr="00F5539C">
        <w:rPr>
          <w:rFonts w:ascii="Georgia" w:hAnsi="Georgia"/>
          <w:sz w:val="10"/>
        </w:rPr>
        <w:t xml:space="preserve"> </w:t>
      </w:r>
      <w:r w:rsidRPr="00F5539C">
        <w:rPr>
          <w:rStyle w:val="StyleBoldUnderline"/>
          <w:rFonts w:ascii="Georgia" w:hAnsi="Georgia"/>
        </w:rPr>
        <w:t>The grim reality of globalization's dark underbelly is that non-state actors are 38 increasingly capable of enacting the kind of lethal destruction heretofore the sole reserve of states</w:t>
      </w:r>
      <w:r w:rsidRPr="00F5539C">
        <w:rPr>
          <w:rFonts w:ascii="Georgia" w:hAnsi="Georgia"/>
          <w:sz w:val="10"/>
        </w:rPr>
        <w:t>.</w:t>
      </w:r>
      <w:r w:rsidRPr="00F5539C">
        <w:rPr>
          <w:rFonts w:ascii="Georgia" w:hAnsi="Georgia"/>
          <w:sz w:val="12"/>
        </w:rPr>
        <w:t>¶</w:t>
      </w:r>
      <w:r w:rsidRPr="00F5539C">
        <w:rPr>
          <w:rFonts w:ascii="Georgia" w:hAnsi="Georgia"/>
          <w:sz w:val="10"/>
        </w:rPr>
        <w:t xml:space="preserve"> </w:t>
      </w:r>
      <w:r w:rsidRPr="00F5539C">
        <w:rPr>
          <w:rStyle w:val="StyleBoldUnderline"/>
          <w:rFonts w:ascii="Georgia" w:hAnsi="Georgia"/>
        </w:rPr>
        <w:t>CLAIM 4: IT IS TOO DIFFICULT TO DELIVER A NUCLEAR DEVICE TO THE UNITED STATES.</w:t>
      </w:r>
      <w:r w:rsidRPr="00F5539C">
        <w:rPr>
          <w:rStyle w:val="StyleBoldUnderline"/>
          <w:rFonts w:ascii="Georgia" w:hAnsi="Georgia"/>
          <w:sz w:val="12"/>
        </w:rPr>
        <w:t xml:space="preserve">¶ </w:t>
      </w:r>
      <w:r w:rsidRPr="00F5539C">
        <w:rPr>
          <w:rFonts w:ascii="Georgia" w:hAnsi="Georgia"/>
          <w:sz w:val="10"/>
        </w:rPr>
        <w:t>In the spring of 1946, J. Robert Oppenheimer was asked whether units of the atom bomb could be smuggled into New York and then detonated. He answered, "Of course it could be done, and people could destroy New York." As for how such a weapon smuggled in a crate or a suitcase might be detected, Oppenheimer opined, "with a screwdriver." He went on to explain that because the HEU in a nuclear weapon emits so few radioactive signals, a bomb disguised with readily available shielding would not be detected when inspectors opened the crates and examined the cargo.41</w:t>
      </w:r>
      <w:r w:rsidRPr="00F5539C">
        <w:rPr>
          <w:rFonts w:ascii="Georgia" w:hAnsi="Georgia"/>
          <w:sz w:val="12"/>
        </w:rPr>
        <w:t>¶</w:t>
      </w:r>
      <w:r w:rsidRPr="00F5539C">
        <w:rPr>
          <w:rFonts w:ascii="Georgia" w:hAnsi="Georgia"/>
          <w:sz w:val="10"/>
        </w:rPr>
        <w:t xml:space="preserve"> The nuclear weapon that terrorists would use in the first attack on the United States is far more likely to arrive in a cargo container than on the tip of a missile. In his appearance before a Senate subcommittee in March 2001, six months before 9/11, National Intelligence Officer Robert Walpole testified that "non-missile delivery means are less costly, easier to acquire, and more reliable and accurate."' 6</w:t>
      </w:r>
      <w:r w:rsidRPr="00F5539C">
        <w:rPr>
          <w:rFonts w:ascii="Georgia" w:hAnsi="Georgia"/>
          <w:sz w:val="12"/>
        </w:rPr>
        <w:t>¶</w:t>
      </w:r>
      <w:r w:rsidRPr="00F5539C">
        <w:rPr>
          <w:rFonts w:ascii="Georgia" w:hAnsi="Georgia"/>
          <w:sz w:val="10"/>
        </w:rPr>
        <w:t xml:space="preserve"> Citing the 1999-2003 U.S. Congressional Advisory Panel to Assess Domestic Response Capabilities for Terrorism Involving Weapons of Mass Destruction (the Gilmore Commission), </w:t>
      </w:r>
      <w:r w:rsidRPr="00F5539C">
        <w:rPr>
          <w:rStyle w:val="StyleBoldUnderline"/>
          <w:rFonts w:ascii="Georgia" w:hAnsi="Georgia"/>
        </w:rPr>
        <w:t>Mueller states that transporting an improvised nuclear device would require overcoming "Herculean challenges</w:t>
      </w:r>
      <w:r w:rsidRPr="00F5539C">
        <w:rPr>
          <w:rFonts w:ascii="Georgia" w:hAnsi="Georgia"/>
          <w:sz w:val="10"/>
        </w:rPr>
        <w:t>.""</w:t>
      </w:r>
      <w:r w:rsidRPr="00F5539C">
        <w:rPr>
          <w:rFonts w:ascii="Georgia" w:hAnsi="Georgia"/>
          <w:sz w:val="12"/>
        </w:rPr>
        <w:t>¶</w:t>
      </w:r>
      <w:r w:rsidRPr="00F5539C">
        <w:rPr>
          <w:rFonts w:ascii="Georgia" w:hAnsi="Georgia"/>
          <w:sz w:val="10"/>
        </w:rPr>
        <w:t xml:space="preserve"> </w:t>
      </w:r>
      <w:r w:rsidRPr="00F5539C">
        <w:rPr>
          <w:rStyle w:val="StyleBoldUnderline"/>
          <w:rFonts w:ascii="Georgia" w:hAnsi="Georgia"/>
        </w:rPr>
        <w:t>He does not explain, however, why bringing a crude nuclear weapon into an American city would be materially different than the challenge faced by drug smugglers or human traffickers</w:t>
      </w:r>
      <w:r w:rsidRPr="00F5539C">
        <w:rPr>
          <w:rFonts w:ascii="Georgia" w:hAnsi="Georgia"/>
          <w:sz w:val="10"/>
        </w:rPr>
        <w:t>. According to the Government Accountability Organization, an average of 275 metric tons of cocaine have arrived in Mexico each year for transshipment to the United States since 2000. Reported seizures averaged about 36 tons a year, a 13 percent success rate for the intelligence and law enforcement community. Three million illegal immigrants enter the country each year, and only one in three gets caught."</w:t>
      </w:r>
    </w:p>
    <w:p w14:paraId="558F69C4" w14:textId="77777777" w:rsidR="005C19CE" w:rsidRPr="00F5539C" w:rsidRDefault="005C19CE" w:rsidP="00C65199">
      <w:pPr>
        <w:rPr>
          <w:rStyle w:val="StyleBoldUnderline"/>
          <w:rFonts w:ascii="Georgia" w:hAnsi="Georgia"/>
        </w:rPr>
      </w:pPr>
    </w:p>
    <w:p w14:paraId="55575A7F" w14:textId="4C8D05AE" w:rsidR="00C65199" w:rsidRPr="00F5539C" w:rsidRDefault="00C65199" w:rsidP="00C65199">
      <w:pPr>
        <w:pStyle w:val="Heading3"/>
        <w:rPr>
          <w:rFonts w:ascii="Georgia" w:hAnsi="Georgia"/>
        </w:rPr>
      </w:pPr>
      <w:r w:rsidRPr="00F5539C">
        <w:rPr>
          <w:rFonts w:ascii="Georgia" w:hAnsi="Georgia"/>
        </w:rPr>
        <w:t>A2: Deterrence Solves Terrorism</w:t>
      </w:r>
    </w:p>
    <w:p w14:paraId="13378BBD" w14:textId="77777777" w:rsidR="00C65199" w:rsidRPr="00F5539C" w:rsidRDefault="00C65199" w:rsidP="00C65199">
      <w:pPr>
        <w:pStyle w:val="Heading4"/>
        <w:rPr>
          <w:rFonts w:ascii="Georgia" w:hAnsi="Georgia"/>
        </w:rPr>
      </w:pPr>
      <w:r w:rsidRPr="00F5539C">
        <w:rPr>
          <w:rFonts w:ascii="Georgia" w:hAnsi="Georgia"/>
        </w:rPr>
        <w:t>Deterrence theory fails when dealing with terrorists- guarantees irrational response</w:t>
      </w:r>
    </w:p>
    <w:p w14:paraId="54F894B8" w14:textId="40E4C1C4" w:rsidR="00C65199" w:rsidRPr="00F5539C" w:rsidRDefault="00C65199" w:rsidP="00C65199">
      <w:pPr>
        <w:pStyle w:val="card"/>
        <w:ind w:left="0"/>
        <w:rPr>
          <w:rFonts w:ascii="Georgia" w:hAnsi="Georgia"/>
        </w:rPr>
      </w:pPr>
      <w:r w:rsidRPr="00F5539C">
        <w:rPr>
          <w:rStyle w:val="Heading3Char"/>
          <w:rFonts w:ascii="Georgia" w:hAnsi="Georgia"/>
          <w:highlight w:val="yellow"/>
        </w:rPr>
        <w:t>Preston 7</w:t>
      </w:r>
      <w:r w:rsidRPr="00F5539C">
        <w:rPr>
          <w:rFonts w:ascii="Georgia" w:hAnsi="Georgia"/>
        </w:rPr>
        <w:t xml:space="preserve"> (Thomas, Associate Prof. IR – Washington State U and Faculty Research Associate – Moynihan Institute of global Affairs, “From Lambs to Lions: Future Security relationships in a World of Biological and Nuclear Weapons”, page 170-171</w:t>
      </w:r>
      <w:r w:rsidR="00266852" w:rsidRPr="00F5539C">
        <w:rPr>
          <w:rFonts w:ascii="Georgia" w:hAnsi="Georgia"/>
        </w:rPr>
        <w:t>, ME</w:t>
      </w:r>
      <w:r w:rsidRPr="00F5539C">
        <w:rPr>
          <w:rFonts w:ascii="Georgia" w:hAnsi="Georgia"/>
        </w:rPr>
        <w:t>)</w:t>
      </w:r>
    </w:p>
    <w:p w14:paraId="5F6E467C" w14:textId="77777777" w:rsidR="00C65199" w:rsidRPr="00F5539C" w:rsidRDefault="00C65199" w:rsidP="00C65199">
      <w:pPr>
        <w:pStyle w:val="card"/>
        <w:rPr>
          <w:rFonts w:ascii="Georgia" w:hAnsi="Georgia"/>
          <w:sz w:val="16"/>
        </w:rPr>
      </w:pPr>
      <w:r w:rsidRPr="00F5539C">
        <w:rPr>
          <w:rFonts w:ascii="Georgia" w:hAnsi="Georgia"/>
          <w:sz w:val="16"/>
        </w:rPr>
        <w:t xml:space="preserve">Unfortunately, </w:t>
      </w:r>
      <w:r w:rsidRPr="00F5539C">
        <w:rPr>
          <w:rStyle w:val="underline"/>
          <w:rFonts w:ascii="Georgia" w:hAnsi="Georgia"/>
        </w:rPr>
        <w:t xml:space="preserve">for nonstate actors (like </w:t>
      </w:r>
      <w:r w:rsidRPr="00F5539C">
        <w:rPr>
          <w:rStyle w:val="underline"/>
          <w:rFonts w:ascii="Georgia" w:hAnsi="Georgia"/>
          <w:highlight w:val="yellow"/>
        </w:rPr>
        <w:t>terror groups</w:t>
      </w:r>
      <w:r w:rsidRPr="00F5539C">
        <w:rPr>
          <w:rFonts w:ascii="Georgia" w:hAnsi="Georgia"/>
          <w:sz w:val="16"/>
        </w:rPr>
        <w:t xml:space="preserve">, millennial cults, fanatical religious sects, etc.), these considerations are far less valid. </w:t>
      </w:r>
      <w:r w:rsidRPr="00F5539C">
        <w:rPr>
          <w:rStyle w:val="underline"/>
          <w:rFonts w:ascii="Georgia" w:hAnsi="Georgia"/>
        </w:rPr>
        <w:t xml:space="preserve">These groups </w:t>
      </w:r>
      <w:r w:rsidRPr="00F5539C">
        <w:rPr>
          <w:rStyle w:val="underline"/>
          <w:rFonts w:ascii="Georgia" w:hAnsi="Georgia"/>
          <w:highlight w:val="yellow"/>
        </w:rPr>
        <w:t>are unlikely to be worried about political legitimacy</w:t>
      </w:r>
      <w:r w:rsidRPr="00F5539C">
        <w:rPr>
          <w:rStyle w:val="underline"/>
          <w:rFonts w:ascii="Georgia" w:hAnsi="Georgia"/>
        </w:rPr>
        <w:t>, and often see the infliction of mass casualties and destruction upon opponents as supported by either their religious or political beliefs.</w:t>
      </w:r>
      <w:r w:rsidRPr="00F5539C">
        <w:rPr>
          <w:rFonts w:ascii="Georgia" w:hAnsi="Georgia"/>
          <w:sz w:val="16"/>
        </w:rPr>
        <w:t xml:space="preserve"> As Hoffman (1998,94) warns, religions can serve as a “legitimizing force” that lowers the inhibitions a terrorist group might normally have against inflicting indiscriminate, mass casualties on an opponent. Moreover, terror groups like Al Qaeda do not have “return mailing addresses” and therefore are unlikely to be overly concerned about the threat of retaliation from victims. Unlike stats, it is difficult to target nonstate actors for direct retaliation since they lack the kind of “fixed targets of high value” possessed by states (e.g., cities, monuments, </w:t>
      </w:r>
      <w:proofErr w:type="gramStart"/>
      <w:r w:rsidRPr="00F5539C">
        <w:rPr>
          <w:rFonts w:ascii="Georgia" w:hAnsi="Georgia"/>
          <w:sz w:val="16"/>
        </w:rPr>
        <w:t>industries</w:t>
      </w:r>
      <w:proofErr w:type="gramEnd"/>
      <w:r w:rsidRPr="00F5539C">
        <w:rPr>
          <w:rFonts w:ascii="Georgia" w:hAnsi="Georgia"/>
          <w:sz w:val="16"/>
        </w:rPr>
        <w:t xml:space="preserve">, economic assets controlled by the ruling elites. Etc.). Although economic assets and fundraising efforts can be targeted for disruption – as the U.S. has sought to do since 9/11 – it will never be possible to eliminate half of a population and a third of an economy with the push of a button as it is for state opponents. Indeed, </w:t>
      </w:r>
      <w:r w:rsidRPr="00F5539C">
        <w:rPr>
          <w:rStyle w:val="underline"/>
          <w:rFonts w:ascii="Georgia" w:hAnsi="Georgia"/>
          <w:highlight w:val="yellow"/>
        </w:rPr>
        <w:t xml:space="preserve">since deterrence requires the ability of a victim to retaliate and inflict unacceptable levels of damage </w:t>
      </w:r>
      <w:proofErr w:type="gramStart"/>
      <w:r w:rsidRPr="00F5539C">
        <w:rPr>
          <w:rStyle w:val="underline"/>
          <w:rFonts w:ascii="Georgia" w:hAnsi="Georgia"/>
          <w:highlight w:val="yellow"/>
        </w:rPr>
        <w:t>against an attackers valued assets</w:t>
      </w:r>
      <w:proofErr w:type="gramEnd"/>
      <w:r w:rsidRPr="00F5539C">
        <w:rPr>
          <w:rStyle w:val="underline"/>
          <w:rFonts w:ascii="Georgia" w:hAnsi="Georgia"/>
          <w:highlight w:val="yellow"/>
        </w:rPr>
        <w:t>, the</w:t>
      </w:r>
      <w:r w:rsidRPr="00F5539C">
        <w:rPr>
          <w:rStyle w:val="underline"/>
          <w:rFonts w:ascii="Georgia" w:hAnsi="Georgia"/>
        </w:rPr>
        <w:t xml:space="preserve"> amorphous </w:t>
      </w:r>
      <w:r w:rsidRPr="00F5539C">
        <w:rPr>
          <w:rStyle w:val="underline"/>
          <w:rFonts w:ascii="Georgia" w:hAnsi="Georgia"/>
          <w:highlight w:val="yellow"/>
        </w:rPr>
        <w:t>nature of nonstate actors make such deterrence efforts by states impossible. Because of these difficulties, state actors seldom</w:t>
      </w:r>
      <w:r w:rsidRPr="00F5539C">
        <w:rPr>
          <w:rFonts w:ascii="Georgia" w:hAnsi="Georgia"/>
          <w:sz w:val="16"/>
          <w:highlight w:val="yellow"/>
        </w:rPr>
        <w:t xml:space="preserve"> </w:t>
      </w:r>
      <w:r w:rsidRPr="00F5539C">
        <w:rPr>
          <w:rFonts w:ascii="Georgia" w:hAnsi="Georgia"/>
          <w:sz w:val="16"/>
        </w:rPr>
        <w:t xml:space="preserve"> (if ever) </w:t>
      </w:r>
      <w:r w:rsidRPr="00F5539C">
        <w:rPr>
          <w:rStyle w:val="underline"/>
          <w:rFonts w:ascii="Georgia" w:hAnsi="Georgia"/>
          <w:highlight w:val="yellow"/>
        </w:rPr>
        <w:t>enter into deterrent security relationships with nonstate actors. Instead, they face the kind of “irrational” opponent long feared by pessimists</w:t>
      </w:r>
      <w:r w:rsidRPr="00F5539C">
        <w:rPr>
          <w:rFonts w:ascii="Georgia" w:hAnsi="Georgia"/>
          <w:sz w:val="16"/>
        </w:rPr>
        <w:t xml:space="preserve"> – one uninterested in negotiation, </w:t>
      </w:r>
      <w:r w:rsidRPr="00F5539C">
        <w:rPr>
          <w:rStyle w:val="underline"/>
          <w:rFonts w:ascii="Georgia" w:hAnsi="Georgia"/>
        </w:rPr>
        <w:t>unconcerned about consequences or, in many cases survival, who seeks only to inflict as much harm as possible upon the victim whenever possible.</w:t>
      </w:r>
      <w:r w:rsidRPr="00F5539C">
        <w:rPr>
          <w:rFonts w:ascii="Georgia" w:hAnsi="Georgia"/>
          <w:sz w:val="16"/>
        </w:rPr>
        <w:t xml:space="preserve"> And, unlike state opponents, who are viewed as less threatening when only their peripheral interest are at stake or they possess only rudimentary WMD capabilities, </w:t>
      </w:r>
      <w:r w:rsidRPr="00F5539C">
        <w:rPr>
          <w:rStyle w:val="underline"/>
          <w:rFonts w:ascii="Georgia" w:hAnsi="Georgia"/>
          <w:highlight w:val="yellow"/>
        </w:rPr>
        <w:t xml:space="preserve">nonstate actors can credibly threaten WMD use regardless of their level of capability </w:t>
      </w:r>
      <w:r w:rsidRPr="00F5539C">
        <w:rPr>
          <w:rStyle w:val="underline"/>
          <w:rFonts w:ascii="Georgia" w:hAnsi="Georgia"/>
        </w:rPr>
        <w:t xml:space="preserve">and they do not have interests easy decompiled into central vs. peripheral areas. </w:t>
      </w:r>
      <w:r w:rsidRPr="00F5539C">
        <w:rPr>
          <w:rStyle w:val="underline"/>
          <w:rFonts w:ascii="Georgia" w:hAnsi="Georgia"/>
          <w:highlight w:val="yellow"/>
        </w:rPr>
        <w:t>As a result, the state vs. nonstae actor security relationship is the most unstable, most prone to conflict, and least susceptible to notions of deterrence of any that exists</w:t>
      </w:r>
      <w:r w:rsidRPr="00F5539C">
        <w:rPr>
          <w:rStyle w:val="underline"/>
          <w:rFonts w:ascii="Georgia" w:hAnsi="Georgia"/>
        </w:rPr>
        <w:t>.</w:t>
      </w:r>
      <w:r w:rsidRPr="00F5539C">
        <w:rPr>
          <w:rFonts w:ascii="Georgia" w:hAnsi="Georgia"/>
          <w:sz w:val="16"/>
        </w:rPr>
        <w:t xml:space="preserve"> As noted terrorism expert Jessica Stern observes: It is difficult to preempt or deter adversaries whose identities, motivations, and likely responses are unknown. It is also difficult to preempt or deter adversaries whose responses are not rational… for ad hoc groups seeking </w:t>
      </w:r>
      <w:proofErr w:type="gramStart"/>
      <w:r w:rsidRPr="00F5539C">
        <w:rPr>
          <w:rFonts w:ascii="Georgia" w:hAnsi="Georgia"/>
          <w:sz w:val="16"/>
        </w:rPr>
        <w:t>revenge,</w:t>
      </w:r>
      <w:proofErr w:type="gramEnd"/>
      <w:r w:rsidRPr="00F5539C">
        <w:rPr>
          <w:rFonts w:ascii="Georgia" w:hAnsi="Georgia"/>
          <w:sz w:val="16"/>
        </w:rPr>
        <w:t xml:space="preserve"> acts of violence are likely to be expressive rather than instrumental. They do not measure success by political changes but by horrified and hurt audiences and a humiliated target government. Ad hoc groups have little to lose and are therefore hard to deter. Religious extremists, similarly, may be actively aiming for chaos </w:t>
      </w:r>
      <w:proofErr w:type="gramStart"/>
      <w:r w:rsidRPr="00F5539C">
        <w:rPr>
          <w:rFonts w:ascii="Georgia" w:hAnsi="Georgia"/>
          <w:sz w:val="16"/>
        </w:rPr>
        <w:t>or ,</w:t>
      </w:r>
      <w:proofErr w:type="gramEnd"/>
      <w:r w:rsidRPr="00F5539C">
        <w:rPr>
          <w:rFonts w:ascii="Georgia" w:hAnsi="Georgia"/>
          <w:sz w:val="16"/>
        </w:rPr>
        <w:t xml:space="preserve"> in some cases, for martyrdom… state sponsors, in contrast, may be possible to deter. </w:t>
      </w:r>
    </w:p>
    <w:p w14:paraId="2492F59D" w14:textId="77777777" w:rsidR="00C65199" w:rsidRPr="00F5539C" w:rsidRDefault="00C65199" w:rsidP="00C65199">
      <w:pPr>
        <w:rPr>
          <w:rFonts w:ascii="Georgia" w:hAnsi="Georgia"/>
        </w:rPr>
      </w:pPr>
    </w:p>
    <w:p w14:paraId="34E55776" w14:textId="77777777" w:rsidR="00C65199" w:rsidRPr="00F5539C" w:rsidRDefault="00C65199" w:rsidP="00C65199">
      <w:pPr>
        <w:pStyle w:val="card"/>
        <w:rPr>
          <w:rFonts w:ascii="Georgia" w:hAnsi="Georgia"/>
        </w:rPr>
      </w:pPr>
    </w:p>
    <w:p w14:paraId="5D591206" w14:textId="303B3C5F" w:rsidR="00C65199" w:rsidRPr="00F5539C" w:rsidRDefault="00C65199" w:rsidP="00C65199">
      <w:pPr>
        <w:pStyle w:val="Heading3"/>
        <w:rPr>
          <w:rFonts w:ascii="Georgia" w:hAnsi="Georgia"/>
        </w:rPr>
      </w:pPr>
      <w:r w:rsidRPr="00F5539C">
        <w:rPr>
          <w:rFonts w:ascii="Georgia" w:hAnsi="Georgia"/>
        </w:rPr>
        <w:t>A2: Nuke Terror Attack Not That Bad</w:t>
      </w:r>
    </w:p>
    <w:p w14:paraId="6563A0EE" w14:textId="77777777" w:rsidR="005C19CE" w:rsidRPr="00F5539C" w:rsidRDefault="005C19CE" w:rsidP="005C19CE">
      <w:pPr>
        <w:pStyle w:val="Heading4"/>
        <w:rPr>
          <w:rFonts w:ascii="Georgia" w:hAnsi="Georgia"/>
        </w:rPr>
      </w:pPr>
      <w:r w:rsidRPr="00F5539C">
        <w:rPr>
          <w:rFonts w:ascii="Georgia" w:hAnsi="Georgia"/>
        </w:rPr>
        <w:t>A nuclear terror attack would kill billions, collapse the global economy, and cause escalation</w:t>
      </w:r>
    </w:p>
    <w:p w14:paraId="3A21BCE1" w14:textId="77777777" w:rsidR="005C19CE" w:rsidRPr="00F5539C" w:rsidRDefault="005C19CE" w:rsidP="005C19CE">
      <w:pPr>
        <w:rPr>
          <w:rFonts w:ascii="Georgia" w:hAnsi="Georgia"/>
        </w:rPr>
      </w:pPr>
      <w:r w:rsidRPr="00F5539C">
        <w:rPr>
          <w:rStyle w:val="StyleStyleBold12pt"/>
          <w:rFonts w:ascii="Georgia" w:hAnsi="Georgia"/>
        </w:rPr>
        <w:t>Schwartz 2015</w:t>
      </w:r>
      <w:r w:rsidRPr="00F5539C">
        <w:rPr>
          <w:rFonts w:ascii="Georgia" w:hAnsi="Georgia"/>
        </w:rPr>
        <w:t xml:space="preserve"> (Benjamin [Worked at the Departments of State, Defense and Energy]; Right of Boom: The Aftermath of Nuclear Terrorism; The Overlook Press; p. 1-2; kdf)</w:t>
      </w:r>
    </w:p>
    <w:p w14:paraId="3B57C53A" w14:textId="77777777" w:rsidR="005C19CE" w:rsidRPr="00F5539C" w:rsidRDefault="005C19CE" w:rsidP="005C19CE">
      <w:pPr>
        <w:rPr>
          <w:rFonts w:ascii="Georgia" w:hAnsi="Georgia"/>
          <w:sz w:val="16"/>
        </w:rPr>
      </w:pPr>
      <w:r w:rsidRPr="00F5539C">
        <w:rPr>
          <w:rFonts w:ascii="Georgia" w:hAnsi="Georgia"/>
          <w:sz w:val="16"/>
        </w:rPr>
        <w:t xml:space="preserve">IN AN OTHERWISE CALM AND UNEVENTFUL MORNING, </w:t>
      </w:r>
      <w:r w:rsidRPr="00F5539C">
        <w:rPr>
          <w:rStyle w:val="StyleBoldUnderline"/>
          <w:rFonts w:ascii="Georgia" w:hAnsi="Georgia"/>
        </w:rPr>
        <w:t>A small nuclear weapon explodes in</w:t>
      </w:r>
      <w:r w:rsidRPr="00F5539C">
        <w:rPr>
          <w:rFonts w:ascii="Georgia" w:hAnsi="Georgia"/>
          <w:sz w:val="16"/>
        </w:rPr>
        <w:t xml:space="preserve"> downtown Washington, </w:t>
      </w:r>
      <w:r w:rsidRPr="00F5539C">
        <w:rPr>
          <w:rStyle w:val="StyleBoldUnderline"/>
          <w:rFonts w:ascii="Georgia" w:hAnsi="Georgia"/>
        </w:rPr>
        <w:t>DC</w:t>
      </w:r>
      <w:r w:rsidRPr="00F5539C">
        <w:rPr>
          <w:rFonts w:ascii="Georgia" w:hAnsi="Georgia"/>
          <w:sz w:val="16"/>
        </w:rPr>
        <w:t>. The device generates a yield of fifteen kilotons, roughly the same force unleashed by the bomb Little Boy over Hiroshima. T</w:t>
      </w:r>
      <w:r w:rsidRPr="00F5539C">
        <w:rPr>
          <w:rStyle w:val="StyleBoldUnderline"/>
          <w:rFonts w:ascii="Georgia" w:hAnsi="Georgia"/>
        </w:rPr>
        <w:t>he casualty count rises to over a hundred thousand, and the destruction is measured in hundreds of billions of dollars. The</w:t>
      </w:r>
      <w:r w:rsidRPr="00F5539C">
        <w:rPr>
          <w:rFonts w:ascii="Georgia" w:hAnsi="Georgia"/>
          <w:sz w:val="16"/>
        </w:rPr>
        <w:t xml:space="preserve"> blast's </w:t>
      </w:r>
      <w:r w:rsidRPr="00F5539C">
        <w:rPr>
          <w:rStyle w:val="StyleBoldUnderline"/>
          <w:rFonts w:ascii="Georgia" w:hAnsi="Georgia"/>
        </w:rPr>
        <w:t>e</w:t>
      </w:r>
      <w:r w:rsidRPr="00F5539C">
        <w:rPr>
          <w:rFonts w:ascii="Georgia" w:hAnsi="Georgia"/>
          <w:sz w:val="16"/>
        </w:rPr>
        <w:t>lectro</w:t>
      </w:r>
      <w:r w:rsidRPr="00F5539C">
        <w:rPr>
          <w:rStyle w:val="StyleBoldUnderline"/>
          <w:rFonts w:ascii="Georgia" w:hAnsi="Georgia"/>
        </w:rPr>
        <w:t>m</w:t>
      </w:r>
      <w:r w:rsidRPr="00F5539C">
        <w:rPr>
          <w:rFonts w:ascii="Georgia" w:hAnsi="Georgia"/>
          <w:sz w:val="16"/>
        </w:rPr>
        <w:t xml:space="preserve">agnetic </w:t>
      </w:r>
      <w:r w:rsidRPr="00F5539C">
        <w:rPr>
          <w:rStyle w:val="StyleBoldUnderline"/>
          <w:rFonts w:ascii="Georgia" w:hAnsi="Georgia"/>
        </w:rPr>
        <w:t>p</w:t>
      </w:r>
      <w:r w:rsidRPr="00F5539C">
        <w:rPr>
          <w:rFonts w:ascii="Georgia" w:hAnsi="Georgia"/>
          <w:sz w:val="16"/>
        </w:rPr>
        <w:t xml:space="preserve">ulse </w:t>
      </w:r>
      <w:r w:rsidRPr="00F5539C">
        <w:rPr>
          <w:rStyle w:val="StyleBoldUnderline"/>
          <w:rFonts w:ascii="Georgia" w:hAnsi="Georgia"/>
        </w:rPr>
        <w:t>burns out electrical components across the metropolitan area. Radiation leaves the center of the city uninhabitable</w:t>
      </w:r>
      <w:r w:rsidRPr="00F5539C">
        <w:rPr>
          <w:rFonts w:ascii="Georgia" w:hAnsi="Georgia"/>
          <w:sz w:val="16"/>
        </w:rPr>
        <w:t xml:space="preserve"> for the first time since it was declared America's capital in 1790, and the scientific community predicts that it will remain so for a decade</w:t>
      </w:r>
      <w:r w:rsidRPr="00F5539C">
        <w:rPr>
          <w:rStyle w:val="StyleBoldUnderline"/>
          <w:rFonts w:ascii="Georgia" w:hAnsi="Georgia"/>
        </w:rPr>
        <w:t xml:space="preserve">. The stock market plunges as investors anticipate </w:t>
      </w:r>
      <w:r w:rsidRPr="00F5539C">
        <w:rPr>
          <w:rStyle w:val="Emphasis"/>
          <w:rFonts w:ascii="Georgia" w:hAnsi="Georgia"/>
        </w:rPr>
        <w:t>draconian customs regimes</w:t>
      </w:r>
      <w:r w:rsidRPr="00F5539C">
        <w:rPr>
          <w:rStyle w:val="StyleBoldUnderline"/>
          <w:rFonts w:ascii="Georgia" w:hAnsi="Georgia"/>
        </w:rPr>
        <w:t xml:space="preserve"> that will choke global trade. </w:t>
      </w:r>
      <w:r w:rsidRPr="00F5539C">
        <w:rPr>
          <w:rFonts w:ascii="Georgia" w:hAnsi="Georgia"/>
          <w:sz w:val="16"/>
        </w:rPr>
        <w:t xml:space="preserve">Fear of further attacks paralyzes America and much of the Western world. Hours after the explosion, a little unkown terrorist group claims responsibility. It is the first time the president, who was not in Washington at the time of the blast, and his surviving cabinet members, including the director of national intelligence, have heard of the group. After searching intelligence databases, analysts report that the group is linked to three hostile governments, all of which have issued statements condemning the attack and denying involvement. It will take weeks for the remnants of the US intelligence community to assess that one of these three governments is probably lying, but even then the US government won't have irrefutable evidence of complicity. </w:t>
      </w:r>
      <w:r w:rsidRPr="00F5539C">
        <w:rPr>
          <w:rStyle w:val="StyleBoldUnderline"/>
          <w:rFonts w:ascii="Georgia" w:hAnsi="Georgia"/>
        </w:rPr>
        <w:t>Unlike a ballistic missile or bomb</w:t>
      </w:r>
      <w:r w:rsidRPr="00F5539C">
        <w:rPr>
          <w:rFonts w:ascii="Georgia" w:hAnsi="Georgia"/>
          <w:sz w:val="16"/>
        </w:rPr>
        <w:t xml:space="preserve"> delivered by enemy land-, air-, or seacraft</w:t>
      </w:r>
      <w:r w:rsidRPr="00F5539C">
        <w:rPr>
          <w:rStyle w:val="StyleBoldUnderline"/>
          <w:rFonts w:ascii="Georgia" w:hAnsi="Georgia"/>
        </w:rPr>
        <w:t xml:space="preserve">, the origin of what analysts will call a "container-based improvised nuclear device" is difficult to determine and impossible to prove. </w:t>
      </w:r>
      <w:r w:rsidRPr="00F5539C">
        <w:rPr>
          <w:rFonts w:ascii="Georgia" w:hAnsi="Georgia"/>
          <w:sz w:val="16"/>
        </w:rPr>
        <w:t xml:space="preserve">Nuclear forensics will ultimately provide strong evidence that the fissile material used in the device originated from the country under suspicion. Signals intelligence will record celebrations and praise of the attack by midlevel officials in that country's military and intelligence establishment. However, </w:t>
      </w:r>
      <w:r w:rsidRPr="00F5539C">
        <w:rPr>
          <w:rStyle w:val="StyleBoldUnderline"/>
          <w:rFonts w:ascii="Georgia" w:hAnsi="Georgia"/>
        </w:rPr>
        <w:t>the intelligence reporting taken as a whole will suggest that negligence within that country's weapons industry and at its nuclear complexes is at least as plausible a scenario as a deliberate transfer by government officials to the terrorist group. Yet there is no conclusive reporting that points to either willful negligence or human erro</w:t>
      </w:r>
      <w:r w:rsidRPr="00F5539C">
        <w:rPr>
          <w:rFonts w:ascii="Georgia" w:hAnsi="Georgia"/>
          <w:sz w:val="16"/>
        </w:rPr>
        <w:t>r. Either way, there is no way to know if the transfer occurred through official policy, the machinations of a venal or ideologically motivated individual, or simple incompetence. There is almost nothing about the origins of the attack that the president of the United States knows for certain.</w:t>
      </w:r>
    </w:p>
    <w:p w14:paraId="05BAABF6" w14:textId="77777777" w:rsidR="005C19CE" w:rsidRPr="00F5539C" w:rsidRDefault="005C19CE" w:rsidP="005C19CE">
      <w:pPr>
        <w:rPr>
          <w:rFonts w:ascii="Georgia" w:hAnsi="Georgia"/>
        </w:rPr>
      </w:pPr>
    </w:p>
    <w:p w14:paraId="3D1546F2" w14:textId="77777777" w:rsidR="00C65199" w:rsidRPr="00F5539C" w:rsidRDefault="00C65199" w:rsidP="00C65199">
      <w:pPr>
        <w:pStyle w:val="Heading4"/>
        <w:rPr>
          <w:rFonts w:ascii="Georgia" w:hAnsi="Georgia"/>
        </w:rPr>
      </w:pPr>
      <w:r w:rsidRPr="00F5539C">
        <w:rPr>
          <w:rFonts w:ascii="Georgia" w:hAnsi="Georgia"/>
        </w:rPr>
        <w:t>Hiroshima and Nagasaki were different nuclear incidents, in the age of mass communication one attack would destroy society</w:t>
      </w:r>
    </w:p>
    <w:p w14:paraId="744F98CA" w14:textId="22EA6375" w:rsidR="00C65199" w:rsidRPr="00F5539C" w:rsidRDefault="00C65199" w:rsidP="00C65199">
      <w:pPr>
        <w:pStyle w:val="card"/>
        <w:ind w:left="0"/>
        <w:rPr>
          <w:rFonts w:ascii="Georgia" w:hAnsi="Georgia" w:cs="Times"/>
          <w:szCs w:val="24"/>
        </w:rPr>
      </w:pPr>
      <w:r w:rsidRPr="00F5539C">
        <w:rPr>
          <w:rStyle w:val="tagChar"/>
          <w:rFonts w:ascii="Georgia" w:eastAsia="Cambria" w:hAnsi="Georgia"/>
          <w:highlight w:val="yellow"/>
        </w:rPr>
        <w:t>Dodgen Et A., ’11</w:t>
      </w:r>
      <w:r w:rsidRPr="00F5539C">
        <w:rPr>
          <w:rFonts w:ascii="Georgia" w:hAnsi="Georgia"/>
        </w:rPr>
        <w:t xml:space="preserve"> (Daniel- Phd, </w:t>
      </w:r>
      <w:r w:rsidRPr="00F5539C">
        <w:rPr>
          <w:rFonts w:ascii="Georgia" w:hAnsi="Georgia" w:cs="Times"/>
          <w:color w:val="1A1718"/>
        </w:rPr>
        <w:t>Office of the As- sistant Secretary for Preparedness and Response, Department of Health and Human Services</w:t>
      </w:r>
      <w:proofErr w:type="gramStart"/>
      <w:r w:rsidRPr="00F5539C">
        <w:rPr>
          <w:rFonts w:ascii="Georgia" w:hAnsi="Georgia" w:cs="Times"/>
          <w:color w:val="1A1718"/>
        </w:rPr>
        <w:t>;</w:t>
      </w:r>
      <w:r w:rsidRPr="00F5539C">
        <w:rPr>
          <w:rFonts w:ascii="Georgia" w:hAnsi="Georgia"/>
        </w:rPr>
        <w:t>,</w:t>
      </w:r>
      <w:proofErr w:type="gramEnd"/>
      <w:r w:rsidRPr="00F5539C">
        <w:rPr>
          <w:rFonts w:ascii="Georgia" w:hAnsi="Georgia"/>
        </w:rPr>
        <w:t xml:space="preserve"> “Social, Psychological, and Behavioral Responsesto a Nuclear Detonation in a US City: Implications for Health Care Planning and Delivery”, Vol 5-1, </w:t>
      </w:r>
      <w:r w:rsidRPr="00F5539C">
        <w:rPr>
          <w:rFonts w:ascii="Georgia" w:hAnsi="Georgia" w:cs="Times"/>
          <w:szCs w:val="24"/>
        </w:rPr>
        <w:t>American Medical Association</w:t>
      </w:r>
      <w:r w:rsidR="00266852" w:rsidRPr="00F5539C">
        <w:rPr>
          <w:rFonts w:ascii="Georgia" w:hAnsi="Georgia" w:cs="Times"/>
          <w:szCs w:val="24"/>
        </w:rPr>
        <w:t>, ME</w:t>
      </w:r>
      <w:r w:rsidRPr="00F5539C">
        <w:rPr>
          <w:rFonts w:ascii="Georgia" w:hAnsi="Georgia" w:cs="Times"/>
          <w:szCs w:val="24"/>
        </w:rPr>
        <w:t>)</w:t>
      </w:r>
    </w:p>
    <w:p w14:paraId="2CA56649" w14:textId="77777777" w:rsidR="00C65199" w:rsidRPr="00F5539C" w:rsidRDefault="00C65199" w:rsidP="00C65199">
      <w:pPr>
        <w:pStyle w:val="card"/>
        <w:rPr>
          <w:rStyle w:val="underline"/>
          <w:rFonts w:ascii="Georgia" w:hAnsi="Georgia"/>
        </w:rPr>
      </w:pPr>
      <w:r w:rsidRPr="00F5539C">
        <w:rPr>
          <w:rStyle w:val="underline"/>
          <w:rFonts w:ascii="Georgia" w:hAnsi="Georgia"/>
          <w:highlight w:val="yellow"/>
        </w:rPr>
        <w:t>Although the Bombings of Hiroshima and Nagasaki Were Nuclear Incidents, They Are of Limited Usefulness in Gauging What the Public Reaction Would Be to a Modern Nuclear Detonation</w:t>
      </w:r>
    </w:p>
    <w:p w14:paraId="6051BD62" w14:textId="77777777" w:rsidR="00C65199" w:rsidRPr="00F5539C" w:rsidRDefault="00C65199" w:rsidP="00C65199">
      <w:pPr>
        <w:pStyle w:val="card"/>
        <w:rPr>
          <w:rFonts w:ascii="Georgia" w:hAnsi="Georgia"/>
          <w:sz w:val="24"/>
          <w:szCs w:val="24"/>
        </w:rPr>
      </w:pPr>
      <w:r w:rsidRPr="00F5539C">
        <w:rPr>
          <w:rFonts w:ascii="Georgia" w:hAnsi="Georgia"/>
        </w:rPr>
        <w:t xml:space="preserve">The only actual experience with individual and group behav- ior after nuclear explosions comes from the World War II bomb- ings of Hiroshima and Nagasaki in 1945; however, there are severe limitations in applying the lessons learned from those events to contemporary times. Although there was recogni- tion early on that </w:t>
      </w:r>
      <w:r w:rsidRPr="00F5539C">
        <w:rPr>
          <w:rStyle w:val="underline"/>
          <w:rFonts w:ascii="Georgia" w:hAnsi="Georgia"/>
          <w:highlight w:val="yellow"/>
        </w:rPr>
        <w:t xml:space="preserve">the devastation in Hiroshima </w:t>
      </w:r>
      <w:r w:rsidRPr="00F5539C">
        <w:rPr>
          <w:rStyle w:val="underline"/>
          <w:rFonts w:ascii="Georgia" w:hAnsi="Georgia"/>
        </w:rPr>
        <w:t xml:space="preserve">was caused by a new type of weapon, it </w:t>
      </w:r>
      <w:r w:rsidRPr="00F5539C">
        <w:rPr>
          <w:rStyle w:val="underline"/>
          <w:rFonts w:ascii="Georgia" w:hAnsi="Georgia"/>
          <w:highlight w:val="yellow"/>
        </w:rPr>
        <w:t xml:space="preserve">was not immediately recognized </w:t>
      </w:r>
      <w:r w:rsidRPr="00F5539C">
        <w:rPr>
          <w:rStyle w:val="underline"/>
          <w:rFonts w:ascii="Georgia" w:hAnsi="Georgia"/>
        </w:rPr>
        <w:t>that the incident involved radiation</w:t>
      </w:r>
      <w:r w:rsidRPr="00F5539C">
        <w:rPr>
          <w:rFonts w:ascii="Georgia" w:hAnsi="Georgia"/>
        </w:rPr>
        <w:t>. Therefore, people’s responses in the early days were not affected by perceptions of the dan- ger of radiation per se, although many people feared some sort of residual hazard. Similarly, the clinical presentations associ- ated with acute radiation syndrome were puzzling and were ini- tially attributed by some to be a consequence of poisoning or secondary infectious diseases.</w:t>
      </w:r>
    </w:p>
    <w:p w14:paraId="3ADB41A7" w14:textId="77777777" w:rsidR="00C65199" w:rsidRPr="00F5539C" w:rsidRDefault="00C65199" w:rsidP="00C65199">
      <w:pPr>
        <w:pStyle w:val="card"/>
        <w:rPr>
          <w:rFonts w:ascii="Georgia" w:hAnsi="Georgia"/>
          <w:sz w:val="24"/>
          <w:szCs w:val="24"/>
        </w:rPr>
      </w:pPr>
      <w:r w:rsidRPr="00F5539C">
        <w:rPr>
          <w:rStyle w:val="underline"/>
          <w:rFonts w:ascii="Georgia" w:hAnsi="Georgia"/>
        </w:rPr>
        <w:t>How might things unfold if there were a nuclear detonation in a US city today</w:t>
      </w:r>
      <w:r w:rsidRPr="00F5539C">
        <w:rPr>
          <w:rFonts w:ascii="Georgia" w:hAnsi="Georgia"/>
        </w:rPr>
        <w:t xml:space="preserve">? How long would it take people to compre- hend what had happened? </w:t>
      </w:r>
      <w:r w:rsidRPr="00F5539C">
        <w:rPr>
          <w:rStyle w:val="underline"/>
          <w:rFonts w:ascii="Georgia" w:hAnsi="Georgia"/>
        </w:rPr>
        <w:t xml:space="preserve">There would be a blinding flash of light followed by a huge explosion. </w:t>
      </w:r>
      <w:r w:rsidRPr="00F5539C">
        <w:rPr>
          <w:rStyle w:val="underline"/>
          <w:rFonts w:ascii="Georgia" w:hAnsi="Georgia"/>
          <w:highlight w:val="yellow"/>
        </w:rPr>
        <w:t>Intense heat, pressure waves, and wind would herald the detonation</w:t>
      </w:r>
      <w:r w:rsidRPr="00F5539C">
        <w:rPr>
          <w:rFonts w:ascii="Georgia" w:hAnsi="Georgia"/>
        </w:rPr>
        <w:t xml:space="preserve">. However, </w:t>
      </w:r>
      <w:proofErr w:type="gramStart"/>
      <w:r w:rsidRPr="00F5539C">
        <w:rPr>
          <w:rFonts w:ascii="Georgia" w:hAnsi="Georgia"/>
        </w:rPr>
        <w:t>a 10-kT nuclear groundburst may not be recognized initially as being nuclear in origin, especially by those closest to the epicenter</w:t>
      </w:r>
      <w:proofErr w:type="gramEnd"/>
      <w:r w:rsidRPr="00F5539C">
        <w:rPr>
          <w:rFonts w:ascii="Georgia" w:hAnsi="Georgia"/>
        </w:rPr>
        <w:t xml:space="preserve">. Moreover, the characteristic mushroom shaped cloud may not form due to urban canyon effects.20 Not long after, however, </w:t>
      </w:r>
      <w:r w:rsidRPr="00F5539C">
        <w:rPr>
          <w:rStyle w:val="underline"/>
          <w:rFonts w:ascii="Georgia" w:hAnsi="Georgia"/>
          <w:highlight w:val="yellow"/>
        </w:rPr>
        <w:t>people would likely begin to speculate that a nuclear blast had occurred, and formal and informal news media around the world would begin around-the-clock coverage.</w:t>
      </w:r>
      <w:r w:rsidRPr="00F5539C">
        <w:rPr>
          <w:rStyle w:val="underline"/>
          <w:rFonts w:ascii="Georgia" w:hAnsi="Georgia"/>
        </w:rPr>
        <w:t xml:space="preserve"> As in past events such as the September 11, 2001, terror attacks, </w:t>
      </w:r>
      <w:r w:rsidRPr="00F5539C">
        <w:rPr>
          <w:rStyle w:val="underline"/>
          <w:rFonts w:ascii="Georgia" w:hAnsi="Georgia"/>
          <w:highlight w:val="yellow"/>
        </w:rPr>
        <w:t xml:space="preserve">some information </w:t>
      </w:r>
      <w:r w:rsidRPr="00F5539C">
        <w:rPr>
          <w:rStyle w:val="underline"/>
          <w:rFonts w:ascii="Georgia" w:hAnsi="Georgia"/>
        </w:rPr>
        <w:t xml:space="preserve">ini- tially reported </w:t>
      </w:r>
      <w:r w:rsidRPr="00F5539C">
        <w:rPr>
          <w:rStyle w:val="underline"/>
          <w:rFonts w:ascii="Georgia" w:hAnsi="Georgia"/>
          <w:highlight w:val="yellow"/>
        </w:rPr>
        <w:t>would be speculative or wrong</w:t>
      </w:r>
      <w:r w:rsidRPr="00F5539C">
        <w:rPr>
          <w:rStyle w:val="underline"/>
          <w:rFonts w:ascii="Georgia" w:hAnsi="Georgia"/>
        </w:rPr>
        <w:t>, and that could contribute to public confusion. It is unclear precisely when survivors in areas near the detonation point would learn of the radiation hazard, but it would likely be within the early after- math of the detonation</w:t>
      </w:r>
      <w:r w:rsidRPr="00F5539C">
        <w:rPr>
          <w:rFonts w:ascii="Georgia" w:hAnsi="Georgia"/>
        </w:rPr>
        <w:t xml:space="preserve">. While the electromagnetic pulse ef- fect would probably not extend far, there is concern that the </w:t>
      </w:r>
      <w:r w:rsidRPr="00F5539C">
        <w:rPr>
          <w:rStyle w:val="underline"/>
          <w:rFonts w:ascii="Georgia" w:hAnsi="Georgia"/>
        </w:rPr>
        <w:t>nearby electrical grid and nearby communication equipment may be affected.</w:t>
      </w:r>
      <w:r w:rsidRPr="00F5539C">
        <w:rPr>
          <w:rFonts w:ascii="Georgia" w:hAnsi="Georgia"/>
        </w:rPr>
        <w:t xml:space="preserve"> Similarly, </w:t>
      </w:r>
      <w:r w:rsidRPr="00F5539C">
        <w:rPr>
          <w:rStyle w:val="underline"/>
          <w:rFonts w:ascii="Georgia" w:hAnsi="Georgia"/>
        </w:rPr>
        <w:t>it is unclear how quickly emer- gency management personnel could begin disseminating guid- ance to people in specific areas to shelter in place or evacuate to minimize exposure to dangerous fallout</w:t>
      </w:r>
      <w:r w:rsidRPr="00F5539C">
        <w:rPr>
          <w:rFonts w:ascii="Georgia" w:hAnsi="Georgia"/>
        </w:rPr>
        <w:t>. Nevertheless, it would certainly not take long for neighboring communities to learn that a nuclear device had been detonated in their region. In- formation about how people can best protect themselves from fallout would need to be disseminated as quickly as possible.</w:t>
      </w:r>
    </w:p>
    <w:p w14:paraId="08727079" w14:textId="77777777" w:rsidR="00C65199" w:rsidRPr="00F5539C" w:rsidRDefault="00C65199" w:rsidP="00C65199">
      <w:pPr>
        <w:pStyle w:val="card"/>
        <w:rPr>
          <w:rStyle w:val="underline"/>
          <w:rFonts w:ascii="Georgia" w:hAnsi="Georgia"/>
        </w:rPr>
      </w:pPr>
      <w:r w:rsidRPr="00F5539C">
        <w:rPr>
          <w:rFonts w:ascii="Georgia" w:hAnsi="Georgia"/>
        </w:rPr>
        <w:t xml:space="preserve">The world has changed dramatically since 1945. </w:t>
      </w:r>
      <w:r w:rsidRPr="00F5539C">
        <w:rPr>
          <w:rStyle w:val="underline"/>
          <w:rFonts w:ascii="Georgia" w:hAnsi="Georgia"/>
          <w:highlight w:val="yellow"/>
        </w:rPr>
        <w:t>Information about radiation</w:t>
      </w:r>
      <w:r w:rsidRPr="00F5539C">
        <w:rPr>
          <w:rStyle w:val="underline"/>
          <w:rFonts w:ascii="Georgia" w:hAnsi="Georgia"/>
        </w:rPr>
        <w:t xml:space="preserve">, including some that is inaccurate and some that </w:t>
      </w:r>
      <w:r w:rsidRPr="00F5539C">
        <w:rPr>
          <w:rStyle w:val="underline"/>
          <w:rFonts w:ascii="Georgia" w:hAnsi="Georgia"/>
          <w:highlight w:val="yellow"/>
        </w:rPr>
        <w:t xml:space="preserve">can best be described as myth, </w:t>
      </w:r>
      <w:r w:rsidRPr="00F5539C">
        <w:rPr>
          <w:rStyle w:val="underline"/>
          <w:rFonts w:ascii="Georgia" w:hAnsi="Georgia"/>
        </w:rPr>
        <w:t xml:space="preserve">is widespread. </w:t>
      </w:r>
      <w:r w:rsidRPr="00F5539C">
        <w:rPr>
          <w:rStyle w:val="underline"/>
          <w:rFonts w:ascii="Georgia" w:hAnsi="Georgia"/>
          <w:highlight w:val="yellow"/>
        </w:rPr>
        <w:t xml:space="preserve">An act of terror using a nuclear device would now have manifold levels of meaning and associated fear that would significantly affect the way people and systems respond. Instant national and international communications, Web-based social media, knowledge of previous radiation incidents, and the anticipation that terrorists could detonate additional nuclear devices </w:t>
      </w:r>
      <w:r w:rsidRPr="00F5539C">
        <w:rPr>
          <w:rStyle w:val="underline"/>
          <w:rFonts w:ascii="Georgia" w:hAnsi="Georgia"/>
        </w:rPr>
        <w:t xml:space="preserve">in other locations </w:t>
      </w:r>
      <w:r w:rsidRPr="00F5539C">
        <w:rPr>
          <w:rStyle w:val="underline"/>
          <w:rFonts w:ascii="Georgia" w:hAnsi="Georgia"/>
          <w:highlight w:val="yellow"/>
        </w:rPr>
        <w:t>are just a few of the variables involved in this new calculus of behavioral response</w:t>
      </w:r>
      <w:r w:rsidRPr="00F5539C">
        <w:rPr>
          <w:rStyle w:val="underline"/>
          <w:rFonts w:ascii="Georgia" w:hAnsi="Georgia"/>
        </w:rPr>
        <w:t>.</w:t>
      </w:r>
    </w:p>
    <w:p w14:paraId="29518C67" w14:textId="77777777" w:rsidR="00C65199" w:rsidRPr="00F5539C" w:rsidRDefault="00C65199" w:rsidP="00C65199">
      <w:pPr>
        <w:pStyle w:val="tag"/>
        <w:rPr>
          <w:rFonts w:ascii="Georgia" w:hAnsi="Georgia"/>
        </w:rPr>
      </w:pPr>
    </w:p>
    <w:p w14:paraId="388418F8" w14:textId="568D8DAB" w:rsidR="00C65199" w:rsidRPr="00F5539C" w:rsidRDefault="00C65199" w:rsidP="00C65199">
      <w:pPr>
        <w:pStyle w:val="Heading3"/>
        <w:rPr>
          <w:rFonts w:ascii="Georgia" w:hAnsi="Georgia"/>
        </w:rPr>
      </w:pPr>
      <w:r w:rsidRPr="00F5539C">
        <w:rPr>
          <w:rFonts w:ascii="Georgia" w:hAnsi="Georgia"/>
        </w:rPr>
        <w:t>A2: No Retaliation</w:t>
      </w:r>
    </w:p>
    <w:p w14:paraId="306CB2E8" w14:textId="77777777" w:rsidR="005C19CE" w:rsidRPr="00F5539C" w:rsidRDefault="005C19CE" w:rsidP="005C19CE">
      <w:pPr>
        <w:pStyle w:val="Heading4"/>
        <w:rPr>
          <w:rFonts w:ascii="Georgia" w:hAnsi="Georgia"/>
        </w:rPr>
      </w:pPr>
      <w:r w:rsidRPr="00F5539C">
        <w:rPr>
          <w:rFonts w:ascii="Georgia" w:hAnsi="Georgia"/>
        </w:rPr>
        <w:t>9/11 proves, attacks invite counter-attacks</w:t>
      </w:r>
    </w:p>
    <w:p w14:paraId="55183C0E" w14:textId="77777777" w:rsidR="005C19CE" w:rsidRPr="00F5539C" w:rsidRDefault="005C19CE" w:rsidP="005C19CE">
      <w:pPr>
        <w:rPr>
          <w:rFonts w:ascii="Georgia" w:hAnsi="Georgia"/>
        </w:rPr>
      </w:pPr>
      <w:r w:rsidRPr="00F5539C">
        <w:rPr>
          <w:rStyle w:val="StyleStyleBold12pt"/>
          <w:rFonts w:ascii="Georgia" w:hAnsi="Georgia"/>
        </w:rPr>
        <w:t>Myhrvold 2014</w:t>
      </w:r>
      <w:r w:rsidRPr="00F5539C">
        <w:rPr>
          <w:rFonts w:ascii="Georgia" w:hAnsi="Georgia"/>
        </w:rPr>
        <w:t xml:space="preserve"> (Nathan P [chief executive and founder of Intellectual Ventures and a former chief technology officer at Microsoft]; Strategic Terrorism: A Call to Action</w:t>
      </w:r>
      <w:proofErr w:type="gramStart"/>
      <w:r w:rsidRPr="00F5539C">
        <w:rPr>
          <w:rFonts w:ascii="Georgia" w:hAnsi="Georgia"/>
        </w:rPr>
        <w:t>;  cco.dodlive.mil</w:t>
      </w:r>
      <w:proofErr w:type="gramEnd"/>
      <w:r w:rsidRPr="00F5539C">
        <w:rPr>
          <w:rFonts w:ascii="Georgia" w:hAnsi="Georgia"/>
        </w:rPr>
        <w:t>/files/2014/04/Strategic_Terrorism_corrected_II.pdf; kdf)</w:t>
      </w:r>
    </w:p>
    <w:p w14:paraId="1DC4D3C2" w14:textId="77777777" w:rsidR="005C19CE" w:rsidRPr="00F5539C" w:rsidRDefault="005C19CE" w:rsidP="005C19CE">
      <w:pPr>
        <w:rPr>
          <w:rFonts w:ascii="Georgia" w:hAnsi="Georgia"/>
          <w:sz w:val="16"/>
        </w:rPr>
      </w:pPr>
      <w:r w:rsidRPr="00F5539C">
        <w:rPr>
          <w:rStyle w:val="StyleBoldUnderline"/>
          <w:rFonts w:ascii="Georgia" w:hAnsi="Georgia"/>
        </w:rPr>
        <w:t>Failing nation-states—like North Korea</w:t>
      </w:r>
      <w:r w:rsidRPr="00F5539C">
        <w:rPr>
          <w:rFonts w:ascii="Georgia" w:hAnsi="Georgia"/>
          <w:sz w:val="16"/>
        </w:rPr>
        <w:t>—</w:t>
      </w:r>
      <w:proofErr w:type="gramStart"/>
      <w:r w:rsidRPr="00F5539C">
        <w:rPr>
          <w:rStyle w:val="StyleBoldUnderline"/>
          <w:rFonts w:ascii="Georgia" w:hAnsi="Georgia"/>
        </w:rPr>
        <w:t>which possess nuclear weapons potentially</w:t>
      </w:r>
      <w:proofErr w:type="gramEnd"/>
      <w:r w:rsidRPr="00F5539C">
        <w:rPr>
          <w:rStyle w:val="StyleBoldUnderline"/>
          <w:rFonts w:ascii="Georgia" w:hAnsi="Georgia"/>
        </w:rPr>
        <w:t xml:space="preserve"> pose a nuclear threat</w:t>
      </w:r>
      <w:r w:rsidRPr="00F5539C">
        <w:rPr>
          <w:rFonts w:ascii="Georgia" w:hAnsi="Georgia"/>
          <w:sz w:val="16"/>
        </w:rPr>
        <w:t xml:space="preserve">. Each new entrant to the nuclear club increases the possibility this will happen, but this problem is an old one, and one that existing diplomatic and military structures aim to manage. </w:t>
      </w:r>
      <w:r w:rsidRPr="00F5539C">
        <w:rPr>
          <w:rStyle w:val="StyleBoldUnderline"/>
          <w:rFonts w:ascii="Georgia" w:hAnsi="Georgia"/>
        </w:rPr>
        <w:t xml:space="preserve">The </w:t>
      </w:r>
      <w:r w:rsidRPr="00F5539C">
        <w:rPr>
          <w:rFonts w:ascii="Georgia" w:hAnsi="Georgia"/>
          <w:sz w:val="16"/>
        </w:rPr>
        <w:t xml:space="preserve">newer and less understood </w:t>
      </w:r>
      <w:r w:rsidRPr="00F5539C">
        <w:rPr>
          <w:rStyle w:val="StyleBoldUnderline"/>
          <w:rFonts w:ascii="Georgia" w:hAnsi="Georgia"/>
        </w:rPr>
        <w:t>danger arises from</w:t>
      </w:r>
      <w:r w:rsidRPr="00F5539C">
        <w:rPr>
          <w:rFonts w:ascii="Georgia" w:hAnsi="Georgia"/>
          <w:sz w:val="16"/>
        </w:rPr>
        <w:t xml:space="preserve"> </w:t>
      </w:r>
      <w:r w:rsidRPr="00F5539C">
        <w:rPr>
          <w:rStyle w:val="StyleBoldUnderline"/>
          <w:rFonts w:ascii="Georgia" w:hAnsi="Georgia"/>
        </w:rPr>
        <w:t>the increasing likelihood that</w:t>
      </w:r>
      <w:r w:rsidRPr="00F5539C">
        <w:rPr>
          <w:rFonts w:ascii="Georgia" w:hAnsi="Georgia"/>
          <w:sz w:val="16"/>
        </w:rPr>
        <w:t xml:space="preserve"> </w:t>
      </w:r>
      <w:r w:rsidRPr="00F5539C">
        <w:rPr>
          <w:rStyle w:val="StyleBoldUnderline"/>
          <w:rFonts w:ascii="Georgia" w:hAnsi="Georgia"/>
        </w:rPr>
        <w:t>stateless groups, bent on terrorism,</w:t>
      </w:r>
      <w:r w:rsidRPr="00F5539C">
        <w:rPr>
          <w:rFonts w:ascii="Georgia" w:hAnsi="Georgia"/>
          <w:sz w:val="16"/>
        </w:rPr>
        <w:t xml:space="preserve"> will gain access to nuclear weapons, most likely by theft from a nation-state. Should this happen, </w:t>
      </w:r>
      <w:r w:rsidRPr="00F5539C">
        <w:rPr>
          <w:rStyle w:val="StyleBoldUnderline"/>
          <w:rFonts w:ascii="Georgia" w:hAnsi="Georgia"/>
        </w:rPr>
        <w:t xml:space="preserve">the danger we now perceive to be coming from rogue states will pale in comparison. </w:t>
      </w:r>
      <w:r w:rsidRPr="00F5539C">
        <w:rPr>
          <w:rStyle w:val="Emphasis"/>
          <w:rFonts w:ascii="Georgia" w:hAnsi="Georgia"/>
        </w:rPr>
        <w:t>The ultimate response to a nuclear attack is a nuclear counterattack</w:t>
      </w:r>
      <w:r w:rsidRPr="00F5539C">
        <w:rPr>
          <w:rFonts w:ascii="Georgia" w:hAnsi="Georgia"/>
          <w:sz w:val="16"/>
        </w:rPr>
        <w:t xml:space="preserve">. Nation states have an address, and they know that we will retaliate in kind. Stateless groups are much more difficult to find which makes a nuclear counterattack virtually impossible. As a result, they can strike without fear of overwhelming retaliation, and thus they wield much more effective destructive power. Indeed, in many cases the fundamental equation of retaliation has become reversed. </w:t>
      </w:r>
      <w:r w:rsidRPr="00F5539C">
        <w:rPr>
          <w:rStyle w:val="StyleBoldUnderline"/>
          <w:rFonts w:ascii="Georgia" w:hAnsi="Georgia"/>
        </w:rPr>
        <w:t>Terrorists often hope to provoke reprisal attacks on their own people</w:t>
      </w:r>
      <w:r w:rsidRPr="00F5539C">
        <w:rPr>
          <w:rFonts w:ascii="Georgia" w:hAnsi="Georgia"/>
          <w:sz w:val="16"/>
        </w:rPr>
        <w:t xml:space="preserve">, swaying popular opinion in their favor. </w:t>
      </w:r>
      <w:r w:rsidRPr="00F5539C">
        <w:rPr>
          <w:rStyle w:val="StyleBoldUnderline"/>
          <w:rFonts w:ascii="Georgia" w:hAnsi="Georgia"/>
        </w:rPr>
        <w:t>The aftermath of 9/11 is a case in point. While it seems likely that Osama bin Laden and his henchmen hoped for a massive overreaction from the United States, it is unlikely his Taliban hosts anticipated the U.S. would go so far as to invade Afghanistan</w:t>
      </w:r>
      <w:r w:rsidRPr="00F5539C">
        <w:rPr>
          <w:rFonts w:ascii="Georgia" w:hAnsi="Georgia"/>
          <w:sz w:val="16"/>
        </w:rPr>
        <w:t>. Yes, al-Qaeda lost its host state and some personnel. The damage slowed the organization down but did not destroy it. Instead, the stateless al-Qaeda survived and adapted. The United States can claim some success against al-Qaeda in the years since 9/11, but it has hardly delivered a deathblow. Eventually</w:t>
      </w:r>
      <w:r w:rsidRPr="00F5539C">
        <w:rPr>
          <w:rStyle w:val="StyleBoldUnderline"/>
          <w:rFonts w:ascii="Georgia" w:hAnsi="Georgia"/>
        </w:rPr>
        <w:t>, the world will recognize that stateless groups are more powerful than nation-states because terrorists can wield weapons and mount assaults that no nationstate would dare to attempt.</w:t>
      </w:r>
      <w:r w:rsidRPr="00F5539C">
        <w:rPr>
          <w:rFonts w:ascii="Georgia" w:hAnsi="Georgia"/>
          <w:sz w:val="16"/>
        </w:rPr>
        <w:t xml:space="preserve"> So far, they have limited themselves to dramatic tactical terrorism: events such as 9/11, the butchering of Russian schoolchildren, decapitations broadcast over the </w:t>
      </w:r>
      <w:proofErr w:type="gramStart"/>
      <w:r w:rsidRPr="00F5539C">
        <w:rPr>
          <w:rFonts w:ascii="Georgia" w:hAnsi="Georgia"/>
          <w:sz w:val="16"/>
        </w:rPr>
        <w:t>internet</w:t>
      </w:r>
      <w:proofErr w:type="gramEnd"/>
      <w:r w:rsidRPr="00F5539C">
        <w:rPr>
          <w:rFonts w:ascii="Georgia" w:hAnsi="Georgia"/>
          <w:sz w:val="16"/>
        </w:rPr>
        <w:t xml:space="preserve">, and bombings in major cities. Strategic objectives cannot be far behind. </w:t>
      </w:r>
    </w:p>
    <w:p w14:paraId="598A79BA" w14:textId="77777777" w:rsidR="005C19CE" w:rsidRPr="00F5539C" w:rsidRDefault="005C19CE" w:rsidP="005C19CE">
      <w:pPr>
        <w:rPr>
          <w:rFonts w:ascii="Georgia" w:hAnsi="Georgia"/>
        </w:rPr>
      </w:pPr>
    </w:p>
    <w:p w14:paraId="3EBEBBDC" w14:textId="77777777" w:rsidR="00C65199" w:rsidRPr="00F5539C" w:rsidRDefault="00C65199" w:rsidP="00C65199">
      <w:pPr>
        <w:pStyle w:val="Heading4"/>
        <w:rPr>
          <w:rFonts w:ascii="Georgia" w:hAnsi="Georgia"/>
        </w:rPr>
      </w:pPr>
      <w:r w:rsidRPr="00F5539C">
        <w:rPr>
          <w:rFonts w:ascii="Georgia" w:hAnsi="Georgia"/>
        </w:rPr>
        <w:t>Terrorism changes the psyche of policy makers and the public against rationality</w:t>
      </w:r>
    </w:p>
    <w:p w14:paraId="3639B1A0" w14:textId="14F63E86" w:rsidR="00C65199" w:rsidRPr="00F5539C" w:rsidRDefault="00C65199" w:rsidP="00C65199">
      <w:pPr>
        <w:pStyle w:val="card"/>
        <w:ind w:left="0"/>
        <w:rPr>
          <w:rFonts w:ascii="Georgia" w:hAnsi="Georgia"/>
        </w:rPr>
      </w:pPr>
      <w:r w:rsidRPr="00F5539C">
        <w:rPr>
          <w:rStyle w:val="Heading3Char"/>
          <w:rFonts w:ascii="Georgia" w:hAnsi="Georgia"/>
          <w:highlight w:val="yellow"/>
        </w:rPr>
        <w:t>Pinker</w:t>
      </w:r>
      <w:r w:rsidRPr="00F5539C">
        <w:rPr>
          <w:rStyle w:val="tagChar"/>
          <w:rFonts w:ascii="Georgia" w:eastAsia="Cambria" w:hAnsi="Georgia"/>
          <w:highlight w:val="yellow"/>
        </w:rPr>
        <w:t>,</w:t>
      </w:r>
      <w:r w:rsidRPr="00F5539C">
        <w:rPr>
          <w:rFonts w:ascii="Georgia" w:hAnsi="Georgia"/>
        </w:rPr>
        <w:t xml:space="preserve"> 8-7- </w:t>
      </w:r>
      <w:r w:rsidRPr="00F5539C">
        <w:rPr>
          <w:rStyle w:val="Heading3Char"/>
          <w:rFonts w:ascii="Georgia" w:hAnsi="Georgia"/>
          <w:highlight w:val="yellow"/>
        </w:rPr>
        <w:t>’11</w:t>
      </w:r>
      <w:r w:rsidRPr="00F5539C">
        <w:rPr>
          <w:rFonts w:ascii="Georgia" w:hAnsi="Georgia"/>
        </w:rPr>
        <w:t xml:space="preserve"> (Steven- professor of psychology at Harvard University, “Terrorism”, http://chronicle.com/article/Era-in-Ideas-Terrorism/128490/</w:t>
      </w:r>
      <w:r w:rsidR="00266852" w:rsidRPr="00F5539C">
        <w:rPr>
          <w:rFonts w:ascii="Georgia" w:hAnsi="Georgia"/>
        </w:rPr>
        <w:t>, ME</w:t>
      </w:r>
      <w:r w:rsidRPr="00F5539C">
        <w:rPr>
          <w:rFonts w:ascii="Georgia" w:hAnsi="Georgia"/>
        </w:rPr>
        <w:t>)</w:t>
      </w:r>
    </w:p>
    <w:p w14:paraId="5E6024A2" w14:textId="77777777" w:rsidR="00C65199" w:rsidRPr="00F5539C" w:rsidRDefault="00C65199" w:rsidP="00C65199">
      <w:pPr>
        <w:pStyle w:val="card"/>
        <w:rPr>
          <w:rStyle w:val="underline"/>
          <w:rFonts w:ascii="Georgia" w:hAnsi="Georgia"/>
        </w:rPr>
      </w:pPr>
      <w:r w:rsidRPr="00F5539C">
        <w:rPr>
          <w:rFonts w:ascii="Georgia" w:hAnsi="Georgia"/>
          <w:sz w:val="16"/>
        </w:rPr>
        <w:t xml:space="preserve">The discrepancy between the panic generated by terrorism and the deaths generated by terrorism is no accident. </w:t>
      </w:r>
      <w:r w:rsidRPr="00F5539C">
        <w:rPr>
          <w:rStyle w:val="underline"/>
          <w:rFonts w:ascii="Georgia" w:hAnsi="Georgia"/>
          <w:highlight w:val="yellow"/>
        </w:rPr>
        <w:t>Panic is the whole point of terrorism</w:t>
      </w:r>
      <w:r w:rsidRPr="00F5539C">
        <w:rPr>
          <w:rStyle w:val="underline"/>
          <w:rFonts w:ascii="Georgia" w:hAnsi="Georgia"/>
        </w:rPr>
        <w:t>, as the root of the word makes clear:</w:t>
      </w:r>
      <w:r w:rsidRPr="00F5539C">
        <w:rPr>
          <w:rFonts w:ascii="Georgia" w:hAnsi="Georgia"/>
          <w:sz w:val="16"/>
        </w:rPr>
        <w:t xml:space="preserve"> "Terror" refers to a psychological state, not an enemy or an event. </w:t>
      </w:r>
      <w:r w:rsidRPr="00F5539C">
        <w:rPr>
          <w:rStyle w:val="underline"/>
          <w:rFonts w:ascii="Georgia" w:hAnsi="Georgia"/>
          <w:highlight w:val="yellow"/>
        </w:rPr>
        <w:t>The effects</w:t>
      </w:r>
      <w:r w:rsidRPr="00F5539C">
        <w:rPr>
          <w:rStyle w:val="underline"/>
          <w:rFonts w:ascii="Georgia" w:hAnsi="Georgia"/>
        </w:rPr>
        <w:t xml:space="preserve"> of terrorism </w:t>
      </w:r>
      <w:r w:rsidRPr="00F5539C">
        <w:rPr>
          <w:rStyle w:val="underline"/>
          <w:rFonts w:ascii="Georgia" w:hAnsi="Georgia"/>
          <w:highlight w:val="yellow"/>
        </w:rPr>
        <w:t>depend</w:t>
      </w:r>
      <w:r w:rsidRPr="00F5539C">
        <w:rPr>
          <w:rStyle w:val="underline"/>
          <w:rFonts w:ascii="Georgia" w:hAnsi="Georgia"/>
        </w:rPr>
        <w:t xml:space="preserve"> completely </w:t>
      </w:r>
      <w:r w:rsidRPr="00F5539C">
        <w:rPr>
          <w:rStyle w:val="underline"/>
          <w:rFonts w:ascii="Georgia" w:hAnsi="Georgia"/>
          <w:highlight w:val="yellow"/>
        </w:rPr>
        <w:t>on the psychology of the audience</w:t>
      </w:r>
      <w:r w:rsidRPr="00F5539C">
        <w:rPr>
          <w:rStyle w:val="underline"/>
          <w:rFonts w:ascii="Georgia" w:hAnsi="Georgia"/>
        </w:rPr>
        <w:t>. Terrorists are communicators, seeking publicity and attention, which they manufacture through fea</w:t>
      </w:r>
      <w:r w:rsidRPr="00F5539C">
        <w:rPr>
          <w:rFonts w:ascii="Georgia" w:hAnsi="Georgia"/>
          <w:sz w:val="16"/>
        </w:rPr>
        <w:t xml:space="preserve">r. They may want to extort a government into capitulating to a demand, to sap people's confidence in their government's ability to protect them, or to provoke repression that will turn people against their government or bring about chaos in which the terrorist faction hopes to prevail. </w:t>
      </w:r>
      <w:r w:rsidRPr="00F5539C">
        <w:rPr>
          <w:rStyle w:val="underline"/>
          <w:rFonts w:ascii="Georgia" w:hAnsi="Georgia"/>
          <w:highlight w:val="yellow"/>
        </w:rPr>
        <w:t>Cognitive psychologists</w:t>
      </w:r>
      <w:r w:rsidRPr="00F5539C">
        <w:rPr>
          <w:rStyle w:val="underline"/>
          <w:rFonts w:ascii="Georgia" w:hAnsi="Georgia"/>
        </w:rPr>
        <w:t xml:space="preserve"> such as Amos Tversky, Daniel Kahneman, Gerd Gigerenzer, and Paul Slovic </w:t>
      </w:r>
      <w:r w:rsidRPr="00F5539C">
        <w:rPr>
          <w:rStyle w:val="underline"/>
          <w:rFonts w:ascii="Georgia" w:hAnsi="Georgia"/>
          <w:highlight w:val="yellow"/>
        </w:rPr>
        <w:t>have shown that the perceived danger of a risk depends on</w:t>
      </w:r>
      <w:r w:rsidRPr="00F5539C">
        <w:rPr>
          <w:rStyle w:val="underline"/>
          <w:rFonts w:ascii="Georgia" w:hAnsi="Georgia"/>
        </w:rPr>
        <w:t xml:space="preserve"> two factors: </w:t>
      </w:r>
      <w:r w:rsidRPr="00F5539C">
        <w:rPr>
          <w:rStyle w:val="underline"/>
          <w:rFonts w:ascii="Georgia" w:hAnsi="Georgia"/>
          <w:highlight w:val="yellow"/>
        </w:rPr>
        <w:t>fathomability and dread.</w:t>
      </w:r>
      <w:r w:rsidRPr="00F5539C">
        <w:rPr>
          <w:rStyle w:val="underline"/>
          <w:rFonts w:ascii="Georgia" w:hAnsi="Georgia"/>
        </w:rPr>
        <w:t xml:space="preserve"> </w:t>
      </w:r>
      <w:r w:rsidRPr="00F5539C">
        <w:rPr>
          <w:rStyle w:val="underline"/>
          <w:rFonts w:ascii="Georgia" w:hAnsi="Georgia"/>
          <w:highlight w:val="yellow"/>
        </w:rPr>
        <w:t>People are terrified of risks that are novel, undetectable, delayed in their effects, and poorly understood. And they are terrified about worst-case scenarios</w:t>
      </w:r>
      <w:r w:rsidRPr="00F5539C">
        <w:rPr>
          <w:rStyle w:val="underline"/>
          <w:rFonts w:ascii="Georgia" w:hAnsi="Georgia"/>
        </w:rPr>
        <w:t xml:space="preserve">, the ones </w:t>
      </w:r>
      <w:r w:rsidRPr="00F5539C">
        <w:rPr>
          <w:rStyle w:val="underline"/>
          <w:rFonts w:ascii="Georgia" w:hAnsi="Georgia"/>
          <w:highlight w:val="yellow"/>
        </w:rPr>
        <w:t>that are uncontrollable, catastrophic, involuntary, and inequitable</w:t>
      </w:r>
      <w:r w:rsidRPr="00F5539C">
        <w:rPr>
          <w:rFonts w:ascii="Georgia" w:hAnsi="Georgia"/>
          <w:sz w:val="16"/>
        </w:rPr>
        <w:t xml:space="preserve"> (that is, the people exposed to the risk are not the ones who benefit from it). </w:t>
      </w:r>
      <w:r w:rsidRPr="00F5539C">
        <w:rPr>
          <w:rStyle w:val="underline"/>
          <w:rFonts w:ascii="Georgia" w:hAnsi="Georgia"/>
          <w:highlight w:val="yellow"/>
        </w:rPr>
        <w:t>These psychologists suggest that cognitive illusions are a legacy of ancient brain circuitry that evolved to protect us against natural risks such as predators, poisons, storms, and especially enemies</w:t>
      </w:r>
      <w:r w:rsidRPr="00F5539C">
        <w:rPr>
          <w:rFonts w:ascii="Georgia" w:hAnsi="Georgia"/>
          <w:sz w:val="16"/>
        </w:rPr>
        <w:t xml:space="preserve">. Large-scale terrorist plots are </w:t>
      </w:r>
      <w:r w:rsidRPr="00F5539C">
        <w:rPr>
          <w:rStyle w:val="underline"/>
          <w:rFonts w:ascii="Georgia" w:hAnsi="Georgia"/>
        </w:rPr>
        <w:t xml:space="preserve">novel, undetectable, catastrophic, and inequitable, and thus maximize both unfathomability and dread. </w:t>
      </w:r>
      <w:r w:rsidRPr="00F5539C">
        <w:rPr>
          <w:rStyle w:val="underline"/>
          <w:rFonts w:ascii="Georgia" w:hAnsi="Georgia"/>
          <w:highlight w:val="yellow"/>
        </w:rPr>
        <w:t>They give the terrorists a large psychological payoff for a small investment in damage.</w:t>
      </w:r>
      <w:r w:rsidRPr="00F5539C">
        <w:rPr>
          <w:rStyle w:val="underline"/>
          <w:rFonts w:ascii="Georgia" w:hAnsi="Georgia"/>
        </w:rPr>
        <w:t xml:space="preserve"> </w:t>
      </w:r>
    </w:p>
    <w:p w14:paraId="296A4F11" w14:textId="77777777" w:rsidR="00C65199" w:rsidRPr="00F5539C" w:rsidRDefault="00C65199" w:rsidP="00C65199">
      <w:pPr>
        <w:pStyle w:val="tag"/>
        <w:rPr>
          <w:rFonts w:ascii="Georgia" w:hAnsi="Georgia"/>
        </w:rPr>
      </w:pPr>
    </w:p>
    <w:p w14:paraId="6E680E73" w14:textId="77777777" w:rsidR="00C65199" w:rsidRPr="00F5539C" w:rsidRDefault="00C65199" w:rsidP="00266852">
      <w:pPr>
        <w:pStyle w:val="Heading4"/>
        <w:rPr>
          <w:rFonts w:ascii="Georgia" w:hAnsi="Georgia"/>
        </w:rPr>
      </w:pPr>
      <w:r w:rsidRPr="00F5539C">
        <w:rPr>
          <w:rFonts w:ascii="Georgia" w:hAnsi="Georgia"/>
        </w:rPr>
        <w:t xml:space="preserve">US would respond </w:t>
      </w:r>
    </w:p>
    <w:p w14:paraId="28FF325D" w14:textId="45C944F0" w:rsidR="00C65199" w:rsidRPr="00F5539C" w:rsidRDefault="00C65199" w:rsidP="00C65199">
      <w:pPr>
        <w:rPr>
          <w:rFonts w:ascii="Georgia" w:hAnsi="Georgia"/>
        </w:rPr>
      </w:pPr>
      <w:r w:rsidRPr="00F5539C">
        <w:rPr>
          <w:rStyle w:val="tagChar"/>
          <w:rFonts w:ascii="Georgia" w:eastAsiaTheme="minorEastAsia" w:hAnsi="Georgia"/>
          <w:highlight w:val="yellow"/>
        </w:rPr>
        <w:t>Caplow, ‘7</w:t>
      </w:r>
      <w:r w:rsidRPr="00F5539C">
        <w:rPr>
          <w:rFonts w:ascii="Georgia" w:hAnsi="Georgia"/>
        </w:rPr>
        <w:t xml:space="preserve"> (Theodore- commonwealth professor of sociology emeritus at the univ. of virginia, Forbidden Wars, University Press of America, p.56</w:t>
      </w:r>
      <w:r w:rsidR="00266852" w:rsidRPr="00F5539C">
        <w:rPr>
          <w:rFonts w:ascii="Georgia" w:hAnsi="Georgia"/>
        </w:rPr>
        <w:t>, ME</w:t>
      </w:r>
      <w:r w:rsidRPr="00F5539C">
        <w:rPr>
          <w:rFonts w:ascii="Georgia" w:hAnsi="Georgia"/>
        </w:rPr>
        <w:t>)</w:t>
      </w:r>
    </w:p>
    <w:p w14:paraId="613BD281" w14:textId="77777777" w:rsidR="00C65199" w:rsidRPr="00F5539C" w:rsidRDefault="00C65199" w:rsidP="00C65199">
      <w:pPr>
        <w:pStyle w:val="card"/>
        <w:rPr>
          <w:rStyle w:val="underline"/>
          <w:rFonts w:ascii="Georgia" w:hAnsi="Georgia"/>
          <w:highlight w:val="yellow"/>
        </w:rPr>
      </w:pPr>
      <w:r w:rsidRPr="00F5539C">
        <w:rPr>
          <w:rFonts w:ascii="Georgia" w:hAnsi="Georgia"/>
        </w:rPr>
        <w:t>There is also some question as to whether the critics of extended deterrence were correct in assuming that the response to a nuclear attack on a client state or the crossing of a tripwire would not be automatic</w:t>
      </w:r>
      <w:r w:rsidRPr="00F5539C">
        <w:rPr>
          <w:rStyle w:val="underline"/>
          <w:rFonts w:ascii="Georgia" w:hAnsi="Georgia"/>
        </w:rPr>
        <w:t xml:space="preserve">. Although some details are classified, it appears that </w:t>
      </w:r>
      <w:r w:rsidRPr="00F5539C">
        <w:rPr>
          <w:rStyle w:val="underline"/>
          <w:rFonts w:ascii="Georgia" w:hAnsi="Georgia"/>
          <w:highlight w:val="yellow"/>
        </w:rPr>
        <w:t>during the cold war, an American second strike would have been forthcoming even if the U.S. government had been decapitated</w:t>
      </w:r>
      <w:r w:rsidRPr="00F5539C">
        <w:rPr>
          <w:rStyle w:val="underline"/>
          <w:rFonts w:ascii="Georgia" w:hAnsi="Georgia"/>
        </w:rPr>
        <w:t xml:space="preserve"> by a soviet first strike</w:t>
      </w:r>
      <w:r w:rsidRPr="00F5539C">
        <w:rPr>
          <w:rFonts w:ascii="Georgia" w:hAnsi="Georgia"/>
        </w:rPr>
        <w:t xml:space="preserve">. For many years an airplane code-named Looking glass flew random patterns above the Midwest carrying an Air Force general with the necessary communications equipment to launch a nuclear second strike if higher national authorities were put out of action. Other arrangements were in place to assure that a soviet nuclear attack on any of the third-party states under U.S. protection would evoke a virtually automatic </w:t>
      </w:r>
      <w:proofErr w:type="gramStart"/>
      <w:r w:rsidRPr="00F5539C">
        <w:rPr>
          <w:rFonts w:ascii="Georgia" w:hAnsi="Georgia"/>
        </w:rPr>
        <w:t>response .</w:t>
      </w:r>
      <w:proofErr w:type="gramEnd"/>
      <w:r w:rsidRPr="00F5539C">
        <w:rPr>
          <w:rFonts w:ascii="Georgia" w:hAnsi="Georgia"/>
        </w:rPr>
        <w:t xml:space="preserve"> </w:t>
      </w:r>
      <w:r w:rsidRPr="00F5539C">
        <w:rPr>
          <w:rStyle w:val="underline"/>
          <w:rFonts w:ascii="Georgia" w:hAnsi="Georgia"/>
          <w:highlight w:val="yellow"/>
        </w:rPr>
        <w:t>Even today,</w:t>
      </w:r>
      <w:r w:rsidRPr="00F5539C">
        <w:rPr>
          <w:rFonts w:ascii="Georgia" w:hAnsi="Georgia"/>
          <w:highlight w:val="yellow"/>
        </w:rPr>
        <w:t xml:space="preserve"> </w:t>
      </w:r>
      <w:r w:rsidRPr="00F5539C">
        <w:rPr>
          <w:rFonts w:ascii="Georgia" w:hAnsi="Georgia"/>
        </w:rPr>
        <w:t xml:space="preserve">as previously noted, </w:t>
      </w:r>
      <w:r w:rsidRPr="00F5539C">
        <w:rPr>
          <w:rStyle w:val="underline"/>
          <w:rFonts w:ascii="Georgia" w:hAnsi="Georgia"/>
          <w:highlight w:val="yellow"/>
        </w:rPr>
        <w:t>the American responses to a hostile nuclear attack</w:t>
      </w:r>
      <w:r w:rsidRPr="00F5539C">
        <w:rPr>
          <w:rFonts w:ascii="Georgia" w:hAnsi="Georgia"/>
        </w:rPr>
        <w:t xml:space="preserve">, whether </w:t>
      </w:r>
      <w:r w:rsidRPr="00F5539C">
        <w:rPr>
          <w:rStyle w:val="underline"/>
          <w:rFonts w:ascii="Georgia" w:hAnsi="Georgia"/>
          <w:highlight w:val="yellow"/>
        </w:rPr>
        <w:t>directed at the homeland</w:t>
      </w:r>
      <w:r w:rsidRPr="00F5539C">
        <w:rPr>
          <w:rFonts w:ascii="Georgia" w:hAnsi="Georgia"/>
          <w:highlight w:val="yellow"/>
        </w:rPr>
        <w:t xml:space="preserve"> </w:t>
      </w:r>
      <w:r w:rsidRPr="00F5539C">
        <w:rPr>
          <w:rFonts w:ascii="Georgia" w:hAnsi="Georgia"/>
        </w:rPr>
        <w:t xml:space="preserve">or at a Nato ally or at a tripwire, </w:t>
      </w:r>
      <w:r w:rsidRPr="00F5539C">
        <w:rPr>
          <w:rStyle w:val="underline"/>
          <w:rFonts w:ascii="Georgia" w:hAnsi="Georgia"/>
          <w:highlight w:val="yellow"/>
        </w:rPr>
        <w:t xml:space="preserve">would probably be immediate and overwhelming. </w:t>
      </w:r>
    </w:p>
    <w:p w14:paraId="4F078BF5" w14:textId="77777777" w:rsidR="00C65199" w:rsidRPr="00F5539C" w:rsidRDefault="00C65199" w:rsidP="00C65199">
      <w:pPr>
        <w:rPr>
          <w:rFonts w:ascii="Georgia" w:hAnsi="Georgia"/>
          <w:highlight w:val="yellow"/>
        </w:rPr>
      </w:pPr>
    </w:p>
    <w:p w14:paraId="6F9121D3" w14:textId="59A2FEEA" w:rsidR="00C65199" w:rsidRPr="00F5539C" w:rsidRDefault="00C65199" w:rsidP="00C65199">
      <w:pPr>
        <w:pStyle w:val="Heading3"/>
        <w:rPr>
          <w:rFonts w:ascii="Georgia" w:hAnsi="Georgia"/>
        </w:rPr>
      </w:pPr>
      <w:r w:rsidRPr="00F5539C">
        <w:rPr>
          <w:rFonts w:ascii="Georgia" w:hAnsi="Georgia"/>
        </w:rPr>
        <w:t>A2: Terrorism Defense</w:t>
      </w:r>
    </w:p>
    <w:p w14:paraId="1931ED6C" w14:textId="77777777" w:rsidR="005C19CE" w:rsidRPr="00F5539C" w:rsidRDefault="005C19CE" w:rsidP="005C19CE">
      <w:pPr>
        <w:pStyle w:val="Heading4"/>
        <w:rPr>
          <w:rFonts w:ascii="Georgia" w:hAnsi="Georgia"/>
        </w:rPr>
      </w:pPr>
      <w:r w:rsidRPr="00F5539C">
        <w:rPr>
          <w:rFonts w:ascii="Georgia" w:hAnsi="Georgia"/>
        </w:rPr>
        <w:t>The probability of a nuclear terror attack is at unprecedented levels – amplifies the magnitude</w:t>
      </w:r>
    </w:p>
    <w:p w14:paraId="2B6E15C9" w14:textId="77777777" w:rsidR="005C19CE" w:rsidRPr="00F5539C" w:rsidRDefault="005C19CE" w:rsidP="005C19CE">
      <w:pPr>
        <w:rPr>
          <w:rFonts w:ascii="Georgia" w:hAnsi="Georgia"/>
        </w:rPr>
      </w:pPr>
      <w:r w:rsidRPr="00F5539C">
        <w:rPr>
          <w:rStyle w:val="StyleStyleBold12pt"/>
          <w:rFonts w:ascii="Georgia" w:hAnsi="Georgia"/>
        </w:rPr>
        <w:t>Schwartz 2015</w:t>
      </w:r>
      <w:r w:rsidRPr="00F5539C">
        <w:rPr>
          <w:rFonts w:ascii="Georgia" w:hAnsi="Georgia"/>
        </w:rPr>
        <w:t xml:space="preserve"> (Benjamin [Worked at the Departments of State, Defense and Energy]; Right of Boom: The Aftermath of Nuclear Terrorism; The Overlook Press; p. 23-25; kdf)</w:t>
      </w:r>
    </w:p>
    <w:p w14:paraId="394699C9" w14:textId="77777777" w:rsidR="005C19CE" w:rsidRPr="00F5539C" w:rsidRDefault="005C19CE" w:rsidP="005C19CE">
      <w:pPr>
        <w:rPr>
          <w:rStyle w:val="StyleBoldUnderline"/>
          <w:rFonts w:ascii="Georgia" w:hAnsi="Georgia"/>
        </w:rPr>
      </w:pPr>
      <w:r w:rsidRPr="00F5539C">
        <w:rPr>
          <w:rStyle w:val="StyleBoldUnderline"/>
          <w:rFonts w:ascii="Georgia" w:hAnsi="Georgia"/>
        </w:rPr>
        <w:t>Is the scenario</w:t>
      </w:r>
      <w:r w:rsidRPr="00F5539C">
        <w:rPr>
          <w:rFonts w:ascii="Georgia" w:hAnsi="Georgia"/>
          <w:sz w:val="16"/>
        </w:rPr>
        <w:t xml:space="preserve"> above simply the product of an overactive imagination and a penchant for </w:t>
      </w:r>
      <w:r w:rsidRPr="00F5539C">
        <w:rPr>
          <w:rStyle w:val="StyleBoldUnderline"/>
          <w:rFonts w:ascii="Georgia" w:hAnsi="Georgia"/>
        </w:rPr>
        <w:t>alarmism?</w:t>
      </w:r>
      <w:r w:rsidRPr="00F5539C">
        <w:rPr>
          <w:rFonts w:ascii="Georgia" w:hAnsi="Georgia"/>
          <w:sz w:val="16"/>
        </w:rPr>
        <w:t xml:space="preserve"> This is a reasonable question to ask. And it is worth answering before embarking on an exploration of potential responses to nuclear terrorism. Those who assert that there is a genuine threat of nuclear terrorism should acknowledge at the outset that there are legitimate reasons for skepticism. In fact, those who have paid closest attention to the issue over the years may be most conditioned to be incredulous. </w:t>
      </w:r>
      <w:r w:rsidRPr="00F5539C">
        <w:rPr>
          <w:rStyle w:val="StyleBoldUnderline"/>
          <w:rFonts w:ascii="Georgia" w:hAnsi="Georgia"/>
        </w:rPr>
        <w:t>They have heard public officials repeatedly issue dire warnings of impending terrorist attacks, watched and seen that no attack materializes</w:t>
      </w:r>
      <w:r w:rsidRPr="00F5539C">
        <w:rPr>
          <w:rFonts w:ascii="Georgia" w:hAnsi="Georgia"/>
          <w:sz w:val="16"/>
        </w:rPr>
        <w:t xml:space="preserve">, and then have been presented with little or no evidence to support the initial alert. It is also perfectly understandable that reasonable people question the competence and/or trustworthiness of US national security officials, particularly those responsible for nuclear issues. </w:t>
      </w:r>
      <w:r w:rsidRPr="00F5539C">
        <w:rPr>
          <w:rStyle w:val="StyleBoldUnderline"/>
          <w:rFonts w:ascii="Georgia" w:hAnsi="Georgia"/>
        </w:rPr>
        <w:t>This is especially so in light of the second American-led invasion of Iraq-a war justified to the public largely on the basis of nonexistent nuclear weapons</w:t>
      </w:r>
      <w:r w:rsidRPr="00F5539C">
        <w:rPr>
          <w:rFonts w:ascii="Georgia" w:hAnsi="Georgia"/>
          <w:sz w:val="16"/>
        </w:rPr>
        <w:t xml:space="preserve">. Moreover, warnings of impending doom didn't originate with then vice president Dick Cheney. "I think we have to live with the expectation," remarked a Los Alamos atomic engineer in 1973, "that once every four or five years a nuclear explosion will take place and kill a lot of people." This statement is cited in John McPhee's The Curve of Binding Energy, which detailed concerns about the proliferation of nuclear weapons to nonstate actors over forty years ago.3 </w:t>
      </w:r>
      <w:proofErr w:type="gramStart"/>
      <w:r w:rsidRPr="00F5539C">
        <w:rPr>
          <w:rFonts w:ascii="Georgia" w:hAnsi="Georgia"/>
          <w:sz w:val="16"/>
        </w:rPr>
        <w:t>In</w:t>
      </w:r>
      <w:proofErr w:type="gramEnd"/>
      <w:r w:rsidRPr="00F5539C">
        <w:rPr>
          <w:rFonts w:ascii="Georgia" w:hAnsi="Georgia"/>
          <w:sz w:val="16"/>
        </w:rPr>
        <w:t xml:space="preserve"> the context of this history, accusations of Chicken Little-like behavior aren't flippant reactions. </w:t>
      </w:r>
      <w:r w:rsidRPr="00F5539C">
        <w:rPr>
          <w:rStyle w:val="StyleBoldUnderline"/>
          <w:rFonts w:ascii="Georgia" w:hAnsi="Georgia"/>
        </w:rPr>
        <w:t>While exaggeration may mislead the credulous and offend the perceptive</w:t>
      </w:r>
      <w:r w:rsidRPr="00F5539C">
        <w:rPr>
          <w:rFonts w:ascii="Georgia" w:hAnsi="Georgia"/>
          <w:sz w:val="16"/>
        </w:rPr>
        <w:t xml:space="preserve">, neither the absence of a precedent for nuclear terrorism nor the intelligence failure regarding Saddam Hussein's WMD program change the growing threat. </w:t>
      </w:r>
      <w:r w:rsidRPr="00F5539C">
        <w:rPr>
          <w:rStyle w:val="StyleBoldUnderline"/>
          <w:rFonts w:ascii="Georgia" w:hAnsi="Georgia"/>
        </w:rPr>
        <w:t>Many of these conditions aren't new; they have existed since the dawn of the nuclear age,</w:t>
      </w:r>
      <w:r w:rsidRPr="00F5539C">
        <w:rPr>
          <w:rFonts w:ascii="Georgia" w:hAnsi="Georgia"/>
          <w:sz w:val="16"/>
        </w:rPr>
        <w:t xml:space="preserve"> </w:t>
      </w:r>
      <w:r w:rsidRPr="00F5539C">
        <w:rPr>
          <w:rStyle w:val="StyleBoldUnderline"/>
          <w:rFonts w:ascii="Georgia" w:hAnsi="Georgia"/>
        </w:rPr>
        <w:t>and the world has been very fortunate that the danger has been effectively managed for so long</w:t>
      </w:r>
      <w:r w:rsidRPr="00F5539C">
        <w:rPr>
          <w:rFonts w:ascii="Georgia" w:hAnsi="Georgia"/>
          <w:sz w:val="16"/>
        </w:rPr>
        <w:t xml:space="preserve">. Other conditions are truly unprecedented. </w:t>
      </w:r>
      <w:r w:rsidRPr="00F5539C">
        <w:rPr>
          <w:rStyle w:val="StyleBoldUnderline"/>
          <w:rFonts w:ascii="Georgia" w:hAnsi="Georgia"/>
        </w:rPr>
        <w:t>The world crossed from</w:t>
      </w:r>
      <w:r w:rsidRPr="00F5539C">
        <w:rPr>
          <w:rFonts w:ascii="Georgia" w:hAnsi="Georgia"/>
          <w:sz w:val="16"/>
        </w:rPr>
        <w:t xml:space="preserve"> Graham </w:t>
      </w:r>
      <w:r w:rsidRPr="00F5539C">
        <w:rPr>
          <w:rStyle w:val="StyleBoldUnderline"/>
          <w:rFonts w:ascii="Georgia" w:hAnsi="Georgia"/>
        </w:rPr>
        <w:t>Allison's "Three No's" into three Yeses with a whimper rather than a bang,</w:t>
      </w:r>
      <w:r w:rsidRPr="00F5539C">
        <w:rPr>
          <w:rFonts w:ascii="Georgia" w:hAnsi="Georgia"/>
          <w:sz w:val="16"/>
        </w:rPr>
        <w:t xml:space="preserve"> but we have nevertheless entered an environment of extraordinary risk. Allison's contention that "[</w:t>
      </w:r>
      <w:proofErr w:type="gramStart"/>
      <w:r w:rsidRPr="00F5539C">
        <w:rPr>
          <w:rFonts w:ascii="Georgia" w:hAnsi="Georgia"/>
          <w:sz w:val="16"/>
        </w:rPr>
        <w:t>t]he</w:t>
      </w:r>
      <w:proofErr w:type="gramEnd"/>
      <w:r w:rsidRPr="00F5539C">
        <w:rPr>
          <w:rFonts w:ascii="Georgia" w:hAnsi="Georgia"/>
          <w:sz w:val="16"/>
        </w:rPr>
        <w:t xml:space="preserve"> detonation of a terrorist nuclear device in an American city is inevitable if the U.S. continues on its present course" is certainly debatable.4 </w:t>
      </w:r>
      <w:r w:rsidRPr="00F5539C">
        <w:rPr>
          <w:rStyle w:val="StyleBoldUnderline"/>
          <w:rFonts w:ascii="Georgia" w:hAnsi="Georgia"/>
        </w:rPr>
        <w:t>Yet an objective assessment of the current nuclear security situation and its future trajectory leads to an unavoidable conclusion: We are more vulnerable to nuclear terrorism than at any time since the dawn of the nuclear age.</w:t>
      </w:r>
    </w:p>
    <w:p w14:paraId="5F85559A" w14:textId="77777777" w:rsidR="005C19CE" w:rsidRPr="00F5539C" w:rsidRDefault="005C19CE" w:rsidP="005C19CE">
      <w:pPr>
        <w:rPr>
          <w:rFonts w:ascii="Georgia" w:hAnsi="Georgia"/>
        </w:rPr>
      </w:pPr>
    </w:p>
    <w:p w14:paraId="2DCB841B" w14:textId="77777777" w:rsidR="00C65199" w:rsidRPr="00F5539C" w:rsidRDefault="00C65199" w:rsidP="00C65199">
      <w:pPr>
        <w:pStyle w:val="Heading4"/>
        <w:rPr>
          <w:rFonts w:ascii="Georgia" w:hAnsi="Georgia"/>
        </w:rPr>
      </w:pPr>
      <w:r w:rsidRPr="00F5539C">
        <w:rPr>
          <w:rFonts w:ascii="Georgia" w:hAnsi="Georgia"/>
        </w:rPr>
        <w:t xml:space="preserve">Terrorists can easily build and detonate a nuclear weapon on US soil </w:t>
      </w:r>
    </w:p>
    <w:p w14:paraId="7397BB60" w14:textId="5566961C" w:rsidR="00C65199" w:rsidRPr="00F5539C" w:rsidRDefault="00C65199" w:rsidP="00C65199">
      <w:pPr>
        <w:pStyle w:val="card"/>
        <w:ind w:left="0"/>
        <w:rPr>
          <w:rFonts w:ascii="Georgia" w:hAnsi="Georgia"/>
        </w:rPr>
      </w:pPr>
      <w:r w:rsidRPr="00F5539C">
        <w:rPr>
          <w:rStyle w:val="tagChar"/>
          <w:rFonts w:ascii="Georgia" w:eastAsia="Cambria" w:hAnsi="Georgia"/>
          <w:highlight w:val="yellow"/>
        </w:rPr>
        <w:t>Preston 7</w:t>
      </w:r>
      <w:r w:rsidRPr="00F5539C">
        <w:rPr>
          <w:rFonts w:ascii="Georgia" w:hAnsi="Georgia"/>
        </w:rPr>
        <w:t xml:space="preserve"> (Thomas, Associate Prof. IR – Washington State U and Faculty Research Associate – Moynihan Institute of global Affairs, “From Lambs to Lions: Future Security relationships in a World of Biological and Nuclear Weapons”, page 172</w:t>
      </w:r>
      <w:r w:rsidR="00266852" w:rsidRPr="00F5539C">
        <w:rPr>
          <w:rFonts w:ascii="Georgia" w:hAnsi="Georgia"/>
        </w:rPr>
        <w:t>, ME</w:t>
      </w:r>
      <w:r w:rsidRPr="00F5539C">
        <w:rPr>
          <w:rFonts w:ascii="Georgia" w:hAnsi="Georgia"/>
        </w:rPr>
        <w:t>)</w:t>
      </w:r>
    </w:p>
    <w:p w14:paraId="1EFC3B3A" w14:textId="77777777" w:rsidR="00C65199" w:rsidRPr="00F5539C" w:rsidRDefault="00C65199" w:rsidP="00C65199">
      <w:pPr>
        <w:pStyle w:val="card"/>
        <w:rPr>
          <w:rStyle w:val="underline"/>
          <w:rFonts w:ascii="Georgia" w:hAnsi="Georgia"/>
        </w:rPr>
      </w:pPr>
      <w:r w:rsidRPr="00F5539C">
        <w:rPr>
          <w:rStyle w:val="underline"/>
          <w:rFonts w:ascii="Georgia" w:hAnsi="Georgia"/>
          <w:highlight w:val="yellow"/>
        </w:rPr>
        <w:t>A device need not be transportable: an easier option would be to build it in a rented garage</w:t>
      </w:r>
      <w:r w:rsidRPr="00F5539C">
        <w:rPr>
          <w:rStyle w:val="underline"/>
          <w:rFonts w:ascii="Georgia" w:hAnsi="Georgia"/>
        </w:rPr>
        <w:t xml:space="preserve"> or apartment </w:t>
      </w:r>
      <w:r w:rsidRPr="00F5539C">
        <w:rPr>
          <w:rStyle w:val="underline"/>
          <w:rFonts w:ascii="Georgia" w:hAnsi="Georgia"/>
          <w:highlight w:val="yellow"/>
        </w:rPr>
        <w:t>near the center of the target city</w:t>
      </w:r>
      <w:r w:rsidRPr="00F5539C">
        <w:rPr>
          <w:rStyle w:val="underline"/>
          <w:rFonts w:ascii="Georgia" w:hAnsi="Georgia"/>
        </w:rPr>
        <w:t xml:space="preserve">, to be set off by a timer allowing ample time for the perpetrators to get away. </w:t>
      </w:r>
      <w:r w:rsidRPr="00F5539C">
        <w:rPr>
          <w:rStyle w:val="underline"/>
          <w:rFonts w:ascii="Georgia" w:hAnsi="Georgia"/>
          <w:highlight w:val="yellow"/>
        </w:rPr>
        <w:t>It would be easy to smuggle to such a destination a half dozen or so half-liter parcels of highly enriched uranium. A Hiroshima type nuclear explosive device weapons could then be manufactured</w:t>
      </w:r>
      <w:r w:rsidRPr="00F5539C">
        <w:rPr>
          <w:rStyle w:val="underline"/>
          <w:rFonts w:ascii="Georgia" w:hAnsi="Georgia"/>
        </w:rPr>
        <w:t xml:space="preserve"> rather easily, using openly available information. All the other materials necessary</w:t>
      </w:r>
      <w:r w:rsidRPr="00F5539C">
        <w:rPr>
          <w:rFonts w:ascii="Georgia" w:hAnsi="Georgia"/>
          <w:sz w:val="16"/>
        </w:rPr>
        <w:t xml:space="preserve"> to complete the project </w:t>
      </w:r>
      <w:r w:rsidRPr="00F5539C">
        <w:rPr>
          <w:rStyle w:val="underline"/>
          <w:rFonts w:ascii="Georgia" w:hAnsi="Georgia"/>
        </w:rPr>
        <w:t>could be brought in place without difficulty,</w:t>
      </w:r>
      <w:r w:rsidRPr="00F5539C">
        <w:rPr>
          <w:rFonts w:ascii="Georgia" w:hAnsi="Georgia"/>
          <w:sz w:val="16"/>
        </w:rPr>
        <w:t xml:space="preserve"> presumably </w:t>
      </w:r>
      <w:r w:rsidRPr="00F5539C">
        <w:rPr>
          <w:rStyle w:val="underline"/>
          <w:rFonts w:ascii="Georgia" w:hAnsi="Georgia"/>
        </w:rPr>
        <w:t>without any need to use black market suppliers</w:t>
      </w:r>
      <w:r w:rsidRPr="00F5539C">
        <w:rPr>
          <w:rFonts w:ascii="Georgia" w:hAnsi="Georgia"/>
          <w:sz w:val="16"/>
        </w:rPr>
        <w:t xml:space="preserve"> (except, possibly, to purchase some conventional explosives). Even a small weapon of only one-kiloton yield could cause immense causalities in a major city if detonated by terrorists. </w:t>
      </w:r>
      <w:r w:rsidRPr="00F5539C">
        <w:rPr>
          <w:rStyle w:val="underline"/>
          <w:rFonts w:ascii="Georgia" w:hAnsi="Georgia"/>
          <w:highlight w:val="yellow"/>
        </w:rPr>
        <w:t>Based on a computer simulation</w:t>
      </w:r>
      <w:r w:rsidRPr="00F5539C">
        <w:rPr>
          <w:rStyle w:val="underline"/>
          <w:rFonts w:ascii="Georgia" w:hAnsi="Georgia"/>
        </w:rPr>
        <w:t xml:space="preserve"> of a one-kiloton explosion </w:t>
      </w:r>
      <w:r w:rsidRPr="00F5539C">
        <w:rPr>
          <w:rFonts w:ascii="Georgia" w:hAnsi="Georgia"/>
          <w:sz w:val="16"/>
        </w:rPr>
        <w:t xml:space="preserve">in Times Square, New York, during a normal work day, Matthew Mckinzie, a staff scientist at the Natural Resources Defense Council, </w:t>
      </w:r>
      <w:r w:rsidRPr="00F5539C">
        <w:rPr>
          <w:rStyle w:val="underline"/>
          <w:rFonts w:ascii="Georgia" w:hAnsi="Georgia"/>
        </w:rPr>
        <w:t xml:space="preserve">found over </w:t>
      </w:r>
      <w:r w:rsidRPr="00F5539C">
        <w:rPr>
          <w:rStyle w:val="underline"/>
          <w:rFonts w:ascii="Georgia" w:hAnsi="Georgia"/>
          <w:highlight w:val="yellow"/>
        </w:rPr>
        <w:t>20,000 people would be killed instantly</w:t>
      </w:r>
      <w:r w:rsidRPr="00F5539C">
        <w:rPr>
          <w:rStyle w:val="underline"/>
          <w:rFonts w:ascii="Georgia" w:hAnsi="Georgia"/>
        </w:rPr>
        <w:t xml:space="preserve">, and that up to a quarter-mile away, </w:t>
      </w:r>
      <w:r w:rsidRPr="00F5539C">
        <w:rPr>
          <w:rStyle w:val="underline"/>
          <w:rFonts w:ascii="Georgia" w:hAnsi="Georgia"/>
          <w:highlight w:val="yellow"/>
        </w:rPr>
        <w:t>all those exposed to a direct view of the fireball would receive fatal doses of radiation. Up to a quarter-million workers would be affected</w:t>
      </w:r>
      <w:r w:rsidRPr="00F5539C">
        <w:rPr>
          <w:rFonts w:ascii="Georgia" w:hAnsi="Georgia"/>
          <w:sz w:val="16"/>
        </w:rPr>
        <w:t xml:space="preserve"> by the attack to some degree, </w:t>
      </w:r>
      <w:r w:rsidRPr="00F5539C">
        <w:rPr>
          <w:rStyle w:val="underline"/>
          <w:rFonts w:ascii="Georgia" w:hAnsi="Georgia"/>
        </w:rPr>
        <w:t>and radioactive fallout would spread at least five to ten miles from ground zero</w:t>
      </w:r>
      <w:r w:rsidRPr="00F5539C">
        <w:rPr>
          <w:rFonts w:ascii="Georgia" w:hAnsi="Georgia"/>
          <w:sz w:val="16"/>
        </w:rPr>
        <w:t xml:space="preserve"> (Keller 2002, 57). As spiers (2000,80) observes: The potential effects of nuclear terrorism have always been formidable: </w:t>
      </w:r>
      <w:r w:rsidRPr="00F5539C">
        <w:rPr>
          <w:rStyle w:val="underline"/>
          <w:rFonts w:ascii="Georgia" w:hAnsi="Georgia"/>
          <w:highlight w:val="yellow"/>
        </w:rPr>
        <w:t>if a group</w:t>
      </w:r>
      <w:r w:rsidRPr="00F5539C">
        <w:rPr>
          <w:rStyle w:val="underline"/>
          <w:rFonts w:ascii="Georgia" w:hAnsi="Georgia"/>
        </w:rPr>
        <w:t xml:space="preserve"> with sufficient skills was able to obtain about 30 pounds of highly enriched uranium, which is easily carried in a briefcase, or a small amount of plutonium</w:t>
      </w:r>
      <w:r w:rsidRPr="00F5539C">
        <w:rPr>
          <w:rFonts w:ascii="Georgia" w:hAnsi="Georgia"/>
          <w:sz w:val="16"/>
        </w:rPr>
        <w:t xml:space="preserve"> (baseball size), </w:t>
      </w:r>
      <w:r w:rsidRPr="00F5539C">
        <w:rPr>
          <w:rStyle w:val="underline"/>
          <w:rFonts w:ascii="Georgia" w:hAnsi="Georgia"/>
        </w:rPr>
        <w:t xml:space="preserve">and then </w:t>
      </w:r>
      <w:r w:rsidRPr="00F5539C">
        <w:rPr>
          <w:rStyle w:val="underline"/>
          <w:rFonts w:ascii="Georgia" w:hAnsi="Georgia"/>
          <w:highlight w:val="yellow"/>
        </w:rPr>
        <w:t xml:space="preserve">spent some $200,000 acquiring readily available materials and </w:t>
      </w:r>
      <w:proofErr w:type="gramStart"/>
      <w:r w:rsidRPr="00F5539C">
        <w:rPr>
          <w:rStyle w:val="underline"/>
          <w:rFonts w:ascii="Georgia" w:hAnsi="Georgia"/>
          <w:highlight w:val="yellow"/>
        </w:rPr>
        <w:t>equipment ,</w:t>
      </w:r>
      <w:proofErr w:type="gramEnd"/>
      <w:r w:rsidRPr="00F5539C">
        <w:rPr>
          <w:rStyle w:val="underline"/>
          <w:rFonts w:ascii="Georgia" w:hAnsi="Georgia"/>
          <w:highlight w:val="yellow"/>
        </w:rPr>
        <w:t xml:space="preserve"> it could build a nuclear device within a couple of months. </w:t>
      </w:r>
      <w:r w:rsidRPr="00F5539C">
        <w:rPr>
          <w:rStyle w:val="underline"/>
          <w:rFonts w:ascii="Georgia" w:hAnsi="Georgia"/>
        </w:rPr>
        <w:t>Had such a nuclear device been in the mini van placed at the World Trade Center, it is estimated that “the lower part of Manhattan would have disappeared up to Gramercy Park, all of Wall Street.”</w:t>
      </w:r>
      <w:r w:rsidRPr="00F5539C">
        <w:rPr>
          <w:rFonts w:ascii="Georgia" w:hAnsi="Georgia"/>
          <w:sz w:val="16"/>
        </w:rPr>
        <w:t xml:space="preserve"> Of course, </w:t>
      </w:r>
      <w:r w:rsidRPr="00F5539C">
        <w:rPr>
          <w:rStyle w:val="underline"/>
          <w:rFonts w:ascii="Georgia" w:hAnsi="Georgia"/>
        </w:rPr>
        <w:t xml:space="preserve">the construction of a nuclear device by terror groups – either outside the U.S. of with components smuggles into the country - would be no simple task. But could be easily accomplished, </w:t>
      </w:r>
      <w:r w:rsidRPr="00F5539C">
        <w:rPr>
          <w:rStyle w:val="underline"/>
          <w:rFonts w:ascii="Georgia" w:hAnsi="Georgia"/>
          <w:highlight w:val="yellow"/>
        </w:rPr>
        <w:t>there is little question a group like Al Qaeda would seek to use it against a target to produce a maximum level of casualties</w:t>
      </w:r>
      <w:r w:rsidRPr="00F5539C">
        <w:rPr>
          <w:rFonts w:ascii="Georgia" w:hAnsi="Georgia"/>
          <w:sz w:val="16"/>
          <w:highlight w:val="yellow"/>
        </w:rPr>
        <w:t>.</w:t>
      </w:r>
      <w:r w:rsidRPr="00F5539C">
        <w:rPr>
          <w:rFonts w:ascii="Georgia" w:hAnsi="Georgia"/>
          <w:sz w:val="16"/>
        </w:rPr>
        <w:t xml:space="preserve"> And, as former UN weapons inspector David Albright observes, while the technical difficulties in assembling a working weapons should not be underestimated, </w:t>
      </w:r>
      <w:r w:rsidRPr="00F5539C">
        <w:rPr>
          <w:rFonts w:ascii="Georgia" w:hAnsi="Georgia"/>
          <w:sz w:val="16"/>
          <w:highlight w:val="yellow"/>
        </w:rPr>
        <w:t>i</w:t>
      </w:r>
      <w:r w:rsidRPr="00F5539C">
        <w:rPr>
          <w:rStyle w:val="underline"/>
          <w:rFonts w:ascii="Georgia" w:hAnsi="Georgia"/>
          <w:highlight w:val="yellow"/>
        </w:rPr>
        <w:t>t is</w:t>
      </w:r>
      <w:r w:rsidRPr="00F5539C">
        <w:rPr>
          <w:rFonts w:ascii="Georgia" w:hAnsi="Georgia"/>
          <w:sz w:val="16"/>
        </w:rPr>
        <w:t xml:space="preserve"> also </w:t>
      </w:r>
      <w:r w:rsidRPr="00F5539C">
        <w:rPr>
          <w:rStyle w:val="underline"/>
          <w:rFonts w:ascii="Georgia" w:hAnsi="Georgia"/>
        </w:rPr>
        <w:t xml:space="preserve">a </w:t>
      </w:r>
      <w:r w:rsidRPr="00F5539C">
        <w:rPr>
          <w:rStyle w:val="underline"/>
          <w:rFonts w:ascii="Georgia" w:hAnsi="Georgia"/>
          <w:highlight w:val="yellow"/>
        </w:rPr>
        <w:t>mistake to overestimate the hurdles</w:t>
      </w:r>
      <w:r w:rsidRPr="00F5539C">
        <w:rPr>
          <w:rStyle w:val="underline"/>
          <w:rFonts w:ascii="Georgia" w:hAnsi="Georgia"/>
        </w:rPr>
        <w:t xml:space="preserve"> – </w:t>
      </w:r>
      <w:r w:rsidRPr="00F5539C">
        <w:rPr>
          <w:rStyle w:val="underline"/>
          <w:rFonts w:ascii="Georgia" w:hAnsi="Georgia"/>
          <w:highlight w:val="yellow"/>
        </w:rPr>
        <w:t>especially is you are dealing with a well-organized terror group</w:t>
      </w:r>
      <w:r w:rsidRPr="00F5539C">
        <w:rPr>
          <w:rStyle w:val="underline"/>
          <w:rFonts w:ascii="Georgia" w:hAnsi="Georgia"/>
        </w:rPr>
        <w:t xml:space="preserve"> that has no interest in maintain a reliable, safe arsenal and is wiling to take the risk its jury rigged weapon will either not achieve its full yield</w:t>
      </w:r>
      <w:r w:rsidRPr="00F5539C">
        <w:rPr>
          <w:rFonts w:ascii="Georgia" w:hAnsi="Georgia"/>
          <w:sz w:val="16"/>
        </w:rPr>
        <w:t xml:space="preserve"> (or fail to explode at all). As Albright suggests, “</w:t>
      </w:r>
      <w:r w:rsidRPr="00F5539C">
        <w:rPr>
          <w:rStyle w:val="underline"/>
          <w:rFonts w:ascii="Georgia" w:hAnsi="Georgia"/>
        </w:rPr>
        <w:t xml:space="preserve">as you get smarter, you realize you can get by with less… </w:t>
      </w:r>
      <w:r w:rsidRPr="00F5539C">
        <w:rPr>
          <w:rStyle w:val="underline"/>
          <w:rFonts w:ascii="Georgia" w:hAnsi="Georgia"/>
          <w:highlight w:val="yellow"/>
        </w:rPr>
        <w:t>you can do it in facilities that look like barns</w:t>
      </w:r>
      <w:r w:rsidRPr="00F5539C">
        <w:rPr>
          <w:rStyle w:val="underline"/>
          <w:rFonts w:ascii="Georgia" w:hAnsi="Georgia"/>
        </w:rPr>
        <w:t xml:space="preserve">, garages, </w:t>
      </w:r>
      <w:r w:rsidRPr="00F5539C">
        <w:rPr>
          <w:rStyle w:val="underline"/>
          <w:rFonts w:ascii="Georgia" w:hAnsi="Georgia"/>
          <w:highlight w:val="yellow"/>
        </w:rPr>
        <w:t>with simple machine tools.</w:t>
      </w:r>
      <w:r w:rsidRPr="00F5539C">
        <w:rPr>
          <w:rStyle w:val="underline"/>
          <w:rFonts w:ascii="Georgia" w:hAnsi="Georgia"/>
        </w:rPr>
        <w:t xml:space="preserve"> You can do it with </w:t>
      </w:r>
      <w:r w:rsidRPr="00F5539C">
        <w:rPr>
          <w:rStyle w:val="underline"/>
          <w:rFonts w:ascii="Georgia" w:hAnsi="Georgia"/>
          <w:highlight w:val="yellow"/>
        </w:rPr>
        <w:t>10-15 people, not all PhD’s</w:t>
      </w:r>
      <w:r w:rsidRPr="00F5539C">
        <w:rPr>
          <w:rStyle w:val="underline"/>
          <w:rFonts w:ascii="Georgia" w:hAnsi="Georgia"/>
        </w:rPr>
        <w:t xml:space="preserve">, but some engineers, technicians. Our judgment is that a gun-type device is well within the capability of a terrorist organization.  </w:t>
      </w:r>
    </w:p>
    <w:p w14:paraId="4D78E288" w14:textId="77777777" w:rsidR="00C65199" w:rsidRPr="00F5539C" w:rsidRDefault="00C65199" w:rsidP="00C65199">
      <w:pPr>
        <w:rPr>
          <w:rFonts w:ascii="Georgia" w:hAnsi="Georgia"/>
        </w:rPr>
      </w:pPr>
    </w:p>
    <w:p w14:paraId="319759AB" w14:textId="77777777" w:rsidR="00C65199" w:rsidRPr="00F5539C" w:rsidRDefault="00C65199" w:rsidP="00C65199">
      <w:pPr>
        <w:rPr>
          <w:rFonts w:ascii="Georgia" w:hAnsi="Georgia"/>
        </w:rPr>
      </w:pPr>
    </w:p>
    <w:p w14:paraId="1657BBEE" w14:textId="35115412" w:rsidR="00C65199" w:rsidRPr="00F5539C" w:rsidRDefault="00C65199" w:rsidP="00C65199">
      <w:pPr>
        <w:pStyle w:val="Heading3"/>
        <w:rPr>
          <w:rFonts w:ascii="Georgia" w:hAnsi="Georgia"/>
        </w:rPr>
      </w:pPr>
      <w:r w:rsidRPr="00F5539C">
        <w:rPr>
          <w:rFonts w:ascii="Georgia" w:hAnsi="Georgia"/>
        </w:rPr>
        <w:t>A2: US Fighting More Wars</w:t>
      </w:r>
    </w:p>
    <w:p w14:paraId="3ED165E3" w14:textId="77777777" w:rsidR="00C65199" w:rsidRPr="00F5539C" w:rsidRDefault="00C65199" w:rsidP="00C65199">
      <w:pPr>
        <w:pStyle w:val="Heading4"/>
        <w:rPr>
          <w:rFonts w:ascii="Georgia" w:hAnsi="Georgia"/>
        </w:rPr>
      </w:pPr>
      <w:r w:rsidRPr="00F5539C">
        <w:rPr>
          <w:rFonts w:ascii="Georgia" w:hAnsi="Georgia"/>
        </w:rPr>
        <w:t>Wars are decreasing and when they do occur they are less violent</w:t>
      </w:r>
    </w:p>
    <w:p w14:paraId="023E99CC" w14:textId="5B9991BA" w:rsidR="00C65199" w:rsidRPr="00F5539C" w:rsidRDefault="00C65199" w:rsidP="00C65199">
      <w:pPr>
        <w:pStyle w:val="card"/>
        <w:ind w:left="0"/>
        <w:rPr>
          <w:rFonts w:ascii="Georgia" w:hAnsi="Georgia" w:cs="Georgia"/>
          <w:color w:val="181818"/>
          <w:sz w:val="28"/>
          <w:szCs w:val="28"/>
        </w:rPr>
      </w:pPr>
      <w:r w:rsidRPr="00F5539C">
        <w:rPr>
          <w:rStyle w:val="Heading3Char"/>
          <w:rFonts w:ascii="Georgia" w:hAnsi="Georgia"/>
          <w:highlight w:val="yellow"/>
        </w:rPr>
        <w:t>Goldstein</w:t>
      </w:r>
      <w:r w:rsidRPr="00F5539C">
        <w:rPr>
          <w:rStyle w:val="tagChar"/>
          <w:rFonts w:ascii="Georgia" w:eastAsia="Cambria" w:hAnsi="Georgia"/>
          <w:highlight w:val="yellow"/>
        </w:rPr>
        <w:t>,</w:t>
      </w:r>
      <w:r w:rsidRPr="00F5539C">
        <w:rPr>
          <w:rFonts w:ascii="Georgia" w:hAnsi="Georgia"/>
        </w:rPr>
        <w:t xml:space="preserve"> 9/10- </w:t>
      </w:r>
      <w:r w:rsidRPr="00F5539C">
        <w:rPr>
          <w:rStyle w:val="tagChar"/>
          <w:rFonts w:ascii="Georgia" w:eastAsia="Cambria" w:hAnsi="Georgia"/>
          <w:highlight w:val="yellow"/>
        </w:rPr>
        <w:t>‘</w:t>
      </w:r>
      <w:r w:rsidRPr="00F5539C">
        <w:rPr>
          <w:rStyle w:val="Heading3Char"/>
          <w:rFonts w:ascii="Georgia" w:hAnsi="Georgia"/>
          <w:highlight w:val="yellow"/>
        </w:rPr>
        <w:t>11</w:t>
      </w:r>
      <w:r w:rsidRPr="00F5539C">
        <w:rPr>
          <w:rFonts w:ascii="Georgia" w:hAnsi="Georgia"/>
        </w:rPr>
        <w:t xml:space="preserve"> (Joshua- professor emeritus of international relations at American University, “Think Again: War”, Foreign Affairs</w:t>
      </w:r>
      <w:r w:rsidR="00266852" w:rsidRPr="00F5539C">
        <w:rPr>
          <w:rFonts w:ascii="Georgia" w:hAnsi="Georgia"/>
        </w:rPr>
        <w:t>, ME</w:t>
      </w:r>
      <w:r w:rsidRPr="00F5539C">
        <w:rPr>
          <w:rFonts w:ascii="Georgia" w:hAnsi="Georgia"/>
        </w:rPr>
        <w:t>)</w:t>
      </w:r>
    </w:p>
    <w:p w14:paraId="369EE2E7" w14:textId="77777777" w:rsidR="00C65199" w:rsidRPr="00F5539C" w:rsidRDefault="00C65199" w:rsidP="00C65199">
      <w:pPr>
        <w:pStyle w:val="card"/>
        <w:rPr>
          <w:rFonts w:ascii="Georgia" w:hAnsi="Georgia"/>
          <w:sz w:val="16"/>
          <w:highlight w:val="yellow"/>
        </w:rPr>
      </w:pPr>
      <w:r w:rsidRPr="00F5539C">
        <w:rPr>
          <w:rFonts w:ascii="Georgia" w:hAnsi="Georgia"/>
          <w:sz w:val="16"/>
        </w:rPr>
        <w:t xml:space="preserve">But </w:t>
      </w:r>
      <w:r w:rsidRPr="00F5539C">
        <w:rPr>
          <w:rStyle w:val="underline"/>
          <w:rFonts w:ascii="Georgia" w:hAnsi="Georgia"/>
        </w:rPr>
        <w:t xml:space="preserve">though the </w:t>
      </w:r>
      <w:r w:rsidRPr="00F5539C">
        <w:rPr>
          <w:rStyle w:val="underline"/>
          <w:rFonts w:ascii="Georgia" w:hAnsi="Georgia"/>
          <w:highlight w:val="yellow"/>
        </w:rPr>
        <w:t>conflicts of the post-9/11 era</w:t>
      </w:r>
      <w:r w:rsidRPr="00F5539C">
        <w:rPr>
          <w:rStyle w:val="underline"/>
          <w:rFonts w:ascii="Georgia" w:hAnsi="Georgia"/>
        </w:rPr>
        <w:t xml:space="preserve"> may be longer than those of past generations, they</w:t>
      </w:r>
      <w:r w:rsidRPr="00F5539C">
        <w:rPr>
          <w:rStyle w:val="underline"/>
          <w:rFonts w:ascii="Georgia" w:hAnsi="Georgia"/>
          <w:highlight w:val="yellow"/>
        </w:rPr>
        <w:t xml:space="preserve"> are</w:t>
      </w:r>
      <w:r w:rsidRPr="00F5539C">
        <w:rPr>
          <w:rStyle w:val="underline"/>
          <w:rFonts w:ascii="Georgia" w:hAnsi="Georgia"/>
        </w:rPr>
        <w:t xml:space="preserve"> also </w:t>
      </w:r>
      <w:r w:rsidRPr="00F5539C">
        <w:rPr>
          <w:rStyle w:val="underline"/>
          <w:rFonts w:ascii="Georgia" w:hAnsi="Georgia"/>
          <w:highlight w:val="yellow"/>
        </w:rPr>
        <w:t>far smaller and less lethal. America's decade of war since 2001 has killed about 6,000</w:t>
      </w:r>
      <w:r w:rsidRPr="00F5539C">
        <w:rPr>
          <w:rFonts w:ascii="Georgia" w:hAnsi="Georgia"/>
          <w:sz w:val="16"/>
          <w:highlight w:val="yellow"/>
        </w:rPr>
        <w:t xml:space="preserve"> </w:t>
      </w:r>
      <w:r w:rsidRPr="00F5539C">
        <w:rPr>
          <w:rFonts w:ascii="Georgia" w:hAnsi="Georgia"/>
          <w:sz w:val="16"/>
        </w:rPr>
        <w:t xml:space="preserve">U.S. service members, </w:t>
      </w:r>
      <w:r w:rsidRPr="00F5539C">
        <w:rPr>
          <w:rStyle w:val="underline"/>
          <w:rFonts w:ascii="Georgia" w:hAnsi="Georgia"/>
          <w:highlight w:val="yellow"/>
        </w:rPr>
        <w:t xml:space="preserve">compared with 58,000 in Vietnam </w:t>
      </w:r>
      <w:r w:rsidRPr="00F5539C">
        <w:rPr>
          <w:rStyle w:val="underline"/>
          <w:rFonts w:ascii="Georgia" w:hAnsi="Georgia"/>
        </w:rPr>
        <w:t>and 300,000 in World War II.</w:t>
      </w:r>
      <w:r w:rsidRPr="00F5539C">
        <w:rPr>
          <w:rFonts w:ascii="Georgia" w:hAnsi="Georgia"/>
          <w:sz w:val="16"/>
        </w:rPr>
        <w:t xml:space="preserve"> Every life lost to war is one too many, but these deaths have to be seen in context: </w:t>
      </w:r>
      <w:r w:rsidRPr="00F5539C">
        <w:rPr>
          <w:rStyle w:val="underline"/>
          <w:rFonts w:ascii="Georgia" w:hAnsi="Georgia"/>
          <w:highlight w:val="yellow"/>
        </w:rPr>
        <w:t>Last year more Americans died from falling out of bed than in all U.S. wars combined</w:t>
      </w:r>
      <w:r w:rsidRPr="00F5539C">
        <w:rPr>
          <w:rStyle w:val="underline"/>
          <w:rFonts w:ascii="Georgia" w:hAnsi="Georgia"/>
        </w:rPr>
        <w:t xml:space="preserve">. </w:t>
      </w:r>
      <w:r w:rsidRPr="00F5539C">
        <w:rPr>
          <w:rFonts w:ascii="Georgia" w:hAnsi="Georgia"/>
          <w:sz w:val="16"/>
        </w:rPr>
        <w:t xml:space="preserve"> And the fighting in Iraq and Afghanistan has taken place against a backdrop of base closures and personnel drawdowns elsewhere in the world. </w:t>
      </w:r>
      <w:proofErr w:type="gramStart"/>
      <w:r w:rsidRPr="00F5539C">
        <w:rPr>
          <w:rStyle w:val="underline"/>
          <w:rFonts w:ascii="Georgia" w:hAnsi="Georgia"/>
          <w:highlight w:val="yellow"/>
        </w:rPr>
        <w:t>The temporary rise in U.S. troop numbers in South Asia and the Middle East</w:t>
      </w:r>
      <w:r w:rsidRPr="00F5539C">
        <w:rPr>
          <w:rStyle w:val="underline"/>
          <w:rFonts w:ascii="Georgia" w:hAnsi="Georgia"/>
        </w:rPr>
        <w:t xml:space="preserve">, from 18,000 to 212,000 since 2000, </w:t>
      </w:r>
      <w:r w:rsidRPr="00F5539C">
        <w:rPr>
          <w:rStyle w:val="underline"/>
          <w:rFonts w:ascii="Georgia" w:hAnsi="Georgia"/>
          <w:highlight w:val="yellow"/>
        </w:rPr>
        <w:t>contrasts with the permanent withdrawal of almost 40,000 troops from Europe, 34,000 from Japan and South Korea, and 10,000 from Latin America in that period.</w:t>
      </w:r>
      <w:proofErr w:type="gramEnd"/>
      <w:r w:rsidRPr="00F5539C">
        <w:rPr>
          <w:rStyle w:val="underline"/>
          <w:rFonts w:ascii="Georgia" w:hAnsi="Georgia"/>
          <w:highlight w:val="yellow"/>
        </w:rPr>
        <w:t xml:space="preserve"> When U.S. forces come home from the current wars </w:t>
      </w:r>
      <w:r w:rsidRPr="00F5539C">
        <w:rPr>
          <w:rStyle w:val="underline"/>
          <w:rFonts w:ascii="Georgia" w:hAnsi="Georgia"/>
        </w:rPr>
        <w:t xml:space="preserve">-- and </w:t>
      </w:r>
      <w:r w:rsidRPr="00F5539C">
        <w:rPr>
          <w:rStyle w:val="underline"/>
          <w:rFonts w:ascii="Georgia" w:hAnsi="Georgia"/>
          <w:highlight w:val="yellow"/>
        </w:rPr>
        <w:t xml:space="preserve">they will in large numbers </w:t>
      </w:r>
      <w:r w:rsidRPr="00F5539C">
        <w:rPr>
          <w:rStyle w:val="underline"/>
          <w:rFonts w:ascii="Georgia" w:hAnsi="Georgia"/>
        </w:rPr>
        <w:t xml:space="preserve">in the near future, starting with 40,000 troops from Iraq and 33,000 from Afghanistan </w:t>
      </w:r>
      <w:r w:rsidRPr="00F5539C">
        <w:rPr>
          <w:rStyle w:val="underline"/>
          <w:rFonts w:ascii="Georgia" w:hAnsi="Georgia"/>
          <w:highlight w:val="yellow"/>
        </w:rPr>
        <w:t>by 2012 -- there will be fewer U.S. troops deployed around the world than at any time since the 1930s</w:t>
      </w:r>
      <w:r w:rsidRPr="00F5539C">
        <w:rPr>
          <w:rFonts w:ascii="Georgia" w:hAnsi="Georgia"/>
          <w:sz w:val="16"/>
        </w:rPr>
        <w:t xml:space="preserve">. President Barack </w:t>
      </w:r>
      <w:r w:rsidRPr="00F5539C">
        <w:rPr>
          <w:rStyle w:val="underline"/>
          <w:rFonts w:ascii="Georgia" w:hAnsi="Georgia"/>
        </w:rPr>
        <w:t>Obama was telling the truth in June when he said</w:t>
      </w:r>
      <w:r w:rsidRPr="00F5539C">
        <w:rPr>
          <w:rStyle w:val="underline"/>
          <w:rFonts w:ascii="Georgia" w:hAnsi="Georgia"/>
          <w:highlight w:val="yellow"/>
        </w:rPr>
        <w:t>, "The tide of war is receding</w:t>
      </w:r>
      <w:r w:rsidRPr="00F5539C">
        <w:rPr>
          <w:rFonts w:ascii="Georgia" w:hAnsi="Georgia"/>
          <w:sz w:val="16"/>
          <w:highlight w:val="yellow"/>
        </w:rPr>
        <w:t xml:space="preserve">." </w:t>
      </w:r>
    </w:p>
    <w:p w14:paraId="08738FD1" w14:textId="77777777" w:rsidR="00C65199" w:rsidRPr="00F5539C" w:rsidRDefault="00C65199" w:rsidP="00C65199">
      <w:pPr>
        <w:rPr>
          <w:rFonts w:ascii="Georgia" w:hAnsi="Georgia"/>
          <w:highlight w:val="yellow"/>
        </w:rPr>
      </w:pPr>
    </w:p>
    <w:p w14:paraId="5460EB83" w14:textId="60FA0178" w:rsidR="00C65199" w:rsidRPr="00F5539C" w:rsidRDefault="00C65199" w:rsidP="00C65199">
      <w:pPr>
        <w:pStyle w:val="Heading3"/>
        <w:rPr>
          <w:rFonts w:ascii="Georgia" w:hAnsi="Georgia"/>
        </w:rPr>
      </w:pPr>
      <w:r w:rsidRPr="00F5539C">
        <w:rPr>
          <w:rFonts w:ascii="Georgia" w:hAnsi="Georgia"/>
        </w:rPr>
        <w:t>A2: War is more Brutal</w:t>
      </w:r>
    </w:p>
    <w:p w14:paraId="2537EF56" w14:textId="77777777" w:rsidR="00C65199" w:rsidRPr="00F5539C" w:rsidRDefault="00C65199" w:rsidP="00C65199">
      <w:pPr>
        <w:pStyle w:val="Heading4"/>
        <w:rPr>
          <w:rFonts w:ascii="Georgia" w:hAnsi="Georgia"/>
        </w:rPr>
      </w:pPr>
      <w:r w:rsidRPr="00F5539C">
        <w:rPr>
          <w:rFonts w:ascii="Georgia" w:hAnsi="Georgia"/>
        </w:rPr>
        <w:t>There are less civilian casualties now and more humanitarian responses in times of war</w:t>
      </w:r>
    </w:p>
    <w:p w14:paraId="6DE57B8C" w14:textId="2D787971" w:rsidR="00C65199" w:rsidRPr="00F5539C" w:rsidRDefault="00C65199" w:rsidP="00C65199">
      <w:pPr>
        <w:pStyle w:val="card"/>
        <w:ind w:left="0"/>
        <w:rPr>
          <w:rFonts w:ascii="Georgia" w:hAnsi="Georgia" w:cs="Georgia"/>
          <w:color w:val="181818"/>
          <w:sz w:val="28"/>
          <w:szCs w:val="28"/>
        </w:rPr>
      </w:pPr>
      <w:r w:rsidRPr="00F5539C">
        <w:rPr>
          <w:rStyle w:val="Heading3Char"/>
          <w:rFonts w:ascii="Georgia" w:hAnsi="Georgia"/>
          <w:highlight w:val="yellow"/>
        </w:rPr>
        <w:t>Goldstein</w:t>
      </w:r>
      <w:r w:rsidRPr="00F5539C">
        <w:rPr>
          <w:rStyle w:val="tagChar"/>
          <w:rFonts w:ascii="Georgia" w:eastAsia="Cambria" w:hAnsi="Georgia"/>
          <w:highlight w:val="yellow"/>
        </w:rPr>
        <w:t>,</w:t>
      </w:r>
      <w:r w:rsidRPr="00F5539C">
        <w:rPr>
          <w:rFonts w:ascii="Georgia" w:hAnsi="Georgia"/>
        </w:rPr>
        <w:t xml:space="preserve"> 9/10- </w:t>
      </w:r>
      <w:r w:rsidRPr="00F5539C">
        <w:rPr>
          <w:rStyle w:val="tagChar"/>
          <w:rFonts w:ascii="Georgia" w:eastAsia="Cambria" w:hAnsi="Georgia"/>
          <w:highlight w:val="yellow"/>
        </w:rPr>
        <w:t>‘</w:t>
      </w:r>
      <w:r w:rsidRPr="00F5539C">
        <w:rPr>
          <w:rStyle w:val="Heading3Char"/>
          <w:rFonts w:ascii="Georgia" w:hAnsi="Georgia"/>
          <w:highlight w:val="yellow"/>
        </w:rPr>
        <w:t>11</w:t>
      </w:r>
      <w:r w:rsidRPr="00F5539C">
        <w:rPr>
          <w:rFonts w:ascii="Georgia" w:hAnsi="Georgia"/>
        </w:rPr>
        <w:t xml:space="preserve"> (Joshua- professor emeritus of international relations at American University, “Think Again: War”, Foreign Affairs</w:t>
      </w:r>
      <w:r w:rsidR="00266852" w:rsidRPr="00F5539C">
        <w:rPr>
          <w:rFonts w:ascii="Georgia" w:hAnsi="Georgia"/>
        </w:rPr>
        <w:t>, ME</w:t>
      </w:r>
      <w:r w:rsidRPr="00F5539C">
        <w:rPr>
          <w:rFonts w:ascii="Georgia" w:hAnsi="Georgia"/>
        </w:rPr>
        <w:t>)</w:t>
      </w:r>
    </w:p>
    <w:p w14:paraId="17C1AABD" w14:textId="77777777" w:rsidR="00C65199" w:rsidRPr="00F5539C" w:rsidRDefault="00C65199" w:rsidP="00C65199">
      <w:pPr>
        <w:pStyle w:val="card"/>
        <w:rPr>
          <w:rStyle w:val="underline"/>
          <w:rFonts w:ascii="Georgia" w:hAnsi="Georgia"/>
        </w:rPr>
      </w:pPr>
      <w:r w:rsidRPr="00F5539C">
        <w:rPr>
          <w:rStyle w:val="underline"/>
          <w:rFonts w:ascii="Georgia" w:hAnsi="Georgia"/>
        </w:rPr>
        <w:t xml:space="preserve">In February 2010, </w:t>
      </w:r>
      <w:r w:rsidRPr="00F5539C">
        <w:rPr>
          <w:rStyle w:val="underline"/>
          <w:rFonts w:ascii="Georgia" w:hAnsi="Georgia"/>
          <w:highlight w:val="yellow"/>
        </w:rPr>
        <w:t>a NATO airstrike hit a house in Afghanistan's Marja district, killing at least nine civilians inside.</w:t>
      </w:r>
      <w:r w:rsidRPr="00F5539C">
        <w:rPr>
          <w:rFonts w:ascii="Georgia" w:hAnsi="Georgia"/>
          <w:sz w:val="16"/>
        </w:rPr>
        <w:t xml:space="preserve"> The tragedy drew condemnation and made the news, </w:t>
      </w:r>
      <w:r w:rsidRPr="00F5539C">
        <w:rPr>
          <w:rStyle w:val="underline"/>
          <w:rFonts w:ascii="Georgia" w:hAnsi="Georgia"/>
          <w:highlight w:val="yellow"/>
        </w:rPr>
        <w:t>leading the top NATO commander in the country to apologize</w:t>
      </w:r>
      <w:r w:rsidRPr="00F5539C">
        <w:rPr>
          <w:rFonts w:ascii="Georgia" w:hAnsi="Georgia"/>
          <w:sz w:val="16"/>
        </w:rPr>
        <w:t xml:space="preserve"> to Afghan President Hamid Karzai. </w:t>
      </w:r>
      <w:r w:rsidRPr="00F5539C">
        <w:rPr>
          <w:rStyle w:val="underline"/>
          <w:rFonts w:ascii="Georgia" w:hAnsi="Georgia"/>
          <w:highlight w:val="yellow"/>
        </w:rPr>
        <w:t>The response underscored just how much has changed in war.</w:t>
      </w:r>
      <w:r w:rsidRPr="00F5539C">
        <w:rPr>
          <w:rStyle w:val="underline"/>
          <w:rFonts w:ascii="Georgia" w:hAnsi="Georgia"/>
        </w:rPr>
        <w:t xml:space="preserve"> </w:t>
      </w:r>
      <w:r w:rsidRPr="00F5539C">
        <w:rPr>
          <w:rFonts w:ascii="Georgia" w:hAnsi="Georgia"/>
          <w:sz w:val="16"/>
        </w:rPr>
        <w:t xml:space="preserve">During World War II, Allied bombers killed hundreds of thousands of civilians in Dresden and Tokyo not by accident, but as a matter of tactics; Germany, of course, murdered civilians by the millions. And </w:t>
      </w:r>
      <w:r w:rsidRPr="00F5539C">
        <w:rPr>
          <w:rStyle w:val="underline"/>
          <w:rFonts w:ascii="Georgia" w:hAnsi="Georgia"/>
          <w:highlight w:val="yellow"/>
        </w:rPr>
        <w:t>when today's civilians</w:t>
      </w:r>
      <w:r w:rsidRPr="00F5539C">
        <w:rPr>
          <w:rStyle w:val="underline"/>
          <w:rFonts w:ascii="Georgia" w:hAnsi="Georgia"/>
        </w:rPr>
        <w:t xml:space="preserve"> do </w:t>
      </w:r>
      <w:r w:rsidRPr="00F5539C">
        <w:rPr>
          <w:rStyle w:val="underline"/>
          <w:rFonts w:ascii="Georgia" w:hAnsi="Georgia"/>
          <w:highlight w:val="yellow"/>
        </w:rPr>
        <w:t>end up in harm's way, more people are looking out for them.</w:t>
      </w:r>
      <w:r w:rsidRPr="00F5539C">
        <w:rPr>
          <w:rStyle w:val="underline"/>
          <w:rFonts w:ascii="Georgia" w:hAnsi="Georgia"/>
        </w:rPr>
        <w:t xml:space="preserve"> </w:t>
      </w:r>
      <w:r w:rsidRPr="00F5539C">
        <w:rPr>
          <w:rStyle w:val="underline"/>
          <w:rFonts w:ascii="Georgia" w:hAnsi="Georgia"/>
          <w:highlight w:val="yellow"/>
        </w:rPr>
        <w:t>The humanitarian dollars spent per displaced person rose</w:t>
      </w:r>
      <w:r w:rsidRPr="00F5539C">
        <w:rPr>
          <w:rStyle w:val="underline"/>
          <w:rFonts w:ascii="Georgia" w:hAnsi="Georgia"/>
        </w:rPr>
        <w:t xml:space="preserve"> in real terms from $150 in the early 1990s to $300 in 2006. </w:t>
      </w:r>
      <w:r w:rsidRPr="00F5539C">
        <w:rPr>
          <w:rStyle w:val="underline"/>
          <w:rFonts w:ascii="Georgia" w:hAnsi="Georgia"/>
          <w:highlight w:val="yellow"/>
        </w:rPr>
        <w:t>Total international humanitarian assistance has grown</w:t>
      </w:r>
      <w:r w:rsidRPr="00F5539C">
        <w:rPr>
          <w:rFonts w:ascii="Georgia" w:hAnsi="Georgia"/>
          <w:sz w:val="16"/>
        </w:rPr>
        <w:t xml:space="preserve"> from $2 billion in 1990 </w:t>
      </w:r>
      <w:r w:rsidRPr="00F5539C">
        <w:rPr>
          <w:rStyle w:val="underline"/>
          <w:rFonts w:ascii="Georgia" w:hAnsi="Georgia"/>
        </w:rPr>
        <w:t>to</w:t>
      </w:r>
      <w:r w:rsidRPr="00F5539C">
        <w:rPr>
          <w:rFonts w:ascii="Georgia" w:hAnsi="Georgia"/>
          <w:sz w:val="16"/>
        </w:rPr>
        <w:t xml:space="preserve"> $6 billion in 2000 and (according to donor countries' claims) </w:t>
      </w:r>
      <w:r w:rsidRPr="00F5539C">
        <w:rPr>
          <w:rStyle w:val="underline"/>
          <w:rFonts w:ascii="Georgia" w:hAnsi="Georgia"/>
        </w:rPr>
        <w:t>$18 billion in 2008</w:t>
      </w:r>
      <w:r w:rsidRPr="00F5539C">
        <w:rPr>
          <w:rFonts w:ascii="Georgia" w:hAnsi="Georgia"/>
          <w:sz w:val="16"/>
        </w:rPr>
        <w:t xml:space="preserve">. </w:t>
      </w:r>
      <w:r w:rsidRPr="00F5539C">
        <w:rPr>
          <w:rStyle w:val="underline"/>
          <w:rFonts w:ascii="Georgia" w:hAnsi="Georgia"/>
          <w:highlight w:val="yellow"/>
        </w:rPr>
        <w:t>For those caught in the crossfire, war has actually gotten more humane.</w:t>
      </w:r>
      <w:r w:rsidRPr="00F5539C">
        <w:rPr>
          <w:rStyle w:val="underline"/>
          <w:rFonts w:ascii="Georgia" w:hAnsi="Georgia"/>
        </w:rPr>
        <w:t xml:space="preserve">  </w:t>
      </w:r>
      <w:r w:rsidRPr="00F5539C">
        <w:rPr>
          <w:rFonts w:ascii="Georgia" w:hAnsi="Georgia"/>
          <w:sz w:val="16"/>
        </w:rPr>
        <w:t xml:space="preserve">Yet many people insist that the situation is otherwise. For example, authoritative works on peacekeeping in civil wars (Roland Paris's award-winning At War's End and Michael Doyle and Nicholas Sambanis's Making War and Building Peace), as well as gold-standard reports on conflict from the World Bank and the Carnegie Commission on Preventing Deadly Conflict, tell us that 90 percent of today's war deaths are civilian while just 10 percent are military -- the reverse of a century ago and "a grim indicator of the transformation of armed conflict" in the late 20th century, as political scientist Kalevi Holsti put it.  </w:t>
      </w:r>
      <w:proofErr w:type="gramStart"/>
      <w:r w:rsidRPr="00F5539C">
        <w:rPr>
          <w:rFonts w:ascii="Georgia" w:hAnsi="Georgia"/>
          <w:sz w:val="16"/>
        </w:rPr>
        <w:t>Grim indeed -- but, fortunately, untrue.</w:t>
      </w:r>
      <w:proofErr w:type="gramEnd"/>
      <w:r w:rsidRPr="00F5539C">
        <w:rPr>
          <w:rFonts w:ascii="Georgia" w:hAnsi="Georgia"/>
          <w:sz w:val="16"/>
        </w:rPr>
        <w:t xml:space="preserve"> The myth originates with the 1994 U.N. Human Development Report, which misread work that Swedish researcher Christer Ahlström had done in 1991 and accidentally conflated war fatalities in the early 20th century with the much larger number of dead, wounded, and displaced people in the late 20th century. </w:t>
      </w:r>
      <w:r w:rsidRPr="00F5539C">
        <w:rPr>
          <w:rStyle w:val="underline"/>
          <w:rFonts w:ascii="Georgia" w:hAnsi="Georgia"/>
        </w:rPr>
        <w:t>A more careful analysis done in 1989 by peace researcher William Eckhardt shows that the ratio of military to civilian war deaths remains about 50-50, as it has for centuries</w:t>
      </w:r>
      <w:r w:rsidRPr="00F5539C">
        <w:rPr>
          <w:rFonts w:ascii="Georgia" w:hAnsi="Georgia"/>
          <w:sz w:val="16"/>
        </w:rPr>
        <w:t xml:space="preserve"> (though it varies considerably from one war to the next). </w:t>
      </w:r>
      <w:r w:rsidRPr="00F5539C">
        <w:rPr>
          <w:rStyle w:val="underline"/>
          <w:rFonts w:ascii="Georgia" w:hAnsi="Georgia"/>
        </w:rPr>
        <w:t xml:space="preserve">If you are unlucky enough to be a civilian in a war zone, of course, these statistics are little comfort. But </w:t>
      </w:r>
      <w:r w:rsidRPr="00F5539C">
        <w:rPr>
          <w:rStyle w:val="underline"/>
          <w:rFonts w:ascii="Georgia" w:hAnsi="Georgia"/>
          <w:highlight w:val="yellow"/>
        </w:rPr>
        <w:t>on a worldwide scale, we are making progress in helping civilians afflicted by war.</w:t>
      </w:r>
      <w:r w:rsidRPr="00F5539C">
        <w:rPr>
          <w:rStyle w:val="underline"/>
          <w:rFonts w:ascii="Georgia" w:hAnsi="Georgia"/>
        </w:rPr>
        <w:t xml:space="preserve"> </w:t>
      </w:r>
    </w:p>
    <w:p w14:paraId="7BBFD851" w14:textId="77777777" w:rsidR="00C65199" w:rsidRPr="00F5539C" w:rsidRDefault="00C65199" w:rsidP="00C65199">
      <w:pPr>
        <w:rPr>
          <w:rFonts w:ascii="Georgia" w:hAnsi="Georgia"/>
        </w:rPr>
      </w:pPr>
    </w:p>
    <w:p w14:paraId="09DA9C75" w14:textId="77777777" w:rsidR="00C65199" w:rsidRPr="00F5539C" w:rsidRDefault="00C65199" w:rsidP="00C65199">
      <w:pPr>
        <w:pStyle w:val="tag"/>
        <w:rPr>
          <w:rFonts w:ascii="Georgia" w:hAnsi="Georgia"/>
        </w:rPr>
      </w:pPr>
      <w:r w:rsidRPr="00F5539C">
        <w:rPr>
          <w:rFonts w:ascii="Georgia" w:hAnsi="Georgia"/>
        </w:rPr>
        <w:t>War deaths are decreasing</w:t>
      </w:r>
    </w:p>
    <w:p w14:paraId="22B0DFE4" w14:textId="01D7BAF9" w:rsidR="00C65199" w:rsidRPr="00F5539C" w:rsidRDefault="00C65199" w:rsidP="00C65199">
      <w:pPr>
        <w:pStyle w:val="card"/>
        <w:ind w:left="0"/>
        <w:rPr>
          <w:rFonts w:ascii="Georgia" w:hAnsi="Georgia" w:cs="Georgia"/>
          <w:color w:val="181818"/>
          <w:sz w:val="28"/>
          <w:szCs w:val="28"/>
        </w:rPr>
      </w:pPr>
      <w:r w:rsidRPr="00F5539C">
        <w:rPr>
          <w:rStyle w:val="Heading3Char"/>
          <w:rFonts w:ascii="Georgia" w:hAnsi="Georgia"/>
          <w:highlight w:val="yellow"/>
        </w:rPr>
        <w:t>Goldstein</w:t>
      </w:r>
      <w:r w:rsidRPr="00F5539C">
        <w:rPr>
          <w:rStyle w:val="tagChar"/>
          <w:rFonts w:ascii="Georgia" w:eastAsia="Cambria" w:hAnsi="Georgia"/>
          <w:highlight w:val="yellow"/>
        </w:rPr>
        <w:t>,</w:t>
      </w:r>
      <w:r w:rsidRPr="00F5539C">
        <w:rPr>
          <w:rFonts w:ascii="Georgia" w:hAnsi="Georgia"/>
        </w:rPr>
        <w:t xml:space="preserve"> 9/10- </w:t>
      </w:r>
      <w:r w:rsidRPr="00F5539C">
        <w:rPr>
          <w:rStyle w:val="tagChar"/>
          <w:rFonts w:ascii="Georgia" w:eastAsia="Cambria" w:hAnsi="Georgia"/>
          <w:highlight w:val="yellow"/>
        </w:rPr>
        <w:t>‘</w:t>
      </w:r>
      <w:r w:rsidRPr="00F5539C">
        <w:rPr>
          <w:rStyle w:val="Heading3Char"/>
          <w:rFonts w:ascii="Georgia" w:hAnsi="Georgia"/>
          <w:highlight w:val="yellow"/>
        </w:rPr>
        <w:t>11</w:t>
      </w:r>
      <w:r w:rsidRPr="00F5539C">
        <w:rPr>
          <w:rFonts w:ascii="Georgia" w:hAnsi="Georgia"/>
        </w:rPr>
        <w:t xml:space="preserve"> (Joshua- professor emeritus of international relations at American University, “Think Again: War”, Foreign Affairs</w:t>
      </w:r>
      <w:r w:rsidR="00266852" w:rsidRPr="00F5539C">
        <w:rPr>
          <w:rFonts w:ascii="Georgia" w:hAnsi="Georgia"/>
        </w:rPr>
        <w:t>, ME</w:t>
      </w:r>
      <w:r w:rsidRPr="00F5539C">
        <w:rPr>
          <w:rFonts w:ascii="Georgia" w:hAnsi="Georgia"/>
        </w:rPr>
        <w:t>)</w:t>
      </w:r>
    </w:p>
    <w:p w14:paraId="7689E7D2" w14:textId="77777777" w:rsidR="00C65199" w:rsidRPr="00F5539C" w:rsidRDefault="00C65199" w:rsidP="00C65199">
      <w:pPr>
        <w:pStyle w:val="card"/>
        <w:rPr>
          <w:rFonts w:ascii="Georgia" w:hAnsi="Georgia"/>
          <w:sz w:val="16"/>
        </w:rPr>
      </w:pPr>
      <w:r w:rsidRPr="00F5539C">
        <w:rPr>
          <w:rStyle w:val="underline"/>
          <w:rFonts w:ascii="Georgia" w:hAnsi="Georgia"/>
          <w:highlight w:val="yellow"/>
        </w:rPr>
        <w:t>Recent technological changes are making war less brutal</w:t>
      </w:r>
      <w:r w:rsidRPr="00F5539C">
        <w:rPr>
          <w:rFonts w:ascii="Georgia" w:hAnsi="Georgia"/>
          <w:sz w:val="16"/>
        </w:rPr>
        <w:t>, not more so</w:t>
      </w:r>
      <w:r w:rsidRPr="00F5539C">
        <w:rPr>
          <w:rFonts w:ascii="Georgia" w:hAnsi="Georgia"/>
          <w:sz w:val="16"/>
          <w:highlight w:val="yellow"/>
        </w:rPr>
        <w:t xml:space="preserve">. </w:t>
      </w:r>
      <w:r w:rsidRPr="00F5539C">
        <w:rPr>
          <w:rStyle w:val="underline"/>
          <w:rFonts w:ascii="Georgia" w:hAnsi="Georgia"/>
          <w:highlight w:val="yellow"/>
        </w:rPr>
        <w:t xml:space="preserve">Armed drones now attack targets that in the past would have required an invasion with thousands of heavily armed troops, </w:t>
      </w:r>
      <w:r w:rsidRPr="00F5539C">
        <w:rPr>
          <w:rStyle w:val="underline"/>
          <w:rFonts w:ascii="Georgia" w:hAnsi="Georgia"/>
        </w:rPr>
        <w:t xml:space="preserve">displacing huge numbers of civilians and destroying valuable property along the way. </w:t>
      </w:r>
      <w:r w:rsidRPr="00F5539C">
        <w:rPr>
          <w:rStyle w:val="underline"/>
          <w:rFonts w:ascii="Georgia" w:hAnsi="Georgia"/>
          <w:highlight w:val="yellow"/>
        </w:rPr>
        <w:t>And improvements in battlefield medicine have made combat less lethal</w:t>
      </w:r>
      <w:r w:rsidRPr="00F5539C">
        <w:rPr>
          <w:rFonts w:ascii="Georgia" w:hAnsi="Georgia"/>
          <w:sz w:val="16"/>
        </w:rPr>
        <w:t xml:space="preserve"> for participants. In the U.S. Army, the chances of dying from a combat injury fell from 30 percent in World War II to 10 percent in Iraq and Afghanistan -- though this also means the United States is now seeing a higher proportion of injured veterans who need continuing support and care.</w:t>
      </w:r>
    </w:p>
    <w:p w14:paraId="0A74FAFD" w14:textId="6838B451" w:rsidR="005674DB" w:rsidRPr="00F5539C" w:rsidRDefault="005674DB" w:rsidP="005674DB">
      <w:pPr>
        <w:pStyle w:val="Heading3"/>
        <w:rPr>
          <w:rFonts w:ascii="Georgia" w:hAnsi="Georgia"/>
        </w:rPr>
      </w:pPr>
      <w:r w:rsidRPr="00F5539C">
        <w:rPr>
          <w:rFonts w:ascii="Georgia" w:hAnsi="Georgia"/>
        </w:rPr>
        <w:t>! Turns Human Rights</w:t>
      </w:r>
    </w:p>
    <w:p w14:paraId="44CD77DA" w14:textId="77777777" w:rsidR="005674DB" w:rsidRPr="00F5539C" w:rsidRDefault="005674DB" w:rsidP="005674DB">
      <w:pPr>
        <w:pStyle w:val="Heading4"/>
        <w:rPr>
          <w:rFonts w:ascii="Georgia" w:hAnsi="Georgia"/>
        </w:rPr>
      </w:pPr>
      <w:r w:rsidRPr="00F5539C">
        <w:rPr>
          <w:rFonts w:ascii="Georgia" w:hAnsi="Georgia"/>
        </w:rPr>
        <w:t>Terrorism turns civil liberties and human rights</w:t>
      </w:r>
    </w:p>
    <w:p w14:paraId="197BCC07" w14:textId="77777777" w:rsidR="005674DB" w:rsidRPr="00F5539C" w:rsidRDefault="005674DB" w:rsidP="005674DB">
      <w:pPr>
        <w:rPr>
          <w:rFonts w:ascii="Georgia" w:hAnsi="Georgia"/>
        </w:rPr>
      </w:pPr>
      <w:r w:rsidRPr="00F5539C">
        <w:rPr>
          <w:rStyle w:val="StyleStyleBold12pt"/>
          <w:rFonts w:ascii="Georgia" w:hAnsi="Georgia"/>
        </w:rPr>
        <w:t>Gorman 6</w:t>
      </w:r>
      <w:r w:rsidRPr="00F5539C">
        <w:rPr>
          <w:rFonts w:ascii="Georgia" w:hAnsi="Georgia"/>
        </w:rPr>
        <w:t xml:space="preserve"> (Lindsey Gorman; “The Terrorist Threat: Its Impact on American Civil Liberties and Democracy”; Atlantic International Studies Organization; Volume 3, Spring 2006; http://atlismta.org/online-journals/0607-journal-development-challenges/the-terrorist-threat/)</w:t>
      </w:r>
    </w:p>
    <w:p w14:paraId="3D4ED640" w14:textId="77777777" w:rsidR="005674DB" w:rsidRPr="00F5539C" w:rsidRDefault="005674DB" w:rsidP="005674DB">
      <w:pPr>
        <w:rPr>
          <w:rFonts w:ascii="Georgia" w:hAnsi="Georgia"/>
          <w:sz w:val="16"/>
        </w:rPr>
      </w:pPr>
      <w:r w:rsidRPr="00F5539C">
        <w:rPr>
          <w:rStyle w:val="StyleBoldUnderline"/>
          <w:rFonts w:ascii="Georgia" w:hAnsi="Georgia"/>
        </w:rPr>
        <w:t>Within the international system, terrorist attacks threaten the security of their target states</w:t>
      </w:r>
      <w:r w:rsidRPr="00F5539C">
        <w:rPr>
          <w:rFonts w:ascii="Georgia" w:hAnsi="Georgia"/>
          <w:sz w:val="16"/>
        </w:rPr>
        <w:t xml:space="preserve">. Terrorism can be defined “as the threat or use of violence to spread fear to lead to political change.”[1] However, state </w:t>
      </w:r>
      <w:r w:rsidRPr="00F5539C">
        <w:rPr>
          <w:rStyle w:val="StyleBoldUnderline"/>
          <w:rFonts w:ascii="Georgia" w:hAnsi="Georgia"/>
        </w:rPr>
        <w:t>responses to terrorist threats differ according to its political system</w:t>
      </w:r>
      <w:r w:rsidRPr="00F5539C">
        <w:rPr>
          <w:rFonts w:ascii="Georgia" w:hAnsi="Georgia"/>
          <w:sz w:val="16"/>
        </w:rPr>
        <w:t>. For authoritarian regimes, the responses are virtually limitless. Appropriate responses become inherently more complex for a liberal democracy that guarantees its citizens a certain level of civil and human rights</w:t>
      </w:r>
      <w:r w:rsidRPr="00F5539C">
        <w:rPr>
          <w:rStyle w:val="Emphasis"/>
          <w:rFonts w:ascii="Georgia" w:hAnsi="Georgia"/>
        </w:rPr>
        <w:t>. In fact, the strategy used by terrorists “is to force the liberal government to reveal its true, authoritarian nature…through restrictions on civil liberties as would be imposed in a crisis or state of siege</w:t>
      </w:r>
      <w:r w:rsidRPr="00F5539C">
        <w:rPr>
          <w:rFonts w:ascii="Georgia" w:hAnsi="Georgia"/>
          <w:sz w:val="16"/>
        </w:rPr>
        <w:t xml:space="preserve">.”[2] </w:t>
      </w:r>
      <w:r w:rsidRPr="00F5539C">
        <w:rPr>
          <w:rStyle w:val="StyleBoldUnderline"/>
          <w:rFonts w:ascii="Georgia" w:hAnsi="Georgia"/>
        </w:rPr>
        <w:t>A paradox ensues, in which a state can clamp down on civil liberties and human rights in order to defeat and capture terrorists,</w:t>
      </w:r>
      <w:r w:rsidRPr="00F5539C">
        <w:rPr>
          <w:rFonts w:ascii="Georgia" w:hAnsi="Georgia"/>
          <w:sz w:val="16"/>
        </w:rPr>
        <w:t xml:space="preserve"> </w:t>
      </w:r>
      <w:r w:rsidRPr="00F5539C">
        <w:rPr>
          <w:rStyle w:val="Emphasis"/>
          <w:rFonts w:ascii="Georgia" w:hAnsi="Georgia"/>
        </w:rPr>
        <w:t>ending the democratic regime</w:t>
      </w:r>
      <w:r w:rsidRPr="00F5539C">
        <w:rPr>
          <w:rFonts w:ascii="Georgia" w:hAnsi="Georgia"/>
          <w:sz w:val="16"/>
        </w:rPr>
        <w:t>. Alternatively</w:t>
      </w:r>
      <w:r w:rsidRPr="00F5539C">
        <w:rPr>
          <w:rStyle w:val="StyleBoldUnderline"/>
          <w:rFonts w:ascii="Georgia" w:hAnsi="Georgia"/>
        </w:rPr>
        <w:t>, states that do not react in this manner ensure civil liberties are protected but leave their citizens vulnerable to security threats</w:t>
      </w:r>
      <w:proofErr w:type="gramStart"/>
      <w:r w:rsidRPr="00F5539C">
        <w:rPr>
          <w:rFonts w:ascii="Georgia" w:hAnsi="Georgia"/>
          <w:sz w:val="16"/>
        </w:rPr>
        <w:t>.[</w:t>
      </w:r>
      <w:proofErr w:type="gramEnd"/>
      <w:r w:rsidRPr="00F5539C">
        <w:rPr>
          <w:rFonts w:ascii="Georgia" w:hAnsi="Georgia"/>
          <w:sz w:val="16"/>
        </w:rPr>
        <w:t xml:space="preserve">3] As Michael </w:t>
      </w:r>
      <w:r w:rsidRPr="00F5539C">
        <w:rPr>
          <w:rStyle w:val="StyleBoldUnderline"/>
          <w:rFonts w:ascii="Georgia" w:hAnsi="Georgia"/>
        </w:rPr>
        <w:t>Ignatieff points out</w:t>
      </w:r>
      <w:r w:rsidRPr="00F5539C">
        <w:rPr>
          <w:rFonts w:ascii="Georgia" w:hAnsi="Georgia"/>
          <w:sz w:val="16"/>
        </w:rPr>
        <w:t>, “</w:t>
      </w:r>
      <w:r w:rsidRPr="00F5539C">
        <w:rPr>
          <w:rStyle w:val="StyleBoldUnderline"/>
          <w:rFonts w:ascii="Georgia" w:hAnsi="Georgia"/>
        </w:rPr>
        <w:t>A terrorist emergency is precisely a case where allowing individual liberty</w:t>
      </w:r>
      <w:r w:rsidRPr="00F5539C">
        <w:rPr>
          <w:rFonts w:ascii="Georgia" w:hAnsi="Georgia"/>
          <w:sz w:val="16"/>
        </w:rPr>
        <w:t xml:space="preserve"> – to plan, to plot, to evade detection—</w:t>
      </w:r>
      <w:r w:rsidRPr="00F5539C">
        <w:rPr>
          <w:rStyle w:val="Emphasis"/>
          <w:rFonts w:ascii="Georgia" w:hAnsi="Georgia"/>
        </w:rPr>
        <w:t xml:space="preserve">may threaten a vital majority </w:t>
      </w:r>
      <w:r w:rsidRPr="00F5539C">
        <w:rPr>
          <w:rStyle w:val="StyleBoldUnderline"/>
          <w:rFonts w:ascii="Georgia" w:hAnsi="Georgia"/>
        </w:rPr>
        <w:t>interest that is national security</w:t>
      </w:r>
      <w:r w:rsidRPr="00F5539C">
        <w:rPr>
          <w:rFonts w:ascii="Georgia" w:hAnsi="Georgia"/>
          <w:sz w:val="16"/>
        </w:rPr>
        <w:t>.[4] This is the “catch-22” of the liberal democratic state response to terrorism.</w:t>
      </w:r>
    </w:p>
    <w:p w14:paraId="147E2773" w14:textId="626A6FCD" w:rsidR="005674DB" w:rsidRPr="00F5539C" w:rsidRDefault="005674DB" w:rsidP="005674DB">
      <w:pPr>
        <w:pStyle w:val="Heading3"/>
        <w:rPr>
          <w:rFonts w:ascii="Georgia" w:hAnsi="Georgia"/>
        </w:rPr>
      </w:pPr>
      <w:r w:rsidRPr="00F5539C">
        <w:rPr>
          <w:rFonts w:ascii="Georgia" w:hAnsi="Georgia"/>
        </w:rPr>
        <w:t>! Turns Tech Leadership</w:t>
      </w:r>
    </w:p>
    <w:p w14:paraId="46BC2438" w14:textId="77777777" w:rsidR="005674DB" w:rsidRPr="00F5539C" w:rsidRDefault="005674DB" w:rsidP="005674DB">
      <w:pPr>
        <w:pStyle w:val="Heading4"/>
        <w:rPr>
          <w:rFonts w:ascii="Georgia" w:hAnsi="Georgia"/>
        </w:rPr>
      </w:pPr>
      <w:r w:rsidRPr="00F5539C">
        <w:rPr>
          <w:rFonts w:ascii="Georgia" w:hAnsi="Georgia"/>
        </w:rPr>
        <w:t>Terrorism guts tech leadership and competitiveness</w:t>
      </w:r>
    </w:p>
    <w:p w14:paraId="3AC65016" w14:textId="77777777" w:rsidR="005674DB" w:rsidRPr="00F5539C" w:rsidRDefault="005674DB" w:rsidP="005674DB">
      <w:pPr>
        <w:rPr>
          <w:rFonts w:ascii="Georgia" w:hAnsi="Georgia"/>
        </w:rPr>
      </w:pPr>
      <w:r w:rsidRPr="00F5539C">
        <w:rPr>
          <w:rStyle w:val="CharCharChar1"/>
          <w:rFonts w:ascii="Georgia" w:hAnsi="Georgia"/>
        </w:rPr>
        <w:t>Koh 7</w:t>
      </w:r>
      <w:r w:rsidRPr="00F5539C">
        <w:rPr>
          <w:rFonts w:ascii="Georgia" w:hAnsi="Georgia"/>
        </w:rPr>
        <w:t xml:space="preserve"> (Winston T.H., Professor of Economics and Associate Dean – Singapore Management University, “Terrorism and its Impact on Economic Growth and Technological Innovation”, Technological Forecasting and Social Change, 74(2), February, ScienceDirect)</w:t>
      </w:r>
    </w:p>
    <w:p w14:paraId="64FB2A5E" w14:textId="77777777" w:rsidR="005674DB" w:rsidRPr="00F5539C" w:rsidRDefault="005674DB" w:rsidP="005674DB">
      <w:pPr>
        <w:rPr>
          <w:rFonts w:ascii="Georgia" w:hAnsi="Georgia"/>
          <w:sz w:val="14"/>
        </w:rPr>
      </w:pPr>
      <w:r w:rsidRPr="00F5539C">
        <w:rPr>
          <w:rFonts w:ascii="Georgia" w:hAnsi="Georgia"/>
          <w:sz w:val="14"/>
        </w:rPr>
        <w:t>3. Terrorism's impact on R&amp;D and innovation</w:t>
      </w:r>
    </w:p>
    <w:p w14:paraId="129531D7" w14:textId="77777777" w:rsidR="005674DB" w:rsidRPr="00F5539C" w:rsidRDefault="005674DB" w:rsidP="005674DB">
      <w:pPr>
        <w:rPr>
          <w:rFonts w:ascii="Georgia" w:hAnsi="Georgia"/>
          <w:sz w:val="14"/>
        </w:rPr>
      </w:pPr>
      <w:r w:rsidRPr="00F5539C">
        <w:rPr>
          <w:rFonts w:ascii="Georgia" w:hAnsi="Georgia"/>
          <w:sz w:val="14"/>
        </w:rPr>
        <w:t xml:space="preserve">How will the war against global terrorism affect the trajectory of R&amp;D and the pace of innovation? In the past, wartime tends to stimulate innovation of all kinds. </w:t>
      </w:r>
      <w:r w:rsidRPr="00F5539C">
        <w:rPr>
          <w:rStyle w:val="StyleBoldUnderline"/>
          <w:rFonts w:ascii="Georgia" w:hAnsi="Georgia"/>
        </w:rPr>
        <w:t>Military conflict engenders innovation</w:t>
      </w:r>
      <w:r w:rsidRPr="00F5539C">
        <w:rPr>
          <w:rFonts w:ascii="Georgia" w:hAnsi="Georgia"/>
          <w:sz w:val="14"/>
        </w:rPr>
        <w:t xml:space="preserve">, and is changed by it </w:t>
      </w:r>
      <w:bookmarkStart w:id="22" w:name="bbib16"/>
      <w:bookmarkEnd w:id="22"/>
      <w:r w:rsidRPr="00F5539C">
        <w:rPr>
          <w:rFonts w:ascii="Georgia" w:hAnsi="Georgia"/>
          <w:sz w:val="14"/>
        </w:rPr>
        <w:fldChar w:fldCharType="begin"/>
      </w:r>
      <w:r w:rsidRPr="00F5539C">
        <w:rPr>
          <w:rFonts w:ascii="Georgia" w:hAnsi="Georgia"/>
          <w:sz w:val="14"/>
        </w:rPr>
        <w:instrText xml:space="preserve"> HYPERLINK "http://www.sciencedirect.com/science?_ob=ArticleURL&amp;_udi=B6V71-4JKRTHH-1&amp;_user=655046&amp;_coverDate=02%2F28%2F2007&amp;_rdoc=1&amp;_fmt=high&amp;_orig=search&amp;_sort=d&amp;_docanchor=&amp;view=c&amp;_searchStrId=1409841314&amp;_rerunOrigin=google&amp;_acct=C000034138&amp;_version=1&amp;_urlVersion=0&amp;_userid=655046&amp;md5=45870b22827a51bc9cc9eb834b91116f" \l "bib16" </w:instrText>
      </w:r>
      <w:r w:rsidRPr="00F5539C">
        <w:rPr>
          <w:rFonts w:ascii="Georgia" w:hAnsi="Georgia"/>
          <w:sz w:val="14"/>
        </w:rPr>
        <w:fldChar w:fldCharType="separate"/>
      </w:r>
      <w:r w:rsidRPr="00F5539C">
        <w:rPr>
          <w:rFonts w:ascii="Georgia" w:hAnsi="Georgia"/>
          <w:sz w:val="14"/>
        </w:rPr>
        <w:t>[16]</w:t>
      </w:r>
      <w:r w:rsidRPr="00F5539C">
        <w:rPr>
          <w:rFonts w:ascii="Georgia" w:hAnsi="Georgia"/>
          <w:sz w:val="14"/>
        </w:rPr>
        <w:fldChar w:fldCharType="end"/>
      </w:r>
      <w:r w:rsidRPr="00F5539C">
        <w:rPr>
          <w:rFonts w:ascii="Georgia" w:hAnsi="Georgia"/>
          <w:sz w:val="14"/>
        </w:rPr>
        <w:t xml:space="preserve">. </w:t>
      </w:r>
      <w:r w:rsidRPr="00F5539C">
        <w:rPr>
          <w:rFonts w:ascii="Georgia" w:hAnsi="Georgia"/>
          <w:sz w:val="12"/>
          <w:szCs w:val="12"/>
        </w:rPr>
        <w:t xml:space="preserve">During World War II, technologies that were developed include the radar, jet engines, radio electronics and nuclear power. As a result, World War II turned out to be a different war compared with World War I; airpower, which played a minor role in World War I, played a decisive role in winning World War II for the Allies. Spurred by the current war on terrorism, innovations in intelligence gathering and decision support, sensors, monitoring are generating greater interest. Since the 9-11 attacks, there is an increase in demand for inspection technologies to screen individuals, packages, vehicles, and containers for weapons, explosives, chemical agents, and nuclear materials. There is also demand for advanced bomb resistant waste receptacles to increase public safety as well as a variety of fully confined containment containers for safely storing, transporting, or detonating detected contraband. </w:t>
      </w:r>
      <w:bookmarkStart w:id="23" w:name="secx7"/>
      <w:bookmarkEnd w:id="23"/>
      <w:r w:rsidRPr="00F5539C">
        <w:rPr>
          <w:rFonts w:ascii="Georgia" w:hAnsi="Georgia"/>
          <w:sz w:val="12"/>
          <w:szCs w:val="12"/>
        </w:rPr>
        <w:t xml:space="preserve">3.1. </w:t>
      </w:r>
      <w:proofErr w:type="gramStart"/>
      <w:r w:rsidRPr="00F5539C">
        <w:rPr>
          <w:rFonts w:ascii="Georgia" w:hAnsi="Georgia"/>
          <w:sz w:val="12"/>
          <w:szCs w:val="12"/>
        </w:rPr>
        <w:t>New</w:t>
      </w:r>
      <w:proofErr w:type="gramEnd"/>
      <w:r w:rsidRPr="00F5539C">
        <w:rPr>
          <w:rFonts w:ascii="Georgia" w:hAnsi="Georgia"/>
          <w:sz w:val="12"/>
          <w:szCs w:val="12"/>
        </w:rPr>
        <w:t xml:space="preserve"> technologies in the war on terrorism Clearly, the development of the homeland security industry going forward will be shaped by the changing attitudes and perception of people towards the threat of terrorism. In the United Kingdom, a pilot scheme was announced in 2004 to launch 10,000 identity cards on a volunteer basis, incorporating biometric features. In Singapore, all passports would eventually incorporate biometric features. By scanning personal characteristics such as fingerprints and iris features onto a computer chip that can only be read by a high-tech reader, these biometric passports make it difficult to forge documents to enter a country illegally. Many countries are also spending on technology to link the land, sea and air checkpoints electronically, thereby tightening the first-line defense against the entry of terrorist elements into the their homeland. Looking into the future, new technologies that allow us to generate forward-looking intelligence would be critical in the war against terrorism. The greatest value of intelligence is to anticipate terrorist actions and to translate that information into an effective response. Improvements in technology will provide us with improved computer-based data fusion </w:t>
      </w:r>
      <w:proofErr w:type="gramStart"/>
      <w:r w:rsidRPr="00F5539C">
        <w:rPr>
          <w:rFonts w:ascii="Georgia" w:hAnsi="Georgia"/>
          <w:sz w:val="12"/>
          <w:szCs w:val="12"/>
        </w:rPr>
        <w:t>capabilities,</w:t>
      </w:r>
      <w:proofErr w:type="gramEnd"/>
      <w:r w:rsidRPr="00F5539C">
        <w:rPr>
          <w:rFonts w:ascii="Georgia" w:hAnsi="Georgia"/>
          <w:sz w:val="12"/>
          <w:szCs w:val="12"/>
        </w:rPr>
        <w:t xml:space="preserve"> modeling and simulation to better understand possible scenarios and responses. Advanced language translation software will be developed to better track terrorist communication as a source of intelligence. Besides intelligence, detection is another </w:t>
      </w:r>
      <w:proofErr w:type="gramStart"/>
      <w:r w:rsidRPr="00F5539C">
        <w:rPr>
          <w:rFonts w:ascii="Georgia" w:hAnsi="Georgia"/>
          <w:sz w:val="12"/>
          <w:szCs w:val="12"/>
        </w:rPr>
        <w:t>area which</w:t>
      </w:r>
      <w:proofErr w:type="gramEnd"/>
      <w:r w:rsidRPr="00F5539C">
        <w:rPr>
          <w:rFonts w:ascii="Georgia" w:hAnsi="Georgia"/>
          <w:sz w:val="12"/>
          <w:szCs w:val="12"/>
        </w:rPr>
        <w:t xml:space="preserve"> would spur innovations in the fight against terrorism. The future of sensors lies in biomimetics—biological and chemical sensors. For instance, technologies that are being developed include those that mimic the sniffing capabilities of a dog or the heat-seeking abilities of a viper to detect concealed bombs or weapons. In addition, technologies that allow for more accurate and timely detection of viral and bacterial pathogens will drive advancements in sensors—with the ultimate goal of combining chemical and biological threat detection into a suite of sensors. Sensors of the future will be deployed by highly mobile, reliable and affordable robotics. </w:t>
      </w:r>
      <w:bookmarkStart w:id="24" w:name="secx8"/>
      <w:bookmarkEnd w:id="24"/>
      <w:r w:rsidRPr="00F5539C">
        <w:rPr>
          <w:rFonts w:ascii="Georgia" w:hAnsi="Georgia"/>
          <w:sz w:val="12"/>
          <w:szCs w:val="12"/>
        </w:rPr>
        <w:t xml:space="preserve">3.2. Competition for R&amp;D talents and resources </w:t>
      </w:r>
      <w:proofErr w:type="gramStart"/>
      <w:r w:rsidRPr="00F5539C">
        <w:rPr>
          <w:rFonts w:ascii="Georgia" w:hAnsi="Georgia"/>
          <w:sz w:val="12"/>
          <w:szCs w:val="12"/>
        </w:rPr>
        <w:t>Between</w:t>
      </w:r>
      <w:proofErr w:type="gramEnd"/>
      <w:r w:rsidRPr="00F5539C">
        <w:rPr>
          <w:rFonts w:ascii="Georgia" w:hAnsi="Georgia"/>
          <w:sz w:val="12"/>
          <w:szCs w:val="12"/>
        </w:rPr>
        <w:t xml:space="preserve"> the end of World War II and the current war on terrorism, the principal focus of technological innovation was the commercial markets. For instance, in the late 1960s, computer technology was being applied to offices as well as the manufacturing shopfloor. In the 1970s, the market for handheld calculators, electronic watches and clocks was driving development in the semiconductor technology. By the 1990s, it was the Internet, the cell phone, the DVD player, the PDA, and the personal computer and other commercial and consumer items that governed developments. Besides military usage, global positioning satellite systems were sold to consumers for hunting expeditions or for mapping or keeping track of the fleet of trucks for shipping and courier companies.</w:t>
      </w:r>
      <w:r w:rsidRPr="00F5539C">
        <w:rPr>
          <w:rFonts w:ascii="Georgia" w:hAnsi="Georgia"/>
          <w:sz w:val="14"/>
        </w:rPr>
        <w:t xml:space="preserve"> </w:t>
      </w:r>
      <w:r w:rsidRPr="00F5539C">
        <w:rPr>
          <w:rStyle w:val="StyleBoldUnderline"/>
          <w:rFonts w:ascii="Georgia" w:hAnsi="Georgia"/>
        </w:rPr>
        <w:t>While the war on terrorism may spur innovation</w:t>
      </w:r>
      <w:r w:rsidRPr="00F5539C">
        <w:rPr>
          <w:rFonts w:ascii="Georgia" w:hAnsi="Georgia"/>
          <w:sz w:val="14"/>
        </w:rPr>
        <w:t xml:space="preserve">, as was the case during the Second World War, </w:t>
      </w:r>
      <w:r w:rsidRPr="00F5539C">
        <w:rPr>
          <w:rStyle w:val="StyleBoldUnderline"/>
          <w:rFonts w:ascii="Georgia" w:hAnsi="Georgia"/>
        </w:rPr>
        <w:t>there could be an opposite effect</w:t>
      </w:r>
      <w:r w:rsidRPr="00F5539C">
        <w:rPr>
          <w:rFonts w:ascii="Georgia" w:hAnsi="Georgia"/>
          <w:sz w:val="14"/>
        </w:rPr>
        <w:t xml:space="preserve">. There are concerns that </w:t>
      </w:r>
      <w:r w:rsidRPr="00F5539C">
        <w:rPr>
          <w:rStyle w:val="StyleBoldUnderline"/>
          <w:rFonts w:ascii="Georgia" w:hAnsi="Georgia"/>
        </w:rPr>
        <w:t>the war on terrorism may draw talented engineers and scientists to work on terrorism-related initiatives, and draw a high proportion of the research talent away from the industrial sector to work on</w:t>
      </w:r>
      <w:r w:rsidRPr="00F5539C">
        <w:rPr>
          <w:rFonts w:ascii="Georgia" w:hAnsi="Georgia"/>
          <w:sz w:val="14"/>
        </w:rPr>
        <w:t xml:space="preserve"> what are essentially </w:t>
      </w:r>
      <w:r w:rsidRPr="00F5539C">
        <w:rPr>
          <w:rStyle w:val="StyleBoldUnderline"/>
          <w:rFonts w:ascii="Georgia" w:hAnsi="Georgia"/>
        </w:rPr>
        <w:t>non-economic projects</w:t>
      </w:r>
      <w:r w:rsidRPr="00F5539C">
        <w:rPr>
          <w:rFonts w:ascii="Georgia" w:hAnsi="Georgia"/>
          <w:sz w:val="14"/>
        </w:rPr>
        <w:t xml:space="preserve">. It was suggested that </w:t>
      </w:r>
      <w:r w:rsidRPr="00F5539C">
        <w:rPr>
          <w:rStyle w:val="StyleBoldUnderline"/>
          <w:rFonts w:ascii="Georgia" w:hAnsi="Georgia"/>
        </w:rPr>
        <w:t>the huge scientific effort</w:t>
      </w:r>
      <w:r w:rsidRPr="00F5539C">
        <w:rPr>
          <w:rFonts w:ascii="Georgia" w:hAnsi="Georgia"/>
          <w:sz w:val="14"/>
        </w:rPr>
        <w:t xml:space="preserve"> in the 1960s </w:t>
      </w:r>
      <w:r w:rsidRPr="00F5539C">
        <w:rPr>
          <w:rStyle w:val="StyleBoldUnderline"/>
          <w:rFonts w:ascii="Georgia" w:hAnsi="Georgia"/>
        </w:rPr>
        <w:t>to put a man on the moon during the Cold War</w:t>
      </w:r>
      <w:r w:rsidRPr="00F5539C">
        <w:rPr>
          <w:rFonts w:ascii="Georgia" w:hAnsi="Georgia"/>
          <w:sz w:val="14"/>
        </w:rPr>
        <w:t xml:space="preserve"> of the 1960s </w:t>
      </w:r>
      <w:r w:rsidRPr="00F5539C">
        <w:rPr>
          <w:rStyle w:val="StyleBoldUnderline"/>
          <w:rFonts w:ascii="Georgia" w:hAnsi="Georgia"/>
        </w:rPr>
        <w:t>was one of the contributing causes to the decline in US competitiveness in the 1970s and 1980s</w:t>
      </w:r>
      <w:r w:rsidRPr="00F5539C">
        <w:rPr>
          <w:rFonts w:ascii="Georgia" w:hAnsi="Georgia"/>
          <w:sz w:val="14"/>
        </w:rPr>
        <w:t xml:space="preserve">, relative to Japan and other European countries. Moreover, when the Cold War was in full bloom, advanced fighter planes, better radar systems, smarter tanks and artillery were all in development in addition to the race to space. The United States was beaten in launching first orbiting satellite, but they were not going to lose the race to the moon. Some commentators have argued that </w:t>
      </w:r>
      <w:r w:rsidRPr="00F5539C">
        <w:rPr>
          <w:rStyle w:val="StyleBoldUnderline"/>
          <w:rFonts w:ascii="Georgia" w:hAnsi="Georgia"/>
        </w:rPr>
        <w:t>the civilian spin offs</w:t>
      </w:r>
      <w:r w:rsidRPr="00F5539C">
        <w:rPr>
          <w:rFonts w:ascii="Georgia" w:hAnsi="Georgia"/>
          <w:sz w:val="14"/>
        </w:rPr>
        <w:t xml:space="preserve"> of the space exploration </w:t>
      </w:r>
      <w:r w:rsidRPr="00F5539C">
        <w:rPr>
          <w:rStyle w:val="StyleBoldUnderline"/>
          <w:rFonts w:ascii="Georgia" w:hAnsi="Georgia"/>
        </w:rPr>
        <w:t>were</w:t>
      </w:r>
      <w:r w:rsidRPr="00F5539C">
        <w:rPr>
          <w:rFonts w:ascii="Georgia" w:hAnsi="Georgia"/>
          <w:sz w:val="14"/>
        </w:rPr>
        <w:t xml:space="preserve"> in fact </w:t>
      </w:r>
      <w:r w:rsidRPr="00F5539C">
        <w:rPr>
          <w:rStyle w:val="StyleBoldUnderline"/>
          <w:rFonts w:ascii="Georgia" w:hAnsi="Georgia"/>
        </w:rPr>
        <w:t>quite modest</w:t>
      </w:r>
      <w:r w:rsidRPr="00F5539C">
        <w:rPr>
          <w:rFonts w:ascii="Georgia" w:hAnsi="Georgia"/>
          <w:sz w:val="14"/>
        </w:rPr>
        <w:t xml:space="preserve">, and in any event </w:t>
      </w:r>
      <w:r w:rsidRPr="00F5539C">
        <w:rPr>
          <w:rStyle w:val="StyleBoldUnderline"/>
          <w:rFonts w:ascii="Georgia" w:hAnsi="Georgia"/>
        </w:rPr>
        <w:t>vastly less than</w:t>
      </w:r>
      <w:r w:rsidRPr="00F5539C">
        <w:rPr>
          <w:rFonts w:ascii="Georgia" w:hAnsi="Georgia"/>
          <w:sz w:val="14"/>
        </w:rPr>
        <w:t xml:space="preserve"> those that </w:t>
      </w:r>
      <w:r w:rsidRPr="00F5539C">
        <w:rPr>
          <w:rStyle w:val="StyleBoldUnderline"/>
          <w:rFonts w:ascii="Georgia" w:hAnsi="Georgia"/>
        </w:rPr>
        <w:t>would have been generated if the people involved had been working in private industry.</w:t>
      </w:r>
      <w:r w:rsidRPr="00F5539C">
        <w:rPr>
          <w:rFonts w:ascii="Georgia" w:hAnsi="Georgia"/>
          <w:sz w:val="14"/>
        </w:rPr>
        <w:t xml:space="preserve"> Except for products aimed at the consumer electronics market—principally television—virtually </w:t>
      </w:r>
      <w:proofErr w:type="gramStart"/>
      <w:r w:rsidRPr="00F5539C">
        <w:rPr>
          <w:rFonts w:ascii="Georgia" w:hAnsi="Georgia"/>
          <w:sz w:val="14"/>
        </w:rPr>
        <w:t>all new</w:t>
      </w:r>
      <w:proofErr w:type="gramEnd"/>
      <w:r w:rsidRPr="00F5539C">
        <w:rPr>
          <w:rFonts w:ascii="Georgia" w:hAnsi="Georgia"/>
          <w:sz w:val="14"/>
        </w:rPr>
        <w:t xml:space="preserve"> products were produced with the military and aerospace industry customer in mind. Moreover, performing standards were set to meet the demanding requirements of these military and aerospace customers. It is feared that the current war on terrorism may result in similar effects on the United States global economy. </w:t>
      </w:r>
      <w:r w:rsidRPr="00F5539C">
        <w:rPr>
          <w:rStyle w:val="StyleBoldUnderline"/>
          <w:rFonts w:ascii="Georgia" w:hAnsi="Georgia"/>
        </w:rPr>
        <w:t>Even if there is no crowding out effect on private sector R&amp;D, several effects on the rate and scope of technological innovation can be discerned as attention has focused on the fight against terrorism.</w:t>
      </w:r>
      <w:r w:rsidRPr="00F5539C">
        <w:rPr>
          <w:rFonts w:ascii="Georgia" w:hAnsi="Georgia"/>
          <w:sz w:val="14"/>
        </w:rPr>
        <w:t xml:space="preserve"> </w:t>
      </w:r>
      <w:r w:rsidRPr="00F5539C">
        <w:rPr>
          <w:rFonts w:ascii="Georgia" w:hAnsi="Georgia"/>
          <w:sz w:val="12"/>
          <w:szCs w:val="12"/>
        </w:rPr>
        <w:t xml:space="preserve">Firstly, the development of some types of technologies will be stimulated, or greatly speeded up as resources are invested </w:t>
      </w:r>
      <w:bookmarkStart w:id="25" w:name="bbib17"/>
      <w:bookmarkEnd w:id="25"/>
      <w:r w:rsidRPr="00F5539C">
        <w:rPr>
          <w:rFonts w:ascii="Georgia" w:hAnsi="Georgia"/>
          <w:sz w:val="12"/>
          <w:szCs w:val="12"/>
        </w:rPr>
        <w:fldChar w:fldCharType="begin"/>
      </w:r>
      <w:r w:rsidRPr="00F5539C">
        <w:rPr>
          <w:rFonts w:ascii="Georgia" w:hAnsi="Georgia"/>
          <w:sz w:val="12"/>
          <w:szCs w:val="12"/>
        </w:rPr>
        <w:instrText xml:space="preserve"> HYPERLINK "http://www.sciencedirect.com/science?_ob=ArticleURL&amp;_udi=B6V71-4JKRTHH-1&amp;_user=655046&amp;_coverDate=02%2F28%2F2007&amp;_rdoc=1&amp;_fmt=high&amp;_orig=search&amp;_sort=d&amp;_docanchor=&amp;view=c&amp;_searchStrId=1409841314&amp;_rerunOrigin=google&amp;_acct=C000034138&amp;_version=1&amp;_urlVersion=0&amp;_userid=655046&amp;md5=45870b22827a51bc9cc9eb834b91116f" \l "bib17" </w:instrText>
      </w:r>
      <w:r w:rsidRPr="00F5539C">
        <w:rPr>
          <w:rFonts w:ascii="Georgia" w:hAnsi="Georgia"/>
          <w:sz w:val="12"/>
          <w:szCs w:val="12"/>
        </w:rPr>
        <w:fldChar w:fldCharType="separate"/>
      </w:r>
      <w:r w:rsidRPr="00F5539C">
        <w:rPr>
          <w:rFonts w:ascii="Georgia" w:hAnsi="Georgia"/>
          <w:sz w:val="12"/>
          <w:szCs w:val="12"/>
        </w:rPr>
        <w:t>[17]</w:t>
      </w:r>
      <w:r w:rsidRPr="00F5539C">
        <w:rPr>
          <w:rFonts w:ascii="Georgia" w:hAnsi="Georgia"/>
          <w:sz w:val="12"/>
          <w:szCs w:val="12"/>
        </w:rPr>
        <w:fldChar w:fldCharType="end"/>
      </w:r>
      <w:r w:rsidRPr="00F5539C">
        <w:rPr>
          <w:rFonts w:ascii="Georgia" w:hAnsi="Georgia"/>
          <w:sz w:val="12"/>
          <w:szCs w:val="12"/>
        </w:rPr>
        <w:t xml:space="preserve">. As we discussed earlier in this section, the obvious examples are those related to surveillance, satellite imaging, security recognition systems, interception of radio and telephone signals, disaster recovery, etc. However, there is some concern although there is some commercialization potential in the technologies that are being developed in the wake of the 9-11 attacks, the spin off effect into the civilian economy may turn out to be not as much. There will be some civilian uses for these technologies (better security systems in large office buildings, and improved satellite imaging for oil exploration, for example) but much of the new technology will be highly specialized, and in any event may be kept secret to avoid tipping off potential adversaries. </w:t>
      </w:r>
      <w:bookmarkStart w:id="26" w:name="secx9"/>
      <w:bookmarkEnd w:id="26"/>
      <w:r w:rsidRPr="00F5539C">
        <w:rPr>
          <w:rFonts w:ascii="Georgia" w:hAnsi="Georgia"/>
          <w:sz w:val="12"/>
          <w:szCs w:val="12"/>
        </w:rPr>
        <w:t xml:space="preserve">3.3. Government funding of venture capital </w:t>
      </w:r>
      <w:proofErr w:type="gramStart"/>
      <w:r w:rsidRPr="00F5539C">
        <w:rPr>
          <w:rFonts w:ascii="Georgia" w:hAnsi="Georgia"/>
          <w:sz w:val="12"/>
          <w:szCs w:val="12"/>
        </w:rPr>
        <w:t>Another</w:t>
      </w:r>
      <w:proofErr w:type="gramEnd"/>
      <w:r w:rsidRPr="00F5539C">
        <w:rPr>
          <w:rFonts w:ascii="Georgia" w:hAnsi="Georgia"/>
          <w:sz w:val="12"/>
          <w:szCs w:val="12"/>
        </w:rPr>
        <w:t xml:space="preserve"> interesting effect of the war on terrorism is that governments are working more closely with venture capitalists since the late 1990s. A good example of such collaboration was the establishment by the CIA of In-Q-Tel in 1999 </w:t>
      </w:r>
      <w:bookmarkStart w:id="27" w:name="bbib18"/>
      <w:bookmarkEnd w:id="27"/>
      <w:r w:rsidRPr="00F5539C">
        <w:rPr>
          <w:rFonts w:ascii="Georgia" w:hAnsi="Georgia"/>
          <w:sz w:val="12"/>
          <w:szCs w:val="12"/>
        </w:rPr>
        <w:fldChar w:fldCharType="begin"/>
      </w:r>
      <w:r w:rsidRPr="00F5539C">
        <w:rPr>
          <w:rFonts w:ascii="Georgia" w:hAnsi="Georgia"/>
          <w:sz w:val="12"/>
          <w:szCs w:val="12"/>
        </w:rPr>
        <w:instrText xml:space="preserve"> HYPERLINK "http://www.sciencedirect.com/science?_ob=ArticleURL&amp;_udi=B6V71-4JKRTHH-1&amp;_user=655046&amp;_coverDate=02%2F28%2F2007&amp;_rdoc=1&amp;_fmt=high&amp;_orig=search&amp;_sort=d&amp;_docanchor=&amp;view=c&amp;_searchStrId=1409841314&amp;_rerunOrigin=google&amp;_acct=C000034138&amp;_version=1&amp;_urlVersion=0&amp;_userid=655046&amp;md5=45870b22827a51bc9cc9eb834b91116f" \l "bib18" </w:instrText>
      </w:r>
      <w:r w:rsidRPr="00F5539C">
        <w:rPr>
          <w:rFonts w:ascii="Georgia" w:hAnsi="Georgia"/>
          <w:sz w:val="12"/>
          <w:szCs w:val="12"/>
        </w:rPr>
        <w:fldChar w:fldCharType="separate"/>
      </w:r>
      <w:r w:rsidRPr="00F5539C">
        <w:rPr>
          <w:rFonts w:ascii="Georgia" w:hAnsi="Georgia"/>
          <w:sz w:val="12"/>
          <w:szCs w:val="12"/>
        </w:rPr>
        <w:t>[18]</w:t>
      </w:r>
      <w:r w:rsidRPr="00F5539C">
        <w:rPr>
          <w:rFonts w:ascii="Georgia" w:hAnsi="Georgia"/>
          <w:sz w:val="12"/>
          <w:szCs w:val="12"/>
        </w:rPr>
        <w:fldChar w:fldCharType="end"/>
      </w:r>
      <w:r w:rsidRPr="00F5539C">
        <w:rPr>
          <w:rFonts w:ascii="Georgia" w:hAnsi="Georgia"/>
          <w:sz w:val="12"/>
          <w:szCs w:val="12"/>
        </w:rPr>
        <w:t xml:space="preserve">. This small US$30 million fund operates in the Silicon Valley to co-invest with other venture partners in technologies (particularly information technologies) that have potential application to governmental projects, particularly in the area of intelligence. The fund will not be an exclusive founder of a startup but will seek to make the companies in which it is invested aware of markets for their products and technology that are parallel to their commercial applications. In other countries, such as Singapore, government recognizes the need to develop new technologies systems that respond to terrorist threats and is taking the lead to set up venture capital funding for technologies have applications to the war on terrorism. Many countries have set up similar government-funded venture funds that offer early-stage venture capital funding and introductions to capabilities that will serve to address terrorist activities. </w:t>
      </w:r>
      <w:bookmarkStart w:id="28" w:name="sec3"/>
      <w:bookmarkEnd w:id="28"/>
      <w:r w:rsidRPr="00F5539C">
        <w:rPr>
          <w:rFonts w:ascii="Georgia" w:hAnsi="Georgia"/>
          <w:sz w:val="12"/>
          <w:szCs w:val="12"/>
        </w:rPr>
        <w:t xml:space="preserve">4. The future </w:t>
      </w:r>
      <w:proofErr w:type="gramStart"/>
      <w:r w:rsidRPr="00F5539C">
        <w:rPr>
          <w:rFonts w:ascii="Georgia" w:hAnsi="Georgia"/>
          <w:sz w:val="12"/>
          <w:szCs w:val="12"/>
        </w:rPr>
        <w:t>What</w:t>
      </w:r>
      <w:proofErr w:type="gramEnd"/>
      <w:r w:rsidRPr="00F5539C">
        <w:rPr>
          <w:rFonts w:ascii="Georgia" w:hAnsi="Georgia"/>
          <w:sz w:val="12"/>
          <w:szCs w:val="12"/>
        </w:rPr>
        <w:t xml:space="preserve"> does the future hold? </w:t>
      </w:r>
      <w:r w:rsidRPr="00F5539C">
        <w:rPr>
          <w:rStyle w:val="StyleBoldUnderline"/>
          <w:rFonts w:ascii="Georgia" w:hAnsi="Georgia"/>
        </w:rPr>
        <w:t>Attacks on an even broader scale than</w:t>
      </w:r>
      <w:r w:rsidRPr="00F5539C">
        <w:rPr>
          <w:rFonts w:ascii="Georgia" w:hAnsi="Georgia"/>
          <w:sz w:val="14"/>
        </w:rPr>
        <w:t xml:space="preserve"> the </w:t>
      </w:r>
      <w:r w:rsidRPr="00F5539C">
        <w:rPr>
          <w:rStyle w:val="StyleBoldUnderline"/>
          <w:rFonts w:ascii="Georgia" w:hAnsi="Georgia"/>
        </w:rPr>
        <w:t>9-11</w:t>
      </w:r>
      <w:r w:rsidRPr="00F5539C">
        <w:rPr>
          <w:rFonts w:ascii="Georgia" w:hAnsi="Georgia"/>
          <w:sz w:val="14"/>
        </w:rPr>
        <w:t xml:space="preserve"> attacks </w:t>
      </w:r>
      <w:r w:rsidRPr="00F5539C">
        <w:rPr>
          <w:rStyle w:val="StyleBoldUnderline"/>
          <w:rFonts w:ascii="Georgia" w:hAnsi="Georgia"/>
        </w:rPr>
        <w:t>may occur</w:t>
      </w:r>
      <w:r w:rsidRPr="00F5539C">
        <w:rPr>
          <w:rFonts w:ascii="Georgia" w:hAnsi="Georgia"/>
          <w:sz w:val="14"/>
        </w:rPr>
        <w:t xml:space="preserve">. For instance, the risk of </w:t>
      </w:r>
      <w:r w:rsidRPr="00F5539C">
        <w:rPr>
          <w:rStyle w:val="StyleBoldUnderline"/>
          <w:rFonts w:ascii="Georgia" w:hAnsi="Georgia"/>
        </w:rPr>
        <w:t>a nuclear device</w:t>
      </w:r>
      <w:r w:rsidRPr="00F5539C">
        <w:rPr>
          <w:rFonts w:ascii="Georgia" w:hAnsi="Georgia"/>
          <w:sz w:val="14"/>
        </w:rPr>
        <w:t xml:space="preserve"> bearing explosive force of 20 000 tons of TNT denoting over Manhattan is real. Such a device </w:t>
      </w:r>
      <w:r w:rsidRPr="00F5539C">
        <w:rPr>
          <w:rStyle w:val="StyleBoldUnderline"/>
          <w:rFonts w:ascii="Georgia" w:hAnsi="Georgia"/>
        </w:rPr>
        <w:t>would destroy everything</w:t>
      </w:r>
      <w:r w:rsidRPr="00F5539C">
        <w:rPr>
          <w:rFonts w:ascii="Georgia" w:hAnsi="Georgia"/>
          <w:sz w:val="14"/>
        </w:rPr>
        <w:t xml:space="preserve"> within three square miles (see Stern </w:t>
      </w:r>
      <w:bookmarkStart w:id="29" w:name="bbib19"/>
      <w:r w:rsidRPr="00F5539C">
        <w:rPr>
          <w:rFonts w:ascii="Georgia" w:hAnsi="Georgia"/>
          <w:sz w:val="14"/>
        </w:rPr>
        <w:fldChar w:fldCharType="begin"/>
      </w:r>
      <w:r w:rsidRPr="00F5539C">
        <w:rPr>
          <w:rFonts w:ascii="Georgia" w:hAnsi="Georgia"/>
          <w:sz w:val="14"/>
        </w:rPr>
        <w:instrText xml:space="preserve"> HYPERLINK "http://www.sciencedirect.com/science?_ob=ArticleURL&amp;_udi=B6V71-4JKRTHH-1&amp;_user=655046&amp;_coverDate=02%2F28%2F2007&amp;_rdoc=1&amp;_fmt=high&amp;_orig=search&amp;_sort=d&amp;_docanchor=&amp;view=c&amp;_searchStrId=1409841314&amp;_rerunOrigin=google&amp;_acct=C000034138&amp;_version=1&amp;_urlVersion=0&amp;_userid=655046&amp;md5=45870b22827a51bc9cc9eb834b91116f" \l "bib19" </w:instrText>
      </w:r>
      <w:r w:rsidRPr="00F5539C">
        <w:rPr>
          <w:rFonts w:ascii="Georgia" w:hAnsi="Georgia"/>
          <w:sz w:val="14"/>
        </w:rPr>
        <w:fldChar w:fldCharType="separate"/>
      </w:r>
      <w:r w:rsidRPr="00F5539C">
        <w:rPr>
          <w:rFonts w:ascii="Georgia" w:hAnsi="Georgia"/>
          <w:sz w:val="14"/>
        </w:rPr>
        <w:t>[19]</w:t>
      </w:r>
      <w:r w:rsidRPr="00F5539C">
        <w:rPr>
          <w:rFonts w:ascii="Georgia" w:hAnsi="Georgia"/>
          <w:sz w:val="14"/>
        </w:rPr>
        <w:fldChar w:fldCharType="end"/>
      </w:r>
      <w:r w:rsidRPr="00F5539C">
        <w:rPr>
          <w:rFonts w:ascii="Georgia" w:hAnsi="Georgia"/>
          <w:sz w:val="14"/>
        </w:rPr>
        <w:t xml:space="preserve">). The </w:t>
      </w:r>
      <w:r w:rsidRPr="00F5539C">
        <w:rPr>
          <w:rStyle w:val="StyleBoldUnderline"/>
          <w:rFonts w:ascii="Georgia" w:hAnsi="Georgia"/>
        </w:rPr>
        <w:t xml:space="preserve">whole Wall Street and financial district would be destroyed </w:t>
      </w:r>
      <w:r w:rsidRPr="00F5539C">
        <w:rPr>
          <w:rFonts w:ascii="Georgia" w:hAnsi="Georgia"/>
          <w:sz w:val="14"/>
        </w:rPr>
        <w:t xml:space="preserve">and hundreds of thousands of lives would be lost. </w:t>
      </w:r>
      <w:r w:rsidRPr="00F5539C">
        <w:rPr>
          <w:rStyle w:val="StyleBoldUnderline"/>
          <w:rFonts w:ascii="Georgia" w:hAnsi="Georgia"/>
        </w:rPr>
        <w:t xml:space="preserve">It would </w:t>
      </w:r>
      <w:r w:rsidRPr="00F5539C">
        <w:rPr>
          <w:rFonts w:ascii="Georgia" w:hAnsi="Georgia"/>
          <w:sz w:val="14"/>
        </w:rPr>
        <w:t xml:space="preserve">leave most of the metropolitan area uninhabitable for years, and would </w:t>
      </w:r>
      <w:r w:rsidRPr="00F5539C">
        <w:rPr>
          <w:rStyle w:val="StyleBoldUnderline"/>
          <w:rFonts w:ascii="Georgia" w:hAnsi="Georgia"/>
        </w:rPr>
        <w:t>reduce the country's production potential</w:t>
      </w:r>
      <w:r w:rsidRPr="00F5539C">
        <w:rPr>
          <w:rFonts w:ascii="Georgia" w:hAnsi="Georgia"/>
        </w:rPr>
        <w:t xml:space="preserve"> </w:t>
      </w:r>
      <w:r w:rsidRPr="00F5539C">
        <w:rPr>
          <w:rStyle w:val="StyleBoldUnderline"/>
          <w:rFonts w:ascii="Georgia" w:hAnsi="Georgia"/>
        </w:rPr>
        <w:t>substantially</w:t>
      </w:r>
      <w:r w:rsidRPr="00F5539C">
        <w:rPr>
          <w:rFonts w:ascii="Georgia" w:hAnsi="Georgia"/>
          <w:sz w:val="14"/>
        </w:rPr>
        <w:t xml:space="preserve">, with the brunt borne by the financial industry, which represents the bulk of New York City's economy. </w:t>
      </w:r>
      <w:r w:rsidRPr="00F5539C">
        <w:rPr>
          <w:rStyle w:val="StyleBoldUnderline"/>
          <w:rFonts w:ascii="Georgia" w:hAnsi="Georgia"/>
        </w:rPr>
        <w:t>Wall Street would be closed for a long period</w:t>
      </w:r>
      <w:r w:rsidRPr="00F5539C">
        <w:rPr>
          <w:rFonts w:ascii="Georgia" w:hAnsi="Georgia"/>
          <w:sz w:val="14"/>
        </w:rPr>
        <w:t xml:space="preserve"> of time and the recovery of financial transactions would depend on the availability of back-up facilities and data duplication. There would be severe disruption to the transportation system, including the port and airports. It is not only New York that faces such as threat. Other financial centers such as London, Tokyo, and Singapore are potential targets as well. Another possible scenario is that terrorists could attempt to explode a nuclear device or release contagious viruses in a populous metropolitan area </w:t>
      </w:r>
      <w:bookmarkEnd w:id="29"/>
      <w:r w:rsidRPr="00F5539C">
        <w:rPr>
          <w:rFonts w:ascii="Georgia" w:hAnsi="Georgia"/>
          <w:sz w:val="14"/>
        </w:rPr>
        <w:fldChar w:fldCharType="begin"/>
      </w:r>
      <w:r w:rsidRPr="00F5539C">
        <w:rPr>
          <w:rFonts w:ascii="Georgia" w:hAnsi="Georgia"/>
          <w:sz w:val="14"/>
        </w:rPr>
        <w:instrText xml:space="preserve"> HYPERLINK "http://www.sciencedirect.com/science?_ob=ArticleURL&amp;_udi=B6V71-4JKRTHH-1&amp;_user=655046&amp;_coverDate=02%2F28%2F2007&amp;_rdoc=1&amp;_fmt=high&amp;_orig=search&amp;_sort=d&amp;_docanchor=&amp;view=c&amp;_searchStrId=1409841314&amp;_rerunOrigin=google&amp;_acct=C000034138&amp;_version=1&amp;_urlVersion=0&amp;_userid=655046&amp;md5=45870b22827a51bc9cc9eb834b91116f" \l "bib19" </w:instrText>
      </w:r>
      <w:r w:rsidRPr="00F5539C">
        <w:rPr>
          <w:rFonts w:ascii="Georgia" w:hAnsi="Georgia"/>
          <w:sz w:val="14"/>
        </w:rPr>
        <w:fldChar w:fldCharType="separate"/>
      </w:r>
      <w:r w:rsidRPr="00F5539C">
        <w:rPr>
          <w:rFonts w:ascii="Georgia" w:hAnsi="Georgia"/>
          <w:sz w:val="14"/>
        </w:rPr>
        <w:t>[19]</w:t>
      </w:r>
      <w:r w:rsidRPr="00F5539C">
        <w:rPr>
          <w:rFonts w:ascii="Georgia" w:hAnsi="Georgia"/>
          <w:sz w:val="14"/>
        </w:rPr>
        <w:fldChar w:fldCharType="end"/>
      </w:r>
      <w:r w:rsidRPr="00F5539C">
        <w:rPr>
          <w:rFonts w:ascii="Georgia" w:hAnsi="Georgia"/>
          <w:sz w:val="14"/>
        </w:rPr>
        <w:t xml:space="preserve">. In fact, within weeks of the 9-11 attacks, lethal anthrax spores were found to have contaminated mail in the United States. There are also concerns that terrorists could use the SARS virus, avian flu virus, and even the eradicated smallpox virus for future biological terrorist acts. In light of these potential future scenarios, technology will play a far greater role in preventing future terrorist acts. On balance, the development of a number of technologies relating to surveillance and related areas will be speeded up. However, as we noted in the paper, there is also the risk that </w:t>
      </w:r>
      <w:r w:rsidRPr="00F5539C">
        <w:rPr>
          <w:rStyle w:val="StyleBoldUnderline"/>
          <w:rFonts w:ascii="Georgia" w:hAnsi="Georgia"/>
        </w:rPr>
        <w:t>the diversion of resources to develop anti-terror technologies may slow down innovation in society as a whole, by drawing talented people from more economically productive areas, by crowding out investment dollars, and by creating a climate of intolerance that will impede innovation. That, in turn, may well play a role in reducing economic growth in the long term.</w:t>
      </w:r>
    </w:p>
    <w:p w14:paraId="00A5C8D8" w14:textId="77777777" w:rsidR="005674DB" w:rsidRPr="00F5539C" w:rsidRDefault="005674DB" w:rsidP="005674DB">
      <w:pPr>
        <w:rPr>
          <w:rFonts w:ascii="Georgia" w:hAnsi="Georgia"/>
        </w:rPr>
      </w:pPr>
      <w:r w:rsidRPr="00F5539C">
        <w:rPr>
          <w:rFonts w:ascii="Georgia" w:hAnsi="Georgia"/>
        </w:rPr>
        <w:br w:type="page"/>
      </w:r>
    </w:p>
    <w:p w14:paraId="7316C1BC" w14:textId="284FE64A" w:rsidR="005674DB" w:rsidRPr="00F5539C" w:rsidRDefault="005674DB" w:rsidP="005674DB">
      <w:pPr>
        <w:pStyle w:val="Heading3"/>
        <w:rPr>
          <w:rFonts w:ascii="Georgia" w:hAnsi="Georgia"/>
        </w:rPr>
      </w:pPr>
      <w:r w:rsidRPr="00F5539C">
        <w:rPr>
          <w:rFonts w:ascii="Georgia" w:hAnsi="Georgia"/>
        </w:rPr>
        <w:t>! Turns Economy</w:t>
      </w:r>
    </w:p>
    <w:p w14:paraId="34A198B0" w14:textId="77777777" w:rsidR="005674DB" w:rsidRPr="00F5539C" w:rsidRDefault="005674DB" w:rsidP="005674DB">
      <w:pPr>
        <w:pStyle w:val="Heading4"/>
        <w:rPr>
          <w:rFonts w:ascii="Georgia" w:hAnsi="Georgia"/>
        </w:rPr>
      </w:pPr>
      <w:r w:rsidRPr="00F5539C">
        <w:rPr>
          <w:rFonts w:ascii="Georgia" w:hAnsi="Georgia"/>
        </w:rPr>
        <w:t>Nuke Terror Would Kill Hundreds of Thousands, Collapse the Global Economy, Cause Poverty, and Intensify Conflicts in the Developing World</w:t>
      </w:r>
    </w:p>
    <w:p w14:paraId="366B5F92" w14:textId="4C2C8A8B" w:rsidR="005674DB" w:rsidRPr="00F5539C" w:rsidRDefault="005674DB" w:rsidP="005674DB">
      <w:pPr>
        <w:pStyle w:val="card"/>
        <w:ind w:left="0"/>
        <w:rPr>
          <w:rFonts w:ascii="Georgia" w:hAnsi="Georgia"/>
        </w:rPr>
      </w:pPr>
      <w:r w:rsidRPr="00F5539C">
        <w:rPr>
          <w:rFonts w:ascii="Georgia" w:hAnsi="Georgia"/>
        </w:rPr>
        <w:t xml:space="preserve">Kenneth C. </w:t>
      </w:r>
      <w:r w:rsidRPr="00F5539C">
        <w:rPr>
          <w:rStyle w:val="Heading3Char"/>
          <w:rFonts w:ascii="Georgia" w:hAnsi="Georgia"/>
        </w:rPr>
        <w:t>Brill</w:t>
      </w:r>
      <w:r w:rsidRPr="00F5539C">
        <w:rPr>
          <w:rFonts w:ascii="Georgia" w:hAnsi="Georgia"/>
        </w:rPr>
        <w:t xml:space="preserve"> is a former U.S. ambassador to the I.A.E.A. </w:t>
      </w:r>
      <w:r w:rsidRPr="00F5539C">
        <w:rPr>
          <w:rStyle w:val="Heading3Char"/>
          <w:rFonts w:ascii="Georgia" w:hAnsi="Georgia"/>
        </w:rPr>
        <w:t>AND</w:t>
      </w:r>
      <w:r w:rsidRPr="00F5539C">
        <w:rPr>
          <w:rFonts w:ascii="Georgia" w:hAnsi="Georgia"/>
        </w:rPr>
        <w:t xml:space="preserve"> Kenneth N. </w:t>
      </w:r>
      <w:r w:rsidRPr="00F5539C">
        <w:rPr>
          <w:rStyle w:val="Heading3Char"/>
          <w:rFonts w:ascii="Georgia" w:hAnsi="Georgia"/>
        </w:rPr>
        <w:t>Luongo</w:t>
      </w:r>
      <w:r w:rsidRPr="00F5539C">
        <w:rPr>
          <w:rFonts w:ascii="Georgia" w:hAnsi="Georgia"/>
        </w:rPr>
        <w:t xml:space="preserve"> is president of the Partnership for Global Security. 3/17 </w:t>
      </w:r>
      <w:r w:rsidRPr="00F5539C">
        <w:rPr>
          <w:rStyle w:val="StyleStyleBold12pt"/>
          <w:rFonts w:ascii="Georgia" w:hAnsi="Georgia"/>
        </w:rPr>
        <w:t>2012</w:t>
      </w:r>
      <w:r w:rsidRPr="00F5539C">
        <w:rPr>
          <w:rFonts w:ascii="Georgia" w:hAnsi="Georgia"/>
        </w:rPr>
        <w:t xml:space="preserve"> </w:t>
      </w:r>
      <w:proofErr w:type="gramStart"/>
      <w:r w:rsidRPr="00F5539C">
        <w:rPr>
          <w:rFonts w:ascii="Georgia" w:hAnsi="Georgia"/>
        </w:rPr>
        <w:t>Both</w:t>
      </w:r>
      <w:proofErr w:type="gramEnd"/>
      <w:r w:rsidRPr="00F5539C">
        <w:rPr>
          <w:rFonts w:ascii="Georgia" w:hAnsi="Georgia"/>
        </w:rPr>
        <w:t xml:space="preserve"> are members of the Fissile Material Working Group, a nonpartisan nongovernmental organization NYTimes.com Nuclear Terrorism: A Clear Danger</w:t>
      </w:r>
      <w:r w:rsidR="00266852" w:rsidRPr="00F5539C">
        <w:rPr>
          <w:rFonts w:ascii="Georgia" w:hAnsi="Georgia"/>
        </w:rPr>
        <w:t>, ME</w:t>
      </w:r>
    </w:p>
    <w:p w14:paraId="503E3064" w14:textId="77777777" w:rsidR="005674DB" w:rsidRPr="00F5539C" w:rsidRDefault="005674DB" w:rsidP="005674DB">
      <w:pPr>
        <w:pStyle w:val="card"/>
        <w:rPr>
          <w:rFonts w:ascii="Georgia" w:hAnsi="Georgia"/>
        </w:rPr>
      </w:pPr>
      <w:r w:rsidRPr="00F5539C">
        <w:rPr>
          <w:rStyle w:val="StyleBoldUnderline"/>
          <w:rFonts w:ascii="Georgia" w:hAnsi="Georgia"/>
        </w:rPr>
        <w:t>A terrorist nuclear explosion could kill hundreds of thousands, create billions of dollars in damages and undermine the global economy.</w:t>
      </w:r>
      <w:r w:rsidRPr="00F5539C">
        <w:rPr>
          <w:rFonts w:ascii="Georgia" w:hAnsi="Georgia"/>
          <w:sz w:val="16"/>
        </w:rPr>
        <w:t xml:space="preserve"> Former Secretary General Kofi Annan of the United Nations said that </w:t>
      </w:r>
      <w:r w:rsidRPr="00F5539C">
        <w:rPr>
          <w:rStyle w:val="StyleBoldUnderline"/>
          <w:rFonts w:ascii="Georgia" w:hAnsi="Georgia"/>
        </w:rPr>
        <w:t xml:space="preserve">an act of nuclear terrorism “would thrust tens of millions of people into dire poverty” and </w:t>
      </w:r>
      <w:proofErr w:type="gramStart"/>
      <w:r w:rsidRPr="00F5539C">
        <w:rPr>
          <w:rStyle w:val="StyleBoldUnderline"/>
          <w:rFonts w:ascii="Georgia" w:hAnsi="Georgia"/>
        </w:rPr>
        <w:t>create</w:t>
      </w:r>
      <w:proofErr w:type="gramEnd"/>
      <w:r w:rsidRPr="00F5539C">
        <w:rPr>
          <w:rStyle w:val="StyleBoldUnderline"/>
          <w:rFonts w:ascii="Georgia" w:hAnsi="Georgia"/>
        </w:rPr>
        <w:t xml:space="preserve"> “a second death toll throughout the developing world.”</w:t>
      </w:r>
      <w:r w:rsidRPr="00F5539C">
        <w:rPr>
          <w:rFonts w:ascii="Georgia" w:hAnsi="Georgia"/>
          <w:sz w:val="16"/>
        </w:rPr>
        <w:t xml:space="preserve"> Surely after such an event, global leaders would produce a strong global system to ensure nuclear security. There is no reason to wait for a catastrophe to build such a system.</w:t>
      </w:r>
    </w:p>
    <w:p w14:paraId="13E0DD97" w14:textId="77777777" w:rsidR="005674DB" w:rsidRPr="00F5539C" w:rsidRDefault="005674DB" w:rsidP="005674DB">
      <w:pPr>
        <w:rPr>
          <w:rFonts w:ascii="Georgia" w:hAnsi="Georgia"/>
        </w:rPr>
      </w:pPr>
    </w:p>
    <w:p w14:paraId="4B133D23" w14:textId="77777777" w:rsidR="005674DB" w:rsidRPr="00F5539C" w:rsidRDefault="005674DB" w:rsidP="005674DB">
      <w:pPr>
        <w:pStyle w:val="Heading4"/>
        <w:rPr>
          <w:rFonts w:ascii="Georgia" w:hAnsi="Georgia"/>
        </w:rPr>
      </w:pPr>
      <w:r w:rsidRPr="00F5539C">
        <w:rPr>
          <w:rFonts w:ascii="Georgia" w:hAnsi="Georgia"/>
        </w:rPr>
        <w:t>Large-scale terror attack collapses the U.S. and global economies</w:t>
      </w:r>
    </w:p>
    <w:p w14:paraId="3C1D460D" w14:textId="77777777" w:rsidR="005674DB" w:rsidRPr="00F5539C" w:rsidRDefault="005674DB" w:rsidP="005674DB">
      <w:pPr>
        <w:rPr>
          <w:rFonts w:ascii="Georgia" w:hAnsi="Georgia"/>
          <w:sz w:val="16"/>
        </w:rPr>
      </w:pPr>
      <w:r w:rsidRPr="00F5539C">
        <w:rPr>
          <w:rStyle w:val="CharCharChar1"/>
          <w:rFonts w:ascii="Georgia" w:hAnsi="Georgia"/>
        </w:rPr>
        <w:t>Rogoff 4</w:t>
      </w:r>
      <w:r w:rsidRPr="00F5539C">
        <w:rPr>
          <w:rFonts w:ascii="Georgia" w:hAnsi="Georgia"/>
        </w:rPr>
        <w:t xml:space="preserve"> (Kenneth, Professor of Economics and Public Policy – Harvard University, “The Cost of Living Dangerously: Can the Global Economy Absorb the Expenses of Fighting Terrorism</w:t>
      </w:r>
      <w:proofErr w:type="gramStart"/>
      <w:r w:rsidRPr="00F5539C">
        <w:rPr>
          <w:rFonts w:ascii="Georgia" w:hAnsi="Georgia"/>
        </w:rPr>
        <w:t>?;</w:t>
      </w:r>
      <w:proofErr w:type="gramEnd"/>
      <w:r w:rsidRPr="00F5539C">
        <w:rPr>
          <w:rFonts w:ascii="Georgia" w:hAnsi="Georgia"/>
        </w:rPr>
        <w:t xml:space="preserve"> Argument”, Foreign Policy, 11-1, Lexis)</w:t>
      </w:r>
      <w:r w:rsidRPr="00F5539C">
        <w:rPr>
          <w:rFonts w:ascii="Georgia" w:hAnsi="Georgia"/>
        </w:rPr>
        <w:br/>
      </w:r>
      <w:r w:rsidRPr="00F5539C">
        <w:rPr>
          <w:rFonts w:ascii="Georgia" w:hAnsi="Georgia"/>
          <w:sz w:val="16"/>
        </w:rPr>
        <w:t xml:space="preserve">As this article is being written, the threat of a horrific preelection terrorist assault against the United States has yet to materialize. Unfortunately, the news this summer that </w:t>
      </w:r>
      <w:r w:rsidRPr="00F5539C">
        <w:rPr>
          <w:rStyle w:val="StyleBoldUnderline"/>
          <w:rFonts w:ascii="Georgia" w:hAnsi="Georgia"/>
        </w:rPr>
        <w:t>al Qaeda operatives have painstakingly targeted major U.S. and international financial institutions</w:t>
      </w:r>
      <w:r w:rsidRPr="00F5539C">
        <w:rPr>
          <w:rFonts w:ascii="Georgia" w:hAnsi="Georgia"/>
          <w:sz w:val="16"/>
        </w:rPr>
        <w:t xml:space="preserve"> only underscores the likelihood of more attacks. Politicians, </w:t>
      </w:r>
      <w:r w:rsidRPr="00F5539C">
        <w:rPr>
          <w:rStyle w:val="StyleBoldUnderline"/>
          <w:rFonts w:ascii="Georgia" w:hAnsi="Georgia"/>
        </w:rPr>
        <w:t>economists, and ordinary citizens rightfully worry that terrorism--beyond the tragic human costs--could derail economic growth in the United States and around the world.</w:t>
      </w:r>
      <w:r w:rsidRPr="00F5539C">
        <w:rPr>
          <w:rFonts w:ascii="Georgia" w:hAnsi="Georgia"/>
          <w:sz w:val="16"/>
        </w:rPr>
        <w:t xml:space="preserve"> </w:t>
      </w:r>
      <w:r w:rsidRPr="00F5539C">
        <w:rPr>
          <w:rFonts w:ascii="Georgia" w:hAnsi="Georgia"/>
          <w:sz w:val="14"/>
          <w:szCs w:val="14"/>
        </w:rPr>
        <w:t xml:space="preserve">What also worries me, however, is the potential economic impact of antiterrorism efforts. Forget the long lines at airports. The global economy has become so dependent on the free flow of goods and people across borders that even a little additional security can have a greater impact than most might think.  Consider, for example, the likely consequence of enhanced security at shipping ports worldwide to monitor for biological or nuclear weapons material, a precaution many experts consider inevitable. Currently, only about 2 percent of all cargo reaching U.S. shores is subjectto inspection. The July 2004 report of the U.S. 9/11 Commission noted that, until better technologies become available, authorities should improve methods of "identifying and tracking the high-risk containers, operators, and facilities that require added scrutiny." But what if such added scrutiny means that the level of cargo inspected jumps to, say, 50 percent? Today's slowest customs lines--in countries suchas Japan that already use port delays as veiled forms of trade protectionism--would start to seem like express lanes, and the costs of many consumer goods would skyrocket. Worse yet, as trade in goods and the flow of people slows, so too will the breathless pace of product innovation that many individuals now take for granted. Any abatement of the competitive pressures of globalization or any reduction in the free movement of people and ideas would surely undercut growth--not to mention raise prices sharply at your local Wal-Mart.  Think about what is happening already. Despite introducing relatively limited antiterrorist restrictions thus far, the United States will likely register slower economic growth in a few years due to post-9/11 visa restrictions alone. Few Americans appreciate the extent to which scientists, engineers, and businesspeople from other countries contribute to U.S. economic growth. Historically, the United States has attracted legions of enterprising foreign-born workers; today about 2.5 million foreigners with advanced degrees work in the United States, and many hold leading positions in science and industry and serve as key transnational links for the increasingly globalized U.S. economy. More than 30 percent of all Ph.D. recipients in U.S. science and mathematics programs are foreigners on student visas. In engineering, almost half of all graduates have come to the United States on foreign visas; many of them stay in the country upon completing their degrees. The U.S. economy grows in no small part by skimming the cream off the rest of the world's workforce.  Unfortunately, U.S. companies today often shy away from hiring U.S.-educated foreigners. The price tag on the visa application process has soared, and companies never know if and when work permits will be approved or precisely when a new foreign employee can come on </w:t>
      </w:r>
      <w:proofErr w:type="gramStart"/>
      <w:r w:rsidRPr="00F5539C">
        <w:rPr>
          <w:rFonts w:ascii="Georgia" w:hAnsi="Georgia"/>
          <w:sz w:val="14"/>
          <w:szCs w:val="14"/>
        </w:rPr>
        <w:t>board.And</w:t>
      </w:r>
      <w:proofErr w:type="gramEnd"/>
      <w:r w:rsidRPr="00F5539C">
        <w:rPr>
          <w:rFonts w:ascii="Georgia" w:hAnsi="Georgia"/>
          <w:sz w:val="14"/>
          <w:szCs w:val="14"/>
        </w:rPr>
        <w:t xml:space="preserve"> yes, workers from Muslim countries are particularly hard hit, but the difficulties have worsened for everyone. Even obtaining visas to attend academic or policy conferences in the United States is now an ordeal. Little surprise that international applications to U.S. graduate programs </w:t>
      </w:r>
      <w:proofErr w:type="gramStart"/>
      <w:r w:rsidRPr="00F5539C">
        <w:rPr>
          <w:rFonts w:ascii="Georgia" w:hAnsi="Georgia"/>
          <w:sz w:val="14"/>
          <w:szCs w:val="14"/>
        </w:rPr>
        <w:t>have</w:t>
      </w:r>
      <w:proofErr w:type="gramEnd"/>
      <w:r w:rsidRPr="00F5539C">
        <w:rPr>
          <w:rFonts w:ascii="Georgia" w:hAnsi="Georgia"/>
          <w:sz w:val="14"/>
          <w:szCs w:val="14"/>
        </w:rPr>
        <w:t xml:space="preserve"> declined by roughly a third in the last year.  Added security won't come cheap, either, and raising the necessary taxes will prove painful, especially with the United States and Europe facing the costs of aging populations and shrinking workforces. The United States estimates its 2005 homeland security budget at about $40 billion, a sum that could easily double in a few years. But these direct costs of increased security reveal only a limited picture. Perhaps the greatest danger is that increased security will distort and accentuate government taxation and regulation. Orwellian 1984 scenarios aside, suppose governments were able to keep much closer tabs on citizens? Just like individuals, economies need a bit of privacy to function efficiently. Idiotic government rules and regulations abound, and citizens must have ways to evade the worse of them. The reason why roughly one fifth of Italy's economy is "underground" is not just high tax rates or the Sicilian Mafia. The real explanation is more prosaic: Ordinary people need to hire painters, plumbers, and carpenters to fix their houses, or nannies to care for their children, without wasting endless hours tangled in red tape. Germany--hardly famous for its mafia--has an underground economy approaching one sixth of its national income.  More severe security measures are probably necessary and inevitable, even from a narrow economic perspective.</w:t>
      </w:r>
      <w:r w:rsidRPr="00F5539C">
        <w:rPr>
          <w:rFonts w:ascii="Georgia" w:hAnsi="Georgia"/>
          <w:sz w:val="16"/>
        </w:rPr>
        <w:t xml:space="preserve"> </w:t>
      </w:r>
      <w:r w:rsidRPr="00F5539C">
        <w:rPr>
          <w:rStyle w:val="StyleBoldUnderline"/>
          <w:rFonts w:ascii="Georgia" w:hAnsi="Georgia"/>
        </w:rPr>
        <w:t>Another atrocity on the scale of September 11 would wreak havoc on energy prices, stock markets, and consumer confidence, slamming the brakes on today's global economic recovery</w:t>
      </w:r>
      <w:r w:rsidRPr="00F5539C">
        <w:rPr>
          <w:rFonts w:ascii="Georgia" w:hAnsi="Georgia"/>
          <w:sz w:val="16"/>
        </w:rPr>
        <w:t xml:space="preserve">. But just like other desirable government initiatives (such as environmental regulations or workplace safety laws), antiterrorism measures can work at far less cost when they are flexible and market-friendly. For example, just as some countries provide fast-track airport security lines to high-paying business travelers, shipper sought to be able to pay higher fees to move more quickly to the headof the customs queue. Similarly, higher fees should help accelerate visa applications. No doubt, such measures may offend some people's sense of egalitarianism, but these policies and others like them are essential. The benefits of today's interconnected market economies won't survive under a vast and inflexible command-and-control security arrangement. </w:t>
      </w:r>
    </w:p>
    <w:p w14:paraId="4F8470C3" w14:textId="77777777" w:rsidR="005674DB" w:rsidRPr="00F5539C" w:rsidRDefault="005674DB" w:rsidP="005674DB">
      <w:pPr>
        <w:rPr>
          <w:rFonts w:ascii="Georgia" w:hAnsi="Georgia"/>
          <w:sz w:val="16"/>
        </w:rPr>
      </w:pPr>
    </w:p>
    <w:p w14:paraId="26E6CA53" w14:textId="549E0E56" w:rsidR="005674DB" w:rsidRPr="00F5539C" w:rsidRDefault="005674DB" w:rsidP="005674DB">
      <w:pPr>
        <w:pStyle w:val="Heading3"/>
        <w:rPr>
          <w:rFonts w:ascii="Georgia" w:hAnsi="Georgia"/>
        </w:rPr>
      </w:pPr>
      <w:r w:rsidRPr="00F5539C">
        <w:rPr>
          <w:rFonts w:ascii="Georgia" w:hAnsi="Georgia"/>
        </w:rPr>
        <w:t>! Turns Warming</w:t>
      </w:r>
    </w:p>
    <w:p w14:paraId="4E98EDC1" w14:textId="77777777" w:rsidR="005674DB" w:rsidRPr="00F5539C" w:rsidRDefault="005674DB" w:rsidP="005674DB">
      <w:pPr>
        <w:pStyle w:val="Heading4"/>
        <w:rPr>
          <w:rFonts w:ascii="Georgia" w:hAnsi="Georgia"/>
        </w:rPr>
      </w:pPr>
      <w:r w:rsidRPr="00F5539C">
        <w:rPr>
          <w:rFonts w:ascii="Georgia" w:hAnsi="Georgia"/>
        </w:rPr>
        <w:t>Cross-apply Ayson—nuclear and cyber terror are both internal links to miscalc with Russia—that triggers warming way faster</w:t>
      </w:r>
    </w:p>
    <w:p w14:paraId="5BE5F042" w14:textId="2FFCBBE3" w:rsidR="005674DB" w:rsidRPr="00F5539C" w:rsidRDefault="005674DB" w:rsidP="005674DB">
      <w:pPr>
        <w:rPr>
          <w:rFonts w:ascii="Georgia" w:hAnsi="Georgia"/>
        </w:rPr>
      </w:pPr>
      <w:r w:rsidRPr="00F5539C">
        <w:rPr>
          <w:rStyle w:val="StyleStyleBold12pt"/>
          <w:rFonts w:ascii="Georgia" w:hAnsi="Georgia"/>
        </w:rPr>
        <w:t>Robock ’10</w:t>
      </w:r>
      <w:r w:rsidRPr="00F5539C">
        <w:rPr>
          <w:rFonts w:ascii="Georgia" w:hAnsi="Georgia"/>
        </w:rPr>
        <w:t xml:space="preserve"> (Oman, “Nuclear Winter Revisited with a Modern Climate Model and Current Nuclear Arsenals: Still Catastrophic Consequences,” Journal of Geophysical Research, Vol. 112, no. D13107, available online at </w:t>
      </w:r>
      <w:hyperlink r:id="rId94" w:history="1">
        <w:r w:rsidRPr="00F5539C">
          <w:rPr>
            <w:rFonts w:ascii="Georgia" w:hAnsi="Georgia"/>
          </w:rPr>
          <w:t>http://www.nucleardarkness.org/warconsequences/globalwarmingversuscoolingfromnuclearwar/</w:t>
        </w:r>
      </w:hyperlink>
      <w:r w:rsidR="004D2D5E" w:rsidRPr="00F5539C">
        <w:rPr>
          <w:rFonts w:ascii="Georgia" w:hAnsi="Georgia"/>
        </w:rPr>
        <w:t>, ME</w:t>
      </w:r>
      <w:r w:rsidRPr="00F5539C">
        <w:rPr>
          <w:rFonts w:ascii="Georgia" w:hAnsi="Georgia"/>
        </w:rPr>
        <w:t>)</w:t>
      </w:r>
    </w:p>
    <w:p w14:paraId="1F3F0A71" w14:textId="77777777" w:rsidR="005674DB" w:rsidRPr="00F5539C" w:rsidRDefault="005674DB" w:rsidP="005674DB">
      <w:pPr>
        <w:rPr>
          <w:rFonts w:ascii="Georgia" w:hAnsi="Georgia"/>
        </w:rPr>
      </w:pPr>
      <w:r w:rsidRPr="00F5539C">
        <w:rPr>
          <w:rStyle w:val="underline"/>
          <w:rFonts w:ascii="Georgia" w:hAnsi="Georgia"/>
        </w:rPr>
        <w:t xml:space="preserve">Climatic changes resulting from nuclear conflict would occur </w:t>
      </w:r>
      <w:r w:rsidRPr="00F5539C">
        <w:rPr>
          <w:rStyle w:val="Emphasis2"/>
          <w:rFonts w:ascii="Georgia" w:hAnsi="Georgia"/>
        </w:rPr>
        <w:t>many thousands of times faster</w:t>
      </w:r>
      <w:r w:rsidRPr="00F5539C">
        <w:rPr>
          <w:rFonts w:ascii="Georgia" w:hAnsi="Georgia"/>
          <w:sz w:val="16"/>
        </w:rPr>
        <w:t xml:space="preserve"> – </w:t>
      </w:r>
      <w:r w:rsidRPr="00F5539C">
        <w:rPr>
          <w:rStyle w:val="underline"/>
          <w:rFonts w:ascii="Georgia" w:hAnsi="Georgia"/>
        </w:rPr>
        <w:t>and</w:t>
      </w:r>
      <w:r w:rsidRPr="00F5539C">
        <w:rPr>
          <w:rFonts w:ascii="Georgia" w:hAnsi="Georgia"/>
          <w:sz w:val="16"/>
        </w:rPr>
        <w:t xml:space="preserve"> thus </w:t>
      </w:r>
      <w:r w:rsidRPr="00F5539C">
        <w:rPr>
          <w:rStyle w:val="underline"/>
          <w:rFonts w:ascii="Georgia" w:hAnsi="Georgia"/>
        </w:rPr>
        <w:t>would</w:t>
      </w:r>
      <w:r w:rsidRPr="00F5539C">
        <w:rPr>
          <w:rFonts w:ascii="Georgia" w:hAnsi="Georgia"/>
          <w:sz w:val="16"/>
        </w:rPr>
        <w:t xml:space="preserve"> likely </w:t>
      </w:r>
      <w:r w:rsidRPr="00F5539C">
        <w:rPr>
          <w:rStyle w:val="Emphasis2"/>
          <w:rFonts w:ascii="Georgia" w:hAnsi="Georgia"/>
        </w:rPr>
        <w:t>be far more catastrophic</w:t>
      </w:r>
      <w:r w:rsidRPr="00F5539C">
        <w:rPr>
          <w:rFonts w:ascii="Georgia" w:hAnsi="Georgia"/>
          <w:sz w:val="16"/>
        </w:rPr>
        <w:t xml:space="preserve"> – </w:t>
      </w:r>
      <w:r w:rsidRPr="00F5539C">
        <w:rPr>
          <w:rStyle w:val="underline"/>
          <w:rFonts w:ascii="Georgia" w:hAnsi="Georgia"/>
        </w:rPr>
        <w:t>than</w:t>
      </w:r>
      <w:r w:rsidRPr="00F5539C">
        <w:rPr>
          <w:rFonts w:ascii="Georgia" w:hAnsi="Georgia"/>
          <w:sz w:val="16"/>
        </w:rPr>
        <w:t xml:space="preserve"> the climatic changes predicted as a result of </w:t>
      </w:r>
      <w:r w:rsidRPr="00F5539C">
        <w:rPr>
          <w:rStyle w:val="underline"/>
          <w:rFonts w:ascii="Georgia" w:hAnsi="Georgia"/>
        </w:rPr>
        <w:t>global warming</w:t>
      </w:r>
      <w:r w:rsidRPr="00F5539C">
        <w:rPr>
          <w:rFonts w:ascii="Georgia" w:hAnsi="Georgia"/>
          <w:sz w:val="16"/>
        </w:rPr>
        <w:t xml:space="preserve">.1   </w:t>
      </w:r>
      <w:r w:rsidRPr="00F5539C">
        <w:rPr>
          <w:rStyle w:val="underline"/>
          <w:rFonts w:ascii="Georgia" w:hAnsi="Georgia"/>
        </w:rPr>
        <w:t>The rapidity of the war-induced changes</w:t>
      </w:r>
      <w:r w:rsidRPr="00F5539C">
        <w:rPr>
          <w:rFonts w:ascii="Georgia" w:hAnsi="Georgia"/>
          <w:sz w:val="16"/>
        </w:rPr>
        <w:t xml:space="preserve">, appearing </w:t>
      </w:r>
      <w:r w:rsidRPr="00F5539C">
        <w:rPr>
          <w:rStyle w:val="underline"/>
          <w:rFonts w:ascii="Georgia" w:hAnsi="Georgia"/>
        </w:rPr>
        <w:t>in a matter of days</w:t>
      </w:r>
      <w:r w:rsidRPr="00F5539C">
        <w:rPr>
          <w:rFonts w:ascii="Georgia" w:hAnsi="Georgia"/>
          <w:sz w:val="16"/>
        </w:rPr>
        <w:t xml:space="preserve"> and weeks, </w:t>
      </w:r>
      <w:r w:rsidRPr="00F5539C">
        <w:rPr>
          <w:rStyle w:val="underline"/>
          <w:rFonts w:ascii="Georgia" w:hAnsi="Georgia"/>
        </w:rPr>
        <w:t xml:space="preserve">would allow human populations and the whole plant and animal kingdoms </w:t>
      </w:r>
      <w:r w:rsidRPr="00F5539C">
        <w:rPr>
          <w:rStyle w:val="Emphasis2"/>
          <w:rFonts w:ascii="Georgia" w:hAnsi="Georgia"/>
        </w:rPr>
        <w:t>no time to adapt</w:t>
      </w:r>
      <w:r w:rsidRPr="00F5539C">
        <w:rPr>
          <w:rFonts w:ascii="Georgia" w:hAnsi="Georgia"/>
          <w:sz w:val="16"/>
        </w:rPr>
        <w:t xml:space="preserve">.  It is worth noting that </w:t>
      </w:r>
      <w:r w:rsidRPr="00F5539C">
        <w:rPr>
          <w:rStyle w:val="underline"/>
          <w:rFonts w:ascii="Georgia" w:hAnsi="Georgia"/>
        </w:rPr>
        <w:t>the same methods and climate models used to predict global warming were used in these studies to predict global cooling resulting from nuclear war.  These climate models have proved highly successful in describing the cooling effects of volcanic clouds during extensive U.S. evaluations and in international intercomparisons</w:t>
      </w:r>
      <w:r w:rsidRPr="00F5539C">
        <w:rPr>
          <w:rFonts w:ascii="Georgia" w:hAnsi="Georgia"/>
          <w:sz w:val="16"/>
        </w:rPr>
        <w:t xml:space="preserve"> performed as part of the Fourth Assessment of the Intergovernmental Panel on Climate </w:t>
      </w:r>
      <w:proofErr w:type="gramStart"/>
      <w:r w:rsidRPr="00F5539C">
        <w:rPr>
          <w:rFonts w:ascii="Georgia" w:hAnsi="Georgia"/>
          <w:sz w:val="16"/>
        </w:rPr>
        <w:t>Change.2  Predicted</w:t>
      </w:r>
      <w:proofErr w:type="gramEnd"/>
      <w:r w:rsidRPr="00F5539C">
        <w:rPr>
          <w:rFonts w:ascii="Georgia" w:hAnsi="Georgia"/>
          <w:sz w:val="16"/>
        </w:rPr>
        <w:t xml:space="preserve"> drops in average surface temperatures in the Northern Hemisphere caused by small, moderate and large nuclear conflicts are contrasted with the effects of global warming during the last century in Figure 1 and with average surface air temperatures during the last 1000 years in Figure 2. Observed Global Warming during the period 1880 through 2006 contrasted with predicted temperature drops from a range of nuclear wars. </w:t>
      </w:r>
      <w:r w:rsidRPr="00F5539C">
        <w:rPr>
          <w:rStyle w:val="underline"/>
          <w:rFonts w:ascii="Georgia" w:hAnsi="Georgia"/>
        </w:rPr>
        <w:t xml:space="preserve">The India-Pakistan war detonated only </w:t>
      </w:r>
      <w:r w:rsidRPr="00F5539C">
        <w:rPr>
          <w:rStyle w:val="Emphasis2"/>
          <w:rFonts w:ascii="Georgia" w:hAnsi="Georgia"/>
        </w:rPr>
        <w:t>one half of 1% of the explosive power</w:t>
      </w:r>
      <w:r w:rsidRPr="00F5539C">
        <w:rPr>
          <w:rStyle w:val="underline"/>
          <w:rFonts w:ascii="Georgia" w:hAnsi="Georgia"/>
        </w:rPr>
        <w:t xml:space="preserve"> of the currently deployed and </w:t>
      </w:r>
      <w:r w:rsidRPr="00F5539C">
        <w:rPr>
          <w:rStyle w:val="Emphasis2"/>
          <w:rFonts w:ascii="Georgia" w:hAnsi="Georgia"/>
        </w:rPr>
        <w:t>operational U.S. and Russian nuclear arsenals.</w:t>
      </w:r>
      <w:r w:rsidRPr="00F5539C">
        <w:rPr>
          <w:rFonts w:ascii="Georgia" w:hAnsi="Georgia"/>
          <w:sz w:val="16"/>
        </w:rPr>
        <w:t xml:space="preserve"> 3 Northern Hemisphere average surface air temperatures during the last 1000 years contrasted with forecast temperature drops from a range of nuclear </w:t>
      </w:r>
      <w:proofErr w:type="gramStart"/>
      <w:r w:rsidRPr="00F5539C">
        <w:rPr>
          <w:rFonts w:ascii="Georgia" w:hAnsi="Georgia"/>
          <w:sz w:val="16"/>
        </w:rPr>
        <w:t xml:space="preserve">conflicts.4  </w:t>
      </w:r>
      <w:r w:rsidRPr="00F5539C">
        <w:rPr>
          <w:rStyle w:val="underline"/>
          <w:rFonts w:ascii="Georgia" w:hAnsi="Georgia"/>
        </w:rPr>
        <w:t>There</w:t>
      </w:r>
      <w:proofErr w:type="gramEnd"/>
      <w:r w:rsidRPr="00F5539C">
        <w:rPr>
          <w:rStyle w:val="underline"/>
          <w:rFonts w:ascii="Georgia" w:hAnsi="Georgia"/>
        </w:rPr>
        <w:t xml:space="preserve"> are,</w:t>
      </w:r>
      <w:r w:rsidRPr="00F5539C">
        <w:rPr>
          <w:rFonts w:ascii="Georgia" w:hAnsi="Georgia"/>
          <w:sz w:val="16"/>
        </w:rPr>
        <w:t xml:space="preserve"> of course, </w:t>
      </w:r>
      <w:r w:rsidRPr="00F5539C">
        <w:rPr>
          <w:rStyle w:val="underline"/>
          <w:rFonts w:ascii="Georgia" w:hAnsi="Georgia"/>
        </w:rPr>
        <w:t>other important considerations which must be made when estimating the</w:t>
      </w:r>
      <w:r w:rsidRPr="00F5539C">
        <w:rPr>
          <w:rFonts w:ascii="Georgia" w:hAnsi="Georgia"/>
          <w:sz w:val="16"/>
        </w:rPr>
        <w:t xml:space="preserve"> overall </w:t>
      </w:r>
      <w:r w:rsidRPr="00F5539C">
        <w:rPr>
          <w:rStyle w:val="underline"/>
          <w:rFonts w:ascii="Georgia" w:hAnsi="Georgia"/>
        </w:rPr>
        <w:t>environmental and ecological impacts of nuclear war.  These must include the release of enormous amounts of radioactive fallout, pyrotoxins</w:t>
      </w:r>
      <w:r w:rsidRPr="00F5539C">
        <w:rPr>
          <w:rFonts w:ascii="Georgia" w:hAnsi="Georgia"/>
          <w:sz w:val="16"/>
        </w:rPr>
        <w:t xml:space="preserve"> (poisonous gases produced in large fires) </w:t>
      </w:r>
      <w:r w:rsidRPr="00F5539C">
        <w:rPr>
          <w:rStyle w:val="underline"/>
          <w:rFonts w:ascii="Georgia" w:hAnsi="Georgia"/>
        </w:rPr>
        <w:t>and toxic industrial chemicals into the ecosystems</w:t>
      </w:r>
      <w:r w:rsidRPr="00F5539C">
        <w:rPr>
          <w:rFonts w:ascii="Georgia" w:hAnsi="Georgia"/>
          <w:sz w:val="16"/>
        </w:rPr>
        <w:t xml:space="preserve">. </w:t>
      </w:r>
      <w:r w:rsidRPr="00F5539C">
        <w:rPr>
          <w:rStyle w:val="underline"/>
          <w:rFonts w:ascii="Georgia" w:hAnsi="Georgia"/>
        </w:rPr>
        <w:t>There will also be massive increases in the amount of deadly ultraviolet light which will reach the surface of the Earth as a result of ozone depletion</w:t>
      </w:r>
      <w:r w:rsidRPr="00F5539C">
        <w:rPr>
          <w:rFonts w:ascii="Georgia" w:hAnsi="Georgia"/>
          <w:sz w:val="16"/>
        </w:rPr>
        <w:t xml:space="preserve"> (no calculations on ozone depletion from a large nuclear war have been done using modern climate models, but </w:t>
      </w:r>
      <w:r w:rsidRPr="00F5539C">
        <w:rPr>
          <w:rStyle w:val="underline"/>
          <w:rFonts w:ascii="Georgia" w:hAnsi="Georgia"/>
        </w:rPr>
        <w:t>recent calculations predict massive depletion from nuclear conflict using only a tiny fraction of the current global nuclear arsenal</w:t>
      </w:r>
      <w:r w:rsidRPr="00F5539C">
        <w:rPr>
          <w:rFonts w:ascii="Georgia" w:hAnsi="Georgia"/>
          <w:sz w:val="16"/>
        </w:rPr>
        <w:t xml:space="preserve">).  All </w:t>
      </w:r>
      <w:r w:rsidRPr="00F5539C">
        <w:rPr>
          <w:rStyle w:val="underline"/>
          <w:rFonts w:ascii="Georgia" w:hAnsi="Georgia"/>
        </w:rPr>
        <w:t>these by-products of nuclear war must be taken into account when comparing the danger of nuclear conflict to other potential dangers now confronting humanity and life on Earth</w:t>
      </w:r>
      <w:r w:rsidRPr="00F5539C">
        <w:rPr>
          <w:rFonts w:ascii="Georgia" w:hAnsi="Georgia"/>
          <w:sz w:val="16"/>
        </w:rPr>
        <w:t>.</w:t>
      </w:r>
      <w:r w:rsidRPr="00F5539C">
        <w:rPr>
          <w:rFonts w:ascii="Georgia" w:hAnsi="Georgia"/>
        </w:rPr>
        <w:t xml:space="preserve"> </w:t>
      </w:r>
    </w:p>
    <w:p w14:paraId="7EEC91B0" w14:textId="77777777" w:rsidR="005674DB" w:rsidRPr="00F5539C" w:rsidRDefault="005674DB" w:rsidP="005674DB">
      <w:pPr>
        <w:rPr>
          <w:rFonts w:ascii="Georgia" w:hAnsi="Georgia"/>
        </w:rPr>
      </w:pPr>
    </w:p>
    <w:p w14:paraId="4A152E7F" w14:textId="77777777" w:rsidR="005674DB" w:rsidRPr="00F5539C" w:rsidRDefault="005674DB" w:rsidP="005674DB">
      <w:pPr>
        <w:rPr>
          <w:rFonts w:ascii="Georgia" w:hAnsi="Georgia"/>
        </w:rPr>
      </w:pPr>
    </w:p>
    <w:p w14:paraId="29A5ACCF" w14:textId="1C425E0E" w:rsidR="005674DB" w:rsidRPr="00F5539C" w:rsidRDefault="005674DB" w:rsidP="005674DB">
      <w:pPr>
        <w:pStyle w:val="Heading3"/>
        <w:rPr>
          <w:rFonts w:ascii="Georgia" w:hAnsi="Georgia"/>
        </w:rPr>
      </w:pPr>
      <w:r w:rsidRPr="00F5539C">
        <w:rPr>
          <w:rFonts w:ascii="Georgia" w:hAnsi="Georgia"/>
        </w:rPr>
        <w:t>! Turns Court Advantages</w:t>
      </w:r>
    </w:p>
    <w:p w14:paraId="53E33F8A" w14:textId="77777777" w:rsidR="005674DB" w:rsidRPr="00F5539C" w:rsidRDefault="005674DB" w:rsidP="005674DB">
      <w:pPr>
        <w:pStyle w:val="Heading4"/>
        <w:rPr>
          <w:rFonts w:ascii="Georgia" w:hAnsi="Georgia"/>
        </w:rPr>
      </w:pPr>
      <w:r w:rsidRPr="00F5539C">
        <w:rPr>
          <w:rFonts w:ascii="Georgia" w:hAnsi="Georgia"/>
        </w:rPr>
        <w:t xml:space="preserve">Terror turns the Court advantage – causes judicial conservatism and deference to political branches </w:t>
      </w:r>
    </w:p>
    <w:p w14:paraId="50096FC4" w14:textId="77777777" w:rsidR="005674DB" w:rsidRPr="00F5539C" w:rsidRDefault="005674DB" w:rsidP="005674DB">
      <w:pPr>
        <w:rPr>
          <w:rFonts w:ascii="Georgia" w:hAnsi="Georgia"/>
        </w:rPr>
      </w:pPr>
      <w:r w:rsidRPr="00F5539C">
        <w:rPr>
          <w:rStyle w:val="StyleStyleBold12pt"/>
          <w:rFonts w:ascii="Georgia" w:hAnsi="Georgia"/>
        </w:rPr>
        <w:t>Epstein 5</w:t>
      </w:r>
      <w:r w:rsidRPr="00F5539C">
        <w:rPr>
          <w:rFonts w:ascii="Georgia" w:hAnsi="Georgia"/>
        </w:rPr>
        <w:t xml:space="preserve"> (Lee </w:t>
      </w:r>
      <w:r w:rsidRPr="00F5539C">
        <w:rPr>
          <w:rStyle w:val="StyleStyleBold12pt"/>
          <w:rFonts w:ascii="Georgia" w:hAnsi="Georgia"/>
        </w:rPr>
        <w:t>Epstein</w:t>
      </w:r>
      <w:r w:rsidRPr="00F5539C">
        <w:rPr>
          <w:rFonts w:ascii="Georgia" w:hAnsi="Georgia"/>
        </w:rPr>
        <w:t xml:space="preserve"> et. al., law at Washington University, April </w:t>
      </w:r>
      <w:r w:rsidRPr="00F5539C">
        <w:rPr>
          <w:rStyle w:val="StyleStyleBold12pt"/>
          <w:rFonts w:ascii="Georgia" w:hAnsi="Georgia"/>
        </w:rPr>
        <w:t>2005</w:t>
      </w:r>
      <w:r w:rsidRPr="00F5539C">
        <w:rPr>
          <w:rFonts w:ascii="Georgia" w:hAnsi="Georgia"/>
        </w:rPr>
        <w:t xml:space="preserve"> (80 N.Y.U.L. Rev. 1, lexis)</w:t>
      </w:r>
    </w:p>
    <w:p w14:paraId="15119BDB" w14:textId="77777777" w:rsidR="005674DB" w:rsidRPr="00F5539C" w:rsidRDefault="005674DB" w:rsidP="005674DB">
      <w:pPr>
        <w:rPr>
          <w:rFonts w:ascii="Georgia" w:hAnsi="Georgia"/>
          <w:sz w:val="16"/>
        </w:rPr>
      </w:pPr>
      <w:r w:rsidRPr="00F5539C">
        <w:rPr>
          <w:rFonts w:ascii="Georgia" w:hAnsi="Georgia"/>
          <w:sz w:val="16"/>
        </w:rPr>
        <w:t xml:space="preserve">In addition, because concerns over institutional legitimacy are constant, </w:t>
      </w:r>
      <w:r w:rsidRPr="00F5539C">
        <w:rPr>
          <w:rStyle w:val="StyleBoldUnderline"/>
          <w:rFonts w:ascii="Georgia" w:hAnsi="Georgia"/>
        </w:rPr>
        <w:t>the Court must follow precedent established during wartime even after the crisis dissipates</w:t>
      </w:r>
      <w:r w:rsidRPr="00F5539C">
        <w:rPr>
          <w:rFonts w:ascii="Georgia" w:hAnsi="Georgia"/>
          <w:sz w:val="16"/>
        </w:rPr>
        <w:t xml:space="preserve">. If it does not, it once again may risk undermining its fundamental efficacy. That is so for several reasons, not the least of which is that members of legal and political communities base their future expectations on the belief that others will follow existing rules. </w:t>
      </w:r>
      <w:r w:rsidRPr="00F5539C">
        <w:rPr>
          <w:rStyle w:val="StyleBoldUnderline"/>
          <w:rFonts w:ascii="Georgia" w:hAnsi="Georgia"/>
        </w:rPr>
        <w:t>Should the Court make a radical change in those rules, the communities may be unable to adapt</w:t>
      </w:r>
      <w:r w:rsidRPr="00F5539C">
        <w:rPr>
          <w:rFonts w:ascii="Georgia" w:hAnsi="Georgia"/>
          <w:sz w:val="16"/>
        </w:rPr>
        <w:t xml:space="preserve">, </w:t>
      </w:r>
      <w:r w:rsidRPr="00F5539C">
        <w:rPr>
          <w:rStyle w:val="StyleBoldUnderline"/>
          <w:rFonts w:ascii="Georgia" w:hAnsi="Georgia"/>
        </w:rPr>
        <w:t xml:space="preserve">resulting in a decision that does not produce </w:t>
      </w:r>
      <w:proofErr w:type="gramStart"/>
      <w:r w:rsidRPr="00F5539C">
        <w:rPr>
          <w:rStyle w:val="StyleBoldUnderline"/>
          <w:rFonts w:ascii="Georgia" w:hAnsi="Georgia"/>
        </w:rPr>
        <w:t>a</w:t>
      </w:r>
      <w:proofErr w:type="gramEnd"/>
      <w:r w:rsidRPr="00F5539C">
        <w:rPr>
          <w:rStyle w:val="StyleBoldUnderline"/>
          <w:rFonts w:ascii="Georgia" w:hAnsi="Georgia"/>
        </w:rPr>
        <w:t xml:space="preserve"> (new) efficacious rul</w:t>
      </w:r>
      <w:r w:rsidRPr="00F5539C">
        <w:rPr>
          <w:rFonts w:ascii="Georgia" w:hAnsi="Georgia"/>
          <w:sz w:val="16"/>
        </w:rPr>
        <w:t xml:space="preserve">e. If a sufficient number of such decisions accumulate over time, the Court will undermine its legitimacy. Hence, the norm of stare decisis can constrain the decisions of all justices, even those who do not believe they should be constrained by past decisions or who dislike extant legal principles.133 </w:t>
      </w:r>
      <w:r w:rsidRPr="00F5539C">
        <w:rPr>
          <w:rStyle w:val="StyleBoldUnderline"/>
          <w:rFonts w:ascii="Georgia" w:hAnsi="Georgia"/>
        </w:rPr>
        <w:t>From this logic, advocates of the crisis thesis assert that one of two possibilities relating to precedent established during wartime results: (a) “statist ratchets,” sometimes termed “lingering effects,”134 or (b) “dosages.”135</w:t>
      </w:r>
      <w:r w:rsidRPr="00F5539C">
        <w:rPr>
          <w:rFonts w:ascii="Georgia" w:hAnsi="Georgia"/>
          <w:sz w:val="16"/>
        </w:rPr>
        <w:t xml:space="preserve"> The first seems to follow from Justice Jackson’s dissent in Korematsu, which warns that: [</w:t>
      </w:r>
      <w:proofErr w:type="gramStart"/>
      <w:r w:rsidRPr="00F5539C">
        <w:rPr>
          <w:rFonts w:ascii="Georgia" w:hAnsi="Georgia"/>
          <w:sz w:val="16"/>
        </w:rPr>
        <w:t>O</w:t>
      </w:r>
      <w:r w:rsidRPr="00F5539C">
        <w:rPr>
          <w:rStyle w:val="StyleBoldUnderline"/>
          <w:rFonts w:ascii="Georgia" w:hAnsi="Georgia"/>
        </w:rPr>
        <w:t>]nce</w:t>
      </w:r>
      <w:proofErr w:type="gramEnd"/>
      <w:r w:rsidRPr="00F5539C">
        <w:rPr>
          <w:rStyle w:val="StyleBoldUnderline"/>
          <w:rFonts w:ascii="Georgia" w:hAnsi="Georgia"/>
        </w:rPr>
        <w:t xml:space="preserve"> a judicial opinion rationalizes [a government] order to show that it conforms to the Constitutio</w:t>
      </w:r>
      <w:r w:rsidRPr="00F5539C">
        <w:rPr>
          <w:rFonts w:ascii="Georgia" w:hAnsi="Georgia"/>
          <w:sz w:val="16"/>
        </w:rPr>
        <w:t xml:space="preserve">n, or rather rationalizes the Constitution to show that the Constitution sanctions such an order, </w:t>
      </w:r>
      <w:r w:rsidRPr="00F5539C">
        <w:rPr>
          <w:rStyle w:val="Emphasis"/>
          <w:rFonts w:ascii="Georgia" w:hAnsi="Georgia"/>
        </w:rPr>
        <w:t>the Court for all time has validated [a] principle</w:t>
      </w:r>
      <w:r w:rsidRPr="00F5539C">
        <w:rPr>
          <w:rFonts w:ascii="Georgia" w:hAnsi="Georgia"/>
          <w:sz w:val="16"/>
        </w:rPr>
        <w:t xml:space="preserve"> . . . . [</w:t>
      </w:r>
      <w:proofErr w:type="gramStart"/>
      <w:r w:rsidRPr="00F5539C">
        <w:rPr>
          <w:rFonts w:ascii="Georgia" w:hAnsi="Georgia"/>
          <w:sz w:val="16"/>
        </w:rPr>
        <w:t>that</w:t>
      </w:r>
      <w:proofErr w:type="gramEnd"/>
      <w:r w:rsidRPr="00F5539C">
        <w:rPr>
          <w:rFonts w:ascii="Georgia" w:hAnsi="Georgia"/>
          <w:sz w:val="16"/>
        </w:rPr>
        <w:t>] then lies about like a loaded weapon ready for the hand of any authority that can bring forward a plausible claim of an urgent need</w:t>
      </w:r>
      <w:r w:rsidRPr="00F5539C">
        <w:rPr>
          <w:rStyle w:val="Emphasis"/>
          <w:rFonts w:ascii="Georgia" w:hAnsi="Georgia"/>
        </w:rPr>
        <w:t xml:space="preserve">. </w:t>
      </w:r>
      <w:r w:rsidRPr="00F5539C">
        <w:rPr>
          <w:rStyle w:val="StyleBoldUnderline"/>
          <w:rFonts w:ascii="Georgia" w:hAnsi="Georgia"/>
        </w:rPr>
        <w:t>Every repetition imbeds that principle more deeply in our law and thinking and expands it to new purposes.13</w:t>
      </w:r>
      <w:r w:rsidRPr="00F5539C">
        <w:rPr>
          <w:rFonts w:ascii="Georgia" w:hAnsi="Georgia"/>
          <w:sz w:val="16"/>
        </w:rPr>
        <w:t xml:space="preserve">6 In other words, </w:t>
      </w:r>
      <w:r w:rsidRPr="00F5539C">
        <w:rPr>
          <w:rStyle w:val="Emphasis"/>
          <w:rFonts w:ascii="Georgia" w:hAnsi="Georgia"/>
        </w:rPr>
        <w:t>once justices articulate doctrine “accommodating” the crisis, that doctrine “become[s] entrenched over time and thus normalized and made routine</w:t>
      </w:r>
      <w:r w:rsidRPr="00F5539C">
        <w:rPr>
          <w:rFonts w:ascii="Georgia" w:hAnsi="Georgia"/>
          <w:sz w:val="16"/>
        </w:rPr>
        <w:t xml:space="preserve">.”137 Future justices will stick to it, regardless of whether a war is ongoing and regardless of whether they agree with it. This follows from the norm of stare decisis and its role in helping the Court to establish and maintain its legitimacy. </w:t>
      </w:r>
      <w:r w:rsidRPr="00F5539C">
        <w:rPr>
          <w:rStyle w:val="StyleBoldUnderline"/>
          <w:rFonts w:ascii="Georgia" w:hAnsi="Georgia"/>
        </w:rPr>
        <w:t>Dosages too flow from the norm but take a slightly different form</w:t>
      </w:r>
      <w:r w:rsidRPr="00F5539C">
        <w:rPr>
          <w:rFonts w:ascii="Georgia" w:hAnsi="Georgia"/>
          <w:sz w:val="16"/>
        </w:rPr>
        <w:t>. The idea here—in direct contradistinction to “libertarian ratchets”—</w:t>
      </w:r>
      <w:r w:rsidRPr="00F5539C">
        <w:rPr>
          <w:rStyle w:val="StyleBoldUnderline"/>
          <w:rFonts w:ascii="Georgia" w:hAnsi="Georgia"/>
        </w:rPr>
        <w:t xml:space="preserve">is that with every passing war or other international crisis, </w:t>
      </w:r>
      <w:r w:rsidRPr="00F5539C">
        <w:rPr>
          <w:rStyle w:val="Emphasis"/>
          <w:rFonts w:ascii="Georgia" w:hAnsi="Georgia"/>
        </w:rPr>
        <w:t>the government responds with ever-increasing “dosages” necessary to fend off the threat.</w:t>
      </w:r>
      <w:r w:rsidRPr="00F5539C">
        <w:rPr>
          <w:rFonts w:ascii="Georgia" w:hAnsi="Georgia"/>
          <w:sz w:val="16"/>
        </w:rPr>
        <w:t xml:space="preserve"> Or, as Gross puts it: </w:t>
      </w:r>
      <w:r w:rsidRPr="00F5539C">
        <w:rPr>
          <w:rStyle w:val="StyleBoldUnderline"/>
          <w:rFonts w:ascii="Georgia" w:hAnsi="Georgia"/>
        </w:rPr>
        <w:t>What might have been seen as sufficient ‘emergency’ measures in the past (</w:t>
      </w:r>
      <w:r w:rsidRPr="00F5539C">
        <w:rPr>
          <w:rFonts w:ascii="Georgia" w:hAnsi="Georgia"/>
          <w:sz w:val="16"/>
        </w:rPr>
        <w:t xml:space="preserve">judged against the ordinary situation) </w:t>
      </w:r>
      <w:r w:rsidRPr="00F5539C">
        <w:rPr>
          <w:rStyle w:val="Emphasis"/>
          <w:rFonts w:ascii="Georgia" w:hAnsi="Georgia"/>
        </w:rPr>
        <w:t>may not be deemed enough for further crises as they arise</w:t>
      </w:r>
      <w:r w:rsidRPr="00F5539C">
        <w:rPr>
          <w:rFonts w:ascii="Georgia" w:hAnsi="Georgia"/>
          <w:sz w:val="16"/>
        </w:rPr>
        <w:t xml:space="preserve">. Much like the need to gradually increase the dosage of a heavily used medication in order to experience the same level of relief, so too with respect to emergency powers . . . .138 </w:t>
      </w:r>
      <w:r w:rsidRPr="00F5539C">
        <w:rPr>
          <w:rStyle w:val="Emphasis"/>
          <w:rFonts w:ascii="Georgia" w:hAnsi="Georgia"/>
        </w:rPr>
        <w:t xml:space="preserve">Given the extreme deference the Court must show to the government to retain its legitimacy, it will approve of its ever-extreme measures </w:t>
      </w:r>
      <w:r w:rsidRPr="00F5539C">
        <w:rPr>
          <w:rFonts w:ascii="Georgia" w:hAnsi="Georgia"/>
          <w:sz w:val="16"/>
        </w:rPr>
        <w:t>and thereby generate even more extreme doctrine that future Courts must follow.</w:t>
      </w:r>
    </w:p>
    <w:p w14:paraId="5F94D861" w14:textId="391F0944" w:rsidR="005674DB" w:rsidRPr="00F5539C" w:rsidRDefault="005674DB" w:rsidP="005674DB">
      <w:pPr>
        <w:pStyle w:val="Heading3"/>
        <w:rPr>
          <w:rFonts w:ascii="Georgia" w:hAnsi="Georgia"/>
        </w:rPr>
      </w:pPr>
      <w:r w:rsidRPr="00F5539C">
        <w:rPr>
          <w:rFonts w:ascii="Georgia" w:hAnsi="Georgia"/>
        </w:rPr>
        <w:t xml:space="preserve">! Turns Internet </w:t>
      </w:r>
    </w:p>
    <w:p w14:paraId="6C3DE770" w14:textId="77777777" w:rsidR="005674DB" w:rsidRPr="00F5539C" w:rsidRDefault="005674DB" w:rsidP="005674DB">
      <w:pPr>
        <w:pStyle w:val="Heading4"/>
        <w:rPr>
          <w:rFonts w:ascii="Georgia" w:hAnsi="Georgia"/>
        </w:rPr>
      </w:pPr>
      <w:r w:rsidRPr="00F5539C">
        <w:rPr>
          <w:rFonts w:ascii="Georgia" w:hAnsi="Georgia"/>
        </w:rPr>
        <w:t xml:space="preserve">Large scale terror causes sealed borders and hyper-nationalization – turns their Internet advantage </w:t>
      </w:r>
    </w:p>
    <w:p w14:paraId="1DE4AA9A" w14:textId="77777777" w:rsidR="005674DB" w:rsidRPr="00F5539C" w:rsidRDefault="005674DB" w:rsidP="005674DB">
      <w:pPr>
        <w:rPr>
          <w:rFonts w:ascii="Georgia" w:hAnsi="Georgia"/>
        </w:rPr>
      </w:pPr>
      <w:r w:rsidRPr="00F5539C">
        <w:rPr>
          <w:rStyle w:val="CharCharChar1"/>
          <w:rFonts w:ascii="Georgia" w:hAnsi="Georgia"/>
        </w:rPr>
        <w:t>Ignatieff 4</w:t>
      </w:r>
      <w:r w:rsidRPr="00F5539C">
        <w:rPr>
          <w:rFonts w:ascii="Georgia" w:hAnsi="Georgia"/>
        </w:rPr>
        <w:t xml:space="preserve"> (Michael, Professor of Human Rights – Harvard University, The Lesser Evil: Political Ethics in an Age of Terror, p. 153-154)</w:t>
      </w:r>
    </w:p>
    <w:p w14:paraId="6871939C" w14:textId="77777777" w:rsidR="005674DB" w:rsidRPr="00F5539C" w:rsidRDefault="005674DB" w:rsidP="005674DB">
      <w:pPr>
        <w:rPr>
          <w:rFonts w:ascii="Georgia" w:hAnsi="Georgia"/>
          <w:sz w:val="16"/>
        </w:rPr>
      </w:pPr>
      <w:r w:rsidRPr="00F5539C">
        <w:rPr>
          <w:rFonts w:ascii="Georgia" w:hAnsi="Georgia"/>
          <w:sz w:val="16"/>
        </w:rPr>
        <w:t xml:space="preserve">It is a commonplace of presidential and prime ministerial rhetoric to insist that their democracies cannot lose in a war on terror.  My own analysis thus far has confirmed that no democracy has ever been toppled by a terrorist campaign, unless other factors, like economic collapse or military defeat, were present too.  But faced with terrorism that deploys weapons of mass destruction, we cannot be as certain that the historical pattern, argued for in this book, would prevail in the future. In other words, we could lose. What would defeat look like?  It would not be like invasion, conquest, or occupation, of course, but rather would entail the disintegration of our institutions and way of life.  </w:t>
      </w:r>
      <w:r w:rsidRPr="00F5539C">
        <w:rPr>
          <w:rStyle w:val="Heading3Char"/>
          <w:rFonts w:ascii="Georgia" w:hAnsi="Georgia"/>
          <w:sz w:val="24"/>
        </w:rPr>
        <w:t>A</w:t>
      </w:r>
      <w:r w:rsidRPr="00F5539C">
        <w:rPr>
          <w:rFonts w:ascii="Georgia" w:hAnsi="Georgia"/>
          <w:sz w:val="16"/>
        </w:rPr>
        <w:t xml:space="preserve"> succession of </w:t>
      </w:r>
      <w:r w:rsidRPr="00F5539C">
        <w:rPr>
          <w:rStyle w:val="Heading3Char"/>
          <w:rFonts w:ascii="Georgia" w:hAnsi="Georgia"/>
          <w:sz w:val="24"/>
        </w:rPr>
        <w:t>mass casualty attacks, using</w:t>
      </w:r>
      <w:r w:rsidRPr="00F5539C">
        <w:rPr>
          <w:rFonts w:ascii="Georgia" w:hAnsi="Georgia"/>
          <w:sz w:val="16"/>
        </w:rPr>
        <w:t xml:space="preserve"> </w:t>
      </w:r>
      <w:r w:rsidRPr="00F5539C">
        <w:rPr>
          <w:rStyle w:val="Heading3Char"/>
          <w:rFonts w:ascii="Georgia" w:hAnsi="Georgia"/>
          <w:sz w:val="24"/>
          <w:bdr w:val="single" w:sz="4" w:space="0" w:color="auto"/>
        </w:rPr>
        <w:t>w</w:t>
      </w:r>
      <w:r w:rsidRPr="00F5539C">
        <w:rPr>
          <w:rFonts w:ascii="Georgia" w:hAnsi="Georgia"/>
          <w:sz w:val="16"/>
        </w:rPr>
        <w:t xml:space="preserve">eapons of </w:t>
      </w:r>
      <w:r w:rsidRPr="00F5539C">
        <w:rPr>
          <w:rStyle w:val="Heading3Char"/>
          <w:rFonts w:ascii="Georgia" w:hAnsi="Georgia"/>
          <w:sz w:val="24"/>
          <w:bdr w:val="single" w:sz="4" w:space="0" w:color="auto"/>
        </w:rPr>
        <w:t>m</w:t>
      </w:r>
      <w:r w:rsidRPr="00F5539C">
        <w:rPr>
          <w:rFonts w:ascii="Georgia" w:hAnsi="Georgia"/>
          <w:sz w:val="16"/>
        </w:rPr>
        <w:t xml:space="preserve">ass </w:t>
      </w:r>
      <w:r w:rsidRPr="00F5539C">
        <w:rPr>
          <w:rStyle w:val="Heading3Char"/>
          <w:rFonts w:ascii="Georgia" w:hAnsi="Georgia"/>
          <w:sz w:val="24"/>
          <w:bdr w:val="single" w:sz="4" w:space="0" w:color="auto"/>
        </w:rPr>
        <w:t>d</w:t>
      </w:r>
      <w:r w:rsidRPr="00F5539C">
        <w:rPr>
          <w:rFonts w:ascii="Georgia" w:hAnsi="Georgia"/>
          <w:sz w:val="16"/>
        </w:rPr>
        <w:t xml:space="preserve">estruction, </w:t>
      </w:r>
      <w:r w:rsidRPr="00F5539C">
        <w:rPr>
          <w:rStyle w:val="Heading3Char"/>
          <w:rFonts w:ascii="Georgia" w:hAnsi="Georgia"/>
          <w:sz w:val="24"/>
        </w:rPr>
        <w:t>would leave</w:t>
      </w:r>
      <w:r w:rsidRPr="00F5539C">
        <w:rPr>
          <w:rFonts w:ascii="Georgia" w:hAnsi="Georgia"/>
          <w:sz w:val="16"/>
        </w:rPr>
        <w:t xml:space="preserve"> behind zones of devastation sealed off for years and </w:t>
      </w:r>
      <w:r w:rsidRPr="00F5539C">
        <w:rPr>
          <w:rStyle w:val="Heading3Char"/>
          <w:rFonts w:ascii="Georgia" w:hAnsi="Georgia"/>
          <w:sz w:val="24"/>
        </w:rPr>
        <w:t>a pall of mourning, anger, and fear hanging over</w:t>
      </w:r>
      <w:r w:rsidRPr="00F5539C">
        <w:rPr>
          <w:rFonts w:ascii="Georgia" w:hAnsi="Georgia"/>
          <w:sz w:val="16"/>
        </w:rPr>
        <w:t xml:space="preserve"> our public and private lives.  Such attacks would destroy the existential security on which democracy depends.  Recurrent attacks with weapons of mass destruction might not just kill hundreds of thousands of people.  </w:t>
      </w:r>
      <w:r w:rsidRPr="00F5539C">
        <w:rPr>
          <w:rStyle w:val="Heading3Char"/>
          <w:rFonts w:ascii="Georgia" w:hAnsi="Georgia"/>
          <w:sz w:val="24"/>
        </w:rPr>
        <w:t xml:space="preserve">We might find ourselves living with a national security state on permanent alert, with </w:t>
      </w:r>
      <w:r w:rsidRPr="00F5539C">
        <w:rPr>
          <w:rStyle w:val="Heading3Char"/>
          <w:rFonts w:ascii="Georgia" w:hAnsi="Georgia"/>
          <w:sz w:val="24"/>
          <w:bdr w:val="single" w:sz="4" w:space="0" w:color="auto"/>
        </w:rPr>
        <w:t>sealed borders</w:t>
      </w:r>
      <w:r w:rsidRPr="00F5539C">
        <w:rPr>
          <w:rStyle w:val="Heading3Char"/>
          <w:rFonts w:ascii="Georgia" w:hAnsi="Georgia"/>
          <w:sz w:val="24"/>
        </w:rPr>
        <w:t xml:space="preserve">, </w:t>
      </w:r>
      <w:r w:rsidRPr="00F5539C">
        <w:rPr>
          <w:rStyle w:val="Heading3Char"/>
          <w:rFonts w:ascii="Georgia" w:hAnsi="Georgia"/>
          <w:sz w:val="24"/>
          <w:bdr w:val="single" w:sz="4" w:space="0" w:color="auto"/>
        </w:rPr>
        <w:t>constant identity checks</w:t>
      </w:r>
      <w:r w:rsidRPr="00F5539C">
        <w:rPr>
          <w:rStyle w:val="Heading3Char"/>
          <w:rFonts w:ascii="Georgia" w:hAnsi="Georgia"/>
          <w:sz w:val="24"/>
        </w:rPr>
        <w:t xml:space="preserve">, and </w:t>
      </w:r>
      <w:r w:rsidRPr="00F5539C">
        <w:rPr>
          <w:rStyle w:val="Heading3Char"/>
          <w:rFonts w:ascii="Georgia" w:hAnsi="Georgia"/>
          <w:sz w:val="24"/>
          <w:bdr w:val="single" w:sz="4" w:space="0" w:color="auto"/>
        </w:rPr>
        <w:t>permanent detention camps</w:t>
      </w:r>
      <w:r w:rsidRPr="00F5539C">
        <w:rPr>
          <w:rStyle w:val="Heading3Char"/>
          <w:rFonts w:ascii="Georgia" w:hAnsi="Georgia"/>
          <w:sz w:val="24"/>
        </w:rPr>
        <w:t xml:space="preserve"> for suspicious aliens</w:t>
      </w:r>
      <w:r w:rsidRPr="00F5539C">
        <w:rPr>
          <w:rFonts w:ascii="Georgia" w:hAnsi="Georgia"/>
          <w:sz w:val="16"/>
        </w:rPr>
        <w:t xml:space="preserve"> and recalcitrant citizens.  </w:t>
      </w:r>
      <w:r w:rsidRPr="00F5539C">
        <w:rPr>
          <w:rStyle w:val="Heading3Char"/>
          <w:rFonts w:ascii="Georgia" w:hAnsi="Georgia"/>
          <w:sz w:val="24"/>
        </w:rPr>
        <w:t>A successful attack would poison the wellsprings of trust among strangers that make the</w:t>
      </w:r>
      <w:r w:rsidRPr="00F5539C">
        <w:rPr>
          <w:rFonts w:ascii="Georgia" w:hAnsi="Georgia"/>
          <w:sz w:val="16"/>
        </w:rPr>
        <w:t xml:space="preserve"> relative </w:t>
      </w:r>
      <w:r w:rsidRPr="00F5539C">
        <w:rPr>
          <w:rStyle w:val="Heading3Char"/>
          <w:rFonts w:ascii="Georgia" w:hAnsi="Georgia"/>
          <w:sz w:val="24"/>
        </w:rPr>
        <w:t>liberty of</w:t>
      </w:r>
      <w:r w:rsidRPr="00F5539C">
        <w:rPr>
          <w:rFonts w:ascii="Georgia" w:hAnsi="Georgia"/>
          <w:sz w:val="16"/>
        </w:rPr>
        <w:t xml:space="preserve"> liberal </w:t>
      </w:r>
      <w:r w:rsidRPr="00F5539C">
        <w:rPr>
          <w:rStyle w:val="Heading3Char"/>
          <w:rFonts w:ascii="Georgia" w:hAnsi="Georgia"/>
          <w:sz w:val="24"/>
        </w:rPr>
        <w:t>democracy possible</w:t>
      </w:r>
      <w:r w:rsidRPr="00F5539C">
        <w:rPr>
          <w:rFonts w:ascii="Georgia" w:hAnsi="Georgia"/>
          <w:sz w:val="16"/>
        </w:rPr>
        <w:t xml:space="preserve">.  Our police forces might descend to torturing suspects in order to prevent future attacks, and our secret security forces might engage in direct assassination of perpetrators or mere suspects as well.  Our military might itself use weapons of mass destruction against terrorist enemies.  If our institutions were unable to stop the attacks, the state's monopoly of force might even break down, as citizens took the law into their own hands seeking to defend themselves against would-be perpetrators.  Vigilantes would patrol blighted and deserted streets.   This is what the face of defeat might look like.  We would survive, but we would no longer recognize </w:t>
      </w:r>
      <w:proofErr w:type="gramStart"/>
      <w:r w:rsidRPr="00F5539C">
        <w:rPr>
          <w:rFonts w:ascii="Georgia" w:hAnsi="Georgia"/>
          <w:sz w:val="16"/>
        </w:rPr>
        <w:t>ourselves or our institutions</w:t>
      </w:r>
      <w:proofErr w:type="gramEnd"/>
      <w:r w:rsidRPr="00F5539C">
        <w:rPr>
          <w:rFonts w:ascii="Georgia" w:hAnsi="Georgia"/>
          <w:sz w:val="16"/>
        </w:rPr>
        <w:t>.  We would exist but lose our identity as free people.</w:t>
      </w:r>
    </w:p>
    <w:p w14:paraId="35132782" w14:textId="77777777" w:rsidR="00C65199" w:rsidRPr="00F5539C" w:rsidRDefault="00C65199" w:rsidP="00C65199">
      <w:pPr>
        <w:rPr>
          <w:rFonts w:ascii="Georgia" w:hAnsi="Georgia"/>
        </w:rPr>
      </w:pPr>
    </w:p>
    <w:p w14:paraId="19A22F2A" w14:textId="77777777" w:rsidR="007F75FF" w:rsidRPr="00F5539C" w:rsidRDefault="007F75FF" w:rsidP="00D46EEC">
      <w:pPr>
        <w:rPr>
          <w:rFonts w:ascii="Georgia" w:hAnsi="Georgia"/>
          <w:sz w:val="16"/>
        </w:rPr>
      </w:pPr>
    </w:p>
    <w:p w14:paraId="6C4AD842" w14:textId="3773A16D" w:rsidR="00725516" w:rsidRPr="00F5539C" w:rsidRDefault="00030248" w:rsidP="00030248">
      <w:pPr>
        <w:pStyle w:val="Heading2"/>
        <w:rPr>
          <w:rFonts w:ascii="Georgia" w:hAnsi="Georgia"/>
        </w:rPr>
      </w:pPr>
      <w:r w:rsidRPr="00F5539C">
        <w:rPr>
          <w:rFonts w:ascii="Georgia" w:hAnsi="Georgia"/>
        </w:rPr>
        <w:t>***Affirmative Answers***</w:t>
      </w:r>
    </w:p>
    <w:p w14:paraId="3D128102" w14:textId="403D2D3C" w:rsidR="003D4463" w:rsidRPr="00F5539C" w:rsidRDefault="003D4463" w:rsidP="003D4463">
      <w:pPr>
        <w:pStyle w:val="Heading2"/>
        <w:rPr>
          <w:rFonts w:ascii="Georgia" w:hAnsi="Georgia"/>
        </w:rPr>
      </w:pPr>
      <w:r w:rsidRPr="00F5539C">
        <w:rPr>
          <w:rFonts w:ascii="Georgia" w:hAnsi="Georgia"/>
        </w:rPr>
        <w:t>2AC Frontline (Metadata Affirmative)</w:t>
      </w:r>
    </w:p>
    <w:p w14:paraId="2AD979DE" w14:textId="338F4137" w:rsidR="003D4463" w:rsidRPr="00F5539C" w:rsidRDefault="003D4463" w:rsidP="003D4463">
      <w:pPr>
        <w:pStyle w:val="Heading4"/>
        <w:rPr>
          <w:rFonts w:ascii="Georgia" w:hAnsi="Georgia"/>
        </w:rPr>
      </w:pPr>
      <w:r w:rsidRPr="00F5539C">
        <w:rPr>
          <w:rFonts w:ascii="Georgia" w:hAnsi="Georgia"/>
        </w:rPr>
        <w:t>1. Case Outweighs and turns the DA – Competitiveness and credibility key to international intelligence gathering and counter-terrorism efforts that solve the internal link – hotlines between allies solve retaliation - strong hegemony guarantees terror attacks are ineffective and de-escalates all conflicts</w:t>
      </w:r>
    </w:p>
    <w:p w14:paraId="03F68BE6" w14:textId="5D523AE7" w:rsidR="003D4463" w:rsidRPr="00F5539C" w:rsidRDefault="003D4463" w:rsidP="003D4463">
      <w:pPr>
        <w:pStyle w:val="Heading4"/>
        <w:rPr>
          <w:rFonts w:ascii="Georgia" w:hAnsi="Georgia"/>
        </w:rPr>
      </w:pPr>
      <w:r w:rsidRPr="00F5539C">
        <w:rPr>
          <w:rFonts w:ascii="Georgia" w:hAnsi="Georgia"/>
        </w:rPr>
        <w:t xml:space="preserve">2. Threats of </w:t>
      </w:r>
      <w:r w:rsidR="0060295D" w:rsidRPr="00F5539C">
        <w:rPr>
          <w:rFonts w:ascii="Georgia" w:hAnsi="Georgia"/>
        </w:rPr>
        <w:t>lone wolf</w:t>
      </w:r>
      <w:r w:rsidRPr="00F5539C">
        <w:rPr>
          <w:rFonts w:ascii="Georgia" w:hAnsi="Georgia"/>
        </w:rPr>
        <w:t xml:space="preserve"> terror attacks are exaggerated</w:t>
      </w:r>
    </w:p>
    <w:p w14:paraId="24619919" w14:textId="77777777" w:rsidR="003D4463" w:rsidRPr="00F5539C" w:rsidRDefault="003D4463" w:rsidP="003D4463">
      <w:pPr>
        <w:rPr>
          <w:rFonts w:ascii="Georgia" w:hAnsi="Georgia"/>
        </w:rPr>
      </w:pPr>
      <w:r w:rsidRPr="00F5539C">
        <w:rPr>
          <w:rStyle w:val="Heading4Char"/>
          <w:rFonts w:ascii="Georgia" w:hAnsi="Georgia"/>
        </w:rPr>
        <w:t>Stewart 15</w:t>
      </w:r>
      <w:r w:rsidRPr="00F5539C">
        <w:rPr>
          <w:rFonts w:ascii="Georgia" w:hAnsi="Georgia"/>
        </w:rPr>
        <w:t xml:space="preserve"> </w:t>
      </w:r>
      <w:r w:rsidRPr="00F5539C">
        <w:rPr>
          <w:rFonts w:ascii="Georgia" w:hAnsi="Georgia"/>
          <w:sz w:val="18"/>
          <w:szCs w:val="18"/>
        </w:rPr>
        <w:t>(Scott, writer for STRATFOR Global Intelligence, 5/14, "Don't Take Terrorism Threats at Face Value")</w:t>
      </w:r>
    </w:p>
    <w:p w14:paraId="544F29EB" w14:textId="5B4BE6F5" w:rsidR="0060295D" w:rsidRPr="00F5539C" w:rsidRDefault="003D4463" w:rsidP="003D4463">
      <w:pPr>
        <w:rPr>
          <w:rFonts w:ascii="Georgia" w:hAnsi="Georgia"/>
          <w:b/>
          <w:iCs/>
          <w:u w:val="single"/>
          <w:bdr w:val="single" w:sz="18" w:space="0" w:color="auto"/>
        </w:rPr>
      </w:pPr>
      <w:r w:rsidRPr="00F5539C">
        <w:rPr>
          <w:rFonts w:ascii="Georgia" w:hAnsi="Georgia"/>
          <w:sz w:val="16"/>
        </w:rPr>
        <w:t xml:space="preserve">First, it is important to understand the context of the statements made by FBI Director Comey, Department of Homeland Security Secretary Johnson and former CIA Deputy Director Morell. </w:t>
      </w:r>
      <w:r w:rsidRPr="00F5539C">
        <w:rPr>
          <w:rFonts w:ascii="Georgia" w:hAnsi="Georgia"/>
          <w:sz w:val="12"/>
        </w:rPr>
        <w:t>¶</w:t>
      </w:r>
      <w:r w:rsidRPr="00F5539C">
        <w:rPr>
          <w:rFonts w:ascii="Georgia" w:hAnsi="Georgia"/>
          <w:sz w:val="16"/>
        </w:rPr>
        <w:t xml:space="preserve"> </w:t>
      </w:r>
      <w:r w:rsidRPr="00F5539C">
        <w:rPr>
          <w:rStyle w:val="StyleBoldUnderline"/>
          <w:rFonts w:ascii="Georgia" w:hAnsi="Georgia"/>
        </w:rPr>
        <w:t>Comey's statement about not having a complete handle on the grassroots terrorist threat is true</w:t>
      </w:r>
      <w:r w:rsidRPr="00F5539C">
        <w:rPr>
          <w:rFonts w:ascii="Georgia" w:hAnsi="Georgia"/>
          <w:sz w:val="16"/>
        </w:rPr>
        <w:t xml:space="preserve">. The very nature of such operatives makes them difficult for governments to combat. However, </w:t>
      </w:r>
      <w:r w:rsidRPr="00F5539C">
        <w:rPr>
          <w:rStyle w:val="StyleBoldUnderline"/>
          <w:rFonts w:ascii="Georgia" w:hAnsi="Georgia"/>
        </w:rPr>
        <w:t>the FBI has been very successful in interdicting grassroots plots in recent months</w:t>
      </w:r>
      <w:r w:rsidRPr="00F5539C">
        <w:rPr>
          <w:rFonts w:ascii="Georgia" w:hAnsi="Georgia"/>
          <w:sz w:val="16"/>
        </w:rPr>
        <w:t xml:space="preserve">. In fact, I cannot recall so many grassroots operatives being arrested so closely together. However, one of the factors driving </w:t>
      </w:r>
      <w:r w:rsidRPr="00F5539C">
        <w:rPr>
          <w:rStyle w:val="StyleBoldUnderline"/>
          <w:rFonts w:ascii="Georgia" w:hAnsi="Georgia"/>
        </w:rPr>
        <w:t>Comey's recent remarks is his steadfast belief that technological development</w:t>
      </w:r>
      <w:r w:rsidRPr="00F5539C">
        <w:rPr>
          <w:rFonts w:ascii="Georgia" w:hAnsi="Georgia"/>
          <w:sz w:val="16"/>
        </w:rPr>
        <w:t xml:space="preserve">s, such as encryption, </w:t>
      </w:r>
      <w:r w:rsidRPr="00F5539C">
        <w:rPr>
          <w:rStyle w:val="StyleBoldUnderline"/>
          <w:rFonts w:ascii="Georgia" w:hAnsi="Georgia"/>
        </w:rPr>
        <w:t>are creating "dark spaces</w:t>
      </w:r>
      <w:r w:rsidRPr="00F5539C">
        <w:rPr>
          <w:rFonts w:ascii="Georgia" w:hAnsi="Georgia"/>
          <w:sz w:val="16"/>
        </w:rPr>
        <w:t xml:space="preserve">" that the FBI does not have the ability to investigate. Comey contends that there is no place in the physical world that the FBI cannot get a warrant to search, but technology has permitted criminals and terrorists to create virtual places where the FBI simply cannot penetrate even if they procure the proper search warrants. </w:t>
      </w:r>
      <w:r w:rsidRPr="00F5539C">
        <w:rPr>
          <w:rStyle w:val="StyleBoldUnderline"/>
          <w:rFonts w:ascii="Georgia" w:hAnsi="Georgia"/>
        </w:rPr>
        <w:t>Comey's recent statement is part of his campaign to convince the public and congress that the FBI needs the ability to investigate those places</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Secretary Johnson's statement about the new jihadist threat is also nothing new. Indeed, I heard him make the same statement last November and took issue with it then. Leaderless resistance, the terrorist operational model that stresses the importance of lone wolf operatives, is simply not a new problem in the United States. It has existed for decades and been actively promoted in the jihadist world since at least 2004. </w:t>
      </w:r>
      <w:r w:rsidRPr="00F5539C">
        <w:rPr>
          <w:rFonts w:ascii="Georgia" w:hAnsi="Georgia"/>
          <w:sz w:val="12"/>
        </w:rPr>
        <w:t>¶</w:t>
      </w:r>
      <w:r w:rsidRPr="00F5539C">
        <w:rPr>
          <w:rFonts w:ascii="Georgia" w:hAnsi="Georgia"/>
          <w:sz w:val="16"/>
        </w:rPr>
        <w:t xml:space="preserve"> </w:t>
      </w:r>
      <w:r w:rsidRPr="00F5539C">
        <w:rPr>
          <w:rStyle w:val="StyleBoldUnderline"/>
          <w:rFonts w:ascii="Georgia" w:hAnsi="Georgia"/>
        </w:rPr>
        <w:t>Michael Morell is on a book tour and attempting to sell as many books as possible. One way to accomplish that is to make eye-popping claims</w:t>
      </w:r>
      <w:r w:rsidRPr="00F5539C">
        <w:rPr>
          <w:rFonts w:ascii="Georgia" w:hAnsi="Georgia"/>
          <w:sz w:val="16"/>
        </w:rPr>
        <w:t xml:space="preserve">. </w:t>
      </w:r>
      <w:r w:rsidRPr="00F5539C">
        <w:rPr>
          <w:rStyle w:val="StyleBoldUnderline"/>
          <w:rFonts w:ascii="Georgia" w:hAnsi="Georgia"/>
        </w:rPr>
        <w:t>If the Islamic State had the capability to launch a 9/11-style attack inside the United States, or a similar spectacular terrorist attack, it would have already done so</w:t>
      </w:r>
      <w:r w:rsidRPr="00F5539C">
        <w:rPr>
          <w:rFonts w:ascii="Georgia" w:hAnsi="Georgia"/>
          <w:sz w:val="16"/>
        </w:rPr>
        <w:t xml:space="preserve">. Instead, </w:t>
      </w:r>
      <w:r w:rsidRPr="00F5539C">
        <w:rPr>
          <w:rStyle w:val="StyleBoldUnderline"/>
          <w:rFonts w:ascii="Georgia" w:hAnsi="Georgia"/>
        </w:rPr>
        <w:t>the Islamic State has been forced to rely on grassroots operatives to conduct less than spectacular attacks on its behalf</w:t>
      </w:r>
      <w:r w:rsidRPr="00F5539C">
        <w:rPr>
          <w:rFonts w:ascii="Georgia" w:hAnsi="Georgia"/>
          <w:sz w:val="16"/>
        </w:rPr>
        <w:t xml:space="preserve">. Furthermore, the pre-9/11 paradigm has changed and there is simply no way an airline captain is going to relinquish control of his aircraft to be used as a guided cruise missile — nor would the passengers permit it. </w:t>
      </w:r>
      <w:r w:rsidRPr="00F5539C">
        <w:rPr>
          <w:rStyle w:val="Emphasis"/>
          <w:rFonts w:ascii="Georgia" w:hAnsi="Georgia"/>
        </w:rPr>
        <w:t>Because of this, it is very hard to imagine the Islamic State conducting a 9/11-style attack.</w:t>
      </w:r>
      <w:r w:rsidR="0060295D" w:rsidRPr="00F5539C">
        <w:rPr>
          <w:rStyle w:val="Emphasis"/>
          <w:rFonts w:ascii="Georgia" w:hAnsi="Georgia"/>
        </w:rPr>
        <w:t xml:space="preserve"> </w:t>
      </w:r>
    </w:p>
    <w:p w14:paraId="09EC1062" w14:textId="07EAA263" w:rsidR="003D4463" w:rsidRPr="00F5539C" w:rsidRDefault="003D4463" w:rsidP="003D4463">
      <w:pPr>
        <w:pStyle w:val="Heading4"/>
        <w:rPr>
          <w:rFonts w:ascii="Georgia" w:hAnsi="Georgia"/>
        </w:rPr>
      </w:pPr>
      <w:r w:rsidRPr="00F5539C">
        <w:rPr>
          <w:rFonts w:ascii="Georgia" w:hAnsi="Georgia"/>
        </w:rPr>
        <w:t>3. Turn –</w:t>
      </w:r>
    </w:p>
    <w:p w14:paraId="5B66FF47" w14:textId="77777777" w:rsidR="003D4463" w:rsidRPr="00F5539C" w:rsidRDefault="003D4463" w:rsidP="003D4463">
      <w:pPr>
        <w:pStyle w:val="Heading4"/>
        <w:rPr>
          <w:rFonts w:ascii="Georgia" w:hAnsi="Georgia"/>
        </w:rPr>
      </w:pPr>
      <w:r w:rsidRPr="00F5539C">
        <w:rPr>
          <w:rFonts w:ascii="Georgia" w:hAnsi="Georgia"/>
        </w:rPr>
        <w:t>A) Surveillance makes counter-terror tools ineffective</w:t>
      </w:r>
    </w:p>
    <w:p w14:paraId="195C3AEF" w14:textId="77777777" w:rsidR="003D4463" w:rsidRPr="00F5539C" w:rsidRDefault="003D4463" w:rsidP="003D4463">
      <w:pPr>
        <w:rPr>
          <w:rFonts w:ascii="Georgia" w:hAnsi="Georgia"/>
        </w:rPr>
      </w:pPr>
      <w:r w:rsidRPr="00F5539C">
        <w:rPr>
          <w:rStyle w:val="StyleStyleBold12pt"/>
          <w:rFonts w:ascii="Georgia" w:hAnsi="Georgia"/>
        </w:rPr>
        <w:t>Corrigan 2015</w:t>
      </w:r>
      <w:r w:rsidRPr="00F5539C">
        <w:rPr>
          <w:rFonts w:ascii="Georgia" w:hAnsi="Georgia"/>
        </w:rPr>
        <w:t xml:space="preserve"> (Ray [senior lecturer in mathematics, computing, and technology at the Open University, U.K.]; Mass Surveillance Will Not Stop Terrorism; Jan 25; www.slate.com/articles/health_and_science/new_scientist/2015/01/mass_surveillance_against_terrorism_gathering_intelligence_on_all_is_statistically.html; kdf)</w:t>
      </w:r>
    </w:p>
    <w:p w14:paraId="024DAB22" w14:textId="77777777" w:rsidR="003D4463" w:rsidRPr="00F5539C" w:rsidRDefault="003D4463" w:rsidP="003D4463">
      <w:pPr>
        <w:rPr>
          <w:rStyle w:val="Emphasis"/>
          <w:rFonts w:ascii="Georgia" w:hAnsi="Georgia"/>
        </w:rPr>
      </w:pPr>
      <w:r w:rsidRPr="00F5539C">
        <w:rPr>
          <w:rStyle w:val="StyleBoldUnderline"/>
          <w:rFonts w:ascii="Georgia" w:hAnsi="Georgia"/>
        </w:rPr>
        <w:t>Police, intelligence, and security systems are imperfect</w:t>
      </w:r>
      <w:r w:rsidRPr="00F5539C">
        <w:rPr>
          <w:rFonts w:ascii="Georgia" w:hAnsi="Georgia"/>
          <w:sz w:val="16"/>
        </w:rPr>
        <w:t>. They process vast amounts of imperfect intelligence data and do not have the resources to monitor all known suspects 24/7. The French authorities lost track of these extremists long enough for them to carry out their murderous acts</w:t>
      </w:r>
      <w:r w:rsidRPr="00F5539C">
        <w:rPr>
          <w:rStyle w:val="StyleBoldUnderline"/>
          <w:rFonts w:ascii="Georgia" w:hAnsi="Georgia"/>
        </w:rPr>
        <w:t xml:space="preserve">. </w:t>
      </w:r>
      <w:proofErr w:type="gramStart"/>
      <w:r w:rsidRPr="00F5539C">
        <w:rPr>
          <w:rStyle w:val="StyleBoldUnderline"/>
          <w:rFonts w:ascii="Georgia" w:hAnsi="Georgia"/>
        </w:rPr>
        <w:t>You cannot fix any of this by treating the entire population as suspects and then engaging in suspicionless</w:t>
      </w:r>
      <w:r w:rsidRPr="00F5539C">
        <w:rPr>
          <w:rFonts w:ascii="Georgia" w:hAnsi="Georgia"/>
          <w:sz w:val="16"/>
        </w:rPr>
        <w:t>, blanket collection and processing of personal data.</w:t>
      </w:r>
      <w:proofErr w:type="gramEnd"/>
      <w:r w:rsidRPr="00F5539C">
        <w:rPr>
          <w:rFonts w:ascii="Georgia" w:hAnsi="Georgia"/>
          <w:sz w:val="16"/>
        </w:rPr>
        <w:t xml:space="preserve"> </w:t>
      </w:r>
      <w:r w:rsidRPr="00F5539C">
        <w:rPr>
          <w:rStyle w:val="StyleBoldUnderline"/>
          <w:rFonts w:ascii="Georgia" w:hAnsi="Georgia"/>
        </w:rPr>
        <w:t>Mass data collectors can dig deeply into anyone’s digital persona but don’t have the resources to do so with everyone.</w:t>
      </w:r>
      <w:r w:rsidRPr="00F5539C">
        <w:rPr>
          <w:rFonts w:ascii="Georgia" w:hAnsi="Georgia"/>
          <w:sz w:val="16"/>
        </w:rPr>
        <w:t xml:space="preserve"> </w:t>
      </w:r>
      <w:r w:rsidRPr="00F5539C">
        <w:rPr>
          <w:rStyle w:val="StyleBoldUnderline"/>
          <w:rFonts w:ascii="Georgia" w:hAnsi="Georgia"/>
        </w:rPr>
        <w:t>Surveillance of the entire population,</w:t>
      </w:r>
      <w:r w:rsidRPr="00F5539C">
        <w:rPr>
          <w:rFonts w:ascii="Georgia" w:hAnsi="Georgia"/>
          <w:sz w:val="16"/>
        </w:rPr>
        <w:t xml:space="preserve"> the vast majority of whom are innocent, </w:t>
      </w:r>
      <w:r w:rsidRPr="00F5539C">
        <w:rPr>
          <w:rStyle w:val="Emphasis"/>
          <w:rFonts w:ascii="Georgia" w:hAnsi="Georgia"/>
        </w:rPr>
        <w:t>leads to the diversion of limited intelligence resources in pursuit of huge numbers of false leads</w:t>
      </w:r>
      <w:r w:rsidRPr="00F5539C">
        <w:rPr>
          <w:rFonts w:ascii="Georgia" w:hAnsi="Georgia"/>
          <w:sz w:val="16"/>
        </w:rPr>
        <w:t xml:space="preserve">. Terrorists are comparatively rare, so finding one is a needle-in-a-haystack problem. You don’t make it easier by throwing more needleless hay on the stack. </w:t>
      </w:r>
      <w:r w:rsidRPr="00F5539C">
        <w:rPr>
          <w:rStyle w:val="StyleBoldUnderline"/>
          <w:rFonts w:ascii="Georgia" w:hAnsi="Georgia"/>
        </w:rPr>
        <w:t>It is statistically impossible for total population surveillance to be an effective tool for catching terrorists</w:t>
      </w:r>
      <w:r w:rsidRPr="00F5539C">
        <w:rPr>
          <w:rFonts w:ascii="Georgia" w:hAnsi="Georgia"/>
          <w:sz w:val="16"/>
        </w:rPr>
        <w:t xml:space="preserve">. </w:t>
      </w:r>
      <w:r w:rsidRPr="00F5539C">
        <w:rPr>
          <w:rStyle w:val="StyleBoldUnderline"/>
          <w:rFonts w:ascii="Georgia" w:hAnsi="Georgia"/>
        </w:rPr>
        <w:t>Even if your magic terrorist-catching machine has a false positive rate of 1 in 1,000</w:t>
      </w:r>
      <w:r w:rsidRPr="00F5539C">
        <w:rPr>
          <w:rFonts w:ascii="Georgia" w:hAnsi="Georgia"/>
          <w:sz w:val="16"/>
        </w:rPr>
        <w:t>—</w:t>
      </w:r>
      <w:r w:rsidRPr="00F5539C">
        <w:rPr>
          <w:rStyle w:val="StyleBoldUnderline"/>
          <w:rFonts w:ascii="Georgia" w:hAnsi="Georgia"/>
        </w:rPr>
        <w:t>and no security technology comes anywhere near this</w:t>
      </w:r>
      <w:r w:rsidRPr="00F5539C">
        <w:rPr>
          <w:rFonts w:ascii="Georgia" w:hAnsi="Georgia"/>
          <w:sz w:val="16"/>
        </w:rPr>
        <w:t>—</w:t>
      </w:r>
      <w:r w:rsidRPr="00F5539C">
        <w:rPr>
          <w:rStyle w:val="StyleBoldUnderline"/>
          <w:rFonts w:ascii="Georgia" w:hAnsi="Georgia"/>
        </w:rPr>
        <w:t>every time you asked it for suspects</w:t>
      </w:r>
      <w:r w:rsidRPr="00F5539C">
        <w:rPr>
          <w:rFonts w:ascii="Georgia" w:hAnsi="Georgia"/>
          <w:sz w:val="16"/>
        </w:rPr>
        <w:t xml:space="preserve"> in the U.K. </w:t>
      </w:r>
      <w:r w:rsidRPr="00F5539C">
        <w:rPr>
          <w:rStyle w:val="StyleBoldUnderline"/>
          <w:rFonts w:ascii="Georgia" w:hAnsi="Georgia"/>
        </w:rPr>
        <w:t xml:space="preserve">it would flag 60,000 innocent people. </w:t>
      </w:r>
      <w:r w:rsidRPr="00F5539C">
        <w:rPr>
          <w:rFonts w:ascii="Georgia" w:hAnsi="Georgia"/>
          <w:sz w:val="16"/>
        </w:rPr>
        <w:t xml:space="preserve">Law enforcement and security services need to be able to move with the times, using modern digital technologies intelligently and through targeted data preservation—not a mass surveillance regime—to engage in court-supervised technological surveillance of individuals whom they have reasonable cause to suspect. That is not, however, the same as building an infrastructure of mass surveillance. </w:t>
      </w:r>
      <w:r w:rsidRPr="00F5539C">
        <w:rPr>
          <w:rStyle w:val="Emphasis"/>
          <w:rFonts w:ascii="Georgia" w:hAnsi="Georgia"/>
        </w:rPr>
        <w:t>Mass surveillance makes the job of the security services more difficult and the rest of us less secure.</w:t>
      </w:r>
    </w:p>
    <w:p w14:paraId="17615771" w14:textId="3DE2CBCD" w:rsidR="003D4463" w:rsidRPr="00F5539C" w:rsidRDefault="003D4463" w:rsidP="003D4463">
      <w:pPr>
        <w:pStyle w:val="Heading4"/>
        <w:rPr>
          <w:rFonts w:ascii="Georgia" w:hAnsi="Georgia"/>
        </w:rPr>
      </w:pPr>
      <w:r w:rsidRPr="00F5539C">
        <w:rPr>
          <w:rFonts w:ascii="Georgia" w:hAnsi="Georgia"/>
        </w:rPr>
        <w:t>B) Specifically true in context of Metadata collection</w:t>
      </w:r>
    </w:p>
    <w:p w14:paraId="0C644AB8" w14:textId="6E948FB4" w:rsidR="003D4463" w:rsidRPr="00F5539C" w:rsidRDefault="003D4463" w:rsidP="003D4463">
      <w:pPr>
        <w:rPr>
          <w:rFonts w:ascii="Georgia" w:hAnsi="Georgia"/>
        </w:rPr>
      </w:pPr>
      <w:r w:rsidRPr="00F5539C">
        <w:rPr>
          <w:rStyle w:val="StyleStyleBold12pt"/>
          <w:rFonts w:ascii="Georgia" w:hAnsi="Georgia"/>
        </w:rPr>
        <w:t>Schwartz 2015</w:t>
      </w:r>
      <w:r w:rsidRPr="00F5539C">
        <w:rPr>
          <w:rFonts w:ascii="Georgia" w:hAnsi="Georgia"/>
        </w:rPr>
        <w:t xml:space="preserve"> (Mattathias [Staff writer @ The New Yorker]; The Whole Haystack; Jan 26; www.newyorker.com/magazine/2015/01/26/whole-haystack) </w:t>
      </w:r>
    </w:p>
    <w:p w14:paraId="7E931EF3" w14:textId="77777777" w:rsidR="003D4463" w:rsidRPr="00F5539C" w:rsidRDefault="003D4463" w:rsidP="003D4463">
      <w:pPr>
        <w:rPr>
          <w:rStyle w:val="StyleBoldUnderline"/>
          <w:rFonts w:ascii="Georgia" w:hAnsi="Georgia"/>
        </w:rPr>
      </w:pPr>
      <w:r w:rsidRPr="00F5539C">
        <w:rPr>
          <w:rFonts w:ascii="Georgia" w:hAnsi="Georgia"/>
          <w:sz w:val="16"/>
        </w:rPr>
        <w:t xml:space="preserve">Before the event, every bit of hay is potentially relevant. “The </w:t>
      </w:r>
      <w:r w:rsidRPr="00F5539C">
        <w:rPr>
          <w:rStyle w:val="StyleBoldUnderline"/>
          <w:rFonts w:ascii="Georgia" w:hAnsi="Georgia"/>
        </w:rPr>
        <w:t>most dangerous adversaries will be the ones who most successfully disguise their individual transactions</w:t>
      </w:r>
      <w:r w:rsidRPr="00F5539C">
        <w:rPr>
          <w:rFonts w:ascii="Georgia" w:hAnsi="Georgia"/>
          <w:sz w:val="16"/>
        </w:rPr>
        <w:t xml:space="preserve"> to appear normal, reasonable, and legitimate,” Ted Senator, a data scientist who worked on an early post-9/11 program called Total Information Awareness, said, in 2002. Since then, </w:t>
      </w:r>
      <w:r w:rsidRPr="00F5539C">
        <w:rPr>
          <w:rStyle w:val="StyleBoldUnderline"/>
          <w:rFonts w:ascii="Georgia" w:hAnsi="Georgia"/>
        </w:rPr>
        <w:t>intelligence officials have often referred to “lone-wolf terrorists,”</w:t>
      </w:r>
      <w:r w:rsidRPr="00F5539C">
        <w:rPr>
          <w:rFonts w:ascii="Georgia" w:hAnsi="Georgia"/>
          <w:sz w:val="16"/>
        </w:rPr>
        <w:t xml:space="preserve"> “cells,” and, as Alexander has put it, the “terrorist who walks among us,” as though Al Qaeda were a fifth column, capable of camouflaging itself within civil society. Patrick Skinner, a former C.I.A. case officer who works with the Soufan Group, a security company, told me that this image is wrong. “We knew about these networks,” he said, speaking of the Charlie Hebdo attacks. </w:t>
      </w:r>
      <w:r w:rsidRPr="00F5539C">
        <w:rPr>
          <w:rStyle w:val="StyleBoldUnderline"/>
          <w:rFonts w:ascii="Georgia" w:hAnsi="Georgia"/>
        </w:rPr>
        <w:t>Mass surveillance</w:t>
      </w:r>
      <w:r w:rsidRPr="00F5539C">
        <w:rPr>
          <w:rFonts w:ascii="Georgia" w:hAnsi="Georgia"/>
          <w:sz w:val="16"/>
        </w:rPr>
        <w:t xml:space="preserve">, he continued, </w:t>
      </w:r>
      <w:r w:rsidRPr="00F5539C">
        <w:rPr>
          <w:rStyle w:val="StyleBoldUnderline"/>
          <w:rFonts w:ascii="Georgia" w:hAnsi="Georgia"/>
        </w:rPr>
        <w:t>“gives a false sense of security</w:t>
      </w:r>
      <w:r w:rsidRPr="00F5539C">
        <w:rPr>
          <w:rFonts w:ascii="Georgia" w:hAnsi="Georgia"/>
          <w:sz w:val="16"/>
        </w:rPr>
        <w:t xml:space="preserve">. It sounds great when you say you’re monitoring every phone call in the United States. You can put that in a PowerPoint. But, actually, </w:t>
      </w:r>
      <w:r w:rsidRPr="00F5539C">
        <w:rPr>
          <w:rStyle w:val="StyleBoldUnderline"/>
          <w:rFonts w:ascii="Georgia" w:hAnsi="Georgia"/>
        </w:rPr>
        <w:t xml:space="preserve">you have no idea what’s going on.” By flooding the system with false positives, big-data approaches to counterterrorism </w:t>
      </w:r>
      <w:r w:rsidRPr="00F5539C">
        <w:rPr>
          <w:rFonts w:ascii="Georgia" w:hAnsi="Georgia"/>
          <w:sz w:val="16"/>
        </w:rPr>
        <w:t>might actually</w:t>
      </w:r>
      <w:r w:rsidRPr="00F5539C">
        <w:rPr>
          <w:rStyle w:val="StyleBoldUnderline"/>
          <w:rFonts w:ascii="Georgia" w:hAnsi="Georgia"/>
        </w:rPr>
        <w:t xml:space="preserve"> make it harder to identify real terrorists before they act. </w:t>
      </w:r>
      <w:r w:rsidRPr="00F5539C">
        <w:rPr>
          <w:rFonts w:ascii="Georgia" w:hAnsi="Georgia"/>
          <w:sz w:val="16"/>
        </w:rPr>
        <w:t xml:space="preserve">Two years before the Boston Marathon bombing, Tamerlan </w:t>
      </w:r>
      <w:r w:rsidRPr="00F5539C">
        <w:rPr>
          <w:rStyle w:val="StyleBoldUnderline"/>
          <w:rFonts w:ascii="Georgia" w:hAnsi="Georgia"/>
        </w:rPr>
        <w:t>Tsarnaev,</w:t>
      </w:r>
      <w:r w:rsidRPr="00F5539C">
        <w:rPr>
          <w:rFonts w:ascii="Georgia" w:hAnsi="Georgia"/>
          <w:sz w:val="16"/>
        </w:rPr>
        <w:t xml:space="preserve"> the older of the two brothers alleged to have committed the attack, </w:t>
      </w:r>
      <w:r w:rsidRPr="00F5539C">
        <w:rPr>
          <w:rStyle w:val="StyleBoldUnderline"/>
          <w:rFonts w:ascii="Georgia" w:hAnsi="Georgia"/>
        </w:rPr>
        <w:t>was assessed by the city’s Joint Terrorism Task Force</w:t>
      </w:r>
      <w:r w:rsidRPr="00F5539C">
        <w:rPr>
          <w:rFonts w:ascii="Georgia" w:hAnsi="Georgia"/>
          <w:sz w:val="16"/>
        </w:rPr>
        <w:t xml:space="preserve">. </w:t>
      </w:r>
      <w:r w:rsidRPr="00F5539C">
        <w:rPr>
          <w:rStyle w:val="StyleBoldUnderline"/>
          <w:rFonts w:ascii="Georgia" w:hAnsi="Georgia"/>
        </w:rPr>
        <w:t>They determined that he was not a threat. This was one of about a thousand assessments</w:t>
      </w:r>
      <w:r w:rsidRPr="00F5539C">
        <w:rPr>
          <w:rFonts w:ascii="Georgia" w:hAnsi="Georgia"/>
          <w:sz w:val="16"/>
        </w:rPr>
        <w:t xml:space="preserve"> that the </w:t>
      </w:r>
      <w:r w:rsidRPr="00F5539C">
        <w:rPr>
          <w:rStyle w:val="StyleBoldUnderline"/>
          <w:rFonts w:ascii="Georgia" w:hAnsi="Georgia"/>
        </w:rPr>
        <w:t>Boston</w:t>
      </w:r>
      <w:r w:rsidRPr="00F5539C">
        <w:rPr>
          <w:rFonts w:ascii="Georgia" w:hAnsi="Georgia"/>
          <w:sz w:val="16"/>
        </w:rPr>
        <w:t xml:space="preserve"> J.T.T.F. </w:t>
      </w:r>
      <w:r w:rsidRPr="00F5539C">
        <w:rPr>
          <w:rStyle w:val="StyleBoldUnderline"/>
          <w:rFonts w:ascii="Georgia" w:hAnsi="Georgia"/>
        </w:rPr>
        <w:t>conducted that year,</w:t>
      </w:r>
      <w:r w:rsidRPr="00F5539C">
        <w:rPr>
          <w:rFonts w:ascii="Georgia" w:hAnsi="Georgia"/>
          <w:sz w:val="16"/>
        </w:rPr>
        <w:t xml:space="preserve"> a number that had nearly doubled in the previous two years, according to the Boston F.B.I. As of 2013, the Justice Department has trained nearly three hundred thousand law-enforcement officers in how to file “suspicious-activity reports.” In 2010, a central database held about three thousand of these reports; by 2012 it had grown to almost twenty-eight thousand. “The bigger haystack makes it harder to find the needle,” Sensenbrenner told me. Thomas Drake, a former N.S.A. executive and whistle-blower who has become one of the agency’s most vocal critics, told me, “</w:t>
      </w:r>
      <w:r w:rsidRPr="00F5539C">
        <w:rPr>
          <w:rStyle w:val="StyleBoldUnderline"/>
          <w:rFonts w:ascii="Georgia" w:hAnsi="Georgia"/>
        </w:rPr>
        <w:t>If you target everything, there’s no target</w:t>
      </w:r>
      <w:r w:rsidRPr="00F5539C">
        <w:rPr>
          <w:rFonts w:ascii="Georgia" w:hAnsi="Georgia"/>
          <w:sz w:val="16"/>
        </w:rPr>
        <w:t>.” Drake favors what he calls “</w:t>
      </w:r>
      <w:r w:rsidRPr="00F5539C">
        <w:rPr>
          <w:rStyle w:val="StyleBoldUnderline"/>
          <w:rFonts w:ascii="Georgia" w:hAnsi="Georgia"/>
        </w:rPr>
        <w:t>a traditional law-enforcement” approach to terrorism, gathering more intelligence on a smaller set of targets.</w:t>
      </w:r>
      <w:r w:rsidRPr="00F5539C">
        <w:rPr>
          <w:rFonts w:ascii="Georgia" w:hAnsi="Georgia"/>
          <w:sz w:val="16"/>
        </w:rPr>
        <w:t xml:space="preserve"> </w:t>
      </w:r>
      <w:r w:rsidRPr="00F5539C">
        <w:rPr>
          <w:rStyle w:val="StyleBoldUnderline"/>
          <w:rFonts w:ascii="Georgia" w:hAnsi="Georgia"/>
        </w:rPr>
        <w:t>Decisions about which targets matter</w:t>
      </w:r>
      <w:r w:rsidRPr="00F5539C">
        <w:rPr>
          <w:rFonts w:ascii="Georgia" w:hAnsi="Georgia"/>
          <w:sz w:val="16"/>
        </w:rPr>
        <w:t xml:space="preserve">, he said, </w:t>
      </w:r>
      <w:r w:rsidRPr="00F5539C">
        <w:rPr>
          <w:rStyle w:val="StyleBoldUnderline"/>
          <w:rFonts w:ascii="Georgia" w:hAnsi="Georgia"/>
        </w:rPr>
        <w:t>should be driven by human expertise, not by a database.</w:t>
      </w:r>
    </w:p>
    <w:p w14:paraId="1CF8E10C" w14:textId="5B611D2C" w:rsidR="003D4463" w:rsidRPr="00F5539C" w:rsidRDefault="003D4463" w:rsidP="0060295D">
      <w:pPr>
        <w:pStyle w:val="Heading4"/>
        <w:rPr>
          <w:rFonts w:ascii="Georgia" w:hAnsi="Georgia"/>
        </w:rPr>
      </w:pPr>
      <w:r w:rsidRPr="00F5539C">
        <w:rPr>
          <w:rFonts w:ascii="Georgia" w:hAnsi="Georgia"/>
        </w:rPr>
        <w:t xml:space="preserve">4) There is only a risk of a turn - Bulk metadata surveillance doesn’t stop terrorism </w:t>
      </w:r>
    </w:p>
    <w:p w14:paraId="12DE4DB2" w14:textId="77777777" w:rsidR="003D4463" w:rsidRPr="00F5539C" w:rsidRDefault="003D4463" w:rsidP="003D4463">
      <w:pPr>
        <w:rPr>
          <w:rFonts w:ascii="Georgia" w:hAnsi="Georgia"/>
        </w:rPr>
      </w:pPr>
      <w:r w:rsidRPr="00F5539C">
        <w:rPr>
          <w:rStyle w:val="StyleStyleBold12pt"/>
          <w:rFonts w:ascii="Georgia" w:hAnsi="Georgia"/>
        </w:rPr>
        <w:t>Scuiletti 14</w:t>
      </w:r>
      <w:r w:rsidRPr="00F5539C">
        <w:rPr>
          <w:rFonts w:ascii="Georgia" w:hAnsi="Georgia"/>
        </w:rPr>
        <w:t xml:space="preserve"> — writer/reporter pbs.org</w:t>
      </w:r>
    </w:p>
    <w:p w14:paraId="75577250" w14:textId="77777777" w:rsidR="003D4463" w:rsidRPr="00F5539C" w:rsidRDefault="003D4463" w:rsidP="003D4463">
      <w:pPr>
        <w:rPr>
          <w:rFonts w:ascii="Georgia" w:hAnsi="Georgia"/>
        </w:rPr>
      </w:pPr>
      <w:r w:rsidRPr="00F5539C">
        <w:rPr>
          <w:rFonts w:ascii="Georgia" w:hAnsi="Georgia"/>
        </w:rPr>
        <w:t>(Justin Scuiletti, 1-14-2014, "NSA surveillance doesn't stop terrorism, report claims," http://www.pbs.org/newshour/rundown/nsa-surveillance-doesnt-stop-terrorism-report-claims/, Date Accessed: 6-24-2015) //NM</w:t>
      </w:r>
    </w:p>
    <w:p w14:paraId="43D2DB91" w14:textId="36C9604C" w:rsidR="003D4463" w:rsidRPr="00F5539C" w:rsidRDefault="003D4463" w:rsidP="003D4463">
      <w:pPr>
        <w:pStyle w:val="Heading4"/>
        <w:rPr>
          <w:rFonts w:ascii="Georgia" w:hAnsi="Georgia"/>
          <w:b w:val="0"/>
        </w:rPr>
      </w:pPr>
      <w:r w:rsidRPr="00F5539C">
        <w:rPr>
          <w:rFonts w:ascii="Georgia" w:hAnsi="Georgia"/>
          <w:b w:val="0"/>
          <w:sz w:val="16"/>
        </w:rPr>
        <w:t xml:space="preserve">A report from the New America Foundation says that </w:t>
      </w:r>
      <w:r w:rsidRPr="00F5539C">
        <w:rPr>
          <w:rStyle w:val="Emphasis"/>
          <w:rFonts w:ascii="Georgia" w:hAnsi="Georgia"/>
          <w:b/>
          <w:highlight w:val="yellow"/>
        </w:rPr>
        <w:t>bulk surveillance of phones and emails by the NSA does not heavily contribute to terrorism prevention</w:t>
      </w:r>
      <w:r w:rsidRPr="00F5539C">
        <w:rPr>
          <w:rFonts w:ascii="Georgia" w:hAnsi="Georgia"/>
          <w:b w:val="0"/>
          <w:sz w:val="16"/>
        </w:rPr>
        <w:t xml:space="preserve">. The report, published Monday by the nonprofit, </w:t>
      </w:r>
      <w:r w:rsidRPr="00F5539C">
        <w:rPr>
          <w:rStyle w:val="StyleBoldUnderline"/>
          <w:rFonts w:ascii="Georgia" w:hAnsi="Georgia"/>
          <w:b/>
        </w:rPr>
        <w:t xml:space="preserve">nonpartisan public policy institute, says claims by the government that suggested the </w:t>
      </w:r>
      <w:r w:rsidRPr="00F5539C">
        <w:rPr>
          <w:rStyle w:val="StyleBoldUnderline"/>
          <w:rFonts w:ascii="Georgia" w:hAnsi="Georgia"/>
          <w:b/>
          <w:highlight w:val="yellow"/>
        </w:rPr>
        <w:t>usefulness of</w:t>
      </w:r>
      <w:r w:rsidRPr="00F5539C">
        <w:rPr>
          <w:rStyle w:val="StyleBoldUnderline"/>
          <w:rFonts w:ascii="Georgia" w:hAnsi="Georgia"/>
          <w:b/>
        </w:rPr>
        <w:t xml:space="preserve"> the </w:t>
      </w:r>
      <w:r w:rsidRPr="00F5539C">
        <w:rPr>
          <w:rStyle w:val="StyleBoldUnderline"/>
          <w:rFonts w:ascii="Georgia" w:hAnsi="Georgia"/>
          <w:b/>
          <w:highlight w:val="yellow"/>
        </w:rPr>
        <w:t>data</w:t>
      </w:r>
      <w:r w:rsidRPr="00F5539C">
        <w:rPr>
          <w:rStyle w:val="StyleBoldUnderline"/>
          <w:rFonts w:ascii="Georgia" w:hAnsi="Georgia"/>
          <w:b/>
        </w:rPr>
        <w:t xml:space="preserve">, including four cases that were declassified in the wake of Edward Snowden’s leaks, </w:t>
      </w:r>
      <w:r w:rsidRPr="00F5539C">
        <w:rPr>
          <w:rStyle w:val="StyleBoldUnderline"/>
          <w:rFonts w:ascii="Georgia" w:hAnsi="Georgia"/>
          <w:b/>
          <w:highlight w:val="yellow"/>
        </w:rPr>
        <w:t xml:space="preserve">were “overblown and </w:t>
      </w:r>
      <w:r w:rsidRPr="00F5539C">
        <w:rPr>
          <w:rStyle w:val="StyleBoldUnderline"/>
          <w:rFonts w:ascii="Georgia" w:hAnsi="Georgia"/>
          <w:b/>
        </w:rPr>
        <w:t xml:space="preserve">even </w:t>
      </w:r>
      <w:r w:rsidRPr="00F5539C">
        <w:rPr>
          <w:rStyle w:val="StyleBoldUnderline"/>
          <w:rFonts w:ascii="Georgia" w:hAnsi="Georgia"/>
          <w:b/>
          <w:highlight w:val="yellow"/>
        </w:rPr>
        <w:t>misleading.</w:t>
      </w:r>
      <w:r w:rsidRPr="00F5539C">
        <w:rPr>
          <w:rFonts w:ascii="Georgia" w:hAnsi="Georgia"/>
          <w:b w:val="0"/>
          <w:sz w:val="16"/>
        </w:rPr>
        <w:t xml:space="preserve">” For the report, the NAF conducted an analysis of 225 individuals, “recruited by (al-Qaida) or a like-minded group or inspired by (al-Qaida’s) ideology” and charged in the United States with an act of terrorism post-Sept. 11. NSA surveillance contributions to initial investigations, the report states, were minimal. </w:t>
      </w:r>
      <w:r w:rsidRPr="00F5539C">
        <w:rPr>
          <w:rStyle w:val="StyleBoldUnderline"/>
          <w:rFonts w:ascii="Georgia" w:hAnsi="Georgia"/>
          <w:b/>
        </w:rPr>
        <w:t xml:space="preserve">American </w:t>
      </w:r>
      <w:r w:rsidRPr="00F5539C">
        <w:rPr>
          <w:rStyle w:val="StyleBoldUnderline"/>
          <w:rFonts w:ascii="Georgia" w:hAnsi="Georgia"/>
          <w:b/>
          <w:highlight w:val="yellow"/>
        </w:rPr>
        <w:t>telephone metadata was only found to have played a role in initiating 1.8 percent of investigations</w:t>
      </w:r>
      <w:r w:rsidRPr="00F5539C">
        <w:rPr>
          <w:rStyle w:val="StyleBoldUnderline"/>
          <w:rFonts w:ascii="Georgia" w:hAnsi="Georgia"/>
          <w:b/>
        </w:rPr>
        <w:t xml:space="preserve">, with a total contribution from NSA surveillance to investigations coming to 7.5 percent of cases. </w:t>
      </w:r>
      <w:r w:rsidRPr="00F5539C">
        <w:rPr>
          <w:rStyle w:val="StyleBoldUnderline"/>
          <w:rFonts w:ascii="Georgia" w:hAnsi="Georgia"/>
          <w:b/>
          <w:highlight w:val="yellow"/>
        </w:rPr>
        <w:t>Traditional</w:t>
      </w:r>
      <w:r w:rsidRPr="00F5539C">
        <w:rPr>
          <w:rStyle w:val="StyleBoldUnderline"/>
          <w:rFonts w:ascii="Georgia" w:hAnsi="Georgia"/>
          <w:b/>
        </w:rPr>
        <w:t xml:space="preserve"> investigative</w:t>
      </w:r>
      <w:r w:rsidRPr="00F5539C">
        <w:rPr>
          <w:rFonts w:ascii="Georgia" w:hAnsi="Georgia"/>
          <w:b w:val="0"/>
          <w:sz w:val="16"/>
        </w:rPr>
        <w:t xml:space="preserve"> </w:t>
      </w:r>
      <w:r w:rsidRPr="00F5539C">
        <w:rPr>
          <w:rStyle w:val="StyleBoldUnderline"/>
          <w:rFonts w:ascii="Georgia" w:hAnsi="Georgia"/>
          <w:b/>
          <w:highlight w:val="yellow"/>
        </w:rPr>
        <w:t>methods</w:t>
      </w:r>
      <w:r w:rsidRPr="00F5539C">
        <w:rPr>
          <w:rFonts w:ascii="Georgia" w:hAnsi="Georgia"/>
          <w:b w:val="0"/>
          <w:sz w:val="16"/>
        </w:rPr>
        <w:t xml:space="preserve">, however, including informants, community tips </w:t>
      </w:r>
      <w:r w:rsidRPr="00F5539C">
        <w:rPr>
          <w:rStyle w:val="StyleBoldUnderline"/>
          <w:rFonts w:ascii="Georgia" w:hAnsi="Georgia"/>
          <w:b/>
          <w:highlight w:val="yellow"/>
        </w:rPr>
        <w:t>and targeted intelligence provided 59.6 percent of impetus for those investigations</w:t>
      </w:r>
      <w:r w:rsidRPr="00F5539C">
        <w:rPr>
          <w:rFonts w:ascii="Georgia" w:hAnsi="Georgia"/>
          <w:b w:val="0"/>
          <w:sz w:val="16"/>
        </w:rPr>
        <w:t xml:space="preserve">. The widespread use of informants suggests that </w:t>
      </w:r>
      <w:r w:rsidRPr="00F5539C">
        <w:rPr>
          <w:rStyle w:val="StyleBoldUnderline"/>
          <w:rFonts w:ascii="Georgia" w:hAnsi="Georgia"/>
          <w:b/>
        </w:rPr>
        <w:t xml:space="preserve">if there was an </w:t>
      </w:r>
      <w:r w:rsidRPr="00F5539C">
        <w:rPr>
          <w:rStyle w:val="StyleBoldUnderline"/>
          <w:rFonts w:ascii="Georgia" w:hAnsi="Georgia"/>
          <w:b/>
          <w:highlight w:val="yellow"/>
        </w:rPr>
        <w:t>NSA role in these cases</w:t>
      </w:r>
      <w:r w:rsidRPr="00F5539C">
        <w:rPr>
          <w:rStyle w:val="StyleBoldUnderline"/>
          <w:rFonts w:ascii="Georgia" w:hAnsi="Georgia"/>
          <w:b/>
        </w:rPr>
        <w:t xml:space="preserve">, it </w:t>
      </w:r>
      <w:r w:rsidRPr="00F5539C">
        <w:rPr>
          <w:rStyle w:val="StyleBoldUnderline"/>
          <w:rFonts w:ascii="Georgia" w:hAnsi="Georgia"/>
          <w:b/>
          <w:highlight w:val="yellow"/>
        </w:rPr>
        <w:t>was limited and insufficient</w:t>
      </w:r>
      <w:r w:rsidRPr="00F5539C">
        <w:rPr>
          <w:rStyle w:val="StyleBoldUnderline"/>
          <w:rFonts w:ascii="Georgia" w:hAnsi="Georgia"/>
          <w:b/>
        </w:rPr>
        <w:t xml:space="preserve"> to generate evidence of criminal wrongdoing without the use of traditional investigative tools</w:t>
      </w:r>
      <w:r w:rsidRPr="00F5539C">
        <w:rPr>
          <w:rFonts w:ascii="Georgia" w:hAnsi="Georgia"/>
          <w:b w:val="0"/>
          <w:sz w:val="16"/>
        </w:rPr>
        <w:t xml:space="preserve">. The report also concluded that </w:t>
      </w:r>
      <w:r w:rsidRPr="00F5539C">
        <w:rPr>
          <w:rStyle w:val="StyleBoldUnderline"/>
          <w:rFonts w:ascii="Georgia" w:hAnsi="Georgia"/>
          <w:b/>
          <w:highlight w:val="yellow"/>
        </w:rPr>
        <w:t>bulk collection of</w:t>
      </w:r>
      <w:r w:rsidRPr="00F5539C">
        <w:rPr>
          <w:rStyle w:val="StyleBoldUnderline"/>
          <w:rFonts w:ascii="Georgia" w:hAnsi="Georgia"/>
          <w:b/>
        </w:rPr>
        <w:t xml:space="preserve"> American </w:t>
      </w:r>
      <w:r w:rsidRPr="00F5539C">
        <w:rPr>
          <w:rStyle w:val="StyleBoldUnderline"/>
          <w:rFonts w:ascii="Georgia" w:hAnsi="Georgia"/>
          <w:b/>
          <w:highlight w:val="yellow"/>
        </w:rPr>
        <w:t>telephone metadata also had “</w:t>
      </w:r>
      <w:r w:rsidRPr="00F5539C">
        <w:rPr>
          <w:rStyle w:val="Emphasis"/>
          <w:rFonts w:ascii="Georgia" w:hAnsi="Georgia"/>
          <w:b/>
          <w:highlight w:val="yellow"/>
        </w:rPr>
        <w:t>no discernible impact</w:t>
      </w:r>
      <w:r w:rsidRPr="00F5539C">
        <w:rPr>
          <w:rStyle w:val="Emphasis"/>
          <w:rFonts w:ascii="Georgia" w:hAnsi="Georgia"/>
          <w:b/>
        </w:rPr>
        <w:t xml:space="preserve">” </w:t>
      </w:r>
      <w:r w:rsidRPr="00F5539C">
        <w:rPr>
          <w:rStyle w:val="Emphasis"/>
          <w:rFonts w:ascii="Georgia" w:hAnsi="Georgia"/>
          <w:b/>
          <w:highlight w:val="yellow"/>
        </w:rPr>
        <w:t>on terrorism prevention</w:t>
      </w:r>
      <w:r w:rsidRPr="00F5539C">
        <w:rPr>
          <w:rStyle w:val="StyleBoldUnderline"/>
          <w:rFonts w:ascii="Georgia" w:hAnsi="Georgia"/>
          <w:b/>
        </w:rPr>
        <w:t xml:space="preserve"> and only “the most marginal of impacts” on terrorist-related activities.</w:t>
      </w:r>
    </w:p>
    <w:p w14:paraId="27F1A47A" w14:textId="20D533DC" w:rsidR="0060295D" w:rsidRPr="00F5539C" w:rsidRDefault="0060295D" w:rsidP="0060295D">
      <w:pPr>
        <w:pStyle w:val="Heading4"/>
        <w:rPr>
          <w:rStyle w:val="StyleBoldUnderline"/>
          <w:rFonts w:ascii="Georgia" w:hAnsi="Georgia"/>
          <w:b/>
          <w:u w:val="none"/>
        </w:rPr>
      </w:pPr>
      <w:r w:rsidRPr="00F5539C">
        <w:rPr>
          <w:rStyle w:val="StyleBoldUnderline"/>
          <w:rFonts w:ascii="Georgia" w:hAnsi="Georgia"/>
          <w:b/>
          <w:u w:val="none"/>
        </w:rPr>
        <w:t>5. Their impact is alarmism</w:t>
      </w:r>
    </w:p>
    <w:p w14:paraId="7C3FA645" w14:textId="77777777" w:rsidR="0060295D" w:rsidRPr="00F5539C" w:rsidRDefault="0060295D" w:rsidP="0060295D">
      <w:pPr>
        <w:rPr>
          <w:rFonts w:ascii="Georgia" w:hAnsi="Georgia"/>
        </w:rPr>
      </w:pPr>
      <w:r w:rsidRPr="00F5539C">
        <w:rPr>
          <w:rStyle w:val="Heading4Char"/>
          <w:rFonts w:ascii="Georgia" w:hAnsi="Georgia"/>
        </w:rPr>
        <w:t>Mueller and Stewart 2/24</w:t>
      </w:r>
      <w:r w:rsidRPr="00F5539C">
        <w:rPr>
          <w:rFonts w:ascii="Georgia" w:hAnsi="Georgia"/>
        </w:rPr>
        <w:t>/15 (Mueller, John, [Ohio State Professor of Political Science; author of Overblown: How Politicians and the Terrorism Industry Inflate National Security Threats, and Why We Believe Them, and Atomic Obsession) Stewart, Mark, [University of New Castle engineer and risk analyst; co-author of Terror, Security, and Money: Balancing the Risks, Benefits, and Costs of Homeland Security and of the forthcoming Chasing Ghosts: The Costly Quest to Counter Terrorists in the United States] “Terrorism Poses No Existential Threat to America. We must stop pretending otherwise”</w:t>
      </w:r>
      <w:proofErr w:type="gramStart"/>
      <w:r w:rsidRPr="00F5539C">
        <w:rPr>
          <w:rFonts w:ascii="Georgia" w:hAnsi="Georgia"/>
        </w:rPr>
        <w:t>,  http</w:t>
      </w:r>
      <w:proofErr w:type="gramEnd"/>
      <w:r w:rsidRPr="00F5539C">
        <w:rPr>
          <w:rFonts w:ascii="Georgia" w:hAnsi="Georgia"/>
        </w:rPr>
        <w:t>://www.theguardian.com/commentisfree/2015/feb/24/terrorism-poses-no-existential-threat-to-america)</w:t>
      </w:r>
    </w:p>
    <w:p w14:paraId="30DAAFFC" w14:textId="77777777" w:rsidR="0060295D" w:rsidRPr="00F5539C" w:rsidRDefault="0060295D" w:rsidP="0060295D">
      <w:pPr>
        <w:rPr>
          <w:rStyle w:val="StyleBoldUnderline"/>
          <w:rFonts w:ascii="Georgia" w:hAnsi="Georgia"/>
        </w:rPr>
      </w:pPr>
      <w:r w:rsidRPr="00F5539C">
        <w:rPr>
          <w:rStyle w:val="StyleBoldUnderline"/>
          <w:rFonts w:ascii="Georgia" w:hAnsi="Georgia"/>
          <w:highlight w:val="yellow"/>
        </w:rPr>
        <w:t>One of the most unchallenged</w:t>
      </w:r>
      <w:r w:rsidRPr="00F5539C">
        <w:rPr>
          <w:rStyle w:val="StyleBoldUnderline"/>
          <w:rFonts w:ascii="Georgia" w:hAnsi="Georgia"/>
        </w:rPr>
        <w:t xml:space="preserve">, zany </w:t>
      </w:r>
      <w:r w:rsidRPr="00F5539C">
        <w:rPr>
          <w:rStyle w:val="StyleBoldUnderline"/>
          <w:rFonts w:ascii="Georgia" w:hAnsi="Georgia"/>
          <w:highlight w:val="yellow"/>
        </w:rPr>
        <w:t xml:space="preserve">assertions during the war on terror has been that terrorists present an </w:t>
      </w:r>
      <w:hyperlink r:id="rId95" w:history="1">
        <w:r w:rsidRPr="00F5539C">
          <w:rPr>
            <w:rStyle w:val="StyleBoldUnderline"/>
            <w:rFonts w:ascii="Georgia" w:hAnsi="Georgia"/>
            <w:highlight w:val="yellow"/>
          </w:rPr>
          <w:t>existential threat</w:t>
        </w:r>
      </w:hyperlink>
      <w:r w:rsidRPr="00F5539C">
        <w:rPr>
          <w:rStyle w:val="StyleBoldUnderline"/>
          <w:rFonts w:ascii="Georgia" w:hAnsi="Georgia"/>
          <w:highlight w:val="yellow"/>
        </w:rPr>
        <w:t xml:space="preserve"> to the United States</w:t>
      </w:r>
      <w:r w:rsidRPr="00F5539C">
        <w:rPr>
          <w:rStyle w:val="StyleBoldUnderline"/>
          <w:rFonts w:ascii="Georgia" w:hAnsi="Georgia"/>
        </w:rPr>
        <w:t xml:space="preserve">, the </w:t>
      </w:r>
      <w:hyperlink r:id="rId96" w:history="1">
        <w:r w:rsidRPr="00F5539C">
          <w:rPr>
            <w:rStyle w:val="StyleBoldUnderline"/>
            <w:rFonts w:ascii="Georgia" w:hAnsi="Georgia"/>
          </w:rPr>
          <w:t>modern state</w:t>
        </w:r>
      </w:hyperlink>
      <w:hyperlink r:id="rId97" w:history="1">
        <w:r w:rsidRPr="00F5539C">
          <w:rPr>
            <w:rStyle w:val="StyleBoldUnderline"/>
            <w:rFonts w:ascii="Georgia" w:hAnsi="Georgia"/>
          </w:rPr>
          <w:t xml:space="preserve"> </w:t>
        </w:r>
      </w:hyperlink>
      <w:r w:rsidRPr="00F5539C">
        <w:rPr>
          <w:rStyle w:val="StyleBoldUnderline"/>
          <w:rFonts w:ascii="Georgia" w:hAnsi="Georgia"/>
        </w:rPr>
        <w:t xml:space="preserve">and </w:t>
      </w:r>
      <w:hyperlink r:id="rId98" w:history="1">
        <w:r w:rsidRPr="00F5539C">
          <w:rPr>
            <w:rStyle w:val="StyleBoldUnderline"/>
            <w:rFonts w:ascii="Georgia" w:hAnsi="Georgia"/>
          </w:rPr>
          <w:t>civilization itself</w:t>
        </w:r>
      </w:hyperlink>
      <w:r w:rsidRPr="00F5539C">
        <w:rPr>
          <w:rStyle w:val="StyleBoldUnderline"/>
          <w:rFonts w:ascii="Georgia" w:hAnsi="Georgia"/>
          <w:highlight w:val="yellow"/>
        </w:rPr>
        <w:t>. This is important because</w:t>
      </w:r>
      <w:r w:rsidRPr="00F5539C">
        <w:rPr>
          <w:rStyle w:val="StyleBoldUnderline"/>
          <w:rFonts w:ascii="Georgia" w:hAnsi="Georgia"/>
        </w:rPr>
        <w:t xml:space="preserve"> the overwrought expression, </w:t>
      </w:r>
      <w:r w:rsidRPr="00F5539C">
        <w:rPr>
          <w:rStyle w:val="StyleBoldUnderline"/>
          <w:rFonts w:ascii="Georgia" w:hAnsi="Georgia"/>
          <w:highlight w:val="yellow"/>
        </w:rPr>
        <w:t>if accepted as valid, could close off evaluation of security efforts</w:t>
      </w:r>
      <w:r w:rsidRPr="00F5539C">
        <w:rPr>
          <w:rStyle w:val="StyleBoldUnderline"/>
          <w:rFonts w:ascii="Georgia" w:hAnsi="Georgia"/>
        </w:rPr>
        <w:t xml:space="preserve">. For example, </w:t>
      </w:r>
      <w:r w:rsidRPr="00F5539C">
        <w:rPr>
          <w:rStyle w:val="StyleBoldUnderline"/>
          <w:rFonts w:ascii="Georgia" w:hAnsi="Georgia"/>
          <w:highlight w:val="yellow"/>
        </w:rPr>
        <w:t>no defense of civil liberties is likely to be terribly effective if people believe the threat from terrorism to be existential</w:t>
      </w:r>
      <w:r w:rsidRPr="00F5539C">
        <w:rPr>
          <w:rStyle w:val="StyleBoldUnderline"/>
          <w:rFonts w:ascii="Georgia" w:hAnsi="Georgia"/>
        </w:rPr>
        <w:t>.</w:t>
      </w:r>
      <w:r w:rsidRPr="00F5539C">
        <w:rPr>
          <w:rFonts w:ascii="Georgia" w:hAnsi="Georgia"/>
        </w:rPr>
        <w:t xml:space="preserve"> At long last, President Barack Obama and other top officials are beginning to back away from this absurd position. This much overdue development may not last, however. </w:t>
      </w:r>
      <w:r w:rsidRPr="00F5539C">
        <w:rPr>
          <w:rStyle w:val="StyleBoldUnderline"/>
          <w:rFonts w:ascii="Georgia" w:hAnsi="Georgia"/>
          <w:highlight w:val="yellow"/>
        </w:rPr>
        <w:t>Extravagant alarmism about</w:t>
      </w:r>
      <w:r w:rsidRPr="00F5539C">
        <w:rPr>
          <w:rStyle w:val="StyleBoldUnderline"/>
          <w:rFonts w:ascii="Georgia" w:hAnsi="Georgia"/>
        </w:rPr>
        <w:t xml:space="preserve"> </w:t>
      </w:r>
      <w:r w:rsidRPr="00F5539C">
        <w:rPr>
          <w:rStyle w:val="StyleBoldUnderline"/>
          <w:rFonts w:ascii="Georgia" w:hAnsi="Georgia"/>
          <w:highlight w:val="yellow"/>
        </w:rPr>
        <w:t>the</w:t>
      </w:r>
      <w:r w:rsidRPr="00F5539C">
        <w:rPr>
          <w:rFonts w:ascii="Georgia" w:hAnsi="Georgia"/>
        </w:rPr>
        <w:t xml:space="preserve"> pathological but </w:t>
      </w:r>
      <w:hyperlink r:id="rId99" w:history="1">
        <w:r w:rsidRPr="00F5539C">
          <w:rPr>
            <w:rStyle w:val="StyleBoldUnderline"/>
            <w:rFonts w:ascii="Georgia" w:hAnsi="Georgia"/>
            <w:highlight w:val="yellow"/>
          </w:rPr>
          <w:t>self</w:t>
        </w:r>
      </w:hyperlink>
      <w:r w:rsidRPr="00F5539C">
        <w:rPr>
          <w:rStyle w:val="StyleBoldUnderline"/>
          <w:rFonts w:ascii="Georgia" w:hAnsi="Georgia"/>
          <w:highlight w:val="yellow"/>
        </w:rPr>
        <w:t>-</w:t>
      </w:r>
      <w:hyperlink r:id="rId100" w:history="1">
        <w:r w:rsidRPr="00F5539C">
          <w:rPr>
            <w:rStyle w:val="StyleBoldUnderline"/>
            <w:rFonts w:ascii="Georgia" w:hAnsi="Georgia"/>
            <w:highlight w:val="yellow"/>
          </w:rPr>
          <w:t>destructive</w:t>
        </w:r>
      </w:hyperlink>
      <w:r w:rsidRPr="00F5539C">
        <w:rPr>
          <w:rStyle w:val="StyleBoldUnderline"/>
          <w:rFonts w:ascii="Georgia" w:hAnsi="Georgia"/>
        </w:rPr>
        <w:t xml:space="preserve"> Islamic State </w:t>
      </w:r>
      <w:r w:rsidRPr="00F5539C">
        <w:rPr>
          <w:rStyle w:val="StyleBoldUnderline"/>
          <w:rFonts w:ascii="Georgia" w:hAnsi="Georgia"/>
          <w:highlight w:val="yellow"/>
        </w:rPr>
        <w:t>(Isis</w:t>
      </w:r>
      <w:r w:rsidRPr="00F5539C">
        <w:rPr>
          <w:rStyle w:val="StyleBoldUnderline"/>
          <w:rFonts w:ascii="Georgia" w:hAnsi="Georgia"/>
        </w:rPr>
        <w:t xml:space="preserve">) in areas of Syria and Iraq </w:t>
      </w:r>
      <w:r w:rsidRPr="00F5539C">
        <w:rPr>
          <w:rStyle w:val="StyleBoldUnderline"/>
          <w:rFonts w:ascii="Georgia" w:hAnsi="Georgia"/>
          <w:highlight w:val="yellow"/>
        </w:rPr>
        <w:t>may cause us to backslide. The notion</w:t>
      </w:r>
      <w:r w:rsidRPr="00F5539C">
        <w:rPr>
          <w:rStyle w:val="StyleBoldUnderline"/>
          <w:rFonts w:ascii="Georgia" w:hAnsi="Georgia"/>
        </w:rPr>
        <w:t xml:space="preserve"> that international </w:t>
      </w:r>
      <w:r w:rsidRPr="00F5539C">
        <w:rPr>
          <w:rStyle w:val="StyleBoldUnderline"/>
          <w:rFonts w:ascii="Georgia" w:hAnsi="Georgia"/>
          <w:highlight w:val="yellow"/>
        </w:rPr>
        <w:t>terrorism presents an existential threat was spawned by the traumatized</w:t>
      </w:r>
      <w:r w:rsidRPr="00F5539C">
        <w:rPr>
          <w:rStyle w:val="StyleBoldUnderline"/>
          <w:rFonts w:ascii="Georgia" w:hAnsi="Georgia"/>
        </w:rPr>
        <w:t xml:space="preserve"> in the immediate </w:t>
      </w:r>
      <w:r w:rsidRPr="00F5539C">
        <w:rPr>
          <w:rStyle w:val="StyleBoldUnderline"/>
          <w:rFonts w:ascii="Georgia" w:hAnsi="Georgia"/>
          <w:highlight w:val="yellow"/>
        </w:rPr>
        <w:t>aftermath of 9/11</w:t>
      </w:r>
      <w:r w:rsidRPr="00F5539C">
        <w:rPr>
          <w:rStyle w:val="StyleBoldUnderline"/>
          <w:rFonts w:ascii="Georgia" w:hAnsi="Georgia"/>
        </w:rPr>
        <w:t>.</w:t>
      </w:r>
      <w:r w:rsidRPr="00F5539C">
        <w:rPr>
          <w:rFonts w:ascii="Georgia" w:hAnsi="Georgia"/>
        </w:rPr>
        <w:t xml:space="preserve"> Rudy Giuliani, mayor of New York at the time, </w:t>
      </w:r>
      <w:hyperlink r:id="rId101" w:history="1">
        <w:r w:rsidRPr="00F5539C">
          <w:rPr>
            <w:rStyle w:val="Hyperlink"/>
            <w:rFonts w:ascii="Georgia" w:hAnsi="Georgia"/>
          </w:rPr>
          <w:t>recalls</w:t>
        </w:r>
      </w:hyperlink>
      <w:r w:rsidRPr="00F5539C">
        <w:rPr>
          <w:rFonts w:ascii="Georgia" w:hAnsi="Georgia"/>
        </w:rPr>
        <w:t xml:space="preserve"> that all “security experts” expected “dozens and dozens and multiyears of attacks like this” and, in her book The Dark Side, Jane Mayer observed </w:t>
      </w:r>
      <w:r w:rsidRPr="00F5539C">
        <w:rPr>
          <w:rStyle w:val="StyleBoldUnderline"/>
          <w:rFonts w:ascii="Georgia" w:hAnsi="Georgia"/>
        </w:rPr>
        <w:t xml:space="preserve">that “the only certainty shared by virtually the entire American intelligence community” was that “a second wave of even more devastating terrorist attacks on America was imminent”. </w:t>
      </w:r>
      <w:r w:rsidRPr="00F5539C">
        <w:rPr>
          <w:rStyle w:val="StyleBoldUnderline"/>
          <w:rFonts w:ascii="Georgia" w:hAnsi="Georgia"/>
          <w:highlight w:val="yellow"/>
        </w:rPr>
        <w:t xml:space="preserve">Duly terrified, US intelligence services were soon imaginatively </w:t>
      </w:r>
      <w:hyperlink r:id="rId102" w:history="1">
        <w:r w:rsidRPr="00F5539C">
          <w:rPr>
            <w:rStyle w:val="StyleBoldUnderline"/>
            <w:rFonts w:ascii="Georgia" w:hAnsi="Georgia"/>
            <w:highlight w:val="yellow"/>
          </w:rPr>
          <w:t>calculating</w:t>
        </w:r>
      </w:hyperlink>
      <w:r w:rsidRPr="00F5539C">
        <w:rPr>
          <w:rStyle w:val="StyleBoldUnderline"/>
          <w:rFonts w:ascii="Georgia" w:hAnsi="Georgia"/>
          <w:highlight w:val="yellow"/>
        </w:rPr>
        <w:t xml:space="preserve"> the </w:t>
      </w:r>
      <w:hyperlink r:id="rId103" w:history="1">
        <w:r w:rsidRPr="00F5539C">
          <w:rPr>
            <w:rStyle w:val="StyleBoldUnderline"/>
            <w:rFonts w:ascii="Georgia" w:hAnsi="Georgia"/>
            <w:highlight w:val="yellow"/>
          </w:rPr>
          <w:t>number</w:t>
        </w:r>
      </w:hyperlink>
      <w:r w:rsidRPr="00F5539C">
        <w:rPr>
          <w:rStyle w:val="StyleBoldUnderline"/>
          <w:rFonts w:ascii="Georgia" w:hAnsi="Georgia"/>
          <w:highlight w:val="yellow"/>
        </w:rPr>
        <w:t xml:space="preserve"> of trained al-Qaida operatives in the United States to be between 2,000 and 5,000. Also compelling was the extrapolation that, because the 9/11 terrorists were successful with box-cutters, they might well be able to turn out nuclear weapons.</w:t>
      </w:r>
      <w:r w:rsidRPr="00F5539C">
        <w:rPr>
          <w:rStyle w:val="StyleBoldUnderline"/>
          <w:rFonts w:ascii="Georgia" w:hAnsi="Georgia"/>
        </w:rPr>
        <w:t xml:space="preserve"> Soon it was being authoritatively </w:t>
      </w:r>
      <w:hyperlink r:id="rId104" w:history="1">
        <w:r w:rsidRPr="00F5539C">
          <w:rPr>
            <w:rStyle w:val="StyleBoldUnderline"/>
            <w:rFonts w:ascii="Georgia" w:hAnsi="Georgia"/>
          </w:rPr>
          <w:t>proclaimed</w:t>
        </w:r>
      </w:hyperlink>
      <w:r w:rsidRPr="00F5539C">
        <w:rPr>
          <w:rStyle w:val="StyleBoldUnderline"/>
          <w:rFonts w:ascii="Georgia" w:hAnsi="Georgia"/>
        </w:rPr>
        <w:t xml:space="preserve"> that atomic terrorists could “destroy civilization as we know it” and that it was likely that a nuclear terrorist attack on the United States would transpire by 2014. </w:t>
      </w:r>
      <w:r w:rsidRPr="00F5539C">
        <w:rPr>
          <w:rStyle w:val="StyleBoldUnderline"/>
          <w:rFonts w:ascii="Georgia" w:hAnsi="Georgia"/>
          <w:highlight w:val="yellow"/>
        </w:rPr>
        <w:t>No atomic terrorists have yet appeared</w:t>
      </w:r>
      <w:r w:rsidRPr="00F5539C">
        <w:rPr>
          <w:rStyle w:val="StyleBoldUnderline"/>
          <w:rFonts w:ascii="Georgia" w:hAnsi="Georgia"/>
        </w:rPr>
        <w:t xml:space="preserve"> (al-Qaida’s entire budget in 2001 for research on all weapons of mass destruction </w:t>
      </w:r>
      <w:hyperlink r:id="rId105" w:history="1">
        <w:r w:rsidRPr="00F5539C">
          <w:rPr>
            <w:rStyle w:val="StyleBoldUnderline"/>
            <w:rFonts w:ascii="Georgia" w:hAnsi="Georgia"/>
          </w:rPr>
          <w:t>totaled</w:t>
        </w:r>
      </w:hyperlink>
      <w:r w:rsidRPr="00F5539C">
        <w:rPr>
          <w:rStyle w:val="StyleBoldUnderline"/>
          <w:rFonts w:ascii="Georgia" w:hAnsi="Georgia"/>
        </w:rPr>
        <w:t xml:space="preserve"> less than $4,000</w:t>
      </w:r>
      <w:r w:rsidRPr="00F5539C">
        <w:rPr>
          <w:rStyle w:val="StyleBoldUnderline"/>
          <w:rFonts w:ascii="Georgia" w:hAnsi="Georgia"/>
          <w:highlight w:val="yellow"/>
        </w:rPr>
        <w:t>), and intelligence has been far better at counting al-Qaida operatives in the country than at finding them.</w:t>
      </w:r>
      <w:r w:rsidRPr="00F5539C">
        <w:rPr>
          <w:rStyle w:val="StyleBoldUnderline"/>
          <w:rFonts w:ascii="Georgia" w:hAnsi="Georgia"/>
        </w:rPr>
        <w:t xml:space="preserve"> </w:t>
      </w:r>
      <w:r w:rsidRPr="00F5539C">
        <w:rPr>
          <w:rStyle w:val="StyleBoldUnderline"/>
          <w:rFonts w:ascii="Georgia" w:hAnsi="Georgia"/>
          <w:highlight w:val="yellow"/>
        </w:rPr>
        <w:t>But the notion that terrorism presents an existential threat</w:t>
      </w:r>
      <w:r w:rsidRPr="00F5539C">
        <w:rPr>
          <w:rStyle w:val="StyleBoldUnderline"/>
          <w:rFonts w:ascii="Georgia" w:hAnsi="Georgia"/>
        </w:rPr>
        <w:t xml:space="preserve"> has </w:t>
      </w:r>
      <w:r w:rsidRPr="00F5539C">
        <w:rPr>
          <w:rStyle w:val="StyleBoldUnderline"/>
          <w:rFonts w:ascii="Georgia" w:hAnsi="Georgia"/>
          <w:highlight w:val="yellow"/>
        </w:rPr>
        <w:t>played on</w:t>
      </w:r>
      <w:r w:rsidRPr="00F5539C">
        <w:rPr>
          <w:rFonts w:ascii="Georgia" w:hAnsi="Georgia"/>
        </w:rPr>
        <w:t xml:space="preserve">. </w:t>
      </w:r>
      <w:r w:rsidRPr="00F5539C">
        <w:rPr>
          <w:rStyle w:val="StyleBoldUnderline"/>
          <w:rFonts w:ascii="Georgia" w:hAnsi="Georgia"/>
        </w:rPr>
        <w:t xml:space="preserve">By 2008, Homeland Security Secretary Michael Chertoff </w:t>
      </w:r>
      <w:hyperlink r:id="rId106" w:history="1">
        <w:r w:rsidRPr="00F5539C">
          <w:rPr>
            <w:rStyle w:val="StyleBoldUnderline"/>
            <w:rFonts w:ascii="Georgia" w:hAnsi="Georgia"/>
          </w:rPr>
          <w:t>declared</w:t>
        </w:r>
      </w:hyperlink>
      <w:r w:rsidRPr="00F5539C">
        <w:rPr>
          <w:rStyle w:val="StyleBoldUnderline"/>
          <w:rFonts w:ascii="Georgia" w:hAnsi="Georgia"/>
        </w:rPr>
        <w:t xml:space="preserve"> it to be a “significant existential” one - carefully differentiating it, apparently, from all those insignificant existential threats Americans have faced in the past</w:t>
      </w:r>
      <w:r w:rsidRPr="00F5539C">
        <w:rPr>
          <w:rFonts w:ascii="Georgia" w:hAnsi="Georgia"/>
        </w:rPr>
        <w:t xml:space="preserve">. The bizarre formulation survived into the Obama years. In October 2009, Bruce Riedel, an advisor to the new administration, publicly </w:t>
      </w:r>
      <w:hyperlink r:id="rId107" w:history="1">
        <w:r w:rsidRPr="00F5539C">
          <w:rPr>
            <w:rStyle w:val="Hyperlink"/>
            <w:rFonts w:ascii="Georgia" w:hAnsi="Georgia"/>
          </w:rPr>
          <w:t>maintained</w:t>
        </w:r>
      </w:hyperlink>
      <w:r w:rsidRPr="00F5539C">
        <w:rPr>
          <w:rFonts w:ascii="Georgia" w:hAnsi="Georgia"/>
        </w:rPr>
        <w:t xml:space="preserve"> the al-Qaida threat to the country to be existential. In 2014, however, things began to change. In a speech at Harvard in October, Vice President Joseph Biden </w:t>
      </w:r>
      <w:hyperlink r:id="rId108" w:history="1">
        <w:r w:rsidRPr="00F5539C">
          <w:rPr>
            <w:rStyle w:val="Hyperlink"/>
            <w:rFonts w:ascii="Georgia" w:hAnsi="Georgia"/>
          </w:rPr>
          <w:t>offered</w:t>
        </w:r>
      </w:hyperlink>
      <w:r w:rsidRPr="00F5539C">
        <w:rPr>
          <w:rFonts w:ascii="Georgia" w:hAnsi="Georgia"/>
        </w:rPr>
        <w:t xml:space="preserve"> the thought that “we face no existential threat – none – to our way of life or our ultimate security.” After a decent interval of three months, </w:t>
      </w:r>
      <w:r w:rsidRPr="00F5539C">
        <w:rPr>
          <w:rStyle w:val="StyleBoldUnderline"/>
          <w:rFonts w:ascii="Georgia" w:hAnsi="Georgia"/>
        </w:rPr>
        <w:t xml:space="preserve">President Barack </w:t>
      </w:r>
      <w:r w:rsidRPr="00F5539C">
        <w:rPr>
          <w:rStyle w:val="StyleBoldUnderline"/>
          <w:rFonts w:ascii="Georgia" w:hAnsi="Georgia"/>
          <w:highlight w:val="yellow"/>
        </w:rPr>
        <w:t>Obama</w:t>
      </w:r>
      <w:r w:rsidRPr="00F5539C">
        <w:rPr>
          <w:rStyle w:val="StyleBoldUnderline"/>
          <w:rFonts w:ascii="Georgia" w:hAnsi="Georgia"/>
        </w:rPr>
        <w:t xml:space="preserve"> </w:t>
      </w:r>
      <w:hyperlink r:id="rId109" w:history="1">
        <w:r w:rsidRPr="00F5539C">
          <w:rPr>
            <w:rStyle w:val="StyleBoldUnderline"/>
            <w:rFonts w:ascii="Georgia" w:hAnsi="Georgia"/>
          </w:rPr>
          <w:t xml:space="preserve">reiterated </w:t>
        </w:r>
      </w:hyperlink>
      <w:r w:rsidRPr="00F5539C">
        <w:rPr>
          <w:rStyle w:val="StyleBoldUnderline"/>
          <w:rFonts w:ascii="Georgia" w:hAnsi="Georgia"/>
        </w:rPr>
        <w:t xml:space="preserve">this point at a press conference, and then </w:t>
      </w:r>
      <w:r w:rsidRPr="00F5539C">
        <w:rPr>
          <w:rStyle w:val="StyleBoldUnderline"/>
          <w:rFonts w:ascii="Georgia" w:hAnsi="Georgia"/>
          <w:highlight w:val="yellow"/>
        </w:rPr>
        <w:t xml:space="preserve">expanded in an </w:t>
      </w:r>
      <w:hyperlink r:id="rId110" w:history="1">
        <w:r w:rsidRPr="00F5539C">
          <w:rPr>
            <w:rStyle w:val="StyleBoldUnderline"/>
            <w:rFonts w:ascii="Georgia" w:hAnsi="Georgia"/>
            <w:highlight w:val="yellow"/>
          </w:rPr>
          <w:t>interview</w:t>
        </w:r>
      </w:hyperlink>
      <w:r w:rsidRPr="00F5539C">
        <w:rPr>
          <w:rStyle w:val="StyleBoldUnderline"/>
          <w:rFonts w:ascii="Georgia" w:hAnsi="Georgia"/>
        </w:rPr>
        <w:t xml:space="preserve"> a few weeks later, adding that </w:t>
      </w:r>
      <w:r w:rsidRPr="00F5539C">
        <w:rPr>
          <w:rStyle w:val="StyleBoldUnderline"/>
          <w:rFonts w:ascii="Georgia" w:hAnsi="Georgia"/>
          <w:highlight w:val="yellow"/>
        </w:rPr>
        <w:t>the US should not “provide a victory to these terrorist networks by over-inflating their importance and suggesting</w:t>
      </w:r>
      <w:r w:rsidRPr="00F5539C">
        <w:rPr>
          <w:rStyle w:val="StyleBoldUnderline"/>
          <w:rFonts w:ascii="Georgia" w:hAnsi="Georgia"/>
        </w:rPr>
        <w:t xml:space="preserve"> in some fashion that </w:t>
      </w:r>
      <w:r w:rsidRPr="00F5539C">
        <w:rPr>
          <w:rStyle w:val="StyleBoldUnderline"/>
          <w:rFonts w:ascii="Georgia" w:hAnsi="Georgia"/>
          <w:highlight w:val="yellow"/>
        </w:rPr>
        <w:t>they are an existential threat to the U</w:t>
      </w:r>
      <w:r w:rsidRPr="00F5539C">
        <w:rPr>
          <w:rStyle w:val="StyleBoldUnderline"/>
          <w:rFonts w:ascii="Georgia" w:hAnsi="Georgia"/>
        </w:rPr>
        <w:t xml:space="preserve">nited </w:t>
      </w:r>
      <w:r w:rsidRPr="00F5539C">
        <w:rPr>
          <w:rStyle w:val="StyleBoldUnderline"/>
          <w:rFonts w:ascii="Georgia" w:hAnsi="Georgia"/>
          <w:highlight w:val="yellow"/>
        </w:rPr>
        <w:t>S</w:t>
      </w:r>
      <w:r w:rsidRPr="00F5539C">
        <w:rPr>
          <w:rStyle w:val="StyleBoldUnderline"/>
          <w:rFonts w:ascii="Georgia" w:hAnsi="Georgia"/>
        </w:rPr>
        <w:t xml:space="preserve">tates or the world order.” Later, </w:t>
      </w:r>
      <w:r w:rsidRPr="00F5539C">
        <w:rPr>
          <w:rStyle w:val="StyleBoldUnderline"/>
          <w:rFonts w:ascii="Georgia" w:hAnsi="Georgia"/>
          <w:highlight w:val="yellow"/>
        </w:rPr>
        <w:t>his national security advisor</w:t>
      </w:r>
      <w:r w:rsidRPr="00F5539C">
        <w:rPr>
          <w:rStyle w:val="StyleBoldUnderline"/>
          <w:rFonts w:ascii="Georgia" w:hAnsi="Georgia"/>
        </w:rPr>
        <w:t xml:space="preserve">, Susan Rice, </w:t>
      </w:r>
      <w:hyperlink r:id="rId111" w:history="1">
        <w:r w:rsidRPr="00F5539C">
          <w:rPr>
            <w:rStyle w:val="StyleBoldUnderline"/>
            <w:rFonts w:ascii="Georgia" w:hAnsi="Georgia"/>
            <w:highlight w:val="yellow"/>
          </w:rPr>
          <w:t>echoed the point</w:t>
        </w:r>
      </w:hyperlink>
      <w:r w:rsidRPr="00F5539C">
        <w:rPr>
          <w:rStyle w:val="StyleBoldUnderline"/>
          <w:rFonts w:ascii="Georgia" w:hAnsi="Georgia"/>
          <w:highlight w:val="yellow"/>
        </w:rPr>
        <w:t xml:space="preserve"> in a formal speech</w:t>
      </w:r>
      <w:r w:rsidRPr="00F5539C">
        <w:rPr>
          <w:rStyle w:val="StyleBoldUnderline"/>
          <w:rFonts w:ascii="Georgia" w:hAnsi="Georgia"/>
        </w:rPr>
        <w:t xml:space="preserve">. It is astounding that these utterances – “blindingly obvious” </w:t>
      </w:r>
      <w:hyperlink r:id="rId112" w:history="1">
        <w:r w:rsidRPr="00F5539C">
          <w:rPr>
            <w:rStyle w:val="StyleBoldUnderline"/>
            <w:rFonts w:ascii="Georgia" w:hAnsi="Georgia"/>
          </w:rPr>
          <w:t>as security specialist Bruce Schneier puts it</w:t>
        </w:r>
      </w:hyperlink>
      <w:r w:rsidRPr="00F5539C">
        <w:rPr>
          <w:rStyle w:val="StyleBoldUnderline"/>
          <w:rFonts w:ascii="Georgia" w:hAnsi="Georgia"/>
        </w:rPr>
        <w:t xml:space="preserve"> – appear to mark the first time any officials in the United States have had the notion and the courage to say so in public</w:t>
      </w:r>
      <w:r w:rsidRPr="00F5539C">
        <w:rPr>
          <w:rFonts w:ascii="Georgia" w:hAnsi="Georgia"/>
        </w:rPr>
        <w:t xml:space="preserve">. Whether that development, at once remarkable and absurdly belated, will have some consequence, or even continue, remains to be seen. Senators John </w:t>
      </w:r>
      <w:hyperlink r:id="rId113" w:history="1">
        <w:r w:rsidRPr="00F5539C">
          <w:rPr>
            <w:rStyle w:val="Hyperlink"/>
            <w:rFonts w:ascii="Georgia" w:hAnsi="Georgia"/>
          </w:rPr>
          <w:t>McCain</w:t>
        </w:r>
      </w:hyperlink>
      <w:r w:rsidRPr="00F5539C">
        <w:rPr>
          <w:rFonts w:ascii="Georgia" w:hAnsi="Georgia"/>
        </w:rPr>
        <w:t xml:space="preserve">and Lindsay </w:t>
      </w:r>
      <w:hyperlink r:id="rId114" w:history="1">
        <w:r w:rsidRPr="00F5539C">
          <w:rPr>
            <w:rStyle w:val="Hyperlink"/>
            <w:rFonts w:ascii="Georgia" w:hAnsi="Georgia"/>
          </w:rPr>
          <w:t>Graham</w:t>
        </w:r>
      </w:hyperlink>
      <w:r w:rsidRPr="00F5539C">
        <w:rPr>
          <w:rFonts w:ascii="Georgia" w:hAnsi="Georgia"/>
        </w:rPr>
        <w:t xml:space="preserve"> have insisted for months that Isis presents an existential threat to the United States. An alarmed David Brooks </w:t>
      </w:r>
      <w:hyperlink r:id="rId115" w:history="1">
        <w:r w:rsidRPr="00F5539C">
          <w:rPr>
            <w:rStyle w:val="Hyperlink"/>
            <w:rFonts w:ascii="Georgia" w:hAnsi="Georgia"/>
          </w:rPr>
          <w:t>reported</w:t>
        </w:r>
      </w:hyperlink>
      <w:r w:rsidRPr="00F5539C">
        <w:rPr>
          <w:rFonts w:ascii="Georgia" w:hAnsi="Georgia"/>
        </w:rPr>
        <w:t xml:space="preserve"> that financial analysts have convinced themselves that the group has the potential to generate a worldwide “economic cataclysm</w:t>
      </w:r>
      <w:r w:rsidRPr="00F5539C">
        <w:rPr>
          <w:rStyle w:val="StyleBoldUnderline"/>
          <w:rFonts w:ascii="Georgia" w:hAnsi="Georgia"/>
        </w:rPr>
        <w:t xml:space="preserve">.” And General Michael Flynn, recently retired as head of the Defense Intelligence Agency, has been </w:t>
      </w:r>
      <w:hyperlink r:id="rId116" w:history="1">
        <w:r w:rsidRPr="00F5539C">
          <w:rPr>
            <w:rStyle w:val="StyleBoldUnderline"/>
            <w:rFonts w:ascii="Georgia" w:hAnsi="Georgia"/>
          </w:rPr>
          <w:t>insisting</w:t>
        </w:r>
      </w:hyperlink>
      <w:r w:rsidRPr="00F5539C">
        <w:rPr>
          <w:rStyle w:val="StyleBoldUnderline"/>
          <w:rFonts w:ascii="Georgia" w:hAnsi="Georgia"/>
        </w:rPr>
        <w:t xml:space="preserve"> that the terrorist enemy is “committed to the destruction of freedom and the American way of life” while seeking “world domination, achieved through violence and bloodshed.” It was </w:t>
      </w:r>
      <w:hyperlink r:id="rId117" w:history="1">
        <w:r w:rsidRPr="00F5539C">
          <w:rPr>
            <w:rStyle w:val="StyleBoldUnderline"/>
            <w:rFonts w:ascii="Georgia" w:hAnsi="Georgia"/>
          </w:rPr>
          <w:t>reported</w:t>
        </w:r>
      </w:hyperlink>
      <w:r w:rsidRPr="00F5539C">
        <w:rPr>
          <w:rStyle w:val="StyleBoldUnderline"/>
          <w:rFonts w:ascii="Georgia" w:hAnsi="Georgia"/>
        </w:rPr>
        <w:t xml:space="preserve"> that his remarks provoked nods of approval, cheers and “ultimately a standing ovation” from the audience. </w:t>
      </w:r>
      <w:r w:rsidRPr="00F5539C">
        <w:rPr>
          <w:rStyle w:val="StyleBoldUnderline"/>
          <w:rFonts w:ascii="Georgia" w:hAnsi="Georgia"/>
          <w:highlight w:val="yellow"/>
        </w:rPr>
        <w:t>Thus even the most modest imaginable effort to rein in the war on terror hyperbole may fail to gel.</w:t>
      </w:r>
    </w:p>
    <w:p w14:paraId="517FE4E8" w14:textId="6826267D" w:rsidR="003D4463" w:rsidRPr="00F5539C" w:rsidRDefault="0060295D" w:rsidP="0060295D">
      <w:pPr>
        <w:pStyle w:val="Heading4"/>
        <w:rPr>
          <w:rFonts w:ascii="Georgia" w:hAnsi="Georgia"/>
        </w:rPr>
      </w:pPr>
      <w:r w:rsidRPr="00F5539C">
        <w:rPr>
          <w:rFonts w:ascii="Georgia" w:hAnsi="Georgia"/>
        </w:rPr>
        <w:t>6) Add-On!</w:t>
      </w:r>
    </w:p>
    <w:p w14:paraId="739A92C9" w14:textId="77777777" w:rsidR="0060295D" w:rsidRPr="00F5539C" w:rsidRDefault="0060295D" w:rsidP="0060295D">
      <w:pPr>
        <w:pStyle w:val="Heading4"/>
        <w:rPr>
          <w:rFonts w:ascii="Georgia" w:hAnsi="Georgia"/>
        </w:rPr>
      </w:pPr>
      <w:r w:rsidRPr="00F5539C">
        <w:rPr>
          <w:rFonts w:ascii="Georgia" w:hAnsi="Georgia"/>
        </w:rPr>
        <w:t>A) NSA surveillance undermines US-EU intelligence cooperation.</w:t>
      </w:r>
    </w:p>
    <w:p w14:paraId="0BFE15F8" w14:textId="77777777" w:rsidR="0060295D" w:rsidRPr="00F5539C" w:rsidRDefault="0060295D" w:rsidP="0060295D">
      <w:pPr>
        <w:rPr>
          <w:rFonts w:ascii="Georgia" w:hAnsi="Georgia"/>
          <w:sz w:val="18"/>
          <w:szCs w:val="18"/>
        </w:rPr>
      </w:pPr>
      <w:proofErr w:type="gramStart"/>
      <w:r w:rsidRPr="00F5539C">
        <w:rPr>
          <w:rFonts w:ascii="Georgia" w:hAnsi="Georgia"/>
          <w:sz w:val="18"/>
          <w:szCs w:val="18"/>
        </w:rPr>
        <w:t xml:space="preserve">Kristin </w:t>
      </w:r>
      <w:r w:rsidRPr="00F5539C">
        <w:rPr>
          <w:rStyle w:val="Heading4Char"/>
          <w:rFonts w:ascii="Georgia" w:hAnsi="Georgia"/>
        </w:rPr>
        <w:t>Archick</w:t>
      </w:r>
      <w:r w:rsidRPr="00F5539C">
        <w:rPr>
          <w:rFonts w:ascii="Georgia" w:hAnsi="Georgia"/>
          <w:sz w:val="18"/>
          <w:szCs w:val="18"/>
        </w:rPr>
        <w:t>, 12/1/</w:t>
      </w:r>
      <w:r w:rsidRPr="00F5539C">
        <w:rPr>
          <w:rStyle w:val="Heading4Char"/>
          <w:rFonts w:ascii="Georgia" w:hAnsi="Georgia"/>
        </w:rPr>
        <w:t>2014</w:t>
      </w:r>
      <w:r w:rsidRPr="00F5539C">
        <w:rPr>
          <w:rFonts w:ascii="Georgia" w:hAnsi="Georgia"/>
          <w:sz w:val="18"/>
          <w:szCs w:val="18"/>
        </w:rPr>
        <w:t>.</w:t>
      </w:r>
      <w:proofErr w:type="gramEnd"/>
      <w:r w:rsidRPr="00F5539C">
        <w:rPr>
          <w:rFonts w:ascii="Georgia" w:hAnsi="Georgia"/>
          <w:sz w:val="18"/>
          <w:szCs w:val="18"/>
        </w:rPr>
        <w:t xml:space="preserve"> </w:t>
      </w:r>
      <w:proofErr w:type="gramStart"/>
      <w:r w:rsidRPr="00F5539C">
        <w:rPr>
          <w:rFonts w:ascii="Georgia" w:hAnsi="Georgia"/>
          <w:sz w:val="18"/>
          <w:szCs w:val="18"/>
        </w:rPr>
        <w:t>Specialist in European Affairs @ Congressional Research Service.</w:t>
      </w:r>
      <w:proofErr w:type="gramEnd"/>
      <w:r w:rsidRPr="00F5539C">
        <w:rPr>
          <w:rFonts w:ascii="Georgia" w:hAnsi="Georgia"/>
          <w:sz w:val="18"/>
          <w:szCs w:val="18"/>
        </w:rPr>
        <w:t xml:space="preserve"> “U.S.-EU Cooperation Against Terrorism,” CRS Report, </w:t>
      </w:r>
      <w:hyperlink r:id="rId118" w:history="1">
        <w:r w:rsidRPr="00F5539C">
          <w:rPr>
            <w:rFonts w:ascii="Georgia" w:hAnsi="Georgia"/>
            <w:sz w:val="18"/>
            <w:szCs w:val="18"/>
          </w:rPr>
          <w:t>https://www.fas.org/sgp/crs/row/RS22030.pdf</w:t>
        </w:r>
      </w:hyperlink>
      <w:r w:rsidRPr="00F5539C">
        <w:rPr>
          <w:rFonts w:ascii="Georgia" w:hAnsi="Georgia"/>
          <w:sz w:val="18"/>
          <w:szCs w:val="18"/>
        </w:rPr>
        <w:t>.</w:t>
      </w:r>
    </w:p>
    <w:p w14:paraId="0EAE7179" w14:textId="77777777" w:rsidR="0060295D" w:rsidRPr="00F5539C" w:rsidRDefault="0060295D" w:rsidP="0060295D">
      <w:pPr>
        <w:rPr>
          <w:rFonts w:ascii="Georgia" w:hAnsi="Georgia"/>
          <w:sz w:val="18"/>
          <w:szCs w:val="18"/>
        </w:rPr>
      </w:pPr>
      <w:r w:rsidRPr="00F5539C">
        <w:rPr>
          <w:rFonts w:ascii="Georgia" w:hAnsi="Georgia"/>
          <w:sz w:val="18"/>
          <w:szCs w:val="18"/>
        </w:rPr>
        <w:t xml:space="preserve">The </w:t>
      </w:r>
      <w:r w:rsidRPr="00F5539C">
        <w:rPr>
          <w:rStyle w:val="StyleBoldUnderline"/>
          <w:rFonts w:ascii="Georgia" w:hAnsi="Georgia"/>
        </w:rPr>
        <w:t>September 11</w:t>
      </w:r>
      <w:r w:rsidRPr="00F5539C">
        <w:rPr>
          <w:rFonts w:ascii="Georgia" w:hAnsi="Georgia"/>
          <w:sz w:val="18"/>
          <w:szCs w:val="18"/>
        </w:rPr>
        <w:t xml:space="preserve">, 2001, terrorist attacks on the United States </w:t>
      </w:r>
      <w:r w:rsidRPr="00F5539C">
        <w:rPr>
          <w:rStyle w:val="StyleBoldUnderline"/>
          <w:rFonts w:ascii="Georgia" w:hAnsi="Georgia"/>
        </w:rPr>
        <w:t>and the subsequent revelation of Al Qaeda cells in Europe gave new momentum to</w:t>
      </w:r>
      <w:r w:rsidRPr="00F5539C">
        <w:rPr>
          <w:rFonts w:ascii="Georgia" w:hAnsi="Georgia"/>
          <w:sz w:val="18"/>
          <w:szCs w:val="18"/>
        </w:rPr>
        <w:t xml:space="preserve"> European Union (</w:t>
      </w:r>
      <w:r w:rsidRPr="00F5539C">
        <w:rPr>
          <w:rStyle w:val="StyleBoldUnderline"/>
          <w:rFonts w:ascii="Georgia" w:hAnsi="Georgia"/>
        </w:rPr>
        <w:t>EU</w:t>
      </w:r>
      <w:r w:rsidRPr="00F5539C">
        <w:rPr>
          <w:rFonts w:ascii="Georgia" w:hAnsi="Georgia"/>
          <w:sz w:val="18"/>
          <w:szCs w:val="18"/>
        </w:rPr>
        <w:t xml:space="preserve">) </w:t>
      </w:r>
      <w:r w:rsidRPr="00F5539C">
        <w:rPr>
          <w:rStyle w:val="StyleBoldUnderline"/>
          <w:rFonts w:ascii="Georgia" w:hAnsi="Georgia"/>
        </w:rPr>
        <w:t>initiatives to combat terrorism</w:t>
      </w:r>
      <w:r w:rsidRPr="00F5539C">
        <w:rPr>
          <w:rFonts w:ascii="Georgia" w:hAnsi="Georgia"/>
          <w:sz w:val="18"/>
          <w:szCs w:val="18"/>
        </w:rPr>
        <w:t xml:space="preserve"> and improve police, judicial, and intelligence cooperation among its member states. Other deadly incidents in Europe, such as the Madrid and London bombings in 2004 and 2005 respectively, injected further urgency into strengthening EU counterterrorism capabilities and reducing barriers among national law enforcement authorities so that information could be meaningfully shared and suspects apprehended expeditiously. Among other steps, the EU has established a common definition of terrorism and a common list of terrorist groups, an EU arrest warrant, enhanced tools to stem terrorist financing, and new measures to strengthen external EU border controls and improve transport security. Over the years, the EU has also encouraged member states to devote resources to countering radicalization and terrorist recruitment, issues that have been receiving renewed attention in light of growing European concerns about the possible threats posed by European fighters returning from the conflicts in Syria and Iraq. </w:t>
      </w:r>
      <w:r w:rsidRPr="00F5539C">
        <w:rPr>
          <w:rStyle w:val="StyleBoldUnderline"/>
          <w:rFonts w:ascii="Georgia" w:hAnsi="Georgia"/>
        </w:rPr>
        <w:t>Promoting law enforcement and intelligence cooperation with the United States has been another top EU priority since 2001</w:t>
      </w:r>
      <w:r w:rsidRPr="00F5539C">
        <w:rPr>
          <w:rFonts w:ascii="Georgia" w:hAnsi="Georgia"/>
          <w:sz w:val="18"/>
          <w:szCs w:val="18"/>
        </w:rPr>
        <w:t xml:space="preserve">. Washington has largely welcomed enhanced counterterrorism cooperation with the EU, which has led to a new dynamic in U.S.-EU relations by fostering dialogue on law enforcement and homeland security issues previously reserved for bilateral discussions. </w:t>
      </w:r>
      <w:r w:rsidRPr="00F5539C">
        <w:rPr>
          <w:rStyle w:val="StyleBoldUnderline"/>
          <w:rFonts w:ascii="Georgia" w:hAnsi="Georgia"/>
        </w:rPr>
        <w:t>Contacts between U.S. and EU officials on police, judicial, and border control policy matters have increased substantially and a number of new U.S.-EU agreements have also been reached</w:t>
      </w:r>
      <w:r w:rsidRPr="00F5539C">
        <w:rPr>
          <w:rFonts w:ascii="Georgia" w:hAnsi="Georgia"/>
          <w:sz w:val="18"/>
          <w:szCs w:val="18"/>
        </w:rPr>
        <w:t xml:space="preserve">; </w:t>
      </w:r>
      <w:r w:rsidRPr="00F5539C">
        <w:rPr>
          <w:rStyle w:val="StyleBoldUnderline"/>
          <w:rFonts w:ascii="Georgia" w:hAnsi="Georgia"/>
        </w:rPr>
        <w:t>these include information-sharing arrangements between the United States and EU police and judicial bodies, two U.S.-EU treaties on extradition and mutual legal assistance, and accords on container security and airline passenger data. In addition, the United States and the EU have been working together to curb terrorist financing and to strengthen transport security</w:t>
      </w:r>
      <w:r w:rsidRPr="00F5539C">
        <w:rPr>
          <w:rFonts w:ascii="Georgia" w:hAnsi="Georgia"/>
          <w:sz w:val="18"/>
          <w:szCs w:val="18"/>
        </w:rPr>
        <w:t xml:space="preserve">. </w:t>
      </w:r>
      <w:r w:rsidRPr="00F5539C">
        <w:rPr>
          <w:rStyle w:val="StyleBoldUnderline"/>
          <w:rFonts w:ascii="Georgia" w:hAnsi="Georgia"/>
        </w:rPr>
        <w:t>Nevertheless, some challenges persist in fostering closer U.S.-EU cooperation in these fields. Among the most prominent and long-standing are data privacy and data protection issues</w:t>
      </w:r>
      <w:r w:rsidRPr="00F5539C">
        <w:rPr>
          <w:rFonts w:ascii="Georgia" w:hAnsi="Georgia"/>
          <w:sz w:val="18"/>
          <w:szCs w:val="18"/>
        </w:rPr>
        <w:t xml:space="preserve">. </w:t>
      </w:r>
      <w:r w:rsidRPr="00F5539C">
        <w:rPr>
          <w:rStyle w:val="StyleBoldUnderline"/>
          <w:rFonts w:ascii="Georgia" w:hAnsi="Georgia"/>
        </w:rPr>
        <w:t>The negotiation of several U.S.-EU information-sharing agreements, from those related to tracking terrorist financial data to sharing airline passenger information, has been complicated by EU concerns about whether the United States could guarantee a sufficient level of protection for European citizens’ personal data</w:t>
      </w:r>
      <w:r w:rsidRPr="00F5539C">
        <w:rPr>
          <w:rFonts w:ascii="Georgia" w:hAnsi="Georgia"/>
          <w:sz w:val="18"/>
          <w:szCs w:val="18"/>
        </w:rPr>
        <w:t xml:space="preserve">. </w:t>
      </w:r>
      <w:r w:rsidRPr="00F5539C">
        <w:rPr>
          <w:rStyle w:val="StyleBoldUnderline"/>
          <w:rFonts w:ascii="Georgia" w:hAnsi="Georgia"/>
        </w:rPr>
        <w:t>EU worries about U.S. data protection safeguards and practices have been further heightened by the unauthorized disclosures</w:t>
      </w:r>
      <w:r w:rsidRPr="00F5539C">
        <w:rPr>
          <w:rFonts w:ascii="Georgia" w:hAnsi="Georgia"/>
          <w:sz w:val="18"/>
          <w:szCs w:val="18"/>
        </w:rPr>
        <w:t xml:space="preserve"> since June 2013 </w:t>
      </w:r>
      <w:r w:rsidRPr="00F5539C">
        <w:rPr>
          <w:rStyle w:val="StyleBoldUnderline"/>
          <w:rFonts w:ascii="Georgia" w:hAnsi="Georgia"/>
        </w:rPr>
        <w:t>of</w:t>
      </w:r>
      <w:r w:rsidRPr="00F5539C">
        <w:rPr>
          <w:rFonts w:ascii="Georgia" w:hAnsi="Georgia"/>
          <w:sz w:val="18"/>
          <w:szCs w:val="18"/>
        </w:rPr>
        <w:t xml:space="preserve"> U.S. National Security Agency (</w:t>
      </w:r>
      <w:r w:rsidRPr="00F5539C">
        <w:rPr>
          <w:rStyle w:val="StyleBoldUnderline"/>
          <w:rFonts w:ascii="Georgia" w:hAnsi="Georgia"/>
        </w:rPr>
        <w:t>NSA) surveillance programs and subsequent allegations of U.S. collection activities in Europe</w:t>
      </w:r>
      <w:r w:rsidRPr="00F5539C">
        <w:rPr>
          <w:rFonts w:ascii="Georgia" w:hAnsi="Georgia"/>
          <w:sz w:val="18"/>
          <w:szCs w:val="18"/>
        </w:rPr>
        <w:t xml:space="preserve"> (including reports that U.S. intelligence agencies have monitored EU diplomatic offices and German Chancellor Angela Merkel’s mobile phone). Other issues that have led to periodic tensions include detainee policies, differences in the U.S. and EU terrorist designation lists, and balancing measures to improve border controls and border security with the need to facilitate legitimate transatlantic travel and commerce. </w:t>
      </w:r>
      <w:r w:rsidRPr="00F5539C">
        <w:rPr>
          <w:rStyle w:val="StyleBoldUnderline"/>
          <w:rFonts w:ascii="Georgia" w:hAnsi="Georgia"/>
        </w:rPr>
        <w:t>Congressional decisions related to intelligence-gathering reforms, data privacy, border controls, and transport security may affect how future U.S.-EU counterterrorism cooperation evolves</w:t>
      </w:r>
      <w:r w:rsidRPr="00F5539C">
        <w:rPr>
          <w:rFonts w:ascii="Georgia" w:hAnsi="Georgia"/>
          <w:sz w:val="18"/>
          <w:szCs w:val="18"/>
        </w:rPr>
        <w:t xml:space="preserve">. In addition, given the European Parliament’s growing influence in many of these policy areas, Members of Congress may be able to help shape the Parliament’s views and responses through ongoing contacts and the existing Transatlantic Legislators’ Dialogue (TLD). This report examines the evolution of U.S.-EU counterterrorism cooperation and the ongoing challenges that may be of interest in the 113 </w:t>
      </w:r>
      <w:proofErr w:type="gramStart"/>
      <w:r w:rsidRPr="00F5539C">
        <w:rPr>
          <w:rFonts w:ascii="Georgia" w:hAnsi="Georgia"/>
          <w:sz w:val="18"/>
          <w:szCs w:val="18"/>
        </w:rPr>
        <w:t>th</w:t>
      </w:r>
      <w:proofErr w:type="gramEnd"/>
      <w:r w:rsidRPr="00F5539C">
        <w:rPr>
          <w:rFonts w:ascii="Georgia" w:hAnsi="Georgia"/>
          <w:sz w:val="18"/>
          <w:szCs w:val="18"/>
        </w:rPr>
        <w:t xml:space="preserve"> Congress.</w:t>
      </w:r>
    </w:p>
    <w:p w14:paraId="368DF1CD" w14:textId="75BCD9B6" w:rsidR="0060295D" w:rsidRPr="00F5539C" w:rsidRDefault="0060295D" w:rsidP="0060295D">
      <w:pPr>
        <w:pStyle w:val="Heading4"/>
        <w:rPr>
          <w:rFonts w:ascii="Georgia" w:hAnsi="Georgia"/>
        </w:rPr>
      </w:pPr>
      <w:r w:rsidRPr="00F5539C">
        <w:rPr>
          <w:rFonts w:ascii="Georgia" w:hAnsi="Georgia"/>
        </w:rPr>
        <w:t>B) EU intelligence cooperation is key to effective counter-terrorism – NSA surveillance deters cooperation.</w:t>
      </w:r>
    </w:p>
    <w:p w14:paraId="7E822407" w14:textId="77777777" w:rsidR="0060295D" w:rsidRPr="00F5539C" w:rsidRDefault="0060295D" w:rsidP="0060295D">
      <w:pPr>
        <w:rPr>
          <w:rFonts w:ascii="Georgia" w:hAnsi="Georgia"/>
          <w:sz w:val="18"/>
          <w:szCs w:val="18"/>
        </w:rPr>
      </w:pPr>
      <w:r w:rsidRPr="00F5539C">
        <w:rPr>
          <w:rFonts w:ascii="Georgia" w:hAnsi="Georgia"/>
          <w:sz w:val="18"/>
          <w:szCs w:val="18"/>
        </w:rPr>
        <w:t xml:space="preserve">George X. </w:t>
      </w:r>
      <w:r w:rsidRPr="00F5539C">
        <w:rPr>
          <w:rStyle w:val="Heading4Char"/>
          <w:rFonts w:ascii="Georgia" w:hAnsi="Georgia"/>
        </w:rPr>
        <w:t>Protopapas</w:t>
      </w:r>
      <w:r w:rsidRPr="00F5539C">
        <w:rPr>
          <w:rFonts w:ascii="Georgia" w:hAnsi="Georgia"/>
          <w:sz w:val="18"/>
          <w:szCs w:val="18"/>
        </w:rPr>
        <w:t xml:space="preserve">, December </w:t>
      </w:r>
      <w:r w:rsidRPr="00F5539C">
        <w:rPr>
          <w:rStyle w:val="Heading4Char"/>
          <w:rFonts w:ascii="Georgia" w:hAnsi="Georgia"/>
        </w:rPr>
        <w:t>2014</w:t>
      </w:r>
      <w:r w:rsidRPr="00F5539C">
        <w:rPr>
          <w:rFonts w:ascii="Georgia" w:hAnsi="Georgia"/>
          <w:sz w:val="18"/>
          <w:szCs w:val="18"/>
        </w:rPr>
        <w:t xml:space="preserve">. Analyst at the ResearchInstitute for European and American Studies (RIEAS) and member of International Institute for </w:t>
      </w:r>
      <w:proofErr w:type="gramStart"/>
      <w:r w:rsidRPr="00F5539C">
        <w:rPr>
          <w:rFonts w:ascii="Georgia" w:hAnsi="Georgia"/>
          <w:sz w:val="18"/>
          <w:szCs w:val="18"/>
        </w:rPr>
        <w:t>Middle-East</w:t>
      </w:r>
      <w:proofErr w:type="gramEnd"/>
      <w:r w:rsidRPr="00F5539C">
        <w:rPr>
          <w:rFonts w:ascii="Georgia" w:hAnsi="Georgia"/>
          <w:sz w:val="18"/>
          <w:szCs w:val="18"/>
        </w:rPr>
        <w:t xml:space="preserve"> and Balkan Studies. “European Union’s Intelligence Cooperation: A Failed Imagination?” </w:t>
      </w:r>
      <w:proofErr w:type="gramStart"/>
      <w:r w:rsidRPr="00F5539C">
        <w:rPr>
          <w:rFonts w:ascii="Georgia" w:hAnsi="Georgia"/>
          <w:sz w:val="18"/>
          <w:szCs w:val="18"/>
        </w:rPr>
        <w:t>Journal of Mediterranean and Balkan Intelligence, 4.2, http://www.academia.edu/10996393/European_Union_s_Intelligence_Cooperation_A_Failed_Imagination.</w:t>
      </w:r>
      <w:proofErr w:type="gramEnd"/>
    </w:p>
    <w:p w14:paraId="61AD2996" w14:textId="77777777" w:rsidR="0060295D" w:rsidRPr="00F5539C" w:rsidRDefault="0060295D" w:rsidP="0060295D">
      <w:pPr>
        <w:rPr>
          <w:rFonts w:ascii="Georgia" w:hAnsi="Georgia"/>
          <w:sz w:val="18"/>
          <w:szCs w:val="18"/>
        </w:rPr>
      </w:pPr>
      <w:r w:rsidRPr="00F5539C">
        <w:rPr>
          <w:rFonts w:ascii="Georgia" w:hAnsi="Georgia"/>
          <w:sz w:val="18"/>
          <w:szCs w:val="18"/>
        </w:rPr>
        <w:t xml:space="preserve">In addition, </w:t>
      </w:r>
      <w:r w:rsidRPr="00F5539C">
        <w:rPr>
          <w:rStyle w:val="StyleBoldUnderline"/>
          <w:rFonts w:ascii="Georgia" w:hAnsi="Georgia"/>
        </w:rPr>
        <w:t>Snowden’s case provoked confrontation among the euro Atlantic partners as the </w:t>
      </w:r>
      <w:r w:rsidRPr="00F5539C">
        <w:rPr>
          <w:rFonts w:ascii="Georgia" w:hAnsi="Georgia"/>
          <w:sz w:val="18"/>
          <w:szCs w:val="18"/>
        </w:rPr>
        <w:t>National Security Agency (</w:t>
      </w:r>
      <w:r w:rsidRPr="00F5539C">
        <w:rPr>
          <w:rStyle w:val="StyleBoldUnderline"/>
          <w:rFonts w:ascii="Georgia" w:hAnsi="Georgia"/>
        </w:rPr>
        <w:t>NSA) spying revelations broke the ties of trust between USA and EU Member- States</w:t>
      </w:r>
      <w:r w:rsidRPr="00F5539C">
        <w:rPr>
          <w:rFonts w:ascii="Georgia" w:hAnsi="Georgia"/>
          <w:sz w:val="18"/>
          <w:szCs w:val="18"/>
        </w:rPr>
        <w:t xml:space="preserve">. For example, </w:t>
      </w:r>
      <w:r w:rsidRPr="00F5539C">
        <w:rPr>
          <w:rStyle w:val="StyleBoldUnderline"/>
          <w:rFonts w:ascii="Georgia" w:hAnsi="Georgia"/>
        </w:rPr>
        <w:t>the German parliament decided the establishment of a special Bundestag committee in order to investigate the global spying activities of the</w:t>
      </w:r>
      <w:r w:rsidRPr="00F5539C">
        <w:rPr>
          <w:rFonts w:ascii="Georgia" w:hAnsi="Georgia"/>
          <w:sz w:val="18"/>
          <w:szCs w:val="18"/>
        </w:rPr>
        <w:t xml:space="preserve"> American National Security Agency (</w:t>
      </w:r>
      <w:r w:rsidRPr="00F5539C">
        <w:rPr>
          <w:rStyle w:val="StyleBoldUnderline"/>
          <w:rFonts w:ascii="Georgia" w:hAnsi="Georgia"/>
        </w:rPr>
        <w:t>NSA</w:t>
      </w:r>
      <w:r w:rsidRPr="00F5539C">
        <w:rPr>
          <w:rFonts w:ascii="Georgia" w:hAnsi="Georgia"/>
          <w:sz w:val="18"/>
          <w:szCs w:val="18"/>
        </w:rPr>
        <w:t>) and European counterparts such as the GCHQ in the UK. Furthermore, the committee will likely examine if the German intelligence agencies were either aware of, or complicit in, the gathering of people’s data.18 </w:t>
      </w:r>
      <w:r w:rsidRPr="00F5539C">
        <w:rPr>
          <w:rStyle w:val="StyleBoldUnderline"/>
          <w:rFonts w:ascii="Georgia" w:hAnsi="Georgia"/>
        </w:rPr>
        <w:t>The threat of the spread of Islamic extremism in the European continent desperately demands a close cooperation of the intelligence communities of USA, the European Union and the European states</w:t>
      </w:r>
      <w:r w:rsidRPr="00F5539C">
        <w:rPr>
          <w:rFonts w:ascii="Georgia" w:hAnsi="Georgia"/>
          <w:sz w:val="18"/>
          <w:szCs w:val="18"/>
        </w:rPr>
        <w:t xml:space="preserve">. The European Islamist extremists, who fight in the war of Syria against the president Bashar </w:t>
      </w:r>
      <w:proofErr w:type="gramStart"/>
      <w:r w:rsidRPr="00F5539C">
        <w:rPr>
          <w:rFonts w:ascii="Georgia" w:hAnsi="Georgia"/>
          <w:sz w:val="18"/>
          <w:szCs w:val="18"/>
        </w:rPr>
        <w:t>Assad</w:t>
      </w:r>
      <w:proofErr w:type="gramEnd"/>
      <w:r w:rsidRPr="00F5539C">
        <w:rPr>
          <w:rFonts w:ascii="Georgia" w:hAnsi="Georgia"/>
          <w:sz w:val="18"/>
          <w:szCs w:val="18"/>
        </w:rPr>
        <w:t xml:space="preserve"> pose a very dangerous threat, when they return in their European hometowns. The </w:t>
      </w:r>
      <w:r w:rsidRPr="00F5539C">
        <w:rPr>
          <w:rStyle w:val="StyleBoldUnderline"/>
          <w:rFonts w:ascii="Georgia" w:hAnsi="Georgia"/>
        </w:rPr>
        <w:t>intelligence cooperation and sharing between USA and the European allies increase the possibilities for an effective identification and the prevention of terrorist</w:t>
      </w:r>
      <w:r w:rsidRPr="00F5539C">
        <w:rPr>
          <w:rFonts w:ascii="Georgia" w:hAnsi="Georgia"/>
          <w:sz w:val="18"/>
          <w:szCs w:val="18"/>
        </w:rPr>
        <w:t>, terrorism</w:t>
      </w:r>
      <w:r w:rsidRPr="00F5539C">
        <w:rPr>
          <w:rStyle w:val="StyleBoldUnderline"/>
          <w:rFonts w:ascii="Georgia" w:hAnsi="Georgia"/>
        </w:rPr>
        <w:t xml:space="preserve"> attacks and the organized crime’s illegal activities</w:t>
      </w:r>
      <w:r w:rsidRPr="00F5539C">
        <w:rPr>
          <w:rFonts w:ascii="Georgia" w:hAnsi="Georgia"/>
          <w:sz w:val="18"/>
          <w:szCs w:val="18"/>
        </w:rPr>
        <w:t xml:space="preserve">. </w:t>
      </w:r>
      <w:r w:rsidRPr="00F5539C">
        <w:rPr>
          <w:rStyle w:val="StyleBoldUnderline"/>
          <w:rFonts w:ascii="Georgia" w:hAnsi="Georgia"/>
        </w:rPr>
        <w:t>In addition, the links between Islamic terrorist cells and organized crime groups pose a more combined threat to European security, as the terrorists and criminals has a boarder field of cooperation</w:t>
      </w:r>
      <w:r w:rsidRPr="00F5539C">
        <w:rPr>
          <w:rFonts w:ascii="Georgia" w:hAnsi="Georgia"/>
          <w:sz w:val="18"/>
          <w:szCs w:val="18"/>
        </w:rPr>
        <w:t xml:space="preserve"> (illegal trade weapons, smuggling, human trafficking, drugs, extortion, adductions for money etc.)</w:t>
      </w:r>
    </w:p>
    <w:p w14:paraId="4B2141DF" w14:textId="77777777" w:rsidR="0060295D" w:rsidRPr="00F5539C" w:rsidRDefault="0060295D" w:rsidP="0060295D">
      <w:pPr>
        <w:rPr>
          <w:rFonts w:ascii="Georgia" w:hAnsi="Georgia"/>
          <w:sz w:val="18"/>
          <w:szCs w:val="18"/>
        </w:rPr>
      </w:pPr>
      <w:r w:rsidRPr="00F5539C">
        <w:rPr>
          <w:rStyle w:val="StyleBoldUnderline"/>
          <w:rFonts w:ascii="Georgia" w:hAnsi="Georgia"/>
        </w:rPr>
        <w:t>Surveillance by the National Security Agency is undermining intelligence cooperation with allies</w:t>
      </w:r>
      <w:r w:rsidRPr="00F5539C">
        <w:rPr>
          <w:rFonts w:ascii="Georgia" w:hAnsi="Georgia"/>
          <w:sz w:val="18"/>
          <w:szCs w:val="18"/>
        </w:rPr>
        <w:t xml:space="preserve"> as the U.S. fights the growing threat of Islamic extremists.</w:t>
      </w:r>
    </w:p>
    <w:p w14:paraId="55E8F4CE" w14:textId="77777777" w:rsidR="0060295D" w:rsidRPr="00F5539C" w:rsidRDefault="0060295D" w:rsidP="0060295D">
      <w:pPr>
        <w:rPr>
          <w:rFonts w:ascii="Georgia" w:hAnsi="Georgia"/>
          <w:sz w:val="18"/>
          <w:szCs w:val="18"/>
        </w:rPr>
      </w:pPr>
      <w:r w:rsidRPr="00F5539C">
        <w:rPr>
          <w:rStyle w:val="StyleBoldUnderline"/>
          <w:rFonts w:ascii="Georgia" w:hAnsi="Georgia"/>
        </w:rPr>
        <w:t>The June 2013 revelations of NSA spying by contractor Edward Snowden are having repercussions, particularly in Germany, even as many allies come to appreciate the need to keep closer tabs on potential terrorists</w:t>
      </w:r>
      <w:r w:rsidRPr="00F5539C">
        <w:rPr>
          <w:rFonts w:ascii="Georgia" w:hAnsi="Georgia"/>
          <w:sz w:val="18"/>
          <w:szCs w:val="18"/>
        </w:rPr>
        <w:t xml:space="preserve"> in the wake of deadly attacks in Europe and North America.</w:t>
      </w:r>
    </w:p>
    <w:p w14:paraId="65047925" w14:textId="77777777" w:rsidR="0060295D" w:rsidRPr="00F5539C" w:rsidRDefault="0060295D" w:rsidP="0060295D">
      <w:pPr>
        <w:rPr>
          <w:rFonts w:ascii="Georgia" w:hAnsi="Georgia"/>
          <w:sz w:val="18"/>
          <w:szCs w:val="18"/>
        </w:rPr>
      </w:pPr>
      <w:r w:rsidRPr="00F5539C">
        <w:rPr>
          <w:rStyle w:val="StyleBoldUnderline"/>
          <w:rFonts w:ascii="Georgia" w:hAnsi="Georgia"/>
        </w:rPr>
        <w:t>Reports in the German media that the NSA asked the German intelligence service BND to </w:t>
      </w:r>
      <w:r w:rsidRPr="00F5539C">
        <w:rPr>
          <w:rStyle w:val="StyleBoldUnderline"/>
          <w:rFonts w:ascii="Georgia" w:hAnsi="Georgia"/>
        </w:rPr>
        <w:fldChar w:fldCharType="begin"/>
      </w:r>
      <w:r w:rsidRPr="00F5539C">
        <w:rPr>
          <w:rStyle w:val="StyleBoldUnderline"/>
          <w:rFonts w:ascii="Georgia" w:hAnsi="Georgia"/>
        </w:rPr>
        <w:instrText xml:space="preserve"> HYPERLINK "http://www.thelocal.de/20150510/nsa-asked-germany-to-spy-on-siemens" \t "_blank" </w:instrText>
      </w:r>
      <w:r w:rsidRPr="00F5539C">
        <w:rPr>
          <w:rStyle w:val="StyleBoldUnderline"/>
          <w:rFonts w:ascii="Georgia" w:hAnsi="Georgia"/>
        </w:rPr>
        <w:fldChar w:fldCharType="separate"/>
      </w:r>
      <w:r w:rsidRPr="00F5539C">
        <w:rPr>
          <w:rStyle w:val="StyleBoldUnderline"/>
          <w:rFonts w:ascii="Georgia" w:hAnsi="Georgia"/>
        </w:rPr>
        <w:t>spy on Siemens</w:t>
      </w:r>
      <w:r w:rsidRPr="00F5539C">
        <w:rPr>
          <w:rStyle w:val="StyleBoldUnderline"/>
          <w:rFonts w:ascii="Georgia" w:hAnsi="Georgia"/>
        </w:rPr>
        <w:fldChar w:fldCharType="end"/>
      </w:r>
      <w:r w:rsidRPr="00F5539C">
        <w:rPr>
          <w:rStyle w:val="StyleBoldUnderline"/>
          <w:rFonts w:ascii="Georgia" w:hAnsi="Georgia"/>
        </w:rPr>
        <w:t>, a German company suspected of dealing with Russia, as well as other European companies and politicians, have rattled the government of Chancellor Angela Merkel</w:t>
      </w:r>
      <w:r w:rsidRPr="00F5539C">
        <w:rPr>
          <w:rFonts w:ascii="Georgia" w:hAnsi="Georgia"/>
          <w:sz w:val="18"/>
          <w:szCs w:val="18"/>
        </w:rPr>
        <w:t>, which is already dealing with demands from a parliamentary investigation into Snowden's allegations.</w:t>
      </w:r>
    </w:p>
    <w:p w14:paraId="77A8795F" w14:textId="77777777" w:rsidR="0060295D" w:rsidRPr="00F5539C" w:rsidRDefault="0060295D" w:rsidP="0060295D">
      <w:pPr>
        <w:rPr>
          <w:rStyle w:val="StyleBoldUnderline"/>
          <w:rFonts w:ascii="Georgia" w:hAnsi="Georgia"/>
        </w:rPr>
      </w:pPr>
      <w:r w:rsidRPr="00F5539C">
        <w:rPr>
          <w:rStyle w:val="StyleBoldUnderline"/>
          <w:rFonts w:ascii="Georgia" w:hAnsi="Georgia"/>
        </w:rPr>
        <w:t>The BND last week reportedly </w:t>
      </w:r>
      <w:r w:rsidRPr="00F5539C">
        <w:rPr>
          <w:rStyle w:val="StyleBoldUnderline"/>
          <w:rFonts w:ascii="Georgia" w:hAnsi="Georgia"/>
        </w:rPr>
        <w:fldChar w:fldCharType="begin"/>
      </w:r>
      <w:r w:rsidRPr="00F5539C">
        <w:rPr>
          <w:rStyle w:val="StyleBoldUnderline"/>
          <w:rFonts w:ascii="Georgia" w:hAnsi="Georgia"/>
        </w:rPr>
        <w:instrText xml:space="preserve"> HYPERLINK "http://www.thelocal.de/20150507/germany-restricts-cooperation-with-nsa-reports" \t "_blank" </w:instrText>
      </w:r>
      <w:r w:rsidRPr="00F5539C">
        <w:rPr>
          <w:rStyle w:val="StyleBoldUnderline"/>
          <w:rFonts w:ascii="Georgia" w:hAnsi="Georgia"/>
        </w:rPr>
        <w:fldChar w:fldCharType="separate"/>
      </w:r>
      <w:r w:rsidRPr="00F5539C">
        <w:rPr>
          <w:rStyle w:val="StyleBoldUnderline"/>
          <w:rFonts w:ascii="Georgia" w:hAnsi="Georgia"/>
        </w:rPr>
        <w:t>stopped sharing Internet surveillance data</w:t>
      </w:r>
      <w:r w:rsidRPr="00F5539C">
        <w:rPr>
          <w:rStyle w:val="StyleBoldUnderline"/>
          <w:rFonts w:ascii="Georgia" w:hAnsi="Georgia"/>
        </w:rPr>
        <w:fldChar w:fldCharType="end"/>
      </w:r>
      <w:r w:rsidRPr="00F5539C">
        <w:rPr>
          <w:rStyle w:val="StyleBoldUnderline"/>
          <w:rFonts w:ascii="Georgia" w:hAnsi="Georgia"/>
        </w:rPr>
        <w:t> with the NSA, the latest fallout from the scandal.</w:t>
      </w:r>
    </w:p>
    <w:p w14:paraId="15453829" w14:textId="77777777" w:rsidR="0060295D" w:rsidRPr="00F5539C" w:rsidRDefault="0060295D" w:rsidP="0060295D">
      <w:pPr>
        <w:rPr>
          <w:rFonts w:ascii="Georgia" w:hAnsi="Georgia"/>
          <w:sz w:val="18"/>
          <w:szCs w:val="18"/>
        </w:rPr>
      </w:pPr>
      <w:r w:rsidRPr="00F5539C">
        <w:rPr>
          <w:rStyle w:val="StyleBoldUnderline"/>
          <w:rFonts w:ascii="Georgia" w:hAnsi="Georgia"/>
        </w:rPr>
        <w:t>Efforts to smooth out the bumps caused by Snowden have contributed to some of the fallout, as European parliaments become more assertive at overseeing their own intelligence agencies</w:t>
      </w:r>
      <w:r w:rsidRPr="00F5539C">
        <w:rPr>
          <w:rFonts w:ascii="Georgia" w:hAnsi="Georgia"/>
          <w:sz w:val="18"/>
          <w:szCs w:val="18"/>
        </w:rPr>
        <w:t>, which often are full partners in the NSA's activities.</w:t>
      </w:r>
    </w:p>
    <w:p w14:paraId="30350C71" w14:textId="57608575" w:rsidR="0060295D" w:rsidRPr="00F5539C" w:rsidRDefault="0060295D" w:rsidP="0060295D">
      <w:pPr>
        <w:pStyle w:val="Heading4"/>
        <w:rPr>
          <w:rFonts w:ascii="Georgia" w:hAnsi="Georgia"/>
        </w:rPr>
      </w:pPr>
      <w:r w:rsidRPr="00F5539C">
        <w:rPr>
          <w:rFonts w:ascii="Georgia" w:hAnsi="Georgia"/>
        </w:rPr>
        <w:t xml:space="preserve">7. Even if they </w:t>
      </w:r>
      <w:r w:rsidRPr="00F5539C">
        <w:rPr>
          <w:rFonts w:ascii="Georgia" w:hAnsi="Georgia"/>
          <w:u w:val="single"/>
        </w:rPr>
        <w:t>win the link</w:t>
      </w:r>
      <w:r w:rsidRPr="00F5539C">
        <w:rPr>
          <w:rFonts w:ascii="Georgia" w:hAnsi="Georgia"/>
        </w:rPr>
        <w:t xml:space="preserve"> – don’t be afraid to assign </w:t>
      </w:r>
      <w:r w:rsidRPr="00F5539C">
        <w:rPr>
          <w:rFonts w:ascii="Georgia" w:hAnsi="Georgia"/>
          <w:u w:val="single"/>
        </w:rPr>
        <w:t>zero risk</w:t>
      </w:r>
      <w:r w:rsidRPr="00F5539C">
        <w:rPr>
          <w:rFonts w:ascii="Georgia" w:hAnsi="Georgia"/>
        </w:rPr>
        <w:t xml:space="preserve"> of the impact</w:t>
      </w:r>
    </w:p>
    <w:p w14:paraId="7E2B0A23" w14:textId="77777777" w:rsidR="0060295D" w:rsidRPr="00F5539C" w:rsidRDefault="0060295D" w:rsidP="0060295D">
      <w:pPr>
        <w:rPr>
          <w:rFonts w:ascii="Georgia" w:hAnsi="Georgia"/>
        </w:rPr>
      </w:pPr>
      <w:r w:rsidRPr="00F5539C">
        <w:rPr>
          <w:rStyle w:val="Heading4Char"/>
          <w:rFonts w:ascii="Georgia" w:hAnsi="Georgia"/>
        </w:rPr>
        <w:t>Harwood 15</w:t>
      </w:r>
      <w:r w:rsidRPr="00F5539C">
        <w:rPr>
          <w:rFonts w:ascii="Georgia" w:hAnsi="Georgia"/>
        </w:rPr>
        <w:t xml:space="preserve"> </w:t>
      </w:r>
      <w:r w:rsidRPr="00F5539C">
        <w:rPr>
          <w:rFonts w:ascii="Georgia" w:hAnsi="Georgia"/>
          <w:sz w:val="18"/>
          <w:szCs w:val="18"/>
        </w:rPr>
        <w:t xml:space="preserve">(Matthew, Senior Writer and Editor for the ACLU and Holds an M.Litt in International Security Studies from U of St. Andrews in Scotland, </w:t>
      </w:r>
      <w:r w:rsidRPr="00F5539C">
        <w:rPr>
          <w:rFonts w:ascii="Georgia" w:hAnsi="Georgia"/>
        </w:rPr>
        <w:t xml:space="preserve">2/6, </w:t>
      </w:r>
      <w:r w:rsidRPr="00F5539C">
        <w:rPr>
          <w:rFonts w:ascii="Georgia" w:hAnsi="Georgia"/>
          <w:sz w:val="18"/>
          <w:szCs w:val="18"/>
        </w:rPr>
        <w:t>Foreign Policy in Focus, "Crying Lone Wolf")</w:t>
      </w:r>
    </w:p>
    <w:p w14:paraId="3950B46A" w14:textId="2CECCA59" w:rsidR="0060295D" w:rsidRPr="00F5539C" w:rsidRDefault="0060295D" w:rsidP="0060295D">
      <w:pPr>
        <w:rPr>
          <w:rFonts w:ascii="Georgia" w:hAnsi="Georgia"/>
          <w:b/>
          <w:u w:val="single"/>
        </w:rPr>
      </w:pPr>
      <w:r w:rsidRPr="00F5539C">
        <w:rPr>
          <w:rFonts w:ascii="Georgia" w:hAnsi="Georgia"/>
          <w:sz w:val="16"/>
        </w:rPr>
        <w:t xml:space="preserve">You could multiply such statements many times over. </w:t>
      </w:r>
      <w:r w:rsidRPr="00F5539C">
        <w:rPr>
          <w:rStyle w:val="StyleBoldUnderline"/>
          <w:rFonts w:ascii="Georgia" w:hAnsi="Georgia"/>
        </w:rPr>
        <w:t>There’s only one problem with the rising crescendo of alarm about lone wolves: most of it simply isn’t true</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w:t>
      </w:r>
      <w:r w:rsidRPr="00F5539C">
        <w:rPr>
          <w:rStyle w:val="StyleBoldUnderline"/>
          <w:rFonts w:ascii="Georgia" w:hAnsi="Georgia"/>
        </w:rPr>
        <w:t xml:space="preserve">There’s nothing new about the “threat” </w:t>
      </w:r>
      <w:r w:rsidRPr="00F5539C">
        <w:rPr>
          <w:rFonts w:ascii="Georgia" w:hAnsi="Georgia"/>
          <w:sz w:val="16"/>
        </w:rPr>
        <w:t>and the concept is notoriously unreliable, as well as selectively used. (These days, “</w:t>
      </w:r>
      <w:r w:rsidRPr="00F5539C">
        <w:rPr>
          <w:rStyle w:val="StyleBoldUnderline"/>
          <w:rFonts w:ascii="Georgia" w:hAnsi="Georgia"/>
        </w:rPr>
        <w:t>lone wolf” has largely become a stand-in for “Islamic terrorist</w:t>
      </w:r>
      <w:r w:rsidRPr="00F5539C">
        <w:rPr>
          <w:rFonts w:ascii="Georgia" w:hAnsi="Georgia"/>
          <w:sz w:val="16"/>
        </w:rPr>
        <w:t xml:space="preserve">,” </w:t>
      </w:r>
      <w:r w:rsidRPr="00F5539C">
        <w:rPr>
          <w:rStyle w:val="StyleBoldUnderline"/>
          <w:rFonts w:ascii="Georgia" w:hAnsi="Georgia"/>
        </w:rPr>
        <w:t>though the category itself is not bound to any specific ideological type</w:t>
      </w:r>
      <w:r w:rsidRPr="00F5539C">
        <w:rPr>
          <w:rFonts w:ascii="Georgia" w:hAnsi="Georgia"/>
          <w:sz w:val="16"/>
        </w:rPr>
        <w:t>.) Worst of all, its recent highlighting paves the way for the heightening of abusive and counterproductive police and national security practices, including the infiltration of minority and activist communities and elaborate sting operations that ensnare the vulnerable. In addition, the categorization of such solitary individuals as terrorists supposedly driven by ideology — left or right, secular or religious — often obscures multiple other factors that may actually cause them to engage in violence</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w:t>
      </w:r>
      <w:r w:rsidRPr="00F5539C">
        <w:rPr>
          <w:rStyle w:val="StyleBoldUnderline"/>
          <w:rFonts w:ascii="Georgia" w:hAnsi="Georgia"/>
        </w:rPr>
        <w:t>Like all violent crime, individual terrorism represents a genuine risk</w:t>
      </w:r>
      <w:r w:rsidRPr="00F5539C">
        <w:rPr>
          <w:rFonts w:ascii="Georgia" w:hAnsi="Georgia"/>
          <w:sz w:val="16"/>
        </w:rPr>
        <w:t xml:space="preserve">, </w:t>
      </w:r>
      <w:r w:rsidRPr="00F5539C">
        <w:rPr>
          <w:rStyle w:val="Emphasis"/>
          <w:rFonts w:ascii="Georgia" w:hAnsi="Georgia"/>
        </w:rPr>
        <w:t>just an exceedingly rare and minimal one</w:t>
      </w:r>
      <w:r w:rsidRPr="00F5539C">
        <w:rPr>
          <w:rFonts w:ascii="Georgia" w:hAnsi="Georgia"/>
          <w:sz w:val="16"/>
        </w:rPr>
        <w:t>. It’s not the sort of thing that the government should be able to build whole new, intrusive surveillance programs on or use as an excuse for sending in agents to infiltrate communities</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National programs now being set up to combat lone-wolf terrorism have a way of wildly exaggerating its prevalence and dangers — and in the end are only likely to exacerbate the problem. </w:t>
      </w:r>
      <w:r w:rsidRPr="00F5539C">
        <w:rPr>
          <w:rStyle w:val="StyleBoldUnderline"/>
          <w:rFonts w:ascii="Georgia" w:hAnsi="Georgia"/>
        </w:rPr>
        <w:t>For Americans to concede more of their civil liberties in return for “security” against lone wolves wouldn’t be a trade; it would be fraud</w:t>
      </w:r>
      <w:proofErr w:type="gramStart"/>
      <w:r w:rsidRPr="00F5539C">
        <w:rPr>
          <w:rStyle w:val="StyleBoldUnderline"/>
          <w:rFonts w:ascii="Georgia" w:hAnsi="Georgia"/>
        </w:rPr>
        <w:t>.</w:t>
      </w:r>
      <w:r w:rsidRPr="00F5539C">
        <w:rPr>
          <w:rFonts w:ascii="Georgia" w:hAnsi="Georgia"/>
          <w:sz w:val="12"/>
        </w:rPr>
        <w:t>¶</w:t>
      </w:r>
      <w:proofErr w:type="gramEnd"/>
      <w:r w:rsidRPr="00F5539C">
        <w:rPr>
          <w:rFonts w:ascii="Georgia" w:hAnsi="Georgia"/>
          <w:sz w:val="16"/>
        </w:rPr>
        <w:t xml:space="preserve"> Anatomy of the Wolf</w:t>
      </w:r>
      <w:r w:rsidRPr="00F5539C">
        <w:rPr>
          <w:rFonts w:ascii="Georgia" w:hAnsi="Georgia"/>
          <w:sz w:val="12"/>
        </w:rPr>
        <w:t>¶</w:t>
      </w:r>
      <w:r w:rsidRPr="00F5539C">
        <w:rPr>
          <w:rFonts w:ascii="Georgia" w:hAnsi="Georgia"/>
          <w:sz w:val="16"/>
        </w:rPr>
        <w:t xml:space="preserve"> The “literature” on both terrorism and the lone wolf should be approached with a healthy degree of skepticism. To this day, </w:t>
      </w:r>
      <w:r w:rsidRPr="00F5539C">
        <w:rPr>
          <w:rStyle w:val="StyleBoldUnderline"/>
          <w:rFonts w:ascii="Georgia" w:hAnsi="Georgia"/>
        </w:rPr>
        <w:t>there is little consensus on what exactly terrorism is; the same is true of the lone-wolf variety.</w:t>
      </w:r>
    </w:p>
    <w:p w14:paraId="1408B54F" w14:textId="77777777" w:rsidR="0060295D" w:rsidRPr="00F5539C" w:rsidRDefault="0060295D" w:rsidP="003D4463">
      <w:pPr>
        <w:rPr>
          <w:rFonts w:ascii="Georgia" w:hAnsi="Georgia"/>
        </w:rPr>
      </w:pPr>
    </w:p>
    <w:p w14:paraId="0AD13578" w14:textId="74B93045" w:rsidR="00030248" w:rsidRPr="00F5539C" w:rsidRDefault="00030248" w:rsidP="00030248">
      <w:pPr>
        <w:pStyle w:val="Heading2"/>
        <w:rPr>
          <w:rFonts w:ascii="Georgia" w:hAnsi="Georgia"/>
        </w:rPr>
      </w:pPr>
      <w:r w:rsidRPr="00F5539C">
        <w:rPr>
          <w:rFonts w:ascii="Georgia" w:hAnsi="Georgia"/>
        </w:rPr>
        <w:t>Uniqueness Responses</w:t>
      </w:r>
    </w:p>
    <w:p w14:paraId="64859BDC" w14:textId="13CBDC6D" w:rsidR="00030248" w:rsidRPr="00F5539C" w:rsidRDefault="00030248" w:rsidP="00030248">
      <w:pPr>
        <w:pStyle w:val="Heading3"/>
        <w:rPr>
          <w:rFonts w:ascii="Georgia" w:hAnsi="Georgia"/>
        </w:rPr>
      </w:pPr>
      <w:r w:rsidRPr="00F5539C">
        <w:rPr>
          <w:rFonts w:ascii="Georgia" w:hAnsi="Georgia"/>
        </w:rPr>
        <w:t>No Terrorism</w:t>
      </w:r>
    </w:p>
    <w:p w14:paraId="48920A1C" w14:textId="77777777" w:rsidR="00030248" w:rsidRPr="00F5539C" w:rsidRDefault="00030248" w:rsidP="00030248">
      <w:pPr>
        <w:pStyle w:val="Heading4"/>
        <w:rPr>
          <w:rFonts w:ascii="Georgia" w:hAnsi="Georgia"/>
        </w:rPr>
      </w:pPr>
      <w:r w:rsidRPr="00F5539C">
        <w:rPr>
          <w:rFonts w:ascii="Georgia" w:hAnsi="Georgia"/>
        </w:rPr>
        <w:t>Threats of ISIS and homegrown terror attacks are exaggerated</w:t>
      </w:r>
    </w:p>
    <w:p w14:paraId="259AAE8A" w14:textId="77777777" w:rsidR="00030248" w:rsidRPr="00F5539C" w:rsidRDefault="00030248" w:rsidP="00030248">
      <w:pPr>
        <w:rPr>
          <w:rFonts w:ascii="Georgia" w:hAnsi="Georgia"/>
        </w:rPr>
      </w:pPr>
      <w:r w:rsidRPr="00F5539C">
        <w:rPr>
          <w:rStyle w:val="Heading4Char"/>
          <w:rFonts w:ascii="Georgia" w:hAnsi="Georgia"/>
        </w:rPr>
        <w:t>Stewart 15</w:t>
      </w:r>
      <w:r w:rsidRPr="00F5539C">
        <w:rPr>
          <w:rFonts w:ascii="Georgia" w:hAnsi="Georgia"/>
        </w:rPr>
        <w:t xml:space="preserve"> </w:t>
      </w:r>
      <w:r w:rsidRPr="00F5539C">
        <w:rPr>
          <w:rFonts w:ascii="Georgia" w:hAnsi="Georgia"/>
          <w:sz w:val="18"/>
          <w:szCs w:val="18"/>
        </w:rPr>
        <w:t>(Scott, writer for STRATFOR Global Intelligence, 5/14, "Don't Take Terrorism Threats at Face Value")</w:t>
      </w:r>
    </w:p>
    <w:p w14:paraId="3A2699DB" w14:textId="77777777" w:rsidR="00030248" w:rsidRPr="00F5539C" w:rsidRDefault="00030248" w:rsidP="00030248">
      <w:pPr>
        <w:rPr>
          <w:rStyle w:val="Emphasis"/>
          <w:rFonts w:ascii="Georgia" w:hAnsi="Georgia"/>
        </w:rPr>
      </w:pPr>
      <w:r w:rsidRPr="00F5539C">
        <w:rPr>
          <w:rFonts w:ascii="Georgia" w:hAnsi="Georgia"/>
          <w:sz w:val="16"/>
        </w:rPr>
        <w:t xml:space="preserve">First, it is important to understand the context of the statements made by FBI Director Comey, Department of Homeland Security Secretary Johnson and former CIA Deputy Director Morell. </w:t>
      </w:r>
      <w:r w:rsidRPr="00F5539C">
        <w:rPr>
          <w:rFonts w:ascii="Georgia" w:hAnsi="Georgia"/>
          <w:sz w:val="12"/>
        </w:rPr>
        <w:t>¶</w:t>
      </w:r>
      <w:r w:rsidRPr="00F5539C">
        <w:rPr>
          <w:rFonts w:ascii="Georgia" w:hAnsi="Georgia"/>
          <w:sz w:val="16"/>
        </w:rPr>
        <w:t xml:space="preserve"> </w:t>
      </w:r>
      <w:r w:rsidRPr="00F5539C">
        <w:rPr>
          <w:rStyle w:val="StyleBoldUnderline"/>
          <w:rFonts w:ascii="Georgia" w:hAnsi="Georgia"/>
        </w:rPr>
        <w:t>Comey's statement about not having a complete handle on the grassroots terrorist threat is true</w:t>
      </w:r>
      <w:r w:rsidRPr="00F5539C">
        <w:rPr>
          <w:rFonts w:ascii="Georgia" w:hAnsi="Georgia"/>
          <w:sz w:val="16"/>
        </w:rPr>
        <w:t xml:space="preserve">. The very nature of such operatives makes them difficult for governments to combat. However, </w:t>
      </w:r>
      <w:r w:rsidRPr="00F5539C">
        <w:rPr>
          <w:rStyle w:val="StyleBoldUnderline"/>
          <w:rFonts w:ascii="Georgia" w:hAnsi="Georgia"/>
        </w:rPr>
        <w:t>the FBI has been very successful in interdicting grassroots plots in recent months</w:t>
      </w:r>
      <w:r w:rsidRPr="00F5539C">
        <w:rPr>
          <w:rFonts w:ascii="Georgia" w:hAnsi="Georgia"/>
          <w:sz w:val="16"/>
        </w:rPr>
        <w:t xml:space="preserve">. In fact, I cannot recall so many grassroots operatives being arrested so closely together. However, one of the factors driving </w:t>
      </w:r>
      <w:r w:rsidRPr="00F5539C">
        <w:rPr>
          <w:rStyle w:val="StyleBoldUnderline"/>
          <w:rFonts w:ascii="Georgia" w:hAnsi="Georgia"/>
        </w:rPr>
        <w:t>Comey's recent remarks is his steadfast belief that technological development</w:t>
      </w:r>
      <w:r w:rsidRPr="00F5539C">
        <w:rPr>
          <w:rFonts w:ascii="Georgia" w:hAnsi="Georgia"/>
          <w:sz w:val="16"/>
        </w:rPr>
        <w:t xml:space="preserve">s, such as encryption, </w:t>
      </w:r>
      <w:r w:rsidRPr="00F5539C">
        <w:rPr>
          <w:rStyle w:val="StyleBoldUnderline"/>
          <w:rFonts w:ascii="Georgia" w:hAnsi="Georgia"/>
        </w:rPr>
        <w:t>are creating "dark spaces</w:t>
      </w:r>
      <w:r w:rsidRPr="00F5539C">
        <w:rPr>
          <w:rFonts w:ascii="Georgia" w:hAnsi="Georgia"/>
          <w:sz w:val="16"/>
        </w:rPr>
        <w:t xml:space="preserve">" that the FBI does not have the ability to investigate. Comey contends that there is no place in the physical world that the FBI cannot get a warrant to search, but technology has permitted criminals and terrorists to create virtual places where the FBI simply cannot penetrate even if they procure the proper search warrants. </w:t>
      </w:r>
      <w:r w:rsidRPr="00F5539C">
        <w:rPr>
          <w:rStyle w:val="StyleBoldUnderline"/>
          <w:rFonts w:ascii="Georgia" w:hAnsi="Georgia"/>
        </w:rPr>
        <w:t>Comey's recent statement is part of his campaign to convince the public and congress that the FBI needs the ability to investigate those places</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Secretary Johnson's statement about the new jihadist threat is also nothing new. Indeed, I heard him make the same statement last November and took issue with it then. Leaderless resistance, the terrorist operational model that stresses the importance of lone wolf operatives, is simply not a new problem in the United States. It has existed for decades and been actively promoted in the jihadist world since at least 2004. </w:t>
      </w:r>
      <w:r w:rsidRPr="00F5539C">
        <w:rPr>
          <w:rFonts w:ascii="Georgia" w:hAnsi="Georgia"/>
          <w:sz w:val="12"/>
        </w:rPr>
        <w:t>¶</w:t>
      </w:r>
      <w:r w:rsidRPr="00F5539C">
        <w:rPr>
          <w:rFonts w:ascii="Georgia" w:hAnsi="Georgia"/>
          <w:sz w:val="16"/>
        </w:rPr>
        <w:t xml:space="preserve"> </w:t>
      </w:r>
      <w:r w:rsidRPr="00F5539C">
        <w:rPr>
          <w:rStyle w:val="StyleBoldUnderline"/>
          <w:rFonts w:ascii="Georgia" w:hAnsi="Georgia"/>
        </w:rPr>
        <w:t>Michael Morell is on a book tour and attempting to sell as many books as possible. One way to accomplish that is to make eye-popping claims</w:t>
      </w:r>
      <w:r w:rsidRPr="00F5539C">
        <w:rPr>
          <w:rFonts w:ascii="Georgia" w:hAnsi="Georgia"/>
          <w:sz w:val="16"/>
        </w:rPr>
        <w:t xml:space="preserve">. </w:t>
      </w:r>
      <w:r w:rsidRPr="00F5539C">
        <w:rPr>
          <w:rStyle w:val="StyleBoldUnderline"/>
          <w:rFonts w:ascii="Georgia" w:hAnsi="Georgia"/>
        </w:rPr>
        <w:t>If the Islamic State had the capability to launch a 9/11-style attack inside the United States, or a similar spectacular terrorist attack, it would have already done so</w:t>
      </w:r>
      <w:r w:rsidRPr="00F5539C">
        <w:rPr>
          <w:rFonts w:ascii="Georgia" w:hAnsi="Georgia"/>
          <w:sz w:val="16"/>
        </w:rPr>
        <w:t xml:space="preserve">. Instead, </w:t>
      </w:r>
      <w:r w:rsidRPr="00F5539C">
        <w:rPr>
          <w:rStyle w:val="StyleBoldUnderline"/>
          <w:rFonts w:ascii="Georgia" w:hAnsi="Georgia"/>
        </w:rPr>
        <w:t>the Islamic State has been forced to rely on grassroots operatives to conduct less than spectacular attacks on its behalf</w:t>
      </w:r>
      <w:r w:rsidRPr="00F5539C">
        <w:rPr>
          <w:rFonts w:ascii="Georgia" w:hAnsi="Georgia"/>
          <w:sz w:val="16"/>
        </w:rPr>
        <w:t xml:space="preserve">. Furthermore, the pre-9/11 paradigm has changed and there is simply no way an airline captain is going to relinquish control of his aircraft to be used as a guided cruise missile — nor would the passengers permit it. </w:t>
      </w:r>
      <w:r w:rsidRPr="00F5539C">
        <w:rPr>
          <w:rStyle w:val="Emphasis"/>
          <w:rFonts w:ascii="Georgia" w:hAnsi="Georgia"/>
        </w:rPr>
        <w:t>Because of this, it is very hard to imagine the Islamic State conducting a 9/11-style attack.</w:t>
      </w:r>
    </w:p>
    <w:p w14:paraId="75E94976" w14:textId="77777777" w:rsidR="00030248" w:rsidRPr="00F5539C" w:rsidRDefault="00030248" w:rsidP="00030248">
      <w:pPr>
        <w:rPr>
          <w:rFonts w:ascii="Georgia" w:hAnsi="Georgia"/>
        </w:rPr>
      </w:pPr>
    </w:p>
    <w:p w14:paraId="7F7DAFBD" w14:textId="1079752F" w:rsidR="00030248" w:rsidRPr="00F5539C" w:rsidRDefault="00030248" w:rsidP="00030248">
      <w:pPr>
        <w:pStyle w:val="Heading3"/>
        <w:rPr>
          <w:rFonts w:ascii="Georgia" w:hAnsi="Georgia"/>
        </w:rPr>
      </w:pPr>
      <w:r w:rsidRPr="00F5539C">
        <w:rPr>
          <w:rFonts w:ascii="Georgia" w:hAnsi="Georgia"/>
        </w:rPr>
        <w:t>Losing War on Terror</w:t>
      </w:r>
    </w:p>
    <w:p w14:paraId="1E9136DC" w14:textId="77777777" w:rsidR="00030248" w:rsidRPr="00F5539C" w:rsidRDefault="00030248" w:rsidP="00030248">
      <w:pPr>
        <w:pStyle w:val="Heading4"/>
        <w:rPr>
          <w:rFonts w:ascii="Georgia" w:hAnsi="Georgia"/>
        </w:rPr>
      </w:pPr>
      <w:r w:rsidRPr="00F5539C">
        <w:rPr>
          <w:rFonts w:ascii="Georgia" w:hAnsi="Georgia"/>
        </w:rPr>
        <w:t xml:space="preserve">We aren’t winning the GWOT – organizations are growing </w:t>
      </w:r>
    </w:p>
    <w:p w14:paraId="43F264E5" w14:textId="77777777" w:rsidR="00030248" w:rsidRPr="00F5539C" w:rsidRDefault="00030248" w:rsidP="00030248">
      <w:pPr>
        <w:rPr>
          <w:rFonts w:ascii="Georgia" w:hAnsi="Georgia"/>
          <w:sz w:val="12"/>
        </w:rPr>
      </w:pPr>
      <w:r w:rsidRPr="00F5539C">
        <w:rPr>
          <w:rFonts w:ascii="Georgia" w:hAnsi="Georgia"/>
          <w:b/>
        </w:rPr>
        <w:t>Rothkopf 14</w:t>
      </w:r>
      <w:r w:rsidRPr="00F5539C">
        <w:rPr>
          <w:rFonts w:ascii="Georgia" w:hAnsi="Georgia"/>
        </w:rPr>
        <w:t xml:space="preserve"> </w:t>
      </w:r>
      <w:r w:rsidRPr="00F5539C">
        <w:rPr>
          <w:rFonts w:ascii="Georgia" w:hAnsi="Georgia"/>
          <w:sz w:val="12"/>
        </w:rPr>
        <w:t>– David Rothkopf is CEO and Editor of the FP Group. His latest book, National Insecurity: American Leadership in an Age of Fear was published in October</w:t>
      </w:r>
      <w:proofErr w:type="gramStart"/>
      <w:r w:rsidRPr="00F5539C">
        <w:rPr>
          <w:rFonts w:ascii="Georgia" w:hAnsi="Georgia"/>
          <w:sz w:val="12"/>
        </w:rPr>
        <w:t>.,</w:t>
      </w:r>
      <w:proofErr w:type="gramEnd"/>
      <w:r w:rsidRPr="00F5539C">
        <w:rPr>
          <w:rStyle w:val="Emphasis"/>
          <w:rFonts w:ascii="Georgia" w:hAnsi="Georgia"/>
        </w:rPr>
        <w:t xml:space="preserve"> “</w:t>
      </w:r>
      <w:hyperlink r:id="rId119" w:history="1">
        <w:r w:rsidRPr="00F5539C">
          <w:rPr>
            <w:rStyle w:val="Emphasis"/>
            <w:rFonts w:ascii="Georgia" w:hAnsi="Georgia"/>
          </w:rPr>
          <w:t>We Are Losing the War on Terror</w:t>
        </w:r>
      </w:hyperlink>
      <w:r w:rsidRPr="00F5539C">
        <w:rPr>
          <w:rStyle w:val="Emphasis"/>
          <w:rFonts w:ascii="Georgia" w:hAnsi="Georgia"/>
        </w:rPr>
        <w:t>”</w:t>
      </w:r>
      <w:r w:rsidRPr="00F5539C">
        <w:rPr>
          <w:rFonts w:ascii="Georgia" w:hAnsi="Georgia"/>
          <w:sz w:val="12"/>
        </w:rPr>
        <w:t xml:space="preserve"> http://foreignpolicy.com/2014/06/10/we-are-losing-the-war-on-terror/</w:t>
      </w:r>
    </w:p>
    <w:p w14:paraId="45159044" w14:textId="77777777" w:rsidR="00030248" w:rsidRPr="00F5539C" w:rsidRDefault="00030248" w:rsidP="00030248">
      <w:pPr>
        <w:rPr>
          <w:rFonts w:ascii="Georgia" w:hAnsi="Georgia"/>
          <w:sz w:val="12"/>
        </w:rPr>
      </w:pPr>
      <w:r w:rsidRPr="00F5539C">
        <w:rPr>
          <w:rFonts w:ascii="Georgia" w:hAnsi="Georgia"/>
          <w:sz w:val="12"/>
        </w:rPr>
        <w:t xml:space="preserve">The ground truth about the spread of terrorism will be a hard one for many Americans to swallow after 13 costly years of war. </w:t>
      </w:r>
      <w:r w:rsidRPr="00F5539C">
        <w:rPr>
          <w:rStyle w:val="StyleBoldUnderline"/>
          <w:rFonts w:ascii="Georgia" w:hAnsi="Georgia"/>
        </w:rPr>
        <w:t>Terrorism is spreading worldwide. Our enemies have sustained our blows, adapted, and grown</w:t>
      </w:r>
      <w:r w:rsidRPr="00F5539C">
        <w:rPr>
          <w:rFonts w:ascii="Georgia" w:hAnsi="Georgia"/>
          <w:sz w:val="12"/>
        </w:rPr>
        <w:t xml:space="preserve">. Two questions loom large as a consequence: Where did we go wrong and what do we do now? Recent headlines and new studies support the conclusion that </w:t>
      </w:r>
      <w:r w:rsidRPr="00F5539C">
        <w:rPr>
          <w:rStyle w:val="StyleBoldUnderline"/>
          <w:rFonts w:ascii="Georgia" w:hAnsi="Georgia"/>
        </w:rPr>
        <w:t>global terror trends are heading in an ever more dangerous direction.</w:t>
      </w:r>
      <w:r w:rsidRPr="00F5539C">
        <w:rPr>
          <w:rFonts w:ascii="Georgia" w:hAnsi="Georgia"/>
          <w:sz w:val="12"/>
        </w:rPr>
        <w:t xml:space="preserve"> In early June, the Rand Corporation released a </w:t>
      </w:r>
      <w:r w:rsidRPr="00F5539C">
        <w:fldChar w:fldCharType="begin"/>
      </w:r>
      <w:r w:rsidRPr="00F5539C">
        <w:rPr>
          <w:rFonts w:ascii="Georgia" w:hAnsi="Georgia"/>
        </w:rPr>
        <w:instrText xml:space="preserve"> HYPERLINK "http://www.rand.org/pubs/research_reports/RR637.html" \t "_blank" </w:instrText>
      </w:r>
      <w:r w:rsidRPr="00F5539C">
        <w:fldChar w:fldCharType="separate"/>
      </w:r>
      <w:r w:rsidRPr="00F5539C">
        <w:rPr>
          <w:rStyle w:val="Hyperlink"/>
          <w:rFonts w:ascii="Georgia" w:hAnsi="Georgia"/>
          <w:sz w:val="12"/>
        </w:rPr>
        <w:t>study</w:t>
      </w:r>
      <w:r w:rsidRPr="00F5539C">
        <w:rPr>
          <w:rStyle w:val="Hyperlink"/>
          <w:rFonts w:ascii="Georgia" w:hAnsi="Georgia"/>
          <w:sz w:val="12"/>
        </w:rPr>
        <w:fldChar w:fldCharType="end"/>
      </w:r>
      <w:r w:rsidRPr="00F5539C">
        <w:rPr>
          <w:rFonts w:ascii="Georgia" w:hAnsi="Georgia"/>
          <w:sz w:val="12"/>
        </w:rPr>
        <w:t xml:space="preserve"> that detailed the growing threat. It reports that in 2007, there were 28 Salafi-jihadist groups like al Qaeda. As of last year, there were 49. In 2007, these groups conducted 100 attacks. Last year, they conducted 950. The study estimates that there were between 18,000 and 42,000 such terrorists active seven years ago. The low-end estimate for last year, at 44,000, is higher than the top estimate for 2007, and the new high-end estimate is 105,000. The administration rightly argues that "</w:t>
      </w:r>
      <w:r w:rsidRPr="00F5539C">
        <w:rPr>
          <w:rStyle w:val="StyleBoldUnderline"/>
          <w:rFonts w:ascii="Georgia" w:hAnsi="Georgia"/>
        </w:rPr>
        <w:t>core al Qaeda" has sustained "huge" damage. But "core al Qaeda" no longer poses the principle threat to the U.S. homeland.</w:t>
      </w:r>
      <w:r w:rsidRPr="00F5539C">
        <w:rPr>
          <w:rFonts w:ascii="Georgia" w:hAnsi="Georgia"/>
          <w:sz w:val="12"/>
        </w:rPr>
        <w:t xml:space="preserve"> That comes, according to the Rand report, from al Qaeda in the Arabian Peninsula. As Rand summarizes the report: "Since 2010, there has been a 58 percent increase in the number of jihadist groups, a doubling of jihadist fighters and a tripling of attacks by Al Qaeda affiliates. </w:t>
      </w:r>
      <w:r w:rsidRPr="00F5539C">
        <w:rPr>
          <w:rStyle w:val="StyleBoldUnderline"/>
          <w:rFonts w:ascii="Georgia" w:hAnsi="Georgia"/>
        </w:rPr>
        <w:t>The most significant threat to the United States, the report concludes, comes from terrorist groups operating in Yemen, Syria, Afghanistan and Pakistan</w:t>
      </w:r>
      <w:r w:rsidRPr="00F5539C">
        <w:rPr>
          <w:rFonts w:ascii="Georgia" w:hAnsi="Georgia"/>
          <w:sz w:val="12"/>
        </w:rPr>
        <w:t xml:space="preserve">." As legitimate as the questions that have emerged in the Bowe Bergdahl case may be, they are secondary to the deteriorating situation associated with the war the recently released prisoner went to Afghanistan to fight. There is no denying that the contempt for Congress shown in failing to inform it of the deal — even as perhaps 100 in the administration knew of it — starkly reveals the cynicism behind last year’s faux deferral to Congress on Syria. But it would be far more cynical to continue with the Obama team’s variation on the "mission accomplished" misrepresentations of his predecessor. The war in Iraq was not over or won when we said it was. Nor is the war on terror won or the threat it poses resolved simply by no longer using the term or suggesting our goal was merely to inflict damage on the tiny fraction of terrorists who were associated with the 9/11 attacks. </w:t>
      </w:r>
      <w:r w:rsidRPr="00F5539C">
        <w:rPr>
          <w:rStyle w:val="StyleBoldUnderline"/>
          <w:rFonts w:ascii="Georgia" w:hAnsi="Georgia"/>
        </w:rPr>
        <w:t>The reality is that we are still fighting the last war on terror even as a new set of risks loom</w:t>
      </w:r>
      <w:r w:rsidRPr="00F5539C">
        <w:rPr>
          <w:rFonts w:ascii="Georgia" w:hAnsi="Georgia"/>
          <w:sz w:val="12"/>
        </w:rPr>
        <w:t xml:space="preserve"> and are made worse by our minimizing their implications for political purposes. In its recent assessment, </w:t>
      </w:r>
      <w:r w:rsidRPr="00F5539C">
        <w:fldChar w:fldCharType="begin"/>
      </w:r>
      <w:r w:rsidRPr="00F5539C">
        <w:rPr>
          <w:rFonts w:ascii="Georgia" w:hAnsi="Georgia"/>
        </w:rPr>
        <w:instrText xml:space="preserve"> HYPERLINK "http://www.state.gov/j/ct/rls/crt/2013/" \t "_blank" </w:instrText>
      </w:r>
      <w:r w:rsidRPr="00F5539C">
        <w:fldChar w:fldCharType="separate"/>
      </w:r>
      <w:r w:rsidRPr="00F5539C">
        <w:rPr>
          <w:rStyle w:val="Hyperlink"/>
          <w:rFonts w:ascii="Georgia" w:hAnsi="Georgia"/>
          <w:sz w:val="12"/>
        </w:rPr>
        <w:t>"Country Reports on Terrorism 2013,"</w:t>
      </w:r>
      <w:r w:rsidRPr="00F5539C">
        <w:rPr>
          <w:rStyle w:val="Hyperlink"/>
          <w:rFonts w:ascii="Georgia" w:hAnsi="Georgia"/>
          <w:sz w:val="12"/>
        </w:rPr>
        <w:fldChar w:fldCharType="end"/>
      </w:r>
      <w:r w:rsidRPr="00F5539C">
        <w:rPr>
          <w:rFonts w:ascii="Georgia" w:hAnsi="Georgia"/>
          <w:sz w:val="12"/>
        </w:rPr>
        <w:t xml:space="preserve"> </w:t>
      </w:r>
      <w:r w:rsidRPr="00F5539C">
        <w:rPr>
          <w:rStyle w:val="StyleBoldUnderline"/>
          <w:rFonts w:ascii="Georgia" w:hAnsi="Georgia"/>
        </w:rPr>
        <w:t>the State Department acknowledged the trend. It observes that last year attacks worldwide increased almost by half, from 6,700 to 9,700</w:t>
      </w:r>
      <w:r w:rsidRPr="00F5539C">
        <w:rPr>
          <w:rFonts w:ascii="Georgia" w:hAnsi="Georgia"/>
          <w:sz w:val="12"/>
        </w:rPr>
        <w:t xml:space="preserve">. Nearly 18,000 people died and nearly 33,000 were injured. While the report hails allied forces for making progress combating al Qaeda’s core in the AfPak region, it also notes that the group’s affiliates are becoming more dangerous. The report takes particular note of the threat posed by foreign extremists in Syria, which has become a kind of petri dish in which a growing global terror threat is being cultivated. Estimates on the number of such fighters range from 7,000 to over 20,000. The news that one recent </w:t>
      </w:r>
      <w:r w:rsidRPr="00F5539C">
        <w:fldChar w:fldCharType="begin"/>
      </w:r>
      <w:r w:rsidRPr="00F5539C">
        <w:rPr>
          <w:rFonts w:ascii="Georgia" w:hAnsi="Georgia"/>
        </w:rPr>
        <w:instrText xml:space="preserve"> HYPERLINK "http://www.washingtonpost.com/world/national-security/american-who-killed-himself-in-syria-suicide-attack-was-from-south-florida-official-says/2014/05/30/03869b6e-e7f4-11e3-a86b-362fd5443d19_story.html" \t "_blank" </w:instrText>
      </w:r>
      <w:r w:rsidRPr="00F5539C">
        <w:fldChar w:fldCharType="separate"/>
      </w:r>
      <w:r w:rsidRPr="00F5539C">
        <w:rPr>
          <w:rStyle w:val="Hyperlink"/>
          <w:rFonts w:ascii="Georgia" w:hAnsi="Georgia"/>
          <w:sz w:val="12"/>
        </w:rPr>
        <w:t>suicide bomber</w:t>
      </w:r>
      <w:r w:rsidRPr="00F5539C">
        <w:rPr>
          <w:rStyle w:val="Hyperlink"/>
          <w:rFonts w:ascii="Georgia" w:hAnsi="Georgia"/>
          <w:sz w:val="12"/>
        </w:rPr>
        <w:fldChar w:fldCharType="end"/>
      </w:r>
      <w:r w:rsidRPr="00F5539C">
        <w:rPr>
          <w:rFonts w:ascii="Georgia" w:hAnsi="Georgia"/>
          <w:sz w:val="12"/>
        </w:rPr>
        <w:t xml:space="preserve">in Syria was an American and that one of the attackers behind the recent shooting at the Jewish Museum of Belgium </w:t>
      </w:r>
      <w:r w:rsidRPr="00F5539C">
        <w:fldChar w:fldCharType="begin"/>
      </w:r>
      <w:r w:rsidRPr="00F5539C">
        <w:rPr>
          <w:rFonts w:ascii="Georgia" w:hAnsi="Georgia"/>
        </w:rPr>
        <w:instrText xml:space="preserve"> HYPERLINK "http://www.theguardian.com/world/2014/jun/01/french-suspect-brussels-jewish-museum-attack-syria" \t "_blank" </w:instrText>
      </w:r>
      <w:r w:rsidRPr="00F5539C">
        <w:fldChar w:fldCharType="separate"/>
      </w:r>
      <w:r w:rsidRPr="00F5539C">
        <w:rPr>
          <w:rStyle w:val="Hyperlink"/>
          <w:rFonts w:ascii="Georgia" w:hAnsi="Georgia"/>
          <w:sz w:val="12"/>
        </w:rPr>
        <w:t>spent time in Syria</w:t>
      </w:r>
      <w:r w:rsidRPr="00F5539C">
        <w:rPr>
          <w:rStyle w:val="Hyperlink"/>
          <w:rFonts w:ascii="Georgia" w:hAnsi="Georgia"/>
          <w:sz w:val="12"/>
        </w:rPr>
        <w:fldChar w:fldCharType="end"/>
      </w:r>
      <w:r w:rsidRPr="00F5539C">
        <w:rPr>
          <w:rFonts w:ascii="Georgia" w:hAnsi="Georgia"/>
          <w:sz w:val="12"/>
        </w:rPr>
        <w:t xml:space="preserve"> suggests how this threat may evolve over time. It’s not unlikely that, if left unchecked, the long-term consequences of a cadre of fighters trained in Syria who will soon return to their home countries will be one of the darkest legacies of that war — a legacy that may well echo the long-term costs associated with training jihadists in the battle against the Russians in Afghanistan in the 1980s, among whom, of course, was Osama bin Laden. </w:t>
      </w:r>
    </w:p>
    <w:p w14:paraId="674C49D5" w14:textId="77777777" w:rsidR="00030248" w:rsidRPr="00F5539C" w:rsidRDefault="00030248" w:rsidP="00030248">
      <w:pPr>
        <w:pStyle w:val="Heading4"/>
        <w:rPr>
          <w:rFonts w:ascii="Georgia" w:hAnsi="Georgia"/>
        </w:rPr>
      </w:pPr>
      <w:r w:rsidRPr="00F5539C">
        <w:rPr>
          <w:rFonts w:ascii="Georgia" w:hAnsi="Georgia"/>
        </w:rPr>
        <w:t>Losing the GWOT – bad leadership and info fails</w:t>
      </w:r>
    </w:p>
    <w:p w14:paraId="74B95501" w14:textId="77777777" w:rsidR="00030248" w:rsidRPr="00F5539C" w:rsidRDefault="00030248" w:rsidP="00030248">
      <w:pPr>
        <w:rPr>
          <w:rFonts w:ascii="Georgia" w:hAnsi="Georgia"/>
          <w:sz w:val="10"/>
        </w:rPr>
      </w:pPr>
      <w:r w:rsidRPr="00F5539C">
        <w:rPr>
          <w:rFonts w:ascii="Georgia" w:hAnsi="Georgia"/>
          <w:b/>
        </w:rPr>
        <w:t>Seidel 14</w:t>
      </w:r>
      <w:r w:rsidRPr="00F5539C">
        <w:rPr>
          <w:rFonts w:ascii="Georgia" w:hAnsi="Georgia"/>
        </w:rPr>
        <w:t xml:space="preserve"> </w:t>
      </w:r>
      <w:r w:rsidRPr="00F5539C">
        <w:rPr>
          <w:rFonts w:ascii="Georgia" w:hAnsi="Georgia"/>
          <w:sz w:val="10"/>
        </w:rPr>
        <w:t>-- Jamie Seidel News Corp Australia Network “US General Daniel Bolger frankly admits the War on Terror was lost by poor leadership” http://www.news.com.au/world/us-general-daniel-bolger-frankly-admits-the-war-on-terror-was-lost-by-poor-leadership/story-fndir2ev-1227119231407</w:t>
      </w:r>
    </w:p>
    <w:p w14:paraId="04FF0566" w14:textId="77777777" w:rsidR="00030248" w:rsidRPr="00F5539C" w:rsidRDefault="00030248" w:rsidP="00030248">
      <w:pPr>
        <w:rPr>
          <w:rFonts w:ascii="Georgia" w:hAnsi="Georgia"/>
          <w:sz w:val="12"/>
        </w:rPr>
      </w:pPr>
      <w:r w:rsidRPr="00F5539C">
        <w:rPr>
          <w:rFonts w:ascii="Georgia" w:hAnsi="Georgia"/>
          <w:sz w:val="12"/>
        </w:rPr>
        <w:t xml:space="preserve">I AM a United States Army General, and I lost the global war on terrorism … </w:t>
      </w:r>
      <w:proofErr w:type="gramStart"/>
      <w:r w:rsidRPr="00F5539C">
        <w:rPr>
          <w:rFonts w:ascii="Georgia" w:hAnsi="Georgia"/>
          <w:sz w:val="12"/>
        </w:rPr>
        <w:t>These</w:t>
      </w:r>
      <w:proofErr w:type="gramEnd"/>
      <w:r w:rsidRPr="00F5539C">
        <w:rPr>
          <w:rFonts w:ascii="Georgia" w:hAnsi="Georgia"/>
          <w:sz w:val="12"/>
        </w:rPr>
        <w:t xml:space="preserve"> chilling words are those of Lieutenant General Daniel Bolger. And he doesn’t expect things to get any better. From this opening sentence in his book, </w:t>
      </w:r>
      <w:r w:rsidRPr="00F5539C">
        <w:fldChar w:fldCharType="begin"/>
      </w:r>
      <w:r w:rsidRPr="00F5539C">
        <w:rPr>
          <w:rFonts w:ascii="Georgia" w:hAnsi="Georgia"/>
        </w:rPr>
        <w:instrText xml:space="preserve"> HYPERLINK "http://www.npr.org/books/titles/361748865/why-we-lost-a-generals-inside-account-of-the-iraq-and-afghanistan-wars" \t "_blank" </w:instrText>
      </w:r>
      <w:r w:rsidRPr="00F5539C">
        <w:fldChar w:fldCharType="separate"/>
      </w:r>
      <w:r w:rsidRPr="00F5539C">
        <w:rPr>
          <w:rStyle w:val="Hyperlink"/>
          <w:rFonts w:ascii="Georgia" w:hAnsi="Georgia"/>
          <w:sz w:val="12"/>
        </w:rPr>
        <w:t>Why We Lost: A General’s Inside Account of the Iraq and Afghanistan Wars</w:t>
      </w:r>
      <w:r w:rsidRPr="00F5539C">
        <w:rPr>
          <w:rStyle w:val="Hyperlink"/>
          <w:rFonts w:ascii="Georgia" w:hAnsi="Georgia"/>
          <w:sz w:val="12"/>
        </w:rPr>
        <w:fldChar w:fldCharType="end"/>
      </w:r>
      <w:r w:rsidRPr="00F5539C">
        <w:rPr>
          <w:rFonts w:ascii="Georgia" w:hAnsi="Georgia"/>
          <w:sz w:val="12"/>
        </w:rPr>
        <w:t xml:space="preserve">, General Bolger paints a bleak picture of conflicts of interests, confused agendas and a general lack of knowing what victory is anyway. “It’s like Alcoholics Anonymous,” he says. “Step one is admitting you have a problem. Well, I have a problem. So do my peers. And thanks to our problem, </w:t>
      </w:r>
      <w:r w:rsidRPr="00F5539C">
        <w:rPr>
          <w:rStyle w:val="StyleBoldUnderline"/>
          <w:rFonts w:ascii="Georgia" w:hAnsi="Georgia"/>
        </w:rPr>
        <w:t>now all of America has a problem</w:t>
      </w:r>
      <w:r w:rsidRPr="00F5539C">
        <w:rPr>
          <w:rFonts w:ascii="Georgia" w:hAnsi="Georgia"/>
          <w:sz w:val="12"/>
        </w:rPr>
        <w:t xml:space="preserve">. To wit: two lost campaigns and a war gone awry.” </w:t>
      </w:r>
      <w:r w:rsidRPr="00F5539C">
        <w:rPr>
          <w:rStyle w:val="StyleBoldUnderline"/>
          <w:rFonts w:ascii="Georgia" w:hAnsi="Georgia"/>
        </w:rPr>
        <w:t xml:space="preserve">It’s not the soldiers </w:t>
      </w:r>
      <w:proofErr w:type="gramStart"/>
      <w:r w:rsidRPr="00F5539C">
        <w:rPr>
          <w:rStyle w:val="StyleBoldUnderline"/>
          <w:rFonts w:ascii="Georgia" w:hAnsi="Georgia"/>
        </w:rPr>
        <w:t>They</w:t>
      </w:r>
      <w:proofErr w:type="gramEnd"/>
      <w:r w:rsidRPr="00F5539C">
        <w:rPr>
          <w:rStyle w:val="StyleBoldUnderline"/>
          <w:rFonts w:ascii="Georgia" w:hAnsi="Georgia"/>
        </w:rPr>
        <w:t>’re fighting harder than ever before,</w:t>
      </w:r>
      <w:r w:rsidRPr="00F5539C">
        <w:rPr>
          <w:rFonts w:ascii="Georgia" w:hAnsi="Georgia"/>
          <w:sz w:val="12"/>
        </w:rPr>
        <w:t xml:space="preserve"> he says. “The courage, discipline, and lethality of our Americans in uniform stand with anything accomplished in the Civil War, both world wars, Korea, or Vietnam. That all went very right. “What went wrong squandered the bravery, sweat, and blood of these fine Americans. </w:t>
      </w:r>
      <w:r w:rsidRPr="00F5539C">
        <w:rPr>
          <w:rStyle w:val="StyleBoldUnderline"/>
          <w:rFonts w:ascii="Georgia" w:hAnsi="Georgia"/>
        </w:rPr>
        <w:t>Our primary failing in the war involved generalship.</w:t>
      </w:r>
      <w:r w:rsidRPr="00F5539C">
        <w:rPr>
          <w:rFonts w:ascii="Georgia" w:hAnsi="Georgia"/>
          <w:sz w:val="12"/>
        </w:rPr>
        <w:t xml:space="preserve"> If you prefer the war-college lexicon, </w:t>
      </w:r>
      <w:r w:rsidRPr="00F5539C">
        <w:rPr>
          <w:rStyle w:val="StyleBoldUnderline"/>
          <w:rFonts w:ascii="Georgia" w:hAnsi="Georgia"/>
        </w:rPr>
        <w:t>we</w:t>
      </w:r>
      <w:r w:rsidRPr="00F5539C">
        <w:rPr>
          <w:rFonts w:ascii="Georgia" w:hAnsi="Georgia"/>
          <w:sz w:val="12"/>
        </w:rPr>
        <w:t xml:space="preserve"> — guys like me — </w:t>
      </w:r>
      <w:r w:rsidRPr="00F5539C">
        <w:rPr>
          <w:rStyle w:val="StyleBoldUnderline"/>
          <w:rFonts w:ascii="Georgia" w:hAnsi="Georgia"/>
        </w:rPr>
        <w:t>demonstrated poor strategic and operational leadership.</w:t>
      </w:r>
      <w:r w:rsidRPr="00F5539C">
        <w:rPr>
          <w:rFonts w:ascii="Georgia" w:hAnsi="Georgia"/>
          <w:sz w:val="12"/>
        </w:rPr>
        <w:t>” He went on to tell National Public Radio earlier this week: “</w:t>
      </w:r>
      <w:r w:rsidRPr="00F5539C">
        <w:rPr>
          <w:rStyle w:val="StyleBoldUnderline"/>
          <w:rFonts w:ascii="Georgia" w:hAnsi="Georgia"/>
        </w:rPr>
        <w:t>The mistakes</w:t>
      </w:r>
      <w:r w:rsidRPr="00F5539C">
        <w:rPr>
          <w:rFonts w:ascii="Georgia" w:hAnsi="Georgia"/>
          <w:sz w:val="12"/>
        </w:rPr>
        <w:t xml:space="preserve">, the errors made by guys like me </w:t>
      </w:r>
      <w:r w:rsidRPr="00F5539C">
        <w:rPr>
          <w:rStyle w:val="StyleBoldUnderline"/>
          <w:rFonts w:ascii="Georgia" w:hAnsi="Georgia"/>
        </w:rPr>
        <w:t>have to be accounted for</w:t>
      </w:r>
      <w:r w:rsidRPr="00F5539C">
        <w:rPr>
          <w:rFonts w:ascii="Georgia" w:hAnsi="Georgia"/>
          <w:sz w:val="12"/>
        </w:rPr>
        <w:t xml:space="preserve"> and explained so we can learn and do better in the event we have to do something like this again.” In his book and in public, General Bolger is surprisingly frank about his — and his military’s — failures: </w:t>
      </w:r>
      <w:r w:rsidRPr="00F5539C">
        <w:rPr>
          <w:rStyle w:val="StyleBoldUnderline"/>
          <w:rFonts w:ascii="Georgia" w:hAnsi="Georgia"/>
        </w:rPr>
        <w:t>“I was present when key decisions were made, delayed, or avoided.</w:t>
      </w:r>
      <w:r w:rsidRPr="00F5539C">
        <w:rPr>
          <w:rFonts w:ascii="Georgia" w:hAnsi="Georgia"/>
          <w:sz w:val="12"/>
        </w:rPr>
        <w:t xml:space="preserve"> I made, delayed, or avoided a few myself.” “By the enemy’s hand, abetted by my ignorance, my arrogance, and the inexorable fortunes of war, I lost eighty men and women under my charge; more than three times that number were wounded. Those sad losses are … all my fault.” Things started going wrong before the “War on Terror” even started. “We should have known this one was going to go bad when we couldn’t even settle on a name. In the wake of the horrific al-Qaeda attacks on September 11, 2001, we tried out various labels,” General Bolger writes. “The guys in the Pentagon basement at first offered Operation Infinite Justice, which sounded fine, both almighty and righteous. Then various hand-wringers noted that it might upset the Muslims … </w:t>
      </w:r>
      <w:proofErr w:type="gramStart"/>
      <w:r w:rsidRPr="00F5539C">
        <w:rPr>
          <w:rFonts w:ascii="Georgia" w:hAnsi="Georgia"/>
          <w:sz w:val="12"/>
        </w:rPr>
        <w:t>Well</w:t>
      </w:r>
      <w:proofErr w:type="gramEnd"/>
      <w:r w:rsidRPr="00F5539C">
        <w:rPr>
          <w:rFonts w:ascii="Georgia" w:hAnsi="Georgia"/>
          <w:sz w:val="12"/>
        </w:rPr>
        <w:t xml:space="preserve">, better incoherent than insensitive, I guess.” Aside from semantics, </w:t>
      </w:r>
      <w:r w:rsidRPr="00F5539C">
        <w:rPr>
          <w:rStyle w:val="StyleBoldUnderline"/>
          <w:rFonts w:ascii="Georgia" w:hAnsi="Georgia"/>
        </w:rPr>
        <w:t>what was his biggest problem? Fighting the right enemy</w:t>
      </w:r>
      <w:r w:rsidRPr="00F5539C">
        <w:rPr>
          <w:rFonts w:ascii="Georgia" w:hAnsi="Georgia"/>
          <w:sz w:val="12"/>
        </w:rPr>
        <w:t xml:space="preserve"> “We knew within a day or two of the 9/11 attacks that it was al-Qaeda, a terrorist network that had a headquarters element, if you would call it that, or a chairman of the board in Osama bin Laden … But that’s not who we ended up fighting most of the time,” he said. Instead, </w:t>
      </w:r>
      <w:r w:rsidRPr="00F5539C">
        <w:rPr>
          <w:rStyle w:val="StyleBoldUnderline"/>
          <w:rFonts w:ascii="Georgia" w:hAnsi="Georgia"/>
        </w:rPr>
        <w:t>the United States went to war against Iraq. “We ended up fighting Sunni Arab insurgents … who again — although they might make common cause with al-Qaeda — those weren’t the guys who attacked us on 9/11</w:t>
      </w:r>
      <w:r w:rsidRPr="00F5539C">
        <w:rPr>
          <w:rFonts w:ascii="Georgia" w:hAnsi="Georgia"/>
          <w:sz w:val="12"/>
        </w:rPr>
        <w:t>,” General Bolger said. “</w:t>
      </w:r>
      <w:r w:rsidRPr="00F5539C">
        <w:rPr>
          <w:rStyle w:val="StyleBoldUnderline"/>
          <w:rFonts w:ascii="Georgia" w:hAnsi="Georgia"/>
        </w:rPr>
        <w:t>We waged a Global War on Terrorism against enemies referred to vaguely as terrorists, cowards, evildoers, and extremists</w:t>
      </w:r>
      <w:r w:rsidRPr="00F5539C">
        <w:rPr>
          <w:rFonts w:ascii="Georgia" w:hAnsi="Georgia"/>
          <w:sz w:val="12"/>
        </w:rPr>
        <w:t xml:space="preserve">. Although those descriptions were rather generic, somehow we always ended up going after the same old bunch of Islamists and their ilk. Our opponents had no illusions about who our targets were, even if some of us did. His cause also had little support. “It became obvious that we were fighting an insurgent enemy mixed into a civil population that was suspicious of us anyway as outsiders -and that was true in both Afghanistan and Iraq,” he said. </w:t>
      </w:r>
      <w:r w:rsidRPr="00F5539C">
        <w:rPr>
          <w:rStyle w:val="StyleBoldUnderline"/>
          <w:rFonts w:ascii="Georgia" w:hAnsi="Georgia"/>
        </w:rPr>
        <w:t xml:space="preserve">The next problem was information </w:t>
      </w:r>
      <w:proofErr w:type="gramStart"/>
      <w:r w:rsidRPr="00F5539C">
        <w:rPr>
          <w:rStyle w:val="StyleBoldUnderline"/>
          <w:rFonts w:ascii="Georgia" w:hAnsi="Georgia"/>
        </w:rPr>
        <w:t>Despite</w:t>
      </w:r>
      <w:proofErr w:type="gramEnd"/>
      <w:r w:rsidRPr="00F5539C">
        <w:rPr>
          <w:rStyle w:val="StyleBoldUnderline"/>
          <w:rFonts w:ascii="Georgia" w:hAnsi="Georgia"/>
        </w:rPr>
        <w:t xml:space="preserve"> the billions spent on spy networks that reach into the mobile phones and email accounts of almost everyone on earth, little was known about the US Army’s actual opponents. </w:t>
      </w:r>
      <w:r w:rsidRPr="00F5539C">
        <w:rPr>
          <w:rFonts w:ascii="Georgia" w:hAnsi="Georgia"/>
          <w:sz w:val="12"/>
        </w:rPr>
        <w:t>“It’s very, very difficult to take even the great troops that we have and send them into a village to try and sort out which ... might be insurgents, who might be just people living in the area (and) who might potentially be government supporters,” he said, especially “when you don’t speak the language and you really don’t understand what’s going on in that village very well.”</w:t>
      </w:r>
    </w:p>
    <w:p w14:paraId="497865AA" w14:textId="13C2670B" w:rsidR="005E33A1" w:rsidRPr="00F5539C" w:rsidRDefault="005E33A1" w:rsidP="005E33A1">
      <w:pPr>
        <w:pStyle w:val="Heading3"/>
        <w:rPr>
          <w:rFonts w:ascii="Georgia" w:hAnsi="Georgia"/>
        </w:rPr>
      </w:pPr>
      <w:r w:rsidRPr="00F5539C">
        <w:rPr>
          <w:rFonts w:ascii="Georgia" w:hAnsi="Georgia"/>
        </w:rPr>
        <w:t>Surveillance Fails</w:t>
      </w:r>
    </w:p>
    <w:p w14:paraId="23F7D4BC" w14:textId="77777777" w:rsidR="005E33A1" w:rsidRPr="00F5539C" w:rsidRDefault="005E33A1" w:rsidP="005E33A1">
      <w:pPr>
        <w:pStyle w:val="Heading4"/>
        <w:rPr>
          <w:rFonts w:ascii="Georgia" w:hAnsi="Georgia"/>
        </w:rPr>
      </w:pPr>
      <w:r w:rsidRPr="00F5539C">
        <w:rPr>
          <w:rFonts w:ascii="Georgia" w:hAnsi="Georgia"/>
        </w:rPr>
        <w:t>Even with the drastic surveillance measures, government agencies still fail to “connect the dots” leaving national security at stake</w:t>
      </w:r>
    </w:p>
    <w:p w14:paraId="75A8EB90" w14:textId="77777777" w:rsidR="005E33A1" w:rsidRPr="00F5539C" w:rsidRDefault="005E33A1" w:rsidP="005E33A1">
      <w:pPr>
        <w:rPr>
          <w:rFonts w:ascii="Georgia" w:hAnsi="Georgia"/>
        </w:rPr>
      </w:pPr>
      <w:r w:rsidRPr="00F5539C">
        <w:rPr>
          <w:rStyle w:val="StyleStyleBold12pt"/>
          <w:rFonts w:ascii="Georgia" w:hAnsi="Georgia"/>
        </w:rPr>
        <w:t>Knickerbocker 13</w:t>
      </w:r>
      <w:r w:rsidRPr="00F5539C">
        <w:rPr>
          <w:rFonts w:ascii="Georgia" w:hAnsi="Georgia"/>
        </w:rPr>
        <w:t xml:space="preserve"> — CS Monitor Staff Writer</w:t>
      </w:r>
    </w:p>
    <w:p w14:paraId="6C61E726" w14:textId="77777777" w:rsidR="005E33A1" w:rsidRPr="00F5539C" w:rsidRDefault="005E33A1" w:rsidP="005E33A1">
      <w:pPr>
        <w:rPr>
          <w:rFonts w:ascii="Georgia" w:hAnsi="Georgia"/>
        </w:rPr>
      </w:pPr>
      <w:r w:rsidRPr="00F5539C">
        <w:rPr>
          <w:rFonts w:ascii="Georgia" w:hAnsi="Georgia"/>
        </w:rPr>
        <w:t>(Brad, 6-9-2013, "How do Americans feel about NSA surveillance? Ambivalent," http://www.csmonitor.com/USA/Politics/DC-Decoder/2013/0609/How-do-Americans-feel-about-NSA-surveillance-Ambivalent, Date Accessed: 6-23-2015) //NM</w:t>
      </w:r>
    </w:p>
    <w:p w14:paraId="02ED961E" w14:textId="77777777" w:rsidR="005E33A1" w:rsidRPr="00F5539C" w:rsidRDefault="005E33A1" w:rsidP="005E33A1">
      <w:pPr>
        <w:rPr>
          <w:rFonts w:ascii="Georgia" w:hAnsi="Georgia"/>
          <w:sz w:val="16"/>
        </w:rPr>
      </w:pPr>
      <w:r w:rsidRPr="00F5539C">
        <w:rPr>
          <w:rStyle w:val="StyleBoldUnderline"/>
          <w:rFonts w:ascii="Georgia" w:hAnsi="Georgia"/>
          <w:highlight w:val="yellow"/>
        </w:rPr>
        <w:t>Every time</w:t>
      </w:r>
      <w:r w:rsidRPr="00F5539C">
        <w:rPr>
          <w:rStyle w:val="StyleBoldUnderline"/>
          <w:rFonts w:ascii="Georgia" w:hAnsi="Georgia"/>
        </w:rPr>
        <w:t xml:space="preserve"> foreign-influenced </w:t>
      </w:r>
      <w:r w:rsidRPr="00F5539C">
        <w:rPr>
          <w:rStyle w:val="StyleBoldUnderline"/>
          <w:rFonts w:ascii="Georgia" w:hAnsi="Georgia"/>
          <w:highlight w:val="yellow"/>
        </w:rPr>
        <w:t>attackers successfully strike the United States</w:t>
      </w:r>
      <w:r w:rsidRPr="00F5539C">
        <w:rPr>
          <w:rStyle w:val="StyleBoldUnderline"/>
          <w:rFonts w:ascii="Georgia" w:hAnsi="Georgia"/>
        </w:rPr>
        <w:t xml:space="preserve"> – </w:t>
      </w:r>
      <w:r w:rsidRPr="00F5539C">
        <w:rPr>
          <w:rStyle w:val="StyleBoldUnderline"/>
          <w:rFonts w:ascii="Georgia" w:hAnsi="Georgia"/>
          <w:highlight w:val="yellow"/>
        </w:rPr>
        <w:t>the</w:t>
      </w:r>
      <w:r w:rsidRPr="00F5539C">
        <w:rPr>
          <w:rStyle w:val="StyleBoldUnderline"/>
          <w:rFonts w:ascii="Georgia" w:hAnsi="Georgia"/>
        </w:rPr>
        <w:t xml:space="preserve"> mass </w:t>
      </w:r>
      <w:r w:rsidRPr="00F5539C">
        <w:rPr>
          <w:rStyle w:val="StyleBoldUnderline"/>
          <w:rFonts w:ascii="Georgia" w:hAnsi="Georgia"/>
          <w:highlight w:val="yellow"/>
        </w:rPr>
        <w:t>shooting at Ft. Hood, the Boston Marathon bombing – government agencies are faulted for failure to “connect the dots.”</w:t>
      </w:r>
      <w:r w:rsidRPr="00F5539C">
        <w:rPr>
          <w:rFonts w:ascii="Georgia" w:hAnsi="Georgia"/>
          <w:sz w:val="16"/>
        </w:rPr>
        <w:t xml:space="preserve"> Why weren’t US Army Maj. Nidal Hasan’s e-mail contacts with radical cleric Anwar al-Awlaki (the American-born imam later killed in a US drone attack in Yemen) </w:t>
      </w:r>
      <w:r w:rsidRPr="00F5539C">
        <w:rPr>
          <w:rStyle w:val="StyleBoldUnderline"/>
          <w:rFonts w:ascii="Georgia" w:hAnsi="Georgia"/>
        </w:rPr>
        <w:t>seen as reason enough to possibly head off Hasan’s killing 13 people at the Army post in Texas</w:t>
      </w:r>
      <w:r w:rsidRPr="00F5539C">
        <w:rPr>
          <w:rFonts w:ascii="Georgia" w:hAnsi="Georgia"/>
          <w:sz w:val="16"/>
        </w:rPr>
        <w:t xml:space="preserve">? </w:t>
      </w:r>
      <w:r w:rsidRPr="00F5539C">
        <w:rPr>
          <w:rStyle w:val="StyleBoldUnderline"/>
          <w:rFonts w:ascii="Georgia" w:hAnsi="Georgia"/>
          <w:highlight w:val="yellow"/>
        </w:rPr>
        <w:t>Why weren’t the Tsarnaev brothers’</w:t>
      </w:r>
      <w:r w:rsidRPr="00F5539C">
        <w:rPr>
          <w:rStyle w:val="StyleBoldUnderline"/>
          <w:rFonts w:ascii="Georgia" w:hAnsi="Georgia"/>
        </w:rPr>
        <w:t xml:space="preserve"> possible </w:t>
      </w:r>
      <w:r w:rsidRPr="00F5539C">
        <w:rPr>
          <w:rStyle w:val="StyleBoldUnderline"/>
          <w:rFonts w:ascii="Georgia" w:hAnsi="Georgia"/>
          <w:highlight w:val="yellow"/>
        </w:rPr>
        <w:t>links to radical Islam</w:t>
      </w:r>
      <w:r w:rsidRPr="00F5539C">
        <w:rPr>
          <w:rStyle w:val="StyleBoldUnderline"/>
          <w:rFonts w:ascii="Georgia" w:hAnsi="Georgia"/>
        </w:rPr>
        <w:t xml:space="preserve"> – </w:t>
      </w:r>
      <w:r w:rsidRPr="00F5539C">
        <w:rPr>
          <w:rStyle w:val="StyleBoldUnderline"/>
          <w:rFonts w:ascii="Georgia" w:hAnsi="Georgia"/>
          <w:highlight w:val="yellow"/>
        </w:rPr>
        <w:t>including older brother Tamerlan Tsarnaev’s</w:t>
      </w:r>
      <w:r w:rsidRPr="00F5539C">
        <w:rPr>
          <w:rStyle w:val="StyleBoldUnderline"/>
          <w:rFonts w:ascii="Georgia" w:hAnsi="Georgia"/>
        </w:rPr>
        <w:t xml:space="preserve"> six-month </w:t>
      </w:r>
      <w:r w:rsidRPr="00F5539C">
        <w:rPr>
          <w:rStyle w:val="StyleBoldUnderline"/>
          <w:rFonts w:ascii="Georgia" w:hAnsi="Georgia"/>
          <w:highlight w:val="yellow"/>
        </w:rPr>
        <w:t>trip to Russia</w:t>
      </w:r>
      <w:r w:rsidRPr="00F5539C">
        <w:rPr>
          <w:rFonts w:ascii="Georgia" w:hAnsi="Georgia"/>
          <w:sz w:val="16"/>
        </w:rPr>
        <w:t xml:space="preserve">, where he spent considerable time in the Islamic republics of Chechnya and Dagestan – </w:t>
      </w:r>
      <w:r w:rsidRPr="00F5539C">
        <w:rPr>
          <w:rStyle w:val="StyleBoldUnderline"/>
          <w:rFonts w:ascii="Georgia" w:hAnsi="Georgia"/>
          <w:highlight w:val="yellow"/>
        </w:rPr>
        <w:t>enough to tip off the FBI</w:t>
      </w:r>
      <w:r w:rsidRPr="00F5539C">
        <w:rPr>
          <w:rStyle w:val="StyleBoldUnderline"/>
          <w:rFonts w:ascii="Georgia" w:hAnsi="Georgia"/>
        </w:rPr>
        <w:t xml:space="preserve"> to investigate further</w:t>
      </w:r>
      <w:r w:rsidRPr="00F5539C">
        <w:rPr>
          <w:rFonts w:ascii="Georgia" w:hAnsi="Georgia"/>
          <w:sz w:val="16"/>
        </w:rPr>
        <w:t xml:space="preserve">? Shortly after that trip, </w:t>
      </w:r>
      <w:r w:rsidRPr="00F5539C">
        <w:rPr>
          <w:rStyle w:val="StyleBoldUnderline"/>
          <w:rFonts w:ascii="Georgia" w:hAnsi="Georgia"/>
          <w:highlight w:val="yellow"/>
        </w:rPr>
        <w:t>Tamerlan began posting YouTube videos exhorting jihad</w:t>
      </w:r>
      <w:r w:rsidRPr="00F5539C">
        <w:rPr>
          <w:rStyle w:val="StyleBoldUnderline"/>
          <w:rFonts w:ascii="Georgia" w:hAnsi="Georgia"/>
        </w:rPr>
        <w:t xml:space="preserve">. </w:t>
      </w:r>
      <w:r w:rsidRPr="00F5539C">
        <w:rPr>
          <w:rStyle w:val="StyleBoldUnderline"/>
          <w:rFonts w:ascii="Georgia" w:hAnsi="Georgia"/>
          <w:highlight w:val="yellow"/>
        </w:rPr>
        <w:t>Connecting the dots is</w:t>
      </w:r>
      <w:r w:rsidRPr="00F5539C">
        <w:rPr>
          <w:rStyle w:val="StyleBoldUnderline"/>
          <w:rFonts w:ascii="Georgia" w:hAnsi="Georgia"/>
        </w:rPr>
        <w:t xml:space="preserve"> exactly </w:t>
      </w:r>
      <w:r w:rsidRPr="00F5539C">
        <w:rPr>
          <w:rStyle w:val="StyleBoldUnderline"/>
          <w:rFonts w:ascii="Georgia" w:hAnsi="Georgia"/>
          <w:highlight w:val="yellow"/>
        </w:rPr>
        <w:t>what the N</w:t>
      </w:r>
      <w:r w:rsidRPr="00F5539C">
        <w:rPr>
          <w:rFonts w:ascii="Georgia" w:hAnsi="Georgia"/>
          <w:sz w:val="16"/>
        </w:rPr>
        <w:t xml:space="preserve">ational </w:t>
      </w:r>
      <w:r w:rsidRPr="00F5539C">
        <w:rPr>
          <w:rStyle w:val="StyleBoldUnderline"/>
          <w:rFonts w:ascii="Georgia" w:hAnsi="Georgia"/>
          <w:highlight w:val="yellow"/>
        </w:rPr>
        <w:t>S</w:t>
      </w:r>
      <w:r w:rsidRPr="00F5539C">
        <w:rPr>
          <w:rFonts w:ascii="Georgia" w:hAnsi="Georgia"/>
          <w:sz w:val="16"/>
        </w:rPr>
        <w:t xml:space="preserve">ecurity </w:t>
      </w:r>
      <w:r w:rsidRPr="00F5539C">
        <w:rPr>
          <w:rStyle w:val="StyleBoldUnderline"/>
          <w:rFonts w:ascii="Georgia" w:hAnsi="Georgia"/>
          <w:highlight w:val="yellow"/>
        </w:rPr>
        <w:t>A</w:t>
      </w:r>
      <w:r w:rsidRPr="00F5539C">
        <w:rPr>
          <w:rFonts w:ascii="Georgia" w:hAnsi="Georgia"/>
          <w:sz w:val="16"/>
        </w:rPr>
        <w:t xml:space="preserve">gency </w:t>
      </w:r>
      <w:r w:rsidRPr="00F5539C">
        <w:rPr>
          <w:rStyle w:val="StyleBoldUnderline"/>
          <w:rFonts w:ascii="Georgia" w:hAnsi="Georgia"/>
          <w:highlight w:val="yellow"/>
        </w:rPr>
        <w:t>says it’s trying to do with</w:t>
      </w:r>
      <w:r w:rsidRPr="00F5539C">
        <w:rPr>
          <w:rStyle w:val="StyleBoldUnderline"/>
          <w:rFonts w:ascii="Georgia" w:hAnsi="Georgia"/>
        </w:rPr>
        <w:t xml:space="preserve"> the now-revealed </w:t>
      </w:r>
      <w:r w:rsidRPr="00F5539C">
        <w:rPr>
          <w:rStyle w:val="StyleBoldUnderline"/>
          <w:rFonts w:ascii="Georgia" w:hAnsi="Georgia"/>
          <w:highlight w:val="yellow"/>
        </w:rPr>
        <w:t>programs vacuuming up billions of</w:t>
      </w:r>
      <w:r w:rsidRPr="00F5539C">
        <w:rPr>
          <w:rStyle w:val="StyleBoldUnderline"/>
          <w:rFonts w:ascii="Georgia" w:hAnsi="Georgia"/>
        </w:rPr>
        <w:t xml:space="preserve"> bits of “</w:t>
      </w:r>
      <w:r w:rsidRPr="00F5539C">
        <w:rPr>
          <w:rStyle w:val="StyleBoldUnderline"/>
          <w:rFonts w:ascii="Georgia" w:hAnsi="Georgia"/>
          <w:highlight w:val="yellow"/>
        </w:rPr>
        <w:t>meta-data”</w:t>
      </w:r>
      <w:r w:rsidRPr="00F5539C">
        <w:rPr>
          <w:rStyle w:val="StyleBoldUnderline"/>
          <w:rFonts w:ascii="Georgia" w:hAnsi="Georgia"/>
        </w:rPr>
        <w:t xml:space="preserve"> on telephone calls and Internet use.</w:t>
      </w:r>
      <w:r w:rsidRPr="00F5539C">
        <w:rPr>
          <w:rFonts w:ascii="Georgia" w:hAnsi="Georgia"/>
          <w:sz w:val="16"/>
        </w:rPr>
        <w:t xml:space="preserve"> How do Americans feel about this? With the latest revelations just days – in some cases, hours – old, it’s too soon to know for sure. But since the terrorist attacks of 9/11, the public has been generally supportive of national security efforts – sometimes finding those more important than any concern about privacy and other things dear to civil liberties advocates. “Voters give government leeway to snoop</w:t>
      </w:r>
      <w:proofErr w:type="gramStart"/>
      <w:r w:rsidRPr="00F5539C">
        <w:rPr>
          <w:rFonts w:ascii="Georgia" w:hAnsi="Georgia"/>
          <w:sz w:val="16"/>
        </w:rPr>
        <w:t>”</w:t>
      </w:r>
      <w:proofErr w:type="gramEnd"/>
      <w:r w:rsidRPr="00F5539C">
        <w:rPr>
          <w:rFonts w:ascii="Georgia" w:hAnsi="Georgia"/>
          <w:sz w:val="16"/>
        </w:rPr>
        <w:t xml:space="preserve"> reads the headline on James Hohmann’s piece on Politico.com. </w:t>
      </w:r>
    </w:p>
    <w:p w14:paraId="2AE0F922" w14:textId="77777777" w:rsidR="005E33A1" w:rsidRPr="00F5539C" w:rsidRDefault="005E33A1" w:rsidP="005E33A1">
      <w:pPr>
        <w:rPr>
          <w:rFonts w:ascii="Georgia" w:hAnsi="Georgia"/>
        </w:rPr>
      </w:pPr>
    </w:p>
    <w:p w14:paraId="309FD40C" w14:textId="25D6FB06" w:rsidR="00751A02" w:rsidRPr="00F5539C" w:rsidRDefault="00751A02" w:rsidP="00751A02">
      <w:pPr>
        <w:pStyle w:val="Heading2"/>
        <w:rPr>
          <w:rFonts w:ascii="Georgia" w:hAnsi="Georgia"/>
        </w:rPr>
      </w:pPr>
      <w:r w:rsidRPr="00F5539C">
        <w:rPr>
          <w:rFonts w:ascii="Georgia" w:hAnsi="Georgia"/>
        </w:rPr>
        <w:t>Link Responses</w:t>
      </w:r>
    </w:p>
    <w:p w14:paraId="7E968F12" w14:textId="77777777" w:rsidR="00751A02" w:rsidRPr="00F5539C" w:rsidRDefault="00751A02" w:rsidP="00751A02">
      <w:pPr>
        <w:pStyle w:val="Heading3"/>
        <w:rPr>
          <w:rFonts w:ascii="Georgia" w:hAnsi="Georgia"/>
        </w:rPr>
      </w:pPr>
      <w:r w:rsidRPr="00F5539C">
        <w:rPr>
          <w:rFonts w:ascii="Georgia" w:hAnsi="Georgia"/>
        </w:rPr>
        <w:t>Generic Domestic Surveillance</w:t>
      </w:r>
    </w:p>
    <w:p w14:paraId="70FBA703" w14:textId="77777777" w:rsidR="00751A02" w:rsidRPr="00F5539C" w:rsidRDefault="00751A02" w:rsidP="00751A02">
      <w:pPr>
        <w:pStyle w:val="Heading4"/>
        <w:rPr>
          <w:rFonts w:ascii="Georgia" w:hAnsi="Georgia"/>
        </w:rPr>
      </w:pPr>
      <w:r w:rsidRPr="00F5539C">
        <w:rPr>
          <w:rFonts w:ascii="Georgia" w:hAnsi="Georgia"/>
        </w:rPr>
        <w:t xml:space="preserve">Other problems with the FBI – surveillance doesn’t solve </w:t>
      </w:r>
    </w:p>
    <w:p w14:paraId="01431980" w14:textId="77777777" w:rsidR="00751A02" w:rsidRPr="00F5539C" w:rsidRDefault="00751A02" w:rsidP="00751A02">
      <w:pPr>
        <w:rPr>
          <w:rFonts w:ascii="Georgia" w:hAnsi="Georgia"/>
        </w:rPr>
      </w:pPr>
      <w:r w:rsidRPr="00F5539C">
        <w:rPr>
          <w:rFonts w:ascii="Georgia" w:hAnsi="Georgia"/>
          <w:b/>
        </w:rPr>
        <w:t>Sink and Wilber 15</w:t>
      </w:r>
      <w:r w:rsidRPr="00F5539C">
        <w:rPr>
          <w:rFonts w:ascii="Georgia" w:hAnsi="Georgia"/>
          <w:sz w:val="14"/>
        </w:rPr>
        <w:t xml:space="preserve"> – Justin, Del Quentin Bloomberg politics Lone Wolf Terrorists, Cyber Threats Put New Pressure on FBI http://www.bloomberg.com/politics/articles/2015-03-25/fbi-must-evolve-to-tackle-lone-wolf-online-threats-report-says </w:t>
      </w:r>
    </w:p>
    <w:p w14:paraId="713AF0D1" w14:textId="06EB1377" w:rsidR="005C19CE" w:rsidRPr="00F5539C" w:rsidRDefault="00751A02" w:rsidP="005C19CE">
      <w:pPr>
        <w:rPr>
          <w:rStyle w:val="StyleBoldUnderline"/>
          <w:rFonts w:ascii="Georgia" w:hAnsi="Georgia"/>
        </w:rPr>
      </w:pPr>
      <w:r w:rsidRPr="00F5539C">
        <w:rPr>
          <w:rFonts w:ascii="Georgia" w:hAnsi="Georgia"/>
          <w:sz w:val="10"/>
        </w:rPr>
        <w:t xml:space="preserve">(Bloomberg) -- </w:t>
      </w:r>
      <w:r w:rsidRPr="00F5539C">
        <w:rPr>
          <w:rStyle w:val="StyleBoldUnderline"/>
          <w:rFonts w:ascii="Georgia" w:hAnsi="Georgia"/>
        </w:rPr>
        <w:t>The FBI urgently needs to accelerate intelligence-gathering capabilities at home and abroad to confront evolving terrorist threats, a panel reviewing the bureau’s response since the Sept. 11 attacks said.</w:t>
      </w:r>
      <w:r w:rsidRPr="00F5539C">
        <w:rPr>
          <w:rFonts w:ascii="Georgia" w:hAnsi="Georgia"/>
          <w:sz w:val="10"/>
        </w:rPr>
        <w:t xml:space="preserve"> </w:t>
      </w:r>
      <w:r w:rsidRPr="00F5539C">
        <w:rPr>
          <w:rStyle w:val="StyleBoldUnderline"/>
          <w:rFonts w:ascii="Georgia" w:hAnsi="Georgia"/>
        </w:rPr>
        <w:t>Returning foreign fighters, extremists acting alone, and a new breed of criminals in cyberspace mean the agency needs to build up its domestic intelligence operation</w:t>
      </w:r>
      <w:r w:rsidRPr="00F5539C">
        <w:rPr>
          <w:rFonts w:ascii="Georgia" w:hAnsi="Georgia"/>
          <w:sz w:val="10"/>
        </w:rPr>
        <w:t>, the yearlong review of the Federal Bureau of Investigation found. “</w:t>
      </w:r>
      <w:r w:rsidRPr="00F5539C">
        <w:rPr>
          <w:rStyle w:val="StyleBoldUnderline"/>
          <w:rFonts w:ascii="Georgia" w:hAnsi="Georgia"/>
        </w:rPr>
        <w:t>The FBI has not yet met its potential</w:t>
      </w:r>
      <w:r w:rsidRPr="00F5539C">
        <w:rPr>
          <w:rFonts w:ascii="Georgia" w:hAnsi="Georgia"/>
          <w:sz w:val="10"/>
        </w:rPr>
        <w:t xml:space="preserve"> -— or its mandate from the president and Congress -— </w:t>
      </w:r>
      <w:r w:rsidRPr="00F5539C">
        <w:rPr>
          <w:rStyle w:val="StyleBoldUnderline"/>
          <w:rFonts w:ascii="Georgia" w:hAnsi="Georgia"/>
        </w:rPr>
        <w:t>to develop a ‘specialized and integrated national security workforce’</w:t>
      </w:r>
      <w:r w:rsidRPr="00F5539C">
        <w:rPr>
          <w:rFonts w:ascii="Georgia" w:hAnsi="Georgia"/>
          <w:sz w:val="10"/>
        </w:rPr>
        <w:t xml:space="preserve"> that can serve as the hub of America’s domestic intelligence agency,” according to the report, which was presented to FBI Director James Comey. The review was undertaken at the request of Congress, which sought an update on how the FBI is fulfilling its mission since the 2001 terrorist attacks in New York and Washington. </w:t>
      </w:r>
      <w:proofErr w:type="gramStart"/>
      <w:r w:rsidRPr="00F5539C">
        <w:rPr>
          <w:rFonts w:ascii="Georgia" w:hAnsi="Georgia"/>
          <w:sz w:val="10"/>
        </w:rPr>
        <w:t>It was led by Edwin Meese, attorney general under President Ronald Reagan, former Representative Tim Roemer, an Indiana Democrat, and Georgetown University counterterrorism expert Bruce Hoffman</w:t>
      </w:r>
      <w:proofErr w:type="gramEnd"/>
      <w:r w:rsidRPr="00F5539C">
        <w:rPr>
          <w:rFonts w:ascii="Georgia" w:hAnsi="Georgia"/>
          <w:sz w:val="10"/>
        </w:rPr>
        <w:t xml:space="preserve">. The report was released during a press conference with Comey and members of the panel Wednesday at FBI headquarters in Washington. Counterterrorism Priority </w:t>
      </w:r>
      <w:proofErr w:type="gramStart"/>
      <w:r w:rsidRPr="00F5539C">
        <w:rPr>
          <w:rFonts w:ascii="Georgia" w:hAnsi="Georgia"/>
          <w:sz w:val="10"/>
        </w:rPr>
        <w:t>The</w:t>
      </w:r>
      <w:proofErr w:type="gramEnd"/>
      <w:r w:rsidRPr="00F5539C">
        <w:rPr>
          <w:rFonts w:ascii="Georgia" w:hAnsi="Georgia"/>
          <w:sz w:val="10"/>
        </w:rPr>
        <w:t xml:space="preserve"> panel found that the FBI had largely succeeded at transforming itself after Sept. 11, developing a workforce attuned to the importance of intelligence-gathering and putting a priority on counterterrorism. </w:t>
      </w:r>
      <w:r w:rsidRPr="00F5539C">
        <w:rPr>
          <w:rStyle w:val="StyleBoldUnderline"/>
          <w:rFonts w:ascii="Georgia" w:hAnsi="Georgia"/>
        </w:rPr>
        <w:t>The FBI needs to do more to support, train and equip agents and analysts with the latest technologies to combat the changing nature of threats from jihadist groups such as Islamic State,</w:t>
      </w:r>
      <w:r w:rsidRPr="00F5539C">
        <w:rPr>
          <w:rFonts w:ascii="Georgia" w:hAnsi="Georgia"/>
          <w:sz w:val="10"/>
        </w:rPr>
        <w:t xml:space="preserve"> it said. “Some </w:t>
      </w:r>
      <w:r w:rsidRPr="00F5539C">
        <w:rPr>
          <w:rStyle w:val="StyleBoldUnderline"/>
          <w:rFonts w:ascii="Georgia" w:hAnsi="Georgia"/>
        </w:rPr>
        <w:t>things are necessary</w:t>
      </w:r>
      <w:r w:rsidRPr="00F5539C">
        <w:rPr>
          <w:rFonts w:ascii="Georgia" w:hAnsi="Georgia"/>
          <w:sz w:val="10"/>
        </w:rPr>
        <w:t>, we feel</w:t>
      </w:r>
      <w:r w:rsidRPr="00F5539C">
        <w:rPr>
          <w:rStyle w:val="StyleBoldUnderline"/>
          <w:rFonts w:ascii="Georgia" w:hAnsi="Georgia"/>
        </w:rPr>
        <w:t>, to keep pace with the accelerating threat we find around the world</w:t>
      </w:r>
      <w:r w:rsidRPr="00F5539C">
        <w:rPr>
          <w:rFonts w:ascii="Georgia" w:hAnsi="Georgia"/>
          <w:sz w:val="10"/>
        </w:rPr>
        <w:t xml:space="preserve">,” Meese said. “So there has to be an acceleration, obviously, in the amount of effort and the changes being made to bring the FBI” up to date, he said. Comey said that he generally agrees with the report’s findings, including the recommendation that the agency must change further. </w:t>
      </w:r>
      <w:r w:rsidRPr="00F5539C">
        <w:rPr>
          <w:rStyle w:val="StyleBoldUnderline"/>
          <w:rFonts w:ascii="Georgia" w:hAnsi="Georgia"/>
        </w:rPr>
        <w:t>Leadership at the agency isn’t “unified or consistent in driving cultural change,”</w:t>
      </w:r>
      <w:r w:rsidRPr="00F5539C">
        <w:rPr>
          <w:rFonts w:ascii="Georgia" w:hAnsi="Georgia"/>
          <w:sz w:val="10"/>
        </w:rPr>
        <w:t xml:space="preserve"> partially </w:t>
      </w:r>
      <w:r w:rsidRPr="00F5539C">
        <w:rPr>
          <w:rStyle w:val="StyleBoldUnderline"/>
          <w:rFonts w:ascii="Georgia" w:hAnsi="Georgia"/>
        </w:rPr>
        <w:t>because of frequent turnover</w:t>
      </w:r>
      <w:r w:rsidRPr="00F5539C">
        <w:rPr>
          <w:rFonts w:ascii="Georgia" w:hAnsi="Georgia"/>
          <w:sz w:val="10"/>
        </w:rPr>
        <w:t xml:space="preserve">, according to the report. </w:t>
      </w:r>
      <w:r w:rsidRPr="00F5539C">
        <w:rPr>
          <w:rStyle w:val="StyleBoldUnderline"/>
          <w:rFonts w:ascii="Georgia" w:hAnsi="Georgia"/>
        </w:rPr>
        <w:t>An office dedicated to countering violent extremism is underfunded</w:t>
      </w:r>
      <w:r w:rsidRPr="00F5539C">
        <w:rPr>
          <w:rFonts w:ascii="Georgia" w:hAnsi="Georgia"/>
          <w:sz w:val="10"/>
        </w:rPr>
        <w:t xml:space="preserve"> and should be moved under the Department of Homeland Security, and the agency’s efforts to counter cyberthreats aren’t integrated well enough with other agencies, according to the report. Intelligence Integration </w:t>
      </w:r>
      <w:r w:rsidRPr="00F5539C">
        <w:rPr>
          <w:rStyle w:val="StyleBoldUnderline"/>
          <w:rFonts w:ascii="Georgia" w:hAnsi="Georgia"/>
        </w:rPr>
        <w:t>The</w:t>
      </w:r>
      <w:r w:rsidRPr="00F5539C">
        <w:rPr>
          <w:rFonts w:ascii="Georgia" w:hAnsi="Georgia"/>
          <w:sz w:val="10"/>
        </w:rPr>
        <w:t xml:space="preserve"> review </w:t>
      </w:r>
      <w:proofErr w:type="gramStart"/>
      <w:r w:rsidRPr="00F5539C">
        <w:rPr>
          <w:rFonts w:ascii="Georgia" w:hAnsi="Georgia"/>
          <w:sz w:val="10"/>
        </w:rPr>
        <w:t>said</w:t>
      </w:r>
      <w:proofErr w:type="gramEnd"/>
      <w:r w:rsidRPr="00F5539C">
        <w:rPr>
          <w:rFonts w:ascii="Georgia" w:hAnsi="Georgia"/>
          <w:sz w:val="10"/>
        </w:rPr>
        <w:t xml:space="preserve"> </w:t>
      </w:r>
      <w:proofErr w:type="gramStart"/>
      <w:r w:rsidRPr="00F5539C">
        <w:rPr>
          <w:rFonts w:ascii="Georgia" w:hAnsi="Georgia"/>
          <w:sz w:val="10"/>
        </w:rPr>
        <w:t xml:space="preserve">the </w:t>
      </w:r>
      <w:r w:rsidRPr="00F5539C">
        <w:rPr>
          <w:rStyle w:val="StyleBoldUnderline"/>
          <w:rFonts w:ascii="Georgia" w:hAnsi="Georgia"/>
        </w:rPr>
        <w:t>FBI needs</w:t>
      </w:r>
      <w:proofErr w:type="gramEnd"/>
      <w:r w:rsidRPr="00F5539C">
        <w:rPr>
          <w:rStyle w:val="StyleBoldUnderline"/>
          <w:rFonts w:ascii="Georgia" w:hAnsi="Georgia"/>
        </w:rPr>
        <w:t xml:space="preserve"> to invest more in collaborative relationships</w:t>
      </w:r>
      <w:r w:rsidRPr="00F5539C">
        <w:rPr>
          <w:rFonts w:ascii="Georgia" w:hAnsi="Georgia"/>
          <w:sz w:val="10"/>
        </w:rPr>
        <w:t xml:space="preserve"> with foreign partners as it seeks to combat terrorist threats. In the U.S., </w:t>
      </w:r>
      <w:r w:rsidRPr="00F5539C">
        <w:rPr>
          <w:rStyle w:val="StyleBoldUnderline"/>
          <w:rFonts w:ascii="Georgia" w:hAnsi="Georgia"/>
        </w:rPr>
        <w:t>the FBI isn’t “sufficiently integrated” into the intelligence community</w:t>
      </w:r>
      <w:r w:rsidRPr="00F5539C">
        <w:rPr>
          <w:rFonts w:ascii="Georgia" w:hAnsi="Georgia"/>
          <w:sz w:val="10"/>
        </w:rPr>
        <w:t xml:space="preserve">, to the detriment of its own criminal investigations, according to the report. Regional FBI leaders were found to often give competing interests priority over intelligence-collection and coordination with other agencies. The panel urged Comey to work more closely with Director of National Intelligence James Clapper to help the U.S. national security community. </w:t>
      </w:r>
      <w:r w:rsidRPr="00F5539C">
        <w:rPr>
          <w:rStyle w:val="StyleBoldUnderline"/>
          <w:rFonts w:ascii="Georgia" w:hAnsi="Georgia"/>
        </w:rPr>
        <w:t>FBI agents and analysts should also participate in interagency collaboration and training assignments</w:t>
      </w:r>
      <w:r w:rsidRPr="00F5539C">
        <w:rPr>
          <w:rFonts w:ascii="Georgia" w:hAnsi="Georgia"/>
          <w:sz w:val="10"/>
        </w:rPr>
        <w:t>, according to the panel. “The FBI must better use its strategic processes to drive the intelligence cycle for its law enforcement and intelligence missions,” according to the review. More Pressure Pressure on the FBI to combat terrorism within the U.S. has intensified since the Islamic State emerged, with top administration officials repeatedly warning that the terror group could target the U.S. homeland. Last month, the White House hosted a summit on countering violent extremism, and President Barack Obama has pushed efforts at the United Nations to target foreign fighters. The panel recommended that FBI leaders communicate to Congress the value of laws integral to several successful investigations since 2008, such as the USA Patriot Act, the Electronic Communications Privacy Act, and the Foreign Intelligence Surveillance Act. Privacy advocates and some companies are opposed to some provisions of those laws. The FBI showed lax communication, coordination, collaboration and use of human intelligence in five case studies analyzed by the review commission. Those included U.S. Army Major Nidal Hasan and the Fort Hood shooting, Faisal Shahzad and the bungled Times Square car-bomb attack, and Tamerlan and Dzhokhar Tsarnaev and the Boston Marathon bombing. “</w:t>
      </w:r>
      <w:r w:rsidRPr="00F5539C">
        <w:rPr>
          <w:rStyle w:val="StyleBoldUnderline"/>
          <w:rFonts w:ascii="Georgia" w:hAnsi="Georgia"/>
        </w:rPr>
        <w:t xml:space="preserve">The FBI will fulfill its domestic intelligence role when its analysts and collectors, like its special agents, are grounded in criminal investigation; have ready access to state-of-the-art technology; continuously exploit the systems, tools, and relationships of the national intelligence agencies,” the report concluded. </w:t>
      </w:r>
    </w:p>
    <w:p w14:paraId="7D357589" w14:textId="77777777" w:rsidR="005C19CE" w:rsidRPr="00F5539C" w:rsidRDefault="005C19CE" w:rsidP="005C19CE">
      <w:pPr>
        <w:rPr>
          <w:rStyle w:val="StyleBoldUnderline"/>
          <w:rFonts w:ascii="Georgia" w:hAnsi="Georgia"/>
        </w:rPr>
      </w:pPr>
    </w:p>
    <w:p w14:paraId="0356781A" w14:textId="7D2D912A" w:rsidR="005C19CE" w:rsidRPr="00F5539C" w:rsidRDefault="005C19CE" w:rsidP="005C19CE">
      <w:pPr>
        <w:pStyle w:val="Heading3"/>
        <w:rPr>
          <w:rStyle w:val="StyleBoldUnderline"/>
          <w:rFonts w:ascii="Georgia" w:hAnsi="Georgia"/>
          <w:b/>
          <w:sz w:val="32"/>
          <w:szCs w:val="32"/>
        </w:rPr>
      </w:pPr>
      <w:r w:rsidRPr="00F5539C">
        <w:rPr>
          <w:rStyle w:val="StyleBoldUnderline"/>
          <w:rFonts w:ascii="Georgia" w:hAnsi="Georgia"/>
          <w:b/>
          <w:sz w:val="32"/>
          <w:szCs w:val="32"/>
        </w:rPr>
        <w:t>Generic Domestic Surveillance – Link Turn</w:t>
      </w:r>
    </w:p>
    <w:p w14:paraId="5826F217" w14:textId="77777777" w:rsidR="005C19CE" w:rsidRPr="00F5539C" w:rsidRDefault="005C19CE" w:rsidP="005C19CE">
      <w:pPr>
        <w:pStyle w:val="Heading4"/>
        <w:rPr>
          <w:rFonts w:ascii="Georgia" w:hAnsi="Georgia"/>
        </w:rPr>
      </w:pPr>
      <w:r w:rsidRPr="00F5539C">
        <w:rPr>
          <w:rFonts w:ascii="Georgia" w:hAnsi="Georgia"/>
        </w:rPr>
        <w:t>Surveillance makes counter-terror tools ineffective</w:t>
      </w:r>
    </w:p>
    <w:p w14:paraId="692243AE" w14:textId="77777777" w:rsidR="005C19CE" w:rsidRPr="00F5539C" w:rsidRDefault="005C19CE" w:rsidP="005C19CE">
      <w:pPr>
        <w:rPr>
          <w:rFonts w:ascii="Georgia" w:hAnsi="Georgia"/>
        </w:rPr>
      </w:pPr>
      <w:r w:rsidRPr="00F5539C">
        <w:rPr>
          <w:rStyle w:val="StyleStyleBold12pt"/>
          <w:rFonts w:ascii="Georgia" w:hAnsi="Georgia"/>
        </w:rPr>
        <w:t>Corrigan 2015</w:t>
      </w:r>
      <w:r w:rsidRPr="00F5539C">
        <w:rPr>
          <w:rFonts w:ascii="Georgia" w:hAnsi="Georgia"/>
        </w:rPr>
        <w:t xml:space="preserve"> (Ray [senior lecturer in mathematics, computing, and technology at the Open University, U.K.]; Mass Surveillance Will Not Stop Terrorism; Jan 25; www.slate.com/articles/health_and_science/new_scientist/2015/01/mass_surveillance_against_terrorism_gathering_intelligence_on_all_is_statistically.html; kdf)</w:t>
      </w:r>
    </w:p>
    <w:p w14:paraId="628B568E" w14:textId="77777777" w:rsidR="005C19CE" w:rsidRPr="00F5539C" w:rsidRDefault="005C19CE" w:rsidP="005C19CE">
      <w:pPr>
        <w:rPr>
          <w:rStyle w:val="Emphasis"/>
          <w:rFonts w:ascii="Georgia" w:hAnsi="Georgia"/>
        </w:rPr>
      </w:pPr>
      <w:r w:rsidRPr="00F5539C">
        <w:rPr>
          <w:rStyle w:val="StyleBoldUnderline"/>
          <w:rFonts w:ascii="Georgia" w:hAnsi="Georgia"/>
        </w:rPr>
        <w:t>Police, intelligence, and security systems are imperfect</w:t>
      </w:r>
      <w:r w:rsidRPr="00F5539C">
        <w:rPr>
          <w:rFonts w:ascii="Georgia" w:hAnsi="Georgia"/>
          <w:sz w:val="16"/>
        </w:rPr>
        <w:t>. They process vast amounts of imperfect intelligence data and do not have the resources to monitor all known suspects 24/7. The French authorities lost track of these extremists long enough for them to carry out their murderous acts</w:t>
      </w:r>
      <w:r w:rsidRPr="00F5539C">
        <w:rPr>
          <w:rStyle w:val="StyleBoldUnderline"/>
          <w:rFonts w:ascii="Georgia" w:hAnsi="Georgia"/>
        </w:rPr>
        <w:t xml:space="preserve">. </w:t>
      </w:r>
      <w:proofErr w:type="gramStart"/>
      <w:r w:rsidRPr="00F5539C">
        <w:rPr>
          <w:rStyle w:val="StyleBoldUnderline"/>
          <w:rFonts w:ascii="Georgia" w:hAnsi="Georgia"/>
        </w:rPr>
        <w:t>You cannot fix any of this by treating the entire population as suspects and then engaging in suspicionless</w:t>
      </w:r>
      <w:r w:rsidRPr="00F5539C">
        <w:rPr>
          <w:rFonts w:ascii="Georgia" w:hAnsi="Georgia"/>
          <w:sz w:val="16"/>
        </w:rPr>
        <w:t>, blanket collection and processing of personal data.</w:t>
      </w:r>
      <w:proofErr w:type="gramEnd"/>
      <w:r w:rsidRPr="00F5539C">
        <w:rPr>
          <w:rFonts w:ascii="Georgia" w:hAnsi="Georgia"/>
          <w:sz w:val="16"/>
        </w:rPr>
        <w:t xml:space="preserve"> </w:t>
      </w:r>
      <w:r w:rsidRPr="00F5539C">
        <w:rPr>
          <w:rStyle w:val="StyleBoldUnderline"/>
          <w:rFonts w:ascii="Georgia" w:hAnsi="Georgia"/>
        </w:rPr>
        <w:t>Mass data collectors can dig deeply into anyone’s digital persona but don’t have the resources to do so with everyone.</w:t>
      </w:r>
      <w:r w:rsidRPr="00F5539C">
        <w:rPr>
          <w:rFonts w:ascii="Georgia" w:hAnsi="Georgia"/>
          <w:sz w:val="16"/>
        </w:rPr>
        <w:t xml:space="preserve"> </w:t>
      </w:r>
      <w:r w:rsidRPr="00F5539C">
        <w:rPr>
          <w:rStyle w:val="StyleBoldUnderline"/>
          <w:rFonts w:ascii="Georgia" w:hAnsi="Georgia"/>
        </w:rPr>
        <w:t>Surveillance of the entire population,</w:t>
      </w:r>
      <w:r w:rsidRPr="00F5539C">
        <w:rPr>
          <w:rFonts w:ascii="Georgia" w:hAnsi="Georgia"/>
          <w:sz w:val="16"/>
        </w:rPr>
        <w:t xml:space="preserve"> the vast majority of whom are innocent, </w:t>
      </w:r>
      <w:r w:rsidRPr="00F5539C">
        <w:rPr>
          <w:rStyle w:val="Emphasis"/>
          <w:rFonts w:ascii="Georgia" w:hAnsi="Georgia"/>
        </w:rPr>
        <w:t>leads to the diversion of limited intelligence resources in pursuit of huge numbers of false leads</w:t>
      </w:r>
      <w:r w:rsidRPr="00F5539C">
        <w:rPr>
          <w:rFonts w:ascii="Georgia" w:hAnsi="Georgia"/>
          <w:sz w:val="16"/>
        </w:rPr>
        <w:t xml:space="preserve">. Terrorists are comparatively rare, so finding one is a needle-in-a-haystack problem. You don’t make it easier by throwing more needleless hay on the stack. </w:t>
      </w:r>
      <w:r w:rsidRPr="00F5539C">
        <w:rPr>
          <w:rStyle w:val="StyleBoldUnderline"/>
          <w:rFonts w:ascii="Georgia" w:hAnsi="Georgia"/>
        </w:rPr>
        <w:t>It is statistically impossible for total population surveillance to be an effective tool for catching terrorists</w:t>
      </w:r>
      <w:r w:rsidRPr="00F5539C">
        <w:rPr>
          <w:rFonts w:ascii="Georgia" w:hAnsi="Georgia"/>
          <w:sz w:val="16"/>
        </w:rPr>
        <w:t xml:space="preserve">. </w:t>
      </w:r>
      <w:r w:rsidRPr="00F5539C">
        <w:rPr>
          <w:rStyle w:val="StyleBoldUnderline"/>
          <w:rFonts w:ascii="Georgia" w:hAnsi="Georgia"/>
        </w:rPr>
        <w:t>Even if your magic terrorist-catching machine has a false positive rate of 1 in 1,000</w:t>
      </w:r>
      <w:r w:rsidRPr="00F5539C">
        <w:rPr>
          <w:rFonts w:ascii="Georgia" w:hAnsi="Georgia"/>
          <w:sz w:val="16"/>
        </w:rPr>
        <w:t>—</w:t>
      </w:r>
      <w:r w:rsidRPr="00F5539C">
        <w:rPr>
          <w:rStyle w:val="StyleBoldUnderline"/>
          <w:rFonts w:ascii="Georgia" w:hAnsi="Georgia"/>
        </w:rPr>
        <w:t>and no security technology comes anywhere near this</w:t>
      </w:r>
      <w:r w:rsidRPr="00F5539C">
        <w:rPr>
          <w:rFonts w:ascii="Georgia" w:hAnsi="Georgia"/>
          <w:sz w:val="16"/>
        </w:rPr>
        <w:t>—</w:t>
      </w:r>
      <w:r w:rsidRPr="00F5539C">
        <w:rPr>
          <w:rStyle w:val="StyleBoldUnderline"/>
          <w:rFonts w:ascii="Georgia" w:hAnsi="Georgia"/>
        </w:rPr>
        <w:t>every time you asked it for suspects</w:t>
      </w:r>
      <w:r w:rsidRPr="00F5539C">
        <w:rPr>
          <w:rFonts w:ascii="Georgia" w:hAnsi="Georgia"/>
          <w:sz w:val="16"/>
        </w:rPr>
        <w:t xml:space="preserve"> in the U.K. </w:t>
      </w:r>
      <w:r w:rsidRPr="00F5539C">
        <w:rPr>
          <w:rStyle w:val="StyleBoldUnderline"/>
          <w:rFonts w:ascii="Georgia" w:hAnsi="Georgia"/>
        </w:rPr>
        <w:t xml:space="preserve">it would flag 60,000 innocent people. </w:t>
      </w:r>
      <w:r w:rsidRPr="00F5539C">
        <w:rPr>
          <w:rFonts w:ascii="Georgia" w:hAnsi="Georgia"/>
          <w:sz w:val="16"/>
        </w:rPr>
        <w:t xml:space="preserve">Law enforcement and security services need to be able to move with the times, using modern digital technologies intelligently and through targeted data preservation—not a mass surveillance regime—to engage in court-supervised technological surveillance of individuals whom they have reasonable cause to suspect. That is not, however, the same as building an infrastructure of mass surveillance. </w:t>
      </w:r>
      <w:r w:rsidRPr="00F5539C">
        <w:rPr>
          <w:rStyle w:val="Emphasis"/>
          <w:rFonts w:ascii="Georgia" w:hAnsi="Georgia"/>
        </w:rPr>
        <w:t>Mass surveillance makes the job of the security services more difficult and the rest of us less secure.</w:t>
      </w:r>
    </w:p>
    <w:p w14:paraId="16847874" w14:textId="77777777" w:rsidR="005C19CE" w:rsidRPr="00F5539C" w:rsidRDefault="005C19CE" w:rsidP="005C19CE">
      <w:pPr>
        <w:pStyle w:val="Heading4"/>
        <w:rPr>
          <w:rFonts w:ascii="Georgia" w:hAnsi="Georgia"/>
        </w:rPr>
      </w:pPr>
      <w:r w:rsidRPr="00F5539C">
        <w:rPr>
          <w:rFonts w:ascii="Georgia" w:hAnsi="Georgia"/>
        </w:rPr>
        <w:t>Less data leads to effective data, the aff is key to solve terrorism</w:t>
      </w:r>
    </w:p>
    <w:p w14:paraId="730DBF12" w14:textId="77777777" w:rsidR="005C19CE" w:rsidRPr="00F5539C" w:rsidRDefault="005C19CE" w:rsidP="005C19CE">
      <w:pPr>
        <w:rPr>
          <w:rFonts w:ascii="Georgia" w:hAnsi="Georgia"/>
        </w:rPr>
      </w:pPr>
      <w:r w:rsidRPr="00F5539C">
        <w:rPr>
          <w:rStyle w:val="StyleStyleBold12pt"/>
          <w:rFonts w:ascii="Georgia" w:hAnsi="Georgia"/>
        </w:rPr>
        <w:t>Schwartz 2015</w:t>
      </w:r>
      <w:r w:rsidRPr="00F5539C">
        <w:rPr>
          <w:rFonts w:ascii="Georgia" w:hAnsi="Georgia"/>
        </w:rPr>
        <w:t xml:space="preserve"> (Mattathias [Staff writer @ The New Yorker]; The Whole Haystack; Jan 26; www.newyorker.com/magazine/2015/01/26/whole-haystack; kdf) </w:t>
      </w:r>
    </w:p>
    <w:p w14:paraId="716819EF" w14:textId="77777777" w:rsidR="005C19CE" w:rsidRPr="00F5539C" w:rsidRDefault="005C19CE" w:rsidP="005C19CE">
      <w:pPr>
        <w:rPr>
          <w:rStyle w:val="StyleBoldUnderline"/>
          <w:rFonts w:ascii="Georgia" w:hAnsi="Georgia"/>
        </w:rPr>
      </w:pPr>
      <w:r w:rsidRPr="00F5539C">
        <w:rPr>
          <w:rFonts w:ascii="Georgia" w:hAnsi="Georgia"/>
          <w:sz w:val="16"/>
        </w:rPr>
        <w:t xml:space="preserve">Before the event, every bit of hay is potentially relevant. “The </w:t>
      </w:r>
      <w:r w:rsidRPr="00F5539C">
        <w:rPr>
          <w:rStyle w:val="StyleBoldUnderline"/>
          <w:rFonts w:ascii="Georgia" w:hAnsi="Georgia"/>
        </w:rPr>
        <w:t>most dangerous adversaries will be the ones who most successfully disguise their individual transactions</w:t>
      </w:r>
      <w:r w:rsidRPr="00F5539C">
        <w:rPr>
          <w:rFonts w:ascii="Georgia" w:hAnsi="Georgia"/>
          <w:sz w:val="16"/>
        </w:rPr>
        <w:t xml:space="preserve"> to appear normal, reasonable, and legitimate,” Ted Senator, a data scientist who worked on an early post-9/11 program called Total Information Awareness, said, in 2002. Since then, </w:t>
      </w:r>
      <w:r w:rsidRPr="00F5539C">
        <w:rPr>
          <w:rStyle w:val="StyleBoldUnderline"/>
          <w:rFonts w:ascii="Georgia" w:hAnsi="Georgia"/>
        </w:rPr>
        <w:t>intelligence officials have often referred to “lone-wolf terrorists,”</w:t>
      </w:r>
      <w:r w:rsidRPr="00F5539C">
        <w:rPr>
          <w:rFonts w:ascii="Georgia" w:hAnsi="Georgia"/>
          <w:sz w:val="16"/>
        </w:rPr>
        <w:t xml:space="preserve"> “cells,” and, as Alexander has put it, the “terrorist who walks among us,” as though Al Qaeda were a fifth column, capable of camouflaging itself within civil society. Patrick Skinner, a former C.I.A. case officer who works with the Soufan Group, a security company, told me that this image is wrong. “We knew about these networks,” he said, speaking of the Charlie Hebdo attacks. </w:t>
      </w:r>
      <w:r w:rsidRPr="00F5539C">
        <w:rPr>
          <w:rStyle w:val="StyleBoldUnderline"/>
          <w:rFonts w:ascii="Georgia" w:hAnsi="Georgia"/>
        </w:rPr>
        <w:t>Mass surveillance</w:t>
      </w:r>
      <w:r w:rsidRPr="00F5539C">
        <w:rPr>
          <w:rFonts w:ascii="Georgia" w:hAnsi="Georgia"/>
          <w:sz w:val="16"/>
        </w:rPr>
        <w:t xml:space="preserve">, he continued, </w:t>
      </w:r>
      <w:r w:rsidRPr="00F5539C">
        <w:rPr>
          <w:rStyle w:val="StyleBoldUnderline"/>
          <w:rFonts w:ascii="Georgia" w:hAnsi="Georgia"/>
        </w:rPr>
        <w:t>“gives a false sense of security</w:t>
      </w:r>
      <w:r w:rsidRPr="00F5539C">
        <w:rPr>
          <w:rFonts w:ascii="Georgia" w:hAnsi="Georgia"/>
          <w:sz w:val="16"/>
        </w:rPr>
        <w:t xml:space="preserve">. It sounds great when you say you’re monitoring every phone call in the United States. You can put that in a PowerPoint. But, actually, </w:t>
      </w:r>
      <w:r w:rsidRPr="00F5539C">
        <w:rPr>
          <w:rStyle w:val="StyleBoldUnderline"/>
          <w:rFonts w:ascii="Georgia" w:hAnsi="Georgia"/>
        </w:rPr>
        <w:t xml:space="preserve">you have no idea what’s going on.” By flooding the system with false positives, big-data approaches to counterterrorism </w:t>
      </w:r>
      <w:r w:rsidRPr="00F5539C">
        <w:rPr>
          <w:rFonts w:ascii="Georgia" w:hAnsi="Georgia"/>
          <w:sz w:val="16"/>
        </w:rPr>
        <w:t>might actually</w:t>
      </w:r>
      <w:r w:rsidRPr="00F5539C">
        <w:rPr>
          <w:rStyle w:val="StyleBoldUnderline"/>
          <w:rFonts w:ascii="Georgia" w:hAnsi="Georgia"/>
        </w:rPr>
        <w:t xml:space="preserve"> make it harder to identify real terrorists before they act. </w:t>
      </w:r>
      <w:r w:rsidRPr="00F5539C">
        <w:rPr>
          <w:rFonts w:ascii="Georgia" w:hAnsi="Georgia"/>
          <w:sz w:val="16"/>
        </w:rPr>
        <w:t xml:space="preserve">Two years before the Boston Marathon bombing, Tamerlan </w:t>
      </w:r>
      <w:r w:rsidRPr="00F5539C">
        <w:rPr>
          <w:rStyle w:val="StyleBoldUnderline"/>
          <w:rFonts w:ascii="Georgia" w:hAnsi="Georgia"/>
        </w:rPr>
        <w:t>Tsarnaev,</w:t>
      </w:r>
      <w:r w:rsidRPr="00F5539C">
        <w:rPr>
          <w:rFonts w:ascii="Georgia" w:hAnsi="Georgia"/>
          <w:sz w:val="16"/>
        </w:rPr>
        <w:t xml:space="preserve"> the older of the two brothers alleged to have committed the attack, </w:t>
      </w:r>
      <w:r w:rsidRPr="00F5539C">
        <w:rPr>
          <w:rStyle w:val="StyleBoldUnderline"/>
          <w:rFonts w:ascii="Georgia" w:hAnsi="Georgia"/>
        </w:rPr>
        <w:t>was assessed by the city’s Joint Terrorism Task Force</w:t>
      </w:r>
      <w:r w:rsidRPr="00F5539C">
        <w:rPr>
          <w:rFonts w:ascii="Georgia" w:hAnsi="Georgia"/>
          <w:sz w:val="16"/>
        </w:rPr>
        <w:t xml:space="preserve">. </w:t>
      </w:r>
      <w:r w:rsidRPr="00F5539C">
        <w:rPr>
          <w:rStyle w:val="StyleBoldUnderline"/>
          <w:rFonts w:ascii="Georgia" w:hAnsi="Georgia"/>
        </w:rPr>
        <w:t>They determined that he was not a threat. This was one of about a thousand assessments</w:t>
      </w:r>
      <w:r w:rsidRPr="00F5539C">
        <w:rPr>
          <w:rFonts w:ascii="Georgia" w:hAnsi="Georgia"/>
          <w:sz w:val="16"/>
        </w:rPr>
        <w:t xml:space="preserve"> that the </w:t>
      </w:r>
      <w:r w:rsidRPr="00F5539C">
        <w:rPr>
          <w:rStyle w:val="StyleBoldUnderline"/>
          <w:rFonts w:ascii="Georgia" w:hAnsi="Georgia"/>
        </w:rPr>
        <w:t>Boston</w:t>
      </w:r>
      <w:r w:rsidRPr="00F5539C">
        <w:rPr>
          <w:rFonts w:ascii="Georgia" w:hAnsi="Georgia"/>
          <w:sz w:val="16"/>
        </w:rPr>
        <w:t xml:space="preserve"> J.T.T.F. </w:t>
      </w:r>
      <w:r w:rsidRPr="00F5539C">
        <w:rPr>
          <w:rStyle w:val="StyleBoldUnderline"/>
          <w:rFonts w:ascii="Georgia" w:hAnsi="Georgia"/>
        </w:rPr>
        <w:t>conducted that year,</w:t>
      </w:r>
      <w:r w:rsidRPr="00F5539C">
        <w:rPr>
          <w:rFonts w:ascii="Georgia" w:hAnsi="Georgia"/>
          <w:sz w:val="16"/>
        </w:rPr>
        <w:t xml:space="preserve"> a number that had nearly doubled in the previous two years, according to the Boston F.B.I. As of 2013, the Justice Department has trained nearly three hundred thousand law-enforcement officers in how to file “suspicious-activity reports.” In 2010, a central database held about three thousand of these reports; by 2012 it had grown to almost twenty-eight thousand. “The bigger haystack makes it harder to find the needle,” Sensenbrenner told me. Thomas Drake, a former N.S.A. executive and whistle-blower who has become one of the agency’s most vocal critics, told me, “</w:t>
      </w:r>
      <w:r w:rsidRPr="00F5539C">
        <w:rPr>
          <w:rStyle w:val="StyleBoldUnderline"/>
          <w:rFonts w:ascii="Georgia" w:hAnsi="Georgia"/>
        </w:rPr>
        <w:t>If you target everything, there’s no target</w:t>
      </w:r>
      <w:r w:rsidRPr="00F5539C">
        <w:rPr>
          <w:rFonts w:ascii="Georgia" w:hAnsi="Georgia"/>
          <w:sz w:val="16"/>
        </w:rPr>
        <w:t>.” Drake favors what he calls “</w:t>
      </w:r>
      <w:r w:rsidRPr="00F5539C">
        <w:rPr>
          <w:rStyle w:val="StyleBoldUnderline"/>
          <w:rFonts w:ascii="Georgia" w:hAnsi="Georgia"/>
        </w:rPr>
        <w:t>a traditional law-enforcement” approach to terrorism, gathering more intelligence on a smaller set of targets.</w:t>
      </w:r>
      <w:r w:rsidRPr="00F5539C">
        <w:rPr>
          <w:rFonts w:ascii="Georgia" w:hAnsi="Georgia"/>
          <w:sz w:val="16"/>
        </w:rPr>
        <w:t xml:space="preserve"> </w:t>
      </w:r>
      <w:r w:rsidRPr="00F5539C">
        <w:rPr>
          <w:rStyle w:val="StyleBoldUnderline"/>
          <w:rFonts w:ascii="Georgia" w:hAnsi="Georgia"/>
        </w:rPr>
        <w:t>Decisions about which targets matter</w:t>
      </w:r>
      <w:r w:rsidRPr="00F5539C">
        <w:rPr>
          <w:rFonts w:ascii="Georgia" w:hAnsi="Georgia"/>
          <w:sz w:val="16"/>
        </w:rPr>
        <w:t xml:space="preserve">, he said, </w:t>
      </w:r>
      <w:r w:rsidRPr="00F5539C">
        <w:rPr>
          <w:rStyle w:val="StyleBoldUnderline"/>
          <w:rFonts w:ascii="Georgia" w:hAnsi="Georgia"/>
        </w:rPr>
        <w:t>should be driven by human expertise, not by a database.</w:t>
      </w:r>
    </w:p>
    <w:p w14:paraId="50558DCB" w14:textId="77777777" w:rsidR="005C19CE" w:rsidRPr="00F5539C" w:rsidRDefault="005C19CE" w:rsidP="005C19CE">
      <w:pPr>
        <w:rPr>
          <w:rFonts w:ascii="Georgia" w:hAnsi="Georgia"/>
        </w:rPr>
      </w:pPr>
    </w:p>
    <w:p w14:paraId="60421BA1" w14:textId="77777777" w:rsidR="00751A02" w:rsidRPr="00F5539C" w:rsidRDefault="00751A02" w:rsidP="00751A02">
      <w:pPr>
        <w:pStyle w:val="Heading3"/>
        <w:rPr>
          <w:rFonts w:ascii="Georgia" w:hAnsi="Georgia"/>
        </w:rPr>
      </w:pPr>
      <w:r w:rsidRPr="00F5539C">
        <w:rPr>
          <w:rFonts w:ascii="Georgia" w:hAnsi="Georgia"/>
        </w:rPr>
        <w:t>Metadata</w:t>
      </w:r>
    </w:p>
    <w:p w14:paraId="632AD379" w14:textId="77777777" w:rsidR="00751A02" w:rsidRPr="00F5539C" w:rsidRDefault="00751A02" w:rsidP="00751A02">
      <w:pPr>
        <w:pStyle w:val="Heading4"/>
        <w:rPr>
          <w:rFonts w:ascii="Georgia" w:hAnsi="Georgia"/>
        </w:rPr>
      </w:pPr>
      <w:r w:rsidRPr="00F5539C">
        <w:rPr>
          <w:rFonts w:ascii="Georgia" w:hAnsi="Georgia"/>
        </w:rPr>
        <w:t>NSA bulk data collection is not key to counterterrorism efforts – traditional methods are effective and the consequences of bulk collection are too great</w:t>
      </w:r>
    </w:p>
    <w:p w14:paraId="7CFFBDB1" w14:textId="77777777" w:rsidR="00751A02" w:rsidRPr="00F5539C" w:rsidRDefault="00751A02" w:rsidP="00751A02">
      <w:pPr>
        <w:rPr>
          <w:rStyle w:val="StyleStyleBold12pt"/>
          <w:rFonts w:ascii="Georgia" w:hAnsi="Georgia"/>
          <w:b w:val="0"/>
        </w:rPr>
      </w:pPr>
      <w:r w:rsidRPr="00F5539C">
        <w:rPr>
          <w:rStyle w:val="StyleStyleBold12pt"/>
          <w:rFonts w:ascii="Georgia" w:hAnsi="Georgia"/>
        </w:rPr>
        <w:t xml:space="preserve">Nakashima 14 (Ellen Nakashima, </w:t>
      </w:r>
      <w:r w:rsidRPr="00F5539C">
        <w:rPr>
          <w:rFonts w:ascii="Georgia" w:hAnsi="Georgia"/>
        </w:rPr>
        <w:t xml:space="preserve">national security reporter for The Washington Post, “NSA phone record collection does little to prevent terrorist attacks, group says”, 1/12/14, </w:t>
      </w:r>
      <w:hyperlink r:id="rId120" w:history="1">
        <w:r w:rsidRPr="00F5539C">
          <w:rPr>
            <w:rStyle w:val="Hyperlink"/>
            <w:rFonts w:ascii="Georgia" w:hAnsi="Georgia"/>
          </w:rPr>
          <w:t>http://www.washingtonpost.com/world/national-security/nsa-phone-record-collection-does-little-to-prevent-terrorist-attacks-group-says/2014/01/12/8aa860aa-77dd-11e3-8963-b4b654bcc9b2_story.html</w:t>
        </w:r>
      </w:hyperlink>
      <w:r w:rsidRPr="00F5539C">
        <w:rPr>
          <w:rFonts w:ascii="Georgia" w:hAnsi="Georgia"/>
        </w:rPr>
        <w:t>) -LL</w:t>
      </w:r>
    </w:p>
    <w:p w14:paraId="7A1D2F5A" w14:textId="77777777" w:rsidR="00751A02" w:rsidRPr="00F5539C" w:rsidRDefault="00751A02" w:rsidP="00751A02">
      <w:pPr>
        <w:rPr>
          <w:rFonts w:ascii="Georgia" w:hAnsi="Georgia"/>
          <w:sz w:val="16"/>
        </w:rPr>
      </w:pPr>
      <w:r w:rsidRPr="00F5539C">
        <w:rPr>
          <w:rStyle w:val="StyleBoldUnderline"/>
          <w:rFonts w:ascii="Georgia" w:hAnsi="Georgia"/>
        </w:rPr>
        <w:t>An analysis of 225 terrorism cases inside the United States since the Sept. 11, 2001, attacks has concluded that the bulk collection of phone records by the National Security Agency “has had no discernible impact on preventing acts of terrorism.” In the majority of cases, traditional law enforcement and investigative methods provided the tip or evidence to initiate the case</w:t>
      </w:r>
      <w:r w:rsidRPr="00F5539C">
        <w:rPr>
          <w:rFonts w:ascii="Georgia" w:hAnsi="Georgia"/>
          <w:sz w:val="16"/>
        </w:rPr>
        <w:t xml:space="preserve">, according to the study by the New America Foundation, a Washington-based nonprofit group. </w:t>
      </w:r>
      <w:r w:rsidRPr="00F5539C">
        <w:rPr>
          <w:rStyle w:val="StyleBoldUnderline"/>
          <w:rFonts w:ascii="Georgia" w:hAnsi="Georgia"/>
        </w:rPr>
        <w:t>The study, to be released Monday, corroborates the findings of a White House-appointed review group, which said last month that the NSA counterterrorism program “was not essential to preventing attacks” and that much of the evidence it did turn up “could readily have been obtained in a timely manner using conventional [court] orders.”</w:t>
      </w:r>
      <w:r w:rsidRPr="00F5539C">
        <w:rPr>
          <w:rFonts w:ascii="Georgia" w:hAnsi="Georgia"/>
          <w:sz w:val="16"/>
        </w:rPr>
        <w:t xml:space="preserve"> Under the program, the NSA amasses the metadata — records of phone numbers dialed and call lengths and times — of virtually every American. Analysts may search the data only with reasonable suspicion that a number is linked to a terrorist group. The content of calls is not collected. The new study comes as President Obama is deliberating over the future of the NSA’s bulk collection program. Since it was disclosed in June, the program has prompted intense debate over its legality, utility and privacy impact. Senior administration officials have defended the program as one tool that complements others in building a more complete picture of a terrorist plot or network. And they say it has been valuable in knocking down rumors of a plot and in determining that potential threats against the United States are nonexistent. Director of National Intelligence James R. Clapper Jr. calls that the “peace of mind” metric. In an opinion piece published after the release of the review group’s report, Michael Morell, a former acting CIA director and a member of the panel, said the program “needs to be successful only once to be invaluable.” The researchers at the New America Foundation found that the program provided evidence to initiate only one case, involving a San Diego cabdriver, Basaaly ­Moalin, who was convicted of sending money to a terrorist group in Somalia. Three co-conspirators were also convicted. The cases involved no threat of attack against the United States</w:t>
      </w:r>
      <w:r w:rsidRPr="00F5539C">
        <w:rPr>
          <w:rStyle w:val="StyleBoldUnderline"/>
          <w:rFonts w:ascii="Georgia" w:hAnsi="Georgia"/>
        </w:rPr>
        <w:t>. “The overall problem for U.S. counterterrorism officials is not that they need vaster amounts of information from the bulk surveillance programs, but that they don’t sufficiently understand or widely share the information they already possess that was derived from conventional law enforcement and intelligence techniques,” said the report, whose principal author is Peter Bergen, director of the foundation’s National Security Program and an expert on terrorism. In at least 48 instances, traditional surveillance warrants obtained from the Foreign Intelligence Surveillance Court were used to obtain evidence through intercepts of phone calls and e-mails, said the researchers, whose results are in an online database. More than half of the cases were initiated as a result of traditional investigative tools</w:t>
      </w:r>
      <w:r w:rsidRPr="00F5539C">
        <w:rPr>
          <w:rFonts w:ascii="Georgia" w:hAnsi="Georgia"/>
          <w:sz w:val="16"/>
        </w:rPr>
        <w:t xml:space="preserve">. The most common was a community or family tip to the authorities. Other methods included the use of informants, a suspicious-activity report filed by a business or community member to the FBI, or information turned up in investigations of non-terrorism cases. But Richard Clarke, a member of the White House review panel and a former White House counterterrorism adviser, said he thinks the NSA can use traditional methods — such as obtaining a court order — to obtain data as part of counterterrorism investigations. </w:t>
      </w:r>
      <w:r w:rsidRPr="00F5539C">
        <w:rPr>
          <w:rStyle w:val="StyleBoldUnderline"/>
          <w:rFonts w:ascii="Georgia" w:hAnsi="Georgia"/>
        </w:rPr>
        <w:t>“Although we might be safer if the government had ready access to a massive storehouse of information about every detail of our lives, the impact of such a program on the quality of life and on individual freedom would simply be too great,” the group’s report said. Said Clarke: “Even if NSA had solved every one of the [terrorist] cases based on” the phone collection, “we would still have proposed the changes.”</w:t>
      </w:r>
      <w:r w:rsidRPr="00F5539C">
        <w:rPr>
          <w:rFonts w:ascii="Georgia" w:hAnsi="Georgia"/>
          <w:sz w:val="16"/>
        </w:rPr>
        <w:t xml:space="preserve"> </w:t>
      </w:r>
    </w:p>
    <w:p w14:paraId="62E887C2" w14:textId="77777777" w:rsidR="00DB5103" w:rsidRPr="00F5539C" w:rsidRDefault="00DB5103" w:rsidP="00DB5103">
      <w:pPr>
        <w:pStyle w:val="Heading4"/>
        <w:rPr>
          <w:rFonts w:ascii="Georgia" w:hAnsi="Georgia"/>
        </w:rPr>
      </w:pPr>
      <w:r w:rsidRPr="00F5539C">
        <w:rPr>
          <w:rFonts w:ascii="Georgia" w:hAnsi="Georgia"/>
        </w:rPr>
        <w:t>Bulk collection is costly, intrusive, and ineffective in preventing terrorist activities</w:t>
      </w:r>
    </w:p>
    <w:p w14:paraId="0DAD1105" w14:textId="77777777" w:rsidR="00DB5103" w:rsidRPr="00F5539C" w:rsidRDefault="00DB5103" w:rsidP="00DB5103">
      <w:pPr>
        <w:rPr>
          <w:rStyle w:val="StyleStyleBold12pt"/>
          <w:rFonts w:ascii="Georgia" w:hAnsi="Georgia"/>
        </w:rPr>
      </w:pPr>
      <w:r w:rsidRPr="00F5539C">
        <w:rPr>
          <w:rStyle w:val="StyleStyleBold12pt"/>
          <w:rFonts w:ascii="Georgia" w:hAnsi="Georgia"/>
        </w:rPr>
        <w:t xml:space="preserve">Benkler </w:t>
      </w:r>
      <w:r w:rsidRPr="00F5539C">
        <w:rPr>
          <w:rStyle w:val="StyleBoldUnderline"/>
          <w:rFonts w:ascii="Georgia" w:hAnsi="Georgia"/>
        </w:rPr>
        <w:t>13</w:t>
      </w:r>
      <w:r w:rsidRPr="00F5539C">
        <w:rPr>
          <w:rStyle w:val="StyleStyleBold12pt"/>
          <w:rFonts w:ascii="Georgia" w:hAnsi="Georgia"/>
        </w:rPr>
        <w:t xml:space="preserve"> </w:t>
      </w:r>
      <w:r w:rsidRPr="00F5539C">
        <w:rPr>
          <w:rFonts w:ascii="Georgia" w:hAnsi="Georgia"/>
        </w:rPr>
        <w:t xml:space="preserve">(Yochai Benkler, law professor and director of the </w:t>
      </w:r>
      <w:hyperlink r:id="rId121" w:history="1">
        <w:r w:rsidRPr="00F5539C">
          <w:rPr>
            <w:rStyle w:val="Hyperlink"/>
            <w:rFonts w:ascii="Georgia" w:hAnsi="Georgia"/>
          </w:rPr>
          <w:t>Berkman Center for Internet &amp; Society</w:t>
        </w:r>
      </w:hyperlink>
      <w:r w:rsidRPr="00F5539C">
        <w:rPr>
          <w:rFonts w:ascii="Georgia" w:hAnsi="Georgia"/>
        </w:rPr>
        <w:t xml:space="preserve"> at Harvard University, “Fact: the NSA gets negligible </w:t>
      </w:r>
      <w:proofErr w:type="gramStart"/>
      <w:r w:rsidRPr="00F5539C">
        <w:rPr>
          <w:rFonts w:ascii="Georgia" w:hAnsi="Georgia"/>
        </w:rPr>
        <w:t>intel</w:t>
      </w:r>
      <w:proofErr w:type="gramEnd"/>
      <w:r w:rsidRPr="00F5539C">
        <w:rPr>
          <w:rFonts w:ascii="Georgia" w:hAnsi="Georgia"/>
        </w:rPr>
        <w:t xml:space="preserve"> from Americans' metadata. So end collection”, 10/8/13, </w:t>
      </w:r>
      <w:hyperlink r:id="rId122" w:history="1">
        <w:r w:rsidRPr="00F5539C">
          <w:rPr>
            <w:rStyle w:val="Hyperlink"/>
            <w:rFonts w:ascii="Georgia" w:hAnsi="Georgia"/>
          </w:rPr>
          <w:t>http://www.theguardian.com/commentisfree/2013/oct/08/nsa-bulk-metadata-surveillance-intelligence</w:t>
        </w:r>
      </w:hyperlink>
      <w:r w:rsidRPr="00F5539C">
        <w:rPr>
          <w:rFonts w:ascii="Georgia" w:hAnsi="Georgia"/>
        </w:rPr>
        <w:t>) -LL</w:t>
      </w:r>
    </w:p>
    <w:p w14:paraId="4372A3BD" w14:textId="77777777" w:rsidR="00DB5103" w:rsidRPr="00F5539C" w:rsidRDefault="00DB5103" w:rsidP="00DB5103">
      <w:pPr>
        <w:rPr>
          <w:rFonts w:ascii="Georgia" w:hAnsi="Georgia"/>
          <w:sz w:val="16"/>
        </w:rPr>
      </w:pPr>
      <w:r w:rsidRPr="00F5539C">
        <w:rPr>
          <w:rFonts w:ascii="Georgia" w:hAnsi="Georgia"/>
          <w:sz w:val="16"/>
        </w:rPr>
        <w:t xml:space="preserve">Congress may be on the verge of prohibiting the NSA from continuing its bulk telephony metadata collection program. Two weeks ago, the Senate national security dissenters: Wyden, Udall, Paul, and Blumenthal proposed prohibition. Last week, the move received a major boost from a bipartisan proposal by core establishment figures: Senator Patrick Leahy, and Representatives Jim Sensenbrenner and John Conyers. It's a prohibition whose time has come. </w:t>
      </w:r>
      <w:r w:rsidRPr="00F5539C">
        <w:rPr>
          <w:rStyle w:val="StyleBoldUnderline"/>
          <w:rFonts w:ascii="Georgia" w:hAnsi="Georgia"/>
        </w:rPr>
        <w:t>Dragnet surveillance, or bulk collection, goes to the heart of what is wrong with the turn the NSA has taken since 2001. It implements a perpetual "state of emergency" mentality that inverts the basic model outlined by the fourth amendment: that there are vast domains of private action about which the state should remain ignorant unless it provides clear prior justification. And all public evidence suggests that, from its inception in 2001 to this day, bulk collection has never made more than a marginal contribution to securing Americans from terrorism, despite its costs.</w:t>
      </w:r>
      <w:r w:rsidRPr="00F5539C">
        <w:rPr>
          <w:rFonts w:ascii="Georgia" w:hAnsi="Georgia"/>
          <w:sz w:val="16"/>
        </w:rPr>
        <w:t xml:space="preserve"> In a 2 October hearing of the Senate judiciary committee, Senator Leahy challenged the NSA chief, General Keith Alexander: Would you agree that the 54 cases that keep getting cited by the administration were not all plots, and that of the 54 only 13 had some nexus to the US? Would you agree with that, yes or no? Alexander responded: Yes. Leahy then demanded that Alexander confirm what his deputy, Christopher Inglis, had said in the prior week's testimony: that </w:t>
      </w:r>
      <w:r w:rsidRPr="00F5539C">
        <w:rPr>
          <w:rStyle w:val="StyleBoldUnderline"/>
          <w:rFonts w:ascii="Georgia" w:hAnsi="Georgia"/>
        </w:rPr>
        <w:t>there is only one example where collection of bulk data is what stopped a terrorist activity.</w:t>
      </w:r>
      <w:r w:rsidRPr="00F5539C">
        <w:rPr>
          <w:rFonts w:ascii="Georgia" w:hAnsi="Georgia"/>
          <w:sz w:val="16"/>
        </w:rPr>
        <w:t xml:space="preserve"> Alexander responded that Inglis might have said two, not one. </w:t>
      </w:r>
      <w:r w:rsidRPr="00F5539C">
        <w:rPr>
          <w:rStyle w:val="StyleBoldUnderline"/>
          <w:rFonts w:ascii="Georgia" w:hAnsi="Georgia"/>
        </w:rPr>
        <w:t>In fact, what Inglis had said the week before was that there was one case "that comes close to a but-for example and that's the case of Basaaly Moalin"</w:t>
      </w:r>
      <w:r w:rsidRPr="00F5539C">
        <w:rPr>
          <w:rFonts w:ascii="Georgia" w:hAnsi="Georgia"/>
          <w:sz w:val="16"/>
        </w:rPr>
        <w:t xml:space="preserve">. So, who is Moalin, on whose fate the NSA places the entire burden of justifying its metadata collection program? Did his capture foil a second 9/11? A cabby from San Diego, Moalin had </w:t>
      </w:r>
      <w:proofErr w:type="gramStart"/>
      <w:r w:rsidRPr="00F5539C">
        <w:rPr>
          <w:rFonts w:ascii="Georgia" w:hAnsi="Georgia"/>
          <w:sz w:val="16"/>
        </w:rPr>
        <w:t>immigrated</w:t>
      </w:r>
      <w:proofErr w:type="gramEnd"/>
      <w:r w:rsidRPr="00F5539C">
        <w:rPr>
          <w:rFonts w:ascii="Georgia" w:hAnsi="Georgia"/>
          <w:sz w:val="16"/>
        </w:rPr>
        <w:t xml:space="preserve"> as a teenager from Somalia. In February, he was convicted of providing material assistance to a terrorist organization: he had transferred $8,500 to al-Shabaab in Somalia. After the Westgate Mall attack in Nairobi, few would argue that al-Shabaab is not a terrorist organization. But al-Shabaab is involved in a local war, and is not invested in attacking the US homeland. The indictment against Moalin explicitly stated that al-Shabaab's enemies were the present Somali government and "its Ethiopian and African Union supporters". Perhaps, it makes sense for prosecutors to pursue Somali Americans for doing essentially what some Irish Americans did to help the IRA; perhaps not. </w:t>
      </w:r>
      <w:r w:rsidRPr="00F5539C">
        <w:rPr>
          <w:rStyle w:val="StyleBoldUnderline"/>
          <w:rFonts w:ascii="Georgia" w:hAnsi="Georgia"/>
        </w:rPr>
        <w:t>But this single successful prosecution, under a vague criminal statute, which stopped a few thousand dollars from reaching one side in a local conflict in the Horn of Africa, is the sole success story</w:t>
      </w:r>
      <w:r w:rsidRPr="00F5539C">
        <w:rPr>
          <w:rFonts w:ascii="Georgia" w:hAnsi="Georgia"/>
          <w:sz w:val="16"/>
        </w:rPr>
        <w:t xml:space="preserve"> </w:t>
      </w:r>
      <w:r w:rsidRPr="00F5539C">
        <w:rPr>
          <w:rStyle w:val="StyleBoldUnderline"/>
          <w:rFonts w:ascii="Georgia" w:hAnsi="Georgia"/>
        </w:rPr>
        <w:t>for the NSA bulk domestic surveillance program.</w:t>
      </w:r>
      <w:r w:rsidRPr="00F5539C">
        <w:rPr>
          <w:rFonts w:ascii="Georgia" w:hAnsi="Georgia"/>
          <w:sz w:val="16"/>
        </w:rPr>
        <w:t xml:space="preserve"> At the hearing, perhaps trying to bolster Alexander's feeble defense of the program's effectiveness, Director of National Intelligence James Clapper complained that "plots foiled" should not be the metric. He said: There's another metric I would use; let's call it the "peace of mind metric". In the case of the Boston Marathon bomber, we were able to use these tools to determine whether there was, or was not, a subsequent plot in NYC. Clapper actually used the clearest example that his program offers Americans little real security – its failure to pick up the Tsarnaev brothers before they attacked – as a way of persuading us that we should use an amorphous and unmeasurable "peace of mind" metric; peace of mind we should gain from knowing that the same system that failed to detect the Boston bombers also detected no bombers in New York. One is left picturing Inspector Clouseau: I did not know the bank was being robbed because I was engaged in my sworn duty as a police officer. </w:t>
      </w:r>
      <w:r w:rsidRPr="00F5539C">
        <w:rPr>
          <w:rStyle w:val="StyleBoldUnderline"/>
          <w:rFonts w:ascii="Georgia" w:hAnsi="Georgia"/>
        </w:rPr>
        <w:t xml:space="preserve">The admissions Leahy forced out of the NSA heads and DNI Clapper that they have been systematically overstating the effectiveness of bulk collection are consistent with the only other official assessments of bulk collection. </w:t>
      </w:r>
      <w:r w:rsidRPr="00F5539C">
        <w:rPr>
          <w:rFonts w:ascii="Georgia" w:hAnsi="Georgia"/>
          <w:sz w:val="16"/>
        </w:rPr>
        <w:t>The sole publicly available FISC opinion that assesses the impact of bulk collection from 2006 to 2009 was unimpressed that: The government's submission cites three examples in which the FBI opened three new preliminary investigations of persons in the US based on tips from the BR metadata program. Judge Walton wrote that this achievement "does not seem particularly significant".</w:t>
      </w:r>
      <w:r w:rsidRPr="00F5539C">
        <w:rPr>
          <w:rStyle w:val="StyleBoldUnderline"/>
          <w:rFonts w:ascii="Georgia" w:hAnsi="Georgia"/>
        </w:rPr>
        <w:t xml:space="preserve"> Perhaps most damning are the results of the consensus report authored by the five inspectors general of the Departments of Defense and Justice and the CIA, NSA, and Office of DNI, mandated by Congress as part of the Fisa Amendments Act of 2008. That report provides the most detailed official assessment of the effectiveness of bulk collection, from inception as the President's Surveillance Program (PSP) in the fall of 2001 until 2007.</w:t>
      </w:r>
      <w:r w:rsidRPr="00F5539C">
        <w:rPr>
          <w:rFonts w:ascii="Georgia" w:hAnsi="Georgia"/>
          <w:sz w:val="16"/>
        </w:rPr>
        <w:t xml:space="preserve"> It is revealing about both the NSA and its bulk collection program. The NSA's inspector general only reported the agency's top brass beliefs; his report merely quoted then NSA Director Michael Hayden in his view that there were "no communications more important to NSA efforts to defend the nation". Other inspectors general were more skeptical. </w:t>
      </w:r>
      <w:r w:rsidRPr="00F5539C">
        <w:rPr>
          <w:rStyle w:val="StyleBoldUnderline"/>
          <w:rFonts w:ascii="Georgia" w:hAnsi="Georgia"/>
        </w:rPr>
        <w:t xml:space="preserve">The Department of Justice "concluded that although PSP-derived information had value in some counterterrorism investigations, it generally played a limited role in the FBI's overall counterterrorism efforts". The CIA reported: Working-level CIA analysts and targeting officers who were read into the PSP had too many competing priorities, and too many other information sources and analytic tools available to them, to fully utilize PSP reporting. Officials also stated that much of the PSP reporting was vague or without context, which led analysts and targeting officers to rely more heavily on other information sources and analytic tools, which were more easily accessed and timely than the PSP. </w:t>
      </w:r>
      <w:r w:rsidRPr="00F5539C">
        <w:rPr>
          <w:rFonts w:ascii="Georgia" w:hAnsi="Georgia"/>
          <w:sz w:val="16"/>
        </w:rPr>
        <w:t>The inspector general of the DNI reported that "National Counterterrorism Center analysts characterized the PSP information as being a useful tool, but noted that the information was only one of several valuable sources of information available to them", and "not of greater value than other sources of intelligence". It is hardly surprising that supporters of bulk collection fervently believe it is critical to national security</w:t>
      </w:r>
      <w:r w:rsidRPr="00F5539C">
        <w:rPr>
          <w:rStyle w:val="StyleBoldUnderline"/>
          <w:rFonts w:ascii="Georgia" w:hAnsi="Georgia"/>
        </w:rPr>
        <w:t xml:space="preserve">. No psychologically well-balanced person could permit herself to support a program that compromises the privacy of tens of millions of Americans, costs billions of dollars, and imposes direct and articulable harm to cyber security by undermining the security of commercial products and public standards </w:t>
      </w:r>
      <w:r w:rsidRPr="00F5539C">
        <w:rPr>
          <w:rFonts w:ascii="Georgia" w:hAnsi="Georgia"/>
          <w:sz w:val="16"/>
        </w:rPr>
        <w:t xml:space="preserve">without holding such a belief truly and honestly. But the honest faith of insiders that their bureaucratic mission is true and critical is no substitute for credible evidence. </w:t>
      </w:r>
      <w:r w:rsidRPr="00F5539C">
        <w:rPr>
          <w:rStyle w:val="StyleBoldUnderline"/>
          <w:rFonts w:ascii="Georgia" w:hAnsi="Georgia"/>
        </w:rPr>
        <w:t>A dozen years of experience has produced many public overstatements and much hype from insiders, but nothing to support the proposition that the program works at all, much less that its marginal contribution is significant enough to justify its enormous costs in money, freedom, and destabilization of internet security. No rational cost-benefit analysis could justify such a leap of faith. If the NSA cannot show real, measurable evidence of its effectiveness, evidence that doesn't collapse as soon as it is examined and isn't a vague appeal to amorphous, measurement-free "peace of mind", its bulk collection program has to go</w:t>
      </w:r>
      <w:r w:rsidRPr="00F5539C">
        <w:rPr>
          <w:rFonts w:ascii="Georgia" w:hAnsi="Georgia"/>
          <w:sz w:val="16"/>
        </w:rPr>
        <w:t>.</w:t>
      </w:r>
    </w:p>
    <w:p w14:paraId="200068F9" w14:textId="77777777" w:rsidR="00DB5103" w:rsidRPr="00F5539C" w:rsidRDefault="00DB5103" w:rsidP="00DB5103">
      <w:pPr>
        <w:pStyle w:val="Heading4"/>
        <w:rPr>
          <w:rStyle w:val="StyleBoldUnderline"/>
          <w:rFonts w:ascii="Georgia" w:hAnsi="Georgia"/>
          <w:b/>
          <w:u w:val="none"/>
        </w:rPr>
      </w:pPr>
      <w:r w:rsidRPr="00F5539C">
        <w:rPr>
          <w:rStyle w:val="StyleBoldUnderline"/>
          <w:rFonts w:ascii="Georgia" w:hAnsi="Georgia"/>
          <w:b/>
          <w:u w:val="none"/>
        </w:rPr>
        <w:t>The NSA’s claim of 54 thwarted terrorist attacks is far overblown and has been proven false</w:t>
      </w:r>
    </w:p>
    <w:p w14:paraId="4AC7CDBB" w14:textId="77777777" w:rsidR="00DB5103" w:rsidRPr="00F5539C" w:rsidRDefault="00DB5103" w:rsidP="00DB5103">
      <w:pPr>
        <w:rPr>
          <w:rStyle w:val="StyleStyleBold12pt"/>
          <w:rFonts w:ascii="Georgia" w:hAnsi="Georgia"/>
        </w:rPr>
      </w:pPr>
      <w:r w:rsidRPr="00F5539C">
        <w:rPr>
          <w:rStyle w:val="StyleStyleBold12pt"/>
          <w:rFonts w:ascii="Georgia" w:hAnsi="Georgia"/>
        </w:rPr>
        <w:t xml:space="preserve">Waterman 13 </w:t>
      </w:r>
      <w:r w:rsidRPr="00F5539C">
        <w:rPr>
          <w:rFonts w:ascii="Georgia" w:hAnsi="Georgia"/>
        </w:rPr>
        <w:t xml:space="preserve">(Shaun Waterman, editor of POLITICO Pro Cybersecurity, “NSA chief’s admission of misleading numbers adds to Obama administration blunders”, 10/2/13, </w:t>
      </w:r>
      <w:hyperlink r:id="rId123" w:history="1">
        <w:r w:rsidRPr="00F5539C">
          <w:rPr>
            <w:rStyle w:val="Hyperlink"/>
            <w:rFonts w:ascii="Georgia" w:hAnsi="Georgia"/>
          </w:rPr>
          <w:t>http://www.washingtontimes.com/news/2013/oct/2/nsa-chief-figures-foiled-terror-plots-misleading/?page=all</w:t>
        </w:r>
      </w:hyperlink>
      <w:r w:rsidRPr="00F5539C">
        <w:rPr>
          <w:rFonts w:ascii="Georgia" w:hAnsi="Georgia"/>
        </w:rPr>
        <w:t>) -LL</w:t>
      </w:r>
    </w:p>
    <w:p w14:paraId="6E2C5E64" w14:textId="77777777" w:rsidR="00DB5103" w:rsidRPr="00F5539C" w:rsidRDefault="00DB5103" w:rsidP="00DB5103">
      <w:pPr>
        <w:rPr>
          <w:rFonts w:ascii="Georgia" w:hAnsi="Georgia"/>
          <w:sz w:val="16"/>
        </w:rPr>
      </w:pPr>
      <w:r w:rsidRPr="00F5539C">
        <w:rPr>
          <w:rStyle w:val="StyleBoldUnderline"/>
          <w:rFonts w:ascii="Georgia" w:hAnsi="Georgia"/>
        </w:rPr>
        <w:t>The Obama administration’s credibility on intelligence suffered another blow Wednesday as the chief of the National Security Agency admitted that officials put out numbers that vastly overstated the counterterrorism successes of the government’s warrantless bulk collection of all Americans’ phone records. Pressed by the Democratic chairman of the Senate Judiciary Committee at an oversight hearing, Gen. Keith B. Alexander admitted that the number of terrorist plots foiled by the NSA’s huge database of every phone call made in or to America was only one or perhaps two — far smaller than the 54 originally claimed by the administration.</w:t>
      </w:r>
      <w:r w:rsidRPr="00F5539C">
        <w:rPr>
          <w:rFonts w:ascii="Georgia" w:hAnsi="Georgia"/>
          <w:sz w:val="16"/>
        </w:rPr>
        <w:t xml:space="preserve"> Gen. Alexander and other intelligence chiefs have pleaded with lawmakers not to shut down the bulk collection of U.S. phone records despite growing unease about government overreach in the program, which was revealed in documents leaked by former NSA contractor Edward Snowden. </w:t>
      </w:r>
      <w:r w:rsidRPr="00F5539C">
        <w:rPr>
          <w:rStyle w:val="StyleBoldUnderline"/>
          <w:rFonts w:ascii="Georgia" w:hAnsi="Georgia"/>
        </w:rPr>
        <w:t>“There is no evidence that [bulk] phone records collection helped to thwart dozens or even several terrorist plots,” Sen. Patrick J. Leahy, Vermont Democrat and committee chairman, told Gen. Alexander of the 54 cases that administration officials — including the general himself — have cited as the fruit of the NSA’s domestic snooping. “These weren’t all plots and they weren’t all foiled,” he said.</w:t>
      </w:r>
      <w:r w:rsidRPr="00F5539C">
        <w:rPr>
          <w:rFonts w:ascii="Georgia" w:hAnsi="Georgia"/>
          <w:sz w:val="16"/>
        </w:rPr>
        <w:t xml:space="preserve"> Mr. Leahy and Rep. F. James Sensenbrenner Jr., Wisconsin Republican and author of the USA Patriot Act, which the government says allows bulk data collection, are working on a bill to roll back that authority. In a summary they floated to colleagues Wednesday, the men said they would end bulk collection and require the NSA to show that the data it is seeking are relevant to an authorized investigation and involve a foreign agent. The two lawmakers also proposed a special advocacy office with appellate powers to be part of the proceedings in the secret Foreign Intelligence Surveillance Court, and requiring the court to release secret opinions that lay out major interpretations of law. </w:t>
      </w:r>
      <w:r w:rsidRPr="00F5539C">
        <w:rPr>
          <w:rStyle w:val="StyleBoldUnderline"/>
          <w:rFonts w:ascii="Georgia" w:hAnsi="Georgia"/>
        </w:rPr>
        <w:t>Mr. Leahy, who has been a chief critic of the NSA, asked Gen. Alexander to admit that only 13 of the 54 cases had any connection at all to the U.S., “Would you agree with that, yes or no?” “Yes,” Gen. Alexander replied in a departure from normal practice.</w:t>
      </w:r>
      <w:r w:rsidRPr="00F5539C">
        <w:rPr>
          <w:rFonts w:ascii="Georgia" w:hAnsi="Georgia"/>
          <w:sz w:val="16"/>
        </w:rPr>
        <w:t xml:space="preserve"> Administration officials giving testimony to Congress, even when asked to confine themselves to a simple yes or no, rarely do. In response to a follow-up question, Gen. </w:t>
      </w:r>
      <w:r w:rsidRPr="00F5539C">
        <w:rPr>
          <w:rStyle w:val="StyleBoldUnderline"/>
          <w:rFonts w:ascii="Georgia" w:hAnsi="Georgia"/>
        </w:rPr>
        <w:t>Alexander also acknowledged that only one or perhaps two of even those 13 cases had been foiled with help from the NSA’s vast phone records database. The database contains so-called metadata — the numbers dialing and dialed, time and duration of call — for every phone call made in or to the U.S.</w:t>
      </w:r>
      <w:r w:rsidRPr="00F5539C">
        <w:rPr>
          <w:rFonts w:ascii="Georgia" w:hAnsi="Georgia"/>
          <w:sz w:val="16"/>
        </w:rPr>
        <w:t xml:space="preserve"> Director of National Intelligence James R. Clapper denied that the number of plots foiled should be the sole metric by which the success of the program is measured. “I think there’s another metric here that’s very important. … I would call it the ‘peace of mind’ metric.” He explained that the agency also could use the database to satisfy itself that global terrorists abroad did not have connections or associates in the U.S., and that attackers like those at the Boston Marathon were not part of a wider international plot. Gen. Alexander’s dramatic concession is the latest in a series of recent, or recently revealed, intelligence misstatements that have embarrassed the Obama administration. </w:t>
      </w:r>
      <w:r w:rsidRPr="00F5539C">
        <w:rPr>
          <w:rFonts w:ascii="Cambria" w:hAnsi="Cambria" w:cs="Cambria"/>
          <w:sz w:val="16"/>
        </w:rPr>
        <w:t>⦁</w:t>
      </w:r>
      <w:r w:rsidRPr="00F5539C">
        <w:rPr>
          <w:rFonts w:ascii="Georgia" w:hAnsi="Georgia"/>
          <w:sz w:val="16"/>
        </w:rPr>
        <w:t xml:space="preserve"> National Security Adviser Susan E. Rice, then the U.S. ambassador to the United Nations, said in September 2012 that the attack on a U.S. diplomatic post in Libya had grown spontaneously out of a demonstration against a U.S.-made anti-Islam video, despite intelligence reports that the attackers were heavily armed terrorists. </w:t>
      </w:r>
      <w:proofErr w:type="gramStart"/>
      <w:r w:rsidRPr="00F5539C">
        <w:rPr>
          <w:rFonts w:ascii="Georgia" w:hAnsi="Georgia"/>
          <w:sz w:val="16"/>
        </w:rPr>
        <w:t>That line was repeated by other administration officials</w:t>
      </w:r>
      <w:proofErr w:type="gramEnd"/>
      <w:r w:rsidRPr="00F5539C">
        <w:rPr>
          <w:rFonts w:ascii="Georgia" w:hAnsi="Georgia"/>
          <w:sz w:val="16"/>
        </w:rPr>
        <w:t xml:space="preserve">. </w:t>
      </w:r>
      <w:r w:rsidRPr="00F5539C">
        <w:rPr>
          <w:rFonts w:ascii="Cambria" w:hAnsi="Cambria" w:cs="Cambria"/>
          <w:sz w:val="16"/>
        </w:rPr>
        <w:t>⦁</w:t>
      </w:r>
      <w:r w:rsidRPr="00F5539C">
        <w:rPr>
          <w:rFonts w:ascii="Georgia" w:hAnsi="Georgia"/>
          <w:sz w:val="16"/>
        </w:rPr>
        <w:t xml:space="preserve"> </w:t>
      </w:r>
      <w:r w:rsidRPr="00F5539C">
        <w:rPr>
          <w:rStyle w:val="StyleBoldUnderline"/>
          <w:rFonts w:ascii="Georgia" w:hAnsi="Georgia"/>
        </w:rPr>
        <w:t xml:space="preserve">Mr. Clapper told Congress under oath this year that U.S. intelligence agencies did not collect any kind of data about millions of Americans, before Mr. Snowden’s stolen documents revealed the metadata program. </w:t>
      </w:r>
      <w:r w:rsidRPr="00F5539C">
        <w:rPr>
          <w:rStyle w:val="StyleBoldUnderline"/>
          <w:rFonts w:ascii="Cambria" w:hAnsi="Cambria" w:cs="Cambria"/>
        </w:rPr>
        <w:t>⦁</w:t>
      </w:r>
      <w:r w:rsidRPr="00F5539C">
        <w:rPr>
          <w:rStyle w:val="StyleBoldUnderline"/>
          <w:rFonts w:ascii="Georgia" w:hAnsi="Georgia"/>
        </w:rPr>
        <w:t xml:space="preserve"> </w:t>
      </w:r>
      <w:proofErr w:type="gramStart"/>
      <w:r w:rsidRPr="00F5539C">
        <w:rPr>
          <w:rStyle w:val="StyleBoldUnderline"/>
          <w:rFonts w:ascii="Georgia" w:hAnsi="Georgia"/>
        </w:rPr>
        <w:t>In</w:t>
      </w:r>
      <w:proofErr w:type="gramEnd"/>
      <w:r w:rsidRPr="00F5539C">
        <w:rPr>
          <w:rStyle w:val="StyleBoldUnderline"/>
          <w:rFonts w:ascii="Georgia" w:hAnsi="Georgia"/>
        </w:rPr>
        <w:t xml:space="preserve"> rulings declassified by the administration last month, the secret Foreign Intelligence Surveillance Court chastised the NSA for repeatedly, if inadvertently, misrepresenting how it was following court-imposed restrictions on the use of the metadata in 2009.</w:t>
      </w:r>
      <w:r w:rsidRPr="00F5539C">
        <w:rPr>
          <w:rFonts w:ascii="Georgia" w:hAnsi="Georgia"/>
          <w:sz w:val="16"/>
        </w:rPr>
        <w:t xml:space="preserve"> </w:t>
      </w:r>
    </w:p>
    <w:p w14:paraId="6BC54DAB" w14:textId="77777777" w:rsidR="00FA375A" w:rsidRPr="00F5539C" w:rsidRDefault="00FA375A" w:rsidP="00FA375A">
      <w:pPr>
        <w:pStyle w:val="Heading4"/>
        <w:rPr>
          <w:rStyle w:val="StyleBoldUnderline"/>
          <w:rFonts w:ascii="Georgia" w:hAnsi="Georgia"/>
          <w:b/>
          <w:u w:val="none"/>
        </w:rPr>
      </w:pPr>
      <w:r w:rsidRPr="00F5539C">
        <w:rPr>
          <w:rStyle w:val="StyleBoldUnderline"/>
          <w:rFonts w:ascii="Georgia" w:hAnsi="Georgia"/>
          <w:b/>
          <w:u w:val="none"/>
        </w:rPr>
        <w:t>NSA’S Bulk Collection Hasn’t Stopped Any Major Terrorist Attacks</w:t>
      </w:r>
    </w:p>
    <w:p w14:paraId="0B419BA6" w14:textId="77777777" w:rsidR="00FA375A" w:rsidRPr="00F5539C" w:rsidRDefault="00FA375A" w:rsidP="00FA375A">
      <w:pPr>
        <w:rPr>
          <w:rFonts w:ascii="Georgia" w:hAnsi="Georgia"/>
        </w:rPr>
      </w:pPr>
      <w:r w:rsidRPr="00F5539C">
        <w:rPr>
          <w:rStyle w:val="StyleStyleBold12pt"/>
          <w:rFonts w:ascii="Georgia" w:hAnsi="Georgia"/>
        </w:rPr>
        <w:t>Isikoff 13</w:t>
      </w:r>
      <w:r w:rsidRPr="00F5539C">
        <w:rPr>
          <w:rFonts w:ascii="Georgia" w:hAnsi="Georgia"/>
        </w:rPr>
        <w:t xml:space="preserve"> (Isikoff, Micheal, [Former investigative Journalist for Newsweek; National Investigative correspondent for NBC], 12/20/15, “NSA Program Stopped No Terror Attacks says White House Panel Member”, </w:t>
      </w:r>
      <w:hyperlink r:id="rId124" w:history="1">
        <w:r w:rsidRPr="00F5539C">
          <w:rPr>
            <w:rFonts w:ascii="Georgia" w:hAnsi="Georgia"/>
          </w:rPr>
          <w:t>http://www.nbcnews.com/news/other/nsa-program-stopped-no-terror-attacks-says-white-house-panel-f2D11783588</w:t>
        </w:r>
      </w:hyperlink>
      <w:r w:rsidRPr="00F5539C">
        <w:rPr>
          <w:rFonts w:ascii="Georgia" w:hAnsi="Georgia"/>
        </w:rPr>
        <w:t xml:space="preserve">) </w:t>
      </w:r>
    </w:p>
    <w:p w14:paraId="6EFCF2F6" w14:textId="77777777" w:rsidR="00FA375A" w:rsidRPr="00F5539C" w:rsidRDefault="00FA375A" w:rsidP="00FA375A">
      <w:pPr>
        <w:rPr>
          <w:rFonts w:ascii="Georgia" w:hAnsi="Georgia"/>
        </w:rPr>
      </w:pPr>
      <w:r w:rsidRPr="00F5539C">
        <w:rPr>
          <w:rStyle w:val="StyleBoldUnderline"/>
          <w:rFonts w:ascii="Georgia" w:hAnsi="Georgia"/>
          <w:highlight w:val="yellow"/>
        </w:rPr>
        <w:t>A member of the White House review panel on NSA surveillance said he was</w:t>
      </w:r>
      <w:r w:rsidRPr="00F5539C">
        <w:rPr>
          <w:rStyle w:val="StyleBoldUnderline"/>
          <w:rFonts w:ascii="Georgia" w:hAnsi="Georgia"/>
        </w:rPr>
        <w:t xml:space="preserve"> “absolutely” </w:t>
      </w:r>
      <w:r w:rsidRPr="00F5539C">
        <w:rPr>
          <w:rStyle w:val="StyleBoldUnderline"/>
          <w:rFonts w:ascii="Georgia" w:hAnsi="Georgia"/>
          <w:highlight w:val="yellow"/>
        </w:rPr>
        <w:t>surprised when he</w:t>
      </w:r>
      <w:r w:rsidRPr="00F5539C">
        <w:rPr>
          <w:rStyle w:val="StyleBoldUnderline"/>
          <w:rFonts w:ascii="Georgia" w:hAnsi="Georgia"/>
        </w:rPr>
        <w:t xml:space="preserve"> </w:t>
      </w:r>
      <w:r w:rsidRPr="00F5539C">
        <w:rPr>
          <w:rStyle w:val="StyleBoldUnderline"/>
          <w:rFonts w:ascii="Georgia" w:hAnsi="Georgia"/>
          <w:highlight w:val="yellow"/>
        </w:rPr>
        <w:t>discovered the agency’s lack of evidence that the bulk collection of telephone call records had thwarted any terrorist attacks</w:t>
      </w:r>
      <w:r w:rsidRPr="00F5539C">
        <w:rPr>
          <w:rFonts w:ascii="Georgia" w:hAnsi="Georgia"/>
        </w:rPr>
        <w:t xml:space="preserve">. “It was, ‘Huh, hello? What are we doing here?’” said Geoffrey Stone, a University of Chicago law professor, in an interview with NBC News. “The results were very thin.” While Stone said </w:t>
      </w:r>
      <w:r w:rsidRPr="00F5539C">
        <w:rPr>
          <w:rStyle w:val="StyleBoldUnderline"/>
          <w:rFonts w:ascii="Georgia" w:hAnsi="Georgia"/>
        </w:rPr>
        <w:t>the mass collection of telephone call records was a “logical program” from the NSA’s perspective, one question the White House panel was seeking to answer was whether it had actually stopped “any [terror attacks] that might have been really big.” “We found none,” said Stone</w:t>
      </w:r>
      <w:r w:rsidRPr="00F5539C">
        <w:rPr>
          <w:rFonts w:ascii="Georgia" w:hAnsi="Georgia"/>
        </w:rPr>
        <w:t>. Under the NSA program, first revealed by ex-contractor Edward Snowden</w:t>
      </w:r>
      <w:r w:rsidRPr="00F5539C">
        <w:rPr>
          <w:rStyle w:val="StyleBoldUnderline"/>
          <w:rFonts w:ascii="Georgia" w:hAnsi="Georgia"/>
        </w:rPr>
        <w:t xml:space="preserve">, the agency collects in bulk the records of the time and duration of phone calls made by persons inside the United States. Stone was one of five members of the White House review panel – and the only one without any intelligence community experience – that </w:t>
      </w:r>
      <w:r w:rsidRPr="00F5539C">
        <w:rPr>
          <w:rStyle w:val="StyleBoldUnderline"/>
          <w:rFonts w:ascii="Georgia" w:hAnsi="Georgia"/>
          <w:highlight w:val="yellow"/>
        </w:rPr>
        <w:t xml:space="preserve">this week produced a sweeping report recommending that the NSA’s collection of phone call records be terminated to protect Americans’ privacy rights. The panel made that recommendation after concluding that the </w:t>
      </w:r>
      <w:r w:rsidRPr="00F5539C">
        <w:fldChar w:fldCharType="begin"/>
      </w:r>
      <w:r w:rsidRPr="00F5539C">
        <w:rPr>
          <w:rFonts w:ascii="Georgia" w:hAnsi="Georgia"/>
        </w:rPr>
        <w:instrText xml:space="preserve"> HYPERLINK "http://nbcpolitics.nbcnews.com/_news/2013/12/18/21955636-obama-task-force-calls-for-overhauls-to-surveillance-tactics?lite" \t "_blank" </w:instrText>
      </w:r>
      <w:r w:rsidRPr="00F5539C">
        <w:fldChar w:fldCharType="separate"/>
      </w:r>
      <w:r w:rsidRPr="00F5539C">
        <w:rPr>
          <w:rStyle w:val="StyleBoldUnderline"/>
          <w:rFonts w:ascii="Georgia" w:hAnsi="Georgia"/>
          <w:highlight w:val="yellow"/>
        </w:rPr>
        <w:t>program was “not essential in preventing attacks</w:t>
      </w:r>
      <w:r w:rsidRPr="00F5539C">
        <w:rPr>
          <w:rStyle w:val="StyleBoldUnderline"/>
          <w:rFonts w:ascii="Georgia" w:hAnsi="Georgia"/>
          <w:highlight w:val="yellow"/>
        </w:rPr>
        <w:fldChar w:fldCharType="end"/>
      </w:r>
      <w:r w:rsidRPr="00F5539C">
        <w:rPr>
          <w:rFonts w:ascii="Georgia" w:hAnsi="Georgia"/>
        </w:rPr>
        <w:t xml:space="preserve">.” “That was stunning. That was the ballgame,” said one congressional intelligence official, </w:t>
      </w:r>
      <w:proofErr w:type="gramStart"/>
      <w:r w:rsidRPr="00F5539C">
        <w:rPr>
          <w:rFonts w:ascii="Georgia" w:hAnsi="Georgia"/>
        </w:rPr>
        <w:t>who</w:t>
      </w:r>
      <w:proofErr w:type="gramEnd"/>
      <w:r w:rsidRPr="00F5539C">
        <w:rPr>
          <w:rFonts w:ascii="Georgia" w:hAnsi="Georgia"/>
        </w:rPr>
        <w:t xml:space="preserve"> asked not to be publicly identified. “It flies in the face of everything that they have tossed at us.” Despite the panel’s conclusions, Stone strongly rejected the idea they justified Snowden’s actions in leaking the NSA documents about the phone collection. “Suppose someone decides we need gun control and they go out and kill 15 kids and then a state enacts gun control?” Stone said</w:t>
      </w:r>
      <w:proofErr w:type="gramStart"/>
      <w:r w:rsidRPr="00F5539C">
        <w:rPr>
          <w:rFonts w:ascii="Georgia" w:hAnsi="Georgia"/>
        </w:rPr>
        <w:t>,</w:t>
      </w:r>
      <w:proofErr w:type="gramEnd"/>
      <w:r w:rsidRPr="00F5539C">
        <w:rPr>
          <w:rFonts w:ascii="Georgia" w:hAnsi="Georgia"/>
        </w:rPr>
        <w:t xml:space="preserve"> using an analogy he acknowledged was “somewhat inflammatory.” What Snowden did, Stone said, was put the country “at risk.” “My emphatic view," he said, "is that a person who has access to classified information -- the revelation of which could damage national security -- should never take it upon himself to reveal that information.” Stone added, however, that he would not necessarily reject granting an amnesty to Snowden in exchange for the return of all his documents, as was recently suggested by a top NSA official. “It’s a hostage situation,” said Stone. Deciding whether to negotiate with him to get all his documents back was a “pragmatic judgment. I see no principled reason not to do that.” The conclusions of the panel’s reports were at direct odds with public statements by President Barack Obama and U.S. intelligence officials. “Lives have been saved,” </w:t>
      </w:r>
      <w:r w:rsidRPr="00F5539C">
        <w:fldChar w:fldCharType="begin"/>
      </w:r>
      <w:r w:rsidRPr="00F5539C">
        <w:rPr>
          <w:rFonts w:ascii="Georgia" w:hAnsi="Georgia"/>
        </w:rPr>
        <w:instrText xml:space="preserve"> HYPERLINK "http://news.yahoo.com/obama-lives-saved-nsa-programs-114733804.html" \t "_blank" </w:instrText>
      </w:r>
      <w:r w:rsidRPr="00F5539C">
        <w:fldChar w:fldCharType="separate"/>
      </w:r>
      <w:r w:rsidRPr="00F5539C">
        <w:rPr>
          <w:rStyle w:val="Hyperlink"/>
          <w:rFonts w:ascii="Georgia" w:hAnsi="Georgia"/>
        </w:rPr>
        <w:t>Obama told reporters last June</w:t>
      </w:r>
      <w:r w:rsidRPr="00F5539C">
        <w:rPr>
          <w:rStyle w:val="Hyperlink"/>
          <w:rFonts w:ascii="Georgia" w:hAnsi="Georgia"/>
        </w:rPr>
        <w:fldChar w:fldCharType="end"/>
      </w:r>
      <w:r w:rsidRPr="00F5539C">
        <w:rPr>
          <w:rFonts w:ascii="Georgia" w:hAnsi="Georgia"/>
        </w:rPr>
        <w:t xml:space="preserve">, referring to the bulk collection program and another program that intercepts communications overseas. “We know of at least 50 threats that have been averted because of this information.” White House stands by claim that NSA surveillance saved lives. </w:t>
      </w:r>
      <w:r w:rsidRPr="00F5539C">
        <w:rPr>
          <w:rStyle w:val="StyleBoldUnderline"/>
          <w:rFonts w:ascii="Georgia" w:hAnsi="Georgia"/>
        </w:rPr>
        <w:t xml:space="preserve">But in one little-noticed footnote in its report, the White House panel said the telephone records collection program – known as </w:t>
      </w:r>
      <w:r w:rsidRPr="00F5539C">
        <w:rPr>
          <w:rStyle w:val="StyleBoldUnderline"/>
          <w:rFonts w:ascii="Georgia" w:hAnsi="Georgia"/>
          <w:highlight w:val="yellow"/>
        </w:rPr>
        <w:t>Section 215</w:t>
      </w:r>
      <w:r w:rsidRPr="00F5539C">
        <w:rPr>
          <w:rStyle w:val="StyleBoldUnderline"/>
          <w:rFonts w:ascii="Georgia" w:hAnsi="Georgia"/>
        </w:rPr>
        <w:t xml:space="preserve">, based on the provision of the U.S. Patriot Act that provided the legal basis for it – </w:t>
      </w:r>
      <w:r w:rsidRPr="00F5539C">
        <w:rPr>
          <w:rStyle w:val="StyleBoldUnderline"/>
          <w:rFonts w:ascii="Georgia" w:hAnsi="Georgia"/>
          <w:highlight w:val="yellow"/>
        </w:rPr>
        <w:t>had made “only a modest contribution to the nation’s security.” The report said that “there has been no instance in which NSA could say with confidence that the outcome [of a terror investigation] would have been any different” without the program</w:t>
      </w:r>
      <w:r w:rsidRPr="00F5539C">
        <w:rPr>
          <w:rStyle w:val="StyleBoldUnderline"/>
          <w:rFonts w:ascii="Georgia" w:hAnsi="Georgia"/>
        </w:rPr>
        <w:t>.</w:t>
      </w:r>
      <w:r w:rsidRPr="00F5539C">
        <w:rPr>
          <w:rFonts w:ascii="Georgia" w:hAnsi="Georgia"/>
        </w:rPr>
        <w:t xml:space="preserve"> The panel’s findings echoed that of U.S. Judge Richard Leon, who in a ruling this week found the bulk collection program to be unconstitutional. Leon said that government officials were unable to cite “a single instance in which analysis of the NSA’s bulk collection metadata collection actually stopped an imminent attack, or otherwise aided the Government in achieving any objective that was time-sensitive in nature.” Stone declined to comment on the accuracy of public statements by U.S. intelligence officials about the telephone collection program, but said that when they referred to successes they seemed to be mixing the results of domestic metadata collection with the intelligence derived from the separate, and less controversial, NSA program, known as 702, to intercept communications overseas. The comparison between 702 overseas interceptions and </w:t>
      </w:r>
      <w:proofErr w:type="gramStart"/>
      <w:r w:rsidRPr="00F5539C">
        <w:rPr>
          <w:rFonts w:ascii="Georgia" w:hAnsi="Georgia"/>
        </w:rPr>
        <w:t>215 bulk</w:t>
      </w:r>
      <w:proofErr w:type="gramEnd"/>
      <w:r w:rsidRPr="00F5539C">
        <w:rPr>
          <w:rFonts w:ascii="Georgia" w:hAnsi="Georgia"/>
        </w:rPr>
        <w:t xml:space="preserve"> metadata collection was “night and day,” said Stone. “With 702, the record is very impressive. </w:t>
      </w:r>
      <w:proofErr w:type="gramStart"/>
      <w:r w:rsidRPr="00F5539C">
        <w:rPr>
          <w:rFonts w:ascii="Georgia" w:hAnsi="Georgia"/>
        </w:rPr>
        <w:t>It’s</w:t>
      </w:r>
      <w:proofErr w:type="gramEnd"/>
      <w:r w:rsidRPr="00F5539C">
        <w:rPr>
          <w:rFonts w:ascii="Georgia" w:hAnsi="Georgia"/>
        </w:rPr>
        <w:t xml:space="preserve"> no doubt the nation is safer and spared potential attacks because of 702. There was nothing like that for 215. We asked the question and they [the NSA] gave us the data. They were very straight about it.” He also said one reason the telephone records program is not effective is because, contrary to the claims of critics, it actually does not collect a record of every American’s phone call. Although the NSA does collect metadata from major telecommunications carriers such as Verizon and AT&amp;T, there are many smaller carriers from which it collects nothing. Asked if the NSA was collecting the records of 75 percent of phone calls, an estimate that has been used in briefings to </w:t>
      </w:r>
      <w:proofErr w:type="gramStart"/>
      <w:r w:rsidRPr="00F5539C">
        <w:rPr>
          <w:rFonts w:ascii="Georgia" w:hAnsi="Georgia"/>
        </w:rPr>
        <w:t>Congress ,</w:t>
      </w:r>
      <w:proofErr w:type="gramEnd"/>
      <w:r w:rsidRPr="00F5539C">
        <w:rPr>
          <w:rFonts w:ascii="Georgia" w:hAnsi="Georgia"/>
        </w:rPr>
        <w:t xml:space="preserve"> Stone said the real number was classified but “not anything close to that” and far lower. When panel members asked NSA officials why they didn’t expand the program to include smaller carriers, the answer they gave was “money,” Stone said. “They were setting financial priorities,” said Stone, and that was “really revealing” about how useful the bulk collection of telephone calls really was. An NSA spokeswoman declined to comment on any aspect of the panel’s report, saying the agency was deferring to the White House. Asked Wednesday about the surveillance panel’s conclusions about telephone record collection, White House press secretary Jay Carney said that “the president does still believe and knows that this program is an important piece of the overall efforts that we engage in to combat threats against the lives of American citizens and threats to our overall national security.”</w:t>
      </w:r>
    </w:p>
    <w:p w14:paraId="7A97FA27" w14:textId="77777777" w:rsidR="005E33A1" w:rsidRPr="00F5539C" w:rsidRDefault="005E33A1" w:rsidP="005E33A1">
      <w:pPr>
        <w:pStyle w:val="Heading4"/>
        <w:rPr>
          <w:rFonts w:ascii="Georgia" w:hAnsi="Georgia"/>
        </w:rPr>
      </w:pPr>
      <w:r w:rsidRPr="00F5539C">
        <w:rPr>
          <w:rFonts w:ascii="Georgia" w:hAnsi="Georgia"/>
        </w:rPr>
        <w:t>Bulk metadata surveillance doesn’t effectively stop terrorism — no impact on counterterrorism</w:t>
      </w:r>
    </w:p>
    <w:p w14:paraId="3364B097" w14:textId="77777777" w:rsidR="005E33A1" w:rsidRPr="00F5539C" w:rsidRDefault="005E33A1" w:rsidP="005E33A1">
      <w:pPr>
        <w:rPr>
          <w:rFonts w:ascii="Georgia" w:hAnsi="Georgia"/>
        </w:rPr>
      </w:pPr>
      <w:r w:rsidRPr="00F5539C">
        <w:rPr>
          <w:rStyle w:val="StyleStyleBold12pt"/>
          <w:rFonts w:ascii="Georgia" w:hAnsi="Georgia"/>
        </w:rPr>
        <w:t>Scuiletti 14</w:t>
      </w:r>
      <w:r w:rsidRPr="00F5539C">
        <w:rPr>
          <w:rFonts w:ascii="Georgia" w:hAnsi="Georgia"/>
        </w:rPr>
        <w:t xml:space="preserve"> — writer/reporter pbs.org</w:t>
      </w:r>
    </w:p>
    <w:p w14:paraId="38D7659A" w14:textId="77777777" w:rsidR="005E33A1" w:rsidRPr="00F5539C" w:rsidRDefault="005E33A1" w:rsidP="005E33A1">
      <w:pPr>
        <w:rPr>
          <w:rFonts w:ascii="Georgia" w:hAnsi="Georgia"/>
        </w:rPr>
      </w:pPr>
      <w:r w:rsidRPr="00F5539C">
        <w:rPr>
          <w:rFonts w:ascii="Georgia" w:hAnsi="Georgia"/>
        </w:rPr>
        <w:t>(Justin Scuiletti, 1-14-2014, "NSA surveillance doesn't stop terrorism, report claims," http://www.pbs.org/newshour/rundown/nsa-surveillance-doesnt-stop-terrorism-report-claims/, Date Accessed: 6-24-2015) //NM</w:t>
      </w:r>
    </w:p>
    <w:p w14:paraId="3A618921" w14:textId="77777777" w:rsidR="005E33A1" w:rsidRPr="00F5539C" w:rsidRDefault="005E33A1" w:rsidP="005E33A1">
      <w:pPr>
        <w:rPr>
          <w:rStyle w:val="StyleBoldUnderline"/>
          <w:rFonts w:ascii="Georgia" w:hAnsi="Georgia"/>
        </w:rPr>
      </w:pPr>
      <w:r w:rsidRPr="00F5539C">
        <w:rPr>
          <w:rFonts w:ascii="Georgia" w:hAnsi="Georgia"/>
          <w:sz w:val="16"/>
        </w:rPr>
        <w:t xml:space="preserve">A report from the New America Foundation says that </w:t>
      </w:r>
      <w:r w:rsidRPr="00F5539C">
        <w:rPr>
          <w:rStyle w:val="Emphasis"/>
          <w:rFonts w:ascii="Georgia" w:hAnsi="Georgia"/>
          <w:highlight w:val="yellow"/>
        </w:rPr>
        <w:t>bulk surveillance of phones and emails by the NSA does not heavily contribute to terrorism prevention</w:t>
      </w:r>
      <w:r w:rsidRPr="00F5539C">
        <w:rPr>
          <w:rFonts w:ascii="Georgia" w:hAnsi="Georgia"/>
          <w:sz w:val="16"/>
        </w:rPr>
        <w:t xml:space="preserve">. The report, published Monday by the nonprofit, </w:t>
      </w:r>
      <w:r w:rsidRPr="00F5539C">
        <w:rPr>
          <w:rStyle w:val="StyleBoldUnderline"/>
          <w:rFonts w:ascii="Georgia" w:hAnsi="Georgia"/>
        </w:rPr>
        <w:t xml:space="preserve">nonpartisan public policy institute, says claims by the government that suggested the </w:t>
      </w:r>
      <w:r w:rsidRPr="00F5539C">
        <w:rPr>
          <w:rStyle w:val="StyleBoldUnderline"/>
          <w:rFonts w:ascii="Georgia" w:hAnsi="Georgia"/>
          <w:highlight w:val="yellow"/>
        </w:rPr>
        <w:t>usefulness of</w:t>
      </w:r>
      <w:r w:rsidRPr="00F5539C">
        <w:rPr>
          <w:rStyle w:val="StyleBoldUnderline"/>
          <w:rFonts w:ascii="Georgia" w:hAnsi="Georgia"/>
        </w:rPr>
        <w:t xml:space="preserve"> the </w:t>
      </w:r>
      <w:r w:rsidRPr="00F5539C">
        <w:rPr>
          <w:rStyle w:val="StyleBoldUnderline"/>
          <w:rFonts w:ascii="Georgia" w:hAnsi="Georgia"/>
          <w:highlight w:val="yellow"/>
        </w:rPr>
        <w:t>data</w:t>
      </w:r>
      <w:r w:rsidRPr="00F5539C">
        <w:rPr>
          <w:rStyle w:val="StyleBoldUnderline"/>
          <w:rFonts w:ascii="Georgia" w:hAnsi="Georgia"/>
        </w:rPr>
        <w:t xml:space="preserve">, including four cases that were declassified in the wake of Edward Snowden’s leaks, </w:t>
      </w:r>
      <w:r w:rsidRPr="00F5539C">
        <w:rPr>
          <w:rStyle w:val="StyleBoldUnderline"/>
          <w:rFonts w:ascii="Georgia" w:hAnsi="Georgia"/>
          <w:highlight w:val="yellow"/>
        </w:rPr>
        <w:t xml:space="preserve">were “overblown and </w:t>
      </w:r>
      <w:r w:rsidRPr="00F5539C">
        <w:rPr>
          <w:rStyle w:val="StyleBoldUnderline"/>
          <w:rFonts w:ascii="Georgia" w:hAnsi="Georgia"/>
        </w:rPr>
        <w:t xml:space="preserve">even </w:t>
      </w:r>
      <w:r w:rsidRPr="00F5539C">
        <w:rPr>
          <w:rStyle w:val="StyleBoldUnderline"/>
          <w:rFonts w:ascii="Georgia" w:hAnsi="Georgia"/>
          <w:highlight w:val="yellow"/>
        </w:rPr>
        <w:t>misleading.</w:t>
      </w:r>
      <w:r w:rsidRPr="00F5539C">
        <w:rPr>
          <w:rFonts w:ascii="Georgia" w:hAnsi="Georgia"/>
          <w:sz w:val="16"/>
        </w:rPr>
        <w:t xml:space="preserve">” For the report, the NAF conducted an analysis of 225 individuals, “recruited by (al-Qaida) or a like-minded group or inspired by (al-Qaida’s) ideology” and charged in the United States with an act of terrorism post-Sept. 11. NSA surveillance contributions to initial investigations, the report states, were minimal. </w:t>
      </w:r>
      <w:r w:rsidRPr="00F5539C">
        <w:rPr>
          <w:rStyle w:val="StyleBoldUnderline"/>
          <w:rFonts w:ascii="Georgia" w:hAnsi="Georgia"/>
        </w:rPr>
        <w:t xml:space="preserve">American </w:t>
      </w:r>
      <w:r w:rsidRPr="00F5539C">
        <w:rPr>
          <w:rStyle w:val="StyleBoldUnderline"/>
          <w:rFonts w:ascii="Georgia" w:hAnsi="Georgia"/>
          <w:highlight w:val="yellow"/>
        </w:rPr>
        <w:t>telephone metadata was only found to have played a role in initiating 1.8 percent of investigations</w:t>
      </w:r>
      <w:r w:rsidRPr="00F5539C">
        <w:rPr>
          <w:rStyle w:val="StyleBoldUnderline"/>
          <w:rFonts w:ascii="Georgia" w:hAnsi="Georgia"/>
        </w:rPr>
        <w:t xml:space="preserve">, with a total contribution from NSA surveillance to investigations coming to 7.5 percent of cases. </w:t>
      </w:r>
      <w:r w:rsidRPr="00F5539C">
        <w:rPr>
          <w:rStyle w:val="StyleBoldUnderline"/>
          <w:rFonts w:ascii="Georgia" w:hAnsi="Georgia"/>
          <w:highlight w:val="yellow"/>
        </w:rPr>
        <w:t>Traditional</w:t>
      </w:r>
      <w:r w:rsidRPr="00F5539C">
        <w:rPr>
          <w:rStyle w:val="StyleBoldUnderline"/>
          <w:rFonts w:ascii="Georgia" w:hAnsi="Georgia"/>
        </w:rPr>
        <w:t xml:space="preserve"> investigative</w:t>
      </w:r>
      <w:r w:rsidRPr="00F5539C">
        <w:rPr>
          <w:rFonts w:ascii="Georgia" w:hAnsi="Georgia"/>
          <w:sz w:val="16"/>
        </w:rPr>
        <w:t xml:space="preserve"> </w:t>
      </w:r>
      <w:r w:rsidRPr="00F5539C">
        <w:rPr>
          <w:rStyle w:val="StyleBoldUnderline"/>
          <w:rFonts w:ascii="Georgia" w:hAnsi="Georgia"/>
          <w:highlight w:val="yellow"/>
        </w:rPr>
        <w:t>methods</w:t>
      </w:r>
      <w:r w:rsidRPr="00F5539C">
        <w:rPr>
          <w:rFonts w:ascii="Georgia" w:hAnsi="Georgia"/>
          <w:sz w:val="16"/>
        </w:rPr>
        <w:t xml:space="preserve">, however, including informants, community tips </w:t>
      </w:r>
      <w:r w:rsidRPr="00F5539C">
        <w:rPr>
          <w:rStyle w:val="StyleBoldUnderline"/>
          <w:rFonts w:ascii="Georgia" w:hAnsi="Georgia"/>
          <w:highlight w:val="yellow"/>
        </w:rPr>
        <w:t>and targeted intelligence provided 59.6 percent of impetus for those investigations</w:t>
      </w:r>
      <w:r w:rsidRPr="00F5539C">
        <w:rPr>
          <w:rFonts w:ascii="Georgia" w:hAnsi="Georgia"/>
          <w:sz w:val="16"/>
        </w:rPr>
        <w:t xml:space="preserve">. The widespread use of informants suggests that </w:t>
      </w:r>
      <w:r w:rsidRPr="00F5539C">
        <w:rPr>
          <w:rStyle w:val="StyleBoldUnderline"/>
          <w:rFonts w:ascii="Georgia" w:hAnsi="Georgia"/>
        </w:rPr>
        <w:t xml:space="preserve">if there was an </w:t>
      </w:r>
      <w:r w:rsidRPr="00F5539C">
        <w:rPr>
          <w:rStyle w:val="StyleBoldUnderline"/>
          <w:rFonts w:ascii="Georgia" w:hAnsi="Georgia"/>
          <w:highlight w:val="yellow"/>
        </w:rPr>
        <w:t>NSA role in these cases</w:t>
      </w:r>
      <w:r w:rsidRPr="00F5539C">
        <w:rPr>
          <w:rStyle w:val="StyleBoldUnderline"/>
          <w:rFonts w:ascii="Georgia" w:hAnsi="Georgia"/>
        </w:rPr>
        <w:t xml:space="preserve">, it </w:t>
      </w:r>
      <w:r w:rsidRPr="00F5539C">
        <w:rPr>
          <w:rStyle w:val="StyleBoldUnderline"/>
          <w:rFonts w:ascii="Georgia" w:hAnsi="Georgia"/>
          <w:highlight w:val="yellow"/>
        </w:rPr>
        <w:t>was limited and insufficient</w:t>
      </w:r>
      <w:r w:rsidRPr="00F5539C">
        <w:rPr>
          <w:rStyle w:val="StyleBoldUnderline"/>
          <w:rFonts w:ascii="Georgia" w:hAnsi="Georgia"/>
        </w:rPr>
        <w:t xml:space="preserve"> to generate evidence of criminal wrongdoing without the use of traditional investigative tools</w:t>
      </w:r>
      <w:r w:rsidRPr="00F5539C">
        <w:rPr>
          <w:rFonts w:ascii="Georgia" w:hAnsi="Georgia"/>
          <w:sz w:val="16"/>
        </w:rPr>
        <w:t xml:space="preserve">. The report also concluded that </w:t>
      </w:r>
      <w:r w:rsidRPr="00F5539C">
        <w:rPr>
          <w:rStyle w:val="StyleBoldUnderline"/>
          <w:rFonts w:ascii="Georgia" w:hAnsi="Georgia"/>
          <w:highlight w:val="yellow"/>
        </w:rPr>
        <w:t>bulk collection of</w:t>
      </w:r>
      <w:r w:rsidRPr="00F5539C">
        <w:rPr>
          <w:rStyle w:val="StyleBoldUnderline"/>
          <w:rFonts w:ascii="Georgia" w:hAnsi="Georgia"/>
        </w:rPr>
        <w:t xml:space="preserve"> American </w:t>
      </w:r>
      <w:r w:rsidRPr="00F5539C">
        <w:rPr>
          <w:rStyle w:val="StyleBoldUnderline"/>
          <w:rFonts w:ascii="Georgia" w:hAnsi="Georgia"/>
          <w:highlight w:val="yellow"/>
        </w:rPr>
        <w:t>telephone metadata also had “</w:t>
      </w:r>
      <w:r w:rsidRPr="00F5539C">
        <w:rPr>
          <w:rStyle w:val="Emphasis"/>
          <w:rFonts w:ascii="Georgia" w:hAnsi="Georgia"/>
          <w:highlight w:val="yellow"/>
        </w:rPr>
        <w:t>no discernible impact</w:t>
      </w:r>
      <w:r w:rsidRPr="00F5539C">
        <w:rPr>
          <w:rStyle w:val="Emphasis"/>
          <w:rFonts w:ascii="Georgia" w:hAnsi="Georgia"/>
        </w:rPr>
        <w:t xml:space="preserve">” </w:t>
      </w:r>
      <w:r w:rsidRPr="00F5539C">
        <w:rPr>
          <w:rStyle w:val="Emphasis"/>
          <w:rFonts w:ascii="Georgia" w:hAnsi="Georgia"/>
          <w:highlight w:val="yellow"/>
        </w:rPr>
        <w:t>on terrorism prevention</w:t>
      </w:r>
      <w:r w:rsidRPr="00F5539C">
        <w:rPr>
          <w:rStyle w:val="StyleBoldUnderline"/>
          <w:rFonts w:ascii="Georgia" w:hAnsi="Georgia"/>
        </w:rPr>
        <w:t xml:space="preserve"> and only “the most marginal of impacts” on terrorist-related activities.</w:t>
      </w:r>
    </w:p>
    <w:p w14:paraId="0CF9B6DA" w14:textId="77777777" w:rsidR="00DB5103" w:rsidRPr="00F5539C" w:rsidRDefault="00DB5103" w:rsidP="00751A02">
      <w:pPr>
        <w:rPr>
          <w:rFonts w:ascii="Georgia" w:hAnsi="Georgia"/>
          <w:sz w:val="16"/>
        </w:rPr>
      </w:pPr>
    </w:p>
    <w:p w14:paraId="4CAE79DE" w14:textId="77777777" w:rsidR="00751A02" w:rsidRPr="00F5539C" w:rsidRDefault="00751A02" w:rsidP="00751A02">
      <w:pPr>
        <w:pStyle w:val="Heading4"/>
        <w:rPr>
          <w:rFonts w:ascii="Georgia" w:hAnsi="Georgia"/>
        </w:rPr>
      </w:pPr>
      <w:r w:rsidRPr="00F5539C">
        <w:rPr>
          <w:rFonts w:ascii="Georgia" w:hAnsi="Georgia"/>
        </w:rPr>
        <w:t>Metadata does not help counter-terrorism – prefer our rigorous analysis over their hyperbolic claims</w:t>
      </w:r>
    </w:p>
    <w:p w14:paraId="5C862252" w14:textId="77777777" w:rsidR="00751A02" w:rsidRPr="00F5539C" w:rsidRDefault="00751A02" w:rsidP="00751A02">
      <w:pPr>
        <w:rPr>
          <w:rFonts w:ascii="Georgia" w:hAnsi="Georgia"/>
        </w:rPr>
      </w:pPr>
      <w:r w:rsidRPr="00F5539C">
        <w:rPr>
          <w:rStyle w:val="Heading4Char"/>
          <w:rFonts w:ascii="Georgia" w:hAnsi="Georgia"/>
        </w:rPr>
        <w:t xml:space="preserve">Bergen </w:t>
      </w:r>
      <w:proofErr w:type="gramStart"/>
      <w:r w:rsidRPr="00F5539C">
        <w:rPr>
          <w:rStyle w:val="Heading4Char"/>
          <w:rFonts w:ascii="Georgia" w:hAnsi="Georgia"/>
        </w:rPr>
        <w:t>et</w:t>
      </w:r>
      <w:proofErr w:type="gramEnd"/>
      <w:r w:rsidRPr="00F5539C">
        <w:rPr>
          <w:rStyle w:val="Heading4Char"/>
          <w:rFonts w:ascii="Georgia" w:hAnsi="Georgia"/>
        </w:rPr>
        <w:t xml:space="preserve">. </w:t>
      </w:r>
      <w:proofErr w:type="gramStart"/>
      <w:r w:rsidRPr="00F5539C">
        <w:rPr>
          <w:rStyle w:val="Heading4Char"/>
          <w:rFonts w:ascii="Georgia" w:hAnsi="Georgia"/>
        </w:rPr>
        <w:t>al</w:t>
      </w:r>
      <w:proofErr w:type="gramEnd"/>
      <w:r w:rsidRPr="00F5539C">
        <w:rPr>
          <w:rStyle w:val="Heading4Char"/>
          <w:rFonts w:ascii="Georgia" w:hAnsi="Georgia"/>
        </w:rPr>
        <w:t xml:space="preserve"> 14</w:t>
      </w:r>
      <w:r w:rsidRPr="00F5539C">
        <w:rPr>
          <w:rFonts w:ascii="Georgia" w:hAnsi="Georgia"/>
        </w:rPr>
        <w:t xml:space="preserve"> </w:t>
      </w:r>
      <w:r w:rsidRPr="00F5539C">
        <w:rPr>
          <w:rFonts w:ascii="Georgia" w:hAnsi="Georgia"/>
          <w:sz w:val="18"/>
          <w:szCs w:val="18"/>
        </w:rPr>
        <w:t>(Peter, Director of the National Security Program @ the New American Foundation,  David Sterman, Emily Schneider, Baily Cahall, The National Security Program @ the New America Foundation, "No NSA's Bulk Surveillance Programs Stop Terrorists")</w:t>
      </w:r>
    </w:p>
    <w:p w14:paraId="20DF9A7A" w14:textId="77777777" w:rsidR="00751A02" w:rsidRPr="00F5539C" w:rsidRDefault="00751A02" w:rsidP="00751A02">
      <w:pPr>
        <w:rPr>
          <w:rFonts w:ascii="Georgia" w:hAnsi="Georgia"/>
          <w:sz w:val="18"/>
          <w:szCs w:val="18"/>
        </w:rPr>
      </w:pPr>
      <w:r w:rsidRPr="00F5539C">
        <w:rPr>
          <w:rFonts w:ascii="Georgia" w:hAnsi="Georgia"/>
          <w:sz w:val="18"/>
          <w:szCs w:val="18"/>
        </w:rPr>
        <w:t xml:space="preserve">On June 5, 2013, the Guardian broke the first story in what would become a flood of revelations regarding the extent and nature of the NSA’s surveillance programs.  Facing </w:t>
      </w:r>
      <w:proofErr w:type="gramStart"/>
      <w:r w:rsidRPr="00F5539C">
        <w:rPr>
          <w:rFonts w:ascii="Georgia" w:hAnsi="Georgia"/>
          <w:sz w:val="18"/>
          <w:szCs w:val="18"/>
        </w:rPr>
        <w:t>an uproar</w:t>
      </w:r>
      <w:proofErr w:type="gramEnd"/>
      <w:r w:rsidRPr="00F5539C">
        <w:rPr>
          <w:rFonts w:ascii="Georgia" w:hAnsi="Georgia"/>
          <w:sz w:val="18"/>
          <w:szCs w:val="18"/>
        </w:rPr>
        <w:t xml:space="preserve"> over the threat such programs posed to privacy, the Obama administration scrambled to defend them as legal and essential to U.S. national security and counterterrorism. </w:t>
      </w:r>
      <w:r w:rsidRPr="00F5539C">
        <w:rPr>
          <w:rStyle w:val="StyleBoldUnderline"/>
          <w:rFonts w:ascii="Georgia" w:hAnsi="Georgia"/>
        </w:rPr>
        <w:t>Two weeks after the first leaks by former NSA contractor Edward Snowden were published, President Obama defended the NSA surveillance programs during a visit to Berlin, saying: “We know of at least 50 threats that have been averted because of this information</w:t>
      </w:r>
      <w:r w:rsidRPr="00F5539C">
        <w:rPr>
          <w:rFonts w:ascii="Georgia" w:hAnsi="Georgia"/>
          <w:sz w:val="18"/>
          <w:szCs w:val="18"/>
        </w:rPr>
        <w:t xml:space="preserve"> not just in the United States, but, in some cases, threats here in Germany. So lives have been saved.”  Gen. Keith Alexander, the director of the NSA, testified before Congress that: “the information gathered from these programs provided the U.S. government with critical leads to help prevent over 50 potential terrorist events in more than 20 countries around the world.”  Rep. Mike Rogers (R-Mich.), chairman of the House Permanent Select Committee on Intelligence, said on the House floor in July that “54 times [the NSA programs] stopped and thwarted terrorist attacks both here and in Europe – saving real lives.” </w:t>
      </w:r>
      <w:r w:rsidRPr="00F5539C">
        <w:rPr>
          <w:rFonts w:ascii="Georgia" w:hAnsi="Georgia"/>
          <w:sz w:val="12"/>
          <w:szCs w:val="18"/>
        </w:rPr>
        <w:t xml:space="preserve">¶ </w:t>
      </w:r>
      <w:r w:rsidRPr="00F5539C">
        <w:rPr>
          <w:rStyle w:val="StyleBoldUnderline"/>
          <w:rFonts w:ascii="Georgia" w:hAnsi="Georgia"/>
        </w:rPr>
        <w:t>However, our review of the government’s claims about the role that NSA “bulk” surveillance of phone and email communications records has had in keeping the United States safe from terrorism shows that these claims are overblown and even misleading</w:t>
      </w:r>
      <w:r w:rsidRPr="00F5539C">
        <w:rPr>
          <w:rFonts w:ascii="Georgia" w:hAnsi="Georgia"/>
          <w:sz w:val="18"/>
          <w:szCs w:val="18"/>
        </w:rPr>
        <w:t xml:space="preserve">. </w:t>
      </w:r>
      <w:r w:rsidRPr="00F5539C">
        <w:rPr>
          <w:rStyle w:val="StyleBoldUnderline"/>
          <w:rFonts w:ascii="Georgia" w:hAnsi="Georgia"/>
        </w:rPr>
        <w:t>An in-depth analysis of 225 individuals recruited by al-Qaeda or a like-minded group or inspired by al-Qaeda’s ideology, and charged in the United States with an act of terrorism since 9/11, demonstrates that traditional investigative methods, such as the use of informants, tips from local communities, and targeted intelligence operations, provided the initial impetus for investigations in the majority of cases, while the contribution of NSA’s bulk surveillance programs to these cases was minimal</w:t>
      </w:r>
      <w:r w:rsidRPr="00F5539C">
        <w:rPr>
          <w:rFonts w:ascii="Georgia" w:hAnsi="Georgia"/>
          <w:sz w:val="18"/>
          <w:szCs w:val="18"/>
        </w:rPr>
        <w:t xml:space="preserve">. Indeed, </w:t>
      </w:r>
      <w:r w:rsidRPr="00F5539C">
        <w:rPr>
          <w:rStyle w:val="StyleBoldUnderline"/>
          <w:rFonts w:ascii="Georgia" w:hAnsi="Georgia"/>
        </w:rPr>
        <w:t>the controversial bulk collection of American telephone metadata</w:t>
      </w:r>
      <w:r w:rsidRPr="00F5539C">
        <w:rPr>
          <w:rFonts w:ascii="Georgia" w:hAnsi="Georgia"/>
          <w:sz w:val="18"/>
          <w:szCs w:val="18"/>
        </w:rPr>
        <w:t xml:space="preserve">, which includes the telephone numbers that originate and receive calls, as well as the time and date of those calls but not their content, under Section 215 of the USA PATRIOT Act, </w:t>
      </w:r>
      <w:r w:rsidRPr="00F5539C">
        <w:rPr>
          <w:rStyle w:val="StyleBoldUnderline"/>
          <w:rFonts w:ascii="Georgia" w:hAnsi="Georgia"/>
        </w:rPr>
        <w:t>appears to have played an identifiable role in initiating, at most, 1.8 percent of these cases</w:t>
      </w:r>
      <w:r w:rsidRPr="00F5539C">
        <w:rPr>
          <w:rFonts w:ascii="Georgia" w:hAnsi="Georgia"/>
          <w:sz w:val="18"/>
          <w:szCs w:val="18"/>
        </w:rPr>
        <w:t xml:space="preserve">. </w:t>
      </w:r>
      <w:r w:rsidRPr="00F5539C">
        <w:rPr>
          <w:rStyle w:val="StyleBoldUnderline"/>
          <w:rFonts w:ascii="Georgia" w:hAnsi="Georgia"/>
        </w:rPr>
        <w:t>NSA programs involving the surveillance of non-U.S. persons outside of the United States under Section 702 of the FISA Amendments Act played a role in 4.4 percent of the terrorism cases we examined, and NSA surveillance under an unidentified authority played a role in 1.3 percent of the cases we examined</w:t>
      </w:r>
      <w:r w:rsidRPr="00F5539C">
        <w:rPr>
          <w:rFonts w:ascii="Georgia" w:hAnsi="Georgia"/>
          <w:sz w:val="18"/>
          <w:szCs w:val="18"/>
        </w:rPr>
        <w:t xml:space="preserve">. </w:t>
      </w:r>
      <w:r w:rsidRPr="00F5539C">
        <w:rPr>
          <w:rFonts w:ascii="Georgia" w:hAnsi="Georgia"/>
          <w:sz w:val="12"/>
          <w:szCs w:val="18"/>
        </w:rPr>
        <w:t xml:space="preserve">¶ </w:t>
      </w:r>
      <w:r w:rsidRPr="00F5539C">
        <w:rPr>
          <w:rStyle w:val="StyleBoldUnderline"/>
          <w:rFonts w:ascii="Georgia" w:hAnsi="Georgia"/>
        </w:rPr>
        <w:t>Regular FISA warrants not issued in connection with Section 215 or Section 702, which are the traditional means for investigating foreign persons, were used in at least 48 (21 percent) of the cases we looked at</w:t>
      </w:r>
      <w:r w:rsidRPr="00F5539C">
        <w:rPr>
          <w:rFonts w:ascii="Georgia" w:hAnsi="Georgia"/>
          <w:sz w:val="18"/>
          <w:szCs w:val="18"/>
        </w:rPr>
        <w:t>, although it’s unclear whether these warrants played an initiating role or were used at a later point in the investigation. (Click on the link to go to a database of all 225 individuals, complete with additional details about them and the government’s investigations of these cases:</w:t>
      </w:r>
      <w:hyperlink r:id="rId125" w:tooltip="http://natsec.newamerica.net/nsa/analysis" w:history="1">
        <w:r w:rsidRPr="00F5539C">
          <w:rPr>
            <w:rFonts w:ascii="Georgia" w:hAnsi="Georgia"/>
            <w:sz w:val="18"/>
            <w:szCs w:val="18"/>
          </w:rPr>
          <w:t>http://natsec.newamerica.net/nsa/analysis</w:t>
        </w:r>
      </w:hyperlink>
      <w:r w:rsidRPr="00F5539C">
        <w:rPr>
          <w:rFonts w:ascii="Georgia" w:hAnsi="Georgia"/>
          <w:sz w:val="18"/>
          <w:szCs w:val="18"/>
        </w:rPr>
        <w:t>)</w:t>
      </w:r>
      <w:proofErr w:type="gramStart"/>
      <w:r w:rsidRPr="00F5539C">
        <w:rPr>
          <w:rFonts w:ascii="Georgia" w:hAnsi="Georgia"/>
          <w:sz w:val="18"/>
          <w:szCs w:val="18"/>
        </w:rPr>
        <w:t>.</w:t>
      </w:r>
      <w:r w:rsidRPr="00F5539C">
        <w:rPr>
          <w:rFonts w:ascii="Georgia" w:hAnsi="Georgia"/>
          <w:sz w:val="12"/>
          <w:szCs w:val="18"/>
        </w:rPr>
        <w:t>¶</w:t>
      </w:r>
      <w:proofErr w:type="gramEnd"/>
      <w:r w:rsidRPr="00F5539C">
        <w:rPr>
          <w:rFonts w:ascii="Georgia" w:hAnsi="Georgia"/>
          <w:sz w:val="12"/>
          <w:szCs w:val="18"/>
        </w:rPr>
        <w:t xml:space="preserve"> </w:t>
      </w:r>
      <w:r w:rsidRPr="00F5539C">
        <w:rPr>
          <w:rStyle w:val="StyleBoldUnderline"/>
          <w:rFonts w:ascii="Georgia" w:hAnsi="Georgia"/>
        </w:rPr>
        <w:t>Surveillance of American phone metadata has had no discernible impact on preventing acts of terrorism and only the most marginal of impacts on preventing terrorist-related activity, such as fundraising for a terrorist group</w:t>
      </w:r>
      <w:r w:rsidRPr="00F5539C">
        <w:rPr>
          <w:rFonts w:ascii="Georgia" w:hAnsi="Georgia"/>
          <w:sz w:val="18"/>
          <w:szCs w:val="18"/>
        </w:rPr>
        <w:t xml:space="preserve">. Furthermore, our examination of the role of the database of U.S. citizens’ telephone metadata in the single plot the government uses to justify the importance of the program – that of Basaaly Moalin, a San Diego cabdriver who in 2007 and 2008 provided $8,500 to al-Shabaab, al-Qaeda’s affiliate in Somalia – calls into question the necessity of the Section 215 bulk collection program. </w:t>
      </w:r>
      <w:r w:rsidRPr="00F5539C">
        <w:rPr>
          <w:rStyle w:val="StyleBoldUnderline"/>
          <w:rFonts w:ascii="Georgia" w:hAnsi="Georgia"/>
        </w:rPr>
        <w:t>According to the government, the database of American phone metadata allows intelligence authorities to quickly circumvent the traditional burden of proof associated with criminal warrants, thus allowing them to “connect the dots” faster and prevent future 9/11-scale attacks. Yet in the Moalin case, after using the NSA’s phone database to link a number in Somalia to Moalin, the FBI waited two months to begin an investigation and wiretap his phone</w:t>
      </w:r>
      <w:r w:rsidRPr="00F5539C">
        <w:rPr>
          <w:rFonts w:ascii="Georgia" w:hAnsi="Georgia"/>
          <w:sz w:val="18"/>
          <w:szCs w:val="18"/>
        </w:rPr>
        <w:t xml:space="preserve">. Although it’s unclear why there was a delay between the NSA tip and the FBI wiretapping, </w:t>
      </w:r>
      <w:r w:rsidRPr="00F5539C">
        <w:rPr>
          <w:rStyle w:val="StyleBoldUnderline"/>
          <w:rFonts w:ascii="Georgia" w:hAnsi="Georgia"/>
        </w:rPr>
        <w:t>court documents show there was a two-month period in which the FBI was not monitoring Moalin’s calls, despite official statements that the bureau had Moalin’s phone number and had identified him. , This undercuts the government’s theory that the database of Americans’ telephone metadata is necessary to expedite the investigative process, since it clearly didn’t expedite the process in the single case the government uses to extol its virtues</w:t>
      </w:r>
      <w:r w:rsidRPr="00F5539C">
        <w:rPr>
          <w:rFonts w:ascii="Georgia" w:hAnsi="Georgia"/>
          <w:sz w:val="18"/>
          <w:szCs w:val="18"/>
        </w:rPr>
        <w:t xml:space="preserve">. </w:t>
      </w:r>
      <w:r w:rsidRPr="00F5539C">
        <w:rPr>
          <w:rFonts w:ascii="Georgia" w:hAnsi="Georgia"/>
          <w:sz w:val="12"/>
          <w:szCs w:val="18"/>
        </w:rPr>
        <w:t xml:space="preserve">¶ </w:t>
      </w:r>
      <w:r w:rsidRPr="00F5539C">
        <w:rPr>
          <w:rFonts w:ascii="Georgia" w:hAnsi="Georgia"/>
          <w:sz w:val="18"/>
          <w:szCs w:val="18"/>
        </w:rPr>
        <w:t xml:space="preserve">Additionally, a careful review of three of the key terrorism cases the government has cited to defend NSA bulk surveillance programs reveals that </w:t>
      </w:r>
      <w:r w:rsidRPr="00F5539C">
        <w:rPr>
          <w:rStyle w:val="StyleBoldUnderline"/>
          <w:rFonts w:ascii="Georgia" w:hAnsi="Georgia"/>
        </w:rPr>
        <w:t>government officials have exaggerated the role of the NSA in the cases against David Coleman Headley and Najibullah Zazi, and the significance of the threat posed by a notional plot to bomb the New York Stock Exchange</w:t>
      </w:r>
      <w:r w:rsidRPr="00F5539C">
        <w:rPr>
          <w:rFonts w:ascii="Georgia" w:hAnsi="Georgia"/>
          <w:sz w:val="18"/>
          <w:szCs w:val="18"/>
        </w:rPr>
        <w:t xml:space="preserve">. </w:t>
      </w:r>
      <w:r w:rsidRPr="00F5539C">
        <w:rPr>
          <w:rFonts w:ascii="Georgia" w:hAnsi="Georgia"/>
          <w:sz w:val="12"/>
          <w:szCs w:val="18"/>
        </w:rPr>
        <w:t xml:space="preserve">¶ </w:t>
      </w:r>
      <w:r w:rsidRPr="00F5539C">
        <w:rPr>
          <w:rFonts w:ascii="Georgia" w:hAnsi="Georgia"/>
          <w:sz w:val="18"/>
          <w:szCs w:val="18"/>
        </w:rPr>
        <w:t>In 28 percent of the cases we reviewed, court records and public reporting do not identify which specific methods initiated the investigation. These cases, involving 62 individuals, may have been initiated by an undercover informant, an undercover officer, a family member tip, other traditional law enforcement methods, CIA- or FBI-generated intelligence, NSA surveillance of some kind, or any number of other methods. In 23 of these 62 cases (37 percent), an informant was used. However, we were unable to determine whether the informant initiated the investigation or was used after the investigation was initiated as a result of the use of some other investigative means. Some of these cases may also be too recent to have developed a public record large enough to identify which investigative tools were used</w:t>
      </w:r>
      <w:proofErr w:type="gramStart"/>
      <w:r w:rsidRPr="00F5539C">
        <w:rPr>
          <w:rFonts w:ascii="Georgia" w:hAnsi="Georgia"/>
          <w:sz w:val="18"/>
          <w:szCs w:val="18"/>
        </w:rPr>
        <w:t>.</w:t>
      </w:r>
      <w:r w:rsidRPr="00F5539C">
        <w:rPr>
          <w:rFonts w:ascii="Georgia" w:hAnsi="Georgia"/>
          <w:sz w:val="12"/>
          <w:szCs w:val="18"/>
        </w:rPr>
        <w:t>¶</w:t>
      </w:r>
      <w:proofErr w:type="gramEnd"/>
      <w:r w:rsidRPr="00F5539C">
        <w:rPr>
          <w:rFonts w:ascii="Georgia" w:hAnsi="Georgia"/>
          <w:sz w:val="12"/>
          <w:szCs w:val="18"/>
        </w:rPr>
        <w:t xml:space="preserve"> </w:t>
      </w:r>
      <w:r w:rsidRPr="00F5539C">
        <w:rPr>
          <w:rFonts w:ascii="Georgia" w:hAnsi="Georgia"/>
          <w:sz w:val="18"/>
          <w:szCs w:val="18"/>
        </w:rPr>
        <w:t>We have also identified three additional plots that the government has not publicly claimed as NSA successes, but in which court records and public reporting suggest the NSA had a role. However, it is not clear whether any of those three cases involved bulk surveillance programs</w:t>
      </w:r>
      <w:proofErr w:type="gramStart"/>
      <w:r w:rsidRPr="00F5539C">
        <w:rPr>
          <w:rFonts w:ascii="Georgia" w:hAnsi="Georgia"/>
          <w:sz w:val="18"/>
          <w:szCs w:val="18"/>
        </w:rPr>
        <w:t>.</w:t>
      </w:r>
      <w:r w:rsidRPr="00F5539C">
        <w:rPr>
          <w:rFonts w:ascii="Georgia" w:hAnsi="Georgia"/>
          <w:sz w:val="12"/>
          <w:szCs w:val="18"/>
        </w:rPr>
        <w:t>¶</w:t>
      </w:r>
      <w:proofErr w:type="gramEnd"/>
      <w:r w:rsidRPr="00F5539C">
        <w:rPr>
          <w:rFonts w:ascii="Georgia" w:hAnsi="Georgia"/>
          <w:sz w:val="12"/>
          <w:szCs w:val="18"/>
        </w:rPr>
        <w:t xml:space="preserve"> </w:t>
      </w:r>
      <w:r w:rsidRPr="00F5539C">
        <w:rPr>
          <w:rFonts w:ascii="Georgia" w:hAnsi="Georgia"/>
          <w:sz w:val="18"/>
          <w:szCs w:val="18"/>
        </w:rPr>
        <w:t xml:space="preserve">Finally, </w:t>
      </w:r>
      <w:r w:rsidRPr="00F5539C">
        <w:rPr>
          <w:rStyle w:val="StyleBoldUnderline"/>
          <w:rFonts w:ascii="Georgia" w:hAnsi="Georgia"/>
        </w:rPr>
        <w:t>the overall problem for U.S. counterterrorism officials is not that they need vaster amounts of information from the bulk surveillance programs, but that they don’t sufficiently understand or widely share the information they already possess that was derived from conventional law enforcement and intelligence techniques</w:t>
      </w:r>
      <w:r w:rsidRPr="00F5539C">
        <w:rPr>
          <w:rFonts w:ascii="Georgia" w:hAnsi="Georgia"/>
          <w:sz w:val="18"/>
          <w:szCs w:val="18"/>
        </w:rPr>
        <w:t xml:space="preserve">. </w:t>
      </w:r>
      <w:r w:rsidRPr="00F5539C">
        <w:rPr>
          <w:rStyle w:val="StyleBoldUnderline"/>
          <w:rFonts w:ascii="Georgia" w:hAnsi="Georgia"/>
        </w:rPr>
        <w:t>This was true for two of the 9/11 hijackers who were known to be in the United States before the attacks on New York and Washington, as well as with the case of Chicago resident David Coleman Headley, who helped plan the 2008 terrorist attacks in Mumbai</w:t>
      </w:r>
      <w:r w:rsidRPr="00F5539C">
        <w:rPr>
          <w:rFonts w:ascii="Georgia" w:hAnsi="Georgia"/>
          <w:sz w:val="18"/>
          <w:szCs w:val="18"/>
        </w:rPr>
        <w:t>, and it is the unfortunate pattern we have also seen in several other significant terrorism cases. </w:t>
      </w:r>
    </w:p>
    <w:p w14:paraId="3D36095F" w14:textId="77777777" w:rsidR="00751A02" w:rsidRPr="00F5539C" w:rsidRDefault="00751A02" w:rsidP="00751A02">
      <w:pPr>
        <w:rPr>
          <w:rFonts w:ascii="Georgia" w:hAnsi="Georgia"/>
          <w:sz w:val="16"/>
        </w:rPr>
      </w:pPr>
    </w:p>
    <w:p w14:paraId="5D124D30" w14:textId="77777777" w:rsidR="00751A02" w:rsidRPr="00F5539C" w:rsidRDefault="00751A02" w:rsidP="00751A02">
      <w:pPr>
        <w:pStyle w:val="Heading4"/>
        <w:rPr>
          <w:rFonts w:ascii="Georgia" w:hAnsi="Georgia"/>
        </w:rPr>
      </w:pPr>
      <w:r w:rsidRPr="00F5539C">
        <w:rPr>
          <w:rFonts w:ascii="Georgia" w:hAnsi="Georgia"/>
        </w:rPr>
        <w:t>Metadata fails --- false positives</w:t>
      </w:r>
    </w:p>
    <w:p w14:paraId="222815D0" w14:textId="77777777" w:rsidR="00751A02" w:rsidRPr="00F5539C" w:rsidRDefault="00751A02" w:rsidP="00751A02">
      <w:pPr>
        <w:rPr>
          <w:rFonts w:ascii="Georgia" w:hAnsi="Georgia"/>
          <w:sz w:val="18"/>
          <w:szCs w:val="18"/>
        </w:rPr>
      </w:pPr>
      <w:r w:rsidRPr="00F5539C">
        <w:rPr>
          <w:rStyle w:val="Heading4Char"/>
          <w:rFonts w:ascii="Georgia" w:hAnsi="Georgia"/>
        </w:rPr>
        <w:t>Corrigan</w:t>
      </w:r>
      <w:r w:rsidRPr="00F5539C">
        <w:rPr>
          <w:rFonts w:ascii="Georgia" w:hAnsi="Georgia"/>
          <w:sz w:val="18"/>
          <w:szCs w:val="18"/>
        </w:rPr>
        <w:t xml:space="preserve"> </w:t>
      </w:r>
      <w:r w:rsidRPr="00F5539C">
        <w:rPr>
          <w:rStyle w:val="Heading4Char"/>
          <w:rFonts w:ascii="Georgia" w:hAnsi="Georgia"/>
        </w:rPr>
        <w:t>15</w:t>
      </w:r>
      <w:r w:rsidRPr="00F5539C">
        <w:rPr>
          <w:rFonts w:ascii="Georgia" w:hAnsi="Georgia"/>
          <w:sz w:val="18"/>
          <w:szCs w:val="18"/>
        </w:rPr>
        <w:t>. [Ray, Senior lecturer in mathematics, computing, and technology at the Open University, U.K. “Mass Surveillance Will Not Stop Terrorism,” Slate, http://www.slate.com/articles/health_and_science/new_scientist/2015/01/mass_surveillance_against_terrorism_gathering_intelligence_on_all_is_statistically.html.]</w:t>
      </w:r>
    </w:p>
    <w:p w14:paraId="76D98B33" w14:textId="77777777" w:rsidR="00751A02" w:rsidRPr="00F5539C" w:rsidRDefault="00751A02" w:rsidP="00751A02">
      <w:pPr>
        <w:rPr>
          <w:rFonts w:ascii="Georgia" w:hAnsi="Georgia"/>
          <w:sz w:val="18"/>
          <w:szCs w:val="18"/>
        </w:rPr>
      </w:pPr>
      <w:r w:rsidRPr="00F5539C">
        <w:rPr>
          <w:rStyle w:val="StyleBoldUnderline"/>
          <w:rFonts w:ascii="Georgia" w:hAnsi="Georgia"/>
        </w:rPr>
        <w:t>In response to the terrorist attacks in Paris, the U.K. government is redoubling its efforts to engage in mass surveillance</w:t>
      </w:r>
      <w:proofErr w:type="gramStart"/>
      <w:r w:rsidRPr="00F5539C">
        <w:rPr>
          <w:rFonts w:ascii="Georgia" w:hAnsi="Georgia"/>
          <w:sz w:val="18"/>
          <w:szCs w:val="18"/>
        </w:rPr>
        <w:t>.</w:t>
      </w:r>
      <w:r w:rsidRPr="00F5539C">
        <w:rPr>
          <w:rFonts w:ascii="Georgia" w:hAnsi="Georgia"/>
          <w:sz w:val="12"/>
          <w:szCs w:val="18"/>
        </w:rPr>
        <w:t>¶</w:t>
      </w:r>
      <w:proofErr w:type="gramEnd"/>
      <w:r w:rsidRPr="00F5539C">
        <w:rPr>
          <w:rFonts w:ascii="Georgia" w:hAnsi="Georgia"/>
          <w:sz w:val="12"/>
          <w:szCs w:val="18"/>
        </w:rPr>
        <w:t xml:space="preserve"> </w:t>
      </w:r>
      <w:r w:rsidRPr="00F5539C">
        <w:rPr>
          <w:rFonts w:ascii="Georgia" w:hAnsi="Georgia"/>
          <w:sz w:val="18"/>
          <w:szCs w:val="18"/>
        </w:rPr>
        <w:t xml:space="preserve">Prime Minister David </w:t>
      </w:r>
      <w:r w:rsidRPr="00F5539C">
        <w:rPr>
          <w:rStyle w:val="StyleBoldUnderline"/>
          <w:rFonts w:ascii="Georgia" w:hAnsi="Georgia"/>
        </w:rPr>
        <w:t xml:space="preserve">Cameron wants to </w:t>
      </w:r>
      <w:r w:rsidRPr="00F5539C">
        <w:fldChar w:fldCharType="begin"/>
      </w:r>
      <w:r w:rsidRPr="00F5539C">
        <w:rPr>
          <w:rFonts w:ascii="Georgia" w:hAnsi="Georgia"/>
        </w:rPr>
        <w:instrText xml:space="preserve"> HYPERLINK "http://www.newscientist.com/article/dn26790-focus-on-surveillance-as-us-militarys-tweets-hacked.html" \t "_blank" </w:instrText>
      </w:r>
      <w:r w:rsidRPr="00F5539C">
        <w:fldChar w:fldCharType="separate"/>
      </w:r>
      <w:r w:rsidRPr="00F5539C">
        <w:rPr>
          <w:rStyle w:val="StyleBoldUnderline"/>
          <w:rFonts w:ascii="Georgia" w:hAnsi="Georgia"/>
        </w:rPr>
        <w:t>reintroduce the so-called snoopers’ charter</w:t>
      </w:r>
      <w:r w:rsidRPr="00F5539C">
        <w:rPr>
          <w:rStyle w:val="StyleBoldUnderline"/>
          <w:rFonts w:ascii="Georgia" w:hAnsi="Georgia"/>
        </w:rPr>
        <w:fldChar w:fldCharType="end"/>
      </w:r>
      <w:r w:rsidRPr="00F5539C">
        <w:rPr>
          <w:rFonts w:ascii="Georgia" w:hAnsi="Georgia"/>
          <w:sz w:val="18"/>
          <w:szCs w:val="18"/>
        </w:rPr>
        <w:t>—properly, the Communications Data Bill—</w:t>
      </w:r>
      <w:r w:rsidRPr="00F5539C">
        <w:rPr>
          <w:rStyle w:val="StyleBoldUnderline"/>
          <w:rFonts w:ascii="Georgia" w:hAnsi="Georgia"/>
        </w:rPr>
        <w:t>which would compel telecom companies to keep records of all Internet, email, and cellphone activity</w:t>
      </w:r>
      <w:r w:rsidRPr="00F5539C">
        <w:rPr>
          <w:rFonts w:ascii="Georgia" w:hAnsi="Georgia"/>
          <w:sz w:val="18"/>
          <w:szCs w:val="18"/>
        </w:rPr>
        <w:t>. He also wants to ban encrypted communications services</w:t>
      </w:r>
      <w:proofErr w:type="gramStart"/>
      <w:r w:rsidRPr="00F5539C">
        <w:rPr>
          <w:rFonts w:ascii="Georgia" w:hAnsi="Georgia"/>
          <w:sz w:val="18"/>
          <w:szCs w:val="18"/>
        </w:rPr>
        <w:t>.</w:t>
      </w:r>
      <w:r w:rsidRPr="00F5539C">
        <w:rPr>
          <w:rFonts w:ascii="Georgia" w:hAnsi="Georgia"/>
          <w:sz w:val="12"/>
          <w:szCs w:val="18"/>
        </w:rPr>
        <w:t>¶</w:t>
      </w:r>
      <w:proofErr w:type="gramEnd"/>
      <w:r w:rsidRPr="00F5539C">
        <w:rPr>
          <w:rFonts w:ascii="Georgia" w:hAnsi="Georgia"/>
          <w:sz w:val="12"/>
          <w:szCs w:val="18"/>
        </w:rPr>
        <w:t xml:space="preserve"> </w:t>
      </w:r>
      <w:r w:rsidRPr="00F5539C">
        <w:rPr>
          <w:rFonts w:ascii="Georgia" w:hAnsi="Georgia"/>
          <w:sz w:val="18"/>
          <w:szCs w:val="18"/>
        </w:rPr>
        <w:t xml:space="preserve">Cameron seems to believe terrorist attacks can be prevented if only mass surveillance, by the U.K.’s intelligence-gathering center GCHQ and the U.S. National Security Agency, reaches the degree of perfection portrayed in </w:t>
      </w:r>
      <w:r w:rsidRPr="00F5539C">
        <w:rPr>
          <w:rFonts w:ascii="Georgia" w:hAnsi="Georgia"/>
          <w:sz w:val="20"/>
          <w:szCs w:val="22"/>
        </w:rPr>
        <w:fldChar w:fldCharType="begin"/>
      </w:r>
      <w:r w:rsidRPr="00F5539C">
        <w:rPr>
          <w:rFonts w:ascii="Georgia" w:hAnsi="Georgia"/>
        </w:rPr>
        <w:instrText xml:space="preserve"> HYPERLINK "http://www.telegraph.co.uk/news/uknews/crime/10608439/David-Cameron-TV-crime-dramas-show-need-for-snoopers-charter.html" \t "_blank" </w:instrText>
      </w:r>
      <w:r w:rsidRPr="00F5539C">
        <w:rPr>
          <w:rFonts w:ascii="Georgia" w:hAnsi="Georgia"/>
          <w:sz w:val="20"/>
          <w:szCs w:val="22"/>
        </w:rPr>
        <w:fldChar w:fldCharType="separate"/>
      </w:r>
      <w:r w:rsidRPr="00F5539C">
        <w:rPr>
          <w:rFonts w:ascii="Georgia" w:hAnsi="Georgia"/>
          <w:sz w:val="18"/>
          <w:szCs w:val="18"/>
        </w:rPr>
        <w:t>his favorite TV dramas</w:t>
      </w:r>
      <w:r w:rsidRPr="00F5539C">
        <w:rPr>
          <w:rFonts w:ascii="Georgia" w:hAnsi="Georgia"/>
          <w:sz w:val="18"/>
          <w:szCs w:val="18"/>
        </w:rPr>
        <w:fldChar w:fldCharType="end"/>
      </w:r>
      <w:r w:rsidRPr="00F5539C">
        <w:rPr>
          <w:rFonts w:ascii="Georgia" w:hAnsi="Georgia"/>
          <w:sz w:val="18"/>
          <w:szCs w:val="18"/>
        </w:rPr>
        <w:t>, where computers magically pinpoint the bad guys. Computers don’t work this way in real life and neither does mass surveillance</w:t>
      </w:r>
      <w:proofErr w:type="gramStart"/>
      <w:r w:rsidRPr="00F5539C">
        <w:rPr>
          <w:rFonts w:ascii="Georgia" w:hAnsi="Georgia"/>
          <w:sz w:val="18"/>
          <w:szCs w:val="18"/>
        </w:rPr>
        <w:t>.</w:t>
      </w:r>
      <w:r w:rsidRPr="00F5539C">
        <w:rPr>
          <w:rFonts w:ascii="Georgia" w:hAnsi="Georgia"/>
          <w:sz w:val="12"/>
          <w:szCs w:val="18"/>
        </w:rPr>
        <w:t>¶</w:t>
      </w:r>
      <w:proofErr w:type="gramEnd"/>
      <w:r w:rsidRPr="00F5539C">
        <w:rPr>
          <w:rFonts w:ascii="Georgia" w:hAnsi="Georgia"/>
          <w:sz w:val="12"/>
          <w:szCs w:val="18"/>
        </w:rPr>
        <w:t xml:space="preserve"> </w:t>
      </w:r>
      <w:r w:rsidRPr="00F5539C">
        <w:rPr>
          <w:rStyle w:val="StyleBoldUnderline"/>
          <w:rFonts w:ascii="Georgia" w:hAnsi="Georgia"/>
        </w:rPr>
        <w:t>Brothers Said and Cherif Kouachi and Amedy Coulibaly, who murdered 17 people, were known to the French security services and considered a serious threat. France has blanket electronic surveillance. It didn’t avert what happened</w:t>
      </w:r>
      <w:proofErr w:type="gramStart"/>
      <w:r w:rsidRPr="00F5539C">
        <w:rPr>
          <w:rFonts w:ascii="Georgia" w:hAnsi="Georgia"/>
          <w:sz w:val="18"/>
          <w:szCs w:val="18"/>
        </w:rPr>
        <w:t>.</w:t>
      </w:r>
      <w:r w:rsidRPr="00F5539C">
        <w:rPr>
          <w:rFonts w:ascii="Georgia" w:hAnsi="Georgia"/>
          <w:sz w:val="12"/>
          <w:szCs w:val="18"/>
        </w:rPr>
        <w:t>¶</w:t>
      </w:r>
      <w:proofErr w:type="gramEnd"/>
      <w:r w:rsidRPr="00F5539C">
        <w:rPr>
          <w:rFonts w:ascii="Georgia" w:hAnsi="Georgia"/>
          <w:sz w:val="12"/>
          <w:szCs w:val="18"/>
        </w:rPr>
        <w:t xml:space="preserve"> </w:t>
      </w:r>
      <w:r w:rsidRPr="00F5539C">
        <w:rPr>
          <w:rStyle w:val="StyleBoldUnderline"/>
          <w:rFonts w:ascii="Georgia" w:hAnsi="Georgia"/>
        </w:rPr>
        <w:t>Police, intelligence, and security systems are imperfect. They process vast amounts of imperfect intelligence data and do not have the resources to monitor all known suspects 24/7</w:t>
      </w:r>
      <w:r w:rsidRPr="00F5539C">
        <w:rPr>
          <w:rFonts w:ascii="Georgia" w:hAnsi="Georgia"/>
          <w:sz w:val="18"/>
          <w:szCs w:val="18"/>
        </w:rPr>
        <w:t xml:space="preserve">. </w:t>
      </w:r>
      <w:r w:rsidRPr="00F5539C">
        <w:rPr>
          <w:rFonts w:ascii="Georgia" w:hAnsi="Georgia"/>
          <w:sz w:val="20"/>
          <w:szCs w:val="22"/>
        </w:rPr>
        <w:fldChar w:fldCharType="begin"/>
      </w:r>
      <w:r w:rsidRPr="00F5539C">
        <w:rPr>
          <w:rFonts w:ascii="Georgia" w:hAnsi="Georgia"/>
        </w:rPr>
        <w:instrText xml:space="preserve"> HYPERLINK "http://www.telegraph.co.uk/news/worldnews/europe/france/11337968/Paris-shootings-Police-stopped-watching-Said-and-Cherif-Kouachi.html" \t "_blank" </w:instrText>
      </w:r>
      <w:r w:rsidRPr="00F5539C">
        <w:rPr>
          <w:rFonts w:ascii="Georgia" w:hAnsi="Georgia"/>
          <w:sz w:val="20"/>
          <w:szCs w:val="22"/>
        </w:rPr>
        <w:fldChar w:fldCharType="separate"/>
      </w:r>
      <w:r w:rsidRPr="00F5539C">
        <w:rPr>
          <w:rFonts w:ascii="Georgia" w:hAnsi="Georgia"/>
          <w:sz w:val="18"/>
          <w:szCs w:val="18"/>
        </w:rPr>
        <w:t>The French authorities lost track of these extremists</w:t>
      </w:r>
      <w:r w:rsidRPr="00F5539C">
        <w:rPr>
          <w:rFonts w:ascii="Georgia" w:hAnsi="Georgia"/>
          <w:sz w:val="18"/>
          <w:szCs w:val="18"/>
        </w:rPr>
        <w:fldChar w:fldCharType="end"/>
      </w:r>
      <w:r w:rsidRPr="00F5539C">
        <w:rPr>
          <w:rFonts w:ascii="Georgia" w:hAnsi="Georgia"/>
          <w:sz w:val="18"/>
          <w:szCs w:val="18"/>
        </w:rPr>
        <w:t xml:space="preserve"> long enough for them to carry out their murderous acts. </w:t>
      </w:r>
      <w:r w:rsidRPr="00F5539C">
        <w:rPr>
          <w:rStyle w:val="StyleBoldUnderline"/>
          <w:rFonts w:ascii="Georgia" w:hAnsi="Georgia"/>
        </w:rPr>
        <w:t>You cannot fix any of this by treating the entire population as suspects and then engaging in suspicionless, blanket collection and processing of personal data</w:t>
      </w:r>
      <w:proofErr w:type="gramStart"/>
      <w:r w:rsidRPr="00F5539C">
        <w:rPr>
          <w:rStyle w:val="StyleBoldUnderline"/>
          <w:rFonts w:ascii="Georgia" w:hAnsi="Georgia"/>
        </w:rPr>
        <w:t>.</w:t>
      </w:r>
      <w:r w:rsidRPr="00F5539C">
        <w:rPr>
          <w:rFonts w:ascii="Georgia" w:hAnsi="Georgia"/>
          <w:sz w:val="12"/>
          <w:szCs w:val="18"/>
        </w:rPr>
        <w:t>¶</w:t>
      </w:r>
      <w:proofErr w:type="gramEnd"/>
      <w:r w:rsidRPr="00F5539C">
        <w:rPr>
          <w:rFonts w:ascii="Georgia" w:hAnsi="Georgia"/>
          <w:sz w:val="12"/>
          <w:szCs w:val="18"/>
        </w:rPr>
        <w:t xml:space="preserve"> </w:t>
      </w:r>
      <w:r w:rsidRPr="00F5539C">
        <w:rPr>
          <w:rFonts w:ascii="Georgia" w:hAnsi="Georgia"/>
          <w:sz w:val="18"/>
          <w:szCs w:val="18"/>
        </w:rPr>
        <w:t xml:space="preserve">Mass data collectors can dig deeply into anyone’s digital persona but don’t have the resources to do so with everyone. </w:t>
      </w:r>
      <w:r w:rsidRPr="00F5539C">
        <w:rPr>
          <w:rStyle w:val="StyleBoldUnderline"/>
          <w:rFonts w:ascii="Georgia" w:hAnsi="Georgia"/>
        </w:rPr>
        <w:t>Surveillance of the entire population, the vast majority of whom are innocent, leads to the diversion of limited intelligence resources in pursuit of huge numbers of false leads</w:t>
      </w:r>
      <w:r w:rsidRPr="00F5539C">
        <w:rPr>
          <w:rFonts w:ascii="Georgia" w:hAnsi="Georgia"/>
          <w:sz w:val="18"/>
          <w:szCs w:val="18"/>
        </w:rPr>
        <w:t xml:space="preserve">. </w:t>
      </w:r>
      <w:r w:rsidRPr="00F5539C">
        <w:rPr>
          <w:rStyle w:val="StyleBoldUnderline"/>
          <w:rFonts w:ascii="Georgia" w:hAnsi="Georgia"/>
        </w:rPr>
        <w:t>Terrorists are comparatively rare, so finding one is a needle-in-a-haystack problem. You don’t make it easier by throwing more needleless hay on the stack</w:t>
      </w:r>
      <w:proofErr w:type="gramStart"/>
      <w:r w:rsidRPr="00F5539C">
        <w:rPr>
          <w:rFonts w:ascii="Georgia" w:hAnsi="Georgia"/>
          <w:sz w:val="18"/>
          <w:szCs w:val="18"/>
        </w:rPr>
        <w:t>.</w:t>
      </w:r>
      <w:r w:rsidRPr="00F5539C">
        <w:rPr>
          <w:rFonts w:ascii="Georgia" w:hAnsi="Georgia"/>
          <w:sz w:val="12"/>
          <w:szCs w:val="18"/>
        </w:rPr>
        <w:t>¶</w:t>
      </w:r>
      <w:proofErr w:type="gramEnd"/>
      <w:r w:rsidRPr="00F5539C">
        <w:rPr>
          <w:rFonts w:ascii="Georgia" w:hAnsi="Georgia"/>
          <w:sz w:val="12"/>
          <w:szCs w:val="18"/>
        </w:rPr>
        <w:t xml:space="preserve"> </w:t>
      </w:r>
      <w:r w:rsidRPr="00F5539C">
        <w:rPr>
          <w:rStyle w:val="StyleBoldUnderline"/>
          <w:rFonts w:ascii="Georgia" w:hAnsi="Georgia"/>
        </w:rPr>
        <w:t xml:space="preserve">It is </w:t>
      </w:r>
      <w:r w:rsidRPr="00F5539C">
        <w:fldChar w:fldCharType="begin"/>
      </w:r>
      <w:r w:rsidRPr="00F5539C">
        <w:rPr>
          <w:rFonts w:ascii="Georgia" w:hAnsi="Georgia"/>
        </w:rPr>
        <w:instrText xml:space="preserve"> HYPERLINK "http://www.counterpunch.org/2006/05/24/why-does-the-nsa-engage-in-mass-surveillance-of-americans-when-it-s-statistically-impossible-for-such-spying-to-detect-terrorists/" \t "_blank" </w:instrText>
      </w:r>
      <w:r w:rsidRPr="00F5539C">
        <w:fldChar w:fldCharType="separate"/>
      </w:r>
      <w:r w:rsidRPr="00F5539C">
        <w:rPr>
          <w:rStyle w:val="StyleBoldUnderline"/>
          <w:rFonts w:ascii="Georgia" w:hAnsi="Georgia"/>
        </w:rPr>
        <w:t>statistically impossible for total population surveillance to be an effective tool</w:t>
      </w:r>
      <w:r w:rsidRPr="00F5539C">
        <w:rPr>
          <w:rStyle w:val="StyleBoldUnderline"/>
          <w:rFonts w:ascii="Georgia" w:hAnsi="Georgia"/>
        </w:rPr>
        <w:fldChar w:fldCharType="end"/>
      </w:r>
      <w:r w:rsidRPr="00F5539C">
        <w:rPr>
          <w:rStyle w:val="StyleBoldUnderline"/>
          <w:rFonts w:ascii="Georgia" w:hAnsi="Georgia"/>
        </w:rPr>
        <w:t>for catching terrorists.</w:t>
      </w:r>
      <w:r w:rsidRPr="00F5539C">
        <w:rPr>
          <w:rStyle w:val="StyleBoldUnderline"/>
          <w:rFonts w:ascii="Georgia" w:hAnsi="Georgia"/>
          <w:sz w:val="12"/>
        </w:rPr>
        <w:t xml:space="preserve">¶ </w:t>
      </w:r>
      <w:r w:rsidRPr="00F5539C">
        <w:rPr>
          <w:rStyle w:val="StyleBoldUnderline"/>
          <w:rFonts w:ascii="Georgia" w:hAnsi="Georgia"/>
        </w:rPr>
        <w:t>Even if your magic terrorist-catching machine has a false positive rate of 1 in 1,000—and no security technology comes anywhere near this—every time you asked it for suspects in the U.K. it would flag 60,000 innocent people</w:t>
      </w:r>
      <w:r w:rsidRPr="00F5539C">
        <w:rPr>
          <w:rFonts w:ascii="Georgia" w:hAnsi="Georgia"/>
          <w:sz w:val="18"/>
          <w:szCs w:val="18"/>
        </w:rPr>
        <w:t>.</w:t>
      </w:r>
      <w:r w:rsidRPr="00F5539C">
        <w:rPr>
          <w:rFonts w:ascii="Georgia" w:hAnsi="Georgia"/>
          <w:sz w:val="12"/>
          <w:szCs w:val="18"/>
        </w:rPr>
        <w:t xml:space="preserve">¶ </w:t>
      </w:r>
      <w:r w:rsidRPr="00F5539C">
        <w:rPr>
          <w:rStyle w:val="StyleBoldUnderline"/>
          <w:rFonts w:ascii="Georgia" w:hAnsi="Georgia"/>
        </w:rPr>
        <w:t>Law enforcement and security services need to be able to move with the times, using modern digital technologies intelligently and through targeted data preservation—not a mass surveillance regime—to engage in court-supervised technological surveillance of individuals whom they have reasonable cause to suspect</w:t>
      </w:r>
      <w:r w:rsidRPr="00F5539C">
        <w:rPr>
          <w:rFonts w:ascii="Georgia" w:hAnsi="Georgia"/>
          <w:sz w:val="18"/>
          <w:szCs w:val="18"/>
        </w:rPr>
        <w:t>. That is not, however, the same as building an infrastructure of mass surveillance</w:t>
      </w:r>
      <w:proofErr w:type="gramStart"/>
      <w:r w:rsidRPr="00F5539C">
        <w:rPr>
          <w:rFonts w:ascii="Georgia" w:hAnsi="Georgia"/>
          <w:sz w:val="18"/>
          <w:szCs w:val="18"/>
        </w:rPr>
        <w:t>.</w:t>
      </w:r>
      <w:r w:rsidRPr="00F5539C">
        <w:rPr>
          <w:rFonts w:ascii="Georgia" w:hAnsi="Georgia"/>
          <w:sz w:val="12"/>
          <w:szCs w:val="18"/>
        </w:rPr>
        <w:t>¶</w:t>
      </w:r>
      <w:proofErr w:type="gramEnd"/>
      <w:r w:rsidRPr="00F5539C">
        <w:rPr>
          <w:rFonts w:ascii="Georgia" w:hAnsi="Georgia"/>
          <w:sz w:val="12"/>
          <w:szCs w:val="18"/>
        </w:rPr>
        <w:t xml:space="preserve"> </w:t>
      </w:r>
      <w:r w:rsidRPr="00F5539C">
        <w:rPr>
          <w:rStyle w:val="StyleBoldUnderline"/>
          <w:rFonts w:ascii="Georgia" w:hAnsi="Georgia"/>
        </w:rPr>
        <w:t>Mass surveillance makes the job of the security services more difficult and the rest of us less secure</w:t>
      </w:r>
      <w:r w:rsidRPr="00F5539C">
        <w:rPr>
          <w:rFonts w:ascii="Georgia" w:hAnsi="Georgia"/>
          <w:sz w:val="18"/>
          <w:szCs w:val="18"/>
        </w:rPr>
        <w:t>.</w:t>
      </w:r>
    </w:p>
    <w:p w14:paraId="12BE1E0A" w14:textId="77777777" w:rsidR="00751A02" w:rsidRPr="00F5539C" w:rsidRDefault="00751A02" w:rsidP="00751A02">
      <w:pPr>
        <w:rPr>
          <w:rFonts w:ascii="Georgia" w:hAnsi="Georgia"/>
        </w:rPr>
      </w:pPr>
    </w:p>
    <w:p w14:paraId="22931883" w14:textId="77777777" w:rsidR="00751A02" w:rsidRPr="00F5539C" w:rsidRDefault="00751A02" w:rsidP="00751A02">
      <w:pPr>
        <w:rPr>
          <w:rFonts w:ascii="Georgia" w:hAnsi="Georgia"/>
        </w:rPr>
      </w:pPr>
    </w:p>
    <w:p w14:paraId="002019E2" w14:textId="77777777" w:rsidR="00751A02" w:rsidRPr="00F5539C" w:rsidRDefault="00751A02" w:rsidP="00751A02">
      <w:pPr>
        <w:pStyle w:val="Heading4"/>
        <w:rPr>
          <w:rFonts w:ascii="Georgia" w:hAnsi="Georgia"/>
        </w:rPr>
      </w:pPr>
      <w:r w:rsidRPr="00F5539C">
        <w:rPr>
          <w:rFonts w:ascii="Georgia" w:hAnsi="Georgia"/>
        </w:rPr>
        <w:t>No metadata implications for counter-terrorism</w:t>
      </w:r>
    </w:p>
    <w:p w14:paraId="6A8DA0BB" w14:textId="77777777" w:rsidR="00751A02" w:rsidRPr="00F5539C" w:rsidRDefault="00751A02" w:rsidP="00751A02">
      <w:pPr>
        <w:rPr>
          <w:rFonts w:ascii="Georgia" w:hAnsi="Georgia"/>
          <w:sz w:val="18"/>
          <w:szCs w:val="18"/>
        </w:rPr>
      </w:pPr>
      <w:r w:rsidRPr="00F5539C">
        <w:rPr>
          <w:rStyle w:val="Heading4Char"/>
          <w:rFonts w:ascii="Georgia" w:hAnsi="Georgia"/>
        </w:rPr>
        <w:t>Cohn</w:t>
      </w:r>
      <w:r w:rsidRPr="00F5539C">
        <w:rPr>
          <w:rFonts w:ascii="Georgia" w:hAnsi="Georgia"/>
          <w:sz w:val="18"/>
          <w:szCs w:val="18"/>
        </w:rPr>
        <w:t> </w:t>
      </w:r>
      <w:r w:rsidRPr="00F5539C">
        <w:rPr>
          <w:rStyle w:val="Heading4Char"/>
          <w:rFonts w:ascii="Georgia" w:hAnsi="Georgia"/>
        </w:rPr>
        <w:t>and Kayyali</w:t>
      </w:r>
      <w:r w:rsidRPr="00F5539C">
        <w:rPr>
          <w:rFonts w:ascii="Georgia" w:hAnsi="Georgia"/>
          <w:sz w:val="18"/>
          <w:szCs w:val="18"/>
        </w:rPr>
        <w:t xml:space="preserve"> </w:t>
      </w:r>
      <w:r w:rsidRPr="00F5539C">
        <w:rPr>
          <w:rStyle w:val="Heading4Char"/>
          <w:rFonts w:ascii="Georgia" w:hAnsi="Georgia"/>
        </w:rPr>
        <w:t>14</w:t>
      </w:r>
      <w:r w:rsidRPr="00F5539C">
        <w:rPr>
          <w:rFonts w:ascii="Georgia" w:hAnsi="Georgia"/>
          <w:sz w:val="18"/>
          <w:szCs w:val="18"/>
        </w:rPr>
        <w:t>. [Cindy, Executive Director of the Electronic Frontier Foundation. From 2000-2015 she served as EFF’s Legal Director as well as its General Counsel</w:t>
      </w:r>
      <w:proofErr w:type="gramStart"/>
      <w:r w:rsidRPr="00F5539C">
        <w:rPr>
          <w:rFonts w:ascii="Georgia" w:hAnsi="Georgia"/>
          <w:sz w:val="18"/>
          <w:szCs w:val="18"/>
        </w:rPr>
        <w:t>;</w:t>
      </w:r>
      <w:proofErr w:type="gramEnd"/>
      <w:r w:rsidRPr="00F5539C">
        <w:rPr>
          <w:rFonts w:ascii="Georgia" w:hAnsi="Georgia"/>
          <w:sz w:val="18"/>
          <w:szCs w:val="18"/>
        </w:rPr>
        <w:t xml:space="preserve"> and member of EFF’s activism team. Nadia's work focuses on surveillance, national security policy, and the intersection of criminal justice, racial justice, and digital civil liberties issues. “The Top 5 Claims That Defenders of the NSA Have to Stop Making to Remain Credible,” Electronic Frontier Foundation, https://www.eff.org/deeplinks/2014/06/top-5-claims-defenders-nsa-have-stop-making-remain-credible.</w:t>
      </w:r>
    </w:p>
    <w:p w14:paraId="565C1786" w14:textId="77777777" w:rsidR="00751A02" w:rsidRPr="00F5539C" w:rsidRDefault="00751A02" w:rsidP="00751A02">
      <w:pPr>
        <w:rPr>
          <w:rFonts w:ascii="Georgia" w:hAnsi="Georgia"/>
          <w:sz w:val="18"/>
          <w:szCs w:val="18"/>
        </w:rPr>
      </w:pPr>
      <w:r w:rsidRPr="00F5539C">
        <w:rPr>
          <w:rStyle w:val="StyleBoldUnderline"/>
          <w:rFonts w:ascii="Georgia" w:hAnsi="Georgia"/>
        </w:rPr>
        <w:t>Over the past year, as the Snowden revelations have rolled out, the government and its apologists have developed a set of talking points about mass spying that the public has now heard over and over again</w:t>
      </w:r>
      <w:r w:rsidRPr="00F5539C">
        <w:rPr>
          <w:rFonts w:ascii="Georgia" w:hAnsi="Georgia"/>
          <w:sz w:val="18"/>
          <w:szCs w:val="18"/>
        </w:rPr>
        <w:t>. From the President, to Hilary Clinton to Rep. Mike Rogers, Sen. Dianne Feinstein and many others, the arguments are often eerily similar</w:t>
      </w:r>
      <w:proofErr w:type="gramStart"/>
      <w:r w:rsidRPr="00F5539C">
        <w:rPr>
          <w:rFonts w:ascii="Georgia" w:hAnsi="Georgia"/>
          <w:sz w:val="18"/>
          <w:szCs w:val="18"/>
        </w:rPr>
        <w:t>.</w:t>
      </w:r>
      <w:r w:rsidRPr="00F5539C">
        <w:rPr>
          <w:rFonts w:ascii="Georgia" w:hAnsi="Georgia"/>
          <w:sz w:val="12"/>
          <w:szCs w:val="18"/>
        </w:rPr>
        <w:t>¶</w:t>
      </w:r>
      <w:proofErr w:type="gramEnd"/>
      <w:r w:rsidRPr="00F5539C">
        <w:rPr>
          <w:rFonts w:ascii="Georgia" w:hAnsi="Georgia"/>
          <w:sz w:val="12"/>
          <w:szCs w:val="18"/>
        </w:rPr>
        <w:t xml:space="preserve"> </w:t>
      </w:r>
      <w:r w:rsidRPr="00F5539C">
        <w:rPr>
          <w:rFonts w:ascii="Georgia" w:hAnsi="Georgia"/>
          <w:sz w:val="18"/>
          <w:szCs w:val="18"/>
        </w:rPr>
        <w:t xml:space="preserve">But as we approach the one year anniversary, </w:t>
      </w:r>
      <w:r w:rsidRPr="00F5539C">
        <w:rPr>
          <w:rStyle w:val="StyleBoldUnderline"/>
          <w:rFonts w:ascii="Georgia" w:hAnsi="Georgia"/>
        </w:rPr>
        <w:t>it’s time to call out the key claims that have been thoroughly debunked and insist that the NSA apologists retire them</w:t>
      </w:r>
      <w:r w:rsidRPr="00F5539C">
        <w:rPr>
          <w:rFonts w:ascii="Georgia" w:hAnsi="Georgia"/>
          <w:sz w:val="18"/>
          <w:szCs w:val="18"/>
        </w:rPr>
        <w:t xml:space="preserve">. </w:t>
      </w:r>
      <w:r w:rsidRPr="00F5539C">
        <w:rPr>
          <w:rFonts w:ascii="Georgia" w:hAnsi="Georgia"/>
          <w:sz w:val="12"/>
          <w:szCs w:val="18"/>
        </w:rPr>
        <w:t xml:space="preserve">¶ </w:t>
      </w:r>
      <w:proofErr w:type="gramStart"/>
      <w:r w:rsidRPr="00F5539C">
        <w:rPr>
          <w:rFonts w:ascii="Georgia" w:hAnsi="Georgia"/>
          <w:sz w:val="18"/>
          <w:szCs w:val="18"/>
        </w:rPr>
        <w:t>So</w:t>
      </w:r>
      <w:proofErr w:type="gramEnd"/>
      <w:r w:rsidRPr="00F5539C">
        <w:rPr>
          <w:rFonts w:ascii="Georgia" w:hAnsi="Georgia"/>
          <w:sz w:val="18"/>
          <w:szCs w:val="18"/>
        </w:rPr>
        <w:t xml:space="preserve"> if you hear any one of these in the future, you can tell yourself straight up: “this person isn’t credible,” and look elsewhere for current information about the NSA spying. And if these are still in your talking points (you know who you are) it’s time to retire them if you want to remain credible. And next time, the talking points should stand the test of time</w:t>
      </w:r>
      <w:proofErr w:type="gramStart"/>
      <w:r w:rsidRPr="00F5539C">
        <w:rPr>
          <w:rFonts w:ascii="Georgia" w:hAnsi="Georgia"/>
          <w:sz w:val="18"/>
          <w:szCs w:val="18"/>
        </w:rPr>
        <w:t>.</w:t>
      </w:r>
      <w:r w:rsidRPr="00F5539C">
        <w:rPr>
          <w:rFonts w:ascii="Georgia" w:hAnsi="Georgia"/>
          <w:sz w:val="12"/>
          <w:szCs w:val="18"/>
        </w:rPr>
        <w:t>¶</w:t>
      </w:r>
      <w:proofErr w:type="gramEnd"/>
      <w:r w:rsidRPr="00F5539C">
        <w:rPr>
          <w:rFonts w:ascii="Georgia" w:hAnsi="Georgia"/>
          <w:sz w:val="12"/>
          <w:szCs w:val="18"/>
        </w:rPr>
        <w:t xml:space="preserve"> </w:t>
      </w:r>
      <w:r w:rsidRPr="00F5539C">
        <w:rPr>
          <w:rStyle w:val="StyleBoldUnderline"/>
          <w:rFonts w:ascii="Georgia" w:hAnsi="Georgia"/>
        </w:rPr>
        <w:t>1. The NSA has Stopped 54 Terrorist Attacks with Mass Spying</w:t>
      </w:r>
      <w:r w:rsidRPr="00F5539C">
        <w:rPr>
          <w:rStyle w:val="StyleBoldUnderline"/>
          <w:rFonts w:ascii="Georgia" w:hAnsi="Georgia"/>
          <w:sz w:val="12"/>
        </w:rPr>
        <w:t xml:space="preserve">¶ </w:t>
      </w:r>
      <w:r w:rsidRPr="00F5539C">
        <w:rPr>
          <w:rFonts w:ascii="Georgia" w:hAnsi="Georgia"/>
          <w:sz w:val="18"/>
          <w:szCs w:val="18"/>
        </w:rPr>
        <w:t>The discredited claim</w:t>
      </w:r>
      <w:r w:rsidRPr="00F5539C">
        <w:rPr>
          <w:rFonts w:ascii="Georgia" w:hAnsi="Georgia"/>
          <w:sz w:val="12"/>
          <w:szCs w:val="18"/>
        </w:rPr>
        <w:t xml:space="preserve">¶ </w:t>
      </w:r>
      <w:r w:rsidRPr="00F5539C">
        <w:rPr>
          <w:rStyle w:val="StyleBoldUnderline"/>
          <w:rFonts w:ascii="Georgia" w:hAnsi="Georgia"/>
        </w:rPr>
        <w:t>NSA defenders have thrown out many claims about how NSA surveillance has protected us from terrorists, including repeatedly declaring that it has thwarted 54 plots</w:t>
      </w:r>
      <w:r w:rsidRPr="00F5539C">
        <w:rPr>
          <w:rFonts w:ascii="Georgia" w:hAnsi="Georgia"/>
          <w:sz w:val="18"/>
          <w:szCs w:val="18"/>
        </w:rPr>
        <w:t>. Rep. Mike Rogers</w:t>
      </w:r>
      <w:hyperlink r:id="rId126" w:anchor="document/p23/a125317" w:history="1">
        <w:r w:rsidRPr="00F5539C">
          <w:rPr>
            <w:rFonts w:ascii="Georgia" w:hAnsi="Georgia"/>
            <w:sz w:val="18"/>
            <w:szCs w:val="18"/>
          </w:rPr>
          <w:t>says it</w:t>
        </w:r>
      </w:hyperlink>
      <w:r w:rsidRPr="00F5539C">
        <w:rPr>
          <w:rFonts w:ascii="Georgia" w:hAnsi="Georgia"/>
          <w:sz w:val="18"/>
          <w:szCs w:val="18"/>
        </w:rPr>
        <w:t xml:space="preserve"> </w:t>
      </w:r>
      <w:hyperlink r:id="rId127" w:anchor=".Ulq5kGSDSu4" w:history="1">
        <w:r w:rsidRPr="00F5539C">
          <w:rPr>
            <w:rFonts w:ascii="Georgia" w:hAnsi="Georgia"/>
            <w:sz w:val="18"/>
            <w:szCs w:val="18"/>
          </w:rPr>
          <w:t>often</w:t>
        </w:r>
      </w:hyperlink>
      <w:r w:rsidRPr="00F5539C">
        <w:rPr>
          <w:rFonts w:ascii="Georgia" w:hAnsi="Georgia"/>
          <w:sz w:val="18"/>
          <w:szCs w:val="18"/>
        </w:rPr>
        <w:t xml:space="preserve">. Only weeks after the first Snowden leak, US President Barack Obama </w:t>
      </w:r>
      <w:hyperlink r:id="rId128" w:history="1">
        <w:r w:rsidRPr="00F5539C">
          <w:rPr>
            <w:rFonts w:ascii="Georgia" w:hAnsi="Georgia"/>
            <w:sz w:val="18"/>
            <w:szCs w:val="18"/>
          </w:rPr>
          <w:t>claimed:</w:t>
        </w:r>
      </w:hyperlink>
      <w:r w:rsidRPr="00F5539C">
        <w:rPr>
          <w:rFonts w:ascii="Georgia" w:hAnsi="Georgia"/>
          <w:sz w:val="18"/>
          <w:szCs w:val="18"/>
        </w:rPr>
        <w:t xml:space="preserve"> “We know of at least 50 threats that have been averted” because of the NSA’s spy powers. Former NSA Director Gen. Keith Alexander also repeatedly claimed that those programs thwarted </w:t>
      </w:r>
      <w:hyperlink r:id="rId129" w:history="1">
        <w:r w:rsidRPr="00F5539C">
          <w:rPr>
            <w:rFonts w:ascii="Georgia" w:hAnsi="Georgia"/>
            <w:sz w:val="18"/>
            <w:szCs w:val="18"/>
          </w:rPr>
          <w:t>54 different attacks</w:t>
        </w:r>
      </w:hyperlink>
      <w:proofErr w:type="gramStart"/>
      <w:r w:rsidRPr="00F5539C">
        <w:rPr>
          <w:rFonts w:ascii="Georgia" w:hAnsi="Georgia"/>
          <w:sz w:val="18"/>
          <w:szCs w:val="18"/>
        </w:rPr>
        <w:t>.</w:t>
      </w:r>
      <w:r w:rsidRPr="00F5539C">
        <w:rPr>
          <w:rFonts w:ascii="Georgia" w:hAnsi="Georgia"/>
          <w:sz w:val="12"/>
          <w:szCs w:val="18"/>
        </w:rPr>
        <w:t>¶</w:t>
      </w:r>
      <w:proofErr w:type="gramEnd"/>
      <w:r w:rsidRPr="00F5539C">
        <w:rPr>
          <w:rFonts w:ascii="Georgia" w:hAnsi="Georgia"/>
          <w:sz w:val="12"/>
          <w:szCs w:val="18"/>
        </w:rPr>
        <w:t xml:space="preserve"> </w:t>
      </w:r>
      <w:r w:rsidRPr="00F5539C">
        <w:rPr>
          <w:rFonts w:ascii="Georgia" w:hAnsi="Georgia"/>
          <w:sz w:val="18"/>
          <w:szCs w:val="18"/>
        </w:rPr>
        <w:t xml:space="preserve">Others, including former </w:t>
      </w:r>
      <w:hyperlink r:id="rId130" w:history="1">
        <w:r w:rsidRPr="00F5539C">
          <w:rPr>
            <w:rFonts w:ascii="Georgia" w:hAnsi="Georgia"/>
            <w:sz w:val="18"/>
            <w:szCs w:val="18"/>
          </w:rPr>
          <w:t>Vice President Dick Cheney</w:t>
        </w:r>
      </w:hyperlink>
      <w:r w:rsidRPr="00F5539C">
        <w:rPr>
          <w:rFonts w:ascii="Georgia" w:hAnsi="Georgia"/>
          <w:sz w:val="18"/>
          <w:szCs w:val="18"/>
        </w:rPr>
        <w:t xml:space="preserve"> have claimed that had the bulk spying programs in place, the government could have stopped the 9/11 bombings, specifically noting that the government needed the program to locate Khalid al Mihdhar, a hijacker who was living in San Diego. </w:t>
      </w:r>
      <w:r w:rsidRPr="00F5539C">
        <w:rPr>
          <w:rFonts w:ascii="Georgia" w:hAnsi="Georgia"/>
          <w:sz w:val="12"/>
          <w:szCs w:val="18"/>
        </w:rPr>
        <w:t xml:space="preserve">¶ </w:t>
      </w:r>
      <w:r w:rsidRPr="00F5539C">
        <w:rPr>
          <w:rFonts w:ascii="Georgia" w:hAnsi="Georgia"/>
          <w:sz w:val="18"/>
          <w:szCs w:val="18"/>
        </w:rPr>
        <w:t>Why it’s not credible</w:t>
      </w:r>
      <w:proofErr w:type="gramStart"/>
      <w:r w:rsidRPr="00F5539C">
        <w:rPr>
          <w:rFonts w:ascii="Georgia" w:hAnsi="Georgia"/>
          <w:sz w:val="18"/>
          <w:szCs w:val="18"/>
        </w:rPr>
        <w:t>:</w:t>
      </w:r>
      <w:r w:rsidRPr="00F5539C">
        <w:rPr>
          <w:rFonts w:ascii="Georgia" w:hAnsi="Georgia"/>
          <w:sz w:val="12"/>
          <w:szCs w:val="18"/>
        </w:rPr>
        <w:t>¶</w:t>
      </w:r>
      <w:proofErr w:type="gramEnd"/>
      <w:r w:rsidRPr="00F5539C">
        <w:rPr>
          <w:rFonts w:ascii="Georgia" w:hAnsi="Georgia"/>
          <w:sz w:val="12"/>
          <w:szCs w:val="18"/>
        </w:rPr>
        <w:t xml:space="preserve"> </w:t>
      </w:r>
      <w:r w:rsidRPr="00F5539C">
        <w:rPr>
          <w:rStyle w:val="StyleBoldUnderline"/>
          <w:rFonts w:ascii="Georgia" w:hAnsi="Georgia"/>
        </w:rPr>
        <w:t xml:space="preserve">These claims </w:t>
      </w:r>
      <w:hyperlink r:id="rId131" w:history="1">
        <w:r w:rsidRPr="00F5539C">
          <w:rPr>
            <w:rStyle w:val="StyleBoldUnderline"/>
            <w:rFonts w:ascii="Georgia" w:hAnsi="Georgia"/>
          </w:rPr>
          <w:t>have been thoroughly debunked</w:t>
        </w:r>
      </w:hyperlink>
      <w:r w:rsidRPr="00F5539C">
        <w:rPr>
          <w:rStyle w:val="StyleBoldUnderline"/>
          <w:rFonts w:ascii="Georgia" w:hAnsi="Georgia"/>
        </w:rPr>
        <w:t xml:space="preserve">. First, the claim that the information stopped 54 terrorist plots fell completely apart. In dramatic </w:t>
      </w:r>
      <w:hyperlink r:id="rId132" w:history="1">
        <w:r w:rsidRPr="00F5539C">
          <w:rPr>
            <w:rStyle w:val="StyleBoldUnderline"/>
            <w:rFonts w:ascii="Georgia" w:hAnsi="Georgia"/>
          </w:rPr>
          <w:t>Congressional testimony</w:t>
        </w:r>
      </w:hyperlink>
      <w:r w:rsidRPr="00F5539C">
        <w:rPr>
          <w:rStyle w:val="StyleBoldUnderline"/>
          <w:rFonts w:ascii="Georgia" w:hAnsi="Georgia"/>
        </w:rPr>
        <w:t>, Sen. Leahy forced a formal retraction from NSA Director Alexander in October, 2013</w:t>
      </w:r>
      <w:proofErr w:type="gramStart"/>
      <w:r w:rsidRPr="00F5539C">
        <w:rPr>
          <w:rFonts w:ascii="Georgia" w:hAnsi="Georgia"/>
          <w:sz w:val="18"/>
          <w:szCs w:val="18"/>
        </w:rPr>
        <w:t>:</w:t>
      </w:r>
      <w:r w:rsidRPr="00F5539C">
        <w:rPr>
          <w:rFonts w:ascii="Georgia" w:hAnsi="Georgia"/>
          <w:sz w:val="12"/>
          <w:szCs w:val="18"/>
        </w:rPr>
        <w:t>¶</w:t>
      </w:r>
      <w:proofErr w:type="gramEnd"/>
      <w:r w:rsidRPr="00F5539C">
        <w:rPr>
          <w:rFonts w:ascii="Georgia" w:hAnsi="Georgia"/>
          <w:sz w:val="12"/>
          <w:szCs w:val="18"/>
        </w:rPr>
        <w:t xml:space="preserve"> </w:t>
      </w:r>
      <w:r w:rsidRPr="00F5539C">
        <w:rPr>
          <w:rFonts w:ascii="Georgia" w:hAnsi="Georgia"/>
          <w:sz w:val="18"/>
          <w:szCs w:val="18"/>
        </w:rPr>
        <w:t>"</w:t>
      </w:r>
      <w:r w:rsidRPr="00F5539C">
        <w:rPr>
          <w:rStyle w:val="StyleBoldUnderline"/>
          <w:rFonts w:ascii="Georgia" w:hAnsi="Georgia"/>
        </w:rPr>
        <w:t>Would you agree that the 54 cases that keep getting cited by the administration were not all plots, and of the 54, only 13 had some nexus to the U.S.?" Leahy said at the hearing. "Would you agree with that, yes or no?"</w:t>
      </w:r>
      <w:r w:rsidRPr="00F5539C">
        <w:rPr>
          <w:rStyle w:val="StyleBoldUnderline"/>
          <w:rFonts w:ascii="Georgia" w:hAnsi="Georgia"/>
          <w:sz w:val="12"/>
        </w:rPr>
        <w:t xml:space="preserve">¶ </w:t>
      </w:r>
      <w:r w:rsidRPr="00F5539C">
        <w:rPr>
          <w:rStyle w:val="StyleBoldUnderline"/>
          <w:rFonts w:ascii="Georgia" w:hAnsi="Georgia"/>
        </w:rPr>
        <w:t>"Yes," Alexander replied, without elaborating</w:t>
      </w:r>
      <w:proofErr w:type="gramStart"/>
      <w:r w:rsidRPr="00F5539C">
        <w:rPr>
          <w:rFonts w:ascii="Georgia" w:hAnsi="Georgia"/>
          <w:sz w:val="18"/>
          <w:szCs w:val="18"/>
        </w:rPr>
        <w:t>.</w:t>
      </w:r>
      <w:r w:rsidRPr="00F5539C">
        <w:rPr>
          <w:rFonts w:ascii="Georgia" w:hAnsi="Georgia"/>
          <w:sz w:val="12"/>
          <w:szCs w:val="18"/>
        </w:rPr>
        <w:t>¶</w:t>
      </w:r>
      <w:proofErr w:type="gramEnd"/>
      <w:r w:rsidRPr="00F5539C">
        <w:rPr>
          <w:rFonts w:ascii="Georgia" w:hAnsi="Georgia"/>
          <w:sz w:val="12"/>
          <w:szCs w:val="18"/>
        </w:rPr>
        <w:t xml:space="preserve"> </w:t>
      </w:r>
      <w:r w:rsidRPr="00F5539C">
        <w:rPr>
          <w:rStyle w:val="StyleBoldUnderline"/>
          <w:rFonts w:ascii="Georgia" w:hAnsi="Georgia"/>
        </w:rPr>
        <w:t xml:space="preserve">But that didn’t stop the apologists. We keep hearing the “54 plots” line to this day. </w:t>
      </w:r>
      <w:r w:rsidRPr="00F5539C">
        <w:rPr>
          <w:rStyle w:val="StyleBoldUnderline"/>
          <w:rFonts w:ascii="Georgia" w:hAnsi="Georgia"/>
          <w:sz w:val="12"/>
        </w:rPr>
        <w:t xml:space="preserve">¶ </w:t>
      </w:r>
      <w:r w:rsidRPr="00F5539C">
        <w:rPr>
          <w:rStyle w:val="StyleBoldUnderline"/>
          <w:rFonts w:ascii="Georgia" w:hAnsi="Georgia"/>
        </w:rPr>
        <w:t>As for 9/11, sadly, the same is true. The government did not need additional mass collection capabilities</w:t>
      </w:r>
      <w:r w:rsidRPr="00F5539C">
        <w:rPr>
          <w:rFonts w:ascii="Georgia" w:hAnsi="Georgia"/>
          <w:sz w:val="18"/>
          <w:szCs w:val="18"/>
        </w:rPr>
        <w:t>, like the mass phone records programs, to find al Mihdhar in San Diego. As</w:t>
      </w:r>
      <w:hyperlink r:id="rId133" w:anchor="clarke-update" w:history="1">
        <w:r w:rsidRPr="00F5539C">
          <w:rPr>
            <w:rFonts w:ascii="Georgia" w:hAnsi="Georgia"/>
            <w:sz w:val="18"/>
            <w:szCs w:val="18"/>
          </w:rPr>
          <w:t>ProPublica noted</w:t>
        </w:r>
      </w:hyperlink>
      <w:r w:rsidRPr="00F5539C">
        <w:rPr>
          <w:rFonts w:ascii="Georgia" w:hAnsi="Georgia"/>
          <w:sz w:val="18"/>
          <w:szCs w:val="18"/>
        </w:rPr>
        <w:t>, quoting Bob Graham, the former chair of the Senate Intelligence Committee</w:t>
      </w:r>
      <w:proofErr w:type="gramStart"/>
      <w:r w:rsidRPr="00F5539C">
        <w:rPr>
          <w:rFonts w:ascii="Georgia" w:hAnsi="Georgia"/>
          <w:sz w:val="18"/>
          <w:szCs w:val="18"/>
        </w:rPr>
        <w:t>:</w:t>
      </w:r>
      <w:r w:rsidRPr="00F5539C">
        <w:rPr>
          <w:rFonts w:ascii="Georgia" w:hAnsi="Georgia"/>
          <w:sz w:val="12"/>
          <w:szCs w:val="18"/>
        </w:rPr>
        <w:t>¶</w:t>
      </w:r>
      <w:proofErr w:type="gramEnd"/>
      <w:r w:rsidRPr="00F5539C">
        <w:rPr>
          <w:rFonts w:ascii="Georgia" w:hAnsi="Georgia"/>
          <w:sz w:val="12"/>
          <w:szCs w:val="18"/>
        </w:rPr>
        <w:t xml:space="preserve"> </w:t>
      </w:r>
      <w:r w:rsidRPr="00F5539C">
        <w:rPr>
          <w:rStyle w:val="StyleBoldUnderline"/>
          <w:rFonts w:ascii="Georgia" w:hAnsi="Georgia"/>
        </w:rPr>
        <w:t>U.S. intelligence agencies knew the identity of the hijacker in question, Saudi national Khalid al Mihdhar, long before 9/11 and had the ability find him, but they failed to do so</w:t>
      </w:r>
      <w:r w:rsidRPr="00F5539C">
        <w:rPr>
          <w:rFonts w:ascii="Georgia" w:hAnsi="Georgia"/>
          <w:sz w:val="18"/>
          <w:szCs w:val="18"/>
        </w:rPr>
        <w:t>.</w:t>
      </w:r>
      <w:r w:rsidRPr="00F5539C">
        <w:rPr>
          <w:rFonts w:ascii="Georgia" w:hAnsi="Georgia"/>
          <w:sz w:val="12"/>
          <w:szCs w:val="18"/>
        </w:rPr>
        <w:t xml:space="preserve">¶ </w:t>
      </w:r>
      <w:r w:rsidRPr="00F5539C">
        <w:rPr>
          <w:rFonts w:ascii="Georgia" w:hAnsi="Georgia"/>
          <w:sz w:val="18"/>
          <w:szCs w:val="18"/>
        </w:rPr>
        <w:t xml:space="preserve">"There were plenty of opportunities without having to rely on this metadata system for the FBI and intelligence agencies to have located Mihdhar," says former Senator Bob Graham, the Florida Democrat who </w:t>
      </w:r>
      <w:hyperlink r:id="rId134" w:history="1">
        <w:r w:rsidRPr="00F5539C">
          <w:rPr>
            <w:rFonts w:ascii="Georgia" w:hAnsi="Georgia"/>
            <w:sz w:val="18"/>
            <w:szCs w:val="18"/>
          </w:rPr>
          <w:t>extensively investigated</w:t>
        </w:r>
      </w:hyperlink>
      <w:r w:rsidRPr="00F5539C">
        <w:rPr>
          <w:rFonts w:ascii="Georgia" w:hAnsi="Georgia"/>
          <w:sz w:val="18"/>
          <w:szCs w:val="18"/>
        </w:rPr>
        <w:t xml:space="preserve"> 9/11 as chairman of the Senate’s intelligence committee.</w:t>
      </w:r>
      <w:r w:rsidRPr="00F5539C">
        <w:rPr>
          <w:rFonts w:ascii="Georgia" w:hAnsi="Georgia"/>
          <w:sz w:val="12"/>
          <w:szCs w:val="18"/>
        </w:rPr>
        <w:t xml:space="preserve">¶ </w:t>
      </w:r>
      <w:r w:rsidRPr="00F5539C">
        <w:rPr>
          <w:rStyle w:val="StyleBoldUnderline"/>
          <w:rFonts w:ascii="Georgia" w:hAnsi="Georgia"/>
        </w:rPr>
        <w:t xml:space="preserve">Moreover, Peter Bergen and a team at the New America Foundation dug into the government’s claims about plots in America, including studying over 225 individuals recruited by al Qaeda and similar groups in the United States and charged with terrorism, and </w:t>
      </w:r>
      <w:hyperlink r:id="rId135" w:history="1">
        <w:r w:rsidRPr="00F5539C">
          <w:rPr>
            <w:rStyle w:val="StyleBoldUnderline"/>
            <w:rFonts w:ascii="Georgia" w:hAnsi="Georgia"/>
          </w:rPr>
          <w:t>concluded</w:t>
        </w:r>
      </w:hyperlink>
      <w:r w:rsidRPr="00F5539C">
        <w:rPr>
          <w:rStyle w:val="StyleBoldUnderline"/>
          <w:rFonts w:ascii="Georgia" w:hAnsi="Georgia"/>
        </w:rPr>
        <w:t>:</w:t>
      </w:r>
      <w:r w:rsidRPr="00F5539C">
        <w:rPr>
          <w:rStyle w:val="StyleBoldUnderline"/>
          <w:rFonts w:ascii="Georgia" w:hAnsi="Georgia"/>
          <w:sz w:val="12"/>
        </w:rPr>
        <w:t xml:space="preserve">¶ </w:t>
      </w:r>
      <w:r w:rsidRPr="00F5539C">
        <w:rPr>
          <w:rStyle w:val="StyleBoldUnderline"/>
          <w:rFonts w:ascii="Georgia" w:hAnsi="Georgia"/>
        </w:rPr>
        <w:t>Our review of the government’s claims about the role that NSA "bulk" surveillance of phone and email communications records has had in keeping the United States safe from terrorism shows that these claims are overblown and even misleading</w:t>
      </w:r>
      <w:r w:rsidRPr="00F5539C">
        <w:rPr>
          <w:rFonts w:ascii="Georgia" w:hAnsi="Georgia"/>
          <w:sz w:val="18"/>
          <w:szCs w:val="18"/>
        </w:rPr>
        <w:t>...</w:t>
      </w:r>
      <w:r w:rsidRPr="00F5539C">
        <w:rPr>
          <w:rFonts w:ascii="Georgia" w:hAnsi="Georgia"/>
          <w:sz w:val="12"/>
          <w:szCs w:val="18"/>
        </w:rPr>
        <w:t xml:space="preserve">¶ </w:t>
      </w:r>
      <w:r w:rsidRPr="00F5539C">
        <w:rPr>
          <w:rStyle w:val="StyleBoldUnderline"/>
          <w:rFonts w:ascii="Georgia" w:hAnsi="Georgia"/>
        </w:rPr>
        <w:t xml:space="preserve">When backed into a corner, the government’s apologists cite the capture of Zazi, the so-called New York subway bomber. However, in that case, </w:t>
      </w:r>
      <w:hyperlink r:id="rId136" w:history="1">
        <w:r w:rsidRPr="00F5539C">
          <w:rPr>
            <w:rStyle w:val="StyleBoldUnderline"/>
            <w:rFonts w:ascii="Georgia" w:hAnsi="Georgia"/>
          </w:rPr>
          <w:t>the Associated Press reported</w:t>
        </w:r>
      </w:hyperlink>
      <w:r w:rsidRPr="00F5539C">
        <w:rPr>
          <w:rStyle w:val="StyleBoldUnderline"/>
          <w:rFonts w:ascii="Georgia" w:hAnsi="Georgia"/>
        </w:rPr>
        <w:t xml:space="preserve"> that the government could have easily stopped the plot without the NSA program</w:t>
      </w:r>
      <w:r w:rsidRPr="00F5539C">
        <w:rPr>
          <w:rFonts w:ascii="Georgia" w:hAnsi="Georgia"/>
          <w:sz w:val="18"/>
          <w:szCs w:val="18"/>
        </w:rPr>
        <w:t xml:space="preserve">, under authorities that comply with the Constitution. Sens. Ron Wyden and Mark Udall </w:t>
      </w:r>
      <w:hyperlink r:id="rId137" w:history="1">
        <w:r w:rsidRPr="00F5539C">
          <w:rPr>
            <w:rFonts w:ascii="Georgia" w:hAnsi="Georgia"/>
            <w:sz w:val="18"/>
            <w:szCs w:val="18"/>
          </w:rPr>
          <w:t>have been saying this</w:t>
        </w:r>
      </w:hyperlink>
      <w:r w:rsidRPr="00F5539C">
        <w:rPr>
          <w:rFonts w:ascii="Georgia" w:hAnsi="Georgia"/>
          <w:sz w:val="18"/>
          <w:szCs w:val="18"/>
        </w:rPr>
        <w:t xml:space="preserve"> for a long time</w:t>
      </w:r>
      <w:proofErr w:type="gramStart"/>
      <w:r w:rsidRPr="00F5539C">
        <w:rPr>
          <w:rFonts w:ascii="Georgia" w:hAnsi="Georgia"/>
          <w:sz w:val="18"/>
          <w:szCs w:val="18"/>
        </w:rPr>
        <w:t>.</w:t>
      </w:r>
      <w:r w:rsidRPr="00F5539C">
        <w:rPr>
          <w:rFonts w:ascii="Georgia" w:hAnsi="Georgia"/>
          <w:sz w:val="12"/>
          <w:szCs w:val="18"/>
        </w:rPr>
        <w:t>¶</w:t>
      </w:r>
      <w:proofErr w:type="gramEnd"/>
      <w:r w:rsidRPr="00F5539C">
        <w:rPr>
          <w:rFonts w:ascii="Georgia" w:hAnsi="Georgia"/>
          <w:sz w:val="12"/>
          <w:szCs w:val="18"/>
        </w:rPr>
        <w:t xml:space="preserve"> </w:t>
      </w:r>
      <w:r w:rsidRPr="00F5539C">
        <w:rPr>
          <w:rStyle w:val="StyleBoldUnderline"/>
          <w:rFonts w:ascii="Georgia" w:hAnsi="Georgia"/>
        </w:rPr>
        <w:t>Both of the President’s hand-picked advisors on mass surveillance concur about the telephone records collection. The President’s Review Board issued a</w:t>
      </w:r>
      <w:hyperlink r:id="rId138" w:history="1">
        <w:r w:rsidRPr="00F5539C">
          <w:rPr>
            <w:rStyle w:val="StyleBoldUnderline"/>
            <w:rFonts w:ascii="Georgia" w:hAnsi="Georgia"/>
          </w:rPr>
          <w:t xml:space="preserve"> report</w:t>
        </w:r>
      </w:hyperlink>
      <w:r w:rsidRPr="00F5539C">
        <w:rPr>
          <w:rStyle w:val="StyleBoldUnderline"/>
          <w:rFonts w:ascii="Georgia" w:hAnsi="Georgia"/>
        </w:rPr>
        <w:t xml:space="preserve"> in which it stated “the information contributed to terrorist investigations by the use of section 215 telephony meta-data was not essential to preventing attacks,” The Privacy and Civil Liberties Oversight Board</w:t>
      </w:r>
      <w:r w:rsidRPr="00F5539C">
        <w:rPr>
          <w:rFonts w:ascii="Georgia" w:hAnsi="Georgia"/>
          <w:sz w:val="18"/>
          <w:szCs w:val="18"/>
        </w:rPr>
        <w:t xml:space="preserve"> (PCLOB) </w:t>
      </w:r>
      <w:r w:rsidRPr="00F5539C">
        <w:rPr>
          <w:rStyle w:val="StyleBoldUnderline"/>
          <w:rFonts w:ascii="Georgia" w:hAnsi="Georgia"/>
        </w:rPr>
        <w:t xml:space="preserve">also </w:t>
      </w:r>
      <w:hyperlink r:id="rId139" w:history="1">
        <w:r w:rsidRPr="00F5539C">
          <w:rPr>
            <w:rStyle w:val="StyleBoldUnderline"/>
            <w:rFonts w:ascii="Georgia" w:hAnsi="Georgia"/>
          </w:rPr>
          <w:t>issued a report</w:t>
        </w:r>
      </w:hyperlink>
      <w:r w:rsidRPr="00F5539C">
        <w:rPr>
          <w:rStyle w:val="StyleBoldUnderline"/>
          <w:rFonts w:ascii="Georgia" w:hAnsi="Georgia"/>
        </w:rPr>
        <w:t xml:space="preserve"> in which it stated, “we have not identified a single instance involving a threat to the United States in which [bulk collection under Section 215 of the Patriot Act] made a concrete difference in the outcome of a counterterrorism investigation</w:t>
      </w:r>
      <w:r w:rsidRPr="00F5539C">
        <w:rPr>
          <w:rFonts w:ascii="Georgia" w:hAnsi="Georgia"/>
          <w:sz w:val="18"/>
          <w:szCs w:val="18"/>
        </w:rPr>
        <w:t>.”</w:t>
      </w:r>
      <w:r w:rsidRPr="00F5539C">
        <w:rPr>
          <w:rFonts w:ascii="Georgia" w:hAnsi="Georgia"/>
          <w:sz w:val="12"/>
          <w:szCs w:val="18"/>
        </w:rPr>
        <w:t xml:space="preserve">¶ </w:t>
      </w:r>
      <w:r w:rsidRPr="00F5539C">
        <w:rPr>
          <w:rFonts w:ascii="Georgia" w:hAnsi="Georgia"/>
          <w:sz w:val="18"/>
          <w:szCs w:val="18"/>
        </w:rPr>
        <w:t xml:space="preserve">And in an </w:t>
      </w:r>
      <w:hyperlink r:id="rId140" w:history="1">
        <w:r w:rsidRPr="00F5539C">
          <w:rPr>
            <w:rFonts w:ascii="Georgia" w:hAnsi="Georgia"/>
            <w:sz w:val="18"/>
            <w:szCs w:val="18"/>
          </w:rPr>
          <w:t>amicus brief</w:t>
        </w:r>
      </w:hyperlink>
      <w:r w:rsidRPr="00F5539C">
        <w:rPr>
          <w:rFonts w:ascii="Georgia" w:hAnsi="Georgia"/>
          <w:sz w:val="18"/>
          <w:szCs w:val="18"/>
        </w:rPr>
        <w:t xml:space="preserve"> in EFF’s case </w:t>
      </w:r>
      <w:hyperlink r:id="rId141" w:history="1">
        <w:r w:rsidRPr="00F5539C">
          <w:rPr>
            <w:rFonts w:ascii="Georgia" w:hAnsi="Georgia"/>
            <w:sz w:val="18"/>
            <w:szCs w:val="18"/>
          </w:rPr>
          <w:t>First Unitarian Church of Los Angeles v. the NSA</w:t>
        </w:r>
      </w:hyperlink>
      <w:r w:rsidRPr="00F5539C">
        <w:rPr>
          <w:rFonts w:ascii="Georgia" w:hAnsi="Georgia"/>
          <w:sz w:val="18"/>
          <w:szCs w:val="18"/>
        </w:rPr>
        <w:t xml:space="preserve"> case, </w:t>
      </w:r>
      <w:r w:rsidRPr="00F5539C">
        <w:rPr>
          <w:rStyle w:val="StyleBoldUnderline"/>
          <w:rFonts w:ascii="Georgia" w:hAnsi="Georgia"/>
        </w:rPr>
        <w:t>Sens. Ron Wyden, Mark Udall, and Martin Heinrich stated that, while the administration has claimed that bulk collection is necessary to prevent terrorism, they “have reviewed the bulk-collection program extensively, and none of the claims appears to hold up to scrutiny</w:t>
      </w:r>
      <w:r w:rsidRPr="00F5539C">
        <w:rPr>
          <w:rFonts w:ascii="Georgia" w:hAnsi="Georgia"/>
          <w:sz w:val="18"/>
          <w:szCs w:val="18"/>
        </w:rPr>
        <w:t xml:space="preserve">.” </w:t>
      </w:r>
      <w:r w:rsidRPr="00F5539C">
        <w:rPr>
          <w:rFonts w:ascii="Georgia" w:hAnsi="Georgia"/>
          <w:sz w:val="12"/>
          <w:szCs w:val="18"/>
        </w:rPr>
        <w:t xml:space="preserve">¶ </w:t>
      </w:r>
      <w:r w:rsidRPr="00F5539C">
        <w:rPr>
          <w:rStyle w:val="StyleBoldUnderline"/>
          <w:rFonts w:ascii="Georgia" w:hAnsi="Georgia"/>
        </w:rPr>
        <w:t xml:space="preserve">Even former top NSA official John Inglis </w:t>
      </w:r>
      <w:hyperlink r:id="rId142" w:history="1">
        <w:r w:rsidRPr="00F5539C">
          <w:rPr>
            <w:rStyle w:val="StyleBoldUnderline"/>
            <w:rFonts w:ascii="Georgia" w:hAnsi="Georgia"/>
          </w:rPr>
          <w:t>admitted</w:t>
        </w:r>
      </w:hyperlink>
      <w:r w:rsidRPr="00F5539C">
        <w:rPr>
          <w:rStyle w:val="StyleBoldUnderline"/>
          <w:rFonts w:ascii="Georgia" w:hAnsi="Georgia"/>
        </w:rPr>
        <w:t xml:space="preserve"> that the phone records program has not stopped any terrorist attacks aimed at the US and at most, helped catch one guy who shipped about $8,000 to a Somalian group</w:t>
      </w:r>
      <w:r w:rsidRPr="00F5539C">
        <w:rPr>
          <w:rFonts w:ascii="Georgia" w:hAnsi="Georgia"/>
          <w:sz w:val="18"/>
          <w:szCs w:val="18"/>
        </w:rPr>
        <w:t xml:space="preserve"> that the US has designated as a terrorist group but that has never even remotely been involved in any attacks aimed at the US.</w:t>
      </w:r>
    </w:p>
    <w:p w14:paraId="25FF65FE" w14:textId="77777777" w:rsidR="00751A02" w:rsidRPr="00F5539C" w:rsidRDefault="00751A02" w:rsidP="00751A02">
      <w:pPr>
        <w:rPr>
          <w:rFonts w:ascii="Georgia" w:hAnsi="Georgia"/>
        </w:rPr>
      </w:pPr>
    </w:p>
    <w:p w14:paraId="51F893D8" w14:textId="77777777" w:rsidR="00751A02" w:rsidRPr="00F5539C" w:rsidRDefault="00751A02" w:rsidP="00751A02">
      <w:pPr>
        <w:pStyle w:val="Heading4"/>
        <w:rPr>
          <w:rFonts w:ascii="Georgia" w:hAnsi="Georgia"/>
        </w:rPr>
      </w:pPr>
      <w:r w:rsidRPr="00F5539C">
        <w:rPr>
          <w:rFonts w:ascii="Georgia" w:hAnsi="Georgia"/>
        </w:rPr>
        <w:t>Metadata not key - empirics</w:t>
      </w:r>
    </w:p>
    <w:p w14:paraId="484CA5C0" w14:textId="77777777" w:rsidR="00751A02" w:rsidRPr="00F5539C" w:rsidRDefault="00751A02" w:rsidP="00751A02">
      <w:pPr>
        <w:rPr>
          <w:rFonts w:ascii="Georgia" w:hAnsi="Georgia"/>
          <w:sz w:val="18"/>
          <w:szCs w:val="18"/>
        </w:rPr>
      </w:pPr>
      <w:r w:rsidRPr="00F5539C">
        <w:rPr>
          <w:rStyle w:val="Heading4Char"/>
          <w:rFonts w:ascii="Georgia" w:hAnsi="Georgia"/>
        </w:rPr>
        <w:t>Eddington</w:t>
      </w:r>
      <w:r w:rsidRPr="00F5539C">
        <w:rPr>
          <w:rFonts w:ascii="Georgia" w:hAnsi="Georgia"/>
          <w:sz w:val="18"/>
          <w:szCs w:val="18"/>
        </w:rPr>
        <w:t xml:space="preserve"> </w:t>
      </w:r>
      <w:r w:rsidRPr="00F5539C">
        <w:rPr>
          <w:rStyle w:val="Heading4Char"/>
          <w:rFonts w:ascii="Georgia" w:hAnsi="Georgia"/>
        </w:rPr>
        <w:t>15</w:t>
      </w:r>
      <w:r w:rsidRPr="00F5539C">
        <w:rPr>
          <w:rFonts w:ascii="Georgia" w:hAnsi="Georgia"/>
          <w:sz w:val="18"/>
          <w:szCs w:val="18"/>
        </w:rPr>
        <w:t>. [Patrick, Policy analyst in homeland security and civil liberties at the Cato Institute. “No, Mass Surveillance Won't Stop Terrorist Attacks,” Reason, http://reason.com/archives/2015/01/27/mass-surveillance-and-terrorism.</w:t>
      </w:r>
    </w:p>
    <w:p w14:paraId="3F7FA040" w14:textId="77777777" w:rsidR="00751A02" w:rsidRPr="00F5539C" w:rsidRDefault="00751A02" w:rsidP="00751A02">
      <w:pPr>
        <w:rPr>
          <w:rFonts w:ascii="Georgia" w:hAnsi="Georgia"/>
          <w:sz w:val="18"/>
          <w:szCs w:val="18"/>
        </w:rPr>
      </w:pPr>
      <w:r w:rsidRPr="00F5539C">
        <w:rPr>
          <w:rFonts w:ascii="Georgia" w:hAnsi="Georgia"/>
          <w:sz w:val="18"/>
          <w:szCs w:val="18"/>
        </w:rPr>
        <w:t xml:space="preserve">But </w:t>
      </w:r>
      <w:r w:rsidRPr="00F5539C">
        <w:rPr>
          <w:rStyle w:val="StyleBoldUnderline"/>
          <w:rFonts w:ascii="Georgia" w:hAnsi="Georgia"/>
        </w:rPr>
        <w:t>would more mass surveillance have prevented the assault on the Charlie Hebdo office? Events from 9/11 to the present help provide the answer</w:t>
      </w:r>
      <w:proofErr w:type="gramStart"/>
      <w:r w:rsidRPr="00F5539C">
        <w:rPr>
          <w:rFonts w:ascii="Georgia" w:hAnsi="Georgia"/>
          <w:sz w:val="18"/>
          <w:szCs w:val="18"/>
        </w:rPr>
        <w:t>:</w:t>
      </w:r>
      <w:r w:rsidRPr="00F5539C">
        <w:rPr>
          <w:rFonts w:ascii="Georgia" w:hAnsi="Georgia"/>
          <w:sz w:val="12"/>
          <w:szCs w:val="18"/>
        </w:rPr>
        <w:t>¶</w:t>
      </w:r>
      <w:proofErr w:type="gramEnd"/>
      <w:r w:rsidRPr="00F5539C">
        <w:rPr>
          <w:rFonts w:ascii="Georgia" w:hAnsi="Georgia"/>
          <w:sz w:val="12"/>
          <w:szCs w:val="18"/>
        </w:rPr>
        <w:t xml:space="preserve"> </w:t>
      </w:r>
      <w:r w:rsidRPr="00F5539C">
        <w:rPr>
          <w:rStyle w:val="StyleBoldUnderline"/>
          <w:rFonts w:ascii="Georgia" w:hAnsi="Georgia"/>
        </w:rPr>
        <w:t>2009</w:t>
      </w:r>
      <w:r w:rsidRPr="00F5539C">
        <w:rPr>
          <w:rFonts w:ascii="Georgia" w:hAnsi="Georgia"/>
          <w:sz w:val="18"/>
          <w:szCs w:val="18"/>
        </w:rPr>
        <w:t>: Umar Farouk Abdulmutallab—i.e., the "</w:t>
      </w:r>
      <w:r w:rsidRPr="00F5539C">
        <w:rPr>
          <w:rStyle w:val="StyleBoldUnderline"/>
          <w:rFonts w:ascii="Georgia" w:hAnsi="Georgia"/>
        </w:rPr>
        <w:t>underwear bomber"—nearly succeeded in downing the airline he was on over Detroit because, according to then-National Counterterrorism Center</w:t>
      </w:r>
      <w:r w:rsidRPr="00F5539C">
        <w:rPr>
          <w:rFonts w:ascii="Georgia" w:hAnsi="Georgia"/>
          <w:sz w:val="18"/>
          <w:szCs w:val="18"/>
        </w:rPr>
        <w:t xml:space="preserve"> (NCC) </w:t>
      </w:r>
      <w:r w:rsidRPr="00F5539C">
        <w:rPr>
          <w:rStyle w:val="StyleBoldUnderline"/>
          <w:rFonts w:ascii="Georgia" w:hAnsi="Georgia"/>
        </w:rPr>
        <w:t xml:space="preserve">director Michael Leiter, the federal </w:t>
      </w:r>
      <w:r w:rsidRPr="00F5539C">
        <w:fldChar w:fldCharType="begin"/>
      </w:r>
      <w:r w:rsidRPr="00F5539C">
        <w:rPr>
          <w:rFonts w:ascii="Georgia" w:hAnsi="Georgia"/>
        </w:rPr>
        <w:instrText xml:space="preserve"> HYPERLINK "http://www.intelligence.gov/mission/member-agencies.html" \t "_blank" </w:instrText>
      </w:r>
      <w:r w:rsidRPr="00F5539C">
        <w:fldChar w:fldCharType="separate"/>
      </w:r>
      <w:r w:rsidRPr="00F5539C">
        <w:rPr>
          <w:rStyle w:val="StyleBoldUnderline"/>
          <w:rFonts w:ascii="Georgia" w:hAnsi="Georgia"/>
        </w:rPr>
        <w:t>Intelligence Community</w:t>
      </w:r>
      <w:r w:rsidRPr="00F5539C">
        <w:rPr>
          <w:rStyle w:val="StyleBoldUnderline"/>
          <w:rFonts w:ascii="Georgia" w:hAnsi="Georgia"/>
        </w:rPr>
        <w:fldChar w:fldCharType="end"/>
      </w:r>
      <w:r w:rsidRPr="00F5539C">
        <w:rPr>
          <w:rStyle w:val="StyleBoldUnderline"/>
          <w:rFonts w:ascii="Georgia" w:hAnsi="Georgia"/>
        </w:rPr>
        <w:t>(IC) failed "</w:t>
      </w:r>
      <w:r w:rsidRPr="00F5539C">
        <w:fldChar w:fldCharType="begin"/>
      </w:r>
      <w:r w:rsidRPr="00F5539C">
        <w:rPr>
          <w:rFonts w:ascii="Georgia" w:hAnsi="Georgia"/>
        </w:rPr>
        <w:instrText xml:space="preserve"> HYPERLINK "http://www.voanews.com/content/intelligence-officials-underwear-bomber-plane--82193462/111607.html" \t "_blank" </w:instrText>
      </w:r>
      <w:r w:rsidRPr="00F5539C">
        <w:fldChar w:fldCharType="separate"/>
      </w:r>
      <w:r w:rsidRPr="00F5539C">
        <w:rPr>
          <w:rStyle w:val="StyleBoldUnderline"/>
          <w:rFonts w:ascii="Georgia" w:hAnsi="Georgia"/>
        </w:rPr>
        <w:t>to connect, integrate, and fully understand the intelligence</w:t>
      </w:r>
      <w:r w:rsidRPr="00F5539C">
        <w:rPr>
          <w:rStyle w:val="StyleBoldUnderline"/>
          <w:rFonts w:ascii="Georgia" w:hAnsi="Georgia"/>
        </w:rPr>
        <w:fldChar w:fldCharType="end"/>
      </w:r>
      <w:r w:rsidRPr="00F5539C">
        <w:rPr>
          <w:rStyle w:val="StyleBoldUnderline"/>
          <w:rFonts w:ascii="Georgia" w:hAnsi="Georgia"/>
        </w:rPr>
        <w:t>" it had collected</w:t>
      </w:r>
      <w:r w:rsidRPr="00F5539C">
        <w:rPr>
          <w:rFonts w:ascii="Georgia" w:hAnsi="Georgia"/>
          <w:sz w:val="18"/>
          <w:szCs w:val="18"/>
        </w:rPr>
        <w:t>.</w:t>
      </w:r>
      <w:r w:rsidRPr="00F5539C">
        <w:rPr>
          <w:rFonts w:ascii="Georgia" w:hAnsi="Georgia"/>
          <w:sz w:val="12"/>
          <w:szCs w:val="18"/>
        </w:rPr>
        <w:t xml:space="preserve">¶ </w:t>
      </w:r>
      <w:r w:rsidRPr="00F5539C">
        <w:rPr>
          <w:rStyle w:val="StyleBoldUnderline"/>
          <w:rFonts w:ascii="Georgia" w:hAnsi="Georgia"/>
        </w:rPr>
        <w:t>2009</w:t>
      </w:r>
      <w:r w:rsidRPr="00F5539C">
        <w:rPr>
          <w:rFonts w:ascii="Georgia" w:hAnsi="Georgia"/>
          <w:sz w:val="18"/>
          <w:szCs w:val="18"/>
        </w:rPr>
        <w:t xml:space="preserve">: Army Major Nidal </w:t>
      </w:r>
      <w:r w:rsidRPr="00F5539C">
        <w:rPr>
          <w:rStyle w:val="StyleBoldUnderline"/>
          <w:rFonts w:ascii="Georgia" w:hAnsi="Georgia"/>
        </w:rPr>
        <w:t xml:space="preserve">Hasan was able to conduct his deadly, Anwar al-Awlaki-inspired rampage at Ft. Hood, Texas, because the FBI </w:t>
      </w:r>
      <w:r w:rsidRPr="00F5539C">
        <w:fldChar w:fldCharType="begin"/>
      </w:r>
      <w:r w:rsidRPr="00F5539C">
        <w:rPr>
          <w:rFonts w:ascii="Georgia" w:hAnsi="Georgia"/>
        </w:rPr>
        <w:instrText xml:space="preserve"> HYPERLINK "http://www.motherjones.com/politics/2013/08/nidal-hasan-anwar-awlaki-emails-fbi-fort-hood" \t "_blank" </w:instrText>
      </w:r>
      <w:r w:rsidRPr="00F5539C">
        <w:fldChar w:fldCharType="separate"/>
      </w:r>
      <w:r w:rsidRPr="00F5539C">
        <w:rPr>
          <w:rStyle w:val="StyleBoldUnderline"/>
          <w:rFonts w:ascii="Georgia" w:hAnsi="Georgia"/>
        </w:rPr>
        <w:t>bungled</w:t>
      </w:r>
      <w:r w:rsidRPr="00F5539C">
        <w:rPr>
          <w:rStyle w:val="StyleBoldUnderline"/>
          <w:rFonts w:ascii="Georgia" w:hAnsi="Georgia"/>
        </w:rPr>
        <w:fldChar w:fldCharType="end"/>
      </w:r>
      <w:r w:rsidRPr="00F5539C">
        <w:rPr>
          <w:rStyle w:val="StyleBoldUnderline"/>
          <w:rFonts w:ascii="Georgia" w:hAnsi="Georgia"/>
        </w:rPr>
        <w:t xml:space="preserve"> its Hasan investigation</w:t>
      </w:r>
      <w:r w:rsidRPr="00F5539C">
        <w:rPr>
          <w:rFonts w:ascii="Georgia" w:hAnsi="Georgia"/>
          <w:sz w:val="18"/>
          <w:szCs w:val="18"/>
        </w:rPr>
        <w:t>.</w:t>
      </w:r>
      <w:r w:rsidRPr="00F5539C">
        <w:rPr>
          <w:rFonts w:ascii="Georgia" w:hAnsi="Georgia"/>
          <w:sz w:val="12"/>
          <w:szCs w:val="18"/>
        </w:rPr>
        <w:t xml:space="preserve">¶ </w:t>
      </w:r>
      <w:r w:rsidRPr="00F5539C">
        <w:rPr>
          <w:rStyle w:val="StyleBoldUnderline"/>
          <w:rFonts w:ascii="Georgia" w:hAnsi="Georgia"/>
        </w:rPr>
        <w:t>2013: The Boston Marathon bombing happened, at least in part, because the CIA, Department of Homeland Security (DHS), FBI, NCC, and National Security Agency</w:t>
      </w:r>
      <w:r w:rsidRPr="00F5539C">
        <w:rPr>
          <w:rFonts w:ascii="Georgia" w:hAnsi="Georgia"/>
          <w:sz w:val="18"/>
          <w:szCs w:val="18"/>
        </w:rPr>
        <w:t xml:space="preserve"> (NSA) </w:t>
      </w:r>
      <w:r w:rsidRPr="00F5539C">
        <w:rPr>
          <w:rStyle w:val="StyleBoldUnderline"/>
          <w:rFonts w:ascii="Georgia" w:hAnsi="Georgia"/>
        </w:rPr>
        <w:t>failed to properly coordinate and share information</w:t>
      </w:r>
      <w:r w:rsidRPr="00F5539C">
        <w:rPr>
          <w:rFonts w:ascii="Georgia" w:hAnsi="Georgia"/>
          <w:sz w:val="18"/>
          <w:szCs w:val="18"/>
        </w:rPr>
        <w:t xml:space="preserve"> about Tamerlan Tsarnaev and his family, associations, and travel to and from Russia in 2012. Those failures were detailed in a 2014 </w:t>
      </w:r>
      <w:r w:rsidRPr="00F5539C">
        <w:rPr>
          <w:rFonts w:ascii="Georgia" w:hAnsi="Georgia"/>
          <w:sz w:val="20"/>
          <w:szCs w:val="22"/>
        </w:rPr>
        <w:fldChar w:fldCharType="begin"/>
      </w:r>
      <w:r w:rsidRPr="00F5539C">
        <w:rPr>
          <w:rFonts w:ascii="Georgia" w:hAnsi="Georgia"/>
        </w:rPr>
        <w:instrText xml:space="preserve"> HYPERLINK "https://www.emptywheel.net/wp-content/uploads/2014/04/140411-Marathon-IG-Report.pdf" \t "_blank" </w:instrText>
      </w:r>
      <w:r w:rsidRPr="00F5539C">
        <w:rPr>
          <w:rFonts w:ascii="Georgia" w:hAnsi="Georgia"/>
          <w:sz w:val="20"/>
          <w:szCs w:val="22"/>
        </w:rPr>
        <w:fldChar w:fldCharType="separate"/>
      </w:r>
      <w:r w:rsidRPr="00F5539C">
        <w:rPr>
          <w:rFonts w:ascii="Georgia" w:hAnsi="Georgia"/>
          <w:sz w:val="18"/>
          <w:szCs w:val="18"/>
        </w:rPr>
        <w:t>report</w:t>
      </w:r>
      <w:r w:rsidRPr="00F5539C">
        <w:rPr>
          <w:rFonts w:ascii="Georgia" w:hAnsi="Georgia"/>
          <w:sz w:val="18"/>
          <w:szCs w:val="18"/>
        </w:rPr>
        <w:fldChar w:fldCharType="end"/>
      </w:r>
      <w:r w:rsidRPr="00F5539C">
        <w:rPr>
          <w:rFonts w:ascii="Georgia" w:hAnsi="Georgia"/>
          <w:sz w:val="18"/>
          <w:szCs w:val="18"/>
        </w:rPr>
        <w:t xml:space="preserve"> prepared by the Inspectors General of the IC, Department of Justice, CIA, and DHS</w:t>
      </w:r>
      <w:proofErr w:type="gramStart"/>
      <w:r w:rsidRPr="00F5539C">
        <w:rPr>
          <w:rFonts w:ascii="Georgia" w:hAnsi="Georgia"/>
          <w:sz w:val="18"/>
          <w:szCs w:val="18"/>
        </w:rPr>
        <w:t>.</w:t>
      </w:r>
      <w:r w:rsidRPr="00F5539C">
        <w:rPr>
          <w:rFonts w:ascii="Georgia" w:hAnsi="Georgia"/>
          <w:sz w:val="12"/>
          <w:szCs w:val="18"/>
        </w:rPr>
        <w:t>¶</w:t>
      </w:r>
      <w:proofErr w:type="gramEnd"/>
      <w:r w:rsidRPr="00F5539C">
        <w:rPr>
          <w:rFonts w:ascii="Georgia" w:hAnsi="Georgia"/>
          <w:sz w:val="12"/>
          <w:szCs w:val="18"/>
        </w:rPr>
        <w:t xml:space="preserve"> </w:t>
      </w:r>
      <w:r w:rsidRPr="00F5539C">
        <w:rPr>
          <w:rStyle w:val="StyleBoldUnderline"/>
          <w:rFonts w:ascii="Georgia" w:hAnsi="Georgia"/>
        </w:rPr>
        <w:t xml:space="preserve">2014: The Charlie Hebdo and French grocery store attackers were not only known to French and U.S. authorities but one had </w:t>
      </w:r>
      <w:r w:rsidRPr="00F5539C">
        <w:fldChar w:fldCharType="begin"/>
      </w:r>
      <w:r w:rsidRPr="00F5539C">
        <w:rPr>
          <w:rFonts w:ascii="Georgia" w:hAnsi="Georgia"/>
        </w:rPr>
        <w:instrText xml:space="preserve"> HYPERLINK "http://www.theguardian.com/world/2015/jan/12/-sp-charlie-hebdo-attackers-kids-france-radicalised-paris" \t "_blank" </w:instrText>
      </w:r>
      <w:r w:rsidRPr="00F5539C">
        <w:fldChar w:fldCharType="separate"/>
      </w:r>
      <w:r w:rsidRPr="00F5539C">
        <w:rPr>
          <w:rStyle w:val="StyleBoldUnderline"/>
          <w:rFonts w:ascii="Georgia" w:hAnsi="Georgia"/>
        </w:rPr>
        <w:t>a prior terrorism conviction</w:t>
      </w:r>
      <w:r w:rsidRPr="00F5539C">
        <w:rPr>
          <w:rStyle w:val="StyleBoldUnderline"/>
          <w:rFonts w:ascii="Georgia" w:hAnsi="Georgia"/>
        </w:rPr>
        <w:fldChar w:fldCharType="end"/>
      </w:r>
      <w:r w:rsidRPr="00F5539C">
        <w:rPr>
          <w:rStyle w:val="StyleBoldUnderline"/>
          <w:rFonts w:ascii="Georgia" w:hAnsi="Georgia"/>
        </w:rPr>
        <w:t xml:space="preserve"> and another was </w:t>
      </w:r>
      <w:r w:rsidRPr="00F5539C">
        <w:fldChar w:fldCharType="begin"/>
      </w:r>
      <w:r w:rsidRPr="00F5539C">
        <w:rPr>
          <w:rFonts w:ascii="Georgia" w:hAnsi="Georgia"/>
        </w:rPr>
        <w:instrText xml:space="preserve"> HYPERLINK "http://ktla.com/2015/01/10/charlie-hebdo-attacker-underwear-bomber-were-possibly-roommates-cnn/" \t "_blank" </w:instrText>
      </w:r>
      <w:r w:rsidRPr="00F5539C">
        <w:fldChar w:fldCharType="separate"/>
      </w:r>
      <w:r w:rsidRPr="00F5539C">
        <w:rPr>
          <w:rStyle w:val="StyleBoldUnderline"/>
          <w:rFonts w:ascii="Georgia" w:hAnsi="Georgia"/>
        </w:rPr>
        <w:t>monitored for years</w:t>
      </w:r>
      <w:r w:rsidRPr="00F5539C">
        <w:rPr>
          <w:rStyle w:val="StyleBoldUnderline"/>
          <w:rFonts w:ascii="Georgia" w:hAnsi="Georgia"/>
        </w:rPr>
        <w:fldChar w:fldCharType="end"/>
      </w:r>
      <w:r w:rsidRPr="00F5539C">
        <w:rPr>
          <w:rStyle w:val="StyleBoldUnderline"/>
          <w:rFonts w:ascii="Georgia" w:hAnsi="Georgia"/>
        </w:rPr>
        <w:t xml:space="preserve"> by French authorities</w:t>
      </w:r>
      <w:r w:rsidRPr="00F5539C">
        <w:rPr>
          <w:rFonts w:ascii="Georgia" w:hAnsi="Georgia"/>
          <w:sz w:val="18"/>
          <w:szCs w:val="18"/>
        </w:rPr>
        <w:t xml:space="preserve"> until less than a year before the attack on the magazine.</w:t>
      </w:r>
      <w:r w:rsidRPr="00F5539C">
        <w:rPr>
          <w:rFonts w:ascii="Georgia" w:hAnsi="Georgia"/>
          <w:sz w:val="12"/>
          <w:szCs w:val="18"/>
        </w:rPr>
        <w:t xml:space="preserve">¶ </w:t>
      </w:r>
      <w:r w:rsidRPr="00F5539C">
        <w:rPr>
          <w:rStyle w:val="StyleBoldUnderline"/>
          <w:rFonts w:ascii="Georgia" w:hAnsi="Georgia"/>
        </w:rPr>
        <w:t>No, mass surveillance does not prevent terrorist attacks</w:t>
      </w:r>
      <w:r w:rsidRPr="00F5539C">
        <w:rPr>
          <w:rFonts w:ascii="Georgia" w:hAnsi="Georgia"/>
          <w:sz w:val="18"/>
          <w:szCs w:val="18"/>
        </w:rPr>
        <w:t>.</w:t>
      </w:r>
      <w:r w:rsidRPr="00F5539C">
        <w:rPr>
          <w:rFonts w:ascii="Georgia" w:hAnsi="Georgia"/>
          <w:sz w:val="12"/>
          <w:szCs w:val="18"/>
        </w:rPr>
        <w:t xml:space="preserve">¶ </w:t>
      </w:r>
      <w:r w:rsidRPr="00F5539C">
        <w:rPr>
          <w:rFonts w:ascii="Georgia" w:hAnsi="Georgia"/>
          <w:sz w:val="18"/>
          <w:szCs w:val="18"/>
        </w:rPr>
        <w:t xml:space="preserve">It’s worth remembering that </w:t>
      </w:r>
      <w:r w:rsidRPr="00F5539C">
        <w:rPr>
          <w:rStyle w:val="StyleBoldUnderline"/>
          <w:rFonts w:ascii="Georgia" w:hAnsi="Georgia"/>
        </w:rPr>
        <w:t xml:space="preserve">the mass surveillance programs initiated by the U.S. government after the 9/11 attacks—the </w:t>
      </w:r>
      <w:r w:rsidRPr="00F5539C">
        <w:fldChar w:fldCharType="begin"/>
      </w:r>
      <w:r w:rsidRPr="00F5539C">
        <w:rPr>
          <w:rFonts w:ascii="Georgia" w:hAnsi="Georgia"/>
        </w:rPr>
        <w:instrText xml:space="preserve"> HYPERLINK "http://en.wikipedia.org/wiki/Patriot_Act" \t "_blank" </w:instrText>
      </w:r>
      <w:r w:rsidRPr="00F5539C">
        <w:fldChar w:fldCharType="separate"/>
      </w:r>
      <w:r w:rsidRPr="00F5539C">
        <w:rPr>
          <w:rStyle w:val="StyleBoldUnderline"/>
          <w:rFonts w:ascii="Georgia" w:hAnsi="Georgia"/>
        </w:rPr>
        <w:t>legal ones</w:t>
      </w:r>
      <w:r w:rsidRPr="00F5539C">
        <w:rPr>
          <w:rStyle w:val="StyleBoldUnderline"/>
          <w:rFonts w:ascii="Georgia" w:hAnsi="Georgia"/>
        </w:rPr>
        <w:fldChar w:fldCharType="end"/>
      </w:r>
      <w:r w:rsidRPr="00F5539C">
        <w:rPr>
          <w:rStyle w:val="StyleBoldUnderline"/>
          <w:rFonts w:ascii="Georgia" w:hAnsi="Georgia"/>
        </w:rPr>
        <w:t xml:space="preserve"> and the </w:t>
      </w:r>
      <w:r w:rsidRPr="00F5539C">
        <w:fldChar w:fldCharType="begin"/>
      </w:r>
      <w:r w:rsidRPr="00F5539C">
        <w:rPr>
          <w:rFonts w:ascii="Georgia" w:hAnsi="Georgia"/>
        </w:rPr>
        <w:instrText xml:space="preserve"> HYPERLINK "http://en.wikipedia.org/wiki/Stellar_Wind" \t "_blank" </w:instrText>
      </w:r>
      <w:r w:rsidRPr="00F5539C">
        <w:fldChar w:fldCharType="separate"/>
      </w:r>
      <w:r w:rsidRPr="00F5539C">
        <w:rPr>
          <w:rStyle w:val="StyleBoldUnderline"/>
          <w:rFonts w:ascii="Georgia" w:hAnsi="Georgia"/>
        </w:rPr>
        <w:t>constitutionally-dubious ones</w:t>
      </w:r>
      <w:r w:rsidRPr="00F5539C">
        <w:rPr>
          <w:rStyle w:val="StyleBoldUnderline"/>
          <w:rFonts w:ascii="Georgia" w:hAnsi="Georgia"/>
        </w:rPr>
        <w:fldChar w:fldCharType="end"/>
      </w:r>
      <w:r w:rsidRPr="00F5539C">
        <w:rPr>
          <w:rStyle w:val="StyleBoldUnderline"/>
          <w:rFonts w:ascii="Georgia" w:hAnsi="Georgia"/>
        </w:rPr>
        <w:t>—were premised on the belief that bin Laden’s hijacker-terrorists were able to pull off the attacks because of a failure to collect enough data</w:t>
      </w:r>
      <w:r w:rsidRPr="00F5539C">
        <w:rPr>
          <w:rFonts w:ascii="Georgia" w:hAnsi="Georgia"/>
          <w:sz w:val="18"/>
          <w:szCs w:val="18"/>
        </w:rPr>
        <w:t xml:space="preserve">. </w:t>
      </w:r>
      <w:r w:rsidRPr="00F5539C">
        <w:rPr>
          <w:rStyle w:val="StyleBoldUnderline"/>
          <w:rFonts w:ascii="Georgia" w:hAnsi="Georgia"/>
        </w:rPr>
        <w:t xml:space="preserve">Yet in their subsequent reports on the attacks, the </w:t>
      </w:r>
      <w:r w:rsidRPr="00F5539C">
        <w:fldChar w:fldCharType="begin"/>
      </w:r>
      <w:r w:rsidRPr="00F5539C">
        <w:rPr>
          <w:rFonts w:ascii="Georgia" w:hAnsi="Georgia"/>
        </w:rPr>
        <w:instrText xml:space="preserve"> HYPERLINK "https://www.fas.org/irp/congress/2002_rpt/911rept.pdf" \t "_blank" </w:instrText>
      </w:r>
      <w:r w:rsidRPr="00F5539C">
        <w:fldChar w:fldCharType="separate"/>
      </w:r>
      <w:r w:rsidRPr="00F5539C">
        <w:rPr>
          <w:rStyle w:val="StyleBoldUnderline"/>
          <w:rFonts w:ascii="Georgia" w:hAnsi="Georgia"/>
        </w:rPr>
        <w:t>Congressional Joint Inquiry (2002)</w:t>
      </w:r>
      <w:r w:rsidRPr="00F5539C">
        <w:rPr>
          <w:rStyle w:val="StyleBoldUnderline"/>
          <w:rFonts w:ascii="Georgia" w:hAnsi="Georgia"/>
        </w:rPr>
        <w:fldChar w:fldCharType="end"/>
      </w:r>
      <w:r w:rsidRPr="00F5539C">
        <w:rPr>
          <w:rStyle w:val="StyleBoldUnderline"/>
          <w:rFonts w:ascii="Georgia" w:hAnsi="Georgia"/>
        </w:rPr>
        <w:t xml:space="preserve"> and the </w:t>
      </w:r>
      <w:r w:rsidRPr="00F5539C">
        <w:fldChar w:fldCharType="begin"/>
      </w:r>
      <w:r w:rsidRPr="00F5539C">
        <w:rPr>
          <w:rFonts w:ascii="Georgia" w:hAnsi="Georgia"/>
        </w:rPr>
        <w:instrText xml:space="preserve"> HYPERLINK "http://www.9-11commission.gov/report/911Report.pdf" \t "_blank" </w:instrText>
      </w:r>
      <w:r w:rsidRPr="00F5539C">
        <w:fldChar w:fldCharType="separate"/>
      </w:r>
      <w:r w:rsidRPr="00F5539C">
        <w:rPr>
          <w:rStyle w:val="StyleBoldUnderline"/>
          <w:rFonts w:ascii="Georgia" w:hAnsi="Georgia"/>
        </w:rPr>
        <w:t>9/11 Commission</w:t>
      </w:r>
      <w:r w:rsidRPr="00F5539C">
        <w:rPr>
          <w:rStyle w:val="StyleBoldUnderline"/>
          <w:rFonts w:ascii="Georgia" w:hAnsi="Georgia"/>
        </w:rPr>
        <w:fldChar w:fldCharType="end"/>
      </w:r>
      <w:r w:rsidRPr="00F5539C">
        <w:rPr>
          <w:rStyle w:val="StyleBoldUnderline"/>
          <w:rFonts w:ascii="Georgia" w:hAnsi="Georgia"/>
        </w:rPr>
        <w:t xml:space="preserve"> found exactly the opposite. The data to detect (and thus foil) the plots was in the U.S. government’s hands prior to the attacks; the failures were ones of sharing, analysis, and dissemination</w:t>
      </w:r>
      <w:r w:rsidRPr="00F5539C">
        <w:rPr>
          <w:rFonts w:ascii="Georgia" w:hAnsi="Georgia"/>
          <w:sz w:val="18"/>
          <w:szCs w:val="18"/>
        </w:rPr>
        <w:t>. That malady perfectly describes every intelligence failure from Pearl Harbor to the present day</w:t>
      </w:r>
      <w:proofErr w:type="gramStart"/>
      <w:r w:rsidRPr="00F5539C">
        <w:rPr>
          <w:rFonts w:ascii="Georgia" w:hAnsi="Georgia"/>
          <w:sz w:val="18"/>
          <w:szCs w:val="18"/>
        </w:rPr>
        <w:t>.</w:t>
      </w:r>
      <w:r w:rsidRPr="00F5539C">
        <w:rPr>
          <w:rFonts w:ascii="Georgia" w:hAnsi="Georgia"/>
          <w:sz w:val="12"/>
          <w:szCs w:val="18"/>
        </w:rPr>
        <w:t>¶</w:t>
      </w:r>
      <w:proofErr w:type="gramEnd"/>
      <w:r w:rsidRPr="00F5539C">
        <w:rPr>
          <w:rFonts w:ascii="Georgia" w:hAnsi="Georgia"/>
          <w:sz w:val="12"/>
          <w:szCs w:val="18"/>
        </w:rPr>
        <w:t xml:space="preserve"> </w:t>
      </w:r>
      <w:r w:rsidRPr="00F5539C">
        <w:rPr>
          <w:rStyle w:val="StyleBoldUnderline"/>
          <w:rFonts w:ascii="Georgia" w:hAnsi="Georgia"/>
        </w:rPr>
        <w:t>The Office of the Director of National Intelligence</w:t>
      </w:r>
      <w:r w:rsidRPr="00F5539C">
        <w:rPr>
          <w:rFonts w:ascii="Georgia" w:hAnsi="Georgia"/>
          <w:sz w:val="18"/>
          <w:szCs w:val="18"/>
        </w:rPr>
        <w:t xml:space="preserve"> (created by Congress in 2004) </w:t>
      </w:r>
      <w:r w:rsidRPr="00F5539C">
        <w:rPr>
          <w:rStyle w:val="StyleBoldUnderline"/>
          <w:rFonts w:ascii="Georgia" w:hAnsi="Georgia"/>
        </w:rPr>
        <w:t>was supposed to be the answer to the "failure-to-connect-the-dots" problem. Ten years on, the problem remains, the IC bureaucracy is bigger than ever, and our government is continuing to rely on mass surveillance programs that have failed time and again to stop terrorists while simultaneously undermining</w:t>
      </w:r>
      <w:r w:rsidRPr="00F5539C">
        <w:rPr>
          <w:rFonts w:ascii="Georgia" w:hAnsi="Georgia"/>
          <w:sz w:val="18"/>
          <w:szCs w:val="18"/>
        </w:rPr>
        <w:t xml:space="preserve"> the </w:t>
      </w:r>
      <w:r w:rsidRPr="00F5539C">
        <w:rPr>
          <w:rStyle w:val="StyleBoldUnderline"/>
          <w:rFonts w:ascii="Georgia" w:hAnsi="Georgia"/>
        </w:rPr>
        <w:t>civil liberties</w:t>
      </w:r>
      <w:r w:rsidRPr="00F5539C">
        <w:rPr>
          <w:rFonts w:ascii="Georgia" w:hAnsi="Georgia"/>
          <w:sz w:val="18"/>
          <w:szCs w:val="18"/>
        </w:rPr>
        <w:t xml:space="preserve"> and personal privacy of every American. </w:t>
      </w:r>
      <w:r w:rsidRPr="00F5539C">
        <w:rPr>
          <w:rStyle w:val="StyleBoldUnderline"/>
          <w:rFonts w:ascii="Georgia" w:hAnsi="Georgia"/>
        </w:rPr>
        <w:t>The quest to "</w:t>
      </w:r>
      <w:r w:rsidRPr="00F5539C">
        <w:fldChar w:fldCharType="begin"/>
      </w:r>
      <w:r w:rsidRPr="00F5539C">
        <w:rPr>
          <w:rFonts w:ascii="Georgia" w:hAnsi="Georgia"/>
        </w:rPr>
        <w:instrText xml:space="preserve"> HYPERLINK "http://www.theguardian.com/commentisfree/2013/jul/15/crux-nsa-collect-it-all" \t "_blank" </w:instrText>
      </w:r>
      <w:r w:rsidRPr="00F5539C">
        <w:fldChar w:fldCharType="separate"/>
      </w:r>
      <w:r w:rsidRPr="00F5539C">
        <w:rPr>
          <w:rStyle w:val="StyleBoldUnderline"/>
          <w:rFonts w:ascii="Georgia" w:hAnsi="Georgia"/>
        </w:rPr>
        <w:t>collect it all</w:t>
      </w:r>
      <w:r w:rsidRPr="00F5539C">
        <w:rPr>
          <w:rStyle w:val="StyleBoldUnderline"/>
          <w:rFonts w:ascii="Georgia" w:hAnsi="Georgia"/>
        </w:rPr>
        <w:fldChar w:fldCharType="end"/>
      </w:r>
      <w:r w:rsidRPr="00F5539C">
        <w:rPr>
          <w:rFonts w:ascii="Georgia" w:hAnsi="Georgia"/>
          <w:sz w:val="18"/>
          <w:szCs w:val="18"/>
        </w:rPr>
        <w:t xml:space="preserve">," to borrow a phrase from NSA Director Keith Alexander, </w:t>
      </w:r>
      <w:r w:rsidRPr="00F5539C">
        <w:rPr>
          <w:rStyle w:val="StyleBoldUnderline"/>
          <w:rFonts w:ascii="Georgia" w:hAnsi="Georgia"/>
        </w:rPr>
        <w:t xml:space="preserve">only leads to the accumulation of masses of useless information, making it harder to find real threats and </w:t>
      </w:r>
      <w:r w:rsidRPr="00F5539C">
        <w:fldChar w:fldCharType="begin"/>
      </w:r>
      <w:r w:rsidRPr="00F5539C">
        <w:rPr>
          <w:rFonts w:ascii="Georgia" w:hAnsi="Georgia"/>
        </w:rPr>
        <w:instrText xml:space="preserve"> HYPERLINK "http://www.forbes.com/sites/kashmirhill/2013/10/07/the-nsas-hugely-expensive-utah-data-center-has-major-electrical-problems-and-basically-isnt-working/" \t "_blank" </w:instrText>
      </w:r>
      <w:r w:rsidRPr="00F5539C">
        <w:fldChar w:fldCharType="separate"/>
      </w:r>
      <w:r w:rsidRPr="00F5539C">
        <w:rPr>
          <w:rStyle w:val="StyleBoldUnderline"/>
          <w:rFonts w:ascii="Georgia" w:hAnsi="Georgia"/>
        </w:rPr>
        <w:t>costing billions</w:t>
      </w:r>
      <w:r w:rsidRPr="00F5539C">
        <w:rPr>
          <w:rStyle w:val="StyleBoldUnderline"/>
          <w:rFonts w:ascii="Georgia" w:hAnsi="Georgia"/>
        </w:rPr>
        <w:fldChar w:fldCharType="end"/>
      </w:r>
      <w:r w:rsidRPr="00F5539C">
        <w:rPr>
          <w:rStyle w:val="StyleBoldUnderline"/>
          <w:rFonts w:ascii="Georgia" w:hAnsi="Georgia"/>
        </w:rPr>
        <w:t xml:space="preserve"> to store</w:t>
      </w:r>
      <w:r w:rsidRPr="00F5539C">
        <w:rPr>
          <w:rFonts w:ascii="Georgia" w:hAnsi="Georgia"/>
          <w:sz w:val="18"/>
          <w:szCs w:val="18"/>
        </w:rPr>
        <w:t>.</w:t>
      </w:r>
      <w:r w:rsidRPr="00F5539C">
        <w:rPr>
          <w:rFonts w:ascii="Georgia" w:hAnsi="Georgia"/>
          <w:sz w:val="12"/>
          <w:szCs w:val="18"/>
        </w:rPr>
        <w:t xml:space="preserve">¶ </w:t>
      </w:r>
      <w:r w:rsidRPr="00F5539C">
        <w:rPr>
          <w:rFonts w:ascii="Georgia" w:hAnsi="Georgia"/>
          <w:sz w:val="18"/>
          <w:szCs w:val="18"/>
        </w:rPr>
        <w:t xml:space="preserve">A recent Guardian editorial </w:t>
      </w:r>
      <w:r w:rsidRPr="00F5539C">
        <w:rPr>
          <w:rFonts w:ascii="Georgia" w:hAnsi="Georgia"/>
          <w:sz w:val="20"/>
          <w:szCs w:val="22"/>
        </w:rPr>
        <w:fldChar w:fldCharType="begin"/>
      </w:r>
      <w:r w:rsidRPr="00F5539C">
        <w:rPr>
          <w:rFonts w:ascii="Georgia" w:hAnsi="Georgia"/>
        </w:rPr>
        <w:instrText xml:space="preserve"> HYPERLINK "http://www.theguardian.com/commentisfree/2015/jan/12/guardian-view-on-mass-surveillance" \t "_blank" </w:instrText>
      </w:r>
      <w:r w:rsidRPr="00F5539C">
        <w:rPr>
          <w:rFonts w:ascii="Georgia" w:hAnsi="Georgia"/>
          <w:sz w:val="20"/>
          <w:szCs w:val="22"/>
        </w:rPr>
        <w:fldChar w:fldCharType="separate"/>
      </w:r>
      <w:r w:rsidRPr="00F5539C">
        <w:rPr>
          <w:rFonts w:ascii="Georgia" w:hAnsi="Georgia"/>
          <w:sz w:val="18"/>
          <w:szCs w:val="18"/>
        </w:rPr>
        <w:t>noted</w:t>
      </w:r>
      <w:r w:rsidRPr="00F5539C">
        <w:rPr>
          <w:rFonts w:ascii="Georgia" w:hAnsi="Georgia"/>
          <w:sz w:val="18"/>
          <w:szCs w:val="18"/>
        </w:rPr>
        <w:fldChar w:fldCharType="end"/>
      </w:r>
      <w:r w:rsidRPr="00F5539C">
        <w:rPr>
          <w:rFonts w:ascii="Georgia" w:hAnsi="Georgia"/>
          <w:sz w:val="18"/>
          <w:szCs w:val="18"/>
        </w:rPr>
        <w:t xml:space="preserve"> that such mass-surveillance myopia is spreading among European political leaders as well, despite the fact that "terrorists, from 9/11 to the Woolwich jihadists and the neo-Nazi Anders Breivik, have almost always come to the authorities’ attention before murdering."</w:t>
      </w:r>
      <w:r w:rsidRPr="00F5539C">
        <w:rPr>
          <w:rFonts w:ascii="Georgia" w:hAnsi="Georgia"/>
          <w:sz w:val="12"/>
          <w:szCs w:val="18"/>
        </w:rPr>
        <w:t xml:space="preserve">¶ </w:t>
      </w:r>
      <w:r w:rsidRPr="00F5539C">
        <w:rPr>
          <w:rStyle w:val="StyleBoldUnderline"/>
          <w:rFonts w:ascii="Georgia" w:hAnsi="Georgia"/>
        </w:rPr>
        <w:t>Mass surveillance</w:t>
      </w:r>
      <w:r w:rsidRPr="00F5539C">
        <w:rPr>
          <w:rFonts w:ascii="Georgia" w:hAnsi="Georgia"/>
          <w:sz w:val="18"/>
          <w:szCs w:val="18"/>
        </w:rPr>
        <w:t xml:space="preserve"> is not only destructive of our </w:t>
      </w:r>
      <w:proofErr w:type="gramStart"/>
      <w:r w:rsidRPr="00F5539C">
        <w:rPr>
          <w:rFonts w:ascii="Georgia" w:hAnsi="Georgia"/>
          <w:sz w:val="18"/>
          <w:szCs w:val="18"/>
        </w:rPr>
        <w:t>liberties,</w:t>
      </w:r>
      <w:proofErr w:type="gramEnd"/>
      <w:r w:rsidRPr="00F5539C">
        <w:rPr>
          <w:rFonts w:ascii="Georgia" w:hAnsi="Georgia"/>
          <w:sz w:val="18"/>
          <w:szCs w:val="18"/>
        </w:rPr>
        <w:t xml:space="preserve"> its continued use </w:t>
      </w:r>
      <w:r w:rsidRPr="00F5539C">
        <w:rPr>
          <w:rStyle w:val="StyleBoldUnderline"/>
          <w:rFonts w:ascii="Georgia" w:hAnsi="Georgia"/>
        </w:rPr>
        <w:t>is a virtual guarantee of more lethal intelligence failures</w:t>
      </w:r>
      <w:r w:rsidRPr="00F5539C">
        <w:rPr>
          <w:rFonts w:ascii="Georgia" w:hAnsi="Georgia"/>
          <w:sz w:val="18"/>
          <w:szCs w:val="18"/>
        </w:rPr>
        <w:t>. And our continued will to disbelieve those facts is a mental dodge we engage in at our peril.</w:t>
      </w:r>
    </w:p>
    <w:p w14:paraId="1E338780" w14:textId="77777777" w:rsidR="00751A02" w:rsidRPr="00F5539C" w:rsidRDefault="00751A02" w:rsidP="00751A02">
      <w:pPr>
        <w:rPr>
          <w:rFonts w:ascii="Georgia" w:hAnsi="Georgia"/>
          <w:sz w:val="16"/>
        </w:rPr>
      </w:pPr>
    </w:p>
    <w:p w14:paraId="39E20195" w14:textId="77777777" w:rsidR="00751A02" w:rsidRPr="00F5539C" w:rsidRDefault="00751A02" w:rsidP="00751A02">
      <w:pPr>
        <w:pStyle w:val="Heading4"/>
        <w:rPr>
          <w:rFonts w:ascii="Georgia" w:hAnsi="Georgia"/>
        </w:rPr>
      </w:pPr>
      <w:r w:rsidRPr="00F5539C">
        <w:rPr>
          <w:rFonts w:ascii="Georgia" w:hAnsi="Georgia"/>
        </w:rPr>
        <w:t xml:space="preserve">NSA doesn’t aid in detection efforts – surveillance has a negligible impact </w:t>
      </w:r>
    </w:p>
    <w:p w14:paraId="2E6380EE" w14:textId="77777777" w:rsidR="00751A02" w:rsidRPr="00F5539C" w:rsidRDefault="00751A02" w:rsidP="00751A02">
      <w:pPr>
        <w:rPr>
          <w:rFonts w:ascii="Georgia" w:hAnsi="Georgia"/>
          <w:sz w:val="14"/>
        </w:rPr>
      </w:pPr>
      <w:r w:rsidRPr="00F5539C">
        <w:rPr>
          <w:rFonts w:ascii="Georgia" w:hAnsi="Georgia"/>
          <w:b/>
        </w:rPr>
        <w:t>Benkler 13</w:t>
      </w:r>
      <w:r w:rsidRPr="00F5539C">
        <w:rPr>
          <w:rFonts w:ascii="Georgia" w:hAnsi="Georgia"/>
        </w:rPr>
        <w:t xml:space="preserve"> </w:t>
      </w:r>
      <w:r w:rsidRPr="00F5539C">
        <w:rPr>
          <w:rFonts w:ascii="Georgia" w:hAnsi="Georgia"/>
          <w:sz w:val="14"/>
        </w:rPr>
        <w:t>-- Yochai Benkler is a law professor and director of the </w:t>
      </w:r>
      <w:hyperlink r:id="rId143" w:history="1">
        <w:r w:rsidRPr="00F5539C">
          <w:rPr>
            <w:rStyle w:val="Hyperlink"/>
            <w:rFonts w:ascii="Georgia" w:hAnsi="Georgia"/>
            <w:sz w:val="14"/>
          </w:rPr>
          <w:t>Berkman Center for Internet &amp; Society</w:t>
        </w:r>
      </w:hyperlink>
      <w:r w:rsidRPr="00F5539C">
        <w:rPr>
          <w:rFonts w:ascii="Georgia" w:hAnsi="Georgia"/>
          <w:sz w:val="14"/>
        </w:rPr>
        <w:t xml:space="preserve"> at Harvard University. “Fact: the NSA gets negligible </w:t>
      </w:r>
      <w:proofErr w:type="gramStart"/>
      <w:r w:rsidRPr="00F5539C">
        <w:rPr>
          <w:rFonts w:ascii="Georgia" w:hAnsi="Georgia"/>
          <w:sz w:val="14"/>
        </w:rPr>
        <w:t>intel</w:t>
      </w:r>
      <w:proofErr w:type="gramEnd"/>
      <w:r w:rsidRPr="00F5539C">
        <w:rPr>
          <w:rFonts w:ascii="Georgia" w:hAnsi="Georgia"/>
          <w:sz w:val="14"/>
        </w:rPr>
        <w:t xml:space="preserve"> from Americans' metadata. So end collection” http://www.theguardian.com/commentisfree/2013/oct/08/nsa-bulk-metadata-surveillance-intelligence</w:t>
      </w:r>
    </w:p>
    <w:p w14:paraId="3A55EF19" w14:textId="77777777" w:rsidR="00751A02" w:rsidRPr="00F5539C" w:rsidRDefault="00751A02" w:rsidP="00751A02">
      <w:pPr>
        <w:rPr>
          <w:rFonts w:ascii="Georgia" w:hAnsi="Georgia"/>
          <w:sz w:val="12"/>
        </w:rPr>
      </w:pPr>
      <w:r w:rsidRPr="00F5539C">
        <w:rPr>
          <w:rFonts w:ascii="Georgia" w:hAnsi="Georgia"/>
          <w:sz w:val="12"/>
        </w:rPr>
        <w:t xml:space="preserve">Congress may be on the verge of prohibiting the NSA from continuing its bulk telephony metadata collection program. Two weeks ago, the Senate national security dissenters: </w:t>
      </w:r>
      <w:hyperlink r:id="rId144" w:history="1">
        <w:r w:rsidRPr="00F5539C">
          <w:rPr>
            <w:rStyle w:val="Hyperlink"/>
            <w:rFonts w:ascii="Georgia" w:hAnsi="Georgia"/>
            <w:sz w:val="12"/>
          </w:rPr>
          <w:t>Wyden</w:t>
        </w:r>
      </w:hyperlink>
      <w:r w:rsidRPr="00F5539C">
        <w:rPr>
          <w:rFonts w:ascii="Georgia" w:hAnsi="Georgia"/>
          <w:sz w:val="12"/>
        </w:rPr>
        <w:t xml:space="preserve">, Udall, Paul, and Blumenthal proposed prohibition. Last week, the move received a major boost from a bipartisan proposal by core establishment figures: </w:t>
      </w:r>
      <w:hyperlink r:id="rId145" w:history="1">
        <w:r w:rsidRPr="00F5539C">
          <w:rPr>
            <w:rStyle w:val="Hyperlink"/>
            <w:rFonts w:ascii="Georgia" w:hAnsi="Georgia"/>
            <w:sz w:val="12"/>
          </w:rPr>
          <w:t>Senator Patrick Leahy</w:t>
        </w:r>
      </w:hyperlink>
      <w:r w:rsidRPr="00F5539C">
        <w:rPr>
          <w:rFonts w:ascii="Georgia" w:hAnsi="Georgia"/>
          <w:sz w:val="12"/>
        </w:rPr>
        <w:t xml:space="preserve">, and Representatives Jim Sensenbrenner and John Conyers. It's a prohibition whose time has come. </w:t>
      </w:r>
      <w:r w:rsidRPr="00F5539C">
        <w:rPr>
          <w:rStyle w:val="StyleBoldUnderline"/>
          <w:rFonts w:ascii="Georgia" w:hAnsi="Georgia"/>
        </w:rPr>
        <w:t>Dragnet surveillance, or bulk collection, goes to the heart of what is wrong with the</w:t>
      </w:r>
      <w:r w:rsidRPr="00F5539C">
        <w:rPr>
          <w:rFonts w:ascii="Georgia" w:hAnsi="Georgia"/>
          <w:sz w:val="12"/>
        </w:rPr>
        <w:t xml:space="preserve"> turn the </w:t>
      </w:r>
      <w:hyperlink r:id="rId146" w:history="1">
        <w:r w:rsidRPr="00F5539C">
          <w:rPr>
            <w:rStyle w:val="StyleBoldUnderline"/>
            <w:rFonts w:ascii="Georgia" w:hAnsi="Georgia"/>
          </w:rPr>
          <w:t>NSA</w:t>
        </w:r>
      </w:hyperlink>
      <w:r w:rsidRPr="00F5539C">
        <w:rPr>
          <w:rFonts w:ascii="Georgia" w:hAnsi="Georgia"/>
          <w:sz w:val="12"/>
        </w:rPr>
        <w:t xml:space="preserve"> has taken since 2001. </w:t>
      </w:r>
      <w:r w:rsidRPr="00F5539C">
        <w:rPr>
          <w:rStyle w:val="StyleBoldUnderline"/>
          <w:rFonts w:ascii="Georgia" w:hAnsi="Georgia"/>
        </w:rPr>
        <w:t>It implements a perpetual "state of emergency" mentality</w:t>
      </w:r>
      <w:r w:rsidRPr="00F5539C">
        <w:rPr>
          <w:rFonts w:ascii="Georgia" w:hAnsi="Georgia"/>
          <w:sz w:val="12"/>
        </w:rPr>
        <w:t xml:space="preserve"> that inverts the basic model outlined by the fourth amendment: that there are vast domains of private action about which the state should remain ignorant unless it provides clear prior justification. And all public evidence suggests that, from its inception in 2001 to this day, </w:t>
      </w:r>
      <w:r w:rsidRPr="00F5539C">
        <w:rPr>
          <w:rStyle w:val="StyleBoldUnderline"/>
          <w:rFonts w:ascii="Georgia" w:hAnsi="Georgia"/>
        </w:rPr>
        <w:t>bulk collection has never made more than a marginal contribution to securing Americans from terrorism, despite its costs</w:t>
      </w:r>
      <w:r w:rsidRPr="00F5539C">
        <w:rPr>
          <w:rFonts w:ascii="Georgia" w:hAnsi="Georgia"/>
          <w:sz w:val="12"/>
        </w:rPr>
        <w:t>. In a 2 October hearing of the Senate judiciary committee, Senator Leahy</w:t>
      </w:r>
      <w:hyperlink r:id="rId147" w:history="1">
        <w:r w:rsidRPr="00F5539C">
          <w:rPr>
            <w:rStyle w:val="Hyperlink"/>
            <w:rFonts w:ascii="Georgia" w:hAnsi="Georgia"/>
            <w:sz w:val="12"/>
          </w:rPr>
          <w:t>challenged the NSA chief</w:t>
        </w:r>
      </w:hyperlink>
      <w:r w:rsidRPr="00F5539C">
        <w:rPr>
          <w:rFonts w:ascii="Georgia" w:hAnsi="Georgia"/>
          <w:sz w:val="12"/>
        </w:rPr>
        <w:t xml:space="preserve">, General Keith Alexander: Would you agree that </w:t>
      </w:r>
      <w:r w:rsidRPr="00F5539C">
        <w:rPr>
          <w:rStyle w:val="StyleBoldUnderline"/>
          <w:rFonts w:ascii="Georgia" w:hAnsi="Georgia"/>
        </w:rPr>
        <w:t>the 54 cases that keep getting cited by the administration were not all plots, and that of the 54 only 13 had some nexus to the US</w:t>
      </w:r>
      <w:r w:rsidRPr="00F5539C">
        <w:rPr>
          <w:rFonts w:ascii="Georgia" w:hAnsi="Georgia"/>
          <w:sz w:val="12"/>
        </w:rPr>
        <w:t xml:space="preserve">? Would you agree with that, yes or no? Alexander responded: Yes. Leahy then demanded that Alexander confirm what his deputy, Christopher Inglis, had said in the prior week's testimony: that </w:t>
      </w:r>
      <w:r w:rsidRPr="00F5539C">
        <w:rPr>
          <w:rStyle w:val="StyleBoldUnderline"/>
          <w:rFonts w:ascii="Georgia" w:hAnsi="Georgia"/>
        </w:rPr>
        <w:t>there is only one example where collection of bulk data is what stopped a terrorist activity</w:t>
      </w:r>
      <w:r w:rsidRPr="00F5539C">
        <w:rPr>
          <w:rFonts w:ascii="Georgia" w:hAnsi="Georgia"/>
          <w:sz w:val="12"/>
        </w:rPr>
        <w:t xml:space="preserve">. Alexander responded that Inglis might have said two, not one. Advertisement In fact, what Inglis had said the week before was that there was one case "that comes close to a but-for example and that's the case of </w:t>
      </w:r>
      <w:hyperlink r:id="rId148" w:history="1">
        <w:r w:rsidRPr="00F5539C">
          <w:rPr>
            <w:rStyle w:val="Hyperlink"/>
            <w:rFonts w:ascii="Georgia" w:hAnsi="Georgia"/>
            <w:sz w:val="12"/>
          </w:rPr>
          <w:t>Basaaly Moalin</w:t>
        </w:r>
      </w:hyperlink>
      <w:r w:rsidRPr="00F5539C">
        <w:rPr>
          <w:rFonts w:ascii="Georgia" w:hAnsi="Georgia"/>
          <w:sz w:val="12"/>
        </w:rPr>
        <w:t xml:space="preserve">". So, who is Moalin, on whose fate the NSA places the entire burden of justifying its metadata collection program? Did his capture foil a second 9/11? A cabby from San Diego, Moalin had </w:t>
      </w:r>
      <w:proofErr w:type="gramStart"/>
      <w:r w:rsidRPr="00F5539C">
        <w:rPr>
          <w:rFonts w:ascii="Georgia" w:hAnsi="Georgia"/>
          <w:sz w:val="12"/>
        </w:rPr>
        <w:t>immigrated</w:t>
      </w:r>
      <w:proofErr w:type="gramEnd"/>
      <w:r w:rsidRPr="00F5539C">
        <w:rPr>
          <w:rFonts w:ascii="Georgia" w:hAnsi="Georgia"/>
          <w:sz w:val="12"/>
        </w:rPr>
        <w:t xml:space="preserve"> as a teenager from Somalia. In February, he was convicted of providing material assistance to a terrorist organization: he had transferred $8,500 to al-Shabaab in Somalia. After the Westgate Mall attack in Nairobi, few would argue that al-Shabaab is not a terrorist organization. But al-Shabaab is involved in a local war, and is not invested in attacking the US homeland. The indictment against Moalin explicitly stated that al-Shabaab's enemies were the present Somali government and "its Ethiopian and African Union supporters". Perhaps, it makes sense for prosecutors to pursue Somali Americans for doing essentially what </w:t>
      </w:r>
      <w:hyperlink r:id="rId149" w:history="1">
        <w:r w:rsidRPr="00F5539C">
          <w:rPr>
            <w:rStyle w:val="Hyperlink"/>
            <w:rFonts w:ascii="Georgia" w:hAnsi="Georgia"/>
            <w:sz w:val="12"/>
          </w:rPr>
          <w:t>some Irish Americans did to help the IRA</w:t>
        </w:r>
      </w:hyperlink>
      <w:r w:rsidRPr="00F5539C">
        <w:rPr>
          <w:rFonts w:ascii="Georgia" w:hAnsi="Georgia"/>
          <w:sz w:val="12"/>
        </w:rPr>
        <w:t xml:space="preserve">; perhaps not. But this single successful prosecution, under </w:t>
      </w:r>
      <w:r w:rsidRPr="00F5539C">
        <w:rPr>
          <w:rStyle w:val="StyleBoldUnderline"/>
          <w:rFonts w:ascii="Georgia" w:hAnsi="Georgia"/>
        </w:rPr>
        <w:t>a vague criminal statute, which stopped a few thousand dollars from reaching one side in a local conflict in the Horn of Africa, is the sole success story for the NSA bulk domestic surveillance program</w:t>
      </w:r>
      <w:r w:rsidRPr="00F5539C">
        <w:rPr>
          <w:rFonts w:ascii="Georgia" w:hAnsi="Georgia"/>
          <w:sz w:val="12"/>
        </w:rPr>
        <w:t>. At the hearing, perhaps trying to bolster Alexander's feeble defense of the program's effectiveness, Director of National Intelligence James Clapper</w:t>
      </w:r>
      <w:hyperlink r:id="rId150" w:history="1">
        <w:r w:rsidRPr="00F5539C">
          <w:rPr>
            <w:rStyle w:val="Hyperlink"/>
            <w:rFonts w:ascii="Georgia" w:hAnsi="Georgia"/>
            <w:sz w:val="12"/>
          </w:rPr>
          <w:t>complained</w:t>
        </w:r>
      </w:hyperlink>
      <w:r w:rsidRPr="00F5539C">
        <w:rPr>
          <w:rFonts w:ascii="Georgia" w:hAnsi="Georgia"/>
          <w:sz w:val="12"/>
        </w:rPr>
        <w:t xml:space="preserve"> that "plots foiled" should not be the metric. He said: There's another metric I would use; let's call it the "peace of mind metric". In the case of the Boston Marathon bomber, we were able to use these tools to determine whether there was, or was not, a subsequent plot in NYC. Clapper actually used the clearest example that his program offers Americans little real security – its failure to pick up the Tsarnaev brothers before they attacked – as a way of persuading us that we should use an amorphous and unmeasurable "peace of mind" metric; peace of mind we should gain from knowing that the same system that failed to detect the Boston bombers also detected no bombers in New York. One is left picturing </w:t>
      </w:r>
      <w:hyperlink r:id="rId151" w:history="1">
        <w:r w:rsidRPr="00F5539C">
          <w:rPr>
            <w:rStyle w:val="Hyperlink"/>
            <w:rFonts w:ascii="Georgia" w:hAnsi="Georgia"/>
            <w:sz w:val="12"/>
          </w:rPr>
          <w:t>Inspector Clouseau</w:t>
        </w:r>
      </w:hyperlink>
      <w:r w:rsidRPr="00F5539C">
        <w:rPr>
          <w:rFonts w:ascii="Georgia" w:hAnsi="Georgia"/>
          <w:sz w:val="12"/>
        </w:rPr>
        <w:t xml:space="preserve">: I did not know the bank was being robbed because I was engaged in my sworn duty as a police officer. The admissions Leahy forced out of the NSA heads and DNI Clapper that they have been systematically overstating the effectiveness of bulk collection are consistent with the only other official assessments of bulk collection. The sole publicly available </w:t>
      </w:r>
      <w:hyperlink r:id="rId152" w:history="1">
        <w:r w:rsidRPr="00F5539C">
          <w:rPr>
            <w:rStyle w:val="Hyperlink"/>
            <w:rFonts w:ascii="Georgia" w:hAnsi="Georgia"/>
            <w:sz w:val="12"/>
          </w:rPr>
          <w:t>FISC opinion (pdf)</w:t>
        </w:r>
      </w:hyperlink>
      <w:r w:rsidRPr="00F5539C">
        <w:rPr>
          <w:rFonts w:ascii="Georgia" w:hAnsi="Georgia"/>
          <w:sz w:val="12"/>
        </w:rPr>
        <w:t xml:space="preserve"> that assesses the impact of bulk collection from 2006 to 2009 was unimpressed that: [</w:t>
      </w:r>
      <w:proofErr w:type="gramStart"/>
      <w:r w:rsidRPr="00F5539C">
        <w:rPr>
          <w:rFonts w:ascii="Georgia" w:hAnsi="Georgia"/>
          <w:sz w:val="12"/>
        </w:rPr>
        <w:t>T]he</w:t>
      </w:r>
      <w:proofErr w:type="gramEnd"/>
      <w:r w:rsidRPr="00F5539C">
        <w:rPr>
          <w:rFonts w:ascii="Georgia" w:hAnsi="Georgia"/>
          <w:sz w:val="12"/>
        </w:rPr>
        <w:t xml:space="preserve"> government's submission cites three examples in which the FBI opened three new preliminary investigations of persons in the US based on tips from the BR metadata program. Judge Walton wrote that this achievement "does not seem particularly significant". Perhaps most damning are the results of the consensus report authored by the</w:t>
      </w:r>
      <w:hyperlink r:id="rId153" w:history="1">
        <w:r w:rsidRPr="00F5539C">
          <w:rPr>
            <w:rStyle w:val="Hyperlink"/>
            <w:rFonts w:ascii="Georgia" w:hAnsi="Georgia"/>
            <w:sz w:val="12"/>
          </w:rPr>
          <w:t>five inspectors general</w:t>
        </w:r>
      </w:hyperlink>
      <w:r w:rsidRPr="00F5539C">
        <w:rPr>
          <w:rFonts w:ascii="Georgia" w:hAnsi="Georgia"/>
          <w:sz w:val="12"/>
        </w:rPr>
        <w:t xml:space="preserve"> of the Departments of Defense and Justice and the CIA, NSA, and Office of DNI, mandated by Congress as part of the Fisa Amendments Act of 2008. That report provides the most detailed official assessment of the effectiveness of bulk collection, from inception as the President's Surveillance Program (PSP) in the fall of 2001 until 2007. It is revealing about both the NSA and its bulk collection program. </w:t>
      </w:r>
      <w:r w:rsidRPr="00F5539C">
        <w:rPr>
          <w:rStyle w:val="StyleBoldUnderline"/>
          <w:rFonts w:ascii="Georgia" w:hAnsi="Georgia"/>
        </w:rPr>
        <w:t>The NSA's inspector general only reported the agency's top brass beliefs; his report merely quoted then NSA Director Michael Hayden in his view that there were "no communications more important to NSA efforts to defend the nation". Other inspectors general were more skeptical.</w:t>
      </w:r>
      <w:r w:rsidRPr="00F5539C">
        <w:rPr>
          <w:rFonts w:ascii="Georgia" w:hAnsi="Georgia"/>
          <w:sz w:val="12"/>
        </w:rPr>
        <w:t xml:space="preserve"> </w:t>
      </w:r>
      <w:r w:rsidRPr="00F5539C">
        <w:rPr>
          <w:rStyle w:val="StyleBoldUnderline"/>
          <w:rFonts w:ascii="Georgia" w:hAnsi="Georgia"/>
        </w:rPr>
        <w:t>The Department of Justice "concluded that although PSP-derived information had value in some counterterrorism investigations, it generally played a limited role in the FBI's overall counterterrorism efforts</w:t>
      </w:r>
      <w:r w:rsidRPr="00F5539C">
        <w:rPr>
          <w:rFonts w:ascii="Georgia" w:hAnsi="Georgia"/>
          <w:sz w:val="12"/>
        </w:rPr>
        <w:t>". The CIA reported: [</w:t>
      </w:r>
      <w:proofErr w:type="gramStart"/>
      <w:r w:rsidRPr="00F5539C">
        <w:rPr>
          <w:rFonts w:ascii="Georgia" w:hAnsi="Georgia"/>
          <w:sz w:val="12"/>
        </w:rPr>
        <w:t>W]orking</w:t>
      </w:r>
      <w:proofErr w:type="gramEnd"/>
      <w:r w:rsidRPr="00F5539C">
        <w:rPr>
          <w:rFonts w:ascii="Georgia" w:hAnsi="Georgia"/>
          <w:sz w:val="12"/>
        </w:rPr>
        <w:t>-level CIA analysts and targeting officers who were read into the PSP had too many competing priorities, and too many other information sources and analytic tools available to them, to fully utilize PSP reporting. Officials also stated that much of the PSP reporting was vague or without context, which led analysts and targeting officers to rely more heavily on other information sources and analytic tools, which were more easily accessed and timely than the PSP. The inspector general of the DNI reported that "</w:t>
      </w:r>
      <w:hyperlink r:id="rId154" w:history="1">
        <w:r w:rsidRPr="00F5539C">
          <w:rPr>
            <w:rStyle w:val="Hyperlink"/>
            <w:rFonts w:ascii="Georgia" w:hAnsi="Georgia"/>
            <w:sz w:val="12"/>
          </w:rPr>
          <w:t>National Counterterrorism Center</w:t>
        </w:r>
      </w:hyperlink>
      <w:r w:rsidRPr="00F5539C">
        <w:rPr>
          <w:rFonts w:ascii="Georgia" w:hAnsi="Georgia"/>
          <w:sz w:val="12"/>
        </w:rPr>
        <w:t>analysts characterized the PSP information as being a useful tool, but noted that the information was only one of several valuable sources of information available to them", and "not of greater value than other sources of intelligence". It is hardly surprising that supporters of bulk collection fervently believe it is critical to national security. No psychologically well-balanced person could permit herself to support a program that compromises the privacy of tens of millions of Americans, costs billions of dollars, and imposes direct and articulable harm to cyber security by undermining the security of commercial products and public standards without holding such a belief truly and honestly. But the honest faith of insiders that their bureaucratic mission is true and critical is no substitute for credible evidence</w:t>
      </w:r>
      <w:r w:rsidRPr="00F5539C">
        <w:rPr>
          <w:rStyle w:val="StyleBoldUnderline"/>
          <w:rFonts w:ascii="Georgia" w:hAnsi="Georgia"/>
        </w:rPr>
        <w:t>. A dozen years of experience has produced many public overstatements and much hype from insiders, but nothing to support the proposition that the program works at all, much less that its marginal contribution is significant enough to justify its enormous costs in money, freedom, and destabilization of internet security. No rational cost-benefit analysis could justify such a leap of faith. If the NSA cannot show real, measurable evidence of its effectiveness, evidence that doesn't collapse as soon as it is examined and isn't a vague appeal to amorphous, measurement-free "peace of mind", its bulk collection program has</w:t>
      </w:r>
      <w:r w:rsidRPr="00F5539C">
        <w:rPr>
          <w:rFonts w:ascii="Georgia" w:hAnsi="Georgia"/>
          <w:sz w:val="12"/>
        </w:rPr>
        <w:t xml:space="preserve"> </w:t>
      </w:r>
      <w:r w:rsidRPr="00F5539C">
        <w:rPr>
          <w:rStyle w:val="StyleBoldUnderline"/>
          <w:rFonts w:ascii="Georgia" w:hAnsi="Georgia"/>
        </w:rPr>
        <w:t>to go.</w:t>
      </w:r>
    </w:p>
    <w:p w14:paraId="0DC2543F" w14:textId="77777777" w:rsidR="00751A02" w:rsidRPr="00F5539C" w:rsidRDefault="00751A02" w:rsidP="00751A02">
      <w:pPr>
        <w:pStyle w:val="Heading4"/>
        <w:rPr>
          <w:rFonts w:ascii="Georgia" w:hAnsi="Georgia"/>
        </w:rPr>
      </w:pPr>
      <w:r w:rsidRPr="00F5539C">
        <w:rPr>
          <w:rFonts w:ascii="Georgia" w:hAnsi="Georgia"/>
        </w:rPr>
        <w:t xml:space="preserve">NSA ineffective – info-overload </w:t>
      </w:r>
    </w:p>
    <w:p w14:paraId="7326B745" w14:textId="77777777" w:rsidR="00751A02" w:rsidRPr="00F5539C" w:rsidRDefault="00751A02" w:rsidP="00751A02">
      <w:pPr>
        <w:rPr>
          <w:rFonts w:ascii="Georgia" w:hAnsi="Georgia"/>
          <w:sz w:val="14"/>
        </w:rPr>
      </w:pPr>
      <w:r w:rsidRPr="00F5539C">
        <w:rPr>
          <w:rFonts w:ascii="Georgia" w:hAnsi="Georgia"/>
          <w:b/>
          <w:sz w:val="24"/>
        </w:rPr>
        <w:t>Puiu 15</w:t>
      </w:r>
      <w:r w:rsidRPr="00F5539C">
        <w:rPr>
          <w:rFonts w:ascii="Georgia" w:hAnsi="Georgia"/>
          <w:sz w:val="24"/>
        </w:rPr>
        <w:t xml:space="preserve"> </w:t>
      </w:r>
      <w:r w:rsidRPr="00F5539C">
        <w:rPr>
          <w:rFonts w:ascii="Georgia" w:hAnsi="Georgia"/>
          <w:sz w:val="14"/>
        </w:rPr>
        <w:t>– Tibi, ZME Science “</w:t>
      </w:r>
      <w:r w:rsidRPr="00F5539C">
        <w:rPr>
          <w:rStyle w:val="Emphasis"/>
          <w:rFonts w:ascii="Georgia" w:hAnsi="Georgia"/>
        </w:rPr>
        <w:t>The NSA is gathering so much data, it’s become swamped and ironically ineffective at preventing terrorism</w:t>
      </w:r>
      <w:r w:rsidRPr="00F5539C">
        <w:rPr>
          <w:rFonts w:ascii="Georgia" w:hAnsi="Georgia"/>
          <w:color w:val="000000"/>
          <w:sz w:val="14"/>
          <w:shd w:val="clear" w:color="auto" w:fill="FFFFFF"/>
        </w:rPr>
        <w:t>” http://www.zmescience.com/research/technology/nsa-overwhelmed-data-53354/</w:t>
      </w:r>
      <w:r w:rsidRPr="00F5539C">
        <w:rPr>
          <w:rFonts w:ascii="Georgia" w:hAnsi="Georgia"/>
          <w:color w:val="000000"/>
          <w:sz w:val="14"/>
        </w:rPr>
        <w:br/>
      </w:r>
      <w:hyperlink r:id="rId155" w:history="1">
        <w:r w:rsidRPr="00F5539C">
          <w:rPr>
            <w:rStyle w:val="Hyperlink"/>
            <w:rFonts w:ascii="Georgia" w:hAnsi="Georgia"/>
            <w:sz w:val="14"/>
          </w:rPr>
          <w:t>One</w:t>
        </w:r>
      </w:hyperlink>
      <w:r w:rsidRPr="00F5539C">
        <w:rPr>
          <w:rFonts w:ascii="Georgia" w:hAnsi="Georgia"/>
          <w:sz w:val="14"/>
        </w:rPr>
        <w:t xml:space="preserve"> of the most famous NSA whistleblowers (or the ‘original NSA whistleblower’), William Binney, said </w:t>
      </w:r>
      <w:r w:rsidRPr="00F5539C">
        <w:rPr>
          <w:rStyle w:val="StyleBoldUnderline"/>
          <w:rFonts w:ascii="Georgia" w:hAnsi="Georgia"/>
        </w:rPr>
        <w:t>the agency is collecting stupendous amounts of data – so much that it’s actually hampering intelligence operations.</w:t>
      </w:r>
      <w:r w:rsidRPr="00F5539C">
        <w:rPr>
          <w:rFonts w:ascii="Georgia" w:hAnsi="Georgia"/>
          <w:sz w:val="14"/>
        </w:rPr>
        <w:t xml:space="preserve"> Binney worked for three decades for the intelligence agency, but left shortly after the 9/11 attacks. </w:t>
      </w:r>
      <w:r w:rsidRPr="00F5539C">
        <w:rPr>
          <w:rStyle w:val="StyleBoldUnderline"/>
          <w:rFonts w:ascii="Georgia" w:hAnsi="Georgia"/>
        </w:rPr>
        <w:t>A program</w:t>
      </w:r>
      <w:r w:rsidRPr="00F5539C">
        <w:rPr>
          <w:rFonts w:ascii="Georgia" w:hAnsi="Georgia"/>
          <w:sz w:val="14"/>
        </w:rPr>
        <w:t xml:space="preserve"> he had developed </w:t>
      </w:r>
      <w:r w:rsidRPr="00F5539C">
        <w:rPr>
          <w:rStyle w:val="StyleBoldUnderline"/>
          <w:rFonts w:ascii="Georgia" w:hAnsi="Georgia"/>
        </w:rPr>
        <w:t>was scrapped and replaced with a system he said was more expensive and more intrusive,</w:t>
      </w:r>
      <w:r w:rsidRPr="00F5539C">
        <w:rPr>
          <w:rFonts w:ascii="Georgia" w:hAnsi="Georgia"/>
          <w:sz w:val="14"/>
        </w:rPr>
        <w:t xml:space="preserve"> which made him feel he worked for an incompetent employer. </w:t>
      </w:r>
      <w:proofErr w:type="gramStart"/>
      <w:r w:rsidRPr="00F5539C">
        <w:rPr>
          <w:rFonts w:ascii="Georgia" w:hAnsi="Georgia"/>
          <w:sz w:val="14"/>
        </w:rPr>
        <w:t>Plans to enact the now controversial Patriot Act was</w:t>
      </w:r>
      <w:proofErr w:type="gramEnd"/>
      <w:r w:rsidRPr="00F5539C">
        <w:rPr>
          <w:rFonts w:ascii="Georgia" w:hAnsi="Georgia"/>
          <w:sz w:val="14"/>
        </w:rPr>
        <w:t xml:space="preserve"> the last straw, so he quit. Since then, Binney has frequently criticized the agency and revealed some of its operations hazards and weaknesses. Among these, he alleges: </w:t>
      </w:r>
      <w:r w:rsidRPr="00F5539C">
        <w:rPr>
          <w:rStyle w:val="StyleBoldUnderline"/>
          <w:rFonts w:ascii="Georgia" w:hAnsi="Georgia"/>
        </w:rPr>
        <w:t>The NSA buried key intelligence that could have prevented 9/11; The agency’s bulk data collection from internet and telephone communications is unconstitutional and illegal in the US; Electronic intelligence gathering is being used for covert law enforcement, political control and industrial espionage, both in and beyond the US;</w:t>
      </w:r>
      <w:r w:rsidRPr="00F5539C">
        <w:rPr>
          <w:rFonts w:ascii="Georgia" w:hAnsi="Georgia"/>
          <w:sz w:val="14"/>
        </w:rPr>
        <w:t xml:space="preserve"> Edward Snowden’s leaks could have been prevented. Ironically, Snowden cites Binney as an inspiration. His greatest insights however is that </w:t>
      </w:r>
      <w:r w:rsidRPr="00F5539C">
        <w:rPr>
          <w:rStyle w:val="StyleBoldUnderline"/>
          <w:rFonts w:ascii="Georgia" w:hAnsi="Georgia"/>
        </w:rPr>
        <w:t>the NSA is ineffective at preventing terrorism because analysts are too swamped with information under its bulk collection programme.</w:t>
      </w:r>
      <w:r w:rsidRPr="00F5539C">
        <w:rPr>
          <w:rFonts w:ascii="Georgia" w:hAnsi="Georgia"/>
          <w:sz w:val="14"/>
        </w:rPr>
        <w:t xml:space="preserve"> </w:t>
      </w:r>
      <w:r w:rsidRPr="00F5539C">
        <w:rPr>
          <w:rStyle w:val="StyleBoldUnderline"/>
          <w:rFonts w:ascii="Georgia" w:hAnsi="Georgia"/>
        </w:rPr>
        <w:t>Considering Binney’s impeccable track record – he was co-founder and director of the World Geopolitical &amp; Military Analysis at the Signals Intelligence Automation Research Center (SARC), a branch with 6,000 employees – I can only presume he knows what he’s talking about.</w:t>
      </w:r>
      <w:r w:rsidRPr="00F5539C">
        <w:rPr>
          <w:rFonts w:ascii="Georgia" w:hAnsi="Georgia"/>
          <w:sz w:val="14"/>
        </w:rPr>
        <w:t xml:space="preserve"> The Patriot Act is a U.S. law passed in the wake of the September 11, 2001 terrorist attacks. Its goals are to strengthen domestic security and broaden the powers of law-enforcement agencies with regards to identifying and stopping terrorists. In effect, </w:t>
      </w:r>
      <w:r w:rsidRPr="00F5539C">
        <w:rPr>
          <w:rStyle w:val="StyleBoldUnderline"/>
          <w:rFonts w:ascii="Georgia" w:hAnsi="Georgia"/>
        </w:rPr>
        <w:t xml:space="preserve">the law laxes the restrictions authorities have to search telephone, e-mail communications, medical, financial, and other records. Because a lot of people use web services whose servers are located in the US, this means that the </w:t>
      </w:r>
      <w:proofErr w:type="gramStart"/>
      <w:r w:rsidRPr="00F5539C">
        <w:rPr>
          <w:rStyle w:val="StyleBoldUnderline"/>
          <w:rFonts w:ascii="Georgia" w:hAnsi="Georgia"/>
        </w:rPr>
        <w:t>records of people not located or doing business in the US are also spied upon by the NSA</w:t>
      </w:r>
      <w:proofErr w:type="gramEnd"/>
      <w:r w:rsidRPr="00F5539C">
        <w:rPr>
          <w:rStyle w:val="StyleBoldUnderline"/>
          <w:rFonts w:ascii="Georgia" w:hAnsi="Georgia"/>
        </w:rPr>
        <w:t xml:space="preserve">. All this information, however, comes at a price: overload. According to the Guardian, the NSA buffers a whooping </w:t>
      </w:r>
      <w:hyperlink r:id="rId156" w:history="1">
        <w:r w:rsidRPr="00F5539C">
          <w:rPr>
            <w:rStyle w:val="StyleBoldUnderline"/>
            <w:rFonts w:ascii="Georgia" w:hAnsi="Georgia"/>
          </w:rPr>
          <w:t xml:space="preserve"> 21 petabytes a day</w:t>
        </w:r>
      </w:hyperlink>
      <w:r w:rsidRPr="00F5539C">
        <w:rPr>
          <w:rStyle w:val="StyleBoldUnderline"/>
          <w:rFonts w:ascii="Georgia" w:hAnsi="Georgia"/>
        </w:rPr>
        <w:t>! In this flood of information, an NSA analyst will quickly find himself overwhelmed</w:t>
      </w:r>
      <w:r w:rsidRPr="00F5539C">
        <w:rPr>
          <w:rFonts w:ascii="Georgia" w:hAnsi="Georgia"/>
          <w:sz w:val="14"/>
        </w:rPr>
        <w:t xml:space="preserve">. Queering keywords like “bomb” or “drugs” might prove a nightmare for the analyst in question. It’s impossible not to, considering four billion people — around two-thirds of the world’s population — are under the NSA and partner agencies’ watchful eyes, according to Binney. “That’s why they couldn’t stop the Boston bombing, or the Paris shootings, because the data was all there,” said Binney for </w:t>
      </w:r>
      <w:hyperlink r:id="rId157" w:history="1">
        <w:r w:rsidRPr="00F5539C">
          <w:rPr>
            <w:rStyle w:val="Hyperlink"/>
            <w:rFonts w:ascii="Georgia" w:hAnsi="Georgia"/>
            <w:sz w:val="14"/>
          </w:rPr>
          <w:t>ZDnet</w:t>
        </w:r>
      </w:hyperlink>
      <w:r w:rsidRPr="00F5539C">
        <w:rPr>
          <w:rFonts w:ascii="Georgia" w:hAnsi="Georgia"/>
          <w:sz w:val="14"/>
        </w:rPr>
        <w:t xml:space="preserve">. </w:t>
      </w:r>
    </w:p>
    <w:p w14:paraId="2F51CFB9" w14:textId="77777777" w:rsidR="00751A02" w:rsidRPr="00F5539C" w:rsidRDefault="00751A02" w:rsidP="00751A02">
      <w:pPr>
        <w:pStyle w:val="Heading4"/>
        <w:rPr>
          <w:rFonts w:ascii="Georgia" w:hAnsi="Georgia"/>
        </w:rPr>
      </w:pPr>
      <w:r w:rsidRPr="00F5539C">
        <w:rPr>
          <w:rFonts w:ascii="Georgia" w:hAnsi="Georgia"/>
        </w:rPr>
        <w:t xml:space="preserve">Info isn’t used or shared properly </w:t>
      </w:r>
    </w:p>
    <w:p w14:paraId="709AB735" w14:textId="77777777" w:rsidR="00751A02" w:rsidRPr="00F5539C" w:rsidRDefault="00751A02" w:rsidP="00751A02">
      <w:pPr>
        <w:rPr>
          <w:rFonts w:ascii="Georgia" w:hAnsi="Georgia"/>
          <w:sz w:val="14"/>
        </w:rPr>
      </w:pPr>
      <w:r w:rsidRPr="00F5539C">
        <w:rPr>
          <w:rFonts w:ascii="Georgia" w:hAnsi="Georgia"/>
          <w:b/>
        </w:rPr>
        <w:t>Eddington 15</w:t>
      </w:r>
      <w:r w:rsidRPr="00F5539C">
        <w:rPr>
          <w:rFonts w:ascii="Georgia" w:hAnsi="Georgia"/>
        </w:rPr>
        <w:t xml:space="preserve"> -- </w:t>
      </w:r>
      <w:r w:rsidRPr="00F5539C">
        <w:rPr>
          <w:rFonts w:ascii="Georgia" w:hAnsi="Georgia"/>
          <w:sz w:val="14"/>
        </w:rPr>
        <w:t xml:space="preserve">Patrick Eddington is a policy analyst in homeland security and civil liberties at the Cato Institute. He was formerly a senior policy advisor to Rep. Rush Holt (D-N.J.) and a military imagery analyst at the CIA’s National Photographic Interpretation Center. “No, </w:t>
      </w:r>
      <w:r w:rsidRPr="00F5539C">
        <w:rPr>
          <w:rStyle w:val="Emphasis"/>
          <w:rFonts w:ascii="Georgia" w:hAnsi="Georgia"/>
        </w:rPr>
        <w:t>Mass Surveillance Won't Stop Terrorist Attacks</w:t>
      </w:r>
      <w:r w:rsidRPr="00F5539C">
        <w:rPr>
          <w:rFonts w:ascii="Georgia" w:hAnsi="Georgia"/>
        </w:rPr>
        <w:t xml:space="preserve">” </w:t>
      </w:r>
      <w:r w:rsidRPr="00F5539C">
        <w:rPr>
          <w:rFonts w:ascii="Georgia" w:hAnsi="Georgia"/>
          <w:sz w:val="14"/>
        </w:rPr>
        <w:t>http://reason.com/archives/2015/01/27/mass-surveillance-and-terrorism#</w:t>
      </w:r>
      <w:proofErr w:type="gramStart"/>
      <w:r w:rsidRPr="00F5539C">
        <w:rPr>
          <w:rFonts w:ascii="Georgia" w:hAnsi="Georgia"/>
          <w:sz w:val="14"/>
        </w:rPr>
        <w:t>.0wxmih:U8Io</w:t>
      </w:r>
      <w:proofErr w:type="gramEnd"/>
    </w:p>
    <w:p w14:paraId="7A7365A2" w14:textId="77777777" w:rsidR="00751A02" w:rsidRPr="00F5539C" w:rsidRDefault="00751A02" w:rsidP="00751A02">
      <w:pPr>
        <w:rPr>
          <w:rFonts w:ascii="Georgia" w:hAnsi="Georgia"/>
          <w:sz w:val="12"/>
        </w:rPr>
      </w:pPr>
      <w:r w:rsidRPr="00F5539C">
        <w:rPr>
          <w:rFonts w:ascii="Georgia" w:hAnsi="Georgia"/>
          <w:sz w:val="12"/>
        </w:rPr>
        <w:t xml:space="preserve">The recent terrorist attack </w:t>
      </w:r>
      <w:r w:rsidRPr="00F5539C">
        <w:fldChar w:fldCharType="begin"/>
      </w:r>
      <w:r w:rsidRPr="00F5539C">
        <w:rPr>
          <w:rFonts w:ascii="Georgia" w:hAnsi="Georgia"/>
        </w:rPr>
        <w:instrText xml:space="preserve"> HYPERLINK "http://reason.com/topics/charlie-hebdo-shooting" \t "_blank" </w:instrText>
      </w:r>
      <w:r w:rsidRPr="00F5539C">
        <w:fldChar w:fldCharType="separate"/>
      </w:r>
      <w:r w:rsidRPr="00F5539C">
        <w:rPr>
          <w:rStyle w:val="Hyperlink"/>
          <w:rFonts w:ascii="Georgia" w:hAnsi="Georgia"/>
          <w:sz w:val="12"/>
        </w:rPr>
        <w:t>on the office of French satirical magazine Charlie Hebdo</w:t>
      </w:r>
      <w:r w:rsidRPr="00F5539C">
        <w:rPr>
          <w:rStyle w:val="Hyperlink"/>
          <w:rFonts w:ascii="Georgia" w:hAnsi="Georgia"/>
          <w:sz w:val="12"/>
        </w:rPr>
        <w:fldChar w:fldCharType="end"/>
      </w:r>
      <w:r w:rsidRPr="00F5539C">
        <w:rPr>
          <w:rFonts w:ascii="Georgia" w:hAnsi="Georgia"/>
          <w:sz w:val="12"/>
        </w:rPr>
        <w:t xml:space="preserve"> generated a now-familiar meme: Another terrorist attack means we need more surveillance. </w:t>
      </w:r>
      <w:r w:rsidRPr="00F5539C">
        <w:rPr>
          <w:rStyle w:val="StyleBoldUnderline"/>
          <w:rFonts w:ascii="Georgia" w:hAnsi="Georgia"/>
        </w:rPr>
        <w:t xml:space="preserve">Sen. Bob Corker (R-Tenn.) </w:t>
      </w:r>
      <w:r w:rsidRPr="00F5539C">
        <w:fldChar w:fldCharType="begin"/>
      </w:r>
      <w:r w:rsidRPr="00F5539C">
        <w:rPr>
          <w:rFonts w:ascii="Georgia" w:hAnsi="Georgia"/>
        </w:rPr>
        <w:instrText xml:space="preserve"> HYPERLINK "http://www.nationaljournal.com/congress/republicans-on-capitol-hill-paris-shooting-shows-congress-can-t-hamstring-nsa-20150107" \t "_blank" </w:instrText>
      </w:r>
      <w:r w:rsidRPr="00F5539C">
        <w:fldChar w:fldCharType="separate"/>
      </w:r>
      <w:r w:rsidRPr="00F5539C">
        <w:rPr>
          <w:rStyle w:val="StyleBoldUnderline"/>
          <w:rFonts w:ascii="Georgia" w:hAnsi="Georgia"/>
        </w:rPr>
        <w:t>said</w:t>
      </w:r>
      <w:r w:rsidRPr="00F5539C">
        <w:rPr>
          <w:rStyle w:val="StyleBoldUnderline"/>
          <w:rFonts w:ascii="Georgia" w:hAnsi="Georgia"/>
        </w:rPr>
        <w:fldChar w:fldCharType="end"/>
      </w:r>
      <w:r w:rsidRPr="00F5539C">
        <w:rPr>
          <w:rStyle w:val="StyleBoldUnderline"/>
          <w:rFonts w:ascii="Georgia" w:hAnsi="Georgia"/>
        </w:rPr>
        <w:t xml:space="preserve"> that while "Congress having oversight certainly is important ... what is more important relative to these types of events is ensuring we don't overly hamstring the NSA's ability to collect this kind of information</w:t>
      </w:r>
      <w:r w:rsidRPr="00F5539C">
        <w:rPr>
          <w:rFonts w:ascii="Georgia" w:hAnsi="Georgia"/>
          <w:sz w:val="12"/>
        </w:rPr>
        <w:t xml:space="preserve"> in advance and keep these kinds of activities from occurring." Similarly, Sen. Lindsey Graham (R-S.C.) spoke of his "fear" that "our intelligence capabilities, those designed to prevent such an attack from taking place on our shores, are quickly eroding," adding that the government surveillance "designed to prevent these types of attacks from occurring is under siege." </w:t>
      </w:r>
      <w:r w:rsidRPr="00F5539C">
        <w:rPr>
          <w:rStyle w:val="StyleBoldUnderline"/>
          <w:rFonts w:ascii="Georgia" w:hAnsi="Georgia"/>
        </w:rPr>
        <w:t xml:space="preserve">A recent </w:t>
      </w:r>
      <w:r w:rsidRPr="00F5539C">
        <w:fldChar w:fldCharType="begin"/>
      </w:r>
      <w:r w:rsidRPr="00F5539C">
        <w:rPr>
          <w:rFonts w:ascii="Georgia" w:hAnsi="Georgia"/>
        </w:rPr>
        <w:instrText xml:space="preserve"> HYPERLINK "http://www.washingtonpost.com/page/2010-2019/WashingtonPost/2015/01/18/National-Politics/Polling/release_383.xml" \t "_blank" </w:instrText>
      </w:r>
      <w:r w:rsidRPr="00F5539C">
        <w:fldChar w:fldCharType="separate"/>
      </w:r>
      <w:r w:rsidRPr="00F5539C">
        <w:rPr>
          <w:rStyle w:val="StyleBoldUnderline"/>
          <w:rFonts w:ascii="Georgia" w:hAnsi="Georgia"/>
        </w:rPr>
        <w:t>poll</w:t>
      </w:r>
      <w:r w:rsidRPr="00F5539C">
        <w:rPr>
          <w:rStyle w:val="StyleBoldUnderline"/>
          <w:rFonts w:ascii="Georgia" w:hAnsi="Georgia"/>
        </w:rPr>
        <w:fldChar w:fldCharType="end"/>
      </w:r>
      <w:r w:rsidRPr="00F5539C">
        <w:rPr>
          <w:rStyle w:val="StyleBoldUnderline"/>
          <w:rFonts w:ascii="Georgia" w:hAnsi="Georgia"/>
        </w:rPr>
        <w:t xml:space="preserve"> demonstrates that their sentiments are widely shared</w:t>
      </w:r>
      <w:r w:rsidRPr="00F5539C">
        <w:rPr>
          <w:rFonts w:ascii="Georgia" w:hAnsi="Georgia"/>
          <w:sz w:val="12"/>
        </w:rPr>
        <w:t xml:space="preserve"> in the wake of the attack. But would more mass surveillance have prevented the assault on the Charlie Hebdo office? Events from 9/11 to the present help provide the answer: 2009: Umar Farouk Abdulmutallab—i.e., the "underwear bomber"—nearly succeeded in downing the airline he was on over Detroit because, according to then-National Counterterrorism Center (NCC) director Michael Leiter,</w:t>
      </w:r>
      <w:r w:rsidRPr="00F5539C">
        <w:rPr>
          <w:rStyle w:val="StyleBoldUnderline"/>
          <w:rFonts w:ascii="Georgia" w:hAnsi="Georgia"/>
        </w:rPr>
        <w:t xml:space="preserve"> the federal </w:t>
      </w:r>
      <w:r w:rsidRPr="00F5539C">
        <w:fldChar w:fldCharType="begin"/>
      </w:r>
      <w:r w:rsidRPr="00F5539C">
        <w:rPr>
          <w:rFonts w:ascii="Georgia" w:hAnsi="Georgia"/>
        </w:rPr>
        <w:instrText xml:space="preserve"> HYPERLINK "http://www.intelligence.gov/mission/member-agencies.html" \t "_blank" </w:instrText>
      </w:r>
      <w:r w:rsidRPr="00F5539C">
        <w:fldChar w:fldCharType="separate"/>
      </w:r>
      <w:r w:rsidRPr="00F5539C">
        <w:rPr>
          <w:rStyle w:val="StyleBoldUnderline"/>
          <w:rFonts w:ascii="Georgia" w:hAnsi="Georgia"/>
        </w:rPr>
        <w:t>Intelligence Community</w:t>
      </w:r>
      <w:r w:rsidRPr="00F5539C">
        <w:rPr>
          <w:rStyle w:val="StyleBoldUnderline"/>
          <w:rFonts w:ascii="Georgia" w:hAnsi="Georgia"/>
        </w:rPr>
        <w:fldChar w:fldCharType="end"/>
      </w:r>
      <w:r w:rsidRPr="00F5539C">
        <w:rPr>
          <w:rStyle w:val="StyleBoldUnderline"/>
          <w:rFonts w:ascii="Georgia" w:hAnsi="Georgia"/>
        </w:rPr>
        <w:t>(IC) failed "</w:t>
      </w:r>
      <w:r w:rsidRPr="00F5539C">
        <w:fldChar w:fldCharType="begin"/>
      </w:r>
      <w:r w:rsidRPr="00F5539C">
        <w:rPr>
          <w:rFonts w:ascii="Georgia" w:hAnsi="Georgia"/>
        </w:rPr>
        <w:instrText xml:space="preserve"> HYPERLINK "http://www.voanews.com/content/intelligence-officials-underwear-bomber-plane--82193462/111607.html" \t "_blank" </w:instrText>
      </w:r>
      <w:r w:rsidRPr="00F5539C">
        <w:fldChar w:fldCharType="separate"/>
      </w:r>
      <w:r w:rsidRPr="00F5539C">
        <w:rPr>
          <w:rStyle w:val="StyleBoldUnderline"/>
          <w:rFonts w:ascii="Georgia" w:hAnsi="Georgia"/>
        </w:rPr>
        <w:t>to connect, integrate, and fully understand the intelligence</w:t>
      </w:r>
      <w:r w:rsidRPr="00F5539C">
        <w:rPr>
          <w:rStyle w:val="StyleBoldUnderline"/>
          <w:rFonts w:ascii="Georgia" w:hAnsi="Georgia"/>
        </w:rPr>
        <w:fldChar w:fldCharType="end"/>
      </w:r>
      <w:r w:rsidRPr="00F5539C">
        <w:rPr>
          <w:rStyle w:val="StyleBoldUnderline"/>
          <w:rFonts w:ascii="Georgia" w:hAnsi="Georgia"/>
        </w:rPr>
        <w:t>" it had collected.</w:t>
      </w:r>
      <w:r w:rsidRPr="00F5539C">
        <w:rPr>
          <w:rFonts w:ascii="Georgia" w:hAnsi="Georgia"/>
          <w:sz w:val="12"/>
        </w:rPr>
        <w:t xml:space="preserve"> 2009: Army Major Nidal Hasan was able to conduct his deadly, Anwar al-Awlaki-inspired rampage at Ft. Hood, Texas, because the FBI </w:t>
      </w:r>
      <w:r w:rsidRPr="00F5539C">
        <w:fldChar w:fldCharType="begin"/>
      </w:r>
      <w:r w:rsidRPr="00F5539C">
        <w:rPr>
          <w:rFonts w:ascii="Georgia" w:hAnsi="Georgia"/>
        </w:rPr>
        <w:instrText xml:space="preserve"> HYPERLINK "http://www.motherjones.com/politics/2013/08/nidal-hasan-anwar-awlaki-emails-fbi-fort-hood" \t "_blank" </w:instrText>
      </w:r>
      <w:r w:rsidRPr="00F5539C">
        <w:fldChar w:fldCharType="separate"/>
      </w:r>
      <w:r w:rsidRPr="00F5539C">
        <w:rPr>
          <w:rStyle w:val="Hyperlink"/>
          <w:rFonts w:ascii="Georgia" w:hAnsi="Georgia"/>
          <w:sz w:val="12"/>
        </w:rPr>
        <w:t>bungled</w:t>
      </w:r>
      <w:r w:rsidRPr="00F5539C">
        <w:rPr>
          <w:rStyle w:val="Hyperlink"/>
          <w:rFonts w:ascii="Georgia" w:hAnsi="Georgia"/>
          <w:sz w:val="12"/>
        </w:rPr>
        <w:fldChar w:fldCharType="end"/>
      </w:r>
      <w:r w:rsidRPr="00F5539C">
        <w:rPr>
          <w:rFonts w:ascii="Georgia" w:hAnsi="Georgia"/>
          <w:sz w:val="12"/>
        </w:rPr>
        <w:t xml:space="preserve"> its Hasan investigation. 2013: The Boston Marathon bombing happened, at least in part, because </w:t>
      </w:r>
      <w:r w:rsidRPr="00F5539C">
        <w:rPr>
          <w:rStyle w:val="StyleBoldUnderline"/>
          <w:rFonts w:ascii="Georgia" w:hAnsi="Georgia"/>
        </w:rPr>
        <w:t>the CIA, Department of Homeland Security (DHS), FBI, NCC, and National Security Agency (NSA) failed to properly coordinate and share information</w:t>
      </w:r>
      <w:r w:rsidRPr="00F5539C">
        <w:rPr>
          <w:rFonts w:ascii="Georgia" w:hAnsi="Georgia"/>
          <w:sz w:val="12"/>
        </w:rPr>
        <w:t xml:space="preserve"> about Tamerlan Tsarnaev and his family, associations, and travel to and from Russia in 2012. Those failures were detailed in a 2014 </w:t>
      </w:r>
      <w:r w:rsidRPr="00F5539C">
        <w:fldChar w:fldCharType="begin"/>
      </w:r>
      <w:r w:rsidRPr="00F5539C">
        <w:rPr>
          <w:rFonts w:ascii="Georgia" w:hAnsi="Georgia"/>
        </w:rPr>
        <w:instrText xml:space="preserve"> HYPERLINK "https://www.emptywheel.net/wp-content/uploads/2014/04/140411-Marathon-IG-Report.pdf" \t "_blank" </w:instrText>
      </w:r>
      <w:r w:rsidRPr="00F5539C">
        <w:fldChar w:fldCharType="separate"/>
      </w:r>
      <w:r w:rsidRPr="00F5539C">
        <w:rPr>
          <w:rStyle w:val="Hyperlink"/>
          <w:rFonts w:ascii="Georgia" w:hAnsi="Georgia"/>
          <w:sz w:val="12"/>
        </w:rPr>
        <w:t>report</w:t>
      </w:r>
      <w:r w:rsidRPr="00F5539C">
        <w:rPr>
          <w:rStyle w:val="Hyperlink"/>
          <w:rFonts w:ascii="Georgia" w:hAnsi="Georgia"/>
          <w:sz w:val="12"/>
        </w:rPr>
        <w:fldChar w:fldCharType="end"/>
      </w:r>
      <w:r w:rsidRPr="00F5539C">
        <w:rPr>
          <w:rFonts w:ascii="Georgia" w:hAnsi="Georgia"/>
          <w:sz w:val="12"/>
        </w:rPr>
        <w:t xml:space="preserve"> prepared by the Inspectors General of the IC, Department of Justice, CIA, and DHS. 2014: The Charlie Hebdo and French grocery store attackers were not only known to French and U.S. authorities but one had </w:t>
      </w:r>
      <w:r w:rsidRPr="00F5539C">
        <w:fldChar w:fldCharType="begin"/>
      </w:r>
      <w:r w:rsidRPr="00F5539C">
        <w:rPr>
          <w:rFonts w:ascii="Georgia" w:hAnsi="Georgia"/>
        </w:rPr>
        <w:instrText xml:space="preserve"> HYPERLINK "http://www.theguardian.com/world/2015/jan/12/-sp-charlie-hebdo-attackers-kids-france-radicalised-paris" \t "_blank" </w:instrText>
      </w:r>
      <w:r w:rsidRPr="00F5539C">
        <w:fldChar w:fldCharType="separate"/>
      </w:r>
      <w:r w:rsidRPr="00F5539C">
        <w:rPr>
          <w:rStyle w:val="Hyperlink"/>
          <w:rFonts w:ascii="Georgia" w:hAnsi="Georgia"/>
          <w:sz w:val="12"/>
        </w:rPr>
        <w:t>a prior terrorism conviction</w:t>
      </w:r>
      <w:r w:rsidRPr="00F5539C">
        <w:rPr>
          <w:rStyle w:val="Hyperlink"/>
          <w:rFonts w:ascii="Georgia" w:hAnsi="Georgia"/>
          <w:sz w:val="12"/>
        </w:rPr>
        <w:fldChar w:fldCharType="end"/>
      </w:r>
      <w:r w:rsidRPr="00F5539C">
        <w:rPr>
          <w:rFonts w:ascii="Georgia" w:hAnsi="Georgia"/>
          <w:sz w:val="12"/>
        </w:rPr>
        <w:t xml:space="preserve"> and another was </w:t>
      </w:r>
      <w:r w:rsidRPr="00F5539C">
        <w:fldChar w:fldCharType="begin"/>
      </w:r>
      <w:r w:rsidRPr="00F5539C">
        <w:rPr>
          <w:rFonts w:ascii="Georgia" w:hAnsi="Georgia"/>
        </w:rPr>
        <w:instrText xml:space="preserve"> HYPERLINK "http://ktla.com/2015/01/10/charlie-hebdo-attacker-underwear-bomber-were-possibly-roommates-cnn/" \t "_blank" </w:instrText>
      </w:r>
      <w:r w:rsidRPr="00F5539C">
        <w:fldChar w:fldCharType="separate"/>
      </w:r>
      <w:r w:rsidRPr="00F5539C">
        <w:rPr>
          <w:rStyle w:val="Hyperlink"/>
          <w:rFonts w:ascii="Georgia" w:hAnsi="Georgia"/>
          <w:sz w:val="12"/>
        </w:rPr>
        <w:t>monitored for years</w:t>
      </w:r>
      <w:r w:rsidRPr="00F5539C">
        <w:rPr>
          <w:rStyle w:val="Hyperlink"/>
          <w:rFonts w:ascii="Georgia" w:hAnsi="Georgia"/>
          <w:sz w:val="12"/>
        </w:rPr>
        <w:fldChar w:fldCharType="end"/>
      </w:r>
      <w:r w:rsidRPr="00F5539C">
        <w:rPr>
          <w:rFonts w:ascii="Georgia" w:hAnsi="Georgia"/>
          <w:sz w:val="12"/>
        </w:rPr>
        <w:t xml:space="preserve"> by French authorities until less than a year before the attack on the magazine. No, mass surveillance does not prevent terrorist attacks. It’s worth remembering</w:t>
      </w:r>
      <w:r w:rsidRPr="00F5539C">
        <w:rPr>
          <w:rStyle w:val="StyleBoldUnderline"/>
          <w:rFonts w:ascii="Georgia" w:hAnsi="Georgia"/>
        </w:rPr>
        <w:t xml:space="preserve"> that the mass surveillance programs initiated by the U.S. government after the 9/11 attacks—the </w:t>
      </w:r>
      <w:r w:rsidRPr="00F5539C">
        <w:fldChar w:fldCharType="begin"/>
      </w:r>
      <w:r w:rsidRPr="00F5539C">
        <w:rPr>
          <w:rFonts w:ascii="Georgia" w:hAnsi="Georgia"/>
        </w:rPr>
        <w:instrText xml:space="preserve"> HYPERLINK "http://en.wikipedia.org/wiki/Patriot_Act" \t "_blank" </w:instrText>
      </w:r>
      <w:r w:rsidRPr="00F5539C">
        <w:fldChar w:fldCharType="separate"/>
      </w:r>
      <w:r w:rsidRPr="00F5539C">
        <w:rPr>
          <w:rStyle w:val="StyleBoldUnderline"/>
          <w:rFonts w:ascii="Georgia" w:hAnsi="Georgia"/>
        </w:rPr>
        <w:t>legal ones</w:t>
      </w:r>
      <w:r w:rsidRPr="00F5539C">
        <w:rPr>
          <w:rStyle w:val="StyleBoldUnderline"/>
          <w:rFonts w:ascii="Georgia" w:hAnsi="Georgia"/>
        </w:rPr>
        <w:fldChar w:fldCharType="end"/>
      </w:r>
      <w:r w:rsidRPr="00F5539C">
        <w:rPr>
          <w:rStyle w:val="StyleBoldUnderline"/>
          <w:rFonts w:ascii="Georgia" w:hAnsi="Georgia"/>
        </w:rPr>
        <w:t xml:space="preserve"> and the </w:t>
      </w:r>
      <w:r w:rsidRPr="00F5539C">
        <w:fldChar w:fldCharType="begin"/>
      </w:r>
      <w:r w:rsidRPr="00F5539C">
        <w:rPr>
          <w:rFonts w:ascii="Georgia" w:hAnsi="Georgia"/>
        </w:rPr>
        <w:instrText xml:space="preserve"> HYPERLINK "http://en.wikipedia.org/wiki/Stellar_Wind" \t "_blank" </w:instrText>
      </w:r>
      <w:r w:rsidRPr="00F5539C">
        <w:fldChar w:fldCharType="separate"/>
      </w:r>
      <w:r w:rsidRPr="00F5539C">
        <w:rPr>
          <w:rStyle w:val="StyleBoldUnderline"/>
          <w:rFonts w:ascii="Georgia" w:hAnsi="Georgia"/>
        </w:rPr>
        <w:t>constitutionally-dubious ones</w:t>
      </w:r>
      <w:r w:rsidRPr="00F5539C">
        <w:rPr>
          <w:rStyle w:val="StyleBoldUnderline"/>
          <w:rFonts w:ascii="Georgia" w:hAnsi="Georgia"/>
        </w:rPr>
        <w:fldChar w:fldCharType="end"/>
      </w:r>
      <w:r w:rsidRPr="00F5539C">
        <w:rPr>
          <w:rStyle w:val="StyleBoldUnderline"/>
          <w:rFonts w:ascii="Georgia" w:hAnsi="Georgia"/>
        </w:rPr>
        <w:t xml:space="preserve">—were premised on the belief that bin Laden’s hijacker-terrorists were able to pull off the attacks because of a failure to collect enough data. </w:t>
      </w:r>
      <w:r w:rsidRPr="00F5539C">
        <w:rPr>
          <w:rFonts w:ascii="Georgia" w:hAnsi="Georgia"/>
          <w:sz w:val="12"/>
        </w:rPr>
        <w:t xml:space="preserve">Yet in their subsequent reports on the attacks, the </w:t>
      </w:r>
      <w:r w:rsidRPr="00F5539C">
        <w:fldChar w:fldCharType="begin"/>
      </w:r>
      <w:r w:rsidRPr="00F5539C">
        <w:rPr>
          <w:rFonts w:ascii="Georgia" w:hAnsi="Georgia"/>
        </w:rPr>
        <w:instrText xml:space="preserve"> HYPERLINK "https://www.fas.org/irp/congress/2002_rpt/911rept.pdf" \t "_blank" </w:instrText>
      </w:r>
      <w:r w:rsidRPr="00F5539C">
        <w:fldChar w:fldCharType="separate"/>
      </w:r>
      <w:r w:rsidRPr="00F5539C">
        <w:rPr>
          <w:rStyle w:val="Hyperlink"/>
          <w:rFonts w:ascii="Georgia" w:hAnsi="Georgia"/>
          <w:sz w:val="12"/>
        </w:rPr>
        <w:t>Congressional Joint Inquiry (2002)</w:t>
      </w:r>
      <w:r w:rsidRPr="00F5539C">
        <w:rPr>
          <w:rStyle w:val="Hyperlink"/>
          <w:rFonts w:ascii="Georgia" w:hAnsi="Georgia"/>
          <w:sz w:val="12"/>
        </w:rPr>
        <w:fldChar w:fldCharType="end"/>
      </w:r>
      <w:r w:rsidRPr="00F5539C">
        <w:rPr>
          <w:rFonts w:ascii="Georgia" w:hAnsi="Georgia"/>
          <w:sz w:val="12"/>
        </w:rPr>
        <w:t xml:space="preserve"> and the </w:t>
      </w:r>
      <w:r w:rsidRPr="00F5539C">
        <w:fldChar w:fldCharType="begin"/>
      </w:r>
      <w:r w:rsidRPr="00F5539C">
        <w:rPr>
          <w:rFonts w:ascii="Georgia" w:hAnsi="Georgia"/>
        </w:rPr>
        <w:instrText xml:space="preserve"> HYPERLINK "http://www.9-11commission.gov/report/911Report.pdf" \t "_blank" </w:instrText>
      </w:r>
      <w:r w:rsidRPr="00F5539C">
        <w:fldChar w:fldCharType="separate"/>
      </w:r>
      <w:r w:rsidRPr="00F5539C">
        <w:rPr>
          <w:rStyle w:val="Hyperlink"/>
          <w:rFonts w:ascii="Georgia" w:hAnsi="Georgia"/>
          <w:sz w:val="12"/>
        </w:rPr>
        <w:t>9/11 Commission</w:t>
      </w:r>
      <w:r w:rsidRPr="00F5539C">
        <w:rPr>
          <w:rStyle w:val="Hyperlink"/>
          <w:rFonts w:ascii="Georgia" w:hAnsi="Georgia"/>
          <w:sz w:val="12"/>
        </w:rPr>
        <w:fldChar w:fldCharType="end"/>
      </w:r>
      <w:r w:rsidRPr="00F5539C">
        <w:rPr>
          <w:rFonts w:ascii="Georgia" w:hAnsi="Georgia"/>
          <w:sz w:val="12"/>
        </w:rPr>
        <w:t xml:space="preserve"> found exactly the opposite. The data to detect (and thus foil) the plots was in the U.S. government’s hands prior to the attacks; the failures were ones of sharing, analysis, and dissemination. That malady perfectly describes every intelligence failure from Pearl Harbor to the present day. The Office of the Director of National Intelligence (created by Congress in 2004) was supposed to be the answer to the "failure-to-connect-the-dots" problem. Ten years on, </w:t>
      </w:r>
      <w:r w:rsidRPr="00F5539C">
        <w:rPr>
          <w:rStyle w:val="StyleBoldUnderline"/>
          <w:rFonts w:ascii="Georgia" w:hAnsi="Georgia"/>
        </w:rPr>
        <w:t>the problem remains, the IC bureaucracy is bigger than ever, and our government is continuing to rely on mass surveillance programs that have failed time and again to stop terrorists</w:t>
      </w:r>
      <w:r w:rsidRPr="00F5539C">
        <w:rPr>
          <w:rFonts w:ascii="Georgia" w:hAnsi="Georgia"/>
          <w:sz w:val="12"/>
        </w:rPr>
        <w:t xml:space="preserve"> while simultaneously undermining the civil liberties and personal privacy of every American. The quest to "</w:t>
      </w:r>
      <w:r w:rsidRPr="00F5539C">
        <w:fldChar w:fldCharType="begin"/>
      </w:r>
      <w:r w:rsidRPr="00F5539C">
        <w:rPr>
          <w:rFonts w:ascii="Georgia" w:hAnsi="Georgia"/>
        </w:rPr>
        <w:instrText xml:space="preserve"> HYPERLINK "http://www.theguardian.com/commentisfree/2013/jul/15/crux-nsa-collect-it-all" \t "_blank" </w:instrText>
      </w:r>
      <w:r w:rsidRPr="00F5539C">
        <w:fldChar w:fldCharType="separate"/>
      </w:r>
      <w:r w:rsidRPr="00F5539C">
        <w:rPr>
          <w:rStyle w:val="Hyperlink"/>
          <w:rFonts w:ascii="Georgia" w:hAnsi="Georgia"/>
          <w:sz w:val="12"/>
        </w:rPr>
        <w:t>collect it all</w:t>
      </w:r>
      <w:r w:rsidRPr="00F5539C">
        <w:rPr>
          <w:rStyle w:val="Hyperlink"/>
          <w:rFonts w:ascii="Georgia" w:hAnsi="Georgia"/>
          <w:sz w:val="12"/>
        </w:rPr>
        <w:fldChar w:fldCharType="end"/>
      </w:r>
      <w:r w:rsidRPr="00F5539C">
        <w:rPr>
          <w:rFonts w:ascii="Georgia" w:hAnsi="Georgia"/>
          <w:sz w:val="12"/>
        </w:rPr>
        <w:t xml:space="preserve">," to borrow a phrase from NSA Director Keith Alexander, only leads to the accumulation of masses of useless information, making it harder to find real threats and </w:t>
      </w:r>
      <w:r w:rsidRPr="00F5539C">
        <w:fldChar w:fldCharType="begin"/>
      </w:r>
      <w:r w:rsidRPr="00F5539C">
        <w:rPr>
          <w:rFonts w:ascii="Georgia" w:hAnsi="Georgia"/>
        </w:rPr>
        <w:instrText xml:space="preserve"> HYPERLINK "http://www.forbes.com/sites/kashmirhill/2013/10/07/the-nsas-hugely-expensive-utah-data-center-has-major-electrical-problems-and-basically-isnt-working/" \t "_blank" </w:instrText>
      </w:r>
      <w:r w:rsidRPr="00F5539C">
        <w:fldChar w:fldCharType="separate"/>
      </w:r>
      <w:r w:rsidRPr="00F5539C">
        <w:rPr>
          <w:rStyle w:val="Hyperlink"/>
          <w:rFonts w:ascii="Georgia" w:hAnsi="Georgia"/>
          <w:sz w:val="12"/>
        </w:rPr>
        <w:t>costing billions</w:t>
      </w:r>
      <w:r w:rsidRPr="00F5539C">
        <w:rPr>
          <w:rStyle w:val="Hyperlink"/>
          <w:rFonts w:ascii="Georgia" w:hAnsi="Georgia"/>
          <w:sz w:val="12"/>
        </w:rPr>
        <w:fldChar w:fldCharType="end"/>
      </w:r>
      <w:r w:rsidRPr="00F5539C">
        <w:rPr>
          <w:rFonts w:ascii="Georgia" w:hAnsi="Georgia"/>
          <w:sz w:val="12"/>
        </w:rPr>
        <w:t xml:space="preserve"> to store. A recent Guardian editorial </w:t>
      </w:r>
      <w:r w:rsidRPr="00F5539C">
        <w:fldChar w:fldCharType="begin"/>
      </w:r>
      <w:r w:rsidRPr="00F5539C">
        <w:rPr>
          <w:rFonts w:ascii="Georgia" w:hAnsi="Georgia"/>
        </w:rPr>
        <w:instrText xml:space="preserve"> HYPERLINK "http://www.theguardian.com/commentisfree/2015/jan/12/guardian-view-on-mass-surveillance" \t "_blank" </w:instrText>
      </w:r>
      <w:r w:rsidRPr="00F5539C">
        <w:fldChar w:fldCharType="separate"/>
      </w:r>
      <w:r w:rsidRPr="00F5539C">
        <w:rPr>
          <w:rStyle w:val="Hyperlink"/>
          <w:rFonts w:ascii="Georgia" w:hAnsi="Georgia"/>
          <w:sz w:val="12"/>
        </w:rPr>
        <w:t>noted</w:t>
      </w:r>
      <w:r w:rsidRPr="00F5539C">
        <w:rPr>
          <w:rStyle w:val="Hyperlink"/>
          <w:rFonts w:ascii="Georgia" w:hAnsi="Georgia"/>
          <w:sz w:val="12"/>
        </w:rPr>
        <w:fldChar w:fldCharType="end"/>
      </w:r>
      <w:r w:rsidRPr="00F5539C">
        <w:rPr>
          <w:rFonts w:ascii="Georgia" w:hAnsi="Georgia"/>
          <w:sz w:val="12"/>
        </w:rPr>
        <w:t xml:space="preserve"> that such mass-surveillance myopia is spreading among European political leaders as well, despite the fact that "terrorists, from 9/11 to the Woolwich jihadists and the neo-Nazi Anders Breivik, have almost always come to the authorities’ attention before murdering." Mass surveillance is not only destructive of our </w:t>
      </w:r>
      <w:proofErr w:type="gramStart"/>
      <w:r w:rsidRPr="00F5539C">
        <w:rPr>
          <w:rFonts w:ascii="Georgia" w:hAnsi="Georgia"/>
          <w:sz w:val="12"/>
        </w:rPr>
        <w:t>liberties,</w:t>
      </w:r>
      <w:proofErr w:type="gramEnd"/>
      <w:r w:rsidRPr="00F5539C">
        <w:rPr>
          <w:rFonts w:ascii="Georgia" w:hAnsi="Georgia"/>
          <w:sz w:val="12"/>
        </w:rPr>
        <w:t xml:space="preserve"> its continued use is a virtual guarantee of more lethal intelligence failures. And our continued will to disbelieve those facts is a mental dodge we engage in at our peril.</w:t>
      </w:r>
    </w:p>
    <w:p w14:paraId="380F01F2" w14:textId="77777777" w:rsidR="00751A02" w:rsidRPr="00F5539C" w:rsidRDefault="00751A02" w:rsidP="00751A02">
      <w:pPr>
        <w:pStyle w:val="Heading4"/>
        <w:rPr>
          <w:rFonts w:ascii="Georgia" w:hAnsi="Georgia"/>
        </w:rPr>
      </w:pPr>
      <w:r w:rsidRPr="00F5539C">
        <w:rPr>
          <w:rFonts w:ascii="Georgia" w:hAnsi="Georgia"/>
        </w:rPr>
        <w:t>Government statements about NSA surveillance preventing attacks have been thoroughly debunked.</w:t>
      </w:r>
    </w:p>
    <w:p w14:paraId="32CA71C3" w14:textId="77777777" w:rsidR="00751A02" w:rsidRPr="00F5539C" w:rsidRDefault="0063709D" w:rsidP="00751A02">
      <w:pPr>
        <w:rPr>
          <w:rFonts w:ascii="Georgia" w:hAnsi="Georgia"/>
          <w:sz w:val="18"/>
          <w:szCs w:val="18"/>
        </w:rPr>
      </w:pPr>
      <w:hyperlink r:id="rId158" w:history="1">
        <w:proofErr w:type="gramStart"/>
        <w:r w:rsidR="00751A02" w:rsidRPr="00F5539C">
          <w:rPr>
            <w:rFonts w:ascii="Georgia" w:hAnsi="Georgia"/>
            <w:sz w:val="18"/>
            <w:szCs w:val="18"/>
          </w:rPr>
          <w:t xml:space="preserve">Cindy </w:t>
        </w:r>
        <w:r w:rsidR="00751A02" w:rsidRPr="00F5539C">
          <w:rPr>
            <w:rStyle w:val="Heading4Char"/>
            <w:rFonts w:ascii="Georgia" w:hAnsi="Georgia"/>
          </w:rPr>
          <w:t>Cohn</w:t>
        </w:r>
      </w:hyperlink>
      <w:r w:rsidR="00751A02" w:rsidRPr="00F5539C">
        <w:rPr>
          <w:rFonts w:ascii="Georgia" w:hAnsi="Georgia"/>
          <w:sz w:val="18"/>
          <w:szCs w:val="18"/>
        </w:rPr>
        <w:t> </w:t>
      </w:r>
      <w:r w:rsidR="00751A02" w:rsidRPr="00F5539C">
        <w:rPr>
          <w:rStyle w:val="Heading4Char"/>
          <w:rFonts w:ascii="Georgia" w:hAnsi="Georgia"/>
        </w:rPr>
        <w:t>and</w:t>
      </w:r>
      <w:r w:rsidR="00751A02" w:rsidRPr="00F5539C">
        <w:rPr>
          <w:rFonts w:ascii="Georgia" w:hAnsi="Georgia"/>
          <w:sz w:val="18"/>
          <w:szCs w:val="18"/>
        </w:rPr>
        <w:t> </w:t>
      </w:r>
      <w:hyperlink r:id="rId159" w:history="1">
        <w:r w:rsidR="00751A02" w:rsidRPr="00F5539C">
          <w:rPr>
            <w:rFonts w:ascii="Georgia" w:hAnsi="Georgia"/>
            <w:sz w:val="18"/>
            <w:szCs w:val="18"/>
          </w:rPr>
          <w:t xml:space="preserve">Nadia </w:t>
        </w:r>
        <w:r w:rsidR="00751A02" w:rsidRPr="00F5539C">
          <w:rPr>
            <w:rStyle w:val="Heading4Char"/>
            <w:rFonts w:ascii="Georgia" w:hAnsi="Georgia"/>
          </w:rPr>
          <w:t>Kayyali</w:t>
        </w:r>
      </w:hyperlink>
      <w:r w:rsidR="00751A02" w:rsidRPr="00F5539C">
        <w:rPr>
          <w:rFonts w:ascii="Georgia" w:hAnsi="Georgia"/>
          <w:sz w:val="18"/>
          <w:szCs w:val="18"/>
        </w:rPr>
        <w:t>, 6/2/</w:t>
      </w:r>
      <w:r w:rsidR="00751A02" w:rsidRPr="00F5539C">
        <w:rPr>
          <w:rStyle w:val="Heading4Char"/>
          <w:rFonts w:ascii="Georgia" w:hAnsi="Georgia"/>
        </w:rPr>
        <w:t>2014</w:t>
      </w:r>
      <w:r w:rsidR="00751A02" w:rsidRPr="00F5539C">
        <w:rPr>
          <w:rFonts w:ascii="Georgia" w:hAnsi="Georgia"/>
          <w:sz w:val="18"/>
          <w:szCs w:val="18"/>
        </w:rPr>
        <w:t>.</w:t>
      </w:r>
      <w:proofErr w:type="gramEnd"/>
      <w:r w:rsidR="00751A02" w:rsidRPr="00F5539C">
        <w:rPr>
          <w:rFonts w:ascii="Georgia" w:hAnsi="Georgia"/>
          <w:sz w:val="18"/>
          <w:szCs w:val="18"/>
        </w:rPr>
        <w:t xml:space="preserve"> Executive Director of the Electronic Frontier Foundation. From 2000-2015 she served as EFF’s Legal Director as well as its General Counsel</w:t>
      </w:r>
      <w:proofErr w:type="gramStart"/>
      <w:r w:rsidR="00751A02" w:rsidRPr="00F5539C">
        <w:rPr>
          <w:rFonts w:ascii="Georgia" w:hAnsi="Georgia"/>
          <w:sz w:val="18"/>
          <w:szCs w:val="18"/>
        </w:rPr>
        <w:t>;</w:t>
      </w:r>
      <w:proofErr w:type="gramEnd"/>
      <w:r w:rsidR="00751A02" w:rsidRPr="00F5539C">
        <w:rPr>
          <w:rFonts w:ascii="Georgia" w:hAnsi="Georgia"/>
          <w:sz w:val="18"/>
          <w:szCs w:val="18"/>
        </w:rPr>
        <w:t xml:space="preserve"> and member of EFF’s activism team. Nadia's work focuses on surveillance, national security policy, and the intersection of criminal justice, racial justice, and digital civil liberties issues. “The Top 5 Claims That Defenders of the NSA Have to Stop Making to Remain Credible,” Electronic Frontier Foundation, https://www.eff.org/deeplinks/2014/06/top-5-claims-defenders-nsa-have-stop-making-remain-credible.</w:t>
      </w:r>
    </w:p>
    <w:p w14:paraId="1B7B1F4F" w14:textId="77777777" w:rsidR="00751A02" w:rsidRPr="00F5539C" w:rsidRDefault="00751A02" w:rsidP="00751A02">
      <w:pPr>
        <w:rPr>
          <w:rFonts w:ascii="Georgia" w:hAnsi="Georgia"/>
        </w:rPr>
      </w:pPr>
    </w:p>
    <w:p w14:paraId="5D6CC887" w14:textId="77777777" w:rsidR="00751A02" w:rsidRPr="00F5539C" w:rsidRDefault="00751A02" w:rsidP="00751A02">
      <w:pPr>
        <w:rPr>
          <w:rFonts w:ascii="Georgia" w:hAnsi="Georgia"/>
          <w:sz w:val="18"/>
          <w:szCs w:val="18"/>
        </w:rPr>
      </w:pPr>
      <w:r w:rsidRPr="00F5539C">
        <w:rPr>
          <w:rStyle w:val="StyleBoldUnderline"/>
          <w:rFonts w:ascii="Georgia" w:hAnsi="Georgia"/>
        </w:rPr>
        <w:t>Over the past year, as the Snowden revelations have rolled out, the government and its apologists have developed a set of talking points about mass spying that the public has now heard over and over again</w:t>
      </w:r>
      <w:r w:rsidRPr="00F5539C">
        <w:rPr>
          <w:rFonts w:ascii="Georgia" w:hAnsi="Georgia"/>
          <w:sz w:val="18"/>
          <w:szCs w:val="18"/>
        </w:rPr>
        <w:t>. From the President, to Hilary Clinton to Rep. Mike Rogers, Sen. Dianne Feinstein and many others, the arguments are often eerily similar.</w:t>
      </w:r>
    </w:p>
    <w:p w14:paraId="3155D10A" w14:textId="77777777" w:rsidR="00751A02" w:rsidRPr="00F5539C" w:rsidRDefault="00751A02" w:rsidP="00751A02">
      <w:pPr>
        <w:rPr>
          <w:rFonts w:ascii="Georgia" w:hAnsi="Georgia"/>
          <w:sz w:val="18"/>
          <w:szCs w:val="18"/>
        </w:rPr>
      </w:pPr>
      <w:r w:rsidRPr="00F5539C">
        <w:rPr>
          <w:rFonts w:ascii="Georgia" w:hAnsi="Georgia"/>
          <w:sz w:val="18"/>
          <w:szCs w:val="18"/>
        </w:rPr>
        <w:t xml:space="preserve">But as we approach the </w:t>
      </w:r>
      <w:proofErr w:type="gramStart"/>
      <w:r w:rsidRPr="00F5539C">
        <w:rPr>
          <w:rFonts w:ascii="Georgia" w:hAnsi="Georgia"/>
          <w:sz w:val="18"/>
          <w:szCs w:val="18"/>
        </w:rPr>
        <w:t>one year</w:t>
      </w:r>
      <w:proofErr w:type="gramEnd"/>
      <w:r w:rsidRPr="00F5539C">
        <w:rPr>
          <w:rFonts w:ascii="Georgia" w:hAnsi="Georgia"/>
          <w:sz w:val="18"/>
          <w:szCs w:val="18"/>
        </w:rPr>
        <w:t xml:space="preserve"> anniversary, </w:t>
      </w:r>
      <w:r w:rsidRPr="00F5539C">
        <w:rPr>
          <w:rStyle w:val="StyleBoldUnderline"/>
          <w:rFonts w:ascii="Georgia" w:hAnsi="Georgia"/>
        </w:rPr>
        <w:t>it’s time to call out the key claims that have been thoroughly debunked and insist that the NSA apologists retire them</w:t>
      </w:r>
      <w:r w:rsidRPr="00F5539C">
        <w:rPr>
          <w:rFonts w:ascii="Georgia" w:hAnsi="Georgia"/>
          <w:sz w:val="18"/>
          <w:szCs w:val="18"/>
        </w:rPr>
        <w:t>. </w:t>
      </w:r>
    </w:p>
    <w:p w14:paraId="444138FC" w14:textId="77777777" w:rsidR="00751A02" w:rsidRPr="00F5539C" w:rsidRDefault="00751A02" w:rsidP="00751A02">
      <w:pPr>
        <w:rPr>
          <w:rFonts w:ascii="Georgia" w:hAnsi="Georgia"/>
          <w:sz w:val="18"/>
          <w:szCs w:val="18"/>
        </w:rPr>
      </w:pPr>
      <w:r w:rsidRPr="00F5539C">
        <w:rPr>
          <w:rFonts w:ascii="Georgia" w:hAnsi="Georgia"/>
          <w:sz w:val="18"/>
          <w:szCs w:val="18"/>
        </w:rPr>
        <w:t>So if you hear any one of these in the future, you can tell yourself straight up: “this person isn’t credible,” and look elsewhere for current information about the NSA spying. And if these are still in your talking points (you know who you are) it’s time to retire them if you want to remain credible. And next time, the talking points should stand the test of time.</w:t>
      </w:r>
    </w:p>
    <w:p w14:paraId="1533F8E9" w14:textId="77777777" w:rsidR="00751A02" w:rsidRPr="00F5539C" w:rsidRDefault="00751A02" w:rsidP="00751A02">
      <w:pPr>
        <w:rPr>
          <w:rStyle w:val="StyleBoldUnderline"/>
          <w:rFonts w:ascii="Georgia" w:hAnsi="Georgia"/>
        </w:rPr>
      </w:pPr>
      <w:r w:rsidRPr="00F5539C">
        <w:rPr>
          <w:rStyle w:val="StyleBoldUnderline"/>
          <w:rFonts w:ascii="Georgia" w:hAnsi="Georgia"/>
        </w:rPr>
        <w:t>1.  The NSA has Stopped 54 Terrorist Attacks with Mass Spying</w:t>
      </w:r>
    </w:p>
    <w:p w14:paraId="05E0C290" w14:textId="77777777" w:rsidR="00751A02" w:rsidRPr="00F5539C" w:rsidRDefault="00751A02" w:rsidP="00751A02">
      <w:pPr>
        <w:rPr>
          <w:rFonts w:ascii="Georgia" w:hAnsi="Georgia"/>
          <w:sz w:val="18"/>
          <w:szCs w:val="18"/>
        </w:rPr>
      </w:pPr>
      <w:r w:rsidRPr="00F5539C">
        <w:rPr>
          <w:rFonts w:ascii="Georgia" w:hAnsi="Georgia"/>
          <w:sz w:val="18"/>
          <w:szCs w:val="18"/>
        </w:rPr>
        <w:t>The discredited claim</w:t>
      </w:r>
    </w:p>
    <w:p w14:paraId="1A94BF78" w14:textId="77777777" w:rsidR="00751A02" w:rsidRPr="00F5539C" w:rsidRDefault="00751A02" w:rsidP="00751A02">
      <w:pPr>
        <w:rPr>
          <w:rFonts w:ascii="Georgia" w:hAnsi="Georgia"/>
          <w:sz w:val="18"/>
          <w:szCs w:val="18"/>
        </w:rPr>
      </w:pPr>
      <w:r w:rsidRPr="00F5539C">
        <w:rPr>
          <w:rStyle w:val="StyleBoldUnderline"/>
          <w:rFonts w:ascii="Georgia" w:hAnsi="Georgia"/>
        </w:rPr>
        <w:t>NSA defenders have thrown out many claims about how NSA surveillance has protected us from terrorists, including repeatedly declaring that it has thwarted 54 plots</w:t>
      </w:r>
      <w:r w:rsidRPr="00F5539C">
        <w:rPr>
          <w:rFonts w:ascii="Georgia" w:hAnsi="Georgia"/>
          <w:sz w:val="18"/>
          <w:szCs w:val="18"/>
        </w:rPr>
        <w:t>.  Rep. Mike Rogers</w:t>
      </w:r>
      <w:hyperlink r:id="rId160" w:anchor="document/p23/a125317" w:history="1">
        <w:r w:rsidRPr="00F5539C">
          <w:rPr>
            <w:rFonts w:ascii="Georgia" w:hAnsi="Georgia"/>
            <w:sz w:val="18"/>
            <w:szCs w:val="18"/>
          </w:rPr>
          <w:t>says it</w:t>
        </w:r>
      </w:hyperlink>
      <w:r w:rsidRPr="00F5539C">
        <w:rPr>
          <w:rFonts w:ascii="Georgia" w:hAnsi="Georgia"/>
          <w:sz w:val="18"/>
          <w:szCs w:val="18"/>
        </w:rPr>
        <w:t> </w:t>
      </w:r>
      <w:hyperlink r:id="rId161" w:anchor=".Ulq5kGSDSu4" w:history="1">
        <w:r w:rsidRPr="00F5539C">
          <w:rPr>
            <w:rFonts w:ascii="Georgia" w:hAnsi="Georgia"/>
            <w:sz w:val="18"/>
            <w:szCs w:val="18"/>
          </w:rPr>
          <w:t>often</w:t>
        </w:r>
      </w:hyperlink>
      <w:r w:rsidRPr="00F5539C">
        <w:rPr>
          <w:rFonts w:ascii="Georgia" w:hAnsi="Georgia"/>
          <w:sz w:val="18"/>
          <w:szCs w:val="18"/>
        </w:rPr>
        <w:t>. Only weeks after the first Snowden leak, US President Barack Obama </w:t>
      </w:r>
      <w:hyperlink r:id="rId162" w:history="1">
        <w:r w:rsidRPr="00F5539C">
          <w:rPr>
            <w:rFonts w:ascii="Georgia" w:hAnsi="Georgia"/>
            <w:sz w:val="18"/>
            <w:szCs w:val="18"/>
          </w:rPr>
          <w:t>claimed:</w:t>
        </w:r>
      </w:hyperlink>
      <w:r w:rsidRPr="00F5539C">
        <w:rPr>
          <w:rFonts w:ascii="Georgia" w:hAnsi="Georgia"/>
          <w:sz w:val="18"/>
          <w:szCs w:val="18"/>
        </w:rPr>
        <w:t> “We know of at least 50 threats that have been averted” because of the NSA’s spy powers. Former NSA Director Gen. Keith Alexander also repeatedly claimed that those programs thwarted </w:t>
      </w:r>
      <w:hyperlink r:id="rId163" w:history="1">
        <w:r w:rsidRPr="00F5539C">
          <w:rPr>
            <w:rFonts w:ascii="Georgia" w:hAnsi="Georgia"/>
            <w:sz w:val="18"/>
            <w:szCs w:val="18"/>
          </w:rPr>
          <w:t>54 different attacks</w:t>
        </w:r>
      </w:hyperlink>
      <w:r w:rsidRPr="00F5539C">
        <w:rPr>
          <w:rFonts w:ascii="Georgia" w:hAnsi="Georgia"/>
          <w:sz w:val="18"/>
          <w:szCs w:val="18"/>
        </w:rPr>
        <w:t>.</w:t>
      </w:r>
    </w:p>
    <w:p w14:paraId="57821810" w14:textId="77777777" w:rsidR="00751A02" w:rsidRPr="00F5539C" w:rsidRDefault="00751A02" w:rsidP="00751A02">
      <w:pPr>
        <w:rPr>
          <w:rFonts w:ascii="Georgia" w:hAnsi="Georgia"/>
          <w:sz w:val="18"/>
          <w:szCs w:val="18"/>
        </w:rPr>
      </w:pPr>
      <w:r w:rsidRPr="00F5539C">
        <w:rPr>
          <w:rFonts w:ascii="Georgia" w:hAnsi="Georgia"/>
          <w:sz w:val="18"/>
          <w:szCs w:val="18"/>
        </w:rPr>
        <w:t>Others, including former </w:t>
      </w:r>
      <w:hyperlink r:id="rId164" w:history="1">
        <w:r w:rsidRPr="00F5539C">
          <w:rPr>
            <w:rFonts w:ascii="Georgia" w:hAnsi="Georgia"/>
            <w:sz w:val="18"/>
            <w:szCs w:val="18"/>
          </w:rPr>
          <w:t>Vice President Dick Cheney</w:t>
        </w:r>
      </w:hyperlink>
      <w:r w:rsidRPr="00F5539C">
        <w:rPr>
          <w:rFonts w:ascii="Georgia" w:hAnsi="Georgia"/>
          <w:sz w:val="18"/>
          <w:szCs w:val="18"/>
        </w:rPr>
        <w:t> have claimed that had the bulk spying programs in place, the government could have stopped the 9/11 bombings, specifically noting that the government needed the program to locate Khalid al Mihdhar, a hijacker who was living in San Diego. </w:t>
      </w:r>
    </w:p>
    <w:p w14:paraId="34E203DE" w14:textId="77777777" w:rsidR="00751A02" w:rsidRPr="00F5539C" w:rsidRDefault="00751A02" w:rsidP="00751A02">
      <w:pPr>
        <w:rPr>
          <w:rFonts w:ascii="Georgia" w:hAnsi="Georgia"/>
          <w:sz w:val="18"/>
          <w:szCs w:val="18"/>
        </w:rPr>
      </w:pPr>
      <w:r w:rsidRPr="00F5539C">
        <w:rPr>
          <w:rFonts w:ascii="Georgia" w:hAnsi="Georgia"/>
          <w:sz w:val="18"/>
          <w:szCs w:val="18"/>
        </w:rPr>
        <w:t>Why it’s not credible:</w:t>
      </w:r>
    </w:p>
    <w:p w14:paraId="5DBB1E42" w14:textId="77777777" w:rsidR="00751A02" w:rsidRPr="00F5539C" w:rsidRDefault="00751A02" w:rsidP="00751A02">
      <w:pPr>
        <w:rPr>
          <w:rFonts w:ascii="Georgia" w:hAnsi="Georgia"/>
          <w:sz w:val="18"/>
          <w:szCs w:val="18"/>
        </w:rPr>
      </w:pPr>
      <w:r w:rsidRPr="00F5539C">
        <w:rPr>
          <w:rStyle w:val="StyleBoldUnderline"/>
          <w:rFonts w:ascii="Georgia" w:hAnsi="Georgia"/>
        </w:rPr>
        <w:t>These claims </w:t>
      </w:r>
      <w:hyperlink r:id="rId165" w:history="1">
        <w:r w:rsidRPr="00F5539C">
          <w:rPr>
            <w:rStyle w:val="StyleBoldUnderline"/>
            <w:rFonts w:ascii="Georgia" w:hAnsi="Georgia"/>
          </w:rPr>
          <w:t>have been thoroughly debunked</w:t>
        </w:r>
      </w:hyperlink>
      <w:r w:rsidRPr="00F5539C">
        <w:rPr>
          <w:rStyle w:val="StyleBoldUnderline"/>
          <w:rFonts w:ascii="Georgia" w:hAnsi="Georgia"/>
        </w:rPr>
        <w:t>.  First, the claim that the information stopped 54 terrorist plots fell completely apart.  In dramatic </w:t>
      </w:r>
      <w:hyperlink r:id="rId166" w:history="1">
        <w:r w:rsidRPr="00F5539C">
          <w:rPr>
            <w:rStyle w:val="StyleBoldUnderline"/>
            <w:rFonts w:ascii="Georgia" w:hAnsi="Georgia"/>
          </w:rPr>
          <w:t>Congressional testimony</w:t>
        </w:r>
      </w:hyperlink>
      <w:r w:rsidRPr="00F5539C">
        <w:rPr>
          <w:rStyle w:val="StyleBoldUnderline"/>
          <w:rFonts w:ascii="Georgia" w:hAnsi="Georgia"/>
        </w:rPr>
        <w:t xml:space="preserve">, Sen. Leahy forced a formal retraction from NSA Director Alexander in </w:t>
      </w:r>
      <w:proofErr w:type="gramStart"/>
      <w:r w:rsidRPr="00F5539C">
        <w:rPr>
          <w:rStyle w:val="StyleBoldUnderline"/>
          <w:rFonts w:ascii="Georgia" w:hAnsi="Georgia"/>
        </w:rPr>
        <w:t>October,</w:t>
      </w:r>
      <w:proofErr w:type="gramEnd"/>
      <w:r w:rsidRPr="00F5539C">
        <w:rPr>
          <w:rStyle w:val="StyleBoldUnderline"/>
          <w:rFonts w:ascii="Georgia" w:hAnsi="Georgia"/>
        </w:rPr>
        <w:t xml:space="preserve"> 2013</w:t>
      </w:r>
      <w:r w:rsidRPr="00F5539C">
        <w:rPr>
          <w:rFonts w:ascii="Georgia" w:hAnsi="Georgia"/>
          <w:sz w:val="18"/>
          <w:szCs w:val="18"/>
        </w:rPr>
        <w:t>:</w:t>
      </w:r>
    </w:p>
    <w:p w14:paraId="6E84B62C" w14:textId="77777777" w:rsidR="00751A02" w:rsidRPr="00F5539C" w:rsidRDefault="00751A02" w:rsidP="00751A02">
      <w:pPr>
        <w:rPr>
          <w:rStyle w:val="StyleBoldUnderline"/>
          <w:rFonts w:ascii="Georgia" w:hAnsi="Georgia"/>
        </w:rPr>
      </w:pPr>
      <w:r w:rsidRPr="00F5539C">
        <w:rPr>
          <w:rFonts w:ascii="Georgia" w:hAnsi="Georgia"/>
          <w:sz w:val="18"/>
          <w:szCs w:val="18"/>
        </w:rPr>
        <w:t>"</w:t>
      </w:r>
      <w:r w:rsidRPr="00F5539C">
        <w:rPr>
          <w:rStyle w:val="StyleBoldUnderline"/>
          <w:rFonts w:ascii="Georgia" w:hAnsi="Georgia"/>
        </w:rPr>
        <w:t>Would you agree that the 54 cases that keep getting cited by the administration were not all plots, and of the 54, only 13 had some nexus to the U.S.?" Leahy said at the hearing. "Would you agree with that, yes or no?"</w:t>
      </w:r>
    </w:p>
    <w:p w14:paraId="744D9AE9" w14:textId="77777777" w:rsidR="00751A02" w:rsidRPr="00F5539C" w:rsidRDefault="00751A02" w:rsidP="00751A02">
      <w:pPr>
        <w:rPr>
          <w:rFonts w:ascii="Georgia" w:hAnsi="Georgia"/>
          <w:sz w:val="18"/>
          <w:szCs w:val="18"/>
        </w:rPr>
      </w:pPr>
      <w:r w:rsidRPr="00F5539C">
        <w:rPr>
          <w:rStyle w:val="StyleBoldUnderline"/>
          <w:rFonts w:ascii="Georgia" w:hAnsi="Georgia"/>
        </w:rPr>
        <w:t>"Yes," Alexander replied, without elaborating</w:t>
      </w:r>
      <w:r w:rsidRPr="00F5539C">
        <w:rPr>
          <w:rFonts w:ascii="Georgia" w:hAnsi="Georgia"/>
          <w:sz w:val="18"/>
          <w:szCs w:val="18"/>
        </w:rPr>
        <w:t>.</w:t>
      </w:r>
    </w:p>
    <w:p w14:paraId="603CD042" w14:textId="77777777" w:rsidR="00751A02" w:rsidRPr="00F5539C" w:rsidRDefault="00751A02" w:rsidP="00751A02">
      <w:pPr>
        <w:rPr>
          <w:rStyle w:val="StyleBoldUnderline"/>
          <w:rFonts w:ascii="Georgia" w:hAnsi="Georgia"/>
        </w:rPr>
      </w:pPr>
      <w:r w:rsidRPr="00F5539C">
        <w:rPr>
          <w:rStyle w:val="StyleBoldUnderline"/>
          <w:rFonts w:ascii="Georgia" w:hAnsi="Georgia"/>
        </w:rPr>
        <w:t>But that didn’t stop the apologists. We keep hearing the “54 plots” line to this day. </w:t>
      </w:r>
    </w:p>
    <w:p w14:paraId="180E584F" w14:textId="77777777" w:rsidR="00751A02" w:rsidRPr="00F5539C" w:rsidRDefault="00751A02" w:rsidP="00751A02">
      <w:pPr>
        <w:rPr>
          <w:rFonts w:ascii="Georgia" w:hAnsi="Georgia"/>
          <w:sz w:val="18"/>
          <w:szCs w:val="18"/>
        </w:rPr>
      </w:pPr>
      <w:r w:rsidRPr="00F5539C">
        <w:rPr>
          <w:rStyle w:val="StyleBoldUnderline"/>
          <w:rFonts w:ascii="Georgia" w:hAnsi="Georgia"/>
        </w:rPr>
        <w:t>As for 9/11, sadly, the same is true.  The government did not need additional mass collection capabilities</w:t>
      </w:r>
      <w:r w:rsidRPr="00F5539C">
        <w:rPr>
          <w:rFonts w:ascii="Georgia" w:hAnsi="Georgia"/>
          <w:sz w:val="18"/>
          <w:szCs w:val="18"/>
        </w:rPr>
        <w:t>, like the mass phone records programs, to find al Mihdhar in San Diego.  As</w:t>
      </w:r>
      <w:hyperlink r:id="rId167" w:anchor="clarke-update" w:history="1">
        <w:r w:rsidRPr="00F5539C">
          <w:rPr>
            <w:rFonts w:ascii="Georgia" w:hAnsi="Georgia"/>
            <w:sz w:val="18"/>
            <w:szCs w:val="18"/>
          </w:rPr>
          <w:t>ProPublica noted</w:t>
        </w:r>
      </w:hyperlink>
      <w:r w:rsidRPr="00F5539C">
        <w:rPr>
          <w:rFonts w:ascii="Georgia" w:hAnsi="Georgia"/>
          <w:sz w:val="18"/>
          <w:szCs w:val="18"/>
        </w:rPr>
        <w:t>, quoting Bob Graham, the former chair of the Senate Intelligence Committee:</w:t>
      </w:r>
    </w:p>
    <w:p w14:paraId="795E8A7D" w14:textId="77777777" w:rsidR="00751A02" w:rsidRPr="00F5539C" w:rsidRDefault="00751A02" w:rsidP="00751A02">
      <w:pPr>
        <w:rPr>
          <w:rFonts w:ascii="Georgia" w:hAnsi="Georgia"/>
          <w:sz w:val="18"/>
          <w:szCs w:val="18"/>
        </w:rPr>
      </w:pPr>
      <w:r w:rsidRPr="00F5539C">
        <w:rPr>
          <w:rStyle w:val="StyleBoldUnderline"/>
          <w:rFonts w:ascii="Georgia" w:hAnsi="Georgia"/>
        </w:rPr>
        <w:t>U.S. intelligence agencies knew the identity of the hijacker in question, Saudi national Khalid al Mihdhar, long before 9/11 and had the ability find him, but they failed to do so</w:t>
      </w:r>
      <w:r w:rsidRPr="00F5539C">
        <w:rPr>
          <w:rFonts w:ascii="Georgia" w:hAnsi="Georgia"/>
          <w:sz w:val="18"/>
          <w:szCs w:val="18"/>
        </w:rPr>
        <w:t>.</w:t>
      </w:r>
    </w:p>
    <w:p w14:paraId="3AF3DBAA" w14:textId="77777777" w:rsidR="00751A02" w:rsidRPr="00F5539C" w:rsidRDefault="00751A02" w:rsidP="00751A02">
      <w:pPr>
        <w:rPr>
          <w:rFonts w:ascii="Georgia" w:hAnsi="Georgia"/>
          <w:sz w:val="18"/>
          <w:szCs w:val="18"/>
        </w:rPr>
      </w:pPr>
      <w:r w:rsidRPr="00F5539C">
        <w:rPr>
          <w:rFonts w:ascii="Georgia" w:hAnsi="Georgia"/>
          <w:sz w:val="18"/>
          <w:szCs w:val="18"/>
        </w:rPr>
        <w:t>"There were plenty of opportunities without having to rely on this metadata system for the FBI and intelligence agencies to have located Mihdhar," says former Senator Bob Graham, the Florida Democrat who </w:t>
      </w:r>
      <w:hyperlink r:id="rId168" w:history="1">
        <w:r w:rsidRPr="00F5539C">
          <w:rPr>
            <w:rFonts w:ascii="Georgia" w:hAnsi="Georgia"/>
            <w:sz w:val="18"/>
            <w:szCs w:val="18"/>
          </w:rPr>
          <w:t>extensively investigated</w:t>
        </w:r>
      </w:hyperlink>
      <w:r w:rsidRPr="00F5539C">
        <w:rPr>
          <w:rFonts w:ascii="Georgia" w:hAnsi="Georgia"/>
          <w:sz w:val="18"/>
          <w:szCs w:val="18"/>
        </w:rPr>
        <w:t> 9/11 as chairman of the Senate’s intelligence committee.</w:t>
      </w:r>
    </w:p>
    <w:p w14:paraId="383EE525" w14:textId="77777777" w:rsidR="00751A02" w:rsidRPr="00F5539C" w:rsidRDefault="00751A02" w:rsidP="00751A02">
      <w:pPr>
        <w:rPr>
          <w:rStyle w:val="StyleBoldUnderline"/>
          <w:rFonts w:ascii="Georgia" w:hAnsi="Georgia"/>
        </w:rPr>
      </w:pPr>
      <w:r w:rsidRPr="00F5539C">
        <w:rPr>
          <w:rStyle w:val="StyleBoldUnderline"/>
          <w:rFonts w:ascii="Georgia" w:hAnsi="Georgia"/>
        </w:rPr>
        <w:t>Moreover, Peter Bergen and a team at the New America Foundation dug into the government’s claims about plots in America, including studying over 225 individuals recruited by al Qaeda and similar groups in the United States and charged with terrorism</w:t>
      </w:r>
      <w:proofErr w:type="gramStart"/>
      <w:r w:rsidRPr="00F5539C">
        <w:rPr>
          <w:rStyle w:val="StyleBoldUnderline"/>
          <w:rFonts w:ascii="Georgia" w:hAnsi="Georgia"/>
        </w:rPr>
        <w:t>,  and</w:t>
      </w:r>
      <w:proofErr w:type="gramEnd"/>
      <w:r w:rsidRPr="00F5539C">
        <w:rPr>
          <w:rStyle w:val="StyleBoldUnderline"/>
          <w:rFonts w:ascii="Georgia" w:hAnsi="Georgia"/>
        </w:rPr>
        <w:t> </w:t>
      </w:r>
      <w:hyperlink r:id="rId169" w:history="1">
        <w:r w:rsidRPr="00F5539C">
          <w:rPr>
            <w:rStyle w:val="StyleBoldUnderline"/>
            <w:rFonts w:ascii="Georgia" w:hAnsi="Georgia"/>
          </w:rPr>
          <w:t>concluded</w:t>
        </w:r>
      </w:hyperlink>
      <w:r w:rsidRPr="00F5539C">
        <w:rPr>
          <w:rStyle w:val="StyleBoldUnderline"/>
          <w:rFonts w:ascii="Georgia" w:hAnsi="Georgia"/>
        </w:rPr>
        <w:t>:</w:t>
      </w:r>
    </w:p>
    <w:p w14:paraId="5FE994DB" w14:textId="77777777" w:rsidR="00751A02" w:rsidRPr="00F5539C" w:rsidRDefault="00751A02" w:rsidP="00751A02">
      <w:pPr>
        <w:rPr>
          <w:rFonts w:ascii="Georgia" w:hAnsi="Georgia"/>
          <w:sz w:val="18"/>
          <w:szCs w:val="18"/>
        </w:rPr>
      </w:pPr>
      <w:r w:rsidRPr="00F5539C">
        <w:rPr>
          <w:rStyle w:val="StyleBoldUnderline"/>
          <w:rFonts w:ascii="Georgia" w:hAnsi="Georgia"/>
        </w:rPr>
        <w:t>Our review of the government’s claims about the role that NSA "bulk" surveillance of phone and email communications records has had in keeping the United States safe from terrorism shows that these claims are overblown and even misleading</w:t>
      </w:r>
      <w:r w:rsidRPr="00F5539C">
        <w:rPr>
          <w:rFonts w:ascii="Georgia" w:hAnsi="Georgia"/>
          <w:sz w:val="18"/>
          <w:szCs w:val="18"/>
        </w:rPr>
        <w:t>...</w:t>
      </w:r>
    </w:p>
    <w:p w14:paraId="1F007C4A" w14:textId="77777777" w:rsidR="00751A02" w:rsidRPr="00F5539C" w:rsidRDefault="00751A02" w:rsidP="00751A02">
      <w:pPr>
        <w:rPr>
          <w:rFonts w:ascii="Georgia" w:hAnsi="Georgia"/>
          <w:sz w:val="18"/>
          <w:szCs w:val="18"/>
        </w:rPr>
      </w:pPr>
      <w:r w:rsidRPr="00F5539C">
        <w:rPr>
          <w:rStyle w:val="StyleBoldUnderline"/>
          <w:rFonts w:ascii="Georgia" w:hAnsi="Georgia"/>
        </w:rPr>
        <w:t>When backed into a corner, the government’s apologists cite the capture of Zazi, the so-called New York subway bomber. However, in that case, </w:t>
      </w:r>
      <w:hyperlink r:id="rId170" w:history="1">
        <w:r w:rsidRPr="00F5539C">
          <w:rPr>
            <w:rStyle w:val="StyleBoldUnderline"/>
            <w:rFonts w:ascii="Georgia" w:hAnsi="Georgia"/>
          </w:rPr>
          <w:t>the Associated Press reported</w:t>
        </w:r>
      </w:hyperlink>
      <w:r w:rsidRPr="00F5539C">
        <w:rPr>
          <w:rStyle w:val="StyleBoldUnderline"/>
          <w:rFonts w:ascii="Georgia" w:hAnsi="Georgia"/>
        </w:rPr>
        <w:t> that the government could have easily stopped the plot without the NSA program</w:t>
      </w:r>
      <w:r w:rsidRPr="00F5539C">
        <w:rPr>
          <w:rFonts w:ascii="Georgia" w:hAnsi="Georgia"/>
          <w:sz w:val="18"/>
          <w:szCs w:val="18"/>
        </w:rPr>
        <w:t>, under authorities that comply with the Constitution. Sens. Ron Wyden and Mark Udall </w:t>
      </w:r>
      <w:hyperlink r:id="rId171" w:history="1">
        <w:r w:rsidRPr="00F5539C">
          <w:rPr>
            <w:rFonts w:ascii="Georgia" w:hAnsi="Georgia"/>
            <w:sz w:val="18"/>
            <w:szCs w:val="18"/>
          </w:rPr>
          <w:t>have been saying this</w:t>
        </w:r>
      </w:hyperlink>
      <w:r w:rsidRPr="00F5539C">
        <w:rPr>
          <w:rFonts w:ascii="Georgia" w:hAnsi="Georgia"/>
          <w:sz w:val="18"/>
          <w:szCs w:val="18"/>
        </w:rPr>
        <w:t> for a long time.</w:t>
      </w:r>
    </w:p>
    <w:p w14:paraId="70ACD77B" w14:textId="77777777" w:rsidR="00751A02" w:rsidRPr="00F5539C" w:rsidRDefault="00751A02" w:rsidP="00751A02">
      <w:pPr>
        <w:rPr>
          <w:rFonts w:ascii="Georgia" w:hAnsi="Georgia"/>
          <w:sz w:val="18"/>
          <w:szCs w:val="18"/>
        </w:rPr>
      </w:pPr>
      <w:r w:rsidRPr="00F5539C">
        <w:rPr>
          <w:rStyle w:val="StyleBoldUnderline"/>
          <w:rFonts w:ascii="Georgia" w:hAnsi="Georgia"/>
        </w:rPr>
        <w:t xml:space="preserve">Both of the President’s </w:t>
      </w:r>
      <w:proofErr w:type="gramStart"/>
      <w:r w:rsidRPr="00F5539C">
        <w:rPr>
          <w:rStyle w:val="StyleBoldUnderline"/>
          <w:rFonts w:ascii="Georgia" w:hAnsi="Georgia"/>
        </w:rPr>
        <w:t>hand-picked</w:t>
      </w:r>
      <w:proofErr w:type="gramEnd"/>
      <w:r w:rsidRPr="00F5539C">
        <w:rPr>
          <w:rStyle w:val="StyleBoldUnderline"/>
          <w:rFonts w:ascii="Georgia" w:hAnsi="Georgia"/>
        </w:rPr>
        <w:t xml:space="preserve"> advisors on mass surveillance concur about the telephone records collection. The President’s Review Board issued a</w:t>
      </w:r>
      <w:hyperlink r:id="rId172" w:history="1">
        <w:r w:rsidRPr="00F5539C">
          <w:rPr>
            <w:rStyle w:val="StyleBoldUnderline"/>
            <w:rFonts w:ascii="Georgia" w:hAnsi="Georgia"/>
          </w:rPr>
          <w:t> report</w:t>
        </w:r>
      </w:hyperlink>
      <w:r w:rsidRPr="00F5539C">
        <w:rPr>
          <w:rStyle w:val="StyleBoldUnderline"/>
          <w:rFonts w:ascii="Georgia" w:hAnsi="Georgia"/>
        </w:rPr>
        <w:t> in which it stated “the information contributed to terrorist investigations by the use of section 215 telephony meta-data was not essential to preventing attacks,” The Privacy and Civil Liberties Oversight Board</w:t>
      </w:r>
      <w:r w:rsidRPr="00F5539C">
        <w:rPr>
          <w:rFonts w:ascii="Georgia" w:hAnsi="Georgia"/>
          <w:sz w:val="18"/>
          <w:szCs w:val="18"/>
        </w:rPr>
        <w:t xml:space="preserve"> (PCLOB) </w:t>
      </w:r>
      <w:r w:rsidRPr="00F5539C">
        <w:rPr>
          <w:rStyle w:val="StyleBoldUnderline"/>
          <w:rFonts w:ascii="Georgia" w:hAnsi="Georgia"/>
        </w:rPr>
        <w:t>also </w:t>
      </w:r>
      <w:hyperlink r:id="rId173" w:history="1">
        <w:r w:rsidRPr="00F5539C">
          <w:rPr>
            <w:rStyle w:val="StyleBoldUnderline"/>
            <w:rFonts w:ascii="Georgia" w:hAnsi="Georgia"/>
          </w:rPr>
          <w:t>issued a report</w:t>
        </w:r>
      </w:hyperlink>
      <w:r w:rsidRPr="00F5539C">
        <w:rPr>
          <w:rStyle w:val="StyleBoldUnderline"/>
          <w:rFonts w:ascii="Georgia" w:hAnsi="Georgia"/>
        </w:rPr>
        <w:t> in which it stated, “we have not identified a single instance involving a threat to the United States in which [bulk collection under Section 215 of the Patriot Act] made a concrete difference in the outcome of a counterterrorism investigation</w:t>
      </w:r>
      <w:r w:rsidRPr="00F5539C">
        <w:rPr>
          <w:rFonts w:ascii="Georgia" w:hAnsi="Georgia"/>
          <w:sz w:val="18"/>
          <w:szCs w:val="18"/>
        </w:rPr>
        <w:t>.”</w:t>
      </w:r>
    </w:p>
    <w:p w14:paraId="31D37728" w14:textId="77777777" w:rsidR="00751A02" w:rsidRPr="00F5539C" w:rsidRDefault="00751A02" w:rsidP="00751A02">
      <w:pPr>
        <w:rPr>
          <w:rFonts w:ascii="Georgia" w:hAnsi="Georgia"/>
          <w:sz w:val="18"/>
          <w:szCs w:val="18"/>
        </w:rPr>
      </w:pPr>
      <w:r w:rsidRPr="00F5539C">
        <w:rPr>
          <w:rFonts w:ascii="Georgia" w:hAnsi="Georgia"/>
          <w:sz w:val="18"/>
          <w:szCs w:val="18"/>
        </w:rPr>
        <w:t>And in an </w:t>
      </w:r>
      <w:hyperlink r:id="rId174" w:history="1">
        <w:r w:rsidRPr="00F5539C">
          <w:rPr>
            <w:rFonts w:ascii="Georgia" w:hAnsi="Georgia"/>
            <w:sz w:val="18"/>
            <w:szCs w:val="18"/>
          </w:rPr>
          <w:t>amicus brief</w:t>
        </w:r>
      </w:hyperlink>
      <w:r w:rsidRPr="00F5539C">
        <w:rPr>
          <w:rFonts w:ascii="Georgia" w:hAnsi="Georgia"/>
          <w:sz w:val="18"/>
          <w:szCs w:val="18"/>
        </w:rPr>
        <w:t> in EFF’s case </w:t>
      </w:r>
      <w:hyperlink r:id="rId175" w:history="1">
        <w:r w:rsidRPr="00F5539C">
          <w:rPr>
            <w:rFonts w:ascii="Georgia" w:hAnsi="Georgia"/>
            <w:sz w:val="18"/>
            <w:szCs w:val="18"/>
          </w:rPr>
          <w:t>First Unitarian Church of Los Angeles v. the NSA</w:t>
        </w:r>
      </w:hyperlink>
      <w:r w:rsidRPr="00F5539C">
        <w:rPr>
          <w:rFonts w:ascii="Georgia" w:hAnsi="Georgia"/>
          <w:sz w:val="18"/>
          <w:szCs w:val="18"/>
        </w:rPr>
        <w:t xml:space="preserve"> case, </w:t>
      </w:r>
      <w:r w:rsidRPr="00F5539C">
        <w:rPr>
          <w:rStyle w:val="StyleBoldUnderline"/>
          <w:rFonts w:ascii="Georgia" w:hAnsi="Georgia"/>
        </w:rPr>
        <w:t>Sens. Ron Wyden, Mark Udall, and Martin Heinrich stated that, while the administration has claimed that bulk collection is necessary to prevent terrorism, they “have reviewed the bulk-collection program extensively, and none of the claims appears to hold up to scrutiny</w:t>
      </w:r>
      <w:r w:rsidRPr="00F5539C">
        <w:rPr>
          <w:rFonts w:ascii="Georgia" w:hAnsi="Georgia"/>
          <w:sz w:val="18"/>
          <w:szCs w:val="18"/>
        </w:rPr>
        <w:t>.” </w:t>
      </w:r>
    </w:p>
    <w:p w14:paraId="188EFB8C" w14:textId="77777777" w:rsidR="00751A02" w:rsidRPr="00F5539C" w:rsidRDefault="00751A02" w:rsidP="00751A02">
      <w:pPr>
        <w:rPr>
          <w:rFonts w:ascii="Georgia" w:hAnsi="Georgia"/>
          <w:sz w:val="18"/>
          <w:szCs w:val="18"/>
        </w:rPr>
      </w:pPr>
      <w:r w:rsidRPr="00F5539C">
        <w:rPr>
          <w:rStyle w:val="StyleBoldUnderline"/>
          <w:rFonts w:ascii="Georgia" w:hAnsi="Georgia"/>
        </w:rPr>
        <w:t>Even former top NSA official John Inglis </w:t>
      </w:r>
      <w:hyperlink r:id="rId176" w:history="1">
        <w:r w:rsidRPr="00F5539C">
          <w:rPr>
            <w:rStyle w:val="StyleBoldUnderline"/>
            <w:rFonts w:ascii="Georgia" w:hAnsi="Georgia"/>
          </w:rPr>
          <w:t>admitted</w:t>
        </w:r>
      </w:hyperlink>
      <w:r w:rsidRPr="00F5539C">
        <w:rPr>
          <w:rStyle w:val="StyleBoldUnderline"/>
          <w:rFonts w:ascii="Georgia" w:hAnsi="Georgia"/>
        </w:rPr>
        <w:t> that the phone records program has not stopped any terrorist attacks aimed at the US and at most, helped catch one guy who shipped about $8,000 to a Somalian group</w:t>
      </w:r>
      <w:r w:rsidRPr="00F5539C">
        <w:rPr>
          <w:rFonts w:ascii="Georgia" w:hAnsi="Georgia"/>
          <w:sz w:val="18"/>
          <w:szCs w:val="18"/>
        </w:rPr>
        <w:t xml:space="preserve"> that the US has designated as a terrorist group but that has never even remotely been involved in any attacks aimed at the US.</w:t>
      </w:r>
    </w:p>
    <w:p w14:paraId="4054DE4F" w14:textId="77777777" w:rsidR="00751A02" w:rsidRPr="00F5539C" w:rsidRDefault="00751A02" w:rsidP="00751A02">
      <w:pPr>
        <w:rPr>
          <w:rFonts w:ascii="Georgia" w:hAnsi="Georgia"/>
        </w:rPr>
      </w:pPr>
    </w:p>
    <w:p w14:paraId="12E15C3C" w14:textId="77777777" w:rsidR="00751A02" w:rsidRPr="00F5539C" w:rsidRDefault="00751A02" w:rsidP="00751A02">
      <w:pPr>
        <w:pStyle w:val="Heading4"/>
        <w:rPr>
          <w:rFonts w:ascii="Georgia" w:hAnsi="Georgia"/>
        </w:rPr>
      </w:pPr>
      <w:r w:rsidRPr="00F5539C">
        <w:rPr>
          <w:rFonts w:ascii="Georgia" w:hAnsi="Georgia"/>
        </w:rPr>
        <w:t>Mass surveillance fails --- numerous empirical examples prove we are never able to effectively act on intelligence.</w:t>
      </w:r>
    </w:p>
    <w:p w14:paraId="6A9C33F9" w14:textId="77777777" w:rsidR="00751A02" w:rsidRPr="00F5539C" w:rsidRDefault="00751A02" w:rsidP="00751A02">
      <w:pPr>
        <w:rPr>
          <w:rFonts w:ascii="Georgia" w:hAnsi="Georgia"/>
          <w:sz w:val="18"/>
          <w:szCs w:val="18"/>
        </w:rPr>
      </w:pPr>
      <w:proofErr w:type="gramStart"/>
      <w:r w:rsidRPr="00F5539C">
        <w:rPr>
          <w:rFonts w:ascii="Georgia" w:hAnsi="Georgia"/>
          <w:sz w:val="18"/>
          <w:szCs w:val="18"/>
        </w:rPr>
        <w:t xml:space="preserve">Patrick </w:t>
      </w:r>
      <w:r w:rsidRPr="00F5539C">
        <w:rPr>
          <w:rStyle w:val="Heading4Char"/>
          <w:rFonts w:ascii="Georgia" w:hAnsi="Georgia"/>
        </w:rPr>
        <w:t>Eddington</w:t>
      </w:r>
      <w:r w:rsidRPr="00F5539C">
        <w:rPr>
          <w:rFonts w:ascii="Georgia" w:hAnsi="Georgia"/>
          <w:sz w:val="18"/>
          <w:szCs w:val="18"/>
        </w:rPr>
        <w:t>, 1/27/</w:t>
      </w:r>
      <w:r w:rsidRPr="00F5539C">
        <w:rPr>
          <w:rStyle w:val="Heading4Char"/>
          <w:rFonts w:ascii="Georgia" w:hAnsi="Georgia"/>
        </w:rPr>
        <w:t>2015</w:t>
      </w:r>
      <w:r w:rsidRPr="00F5539C">
        <w:rPr>
          <w:rFonts w:ascii="Georgia" w:hAnsi="Georgia"/>
          <w:sz w:val="18"/>
          <w:szCs w:val="18"/>
        </w:rPr>
        <w:t>.</w:t>
      </w:r>
      <w:proofErr w:type="gramEnd"/>
      <w:r w:rsidRPr="00F5539C">
        <w:rPr>
          <w:rFonts w:ascii="Georgia" w:hAnsi="Georgia"/>
          <w:sz w:val="18"/>
          <w:szCs w:val="18"/>
        </w:rPr>
        <w:t xml:space="preserve"> </w:t>
      </w:r>
      <w:proofErr w:type="gramStart"/>
      <w:r w:rsidRPr="00F5539C">
        <w:rPr>
          <w:rFonts w:ascii="Georgia" w:hAnsi="Georgia"/>
          <w:sz w:val="18"/>
          <w:szCs w:val="18"/>
        </w:rPr>
        <w:t>Policy analyst in homeland security and civil liberties at the Cato Institute.</w:t>
      </w:r>
      <w:proofErr w:type="gramEnd"/>
      <w:r w:rsidRPr="00F5539C">
        <w:rPr>
          <w:rFonts w:ascii="Georgia" w:hAnsi="Georgia"/>
          <w:sz w:val="18"/>
          <w:szCs w:val="18"/>
        </w:rPr>
        <w:t xml:space="preserve"> “No, Mass Surveillance Won't Stop Terrorist Attacks,” Reason, http://reason.com/archives/2015/01/27/mass-surveillance-and-terrorism.</w:t>
      </w:r>
    </w:p>
    <w:p w14:paraId="0582D0EB" w14:textId="77777777" w:rsidR="00751A02" w:rsidRPr="00F5539C" w:rsidRDefault="00751A02" w:rsidP="00751A02">
      <w:pPr>
        <w:rPr>
          <w:rFonts w:ascii="Georgia" w:hAnsi="Georgia"/>
        </w:rPr>
      </w:pPr>
    </w:p>
    <w:p w14:paraId="06958BB6" w14:textId="77777777" w:rsidR="00751A02" w:rsidRPr="00F5539C" w:rsidRDefault="00751A02" w:rsidP="00751A02">
      <w:pPr>
        <w:rPr>
          <w:rFonts w:ascii="Georgia" w:hAnsi="Georgia"/>
          <w:sz w:val="18"/>
          <w:szCs w:val="18"/>
        </w:rPr>
      </w:pPr>
      <w:r w:rsidRPr="00F5539C">
        <w:rPr>
          <w:rFonts w:ascii="Georgia" w:hAnsi="Georgia"/>
          <w:sz w:val="18"/>
          <w:szCs w:val="18"/>
        </w:rPr>
        <w:t xml:space="preserve">But </w:t>
      </w:r>
      <w:r w:rsidRPr="00F5539C">
        <w:rPr>
          <w:rStyle w:val="StyleBoldUnderline"/>
          <w:rFonts w:ascii="Georgia" w:hAnsi="Georgia"/>
        </w:rPr>
        <w:t>would more mass surveillance have prevented the assault on the Charlie Hebdo office? Events from 9/11 to the present help provide the answer</w:t>
      </w:r>
      <w:r w:rsidRPr="00F5539C">
        <w:rPr>
          <w:rFonts w:ascii="Georgia" w:hAnsi="Georgia"/>
          <w:sz w:val="18"/>
          <w:szCs w:val="18"/>
        </w:rPr>
        <w:t>:</w:t>
      </w:r>
    </w:p>
    <w:p w14:paraId="321D6B68" w14:textId="77777777" w:rsidR="00751A02" w:rsidRPr="00F5539C" w:rsidRDefault="00751A02" w:rsidP="00751A02">
      <w:pPr>
        <w:rPr>
          <w:rFonts w:ascii="Georgia" w:hAnsi="Georgia"/>
          <w:sz w:val="18"/>
          <w:szCs w:val="18"/>
        </w:rPr>
      </w:pPr>
      <w:r w:rsidRPr="00F5539C">
        <w:rPr>
          <w:rStyle w:val="StyleBoldUnderline"/>
          <w:rFonts w:ascii="Georgia" w:hAnsi="Georgia"/>
        </w:rPr>
        <w:t>2009</w:t>
      </w:r>
      <w:r w:rsidRPr="00F5539C">
        <w:rPr>
          <w:rFonts w:ascii="Georgia" w:hAnsi="Georgia"/>
          <w:sz w:val="18"/>
          <w:szCs w:val="18"/>
        </w:rPr>
        <w:t>: Umar Farouk Abdulmutallab—i.e., the "</w:t>
      </w:r>
      <w:r w:rsidRPr="00F5539C">
        <w:rPr>
          <w:rStyle w:val="StyleBoldUnderline"/>
          <w:rFonts w:ascii="Georgia" w:hAnsi="Georgia"/>
        </w:rPr>
        <w:t>underwear bomber"—nearly succeeded in downing the airline he was on over Detroit because, according to then-National Counterterrorism Center</w:t>
      </w:r>
      <w:r w:rsidRPr="00F5539C">
        <w:rPr>
          <w:rFonts w:ascii="Georgia" w:hAnsi="Georgia"/>
          <w:sz w:val="18"/>
          <w:szCs w:val="18"/>
        </w:rPr>
        <w:t xml:space="preserve"> (NCC) </w:t>
      </w:r>
      <w:r w:rsidRPr="00F5539C">
        <w:rPr>
          <w:rStyle w:val="StyleBoldUnderline"/>
          <w:rFonts w:ascii="Georgia" w:hAnsi="Georgia"/>
        </w:rPr>
        <w:t>director Michael Leiter, the federal </w:t>
      </w:r>
      <w:r w:rsidRPr="00F5539C">
        <w:rPr>
          <w:rStyle w:val="StyleBoldUnderline"/>
          <w:rFonts w:ascii="Georgia" w:hAnsi="Georgia"/>
        </w:rPr>
        <w:fldChar w:fldCharType="begin"/>
      </w:r>
      <w:r w:rsidRPr="00F5539C">
        <w:rPr>
          <w:rStyle w:val="StyleBoldUnderline"/>
          <w:rFonts w:ascii="Georgia" w:hAnsi="Georgia"/>
        </w:rPr>
        <w:instrText xml:space="preserve"> HYPERLINK "http://www.intelligence.gov/mission/member-agencies.html" \t "_blank" </w:instrText>
      </w:r>
      <w:r w:rsidRPr="00F5539C">
        <w:rPr>
          <w:rStyle w:val="StyleBoldUnderline"/>
          <w:rFonts w:ascii="Georgia" w:hAnsi="Georgia"/>
        </w:rPr>
        <w:fldChar w:fldCharType="separate"/>
      </w:r>
      <w:r w:rsidRPr="00F5539C">
        <w:rPr>
          <w:rStyle w:val="StyleBoldUnderline"/>
          <w:rFonts w:ascii="Georgia" w:hAnsi="Georgia"/>
        </w:rPr>
        <w:t>Intelligence Community</w:t>
      </w:r>
      <w:r w:rsidRPr="00F5539C">
        <w:rPr>
          <w:rStyle w:val="StyleBoldUnderline"/>
          <w:rFonts w:ascii="Georgia" w:hAnsi="Georgia"/>
        </w:rPr>
        <w:fldChar w:fldCharType="end"/>
      </w:r>
      <w:r w:rsidRPr="00F5539C">
        <w:rPr>
          <w:rStyle w:val="StyleBoldUnderline"/>
          <w:rFonts w:ascii="Georgia" w:hAnsi="Georgia"/>
        </w:rPr>
        <w:t>(IC) failed "</w:t>
      </w:r>
      <w:r w:rsidRPr="00F5539C">
        <w:rPr>
          <w:rStyle w:val="StyleBoldUnderline"/>
          <w:rFonts w:ascii="Georgia" w:hAnsi="Georgia"/>
        </w:rPr>
        <w:fldChar w:fldCharType="begin"/>
      </w:r>
      <w:r w:rsidRPr="00F5539C">
        <w:rPr>
          <w:rStyle w:val="StyleBoldUnderline"/>
          <w:rFonts w:ascii="Georgia" w:hAnsi="Georgia"/>
        </w:rPr>
        <w:instrText xml:space="preserve"> HYPERLINK "http://www.voanews.com/content/intelligence-officials-underwear-bomber-plane--82193462/111607.html" \t "_blank" </w:instrText>
      </w:r>
      <w:r w:rsidRPr="00F5539C">
        <w:rPr>
          <w:rStyle w:val="StyleBoldUnderline"/>
          <w:rFonts w:ascii="Georgia" w:hAnsi="Georgia"/>
        </w:rPr>
        <w:fldChar w:fldCharType="separate"/>
      </w:r>
      <w:r w:rsidRPr="00F5539C">
        <w:rPr>
          <w:rStyle w:val="StyleBoldUnderline"/>
          <w:rFonts w:ascii="Georgia" w:hAnsi="Georgia"/>
        </w:rPr>
        <w:t>to connect, integrate, and fully understand the intelligence</w:t>
      </w:r>
      <w:r w:rsidRPr="00F5539C">
        <w:rPr>
          <w:rStyle w:val="StyleBoldUnderline"/>
          <w:rFonts w:ascii="Georgia" w:hAnsi="Georgia"/>
        </w:rPr>
        <w:fldChar w:fldCharType="end"/>
      </w:r>
      <w:r w:rsidRPr="00F5539C">
        <w:rPr>
          <w:rStyle w:val="StyleBoldUnderline"/>
          <w:rFonts w:ascii="Georgia" w:hAnsi="Georgia"/>
        </w:rPr>
        <w:t>" it had collected</w:t>
      </w:r>
      <w:r w:rsidRPr="00F5539C">
        <w:rPr>
          <w:rFonts w:ascii="Georgia" w:hAnsi="Georgia"/>
          <w:sz w:val="18"/>
          <w:szCs w:val="18"/>
        </w:rPr>
        <w:t>.</w:t>
      </w:r>
    </w:p>
    <w:p w14:paraId="2DAE47A7" w14:textId="77777777" w:rsidR="00751A02" w:rsidRPr="00F5539C" w:rsidRDefault="00751A02" w:rsidP="00751A02">
      <w:pPr>
        <w:rPr>
          <w:rFonts w:ascii="Georgia" w:hAnsi="Georgia"/>
          <w:sz w:val="18"/>
          <w:szCs w:val="18"/>
        </w:rPr>
      </w:pPr>
      <w:r w:rsidRPr="00F5539C">
        <w:rPr>
          <w:rStyle w:val="StyleBoldUnderline"/>
          <w:rFonts w:ascii="Georgia" w:hAnsi="Georgia"/>
        </w:rPr>
        <w:t>2009</w:t>
      </w:r>
      <w:r w:rsidRPr="00F5539C">
        <w:rPr>
          <w:rFonts w:ascii="Georgia" w:hAnsi="Georgia"/>
          <w:sz w:val="18"/>
          <w:szCs w:val="18"/>
        </w:rPr>
        <w:t xml:space="preserve">: Army Major Nidal </w:t>
      </w:r>
      <w:r w:rsidRPr="00F5539C">
        <w:rPr>
          <w:rStyle w:val="StyleBoldUnderline"/>
          <w:rFonts w:ascii="Georgia" w:hAnsi="Georgia"/>
        </w:rPr>
        <w:t>Hasan was able to conduct his deadly, Anwar al-Awlaki-inspired rampage at Ft. Hood, Texas, because the FBI </w:t>
      </w:r>
      <w:r w:rsidRPr="00F5539C">
        <w:rPr>
          <w:rStyle w:val="StyleBoldUnderline"/>
          <w:rFonts w:ascii="Georgia" w:hAnsi="Georgia"/>
        </w:rPr>
        <w:fldChar w:fldCharType="begin"/>
      </w:r>
      <w:r w:rsidRPr="00F5539C">
        <w:rPr>
          <w:rStyle w:val="StyleBoldUnderline"/>
          <w:rFonts w:ascii="Georgia" w:hAnsi="Georgia"/>
        </w:rPr>
        <w:instrText xml:space="preserve"> HYPERLINK "http://www.motherjones.com/politics/2013/08/nidal-hasan-anwar-awlaki-emails-fbi-fort-hood" \t "_blank" </w:instrText>
      </w:r>
      <w:r w:rsidRPr="00F5539C">
        <w:rPr>
          <w:rStyle w:val="StyleBoldUnderline"/>
          <w:rFonts w:ascii="Georgia" w:hAnsi="Georgia"/>
        </w:rPr>
        <w:fldChar w:fldCharType="separate"/>
      </w:r>
      <w:r w:rsidRPr="00F5539C">
        <w:rPr>
          <w:rStyle w:val="StyleBoldUnderline"/>
          <w:rFonts w:ascii="Georgia" w:hAnsi="Georgia"/>
        </w:rPr>
        <w:t>bungled</w:t>
      </w:r>
      <w:r w:rsidRPr="00F5539C">
        <w:rPr>
          <w:rStyle w:val="StyleBoldUnderline"/>
          <w:rFonts w:ascii="Georgia" w:hAnsi="Georgia"/>
        </w:rPr>
        <w:fldChar w:fldCharType="end"/>
      </w:r>
      <w:r w:rsidRPr="00F5539C">
        <w:rPr>
          <w:rStyle w:val="StyleBoldUnderline"/>
          <w:rFonts w:ascii="Georgia" w:hAnsi="Georgia"/>
        </w:rPr>
        <w:t> its Hasan investigation</w:t>
      </w:r>
      <w:r w:rsidRPr="00F5539C">
        <w:rPr>
          <w:rFonts w:ascii="Georgia" w:hAnsi="Georgia"/>
          <w:sz w:val="18"/>
          <w:szCs w:val="18"/>
        </w:rPr>
        <w:t>.</w:t>
      </w:r>
    </w:p>
    <w:p w14:paraId="11FFA777" w14:textId="77777777" w:rsidR="00751A02" w:rsidRPr="00F5539C" w:rsidRDefault="00751A02" w:rsidP="00751A02">
      <w:pPr>
        <w:rPr>
          <w:rFonts w:ascii="Georgia" w:hAnsi="Georgia"/>
          <w:sz w:val="18"/>
          <w:szCs w:val="18"/>
        </w:rPr>
      </w:pPr>
      <w:r w:rsidRPr="00F5539C">
        <w:rPr>
          <w:rStyle w:val="StyleBoldUnderline"/>
          <w:rFonts w:ascii="Georgia" w:hAnsi="Georgia"/>
        </w:rPr>
        <w:t>2013: The Boston Marathon bombing happened, at least in part, because the CIA, Department of Homeland Security (DHS), FBI, NCC, and National Security Agency</w:t>
      </w:r>
      <w:r w:rsidRPr="00F5539C">
        <w:rPr>
          <w:rFonts w:ascii="Georgia" w:hAnsi="Georgia"/>
          <w:sz w:val="18"/>
          <w:szCs w:val="18"/>
        </w:rPr>
        <w:t xml:space="preserve"> (NSA) </w:t>
      </w:r>
      <w:r w:rsidRPr="00F5539C">
        <w:rPr>
          <w:rStyle w:val="StyleBoldUnderline"/>
          <w:rFonts w:ascii="Georgia" w:hAnsi="Georgia"/>
        </w:rPr>
        <w:t>failed to properly coordinate and share information</w:t>
      </w:r>
      <w:r w:rsidRPr="00F5539C">
        <w:rPr>
          <w:rFonts w:ascii="Georgia" w:hAnsi="Georgia"/>
          <w:sz w:val="18"/>
          <w:szCs w:val="18"/>
        </w:rPr>
        <w:t xml:space="preserve"> about Tamerlan Tsarnaev and his family, associations, and travel to and from Russia in 2012. Those failures were detailed in a 2014 </w:t>
      </w:r>
      <w:r w:rsidRPr="00F5539C">
        <w:rPr>
          <w:rFonts w:ascii="Georgia" w:hAnsi="Georgia"/>
          <w:sz w:val="18"/>
          <w:szCs w:val="18"/>
        </w:rPr>
        <w:fldChar w:fldCharType="begin"/>
      </w:r>
      <w:r w:rsidRPr="00F5539C">
        <w:rPr>
          <w:rFonts w:ascii="Georgia" w:hAnsi="Georgia"/>
          <w:sz w:val="18"/>
          <w:szCs w:val="18"/>
        </w:rPr>
        <w:instrText xml:space="preserve"> HYPERLINK "https://www.emptywheel.net/wp-content/uploads/2014/04/140411-Marathon-IG-Report.pdf" \t "_blank" </w:instrText>
      </w:r>
      <w:r w:rsidRPr="00F5539C">
        <w:rPr>
          <w:rFonts w:ascii="Georgia" w:hAnsi="Georgia"/>
          <w:sz w:val="18"/>
          <w:szCs w:val="18"/>
        </w:rPr>
        <w:fldChar w:fldCharType="separate"/>
      </w:r>
      <w:r w:rsidRPr="00F5539C">
        <w:rPr>
          <w:rFonts w:ascii="Georgia" w:hAnsi="Georgia"/>
          <w:sz w:val="18"/>
          <w:szCs w:val="18"/>
        </w:rPr>
        <w:t>report</w:t>
      </w:r>
      <w:r w:rsidRPr="00F5539C">
        <w:rPr>
          <w:rFonts w:ascii="Georgia" w:hAnsi="Georgia"/>
          <w:sz w:val="18"/>
          <w:szCs w:val="18"/>
        </w:rPr>
        <w:fldChar w:fldCharType="end"/>
      </w:r>
      <w:r w:rsidRPr="00F5539C">
        <w:rPr>
          <w:rFonts w:ascii="Georgia" w:hAnsi="Georgia"/>
          <w:sz w:val="18"/>
          <w:szCs w:val="18"/>
        </w:rPr>
        <w:t> prepared by the Inspectors General of the IC, Department of Justice, CIA, and DHS.</w:t>
      </w:r>
    </w:p>
    <w:p w14:paraId="17C832E3" w14:textId="77777777" w:rsidR="00751A02" w:rsidRPr="00F5539C" w:rsidRDefault="00751A02" w:rsidP="00751A02">
      <w:pPr>
        <w:rPr>
          <w:rFonts w:ascii="Georgia" w:hAnsi="Georgia"/>
          <w:sz w:val="18"/>
          <w:szCs w:val="18"/>
        </w:rPr>
      </w:pPr>
      <w:r w:rsidRPr="00F5539C">
        <w:rPr>
          <w:rStyle w:val="StyleBoldUnderline"/>
          <w:rFonts w:ascii="Georgia" w:hAnsi="Georgia"/>
        </w:rPr>
        <w:t>2014: The Charlie Hebdo and French grocery store attackers were not only known to French and U.S. authorities but one had </w:t>
      </w:r>
      <w:r w:rsidRPr="00F5539C">
        <w:rPr>
          <w:rStyle w:val="StyleBoldUnderline"/>
          <w:rFonts w:ascii="Georgia" w:hAnsi="Georgia"/>
        </w:rPr>
        <w:fldChar w:fldCharType="begin"/>
      </w:r>
      <w:r w:rsidRPr="00F5539C">
        <w:rPr>
          <w:rStyle w:val="StyleBoldUnderline"/>
          <w:rFonts w:ascii="Georgia" w:hAnsi="Georgia"/>
        </w:rPr>
        <w:instrText xml:space="preserve"> HYPERLINK "http://www.theguardian.com/world/2015/jan/12/-sp-charlie-hebdo-attackers-kids-france-radicalised-paris" \t "_blank" </w:instrText>
      </w:r>
      <w:r w:rsidRPr="00F5539C">
        <w:rPr>
          <w:rStyle w:val="StyleBoldUnderline"/>
          <w:rFonts w:ascii="Georgia" w:hAnsi="Georgia"/>
        </w:rPr>
        <w:fldChar w:fldCharType="separate"/>
      </w:r>
      <w:r w:rsidRPr="00F5539C">
        <w:rPr>
          <w:rStyle w:val="StyleBoldUnderline"/>
          <w:rFonts w:ascii="Georgia" w:hAnsi="Georgia"/>
        </w:rPr>
        <w:t>a prior terrorism conviction</w:t>
      </w:r>
      <w:r w:rsidRPr="00F5539C">
        <w:rPr>
          <w:rStyle w:val="StyleBoldUnderline"/>
          <w:rFonts w:ascii="Georgia" w:hAnsi="Georgia"/>
        </w:rPr>
        <w:fldChar w:fldCharType="end"/>
      </w:r>
      <w:r w:rsidRPr="00F5539C">
        <w:rPr>
          <w:rStyle w:val="StyleBoldUnderline"/>
          <w:rFonts w:ascii="Georgia" w:hAnsi="Georgia"/>
        </w:rPr>
        <w:t> and another was </w:t>
      </w:r>
      <w:r w:rsidRPr="00F5539C">
        <w:rPr>
          <w:rStyle w:val="StyleBoldUnderline"/>
          <w:rFonts w:ascii="Georgia" w:hAnsi="Georgia"/>
        </w:rPr>
        <w:fldChar w:fldCharType="begin"/>
      </w:r>
      <w:r w:rsidRPr="00F5539C">
        <w:rPr>
          <w:rStyle w:val="StyleBoldUnderline"/>
          <w:rFonts w:ascii="Georgia" w:hAnsi="Georgia"/>
        </w:rPr>
        <w:instrText xml:space="preserve"> HYPERLINK "http://ktla.com/2015/01/10/charlie-hebdo-attacker-underwear-bomber-were-possibly-roommates-cnn/" \t "_blank" </w:instrText>
      </w:r>
      <w:r w:rsidRPr="00F5539C">
        <w:rPr>
          <w:rStyle w:val="StyleBoldUnderline"/>
          <w:rFonts w:ascii="Georgia" w:hAnsi="Georgia"/>
        </w:rPr>
        <w:fldChar w:fldCharType="separate"/>
      </w:r>
      <w:r w:rsidRPr="00F5539C">
        <w:rPr>
          <w:rStyle w:val="StyleBoldUnderline"/>
          <w:rFonts w:ascii="Georgia" w:hAnsi="Georgia"/>
        </w:rPr>
        <w:t>monitored for years</w:t>
      </w:r>
      <w:r w:rsidRPr="00F5539C">
        <w:rPr>
          <w:rStyle w:val="StyleBoldUnderline"/>
          <w:rFonts w:ascii="Georgia" w:hAnsi="Georgia"/>
        </w:rPr>
        <w:fldChar w:fldCharType="end"/>
      </w:r>
      <w:r w:rsidRPr="00F5539C">
        <w:rPr>
          <w:rStyle w:val="StyleBoldUnderline"/>
          <w:rFonts w:ascii="Georgia" w:hAnsi="Georgia"/>
        </w:rPr>
        <w:t> by French authorities</w:t>
      </w:r>
      <w:r w:rsidRPr="00F5539C">
        <w:rPr>
          <w:rFonts w:ascii="Georgia" w:hAnsi="Georgia"/>
          <w:sz w:val="18"/>
          <w:szCs w:val="18"/>
        </w:rPr>
        <w:t xml:space="preserve"> until less than a year before the attack on the magazine.</w:t>
      </w:r>
    </w:p>
    <w:p w14:paraId="7654D9D8" w14:textId="77777777" w:rsidR="00751A02" w:rsidRPr="00F5539C" w:rsidRDefault="00751A02" w:rsidP="00751A02">
      <w:pPr>
        <w:rPr>
          <w:rFonts w:ascii="Georgia" w:hAnsi="Georgia"/>
          <w:sz w:val="18"/>
          <w:szCs w:val="18"/>
        </w:rPr>
      </w:pPr>
      <w:r w:rsidRPr="00F5539C">
        <w:rPr>
          <w:rStyle w:val="StyleBoldUnderline"/>
          <w:rFonts w:ascii="Georgia" w:hAnsi="Georgia"/>
        </w:rPr>
        <w:t>No, mass surveillance does not prevent terrorist attacks</w:t>
      </w:r>
      <w:r w:rsidRPr="00F5539C">
        <w:rPr>
          <w:rFonts w:ascii="Georgia" w:hAnsi="Georgia"/>
          <w:sz w:val="18"/>
          <w:szCs w:val="18"/>
        </w:rPr>
        <w:t>.</w:t>
      </w:r>
    </w:p>
    <w:p w14:paraId="30363A31" w14:textId="77777777" w:rsidR="00751A02" w:rsidRPr="00F5539C" w:rsidRDefault="00751A02" w:rsidP="00751A02">
      <w:pPr>
        <w:rPr>
          <w:rFonts w:ascii="Georgia" w:hAnsi="Georgia"/>
          <w:sz w:val="18"/>
          <w:szCs w:val="18"/>
        </w:rPr>
      </w:pPr>
      <w:r w:rsidRPr="00F5539C">
        <w:rPr>
          <w:rFonts w:ascii="Georgia" w:hAnsi="Georgia"/>
          <w:sz w:val="18"/>
          <w:szCs w:val="18"/>
        </w:rPr>
        <w:t xml:space="preserve">It’s worth remembering that </w:t>
      </w:r>
      <w:r w:rsidRPr="00F5539C">
        <w:rPr>
          <w:rStyle w:val="StyleBoldUnderline"/>
          <w:rFonts w:ascii="Georgia" w:hAnsi="Georgia"/>
        </w:rPr>
        <w:t>the mass surveillance programs initiated by the U.S. government after the 9/11 attacks—the </w:t>
      </w:r>
      <w:r w:rsidRPr="00F5539C">
        <w:rPr>
          <w:rStyle w:val="StyleBoldUnderline"/>
          <w:rFonts w:ascii="Georgia" w:hAnsi="Georgia"/>
        </w:rPr>
        <w:fldChar w:fldCharType="begin"/>
      </w:r>
      <w:r w:rsidRPr="00F5539C">
        <w:rPr>
          <w:rStyle w:val="StyleBoldUnderline"/>
          <w:rFonts w:ascii="Georgia" w:hAnsi="Georgia"/>
        </w:rPr>
        <w:instrText xml:space="preserve"> HYPERLINK "http://en.wikipedia.org/wiki/Patriot_Act" \t "_blank" </w:instrText>
      </w:r>
      <w:r w:rsidRPr="00F5539C">
        <w:rPr>
          <w:rStyle w:val="StyleBoldUnderline"/>
          <w:rFonts w:ascii="Georgia" w:hAnsi="Georgia"/>
        </w:rPr>
        <w:fldChar w:fldCharType="separate"/>
      </w:r>
      <w:r w:rsidRPr="00F5539C">
        <w:rPr>
          <w:rStyle w:val="StyleBoldUnderline"/>
          <w:rFonts w:ascii="Georgia" w:hAnsi="Georgia"/>
        </w:rPr>
        <w:t>legal ones</w:t>
      </w:r>
      <w:r w:rsidRPr="00F5539C">
        <w:rPr>
          <w:rStyle w:val="StyleBoldUnderline"/>
          <w:rFonts w:ascii="Georgia" w:hAnsi="Georgia"/>
        </w:rPr>
        <w:fldChar w:fldCharType="end"/>
      </w:r>
      <w:r w:rsidRPr="00F5539C">
        <w:rPr>
          <w:rStyle w:val="StyleBoldUnderline"/>
          <w:rFonts w:ascii="Georgia" w:hAnsi="Georgia"/>
        </w:rPr>
        <w:t> and the </w:t>
      </w:r>
      <w:r w:rsidRPr="00F5539C">
        <w:rPr>
          <w:rStyle w:val="StyleBoldUnderline"/>
          <w:rFonts w:ascii="Georgia" w:hAnsi="Georgia"/>
        </w:rPr>
        <w:fldChar w:fldCharType="begin"/>
      </w:r>
      <w:r w:rsidRPr="00F5539C">
        <w:rPr>
          <w:rStyle w:val="StyleBoldUnderline"/>
          <w:rFonts w:ascii="Georgia" w:hAnsi="Georgia"/>
        </w:rPr>
        <w:instrText xml:space="preserve"> HYPERLINK "http://en.wikipedia.org/wiki/Stellar_Wind" \t "_blank" </w:instrText>
      </w:r>
      <w:r w:rsidRPr="00F5539C">
        <w:rPr>
          <w:rStyle w:val="StyleBoldUnderline"/>
          <w:rFonts w:ascii="Georgia" w:hAnsi="Georgia"/>
        </w:rPr>
        <w:fldChar w:fldCharType="separate"/>
      </w:r>
      <w:r w:rsidRPr="00F5539C">
        <w:rPr>
          <w:rStyle w:val="StyleBoldUnderline"/>
          <w:rFonts w:ascii="Georgia" w:hAnsi="Georgia"/>
        </w:rPr>
        <w:t>constitutionally-dubious ones</w:t>
      </w:r>
      <w:r w:rsidRPr="00F5539C">
        <w:rPr>
          <w:rStyle w:val="StyleBoldUnderline"/>
          <w:rFonts w:ascii="Georgia" w:hAnsi="Georgia"/>
        </w:rPr>
        <w:fldChar w:fldCharType="end"/>
      </w:r>
      <w:r w:rsidRPr="00F5539C">
        <w:rPr>
          <w:rStyle w:val="StyleBoldUnderline"/>
          <w:rFonts w:ascii="Georgia" w:hAnsi="Georgia"/>
        </w:rPr>
        <w:t>—were premised on the belief that bin Laden’s hijacker-terrorists were able to pull off the attacks because of a failure to collect enough data</w:t>
      </w:r>
      <w:r w:rsidRPr="00F5539C">
        <w:rPr>
          <w:rFonts w:ascii="Georgia" w:hAnsi="Georgia"/>
          <w:sz w:val="18"/>
          <w:szCs w:val="18"/>
        </w:rPr>
        <w:t xml:space="preserve">. </w:t>
      </w:r>
      <w:r w:rsidRPr="00F5539C">
        <w:rPr>
          <w:rStyle w:val="StyleBoldUnderline"/>
          <w:rFonts w:ascii="Georgia" w:hAnsi="Georgia"/>
        </w:rPr>
        <w:t>Yet in their subsequent reports on the attacks, the </w:t>
      </w:r>
      <w:r w:rsidRPr="00F5539C">
        <w:rPr>
          <w:rStyle w:val="StyleBoldUnderline"/>
          <w:rFonts w:ascii="Georgia" w:hAnsi="Georgia"/>
        </w:rPr>
        <w:fldChar w:fldCharType="begin"/>
      </w:r>
      <w:r w:rsidRPr="00F5539C">
        <w:rPr>
          <w:rStyle w:val="StyleBoldUnderline"/>
          <w:rFonts w:ascii="Georgia" w:hAnsi="Georgia"/>
        </w:rPr>
        <w:instrText xml:space="preserve"> HYPERLINK "https://www.fas.org/irp/congress/2002_rpt/911rept.pdf" \t "_blank" </w:instrText>
      </w:r>
      <w:r w:rsidRPr="00F5539C">
        <w:rPr>
          <w:rStyle w:val="StyleBoldUnderline"/>
          <w:rFonts w:ascii="Georgia" w:hAnsi="Georgia"/>
        </w:rPr>
        <w:fldChar w:fldCharType="separate"/>
      </w:r>
      <w:r w:rsidRPr="00F5539C">
        <w:rPr>
          <w:rStyle w:val="StyleBoldUnderline"/>
          <w:rFonts w:ascii="Georgia" w:hAnsi="Georgia"/>
        </w:rPr>
        <w:t>Congressional Joint Inquiry (2002)</w:t>
      </w:r>
      <w:r w:rsidRPr="00F5539C">
        <w:rPr>
          <w:rStyle w:val="StyleBoldUnderline"/>
          <w:rFonts w:ascii="Georgia" w:hAnsi="Georgia"/>
        </w:rPr>
        <w:fldChar w:fldCharType="end"/>
      </w:r>
      <w:r w:rsidRPr="00F5539C">
        <w:rPr>
          <w:rStyle w:val="StyleBoldUnderline"/>
          <w:rFonts w:ascii="Georgia" w:hAnsi="Georgia"/>
        </w:rPr>
        <w:t> and the </w:t>
      </w:r>
      <w:r w:rsidRPr="00F5539C">
        <w:rPr>
          <w:rStyle w:val="StyleBoldUnderline"/>
          <w:rFonts w:ascii="Georgia" w:hAnsi="Georgia"/>
        </w:rPr>
        <w:fldChar w:fldCharType="begin"/>
      </w:r>
      <w:r w:rsidRPr="00F5539C">
        <w:rPr>
          <w:rStyle w:val="StyleBoldUnderline"/>
          <w:rFonts w:ascii="Georgia" w:hAnsi="Georgia"/>
        </w:rPr>
        <w:instrText xml:space="preserve"> HYPERLINK "http://www.9-11commission.gov/report/911Report.pdf" \t "_blank" </w:instrText>
      </w:r>
      <w:r w:rsidRPr="00F5539C">
        <w:rPr>
          <w:rStyle w:val="StyleBoldUnderline"/>
          <w:rFonts w:ascii="Georgia" w:hAnsi="Georgia"/>
        </w:rPr>
        <w:fldChar w:fldCharType="separate"/>
      </w:r>
      <w:r w:rsidRPr="00F5539C">
        <w:rPr>
          <w:rStyle w:val="StyleBoldUnderline"/>
          <w:rFonts w:ascii="Georgia" w:hAnsi="Georgia"/>
        </w:rPr>
        <w:t>9/11 Commission</w:t>
      </w:r>
      <w:r w:rsidRPr="00F5539C">
        <w:rPr>
          <w:rStyle w:val="StyleBoldUnderline"/>
          <w:rFonts w:ascii="Georgia" w:hAnsi="Georgia"/>
        </w:rPr>
        <w:fldChar w:fldCharType="end"/>
      </w:r>
      <w:r w:rsidRPr="00F5539C">
        <w:rPr>
          <w:rStyle w:val="StyleBoldUnderline"/>
          <w:rFonts w:ascii="Georgia" w:hAnsi="Georgia"/>
        </w:rPr>
        <w:t> found exactly the opposite. The data to detect (and thus foil) the plots was in the U.S. government’s hands prior to the attacks; the failures were ones of sharing, analysis, and dissemination</w:t>
      </w:r>
      <w:r w:rsidRPr="00F5539C">
        <w:rPr>
          <w:rFonts w:ascii="Georgia" w:hAnsi="Georgia"/>
          <w:sz w:val="18"/>
          <w:szCs w:val="18"/>
        </w:rPr>
        <w:t>. That malady perfectly describes every intelligence failure from Pearl Harbor to the present day.</w:t>
      </w:r>
    </w:p>
    <w:p w14:paraId="2B63340E" w14:textId="77777777" w:rsidR="00751A02" w:rsidRPr="00F5539C" w:rsidRDefault="00751A02" w:rsidP="00751A02">
      <w:pPr>
        <w:rPr>
          <w:rFonts w:ascii="Georgia" w:hAnsi="Georgia"/>
          <w:sz w:val="18"/>
          <w:szCs w:val="18"/>
        </w:rPr>
      </w:pPr>
      <w:r w:rsidRPr="00F5539C">
        <w:rPr>
          <w:rStyle w:val="StyleBoldUnderline"/>
          <w:rFonts w:ascii="Georgia" w:hAnsi="Georgia"/>
        </w:rPr>
        <w:t>The Office of the Director of National Intelligence</w:t>
      </w:r>
      <w:r w:rsidRPr="00F5539C">
        <w:rPr>
          <w:rFonts w:ascii="Georgia" w:hAnsi="Georgia"/>
          <w:sz w:val="18"/>
          <w:szCs w:val="18"/>
        </w:rPr>
        <w:t xml:space="preserve"> (created by Congress in 2004) </w:t>
      </w:r>
      <w:r w:rsidRPr="00F5539C">
        <w:rPr>
          <w:rStyle w:val="StyleBoldUnderline"/>
          <w:rFonts w:ascii="Georgia" w:hAnsi="Georgia"/>
        </w:rPr>
        <w:t>was supposed to be the answer to the "failure-to-connect-the-dots" problem. Ten years on, the problem remains, the IC bureaucracy is bigger than ever, and our government is continuing to rely on mass surveillance programs that have failed time and again to stop terrorists while simultaneously undermining</w:t>
      </w:r>
      <w:r w:rsidRPr="00F5539C">
        <w:rPr>
          <w:rFonts w:ascii="Georgia" w:hAnsi="Georgia"/>
          <w:sz w:val="18"/>
          <w:szCs w:val="18"/>
        </w:rPr>
        <w:t xml:space="preserve"> the </w:t>
      </w:r>
      <w:r w:rsidRPr="00F5539C">
        <w:rPr>
          <w:rStyle w:val="StyleBoldUnderline"/>
          <w:rFonts w:ascii="Georgia" w:hAnsi="Georgia"/>
        </w:rPr>
        <w:t>civil liberties</w:t>
      </w:r>
      <w:r w:rsidRPr="00F5539C">
        <w:rPr>
          <w:rFonts w:ascii="Georgia" w:hAnsi="Georgia"/>
          <w:sz w:val="18"/>
          <w:szCs w:val="18"/>
        </w:rPr>
        <w:t xml:space="preserve"> and personal privacy of every American. </w:t>
      </w:r>
      <w:r w:rsidRPr="00F5539C">
        <w:rPr>
          <w:rStyle w:val="StyleBoldUnderline"/>
          <w:rFonts w:ascii="Georgia" w:hAnsi="Georgia"/>
        </w:rPr>
        <w:t>The quest to "</w:t>
      </w:r>
      <w:r w:rsidRPr="00F5539C">
        <w:rPr>
          <w:rStyle w:val="StyleBoldUnderline"/>
          <w:rFonts w:ascii="Georgia" w:hAnsi="Georgia"/>
        </w:rPr>
        <w:fldChar w:fldCharType="begin"/>
      </w:r>
      <w:r w:rsidRPr="00F5539C">
        <w:rPr>
          <w:rStyle w:val="StyleBoldUnderline"/>
          <w:rFonts w:ascii="Georgia" w:hAnsi="Georgia"/>
        </w:rPr>
        <w:instrText xml:space="preserve"> HYPERLINK "http://www.theguardian.com/commentisfree/2013/jul/15/crux-nsa-collect-it-all" \t "_blank" </w:instrText>
      </w:r>
      <w:r w:rsidRPr="00F5539C">
        <w:rPr>
          <w:rStyle w:val="StyleBoldUnderline"/>
          <w:rFonts w:ascii="Georgia" w:hAnsi="Georgia"/>
        </w:rPr>
        <w:fldChar w:fldCharType="separate"/>
      </w:r>
      <w:r w:rsidRPr="00F5539C">
        <w:rPr>
          <w:rStyle w:val="StyleBoldUnderline"/>
          <w:rFonts w:ascii="Georgia" w:hAnsi="Georgia"/>
        </w:rPr>
        <w:t>collect it all</w:t>
      </w:r>
      <w:r w:rsidRPr="00F5539C">
        <w:rPr>
          <w:rStyle w:val="StyleBoldUnderline"/>
          <w:rFonts w:ascii="Georgia" w:hAnsi="Georgia"/>
        </w:rPr>
        <w:fldChar w:fldCharType="end"/>
      </w:r>
      <w:r w:rsidRPr="00F5539C">
        <w:rPr>
          <w:rFonts w:ascii="Georgia" w:hAnsi="Georgia"/>
          <w:sz w:val="18"/>
          <w:szCs w:val="18"/>
        </w:rPr>
        <w:t>," to borrow a phrase from NSA Director Keith Alexander, </w:t>
      </w:r>
      <w:r w:rsidRPr="00F5539C">
        <w:rPr>
          <w:rStyle w:val="StyleBoldUnderline"/>
          <w:rFonts w:ascii="Georgia" w:hAnsi="Georgia"/>
        </w:rPr>
        <w:t>only leads to the accumulation of masses of useless information, making it harder to find real threats and </w:t>
      </w:r>
      <w:r w:rsidRPr="00F5539C">
        <w:rPr>
          <w:rStyle w:val="StyleBoldUnderline"/>
          <w:rFonts w:ascii="Georgia" w:hAnsi="Georgia"/>
        </w:rPr>
        <w:fldChar w:fldCharType="begin"/>
      </w:r>
      <w:r w:rsidRPr="00F5539C">
        <w:rPr>
          <w:rStyle w:val="StyleBoldUnderline"/>
          <w:rFonts w:ascii="Georgia" w:hAnsi="Georgia"/>
        </w:rPr>
        <w:instrText xml:space="preserve"> HYPERLINK "http://www.forbes.com/sites/kashmirhill/2013/10/07/the-nsas-hugely-expensive-utah-data-center-has-major-electrical-problems-and-basically-isnt-working/" \t "_blank" </w:instrText>
      </w:r>
      <w:r w:rsidRPr="00F5539C">
        <w:rPr>
          <w:rStyle w:val="StyleBoldUnderline"/>
          <w:rFonts w:ascii="Georgia" w:hAnsi="Georgia"/>
        </w:rPr>
        <w:fldChar w:fldCharType="separate"/>
      </w:r>
      <w:r w:rsidRPr="00F5539C">
        <w:rPr>
          <w:rStyle w:val="StyleBoldUnderline"/>
          <w:rFonts w:ascii="Georgia" w:hAnsi="Georgia"/>
        </w:rPr>
        <w:t>costing billions</w:t>
      </w:r>
      <w:r w:rsidRPr="00F5539C">
        <w:rPr>
          <w:rStyle w:val="StyleBoldUnderline"/>
          <w:rFonts w:ascii="Georgia" w:hAnsi="Georgia"/>
        </w:rPr>
        <w:fldChar w:fldCharType="end"/>
      </w:r>
      <w:r w:rsidRPr="00F5539C">
        <w:rPr>
          <w:rStyle w:val="StyleBoldUnderline"/>
          <w:rFonts w:ascii="Georgia" w:hAnsi="Georgia"/>
        </w:rPr>
        <w:t> to store</w:t>
      </w:r>
      <w:r w:rsidRPr="00F5539C">
        <w:rPr>
          <w:rFonts w:ascii="Georgia" w:hAnsi="Georgia"/>
          <w:sz w:val="18"/>
          <w:szCs w:val="18"/>
        </w:rPr>
        <w:t>.</w:t>
      </w:r>
    </w:p>
    <w:p w14:paraId="17D0D727" w14:textId="77777777" w:rsidR="00751A02" w:rsidRPr="00F5539C" w:rsidRDefault="00751A02" w:rsidP="00751A02">
      <w:pPr>
        <w:rPr>
          <w:rFonts w:ascii="Georgia" w:hAnsi="Georgia"/>
          <w:sz w:val="18"/>
          <w:szCs w:val="18"/>
        </w:rPr>
      </w:pPr>
      <w:r w:rsidRPr="00F5539C">
        <w:rPr>
          <w:rFonts w:ascii="Georgia" w:hAnsi="Georgia"/>
          <w:sz w:val="18"/>
          <w:szCs w:val="18"/>
        </w:rPr>
        <w:t>A recent Guardian editorial </w:t>
      </w:r>
      <w:r w:rsidRPr="00F5539C">
        <w:rPr>
          <w:rFonts w:ascii="Georgia" w:hAnsi="Georgia"/>
          <w:sz w:val="18"/>
          <w:szCs w:val="18"/>
        </w:rPr>
        <w:fldChar w:fldCharType="begin"/>
      </w:r>
      <w:r w:rsidRPr="00F5539C">
        <w:rPr>
          <w:rFonts w:ascii="Georgia" w:hAnsi="Georgia"/>
          <w:sz w:val="18"/>
          <w:szCs w:val="18"/>
        </w:rPr>
        <w:instrText xml:space="preserve"> HYPERLINK "http://www.theguardian.com/commentisfree/2015/jan/12/guardian-view-on-mass-surveillance" \t "_blank" </w:instrText>
      </w:r>
      <w:r w:rsidRPr="00F5539C">
        <w:rPr>
          <w:rFonts w:ascii="Georgia" w:hAnsi="Georgia"/>
          <w:sz w:val="18"/>
          <w:szCs w:val="18"/>
        </w:rPr>
        <w:fldChar w:fldCharType="separate"/>
      </w:r>
      <w:r w:rsidRPr="00F5539C">
        <w:rPr>
          <w:rFonts w:ascii="Georgia" w:hAnsi="Georgia"/>
          <w:sz w:val="18"/>
          <w:szCs w:val="18"/>
        </w:rPr>
        <w:t>noted</w:t>
      </w:r>
      <w:r w:rsidRPr="00F5539C">
        <w:rPr>
          <w:rFonts w:ascii="Georgia" w:hAnsi="Georgia"/>
          <w:sz w:val="18"/>
          <w:szCs w:val="18"/>
        </w:rPr>
        <w:fldChar w:fldCharType="end"/>
      </w:r>
      <w:r w:rsidRPr="00F5539C">
        <w:rPr>
          <w:rFonts w:ascii="Georgia" w:hAnsi="Georgia"/>
          <w:sz w:val="18"/>
          <w:szCs w:val="18"/>
        </w:rPr>
        <w:t> that such mass-surveillance myopia is spreading among European political leaders as well, despite the fact that "terrorists, from 9/11 to the Woolwich jihadists and the neo-Nazi Anders Breivik, have almost always come to the authorities’ attention before murdering."</w:t>
      </w:r>
    </w:p>
    <w:p w14:paraId="41DAB362" w14:textId="77777777" w:rsidR="00751A02" w:rsidRPr="00F5539C" w:rsidRDefault="00751A02" w:rsidP="00751A02">
      <w:pPr>
        <w:rPr>
          <w:rFonts w:ascii="Georgia" w:hAnsi="Georgia"/>
          <w:sz w:val="18"/>
          <w:szCs w:val="18"/>
        </w:rPr>
      </w:pPr>
      <w:r w:rsidRPr="00F5539C">
        <w:rPr>
          <w:rStyle w:val="StyleBoldUnderline"/>
          <w:rFonts w:ascii="Georgia" w:hAnsi="Georgia"/>
        </w:rPr>
        <w:t>Mass surveillance</w:t>
      </w:r>
      <w:r w:rsidRPr="00F5539C">
        <w:rPr>
          <w:rFonts w:ascii="Georgia" w:hAnsi="Georgia"/>
          <w:sz w:val="18"/>
          <w:szCs w:val="18"/>
        </w:rPr>
        <w:t xml:space="preserve"> is not only destructive of our </w:t>
      </w:r>
      <w:proofErr w:type="gramStart"/>
      <w:r w:rsidRPr="00F5539C">
        <w:rPr>
          <w:rFonts w:ascii="Georgia" w:hAnsi="Georgia"/>
          <w:sz w:val="18"/>
          <w:szCs w:val="18"/>
        </w:rPr>
        <w:t>liberties,</w:t>
      </w:r>
      <w:proofErr w:type="gramEnd"/>
      <w:r w:rsidRPr="00F5539C">
        <w:rPr>
          <w:rFonts w:ascii="Georgia" w:hAnsi="Georgia"/>
          <w:sz w:val="18"/>
          <w:szCs w:val="18"/>
        </w:rPr>
        <w:t xml:space="preserve"> its continued use </w:t>
      </w:r>
      <w:r w:rsidRPr="00F5539C">
        <w:rPr>
          <w:rStyle w:val="StyleBoldUnderline"/>
          <w:rFonts w:ascii="Georgia" w:hAnsi="Georgia"/>
        </w:rPr>
        <w:t>is a virtual guarantee of more lethal intelligence failures</w:t>
      </w:r>
      <w:r w:rsidRPr="00F5539C">
        <w:rPr>
          <w:rFonts w:ascii="Georgia" w:hAnsi="Georgia"/>
          <w:sz w:val="18"/>
          <w:szCs w:val="18"/>
        </w:rPr>
        <w:t>. And our continued will to disbelieve those facts is a mental dodge we engage in at our peril.</w:t>
      </w:r>
    </w:p>
    <w:p w14:paraId="7E2083A0" w14:textId="77777777" w:rsidR="00751A02" w:rsidRPr="00F5539C" w:rsidRDefault="00751A02" w:rsidP="00751A02">
      <w:pPr>
        <w:rPr>
          <w:rFonts w:ascii="Georgia" w:eastAsia="Times New Roman" w:hAnsi="Georgia" w:cs="Times New Roman"/>
          <w:sz w:val="20"/>
          <w:szCs w:val="20"/>
        </w:rPr>
      </w:pPr>
    </w:p>
    <w:p w14:paraId="406686D6" w14:textId="77777777" w:rsidR="00751A02" w:rsidRPr="00F5539C" w:rsidRDefault="00751A02" w:rsidP="00751A02">
      <w:pPr>
        <w:pStyle w:val="Heading4"/>
        <w:rPr>
          <w:rFonts w:ascii="Georgia" w:hAnsi="Georgia"/>
        </w:rPr>
      </w:pPr>
      <w:r w:rsidRPr="00F5539C">
        <w:rPr>
          <w:rFonts w:ascii="Georgia" w:hAnsi="Georgia"/>
        </w:rPr>
        <w:t xml:space="preserve">Applications of network theory are helpful for preventing fraud but not terrorism --- mass surveillance just generates over-saturation of information. </w:t>
      </w:r>
    </w:p>
    <w:p w14:paraId="384FA75E" w14:textId="77777777" w:rsidR="00751A02" w:rsidRPr="00F5539C" w:rsidRDefault="00751A02" w:rsidP="00751A02">
      <w:pPr>
        <w:rPr>
          <w:rFonts w:ascii="Georgia" w:hAnsi="Georgia"/>
          <w:sz w:val="18"/>
          <w:szCs w:val="18"/>
        </w:rPr>
      </w:pPr>
      <w:proofErr w:type="gramStart"/>
      <w:r w:rsidRPr="00F5539C">
        <w:rPr>
          <w:rFonts w:ascii="Georgia" w:hAnsi="Georgia"/>
          <w:sz w:val="18"/>
          <w:szCs w:val="18"/>
        </w:rPr>
        <w:t xml:space="preserve">Patrick Radden </w:t>
      </w:r>
      <w:r w:rsidRPr="00F5539C">
        <w:rPr>
          <w:rStyle w:val="Heading4Char"/>
          <w:rFonts w:ascii="Georgia" w:hAnsi="Georgia"/>
        </w:rPr>
        <w:t>Keefe</w:t>
      </w:r>
      <w:r w:rsidRPr="00F5539C">
        <w:rPr>
          <w:rFonts w:ascii="Georgia" w:hAnsi="Georgia"/>
          <w:sz w:val="18"/>
          <w:szCs w:val="18"/>
        </w:rPr>
        <w:t>, 3/12/</w:t>
      </w:r>
      <w:r w:rsidRPr="00F5539C">
        <w:rPr>
          <w:rStyle w:val="Heading4Char"/>
          <w:rFonts w:ascii="Georgia" w:hAnsi="Georgia"/>
        </w:rPr>
        <w:t>2006</w:t>
      </w:r>
      <w:r w:rsidRPr="00F5539C">
        <w:rPr>
          <w:rFonts w:ascii="Georgia" w:hAnsi="Georgia"/>
          <w:sz w:val="18"/>
          <w:szCs w:val="18"/>
        </w:rPr>
        <w:t>.</w:t>
      </w:r>
      <w:proofErr w:type="gramEnd"/>
      <w:r w:rsidRPr="00F5539C">
        <w:rPr>
          <w:rFonts w:ascii="Georgia" w:hAnsi="Georgia"/>
          <w:sz w:val="18"/>
          <w:szCs w:val="18"/>
        </w:rPr>
        <w:t xml:space="preserve"> Century Foundation fellow, is the author of "Chatter: Dispatches from the Secret World of Global Eavesdropping.” “Can Network Theory Thwart Terrorists?” </w:t>
      </w:r>
      <w:proofErr w:type="gramStart"/>
      <w:r w:rsidRPr="00F5539C">
        <w:rPr>
          <w:rFonts w:ascii="Georgia" w:hAnsi="Georgia"/>
          <w:sz w:val="18"/>
          <w:szCs w:val="18"/>
        </w:rPr>
        <w:t>New York Times, http://www.trecento.com/lfriedl/tmp/forwiki/nwks.html.</w:t>
      </w:r>
      <w:proofErr w:type="gramEnd"/>
    </w:p>
    <w:p w14:paraId="62D4A301" w14:textId="77777777" w:rsidR="00751A02" w:rsidRPr="00F5539C" w:rsidRDefault="00751A02" w:rsidP="00751A02">
      <w:pPr>
        <w:rPr>
          <w:rFonts w:ascii="Georgia" w:hAnsi="Georgia"/>
        </w:rPr>
      </w:pPr>
    </w:p>
    <w:p w14:paraId="127E3FBF" w14:textId="77777777" w:rsidR="00751A02" w:rsidRPr="00F5539C" w:rsidRDefault="00751A02" w:rsidP="00751A02">
      <w:pPr>
        <w:rPr>
          <w:rFonts w:ascii="Georgia" w:hAnsi="Georgia"/>
          <w:sz w:val="18"/>
          <w:szCs w:val="18"/>
        </w:rPr>
      </w:pPr>
      <w:r w:rsidRPr="00F5539C">
        <w:rPr>
          <w:rFonts w:ascii="Georgia" w:hAnsi="Georgia"/>
          <w:sz w:val="18"/>
          <w:szCs w:val="18"/>
        </w:rPr>
        <w:t xml:space="preserve">Recent debates about the National Security Agency's warrantless-eavesdropping program have produced two very different pictures of the operation. Whereas administration officials describe a carefully aimed "terrorist surveillance program," press reports depict a pervasive electronic net ensnaring thousands of innocent people and few actual terrorists. Could it be that both the administration and its critics are right? One way to reconcile these divergent accounts — and explain the administration's decision not to seek warrants for the surveillance — is to examine </w:t>
      </w:r>
      <w:r w:rsidRPr="00F5539C">
        <w:rPr>
          <w:rStyle w:val="StyleBoldUnderline"/>
          <w:rFonts w:ascii="Georgia" w:hAnsi="Georgia"/>
        </w:rPr>
        <w:t>a new conceptual paradigm that is changing how America's spies pursue terrorists: network theory</w:t>
      </w:r>
      <w:r w:rsidRPr="00F5539C">
        <w:rPr>
          <w:rFonts w:ascii="Georgia" w:hAnsi="Georgia"/>
          <w:sz w:val="18"/>
          <w:szCs w:val="18"/>
        </w:rPr>
        <w:t>.</w:t>
      </w:r>
    </w:p>
    <w:p w14:paraId="106048D3" w14:textId="77777777" w:rsidR="00751A02" w:rsidRPr="00F5539C" w:rsidRDefault="00751A02" w:rsidP="00751A02">
      <w:pPr>
        <w:rPr>
          <w:rFonts w:ascii="Georgia" w:hAnsi="Georgia"/>
          <w:sz w:val="18"/>
          <w:szCs w:val="18"/>
        </w:rPr>
      </w:pPr>
      <w:r w:rsidRPr="00F5539C">
        <w:rPr>
          <w:rFonts w:ascii="Georgia" w:hAnsi="Georgia"/>
          <w:sz w:val="18"/>
          <w:szCs w:val="18"/>
        </w:rPr>
        <w:t xml:space="preserve">During the last decade, mathematicians, physicists and sociologists have advanced the scientific study of networks, identifying surprising commonalities among the ways airlines route their flights, people interact at cocktail parties and crickets synchronize their chirps. In the increasingly popular language of network theory, individuals are "nodes," and relationships and interactions form the "links" binding them together; by mapping those connections, network scientists try to expose patterns that might not otherwise be apparent. Researchers are applying newly devised algorithms to vast databases — one academic team recently examined the e-mail traffic of 43,000 people at a large university and mapped their social ties. Given the difficulty of identifying elusive terror cells, it was only a matter of time before </w:t>
      </w:r>
      <w:proofErr w:type="gramStart"/>
      <w:r w:rsidRPr="00F5539C">
        <w:rPr>
          <w:rFonts w:ascii="Georgia" w:hAnsi="Georgia"/>
          <w:sz w:val="18"/>
          <w:szCs w:val="18"/>
        </w:rPr>
        <w:t>this new science was discovered by America's spies</w:t>
      </w:r>
      <w:proofErr w:type="gramEnd"/>
      <w:r w:rsidRPr="00F5539C">
        <w:rPr>
          <w:rFonts w:ascii="Georgia" w:hAnsi="Georgia"/>
          <w:sz w:val="18"/>
          <w:szCs w:val="18"/>
        </w:rPr>
        <w:t>.</w:t>
      </w:r>
    </w:p>
    <w:p w14:paraId="58D6703D" w14:textId="77777777" w:rsidR="00751A02" w:rsidRPr="00F5539C" w:rsidRDefault="00751A02" w:rsidP="00751A02">
      <w:pPr>
        <w:rPr>
          <w:rFonts w:ascii="Georgia" w:hAnsi="Georgia"/>
          <w:sz w:val="18"/>
          <w:szCs w:val="18"/>
        </w:rPr>
      </w:pPr>
      <w:r w:rsidRPr="00F5539C">
        <w:rPr>
          <w:rStyle w:val="StyleBoldUnderline"/>
          <w:rFonts w:ascii="Georgia" w:hAnsi="Georgia"/>
        </w:rPr>
        <w:t>In its simplest form, network theory is about connecting the dots</w:t>
      </w:r>
      <w:r w:rsidRPr="00F5539C">
        <w:rPr>
          <w:rFonts w:ascii="Georgia" w:hAnsi="Georgia"/>
          <w:sz w:val="18"/>
          <w:szCs w:val="18"/>
        </w:rPr>
        <w:t>. Stanley Milgram's finding that any two Americans are connected by a mere six intermediaries — or "degrees of separation" — is one of the animating ideas behind the science of networks; the Notre Dame physicist Albert-Laszlo Barabasi studied one obvious network — the Internet — and found that any two unrelated Web pages are separated by only 19 links. After Sept. 11, Valdis Krebs, a Cleveland consultant who produces social network "maps" for corporate and nonprofit clients, decided to map the hijackers. He started with two of the plotters, Khalid al-Midhar and Nawaf Alhazmi, and, using press accounts, produced a chart of the interconnections — shared addresses, telephone numbers, even frequent-flier numbers — within the group. All of the 19 hijackers were tied to one another by just a few links, and a disproportionate number of links converged on the leader, </w:t>
      </w:r>
      <w:hyperlink r:id="rId177" w:tooltip="More articles about Mohamed Atta." w:history="1">
        <w:r w:rsidRPr="00F5539C">
          <w:rPr>
            <w:rFonts w:ascii="Georgia" w:hAnsi="Georgia"/>
            <w:sz w:val="18"/>
            <w:szCs w:val="18"/>
          </w:rPr>
          <w:t>Mohamed Atta</w:t>
        </w:r>
      </w:hyperlink>
      <w:r w:rsidRPr="00F5539C">
        <w:rPr>
          <w:rFonts w:ascii="Georgia" w:hAnsi="Georgia"/>
          <w:sz w:val="18"/>
          <w:szCs w:val="18"/>
        </w:rPr>
        <w:t>. Shortly after posting his map online, Krebs was invited to Washington to brief intelligence contractors.</w:t>
      </w:r>
    </w:p>
    <w:p w14:paraId="359CA6BB" w14:textId="77777777" w:rsidR="00751A02" w:rsidRPr="00F5539C" w:rsidRDefault="00751A02" w:rsidP="00751A02">
      <w:pPr>
        <w:rPr>
          <w:rFonts w:ascii="Georgia" w:hAnsi="Georgia"/>
          <w:sz w:val="18"/>
          <w:szCs w:val="18"/>
        </w:rPr>
      </w:pPr>
      <w:r w:rsidRPr="00F5539C">
        <w:rPr>
          <w:rFonts w:ascii="Georgia" w:hAnsi="Georgia"/>
          <w:sz w:val="18"/>
          <w:szCs w:val="18"/>
        </w:rPr>
        <w:t>Announced in 2002, Adm. John Poindexter's controversial Total Information Awareness program was an early effort to mine large volumes of data for hidden connections. But even before 9/11, an Army project called Able Danger sought to map </w:t>
      </w:r>
      <w:hyperlink r:id="rId178" w:tooltip="More articles about Al Qaeda." w:history="1">
        <w:r w:rsidRPr="00F5539C">
          <w:rPr>
            <w:rFonts w:ascii="Georgia" w:hAnsi="Georgia"/>
            <w:sz w:val="18"/>
            <w:szCs w:val="18"/>
          </w:rPr>
          <w:t>Al Qaeda</w:t>
        </w:r>
      </w:hyperlink>
      <w:r w:rsidRPr="00F5539C">
        <w:rPr>
          <w:rFonts w:ascii="Georgia" w:hAnsi="Georgia"/>
          <w:sz w:val="18"/>
          <w:szCs w:val="18"/>
        </w:rPr>
        <w:t> by "identifying linkages and patterns in large volumes of data," and may have succeeded in identifying Atta as a suspect. As if to underline the project's social-network principles, Able Danger analysts called it "the Kevin Bacon game."</w:t>
      </w:r>
    </w:p>
    <w:p w14:paraId="55B53437" w14:textId="77777777" w:rsidR="00751A02" w:rsidRPr="00F5539C" w:rsidRDefault="00751A02" w:rsidP="00751A02">
      <w:pPr>
        <w:rPr>
          <w:rFonts w:ascii="Georgia" w:hAnsi="Georgia"/>
          <w:sz w:val="18"/>
          <w:szCs w:val="18"/>
        </w:rPr>
      </w:pPr>
      <w:r w:rsidRPr="00F5539C">
        <w:rPr>
          <w:rStyle w:val="StyleBoldUnderline"/>
          <w:rFonts w:ascii="Georgia" w:hAnsi="Georgia"/>
        </w:rPr>
        <w:t>Given that the N.S.A. intercepts some 650 million communications worldwide every day, it's not surprising that its analysts focus on a question well suited to network theory: whom should we listen to in the first place?</w:t>
      </w:r>
      <w:r w:rsidRPr="00F5539C">
        <w:rPr>
          <w:rFonts w:ascii="Georgia" w:hAnsi="Georgia"/>
          <w:sz w:val="18"/>
          <w:szCs w:val="18"/>
        </w:rPr>
        <w:t xml:space="preserve"> Russell Tice, a former N.S.A. employee who worked on highly classified Special Access Programs, says that </w:t>
      </w:r>
      <w:r w:rsidRPr="00F5539C">
        <w:rPr>
          <w:rStyle w:val="StyleBoldUnderline"/>
          <w:rFonts w:ascii="Georgia" w:hAnsi="Georgia"/>
        </w:rPr>
        <w:t>analysts start with a suspect and "spider-web" outward, looking at everyone he contacts, and everyone those people contact, until the list includes thousands of names</w:t>
      </w:r>
      <w:r w:rsidRPr="00F5539C">
        <w:rPr>
          <w:rFonts w:ascii="Georgia" w:hAnsi="Georgia"/>
          <w:sz w:val="18"/>
          <w:szCs w:val="18"/>
        </w:rPr>
        <w:t xml:space="preserve">. </w:t>
      </w:r>
      <w:r w:rsidRPr="00F5539C">
        <w:rPr>
          <w:rStyle w:val="StyleBoldUnderline"/>
          <w:rFonts w:ascii="Georgia" w:hAnsi="Georgia"/>
        </w:rPr>
        <w:t>Officials familiar with the program have said that before individuals are actually wiretapped, computers sort through flows of metadata — information about who is contacting whom by phone or e-mail</w:t>
      </w:r>
      <w:r w:rsidRPr="00F5539C">
        <w:rPr>
          <w:rFonts w:ascii="Georgia" w:hAnsi="Georgia"/>
          <w:sz w:val="18"/>
          <w:szCs w:val="18"/>
        </w:rPr>
        <w:t xml:space="preserve">. </w:t>
      </w:r>
      <w:r w:rsidRPr="00F5539C">
        <w:rPr>
          <w:rStyle w:val="StyleBoldUnderline"/>
          <w:rFonts w:ascii="Georgia" w:hAnsi="Georgia"/>
        </w:rPr>
        <w:t>An unclassified National Science Foundation report says that one tool analysts use to sort through all that data is link analysis</w:t>
      </w:r>
      <w:r w:rsidRPr="00F5539C">
        <w:rPr>
          <w:rFonts w:ascii="Georgia" w:hAnsi="Georgia"/>
          <w:sz w:val="18"/>
          <w:szCs w:val="18"/>
        </w:rPr>
        <w:t>.</w:t>
      </w:r>
    </w:p>
    <w:p w14:paraId="23A10B7B" w14:textId="77777777" w:rsidR="00751A02" w:rsidRPr="00F5539C" w:rsidRDefault="00751A02" w:rsidP="00751A02">
      <w:pPr>
        <w:rPr>
          <w:rFonts w:ascii="Georgia" w:hAnsi="Georgia"/>
          <w:sz w:val="18"/>
          <w:szCs w:val="18"/>
        </w:rPr>
      </w:pPr>
      <w:r w:rsidRPr="00F5539C">
        <w:rPr>
          <w:rStyle w:val="StyleBoldUnderline"/>
          <w:rFonts w:ascii="Georgia" w:hAnsi="Georgia"/>
        </w:rPr>
        <w:t>The use of such network-based analysis may explain the administration's decision, shortly after 9/11, to circumvent the Foreign Intelligence Surveillance Court. The court grants warrants on a case-by-case basis</w:t>
      </w:r>
      <w:r w:rsidRPr="00F5539C">
        <w:rPr>
          <w:rFonts w:ascii="Georgia" w:hAnsi="Georgia"/>
          <w:sz w:val="18"/>
          <w:szCs w:val="18"/>
        </w:rPr>
        <w:t xml:space="preserve">, authorizing comprehensive surveillance of specific individuals. </w:t>
      </w:r>
      <w:r w:rsidRPr="00F5539C">
        <w:rPr>
          <w:rStyle w:val="StyleBoldUnderline"/>
          <w:rFonts w:ascii="Georgia" w:hAnsi="Georgia"/>
        </w:rPr>
        <w:t>The N.S.A. program, which enjoys backdoor access to America's major communications switches, appears to do just the opposite: the surveillance is typically much less intrusive than what a FISA warrant would permit, but it involves vast numbers of people</w:t>
      </w:r>
      <w:r w:rsidRPr="00F5539C">
        <w:rPr>
          <w:rFonts w:ascii="Georgia" w:hAnsi="Georgia"/>
          <w:sz w:val="18"/>
          <w:szCs w:val="18"/>
        </w:rPr>
        <w:t>.</w:t>
      </w:r>
    </w:p>
    <w:p w14:paraId="74423DEE" w14:textId="77777777" w:rsidR="00751A02" w:rsidRPr="00F5539C" w:rsidRDefault="00751A02" w:rsidP="00751A02">
      <w:pPr>
        <w:rPr>
          <w:rFonts w:ascii="Georgia" w:hAnsi="Georgia"/>
          <w:sz w:val="18"/>
          <w:szCs w:val="18"/>
        </w:rPr>
      </w:pPr>
      <w:r w:rsidRPr="00F5539C">
        <w:rPr>
          <w:rFonts w:ascii="Georgia" w:hAnsi="Georgia"/>
          <w:sz w:val="18"/>
          <w:szCs w:val="18"/>
        </w:rPr>
        <w:t xml:space="preserve">In some ways, this is much less alarming than old-fashioned wiretapping. A computer that monitors the metadata of your phone calls and e-mail to see if you talk to terrorists will learn less about you than a government agent listening in to the words you speak. </w:t>
      </w:r>
      <w:r w:rsidRPr="00F5539C">
        <w:rPr>
          <w:rStyle w:val="StyleBoldUnderline"/>
          <w:rFonts w:ascii="Georgia" w:hAnsi="Georgia"/>
        </w:rPr>
        <w:t>The problem is that most of us are connected by two degrees of separation to thousands of people, and by three degrees to hundreds of thousands</w:t>
      </w:r>
      <w:r w:rsidRPr="00F5539C">
        <w:rPr>
          <w:rFonts w:ascii="Georgia" w:hAnsi="Georgia"/>
          <w:sz w:val="18"/>
          <w:szCs w:val="18"/>
        </w:rPr>
        <w:t xml:space="preserve">. </w:t>
      </w:r>
      <w:r w:rsidRPr="00F5539C">
        <w:rPr>
          <w:rStyle w:val="StyleBoldUnderline"/>
          <w:rFonts w:ascii="Georgia" w:hAnsi="Georgia"/>
        </w:rPr>
        <w:t>This explains reports that the overwhelming number of leads generated by the N.S.A. program have been false positives</w:t>
      </w:r>
      <w:r w:rsidRPr="00F5539C">
        <w:rPr>
          <w:rFonts w:ascii="Georgia" w:hAnsi="Georgia"/>
          <w:sz w:val="18"/>
          <w:szCs w:val="18"/>
        </w:rPr>
        <w:t xml:space="preserve"> — innocent civilians implicated in an ever-expanding associational web.</w:t>
      </w:r>
    </w:p>
    <w:p w14:paraId="2C4EC1E8" w14:textId="77777777" w:rsidR="00751A02" w:rsidRPr="00F5539C" w:rsidRDefault="00751A02" w:rsidP="00751A02">
      <w:pPr>
        <w:rPr>
          <w:rFonts w:ascii="Georgia" w:hAnsi="Georgia"/>
          <w:sz w:val="18"/>
          <w:szCs w:val="18"/>
        </w:rPr>
      </w:pPr>
      <w:r w:rsidRPr="00F5539C">
        <w:rPr>
          <w:rStyle w:val="StyleBoldUnderline"/>
          <w:rFonts w:ascii="Georgia" w:hAnsi="Georgia"/>
        </w:rPr>
        <w:t>This has troubling implications for civil liberties. But it also points to a practical obstacle for using link analysis to discover terror networks: information overload</w:t>
      </w:r>
      <w:r w:rsidRPr="00F5539C">
        <w:rPr>
          <w:rFonts w:ascii="Georgia" w:hAnsi="Georgia"/>
          <w:sz w:val="18"/>
          <w:szCs w:val="18"/>
        </w:rPr>
        <w:t xml:space="preserve">. </w:t>
      </w:r>
      <w:r w:rsidRPr="00F5539C">
        <w:rPr>
          <w:rStyle w:val="StyleBoldUnderline"/>
          <w:rFonts w:ascii="Georgia" w:hAnsi="Georgia"/>
        </w:rPr>
        <w:t>The National Counterterrorism Center's database of suspected terrorists contains 325,000 names; the Congressional Research Service recently found that the N.S.A. is at risk of being drowned in information</w:t>
      </w:r>
      <w:r w:rsidRPr="00F5539C">
        <w:rPr>
          <w:rFonts w:ascii="Georgia" w:hAnsi="Georgia"/>
          <w:sz w:val="18"/>
          <w:szCs w:val="18"/>
        </w:rPr>
        <w:t xml:space="preserve">. </w:t>
      </w:r>
      <w:r w:rsidRPr="00F5539C">
        <w:rPr>
          <w:rStyle w:val="StyleBoldUnderline"/>
          <w:rFonts w:ascii="Georgia" w:hAnsi="Georgia"/>
        </w:rPr>
        <w:t>Able Danger analysts produced link charts identifying suspected Qaeda figures, but some charts were 20 feet long and covered in small print. If Atta's name was on one of those network maps, it could just as easily illustrate their ineffectiveness as it could their value, because nobody pursued him at the time</w:t>
      </w:r>
      <w:r w:rsidRPr="00F5539C">
        <w:rPr>
          <w:rFonts w:ascii="Georgia" w:hAnsi="Georgia"/>
          <w:sz w:val="18"/>
          <w:szCs w:val="18"/>
        </w:rPr>
        <w:t>.</w:t>
      </w:r>
    </w:p>
    <w:p w14:paraId="6471B13A" w14:textId="77777777" w:rsidR="00751A02" w:rsidRPr="00F5539C" w:rsidRDefault="00751A02" w:rsidP="00751A02">
      <w:pPr>
        <w:rPr>
          <w:rFonts w:ascii="Georgia" w:hAnsi="Georgia"/>
          <w:sz w:val="18"/>
          <w:szCs w:val="18"/>
        </w:rPr>
      </w:pPr>
      <w:r w:rsidRPr="00F5539C">
        <w:rPr>
          <w:rStyle w:val="StyleBoldUnderline"/>
          <w:rFonts w:ascii="Georgia" w:hAnsi="Georgia"/>
        </w:rPr>
        <w:t>One way to make sense of these volumes of information is to look for network hubs</w:t>
      </w:r>
      <w:r w:rsidRPr="00F5539C">
        <w:rPr>
          <w:rFonts w:ascii="Georgia" w:hAnsi="Georgia"/>
          <w:sz w:val="18"/>
          <w:szCs w:val="18"/>
        </w:rPr>
        <w:t xml:space="preserve">. When Barabasi mapped the Internet, he found that sites like Google and Yahoo operate as hubs — much like an airline hub at Newark or O'Hare — maintaining exponentially more links than the average. </w:t>
      </w:r>
      <w:r w:rsidRPr="00F5539C">
        <w:rPr>
          <w:rStyle w:val="StyleBoldUnderline"/>
          <w:rFonts w:ascii="Georgia" w:hAnsi="Georgia"/>
        </w:rPr>
        <w:t>The question is how to identify the hubs in an endless flow of records and intercepted communications</w:t>
      </w:r>
      <w:r w:rsidRPr="00F5539C">
        <w:rPr>
          <w:rFonts w:ascii="Georgia" w:hAnsi="Georgia"/>
          <w:sz w:val="18"/>
          <w:szCs w:val="18"/>
        </w:rPr>
        <w:t xml:space="preserve">. Scientists are using algorithms that can determine the "role structure" within a network: what are the logistical and hierarchical relationships, </w:t>
      </w:r>
      <w:proofErr w:type="gramStart"/>
      <w:r w:rsidRPr="00F5539C">
        <w:rPr>
          <w:rFonts w:ascii="Georgia" w:hAnsi="Georgia"/>
          <w:sz w:val="18"/>
          <w:szCs w:val="18"/>
        </w:rPr>
        <w:t>who</w:t>
      </w:r>
      <w:proofErr w:type="gramEnd"/>
      <w:r w:rsidRPr="00F5539C">
        <w:rPr>
          <w:rFonts w:ascii="Georgia" w:hAnsi="Georgia"/>
          <w:sz w:val="18"/>
          <w:szCs w:val="18"/>
        </w:rPr>
        <w:t xml:space="preserve"> are the hubs? The process involves more than just tallying links. </w:t>
      </w:r>
      <w:r w:rsidRPr="00F5539C">
        <w:rPr>
          <w:rStyle w:val="StyleBoldUnderline"/>
          <w:rFonts w:ascii="Georgia" w:hAnsi="Georgia"/>
        </w:rPr>
        <w:t xml:space="preserve">If you examined the metadata for all e-mail traffic at a university, for instance, you might find an individual who e-mailed almost everyone else every day. But rather than being an especially connected or charismatic leader, this individual could turn out to be an administrator in charge of distributing announcements. Another important concept in network theory is the "strength of weak ties": </w:t>
      </w:r>
      <w:proofErr w:type="gramStart"/>
      <w:r w:rsidRPr="00F5539C">
        <w:rPr>
          <w:rStyle w:val="StyleBoldUnderline"/>
          <w:rFonts w:ascii="Georgia" w:hAnsi="Georgia"/>
        </w:rPr>
        <w:t>the most valuable information may be exchanged by actors</w:t>
      </w:r>
      <w:proofErr w:type="gramEnd"/>
      <w:r w:rsidRPr="00F5539C">
        <w:rPr>
          <w:rStyle w:val="StyleBoldUnderline"/>
          <w:rFonts w:ascii="Georgia" w:hAnsi="Georgia"/>
        </w:rPr>
        <w:t xml:space="preserve"> from otherwise unrelated social networks</w:t>
      </w:r>
      <w:r w:rsidRPr="00F5539C">
        <w:rPr>
          <w:rFonts w:ascii="Georgia" w:hAnsi="Georgia"/>
          <w:sz w:val="18"/>
          <w:szCs w:val="18"/>
        </w:rPr>
        <w:t>.</w:t>
      </w:r>
    </w:p>
    <w:p w14:paraId="78A8F700" w14:textId="77777777" w:rsidR="00751A02" w:rsidRPr="00F5539C" w:rsidRDefault="00751A02" w:rsidP="00751A02">
      <w:pPr>
        <w:rPr>
          <w:rFonts w:ascii="Georgia" w:hAnsi="Georgia"/>
          <w:sz w:val="18"/>
          <w:szCs w:val="18"/>
        </w:rPr>
      </w:pPr>
      <w:r w:rsidRPr="00F5539C">
        <w:rPr>
          <w:rStyle w:val="StyleBoldUnderline"/>
          <w:rFonts w:ascii="Georgia" w:hAnsi="Georgia"/>
        </w:rPr>
        <w:t>Network academics caution that the field is still in its infancy and should not be regarded as a panacea</w:t>
      </w:r>
      <w:r w:rsidRPr="00F5539C">
        <w:rPr>
          <w:rFonts w:ascii="Georgia" w:hAnsi="Georgia"/>
          <w:sz w:val="18"/>
          <w:szCs w:val="18"/>
        </w:rPr>
        <w:t>. Duncan Watts of </w:t>
      </w:r>
      <w:hyperlink r:id="rId179" w:tooltip="More articles about Columbia University." w:history="1">
        <w:r w:rsidRPr="00F5539C">
          <w:rPr>
            <w:rFonts w:ascii="Georgia" w:hAnsi="Georgia"/>
            <w:sz w:val="18"/>
            <w:szCs w:val="18"/>
          </w:rPr>
          <w:t>Columbia University</w:t>
        </w:r>
      </w:hyperlink>
      <w:r w:rsidRPr="00F5539C">
        <w:rPr>
          <w:rFonts w:ascii="Georgia" w:hAnsi="Georgia"/>
          <w:sz w:val="18"/>
          <w:szCs w:val="18"/>
        </w:rPr>
        <w:t xml:space="preserve"> points out that it's much easier to trace a network when you can already identify some of its members. But much social-network research involves simply trawling large databases for telltale behaviors or activities that might be typical of a terrorist. In this case the links among people are not based on actual relationships at all, but on an "affiliation network," in which individuals are connected by virtue of taking part in a similar activity. </w:t>
      </w:r>
      <w:r w:rsidRPr="00F5539C">
        <w:rPr>
          <w:rStyle w:val="StyleBoldUnderline"/>
          <w:rFonts w:ascii="Georgia" w:hAnsi="Georgia"/>
        </w:rPr>
        <w:t>This sort of approach has been effective for corporations in detecting fraud</w:t>
      </w:r>
      <w:r w:rsidRPr="00F5539C">
        <w:rPr>
          <w:rFonts w:ascii="Georgia" w:hAnsi="Georgia"/>
          <w:sz w:val="18"/>
          <w:szCs w:val="18"/>
        </w:rPr>
        <w:t>. A credit-card company knows that when someone uses a card to purchase $2 of gas at a gas station, and then 20 minutes later makes an expensive purchase at an electronics store, there's a high probability that the card has been stolen. Marc Sageman, a former </w:t>
      </w:r>
      <w:hyperlink r:id="rId180" w:tooltip="More articles about the Central Intelligence Agency." w:history="1">
        <w:r w:rsidRPr="00F5539C">
          <w:rPr>
            <w:rFonts w:ascii="Georgia" w:hAnsi="Georgia"/>
            <w:sz w:val="18"/>
            <w:szCs w:val="18"/>
          </w:rPr>
          <w:t>C.I.A.</w:t>
        </w:r>
      </w:hyperlink>
      <w:r w:rsidRPr="00F5539C">
        <w:rPr>
          <w:rFonts w:ascii="Georgia" w:hAnsi="Georgia"/>
          <w:sz w:val="18"/>
          <w:szCs w:val="18"/>
        </w:rPr>
        <w:t xml:space="preserve"> case officer who wrote a book on terror networks, notes that correlating certain signature behaviors could be one way of tracking terrorists: jihadist groups in Virginia and Australia exercised at paint-ball courses, so analysts could look for Muslim militants who play paint ball, he suggests. </w:t>
      </w:r>
      <w:r w:rsidRPr="00F5539C">
        <w:rPr>
          <w:rStyle w:val="StyleBoldUnderline"/>
          <w:rFonts w:ascii="Georgia" w:hAnsi="Georgia"/>
        </w:rPr>
        <w:t xml:space="preserve">But whereas there is a long history of signature behaviors that indicate fraud, jihadist terror networks are </w:t>
      </w:r>
      <w:proofErr w:type="gramStart"/>
      <w:r w:rsidRPr="00F5539C">
        <w:rPr>
          <w:rStyle w:val="StyleBoldUnderline"/>
          <w:rFonts w:ascii="Georgia" w:hAnsi="Georgia"/>
        </w:rPr>
        <w:t>a relatively new phenomena</w:t>
      </w:r>
      <w:proofErr w:type="gramEnd"/>
      <w:r w:rsidRPr="00F5539C">
        <w:rPr>
          <w:rStyle w:val="StyleBoldUnderline"/>
          <w:rFonts w:ascii="Georgia" w:hAnsi="Georgia"/>
        </w:rPr>
        <w:t xml:space="preserve"> and offer fewer reliable patterns</w:t>
      </w:r>
      <w:r w:rsidRPr="00F5539C">
        <w:rPr>
          <w:rFonts w:ascii="Georgia" w:hAnsi="Georgia"/>
          <w:sz w:val="18"/>
          <w:szCs w:val="18"/>
        </w:rPr>
        <w:t>.</w:t>
      </w:r>
    </w:p>
    <w:p w14:paraId="0518C1A6" w14:textId="77777777" w:rsidR="00751A02" w:rsidRPr="00F5539C" w:rsidRDefault="00751A02" w:rsidP="00751A02">
      <w:pPr>
        <w:rPr>
          <w:rFonts w:ascii="Georgia" w:hAnsi="Georgia"/>
          <w:sz w:val="18"/>
          <w:szCs w:val="18"/>
        </w:rPr>
      </w:pPr>
      <w:r w:rsidRPr="00F5539C">
        <w:rPr>
          <w:rStyle w:val="StyleBoldUnderline"/>
          <w:rFonts w:ascii="Georgia" w:hAnsi="Georgia"/>
        </w:rPr>
        <w:t>There is also some doubt that identifying hubs will do much good</w:t>
      </w:r>
      <w:r w:rsidRPr="00F5539C">
        <w:rPr>
          <w:rFonts w:ascii="Georgia" w:hAnsi="Georgia"/>
          <w:sz w:val="18"/>
          <w:szCs w:val="18"/>
        </w:rPr>
        <w:t xml:space="preserve">. </w:t>
      </w:r>
      <w:r w:rsidRPr="00F5539C">
        <w:rPr>
          <w:rStyle w:val="StyleBoldUnderline"/>
          <w:rFonts w:ascii="Georgia" w:hAnsi="Georgia"/>
        </w:rPr>
        <w:t xml:space="preserve">Networks are by their very nature robust and resistant to attack. After all, while numerous </w:t>
      </w:r>
      <w:proofErr w:type="gramStart"/>
      <w:r w:rsidRPr="00F5539C">
        <w:rPr>
          <w:rStyle w:val="StyleBoldUnderline"/>
          <w:rFonts w:ascii="Georgia" w:hAnsi="Georgia"/>
        </w:rPr>
        <w:t>high ranking</w:t>
      </w:r>
      <w:proofErr w:type="gramEnd"/>
      <w:r w:rsidRPr="00F5539C">
        <w:rPr>
          <w:rStyle w:val="StyleBoldUnderline"/>
          <w:rFonts w:ascii="Georgia" w:hAnsi="Georgia"/>
        </w:rPr>
        <w:t xml:space="preserve"> Qaeda leaders have been captured or killed in the years since Sept. 11, the network still appears to be functioning. "If you shoot the C.E.O., they'll hire another one," Duncan Watts says</w:t>
      </w:r>
      <w:r w:rsidRPr="00F5539C">
        <w:rPr>
          <w:rFonts w:ascii="Georgia" w:hAnsi="Georgia"/>
          <w:sz w:val="18"/>
          <w:szCs w:val="18"/>
        </w:rPr>
        <w:t>. "The job will still get done."</w:t>
      </w:r>
    </w:p>
    <w:p w14:paraId="21C9C084" w14:textId="77777777" w:rsidR="00751A02" w:rsidRPr="00F5539C" w:rsidRDefault="00751A02" w:rsidP="00751A02">
      <w:pPr>
        <w:rPr>
          <w:rFonts w:ascii="Georgia" w:hAnsi="Georgia"/>
          <w:sz w:val="12"/>
        </w:rPr>
      </w:pPr>
    </w:p>
    <w:p w14:paraId="53EB5F2B" w14:textId="77777777" w:rsidR="00751A02" w:rsidRPr="00F5539C" w:rsidRDefault="00751A02" w:rsidP="00751A02">
      <w:pPr>
        <w:pStyle w:val="Heading3"/>
        <w:rPr>
          <w:rFonts w:ascii="Georgia" w:hAnsi="Georgia"/>
        </w:rPr>
      </w:pPr>
      <w:r w:rsidRPr="00F5539C">
        <w:rPr>
          <w:rFonts w:ascii="Georgia" w:hAnsi="Georgia"/>
        </w:rPr>
        <w:t>Metadata – Link Turns</w:t>
      </w:r>
    </w:p>
    <w:p w14:paraId="07AEDEF3" w14:textId="77777777" w:rsidR="00751A02" w:rsidRPr="00F5539C" w:rsidRDefault="00751A02" w:rsidP="00751A02">
      <w:pPr>
        <w:pStyle w:val="Heading4"/>
        <w:rPr>
          <w:rFonts w:ascii="Georgia" w:hAnsi="Georgia"/>
        </w:rPr>
      </w:pPr>
      <w:r w:rsidRPr="00F5539C">
        <w:rPr>
          <w:rFonts w:ascii="Georgia" w:hAnsi="Georgia"/>
        </w:rPr>
        <w:t>NSA restrictions create credibility for more effective counter-terrorism and cybersecurity programs</w:t>
      </w:r>
    </w:p>
    <w:p w14:paraId="5AABBA16" w14:textId="77777777" w:rsidR="00751A02" w:rsidRPr="00F5539C" w:rsidRDefault="00751A02" w:rsidP="00751A02">
      <w:pPr>
        <w:rPr>
          <w:rStyle w:val="StyleStyleBold12pt"/>
          <w:rFonts w:ascii="Georgia" w:hAnsi="Georgia"/>
        </w:rPr>
      </w:pPr>
      <w:r w:rsidRPr="00F5539C">
        <w:rPr>
          <w:rStyle w:val="StyleStyleBold12pt"/>
          <w:rFonts w:ascii="Georgia" w:hAnsi="Georgia"/>
        </w:rPr>
        <w:t>Goldsmith 13</w:t>
      </w:r>
    </w:p>
    <w:p w14:paraId="090EC579" w14:textId="77777777" w:rsidR="00751A02" w:rsidRPr="00F5539C" w:rsidRDefault="00751A02" w:rsidP="00751A02">
      <w:pPr>
        <w:rPr>
          <w:rFonts w:ascii="Georgia" w:hAnsi="Georgia"/>
        </w:rPr>
      </w:pPr>
      <w:r w:rsidRPr="00F5539C">
        <w:rPr>
          <w:rFonts w:ascii="Georgia" w:hAnsi="Georgia"/>
        </w:rPr>
        <w:t>Jack Goldsmith, a contributing editor, teaches at Harvard Law School and is a member of the Hoover Institution Task Force on National Security and Law, 10-10-13, We Need an Invasive NSA, The New Republic, http://www.newrepublic.com/article/115002/invasive-nsa-will-protect-us-cyber-attacks</w:t>
      </w:r>
    </w:p>
    <w:p w14:paraId="16BA6084" w14:textId="77777777" w:rsidR="00751A02" w:rsidRPr="00F5539C" w:rsidRDefault="00751A02" w:rsidP="00751A02">
      <w:pPr>
        <w:rPr>
          <w:rFonts w:ascii="Georgia" w:hAnsi="Georgia"/>
          <w:sz w:val="16"/>
        </w:rPr>
      </w:pPr>
      <w:r w:rsidRPr="00F5539C">
        <w:rPr>
          <w:rFonts w:ascii="Georgia" w:hAnsi="Georgia"/>
          <w:sz w:val="16"/>
        </w:rPr>
        <w:t>There are two reasons to think that these predictions are wrong and that the government, with extensive assistance from the NSA, will one day intimately monitor private networks</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The first is that </w:t>
      </w:r>
      <w:r w:rsidRPr="00F5539C">
        <w:rPr>
          <w:rStyle w:val="StyleBoldUnderline"/>
          <w:rFonts w:ascii="Georgia" w:hAnsi="Georgia"/>
        </w:rPr>
        <w:t>the cybersecurity threat is more pervasive and severe than the terrorism threat and is somewhat easier to see.</w:t>
      </w:r>
      <w:r w:rsidRPr="00F5539C">
        <w:rPr>
          <w:rFonts w:ascii="Georgia" w:hAnsi="Georgia"/>
          <w:sz w:val="16"/>
        </w:rPr>
        <w:t xml:space="preserve"> If the Times’ website goes down a few more times and for longer periods, and if the next penetration of its computer systems causes large intellectual property losses or a compromise in its reporting, even the editorial page would rethink the proper balance of privacy and security. The point generalizes: </w:t>
      </w:r>
      <w:r w:rsidRPr="00F5539C">
        <w:rPr>
          <w:rStyle w:val="StyleBoldUnderline"/>
          <w:rFonts w:ascii="Georgia" w:hAnsi="Georgia"/>
        </w:rPr>
        <w:t>As cyber-theft and cyber-attacks continue to spread</w:t>
      </w:r>
      <w:r w:rsidRPr="00F5539C">
        <w:rPr>
          <w:rFonts w:ascii="Georgia" w:hAnsi="Georgia"/>
          <w:sz w:val="16"/>
        </w:rPr>
        <w:t xml:space="preserve"> (and they will), </w:t>
      </w:r>
      <w:r w:rsidRPr="00F5539C">
        <w:rPr>
          <w:rStyle w:val="StyleBoldUnderline"/>
          <w:rFonts w:ascii="Georgia" w:hAnsi="Georgia"/>
        </w:rPr>
        <w:t>and especially when they result in a catastrophic disaster</w:t>
      </w:r>
      <w:r w:rsidRPr="00F5539C">
        <w:rPr>
          <w:rFonts w:ascii="Georgia" w:hAnsi="Georgia"/>
          <w:sz w:val="16"/>
        </w:rPr>
        <w:t xml:space="preserve"> (like a banking compromise that destroys market confidence, or a successful attack on an electrical grid), </w:t>
      </w:r>
      <w:r w:rsidRPr="00F5539C">
        <w:rPr>
          <w:rStyle w:val="StyleBoldUnderline"/>
          <w:rFonts w:ascii="Georgia" w:hAnsi="Georgia"/>
        </w:rPr>
        <w:t>the public will demand government action to remedy the problem and will adjust its tolerance for intrusive government measures</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At that point, </w:t>
      </w:r>
      <w:r w:rsidRPr="00F5539C">
        <w:rPr>
          <w:rStyle w:val="StyleBoldUnderline"/>
          <w:rFonts w:ascii="Georgia" w:hAnsi="Georgia"/>
        </w:rPr>
        <w:t>the nation’s willingness to adopt some version of Alexander’s vision will depend on the possibility of credible restraints on the NSA’s activities and credible ways for the public to monitor, debate, and approve what the NSA is doing over time</w:t>
      </w:r>
      <w:r w:rsidRPr="00F5539C">
        <w:rPr>
          <w:rFonts w:ascii="Georgia" w:hAnsi="Georgia"/>
          <w:sz w:val="16"/>
        </w:rPr>
        <w:t>.</w:t>
      </w:r>
      <w:r w:rsidRPr="00F5539C">
        <w:rPr>
          <w:rFonts w:ascii="Georgia" w:hAnsi="Georgia"/>
          <w:sz w:val="12"/>
        </w:rPr>
        <w:t>¶</w:t>
      </w:r>
      <w:r w:rsidRPr="00F5539C">
        <w:rPr>
          <w:rFonts w:ascii="Georgia" w:hAnsi="Georgia"/>
          <w:sz w:val="16"/>
        </w:rPr>
        <w:t xml:space="preserve"> Which leads to the second reason why skeptics about enhanced government involvement in the network might be wrong. The public mistrusts the NSA not just because of what it does, but also because of its extraordinary secrecy. </w:t>
      </w:r>
      <w:r w:rsidRPr="00F5539C">
        <w:rPr>
          <w:rStyle w:val="StyleBoldUnderline"/>
          <w:rFonts w:ascii="Georgia" w:hAnsi="Georgia"/>
        </w:rPr>
        <w:t>To obtain the credibility it needs to secure permission from the American people to protect our networks, the NSA and the intelligence community must fundamentally recalibrate their attitude toward disclosure and scrutiny</w:t>
      </w:r>
      <w:r w:rsidRPr="00F5539C">
        <w:rPr>
          <w:rFonts w:ascii="Georgia" w:hAnsi="Georgia"/>
          <w:sz w:val="16"/>
        </w:rPr>
        <w:t>. There are signs that this is happening—and that, despite the undoubted damage he inflicted on our national security in other respects, we have Edward Snowden to thank</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w:t>
      </w:r>
      <w:r w:rsidRPr="00F5539C">
        <w:rPr>
          <w:rStyle w:val="StyleBoldUnderline"/>
          <w:rFonts w:ascii="Georgia" w:hAnsi="Georgia"/>
        </w:rPr>
        <w:t>Before the unauthorized disclosures, we were always conservative about discussing specifics of our collection programs, based on the truism that the more adversaries know about what we’re doing, the more they can avoid our surveillance</w:t>
      </w:r>
      <w:r w:rsidRPr="00F5539C">
        <w:rPr>
          <w:rFonts w:ascii="Georgia" w:hAnsi="Georgia"/>
          <w:sz w:val="16"/>
        </w:rPr>
        <w:t>,” testified Director of National Intelligence James Clapper last month. “</w:t>
      </w:r>
      <w:r w:rsidRPr="00F5539C">
        <w:rPr>
          <w:rStyle w:val="StyleBoldUnderline"/>
          <w:rFonts w:ascii="Georgia" w:hAnsi="Georgia"/>
        </w:rPr>
        <w:t>But the disclosures, for better or worse, have lowered the threshold for discussing these matters in public.</w:t>
      </w:r>
      <w:r w:rsidRPr="00F5539C">
        <w:rPr>
          <w:rFonts w:ascii="Georgia" w:hAnsi="Georgia"/>
          <w:sz w:val="16"/>
        </w:rPr>
        <w:t>”</w:t>
      </w:r>
      <w:r w:rsidRPr="00F5539C">
        <w:rPr>
          <w:rFonts w:ascii="Georgia" w:hAnsi="Georgia"/>
          <w:sz w:val="12"/>
        </w:rPr>
        <w:t>¶</w:t>
      </w:r>
      <w:r w:rsidRPr="00F5539C">
        <w:rPr>
          <w:rFonts w:ascii="Georgia" w:hAnsi="Georgia"/>
          <w:sz w:val="16"/>
        </w:rPr>
        <w:t xml:space="preserve"> </w:t>
      </w:r>
      <w:proofErr w:type="gramStart"/>
      <w:r w:rsidRPr="00F5539C">
        <w:rPr>
          <w:rFonts w:ascii="Georgia" w:hAnsi="Georgia"/>
          <w:sz w:val="16"/>
        </w:rPr>
        <w:t>In</w:t>
      </w:r>
      <w:proofErr w:type="gramEnd"/>
      <w:r w:rsidRPr="00F5539C">
        <w:rPr>
          <w:rFonts w:ascii="Georgia" w:hAnsi="Georgia"/>
          <w:sz w:val="16"/>
        </w:rPr>
        <w:t xml:space="preserve"> the last few weeks, </w:t>
      </w:r>
      <w:r w:rsidRPr="00F5539C">
        <w:rPr>
          <w:rStyle w:val="StyleBoldUnderline"/>
          <w:rFonts w:ascii="Georgia" w:hAnsi="Georgia"/>
        </w:rPr>
        <w:t>the NSA has done the unthinkable in releasing dozens of documents that implicitly confirm general elements of its collection capabilities.</w:t>
      </w:r>
      <w:r w:rsidRPr="00F5539C">
        <w:rPr>
          <w:rFonts w:ascii="Georgia" w:hAnsi="Georgia"/>
          <w:sz w:val="16"/>
        </w:rPr>
        <w:t xml:space="preserve"> These revelations are bewildering to most people in the intelligence community and no doubt hurt some elements of collection. But they are justified by the countervailing need for public debate about, and public confidence in, NSA activities that had run ahead of what the public expected. And they suggest that </w:t>
      </w:r>
      <w:r w:rsidRPr="00F5539C">
        <w:rPr>
          <w:rStyle w:val="StyleBoldUnderline"/>
          <w:rFonts w:ascii="Georgia" w:hAnsi="Georgia"/>
        </w:rPr>
        <w:t>secrecy about collection capacities is one value, but not the only or even the most important one</w:t>
      </w:r>
      <w:r w:rsidRPr="00F5539C">
        <w:rPr>
          <w:rFonts w:ascii="Georgia" w:hAnsi="Georgia"/>
          <w:sz w:val="16"/>
        </w:rPr>
        <w:t xml:space="preserve">. They also show that </w:t>
      </w:r>
      <w:r w:rsidRPr="00F5539C">
        <w:rPr>
          <w:rStyle w:val="StyleBoldUnderline"/>
          <w:rFonts w:ascii="Georgia" w:hAnsi="Georgia"/>
        </w:rPr>
        <w:t>not all revelations of NSA capabilities are equally harmful</w:t>
      </w:r>
      <w:r w:rsidRPr="00F5539C">
        <w:rPr>
          <w:rFonts w:ascii="Georgia" w:hAnsi="Georgia"/>
          <w:sz w:val="16"/>
        </w:rPr>
        <w:t>. Disclosure that it sweeps up metadata is less damaging to its mission than disclosure of the fine-grained details about how it collects and analyzes that metadata</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w:t>
      </w:r>
      <w:r w:rsidRPr="00F5539C">
        <w:rPr>
          <w:rStyle w:val="StyleBoldUnderline"/>
          <w:rFonts w:ascii="Georgia" w:hAnsi="Georgia"/>
        </w:rPr>
        <w:t>It is unclear whether the government’s new attitude toward secrecy is merely a somewhat panicked reaction to Snowden, or if it’s also part of a larger rethinking about the need for greater tactical openness to secure strategic political legitimacy. Let us hope, for the sake of our cybersecurity, that it is the latter</w:t>
      </w:r>
      <w:r w:rsidRPr="00F5539C">
        <w:rPr>
          <w:rFonts w:ascii="Georgia" w:hAnsi="Georgia"/>
          <w:sz w:val="16"/>
        </w:rPr>
        <w:t>.</w:t>
      </w:r>
    </w:p>
    <w:p w14:paraId="07156C37" w14:textId="77777777" w:rsidR="00751A02" w:rsidRPr="00F5539C" w:rsidRDefault="00751A02" w:rsidP="00751A02">
      <w:pPr>
        <w:rPr>
          <w:rFonts w:ascii="Georgia" w:hAnsi="Georgia"/>
        </w:rPr>
      </w:pPr>
    </w:p>
    <w:p w14:paraId="5BE53FAA" w14:textId="77777777" w:rsidR="00751A02" w:rsidRPr="00F5539C" w:rsidRDefault="00751A02" w:rsidP="00751A02">
      <w:pPr>
        <w:pStyle w:val="Heading4"/>
        <w:rPr>
          <w:rFonts w:ascii="Georgia" w:hAnsi="Georgia"/>
        </w:rPr>
      </w:pPr>
      <w:r w:rsidRPr="00F5539C">
        <w:rPr>
          <w:rFonts w:ascii="Georgia" w:hAnsi="Georgia"/>
        </w:rPr>
        <w:t>NSA surveillance undermines US-EU intelligence cooperation.</w:t>
      </w:r>
    </w:p>
    <w:p w14:paraId="04C833C1" w14:textId="77777777" w:rsidR="00751A02" w:rsidRPr="00F5539C" w:rsidRDefault="00751A02" w:rsidP="00751A02">
      <w:pPr>
        <w:rPr>
          <w:rFonts w:ascii="Georgia" w:hAnsi="Georgia"/>
          <w:sz w:val="18"/>
          <w:szCs w:val="18"/>
        </w:rPr>
      </w:pPr>
      <w:proofErr w:type="gramStart"/>
      <w:r w:rsidRPr="00F5539C">
        <w:rPr>
          <w:rFonts w:ascii="Georgia" w:hAnsi="Georgia"/>
          <w:sz w:val="18"/>
          <w:szCs w:val="18"/>
        </w:rPr>
        <w:t xml:space="preserve">Kristin </w:t>
      </w:r>
      <w:r w:rsidRPr="00F5539C">
        <w:rPr>
          <w:rStyle w:val="Heading4Char"/>
          <w:rFonts w:ascii="Georgia" w:hAnsi="Georgia"/>
        </w:rPr>
        <w:t>Archick</w:t>
      </w:r>
      <w:r w:rsidRPr="00F5539C">
        <w:rPr>
          <w:rFonts w:ascii="Georgia" w:hAnsi="Georgia"/>
          <w:sz w:val="18"/>
          <w:szCs w:val="18"/>
        </w:rPr>
        <w:t>, 12/1/</w:t>
      </w:r>
      <w:r w:rsidRPr="00F5539C">
        <w:rPr>
          <w:rStyle w:val="Heading4Char"/>
          <w:rFonts w:ascii="Georgia" w:hAnsi="Georgia"/>
        </w:rPr>
        <w:t>2014</w:t>
      </w:r>
      <w:r w:rsidRPr="00F5539C">
        <w:rPr>
          <w:rFonts w:ascii="Georgia" w:hAnsi="Georgia"/>
          <w:sz w:val="18"/>
          <w:szCs w:val="18"/>
        </w:rPr>
        <w:t>.</w:t>
      </w:r>
      <w:proofErr w:type="gramEnd"/>
      <w:r w:rsidRPr="00F5539C">
        <w:rPr>
          <w:rFonts w:ascii="Georgia" w:hAnsi="Georgia"/>
          <w:sz w:val="18"/>
          <w:szCs w:val="18"/>
        </w:rPr>
        <w:t xml:space="preserve"> </w:t>
      </w:r>
      <w:proofErr w:type="gramStart"/>
      <w:r w:rsidRPr="00F5539C">
        <w:rPr>
          <w:rFonts w:ascii="Georgia" w:hAnsi="Georgia"/>
          <w:sz w:val="18"/>
          <w:szCs w:val="18"/>
        </w:rPr>
        <w:t>Specialist in European Affairs @ Congressional Research Service.</w:t>
      </w:r>
      <w:proofErr w:type="gramEnd"/>
      <w:r w:rsidRPr="00F5539C">
        <w:rPr>
          <w:rFonts w:ascii="Georgia" w:hAnsi="Georgia"/>
          <w:sz w:val="18"/>
          <w:szCs w:val="18"/>
        </w:rPr>
        <w:t xml:space="preserve"> “U.S.-EU Cooperation Against Terrorism,” CRS Report, </w:t>
      </w:r>
      <w:hyperlink r:id="rId181" w:history="1">
        <w:r w:rsidRPr="00F5539C">
          <w:rPr>
            <w:rFonts w:ascii="Georgia" w:hAnsi="Georgia"/>
            <w:sz w:val="18"/>
            <w:szCs w:val="18"/>
          </w:rPr>
          <w:t>https://www.fas.org/sgp/crs/row/RS22030.pdf</w:t>
        </w:r>
      </w:hyperlink>
      <w:r w:rsidRPr="00F5539C">
        <w:rPr>
          <w:rFonts w:ascii="Georgia" w:hAnsi="Georgia"/>
          <w:sz w:val="18"/>
          <w:szCs w:val="18"/>
        </w:rPr>
        <w:t>.</w:t>
      </w:r>
    </w:p>
    <w:p w14:paraId="0F76222C" w14:textId="77777777" w:rsidR="00751A02" w:rsidRPr="00F5539C" w:rsidRDefault="00751A02" w:rsidP="00751A02">
      <w:pPr>
        <w:rPr>
          <w:rFonts w:ascii="Georgia" w:hAnsi="Georgia"/>
        </w:rPr>
      </w:pPr>
    </w:p>
    <w:p w14:paraId="4209A828" w14:textId="77777777" w:rsidR="00751A02" w:rsidRPr="00F5539C" w:rsidRDefault="00751A02" w:rsidP="00751A02">
      <w:pPr>
        <w:rPr>
          <w:rFonts w:ascii="Georgia" w:hAnsi="Georgia"/>
          <w:sz w:val="18"/>
          <w:szCs w:val="18"/>
        </w:rPr>
      </w:pPr>
      <w:r w:rsidRPr="00F5539C">
        <w:rPr>
          <w:rFonts w:ascii="Georgia" w:hAnsi="Georgia"/>
          <w:sz w:val="18"/>
          <w:szCs w:val="18"/>
        </w:rPr>
        <w:t xml:space="preserve">The </w:t>
      </w:r>
      <w:r w:rsidRPr="00F5539C">
        <w:rPr>
          <w:rStyle w:val="StyleBoldUnderline"/>
          <w:rFonts w:ascii="Georgia" w:hAnsi="Georgia"/>
        </w:rPr>
        <w:t>September 11</w:t>
      </w:r>
      <w:r w:rsidRPr="00F5539C">
        <w:rPr>
          <w:rFonts w:ascii="Georgia" w:hAnsi="Georgia"/>
          <w:sz w:val="18"/>
          <w:szCs w:val="18"/>
        </w:rPr>
        <w:t xml:space="preserve">, 2001, terrorist attacks on the United States </w:t>
      </w:r>
      <w:r w:rsidRPr="00F5539C">
        <w:rPr>
          <w:rStyle w:val="StyleBoldUnderline"/>
          <w:rFonts w:ascii="Georgia" w:hAnsi="Georgia"/>
        </w:rPr>
        <w:t>and the subsequent revelation of Al Qaeda cells in Europe gave new momentum to</w:t>
      </w:r>
      <w:r w:rsidRPr="00F5539C">
        <w:rPr>
          <w:rFonts w:ascii="Georgia" w:hAnsi="Georgia"/>
          <w:sz w:val="18"/>
          <w:szCs w:val="18"/>
        </w:rPr>
        <w:t xml:space="preserve"> European Union (</w:t>
      </w:r>
      <w:r w:rsidRPr="00F5539C">
        <w:rPr>
          <w:rStyle w:val="StyleBoldUnderline"/>
          <w:rFonts w:ascii="Georgia" w:hAnsi="Georgia"/>
        </w:rPr>
        <w:t>EU</w:t>
      </w:r>
      <w:r w:rsidRPr="00F5539C">
        <w:rPr>
          <w:rFonts w:ascii="Georgia" w:hAnsi="Georgia"/>
          <w:sz w:val="18"/>
          <w:szCs w:val="18"/>
        </w:rPr>
        <w:t xml:space="preserve">) </w:t>
      </w:r>
      <w:r w:rsidRPr="00F5539C">
        <w:rPr>
          <w:rStyle w:val="StyleBoldUnderline"/>
          <w:rFonts w:ascii="Georgia" w:hAnsi="Georgia"/>
        </w:rPr>
        <w:t>initiatives to combat terrorism</w:t>
      </w:r>
      <w:r w:rsidRPr="00F5539C">
        <w:rPr>
          <w:rFonts w:ascii="Georgia" w:hAnsi="Georgia"/>
          <w:sz w:val="18"/>
          <w:szCs w:val="18"/>
        </w:rPr>
        <w:t xml:space="preserve"> and improve police, judicial, and intelligence cooperation among its member states. Other deadly incidents in Europe, such as the Madrid and London bombings in 2004 and 2005 respectively, injected further urgency into strengthening EU counterterrorism capabilities and reducing barriers among national law enforcement authorities so that information could be meaningfully shared and suspects apprehended expeditiously. Among other steps, the EU has established a common definition of terrorism and a common list of terrorist groups, an EU arrest warrant, enhanced tools to stem terrorist financing, and new measures to strengthen external EU border controls and improve transport security. Over the years, the EU has also encouraged member states to devote resources to countering radicalization and terrorist recruitment, issues that have been receiving renewed attention in light of growing European concerns about the possible threats posed by European fighters returning from the conflicts in Syria and Iraq. </w:t>
      </w:r>
      <w:r w:rsidRPr="00F5539C">
        <w:rPr>
          <w:rStyle w:val="StyleBoldUnderline"/>
          <w:rFonts w:ascii="Georgia" w:hAnsi="Georgia"/>
        </w:rPr>
        <w:t>Promoting law enforcement and intelligence cooperation with the United States has been another top EU priority since 2001</w:t>
      </w:r>
      <w:r w:rsidRPr="00F5539C">
        <w:rPr>
          <w:rFonts w:ascii="Georgia" w:hAnsi="Georgia"/>
          <w:sz w:val="18"/>
          <w:szCs w:val="18"/>
        </w:rPr>
        <w:t xml:space="preserve">. Washington has largely welcomed enhanced counterterrorism cooperation with the EU, which has led to a new dynamic in U.S.-EU relations by fostering dialogue on law enforcement and homeland security issues previously reserved for bilateral discussions. </w:t>
      </w:r>
      <w:r w:rsidRPr="00F5539C">
        <w:rPr>
          <w:rStyle w:val="StyleBoldUnderline"/>
          <w:rFonts w:ascii="Georgia" w:hAnsi="Georgia"/>
        </w:rPr>
        <w:t>Contacts between U.S. and EU officials on police, judicial, and border control policy matters have increased substantially and a number of new U.S.-EU agreements have also been reached</w:t>
      </w:r>
      <w:r w:rsidRPr="00F5539C">
        <w:rPr>
          <w:rFonts w:ascii="Georgia" w:hAnsi="Georgia"/>
          <w:sz w:val="18"/>
          <w:szCs w:val="18"/>
        </w:rPr>
        <w:t xml:space="preserve">; </w:t>
      </w:r>
      <w:r w:rsidRPr="00F5539C">
        <w:rPr>
          <w:rStyle w:val="StyleBoldUnderline"/>
          <w:rFonts w:ascii="Georgia" w:hAnsi="Georgia"/>
        </w:rPr>
        <w:t>these include information-sharing arrangements between the United States and EU police and judicial bodies, two U.S.-EU treaties on extradition and mutual legal assistance, and accords on container security and airline passenger data. In addition, the United States and the EU have been working together to curb terrorist financing and to strengthen transport security</w:t>
      </w:r>
      <w:r w:rsidRPr="00F5539C">
        <w:rPr>
          <w:rFonts w:ascii="Georgia" w:hAnsi="Georgia"/>
          <w:sz w:val="18"/>
          <w:szCs w:val="18"/>
        </w:rPr>
        <w:t xml:space="preserve">. </w:t>
      </w:r>
      <w:r w:rsidRPr="00F5539C">
        <w:rPr>
          <w:rStyle w:val="StyleBoldUnderline"/>
          <w:rFonts w:ascii="Georgia" w:hAnsi="Georgia"/>
        </w:rPr>
        <w:t>Nevertheless, some challenges persist in fostering closer U.S.-EU cooperation in these fields. Among the most prominent and long-standing are data privacy and data protection issues</w:t>
      </w:r>
      <w:r w:rsidRPr="00F5539C">
        <w:rPr>
          <w:rFonts w:ascii="Georgia" w:hAnsi="Georgia"/>
          <w:sz w:val="18"/>
          <w:szCs w:val="18"/>
        </w:rPr>
        <w:t xml:space="preserve">. </w:t>
      </w:r>
      <w:r w:rsidRPr="00F5539C">
        <w:rPr>
          <w:rStyle w:val="StyleBoldUnderline"/>
          <w:rFonts w:ascii="Georgia" w:hAnsi="Georgia"/>
        </w:rPr>
        <w:t>The negotiation of several U.S.-EU information-sharing agreements, from those related to tracking terrorist financial data to sharing airline passenger information, has been complicated by EU concerns about whether the United States could guarantee a sufficient level of protection for European citizens’ personal data</w:t>
      </w:r>
      <w:r w:rsidRPr="00F5539C">
        <w:rPr>
          <w:rFonts w:ascii="Georgia" w:hAnsi="Georgia"/>
          <w:sz w:val="18"/>
          <w:szCs w:val="18"/>
        </w:rPr>
        <w:t xml:space="preserve">. </w:t>
      </w:r>
      <w:r w:rsidRPr="00F5539C">
        <w:rPr>
          <w:rStyle w:val="StyleBoldUnderline"/>
          <w:rFonts w:ascii="Georgia" w:hAnsi="Georgia"/>
        </w:rPr>
        <w:t>EU worries about U.S. data protection safeguards and practices have been further heightened by the unauthorized disclosures</w:t>
      </w:r>
      <w:r w:rsidRPr="00F5539C">
        <w:rPr>
          <w:rFonts w:ascii="Georgia" w:hAnsi="Georgia"/>
          <w:sz w:val="18"/>
          <w:szCs w:val="18"/>
        </w:rPr>
        <w:t xml:space="preserve"> since June 2013 </w:t>
      </w:r>
      <w:r w:rsidRPr="00F5539C">
        <w:rPr>
          <w:rStyle w:val="StyleBoldUnderline"/>
          <w:rFonts w:ascii="Georgia" w:hAnsi="Georgia"/>
        </w:rPr>
        <w:t>of</w:t>
      </w:r>
      <w:r w:rsidRPr="00F5539C">
        <w:rPr>
          <w:rFonts w:ascii="Georgia" w:hAnsi="Georgia"/>
          <w:sz w:val="18"/>
          <w:szCs w:val="18"/>
        </w:rPr>
        <w:t xml:space="preserve"> U.S. National Security Agency (</w:t>
      </w:r>
      <w:r w:rsidRPr="00F5539C">
        <w:rPr>
          <w:rStyle w:val="StyleBoldUnderline"/>
          <w:rFonts w:ascii="Georgia" w:hAnsi="Georgia"/>
        </w:rPr>
        <w:t>NSA) surveillance programs and subsequent allegations of U.S. collection activities in Europe</w:t>
      </w:r>
      <w:r w:rsidRPr="00F5539C">
        <w:rPr>
          <w:rFonts w:ascii="Georgia" w:hAnsi="Georgia"/>
          <w:sz w:val="18"/>
          <w:szCs w:val="18"/>
        </w:rPr>
        <w:t xml:space="preserve"> (including reports that U.S. intelligence agencies have monitored EU diplomatic offices and German Chancellor Angela Merkel’s mobile phone). Other issues that have led to periodic tensions include detainee policies, differences in the U.S. and EU terrorist designation lists, and balancing measures to improve border controls and border security with the need to facilitate legitimate transatlantic travel and commerce. </w:t>
      </w:r>
      <w:r w:rsidRPr="00F5539C">
        <w:rPr>
          <w:rStyle w:val="StyleBoldUnderline"/>
          <w:rFonts w:ascii="Georgia" w:hAnsi="Georgia"/>
        </w:rPr>
        <w:t>Congressional decisions related to intelligence-gathering reforms, data privacy, border controls, and transport security may affect how future U.S.-EU counterterrorism cooperation evolves</w:t>
      </w:r>
      <w:r w:rsidRPr="00F5539C">
        <w:rPr>
          <w:rFonts w:ascii="Georgia" w:hAnsi="Georgia"/>
          <w:sz w:val="18"/>
          <w:szCs w:val="18"/>
        </w:rPr>
        <w:t xml:space="preserve">. In addition, given the European Parliament’s growing influence in many of these policy areas, Members of Congress may be able to help shape the Parliament’s views and responses through ongoing contacts and the existing Transatlantic Legislators’ Dialogue (TLD). This report examines the evolution of U.S.-EU counterterrorism cooperation and the ongoing challenges that may be of interest in the 113 </w:t>
      </w:r>
      <w:proofErr w:type="gramStart"/>
      <w:r w:rsidRPr="00F5539C">
        <w:rPr>
          <w:rFonts w:ascii="Georgia" w:hAnsi="Georgia"/>
          <w:sz w:val="18"/>
          <w:szCs w:val="18"/>
        </w:rPr>
        <w:t>th</w:t>
      </w:r>
      <w:proofErr w:type="gramEnd"/>
      <w:r w:rsidRPr="00F5539C">
        <w:rPr>
          <w:rFonts w:ascii="Georgia" w:hAnsi="Georgia"/>
          <w:sz w:val="18"/>
          <w:szCs w:val="18"/>
        </w:rPr>
        <w:t xml:space="preserve"> Congress.</w:t>
      </w:r>
    </w:p>
    <w:p w14:paraId="0784ECE3" w14:textId="77777777" w:rsidR="00751A02" w:rsidRPr="00F5539C" w:rsidRDefault="00751A02" w:rsidP="00751A02">
      <w:pPr>
        <w:pStyle w:val="Heading4"/>
        <w:rPr>
          <w:rFonts w:ascii="Georgia" w:hAnsi="Georgia"/>
        </w:rPr>
      </w:pPr>
      <w:r w:rsidRPr="00F5539C">
        <w:rPr>
          <w:rFonts w:ascii="Georgia" w:hAnsi="Georgia"/>
        </w:rPr>
        <w:t>Intelligence sharing is key to effective operations --- diplomacy key to maintain those coalitions.</w:t>
      </w:r>
    </w:p>
    <w:p w14:paraId="11807897" w14:textId="77777777" w:rsidR="00751A02" w:rsidRPr="00F5539C" w:rsidRDefault="00751A02" w:rsidP="00751A02">
      <w:pPr>
        <w:rPr>
          <w:rFonts w:ascii="Georgia" w:hAnsi="Georgia"/>
          <w:sz w:val="18"/>
          <w:szCs w:val="18"/>
        </w:rPr>
      </w:pPr>
      <w:r w:rsidRPr="00F5539C">
        <w:rPr>
          <w:rFonts w:ascii="Georgia" w:hAnsi="Georgia"/>
          <w:sz w:val="18"/>
          <w:szCs w:val="18"/>
        </w:rPr>
        <w:t xml:space="preserve">Anna-Katherine Staser </w:t>
      </w:r>
      <w:r w:rsidRPr="00F5539C">
        <w:rPr>
          <w:rStyle w:val="Heading4Char"/>
          <w:rFonts w:ascii="Georgia" w:hAnsi="Georgia"/>
        </w:rPr>
        <w:t>McGill and</w:t>
      </w:r>
      <w:r w:rsidRPr="00F5539C">
        <w:rPr>
          <w:rFonts w:ascii="Georgia" w:hAnsi="Georgia"/>
          <w:sz w:val="18"/>
          <w:szCs w:val="18"/>
        </w:rPr>
        <w:t xml:space="preserve"> David H. </w:t>
      </w:r>
      <w:r w:rsidRPr="00F5539C">
        <w:rPr>
          <w:rStyle w:val="Heading4Char"/>
          <w:rFonts w:ascii="Georgia" w:hAnsi="Georgia"/>
        </w:rPr>
        <w:t>Gray</w:t>
      </w:r>
      <w:r w:rsidRPr="00F5539C">
        <w:rPr>
          <w:rFonts w:ascii="Georgia" w:hAnsi="Georgia"/>
          <w:sz w:val="18"/>
          <w:szCs w:val="18"/>
        </w:rPr>
        <w:t xml:space="preserve">, Summer </w:t>
      </w:r>
      <w:r w:rsidRPr="00F5539C">
        <w:rPr>
          <w:rStyle w:val="Heading4Char"/>
          <w:rFonts w:ascii="Georgia" w:hAnsi="Georgia"/>
        </w:rPr>
        <w:t>2012</w:t>
      </w:r>
      <w:r w:rsidRPr="00F5539C">
        <w:rPr>
          <w:rFonts w:ascii="Georgia" w:hAnsi="Georgia"/>
          <w:sz w:val="18"/>
          <w:szCs w:val="18"/>
        </w:rPr>
        <w:t xml:space="preserve">. </w:t>
      </w:r>
      <w:proofErr w:type="gramStart"/>
      <w:r w:rsidRPr="00F5539C">
        <w:rPr>
          <w:rFonts w:ascii="Georgia" w:hAnsi="Georgia"/>
          <w:sz w:val="18"/>
          <w:szCs w:val="18"/>
        </w:rPr>
        <w:t>School of Graduate and Continuing Studies in Diplomacy Norwich University; and Campbell University.</w:t>
      </w:r>
      <w:proofErr w:type="gramEnd"/>
      <w:r w:rsidRPr="00F5539C">
        <w:rPr>
          <w:rFonts w:ascii="Georgia" w:hAnsi="Georgia"/>
          <w:sz w:val="18"/>
          <w:szCs w:val="18"/>
        </w:rPr>
        <w:t xml:space="preserve"> “Challenges to International Counterterrorism Intelligence Sharing,” Global Security Studies, 3.3, http://globalsecuritystudies.com/McGill%20Intel%20Share.pdf.</w:t>
      </w:r>
    </w:p>
    <w:p w14:paraId="089EEE35" w14:textId="77777777" w:rsidR="00751A02" w:rsidRPr="00F5539C" w:rsidRDefault="00751A02" w:rsidP="00751A02">
      <w:pPr>
        <w:rPr>
          <w:rFonts w:ascii="Georgia" w:hAnsi="Georgia"/>
          <w:sz w:val="18"/>
          <w:szCs w:val="18"/>
        </w:rPr>
      </w:pPr>
      <w:r w:rsidRPr="00F5539C">
        <w:rPr>
          <w:rFonts w:ascii="Georgia" w:hAnsi="Georgia"/>
          <w:sz w:val="18"/>
          <w:szCs w:val="18"/>
        </w:rPr>
        <w:t xml:space="preserve">It is clear that </w:t>
      </w:r>
      <w:r w:rsidRPr="00F5539C">
        <w:rPr>
          <w:rStyle w:val="StyleBoldUnderline"/>
          <w:rFonts w:ascii="Georgia" w:hAnsi="Georgia"/>
        </w:rPr>
        <w:t>diplomacy will continue to be a key component in US counterterrorism coalition building. Intelligence sharing, as a by-product of these efforts, will likely improve for as long as trust is maintained or improved</w:t>
      </w:r>
      <w:r w:rsidRPr="00F5539C">
        <w:rPr>
          <w:rFonts w:ascii="Georgia" w:hAnsi="Georgia"/>
          <w:sz w:val="18"/>
          <w:szCs w:val="18"/>
        </w:rPr>
        <w:t xml:space="preserve"> and compromises are made in the greater interest of combating the shared threat of terrorism. However, the US is also likely to face continuing foreseeable challenges from the ever expanding breadth of its international allies, its increasing dependence on its counterterrorism coalitions, and unpredictable setbacks to international trust like WikiLeaks. There are ways, however, to allay the impact of these challenges if not overcome them all together. With regards to traditional allies </w:t>
      </w:r>
      <w:r w:rsidRPr="00F5539C">
        <w:rPr>
          <w:rStyle w:val="StyleBoldUnderline"/>
          <w:rFonts w:ascii="Georgia" w:hAnsi="Georgia"/>
        </w:rPr>
        <w:t>the United States must continue to negotiate a close working relationship with its NATO, EU, and</w:t>
      </w:r>
      <w:r w:rsidRPr="00F5539C">
        <w:rPr>
          <w:rFonts w:ascii="Georgia" w:hAnsi="Georgia"/>
          <w:sz w:val="18"/>
          <w:szCs w:val="18"/>
        </w:rPr>
        <w:t xml:space="preserve"> </w:t>
      </w:r>
      <w:r w:rsidRPr="00F5539C">
        <w:rPr>
          <w:rStyle w:val="StyleBoldUnderline"/>
          <w:rFonts w:ascii="Georgia" w:hAnsi="Georgia"/>
        </w:rPr>
        <w:t>5 EYES partners</w:t>
      </w:r>
      <w:r w:rsidRPr="00F5539C">
        <w:rPr>
          <w:rFonts w:ascii="Georgia" w:hAnsi="Georgia"/>
          <w:sz w:val="18"/>
          <w:szCs w:val="18"/>
        </w:rPr>
        <w:t xml:space="preserve">. </w:t>
      </w:r>
      <w:r w:rsidRPr="00F5539C">
        <w:rPr>
          <w:rStyle w:val="StyleBoldUnderline"/>
          <w:rFonts w:ascii="Georgia" w:hAnsi="Georgia"/>
        </w:rPr>
        <w:t>Great strides have been made but future disagreements on policy, tactics, and strategy for the war on terrorism are inevitable.</w:t>
      </w:r>
      <w:r w:rsidRPr="00F5539C">
        <w:rPr>
          <w:rFonts w:ascii="Georgia" w:hAnsi="Georgia"/>
          <w:sz w:val="18"/>
          <w:szCs w:val="18"/>
        </w:rPr>
        <w:t xml:space="preserve"> The best way to prepare for such future issues is to continue to foster a positive collaborative relationship with these nations so that mutual trust will prevent arguments from threatening the survival of the alliance. </w:t>
      </w:r>
      <w:r w:rsidRPr="00F5539C">
        <w:rPr>
          <w:rStyle w:val="StyleBoldUnderline"/>
          <w:rFonts w:ascii="Georgia" w:hAnsi="Georgia"/>
        </w:rPr>
        <w:t>This means that the US</w:t>
      </w:r>
      <w:r w:rsidRPr="00F5539C">
        <w:rPr>
          <w:rFonts w:ascii="Georgia" w:hAnsi="Georgia"/>
          <w:sz w:val="18"/>
          <w:szCs w:val="18"/>
        </w:rPr>
        <w:t xml:space="preserve"> must carefully manage its international position. It </w:t>
      </w:r>
      <w:r w:rsidRPr="00F5539C">
        <w:rPr>
          <w:rStyle w:val="StyleBoldUnderline"/>
          <w:rFonts w:ascii="Georgia" w:hAnsi="Georgia"/>
        </w:rPr>
        <w:t>cannot exploit legal loopholes</w:t>
      </w:r>
      <w:r w:rsidRPr="00F5539C">
        <w:rPr>
          <w:rFonts w:ascii="Georgia" w:hAnsi="Georgia"/>
          <w:sz w:val="18"/>
          <w:szCs w:val="18"/>
        </w:rPr>
        <w:t xml:space="preserve"> like exporting suspects to other nations for questionable interrogations; it cannot bully its friends </w:t>
      </w:r>
      <w:proofErr w:type="gramStart"/>
      <w:r w:rsidRPr="00F5539C">
        <w:rPr>
          <w:rFonts w:ascii="Georgia" w:hAnsi="Georgia"/>
          <w:sz w:val="18"/>
          <w:szCs w:val="18"/>
        </w:rPr>
        <w:t>nor</w:t>
      </w:r>
      <w:proofErr w:type="gramEnd"/>
      <w:r w:rsidRPr="00F5539C">
        <w:rPr>
          <w:rFonts w:ascii="Georgia" w:hAnsi="Georgia"/>
          <w:sz w:val="18"/>
          <w:szCs w:val="18"/>
        </w:rPr>
        <w:t xml:space="preserve"> act unilaterally against their wishes; </w:t>
      </w:r>
      <w:r w:rsidRPr="00F5539C">
        <w:rPr>
          <w:rStyle w:val="StyleBoldUnderline"/>
          <w:rFonts w:ascii="Georgia" w:hAnsi="Georgia"/>
        </w:rPr>
        <w:t>and it must hold itself to high moral standards befitting a liberal democracy.</w:t>
      </w:r>
      <w:r w:rsidRPr="00F5539C">
        <w:rPr>
          <w:rFonts w:ascii="Georgia" w:hAnsi="Georgia"/>
          <w:sz w:val="18"/>
          <w:szCs w:val="18"/>
        </w:rPr>
        <w:t xml:space="preserve"> For new and non-traditional allies, Reveron </w:t>
      </w:r>
      <w:proofErr w:type="gramStart"/>
      <w:r w:rsidRPr="00F5539C">
        <w:rPr>
          <w:rFonts w:ascii="Georgia" w:hAnsi="Georgia"/>
          <w:sz w:val="18"/>
          <w:szCs w:val="18"/>
        </w:rPr>
        <w:t>states that</w:t>
      </w:r>
      <w:proofErr w:type="gramEnd"/>
      <w:r w:rsidRPr="00F5539C">
        <w:rPr>
          <w:rFonts w:ascii="Georgia" w:hAnsi="Georgia"/>
          <w:sz w:val="18"/>
          <w:szCs w:val="18"/>
        </w:rPr>
        <w:t xml:space="preserve"> “the long-term challenge for policymakers will be to convert these short-term tactical relationships into meaningful alliances while protecting against counterintelligence threats” (467). Traditional alliances have to start somewhere and over time these new relationships can turn in to tried and tested cooperation. In order to further develop these relationships the US should attempt to iron out policy differences in other arenas rather than turn a blind eye to them and continue providing technical and material support to their development of effective intelligence programs. The US should not however hold CT cooperation supreme over other critical issues such as nuclear and conventional arms proliferation and human rights violations. Nations like Iran and Syria may be helpful in the short term and for limited purposes but this does not negate their less desirable practices. Finally, the US will also need to look inward to prevent more classified information leaks. The US needs to be more critical in the issuance of security clearances, employ digital monitoring of who is downloading information and in what amount to prevent mass dumps, and give greater importance to curtailing the “insider threat” of US citizens leaking information overall. Improving intelligence security will help to mitigate the blowback from WikiLeaks and will go a long way to advancing US credibility and trust building. </w:t>
      </w:r>
      <w:r w:rsidRPr="00F5539C">
        <w:rPr>
          <w:rStyle w:val="StyleBoldUnderline"/>
          <w:rFonts w:ascii="Georgia" w:hAnsi="Georgia"/>
        </w:rPr>
        <w:t>The careful maintenance and development of counterterrorism intelligence sharing is no doubt critical to the success of national and international-level CT operations</w:t>
      </w:r>
      <w:r w:rsidRPr="00F5539C">
        <w:rPr>
          <w:rFonts w:ascii="Georgia" w:hAnsi="Georgia"/>
          <w:sz w:val="18"/>
          <w:szCs w:val="18"/>
        </w:rPr>
        <w:t xml:space="preserve">. As this paper has demonstrated, </w:t>
      </w:r>
      <w:r w:rsidRPr="00F5539C">
        <w:rPr>
          <w:rStyle w:val="StyleBoldUnderline"/>
          <w:rFonts w:ascii="Georgia" w:hAnsi="Georgia"/>
        </w:rPr>
        <w:t>many of the solutions to challenges facing CT intelligence sharing will require long-term solutions requiring patience, compromise, and vigilance</w:t>
      </w:r>
      <w:r w:rsidRPr="00F5539C">
        <w:rPr>
          <w:rFonts w:ascii="Georgia" w:hAnsi="Georgia"/>
          <w:sz w:val="18"/>
          <w:szCs w:val="18"/>
        </w:rPr>
        <w:t xml:space="preserve">. </w:t>
      </w:r>
      <w:r w:rsidRPr="00F5539C">
        <w:rPr>
          <w:rStyle w:val="StyleBoldUnderline"/>
          <w:rFonts w:ascii="Georgia" w:hAnsi="Georgia"/>
        </w:rPr>
        <w:t>It will no doubt be a difficult task but intelligence is the first line of defense against terrorism. As such, it is imperative that the United States do all that it can strengthen this defense</w:t>
      </w:r>
      <w:r w:rsidRPr="00F5539C">
        <w:rPr>
          <w:rFonts w:ascii="Georgia" w:hAnsi="Georgia"/>
          <w:sz w:val="18"/>
          <w:szCs w:val="18"/>
        </w:rPr>
        <w:t>.</w:t>
      </w:r>
    </w:p>
    <w:p w14:paraId="54252751" w14:textId="77777777" w:rsidR="00751A02" w:rsidRPr="00F5539C" w:rsidRDefault="00751A02" w:rsidP="00751A02">
      <w:pPr>
        <w:rPr>
          <w:rFonts w:ascii="Georgia" w:hAnsi="Georgia"/>
        </w:rPr>
      </w:pPr>
    </w:p>
    <w:p w14:paraId="306233E1" w14:textId="77777777" w:rsidR="00751A02" w:rsidRPr="00F5539C" w:rsidRDefault="00751A02" w:rsidP="00751A02">
      <w:pPr>
        <w:pStyle w:val="Heading4"/>
        <w:rPr>
          <w:rFonts w:ascii="Georgia" w:hAnsi="Georgia"/>
        </w:rPr>
      </w:pPr>
      <w:r w:rsidRPr="00F5539C">
        <w:rPr>
          <w:rFonts w:ascii="Georgia" w:hAnsi="Georgia"/>
        </w:rPr>
        <w:t>EU intelligence cooperation is key to effective prevention of terrorism but NSA surveillance deters cooperation.</w:t>
      </w:r>
    </w:p>
    <w:p w14:paraId="426D1654" w14:textId="77777777" w:rsidR="00751A02" w:rsidRPr="00F5539C" w:rsidRDefault="00751A02" w:rsidP="00751A02">
      <w:pPr>
        <w:rPr>
          <w:rFonts w:ascii="Georgia" w:hAnsi="Georgia"/>
          <w:sz w:val="18"/>
          <w:szCs w:val="18"/>
        </w:rPr>
      </w:pPr>
      <w:r w:rsidRPr="00F5539C">
        <w:rPr>
          <w:rFonts w:ascii="Georgia" w:hAnsi="Georgia"/>
          <w:sz w:val="18"/>
          <w:szCs w:val="18"/>
        </w:rPr>
        <w:t xml:space="preserve">George X. </w:t>
      </w:r>
      <w:r w:rsidRPr="00F5539C">
        <w:rPr>
          <w:rStyle w:val="Heading4Char"/>
          <w:rFonts w:ascii="Georgia" w:hAnsi="Georgia"/>
        </w:rPr>
        <w:t>Protopapas</w:t>
      </w:r>
      <w:r w:rsidRPr="00F5539C">
        <w:rPr>
          <w:rFonts w:ascii="Georgia" w:hAnsi="Georgia"/>
          <w:sz w:val="18"/>
          <w:szCs w:val="18"/>
        </w:rPr>
        <w:t xml:space="preserve">, December </w:t>
      </w:r>
      <w:r w:rsidRPr="00F5539C">
        <w:rPr>
          <w:rStyle w:val="Heading4Char"/>
          <w:rFonts w:ascii="Georgia" w:hAnsi="Georgia"/>
        </w:rPr>
        <w:t>2014</w:t>
      </w:r>
      <w:r w:rsidRPr="00F5539C">
        <w:rPr>
          <w:rFonts w:ascii="Georgia" w:hAnsi="Georgia"/>
          <w:sz w:val="18"/>
          <w:szCs w:val="18"/>
        </w:rPr>
        <w:t xml:space="preserve">. Analyst at the ResearchInstitute for European and American Studies (RIEAS) and member of International Institute for </w:t>
      </w:r>
      <w:proofErr w:type="gramStart"/>
      <w:r w:rsidRPr="00F5539C">
        <w:rPr>
          <w:rFonts w:ascii="Georgia" w:hAnsi="Georgia"/>
          <w:sz w:val="18"/>
          <w:szCs w:val="18"/>
        </w:rPr>
        <w:t>Middle-East</w:t>
      </w:r>
      <w:proofErr w:type="gramEnd"/>
      <w:r w:rsidRPr="00F5539C">
        <w:rPr>
          <w:rFonts w:ascii="Georgia" w:hAnsi="Georgia"/>
          <w:sz w:val="18"/>
          <w:szCs w:val="18"/>
        </w:rPr>
        <w:t xml:space="preserve"> and Balkan Studies. “European Union’s Intelligence Cooperation: A Failed Imagination?” </w:t>
      </w:r>
      <w:proofErr w:type="gramStart"/>
      <w:r w:rsidRPr="00F5539C">
        <w:rPr>
          <w:rFonts w:ascii="Georgia" w:hAnsi="Georgia"/>
          <w:sz w:val="18"/>
          <w:szCs w:val="18"/>
        </w:rPr>
        <w:t>Journal of Mediterranean and Balkan Intelligence, 4.2, http://www.academia.edu/10996393/European_Union_s_Intelligence_Cooperation_A_Failed_Imagination.</w:t>
      </w:r>
      <w:proofErr w:type="gramEnd"/>
    </w:p>
    <w:p w14:paraId="6DFE7B51" w14:textId="77777777" w:rsidR="00751A02" w:rsidRPr="00F5539C" w:rsidRDefault="00751A02" w:rsidP="00751A02">
      <w:pPr>
        <w:rPr>
          <w:rFonts w:ascii="Georgia" w:hAnsi="Georgia"/>
          <w:sz w:val="18"/>
          <w:szCs w:val="18"/>
        </w:rPr>
      </w:pPr>
      <w:r w:rsidRPr="00F5539C">
        <w:rPr>
          <w:rFonts w:ascii="Georgia" w:hAnsi="Georgia"/>
          <w:sz w:val="18"/>
          <w:szCs w:val="18"/>
        </w:rPr>
        <w:t xml:space="preserve">In addition, </w:t>
      </w:r>
      <w:r w:rsidRPr="00F5539C">
        <w:rPr>
          <w:rStyle w:val="StyleBoldUnderline"/>
          <w:rFonts w:ascii="Georgia" w:hAnsi="Georgia"/>
        </w:rPr>
        <w:t>Snowden’s case provoked confrontation among the euro Atlantic partners as the </w:t>
      </w:r>
      <w:r w:rsidRPr="00F5539C">
        <w:rPr>
          <w:rFonts w:ascii="Georgia" w:hAnsi="Georgia"/>
          <w:sz w:val="18"/>
          <w:szCs w:val="18"/>
        </w:rPr>
        <w:t>National Security Agency (</w:t>
      </w:r>
      <w:r w:rsidRPr="00F5539C">
        <w:rPr>
          <w:rStyle w:val="StyleBoldUnderline"/>
          <w:rFonts w:ascii="Georgia" w:hAnsi="Georgia"/>
        </w:rPr>
        <w:t>NSA) spying revelations broke the ties of trust between USA and EU Member- States</w:t>
      </w:r>
      <w:r w:rsidRPr="00F5539C">
        <w:rPr>
          <w:rFonts w:ascii="Georgia" w:hAnsi="Georgia"/>
          <w:sz w:val="18"/>
          <w:szCs w:val="18"/>
        </w:rPr>
        <w:t xml:space="preserve">. For example, </w:t>
      </w:r>
      <w:r w:rsidRPr="00F5539C">
        <w:rPr>
          <w:rStyle w:val="StyleBoldUnderline"/>
          <w:rFonts w:ascii="Georgia" w:hAnsi="Georgia"/>
        </w:rPr>
        <w:t>the German parliament decided the establishment of a special Bundestag committee in order to investigate the global spying activities of the</w:t>
      </w:r>
      <w:r w:rsidRPr="00F5539C">
        <w:rPr>
          <w:rFonts w:ascii="Georgia" w:hAnsi="Georgia"/>
          <w:sz w:val="18"/>
          <w:szCs w:val="18"/>
        </w:rPr>
        <w:t xml:space="preserve"> American National Security Agency (</w:t>
      </w:r>
      <w:r w:rsidRPr="00F5539C">
        <w:rPr>
          <w:rStyle w:val="StyleBoldUnderline"/>
          <w:rFonts w:ascii="Georgia" w:hAnsi="Georgia"/>
        </w:rPr>
        <w:t>NSA</w:t>
      </w:r>
      <w:r w:rsidRPr="00F5539C">
        <w:rPr>
          <w:rFonts w:ascii="Georgia" w:hAnsi="Georgia"/>
          <w:sz w:val="18"/>
          <w:szCs w:val="18"/>
        </w:rPr>
        <w:t>) and European counterparts such as the GCHQ in the UK. Furthermore, the committee will likely examine if the German intelligence agencies were either aware of, or complicit in, the gathering of people’s data.18 </w:t>
      </w:r>
      <w:r w:rsidRPr="00F5539C">
        <w:rPr>
          <w:rStyle w:val="StyleBoldUnderline"/>
          <w:rFonts w:ascii="Georgia" w:hAnsi="Georgia"/>
        </w:rPr>
        <w:t>The threat of the spread of Islamic extremism in the European continent desperately demands a close cooperation of the intelligence communities of USA, the European Union and the European states</w:t>
      </w:r>
      <w:r w:rsidRPr="00F5539C">
        <w:rPr>
          <w:rFonts w:ascii="Georgia" w:hAnsi="Georgia"/>
          <w:sz w:val="18"/>
          <w:szCs w:val="18"/>
        </w:rPr>
        <w:t xml:space="preserve">. The European Islamist extremists, who fight in the war of Syria against the president Bashar </w:t>
      </w:r>
      <w:proofErr w:type="gramStart"/>
      <w:r w:rsidRPr="00F5539C">
        <w:rPr>
          <w:rFonts w:ascii="Georgia" w:hAnsi="Georgia"/>
          <w:sz w:val="18"/>
          <w:szCs w:val="18"/>
        </w:rPr>
        <w:t>Assad</w:t>
      </w:r>
      <w:proofErr w:type="gramEnd"/>
      <w:r w:rsidRPr="00F5539C">
        <w:rPr>
          <w:rFonts w:ascii="Georgia" w:hAnsi="Georgia"/>
          <w:sz w:val="18"/>
          <w:szCs w:val="18"/>
        </w:rPr>
        <w:t xml:space="preserve"> pose a very dangerous threat, when they return in their European hometowns. The </w:t>
      </w:r>
      <w:r w:rsidRPr="00F5539C">
        <w:rPr>
          <w:rStyle w:val="StyleBoldUnderline"/>
          <w:rFonts w:ascii="Georgia" w:hAnsi="Georgia"/>
        </w:rPr>
        <w:t>intelligence cooperation and sharing between USA and the European allies increase the possibilities for an effective identification and the prevention of terrorist</w:t>
      </w:r>
      <w:r w:rsidRPr="00F5539C">
        <w:rPr>
          <w:rFonts w:ascii="Georgia" w:hAnsi="Georgia"/>
          <w:sz w:val="18"/>
          <w:szCs w:val="18"/>
        </w:rPr>
        <w:t>, terrorism</w:t>
      </w:r>
      <w:r w:rsidRPr="00F5539C">
        <w:rPr>
          <w:rStyle w:val="StyleBoldUnderline"/>
          <w:rFonts w:ascii="Georgia" w:hAnsi="Georgia"/>
        </w:rPr>
        <w:t xml:space="preserve"> attacks and the organized crime’s illegal activities</w:t>
      </w:r>
      <w:r w:rsidRPr="00F5539C">
        <w:rPr>
          <w:rFonts w:ascii="Georgia" w:hAnsi="Georgia"/>
          <w:sz w:val="18"/>
          <w:szCs w:val="18"/>
        </w:rPr>
        <w:t xml:space="preserve">. </w:t>
      </w:r>
      <w:r w:rsidRPr="00F5539C">
        <w:rPr>
          <w:rStyle w:val="StyleBoldUnderline"/>
          <w:rFonts w:ascii="Georgia" w:hAnsi="Georgia"/>
        </w:rPr>
        <w:t>In addition, the links between Islamic terrorist cells and organized crime groups pose a more combined threat to European security, as the terrorists and criminals has a boarder field of cooperation</w:t>
      </w:r>
      <w:r w:rsidRPr="00F5539C">
        <w:rPr>
          <w:rFonts w:ascii="Georgia" w:hAnsi="Georgia"/>
          <w:sz w:val="18"/>
          <w:szCs w:val="18"/>
        </w:rPr>
        <w:t xml:space="preserve"> (illegal trade weapons, smuggling, human trafficking, drugs, extortion, adductions for money etc.)</w:t>
      </w:r>
    </w:p>
    <w:p w14:paraId="56CDB45B" w14:textId="77777777" w:rsidR="00751A02" w:rsidRPr="00F5539C" w:rsidRDefault="00751A02" w:rsidP="00751A02">
      <w:pPr>
        <w:rPr>
          <w:rFonts w:ascii="Georgia" w:hAnsi="Georgia"/>
          <w:sz w:val="18"/>
          <w:szCs w:val="18"/>
        </w:rPr>
      </w:pPr>
      <w:r w:rsidRPr="00F5539C">
        <w:rPr>
          <w:rStyle w:val="StyleBoldUnderline"/>
          <w:rFonts w:ascii="Georgia" w:hAnsi="Georgia"/>
        </w:rPr>
        <w:t>Surveillance by the National Security Agency is undermining intelligence cooperation with allies</w:t>
      </w:r>
      <w:r w:rsidRPr="00F5539C">
        <w:rPr>
          <w:rFonts w:ascii="Georgia" w:hAnsi="Georgia"/>
          <w:sz w:val="18"/>
          <w:szCs w:val="18"/>
        </w:rPr>
        <w:t xml:space="preserve"> as the U.S. fights the growing threat of Islamic extremists.</w:t>
      </w:r>
    </w:p>
    <w:p w14:paraId="2C8CF07C" w14:textId="77777777" w:rsidR="00751A02" w:rsidRPr="00F5539C" w:rsidRDefault="00751A02" w:rsidP="00751A02">
      <w:pPr>
        <w:rPr>
          <w:rFonts w:ascii="Georgia" w:hAnsi="Georgia"/>
          <w:sz w:val="18"/>
          <w:szCs w:val="18"/>
        </w:rPr>
      </w:pPr>
      <w:r w:rsidRPr="00F5539C">
        <w:rPr>
          <w:rStyle w:val="StyleBoldUnderline"/>
          <w:rFonts w:ascii="Georgia" w:hAnsi="Georgia"/>
        </w:rPr>
        <w:t>The June 2013 revelations of NSA spying by contractor Edward Snowden are having repercussions, particularly in Germany, even as many allies come to appreciate the need to keep closer tabs on potential terrorists</w:t>
      </w:r>
      <w:r w:rsidRPr="00F5539C">
        <w:rPr>
          <w:rFonts w:ascii="Georgia" w:hAnsi="Georgia"/>
          <w:sz w:val="18"/>
          <w:szCs w:val="18"/>
        </w:rPr>
        <w:t xml:space="preserve"> in the wake of deadly attacks in Europe and North America.</w:t>
      </w:r>
    </w:p>
    <w:p w14:paraId="35F28E54" w14:textId="77777777" w:rsidR="00751A02" w:rsidRPr="00F5539C" w:rsidRDefault="00751A02" w:rsidP="00751A02">
      <w:pPr>
        <w:rPr>
          <w:rFonts w:ascii="Georgia" w:hAnsi="Georgia"/>
          <w:sz w:val="18"/>
          <w:szCs w:val="18"/>
        </w:rPr>
      </w:pPr>
      <w:r w:rsidRPr="00F5539C">
        <w:rPr>
          <w:rStyle w:val="StyleBoldUnderline"/>
          <w:rFonts w:ascii="Georgia" w:hAnsi="Georgia"/>
        </w:rPr>
        <w:t>Reports in the German media that the NSA asked the German intelligence service BND to </w:t>
      </w:r>
      <w:r w:rsidRPr="00F5539C">
        <w:rPr>
          <w:rStyle w:val="StyleBoldUnderline"/>
          <w:rFonts w:ascii="Georgia" w:hAnsi="Georgia"/>
        </w:rPr>
        <w:fldChar w:fldCharType="begin"/>
      </w:r>
      <w:r w:rsidRPr="00F5539C">
        <w:rPr>
          <w:rStyle w:val="StyleBoldUnderline"/>
          <w:rFonts w:ascii="Georgia" w:hAnsi="Georgia"/>
        </w:rPr>
        <w:instrText xml:space="preserve"> HYPERLINK "http://www.thelocal.de/20150510/nsa-asked-germany-to-spy-on-siemens" \t "_blank" </w:instrText>
      </w:r>
      <w:r w:rsidRPr="00F5539C">
        <w:rPr>
          <w:rStyle w:val="StyleBoldUnderline"/>
          <w:rFonts w:ascii="Georgia" w:hAnsi="Georgia"/>
        </w:rPr>
        <w:fldChar w:fldCharType="separate"/>
      </w:r>
      <w:r w:rsidRPr="00F5539C">
        <w:rPr>
          <w:rStyle w:val="StyleBoldUnderline"/>
          <w:rFonts w:ascii="Georgia" w:hAnsi="Georgia"/>
        </w:rPr>
        <w:t>spy on Siemens</w:t>
      </w:r>
      <w:r w:rsidRPr="00F5539C">
        <w:rPr>
          <w:rStyle w:val="StyleBoldUnderline"/>
          <w:rFonts w:ascii="Georgia" w:hAnsi="Georgia"/>
        </w:rPr>
        <w:fldChar w:fldCharType="end"/>
      </w:r>
      <w:r w:rsidRPr="00F5539C">
        <w:rPr>
          <w:rStyle w:val="StyleBoldUnderline"/>
          <w:rFonts w:ascii="Georgia" w:hAnsi="Georgia"/>
        </w:rPr>
        <w:t>, a German company suspected of dealing with Russia, as well as other European companies and politicians, have rattled the government of Chancellor Angela Merkel</w:t>
      </w:r>
      <w:r w:rsidRPr="00F5539C">
        <w:rPr>
          <w:rFonts w:ascii="Georgia" w:hAnsi="Georgia"/>
          <w:sz w:val="18"/>
          <w:szCs w:val="18"/>
        </w:rPr>
        <w:t>, which is already dealing with demands from a parliamentary investigation into Snowden's allegations.</w:t>
      </w:r>
    </w:p>
    <w:p w14:paraId="354AF8B8" w14:textId="77777777" w:rsidR="00751A02" w:rsidRPr="00F5539C" w:rsidRDefault="00751A02" w:rsidP="00751A02">
      <w:pPr>
        <w:rPr>
          <w:rStyle w:val="StyleBoldUnderline"/>
          <w:rFonts w:ascii="Georgia" w:hAnsi="Georgia"/>
        </w:rPr>
      </w:pPr>
      <w:r w:rsidRPr="00F5539C">
        <w:rPr>
          <w:rStyle w:val="StyleBoldUnderline"/>
          <w:rFonts w:ascii="Georgia" w:hAnsi="Georgia"/>
        </w:rPr>
        <w:t>The BND last week reportedly </w:t>
      </w:r>
      <w:r w:rsidRPr="00F5539C">
        <w:rPr>
          <w:rStyle w:val="StyleBoldUnderline"/>
          <w:rFonts w:ascii="Georgia" w:hAnsi="Georgia"/>
        </w:rPr>
        <w:fldChar w:fldCharType="begin"/>
      </w:r>
      <w:r w:rsidRPr="00F5539C">
        <w:rPr>
          <w:rStyle w:val="StyleBoldUnderline"/>
          <w:rFonts w:ascii="Georgia" w:hAnsi="Georgia"/>
        </w:rPr>
        <w:instrText xml:space="preserve"> HYPERLINK "http://www.thelocal.de/20150507/germany-restricts-cooperation-with-nsa-reports" \t "_blank" </w:instrText>
      </w:r>
      <w:r w:rsidRPr="00F5539C">
        <w:rPr>
          <w:rStyle w:val="StyleBoldUnderline"/>
          <w:rFonts w:ascii="Georgia" w:hAnsi="Georgia"/>
        </w:rPr>
        <w:fldChar w:fldCharType="separate"/>
      </w:r>
      <w:r w:rsidRPr="00F5539C">
        <w:rPr>
          <w:rStyle w:val="StyleBoldUnderline"/>
          <w:rFonts w:ascii="Georgia" w:hAnsi="Georgia"/>
        </w:rPr>
        <w:t>stopped sharing Internet surveillance data</w:t>
      </w:r>
      <w:r w:rsidRPr="00F5539C">
        <w:rPr>
          <w:rStyle w:val="StyleBoldUnderline"/>
          <w:rFonts w:ascii="Georgia" w:hAnsi="Georgia"/>
        </w:rPr>
        <w:fldChar w:fldCharType="end"/>
      </w:r>
      <w:r w:rsidRPr="00F5539C">
        <w:rPr>
          <w:rStyle w:val="StyleBoldUnderline"/>
          <w:rFonts w:ascii="Georgia" w:hAnsi="Georgia"/>
        </w:rPr>
        <w:t> with the NSA, the latest fallout from the scandal.</w:t>
      </w:r>
    </w:p>
    <w:p w14:paraId="18347A45" w14:textId="77777777" w:rsidR="00751A02" w:rsidRPr="00F5539C" w:rsidRDefault="00751A02" w:rsidP="00751A02">
      <w:pPr>
        <w:rPr>
          <w:rFonts w:ascii="Georgia" w:hAnsi="Georgia"/>
          <w:sz w:val="18"/>
          <w:szCs w:val="18"/>
        </w:rPr>
      </w:pPr>
      <w:r w:rsidRPr="00F5539C">
        <w:rPr>
          <w:rStyle w:val="StyleBoldUnderline"/>
          <w:rFonts w:ascii="Georgia" w:hAnsi="Georgia"/>
        </w:rPr>
        <w:t>Efforts to smooth out the bumps caused by Snowden have contributed to some of the fallout, as European parliaments become more assertive at overseeing their own intelligence agencies</w:t>
      </w:r>
      <w:r w:rsidRPr="00F5539C">
        <w:rPr>
          <w:rFonts w:ascii="Georgia" w:hAnsi="Georgia"/>
          <w:sz w:val="18"/>
          <w:szCs w:val="18"/>
        </w:rPr>
        <w:t>, which often are full partners in the NSA's activities.</w:t>
      </w:r>
    </w:p>
    <w:p w14:paraId="77AE11C9" w14:textId="05DA8331" w:rsidR="005C19CE" w:rsidRPr="00F5539C" w:rsidRDefault="005C19CE" w:rsidP="005C19CE">
      <w:pPr>
        <w:pStyle w:val="Heading3"/>
        <w:rPr>
          <w:rFonts w:ascii="Georgia" w:hAnsi="Georgia"/>
        </w:rPr>
      </w:pPr>
      <w:r w:rsidRPr="00F5539C">
        <w:rPr>
          <w:rFonts w:ascii="Georgia" w:hAnsi="Georgia"/>
        </w:rPr>
        <w:t>Drones</w:t>
      </w:r>
    </w:p>
    <w:p w14:paraId="2AE790E5" w14:textId="77777777" w:rsidR="005C19CE" w:rsidRPr="00F5539C" w:rsidRDefault="005C19CE" w:rsidP="005C19CE">
      <w:pPr>
        <w:pStyle w:val="Heading4"/>
        <w:rPr>
          <w:rFonts w:ascii="Georgia" w:hAnsi="Georgia"/>
        </w:rPr>
      </w:pPr>
      <w:r w:rsidRPr="00F5539C">
        <w:rPr>
          <w:rFonts w:ascii="Georgia" w:hAnsi="Georgia"/>
        </w:rPr>
        <w:t>Drones are inefficient mechanism to solve terrorism</w:t>
      </w:r>
    </w:p>
    <w:p w14:paraId="10AE6D79" w14:textId="77777777" w:rsidR="005C19CE" w:rsidRPr="00F5539C" w:rsidRDefault="005C19CE" w:rsidP="005C19CE">
      <w:pPr>
        <w:rPr>
          <w:rFonts w:ascii="Georgia" w:hAnsi="Georgia"/>
        </w:rPr>
      </w:pPr>
      <w:r w:rsidRPr="00F5539C">
        <w:rPr>
          <w:rStyle w:val="StyleStyleBold12pt"/>
          <w:rFonts w:ascii="Georgia" w:hAnsi="Georgia"/>
        </w:rPr>
        <w:t>Rothfuss 2014</w:t>
      </w:r>
      <w:r w:rsidRPr="00F5539C">
        <w:rPr>
          <w:rFonts w:ascii="Georgia" w:hAnsi="Georgia"/>
        </w:rPr>
        <w:t xml:space="preserve"> (Ian F [George Mason School of Law]; Student Comment: An Economic Perspective on the Privacy Implications of Domestic Drone Surveillance; 10 J.L. Econ. &amp; Pol'y 441; kdf)</w:t>
      </w:r>
    </w:p>
    <w:p w14:paraId="0EAA6AFD" w14:textId="77777777" w:rsidR="005C19CE" w:rsidRPr="00F5539C" w:rsidRDefault="005C19CE" w:rsidP="005C19CE">
      <w:pPr>
        <w:rPr>
          <w:rFonts w:ascii="Georgia" w:hAnsi="Georgia"/>
        </w:rPr>
      </w:pPr>
      <w:r w:rsidRPr="00F5539C">
        <w:rPr>
          <w:rFonts w:ascii="Georgia" w:hAnsi="Georgia"/>
        </w:rPr>
        <w:t>Conclusion</w:t>
      </w:r>
    </w:p>
    <w:p w14:paraId="3AD72FF2" w14:textId="77777777" w:rsidR="005C19CE" w:rsidRPr="00F5539C" w:rsidRDefault="005C19CE" w:rsidP="005C19CE">
      <w:pPr>
        <w:rPr>
          <w:rFonts w:ascii="Georgia" w:hAnsi="Georgia"/>
        </w:rPr>
      </w:pPr>
      <w:r w:rsidRPr="00F5539C">
        <w:rPr>
          <w:rFonts w:ascii="Georgia" w:hAnsi="Georgia"/>
        </w:rPr>
        <w:t xml:space="preserve">U.S. citizens want to be safe from terrorist attacks and other threats, but not at the expense of their privacy rights. Therefore, a delicate balance must be achieved between privacy and security interests. Drones represent a surveillance technology advancement that threatens to dramatically alter the balance between these interests. As discussed in this comment, </w:t>
      </w:r>
      <w:r w:rsidRPr="00F5539C">
        <w:rPr>
          <w:rStyle w:val="StyleBoldUnderline"/>
          <w:rFonts w:ascii="Georgia" w:hAnsi="Georgia"/>
        </w:rPr>
        <w:t>the current legal framework does not adequately protect privacy from the widespread surveillance that will likely result from the unrestricted domestic use of drones</w:t>
      </w:r>
      <w:r w:rsidRPr="00F5539C">
        <w:rPr>
          <w:rFonts w:ascii="Georgia" w:hAnsi="Georgia"/>
        </w:rPr>
        <w:t xml:space="preserve">. Therefore, </w:t>
      </w:r>
      <w:r w:rsidRPr="00F5539C">
        <w:rPr>
          <w:rStyle w:val="StyleBoldUnderline"/>
          <w:rFonts w:ascii="Georgia" w:hAnsi="Georgia"/>
        </w:rPr>
        <w:t>prompt legislative action is necessary to address the fundamental privacy challenges presented by the use of drones. Such legislation should allow for constructive use of drones within a framework that contains restrictions to protect individual privacy rights. While widespread general surveillance could make the nation safer from crime and terrorism, such extensive surveillance will ultimately be inefficient.</w:t>
      </w:r>
      <w:r w:rsidRPr="00F5539C">
        <w:rPr>
          <w:rFonts w:ascii="Georgia" w:hAnsi="Georgia"/>
        </w:rPr>
        <w:t xml:space="preserve"> </w:t>
      </w:r>
      <w:r w:rsidRPr="00F5539C">
        <w:rPr>
          <w:rStyle w:val="StyleBoldUnderline"/>
          <w:rFonts w:ascii="Georgia" w:hAnsi="Georgia"/>
        </w:rPr>
        <w:t>The surveillance</w:t>
      </w:r>
      <w:r w:rsidRPr="00F5539C">
        <w:rPr>
          <w:rFonts w:ascii="Georgia" w:hAnsi="Georgia"/>
        </w:rPr>
        <w:t xml:space="preserve"> that could result from the domestic use of drones </w:t>
      </w:r>
      <w:r w:rsidRPr="00F5539C">
        <w:rPr>
          <w:rStyle w:val="StyleBoldUnderline"/>
          <w:rFonts w:ascii="Georgia" w:hAnsi="Georgia"/>
        </w:rPr>
        <w:t>would detract from individual privacy and cause individuals to reduce productive activities and invest in countermeasures</w:t>
      </w:r>
      <w:r w:rsidRPr="00F5539C">
        <w:rPr>
          <w:rFonts w:ascii="Georgia" w:hAnsi="Georgia"/>
        </w:rPr>
        <w:t>. Such "privacy disutility" will outweigh the societal benefits unless domestic drone surveillance is restricted. Therefore,  [*462</w:t>
      </w:r>
      <w:proofErr w:type="gramStart"/>
      <w:r w:rsidRPr="00F5539C">
        <w:rPr>
          <w:rFonts w:ascii="Georgia" w:hAnsi="Georgia"/>
        </w:rPr>
        <w:t xml:space="preserve">]  </w:t>
      </w:r>
      <w:r w:rsidRPr="00F5539C">
        <w:rPr>
          <w:rStyle w:val="StyleBoldUnderline"/>
          <w:rFonts w:ascii="Georgia" w:hAnsi="Georgia"/>
        </w:rPr>
        <w:t>without</w:t>
      </w:r>
      <w:proofErr w:type="gramEnd"/>
      <w:r w:rsidRPr="00F5539C">
        <w:rPr>
          <w:rStyle w:val="StyleBoldUnderline"/>
          <w:rFonts w:ascii="Georgia" w:hAnsi="Georgia"/>
        </w:rPr>
        <w:t xml:space="preserve"> legislative action we may soon live in a world where "every time we walk out of our front door we have to look up and wonder whether some invisible eye in the sky is monitoring us.</w:t>
      </w:r>
      <w:r w:rsidRPr="00F5539C">
        <w:rPr>
          <w:rFonts w:ascii="Georgia" w:hAnsi="Georgia"/>
        </w:rPr>
        <w:t>" n175</w:t>
      </w:r>
    </w:p>
    <w:p w14:paraId="6BED336B" w14:textId="77777777" w:rsidR="005C19CE" w:rsidRPr="00F5539C" w:rsidRDefault="005C19CE" w:rsidP="005C19CE">
      <w:pPr>
        <w:rPr>
          <w:rFonts w:ascii="Georgia" w:hAnsi="Georgia"/>
        </w:rPr>
      </w:pPr>
    </w:p>
    <w:p w14:paraId="695C2EBA" w14:textId="0A4696E7" w:rsidR="00030248" w:rsidRPr="00F5539C" w:rsidRDefault="005E33A1" w:rsidP="005E33A1">
      <w:pPr>
        <w:pStyle w:val="Heading3"/>
        <w:rPr>
          <w:rFonts w:ascii="Georgia" w:hAnsi="Georgia"/>
        </w:rPr>
      </w:pPr>
      <w:r w:rsidRPr="00F5539C">
        <w:rPr>
          <w:rFonts w:ascii="Georgia" w:hAnsi="Georgia"/>
        </w:rPr>
        <w:t>Drones – Link Turn</w:t>
      </w:r>
    </w:p>
    <w:p w14:paraId="5117C607" w14:textId="77777777" w:rsidR="005E33A1" w:rsidRPr="00F5539C" w:rsidRDefault="005E33A1" w:rsidP="005E33A1">
      <w:pPr>
        <w:pStyle w:val="Heading4"/>
        <w:rPr>
          <w:rFonts w:ascii="Georgia" w:hAnsi="Georgia"/>
        </w:rPr>
      </w:pPr>
      <w:r w:rsidRPr="00F5539C">
        <w:rPr>
          <w:rFonts w:ascii="Georgia" w:hAnsi="Georgia"/>
        </w:rPr>
        <w:t>Turn —warrantless use of drones ensures a perpetual state of psychological terrorism— only the aff solves</w:t>
      </w:r>
    </w:p>
    <w:p w14:paraId="1814D788" w14:textId="77777777" w:rsidR="005E33A1" w:rsidRPr="00F5539C" w:rsidRDefault="005E33A1" w:rsidP="005E33A1">
      <w:pPr>
        <w:rPr>
          <w:rFonts w:ascii="Georgia" w:hAnsi="Georgia"/>
        </w:rPr>
      </w:pPr>
      <w:r w:rsidRPr="00F5539C">
        <w:rPr>
          <w:rStyle w:val="StyleStyleBold12pt"/>
          <w:rFonts w:ascii="Georgia" w:hAnsi="Georgia"/>
        </w:rPr>
        <w:t>Greenwald 13</w:t>
      </w:r>
      <w:r w:rsidRPr="00F5539C">
        <w:rPr>
          <w:rFonts w:ascii="Georgia" w:hAnsi="Georgia"/>
        </w:rPr>
        <w:t xml:space="preserve"> — ex-constitutional lawyer, former columnist on civil liberties and US national security issues for the Guardian</w:t>
      </w:r>
    </w:p>
    <w:p w14:paraId="729D3FD7" w14:textId="77777777" w:rsidR="005E33A1" w:rsidRPr="00F5539C" w:rsidRDefault="005E33A1" w:rsidP="005E33A1">
      <w:pPr>
        <w:rPr>
          <w:rFonts w:ascii="Georgia" w:hAnsi="Georgia"/>
        </w:rPr>
      </w:pPr>
      <w:r w:rsidRPr="00F5539C">
        <w:rPr>
          <w:rFonts w:ascii="Georgia" w:hAnsi="Georgia"/>
        </w:rPr>
        <w:t>(Glenn Greenwald, 3-29-2013, "Domestic drones and their unique dangers," http://www.theguardian.com/commentisfree/2013/mar/29/domestic-drones-unique-dangers, Date Accessed: 6-23-2015) //NM</w:t>
      </w:r>
    </w:p>
    <w:p w14:paraId="15A7073B" w14:textId="77777777" w:rsidR="005E33A1" w:rsidRPr="00F5539C" w:rsidRDefault="005E33A1" w:rsidP="005E33A1">
      <w:pPr>
        <w:rPr>
          <w:rStyle w:val="StyleBoldUnderline"/>
          <w:rFonts w:ascii="Georgia" w:hAnsi="Georgia"/>
        </w:rPr>
      </w:pPr>
      <w:r w:rsidRPr="00F5539C">
        <w:rPr>
          <w:rStyle w:val="StyleBoldUnderline"/>
          <w:rFonts w:ascii="Georgia" w:hAnsi="Georgia"/>
          <w:highlight w:val="yellow"/>
        </w:rPr>
        <w:t>What is</w:t>
      </w:r>
      <w:r w:rsidRPr="00F5539C">
        <w:rPr>
          <w:rStyle w:val="StyleBoldUnderline"/>
          <w:rFonts w:ascii="Georgia" w:hAnsi="Georgia"/>
        </w:rPr>
        <w:t xml:space="preserve"> most </w:t>
      </w:r>
      <w:r w:rsidRPr="00F5539C">
        <w:rPr>
          <w:rStyle w:val="StyleBoldUnderline"/>
          <w:rFonts w:ascii="Georgia" w:hAnsi="Georgia"/>
          <w:highlight w:val="yellow"/>
        </w:rPr>
        <w:t>often ignored</w:t>
      </w:r>
      <w:r w:rsidRPr="00F5539C">
        <w:rPr>
          <w:rStyle w:val="StyleBoldUnderline"/>
          <w:rFonts w:ascii="Georgia" w:hAnsi="Georgia"/>
        </w:rPr>
        <w:t xml:space="preserve"> by drone proponents</w:t>
      </w:r>
      <w:r w:rsidRPr="00F5539C">
        <w:rPr>
          <w:rFonts w:ascii="Georgia" w:hAnsi="Georgia"/>
        </w:rPr>
        <w:t xml:space="preserve">, or those who scoff at anti-drone activism, </w:t>
      </w:r>
      <w:r w:rsidRPr="00F5539C">
        <w:rPr>
          <w:rStyle w:val="StyleBoldUnderline"/>
          <w:rFonts w:ascii="Georgia" w:hAnsi="Georgia"/>
          <w:highlight w:val="yellow"/>
        </w:rPr>
        <w:t>are the</w:t>
      </w:r>
      <w:r w:rsidRPr="00F5539C">
        <w:rPr>
          <w:rStyle w:val="StyleBoldUnderline"/>
          <w:rFonts w:ascii="Georgia" w:hAnsi="Georgia"/>
        </w:rPr>
        <w:t xml:space="preserve"> unique </w:t>
      </w:r>
      <w:r w:rsidRPr="00F5539C">
        <w:rPr>
          <w:rStyle w:val="StyleBoldUnderline"/>
          <w:rFonts w:ascii="Georgia" w:hAnsi="Georgia"/>
          <w:highlight w:val="yellow"/>
        </w:rPr>
        <w:t>features of drones: the way they enable more warfare, more aggression, and more surveillance</w:t>
      </w:r>
      <w:r w:rsidRPr="00F5539C">
        <w:rPr>
          <w:rFonts w:ascii="Georgia" w:hAnsi="Georgia"/>
        </w:rPr>
        <w:t xml:space="preserve">. </w:t>
      </w:r>
      <w:r w:rsidRPr="00F5539C">
        <w:rPr>
          <w:rStyle w:val="Emphasis"/>
          <w:rFonts w:ascii="Georgia" w:hAnsi="Georgia"/>
          <w:highlight w:val="yellow"/>
        </w:rPr>
        <w:t>Drones make war more likely</w:t>
      </w:r>
      <w:r w:rsidRPr="00F5539C">
        <w:rPr>
          <w:rStyle w:val="StyleBoldUnderline"/>
          <w:rFonts w:ascii="Georgia" w:hAnsi="Georgia"/>
        </w:rPr>
        <w:t xml:space="preserve"> precisely because they entail so little risk to the war-making country</w:t>
      </w:r>
      <w:r w:rsidRPr="00F5539C">
        <w:rPr>
          <w:rFonts w:ascii="Georgia" w:hAnsi="Georgia"/>
        </w:rPr>
        <w:t xml:space="preserve">. Similarly, </w:t>
      </w:r>
      <w:r w:rsidRPr="00F5539C">
        <w:rPr>
          <w:rStyle w:val="StyleBoldUnderline"/>
          <w:rFonts w:ascii="Georgia" w:hAnsi="Georgia"/>
          <w:highlight w:val="yellow"/>
        </w:rPr>
        <w:t>while the propensity of drones</w:t>
      </w:r>
      <w:r w:rsidRPr="00F5539C">
        <w:rPr>
          <w:rStyle w:val="StyleBoldUnderline"/>
          <w:rFonts w:ascii="Georgia" w:hAnsi="Georgia"/>
        </w:rPr>
        <w:t xml:space="preserve"> to kill innocent people </w:t>
      </w:r>
      <w:r w:rsidRPr="00F5539C">
        <w:rPr>
          <w:rStyle w:val="StyleBoldUnderline"/>
          <w:rFonts w:ascii="Georgia" w:hAnsi="Georgia"/>
          <w:highlight w:val="yellow"/>
        </w:rPr>
        <w:t>receives</w:t>
      </w:r>
      <w:r w:rsidRPr="00F5539C">
        <w:rPr>
          <w:rStyle w:val="StyleBoldUnderline"/>
          <w:rFonts w:ascii="Georgia" w:hAnsi="Georgia"/>
        </w:rPr>
        <w:t xml:space="preserve"> the bulk of </w:t>
      </w:r>
      <w:r w:rsidRPr="00F5539C">
        <w:rPr>
          <w:rStyle w:val="StyleBoldUnderline"/>
          <w:rFonts w:ascii="Georgia" w:hAnsi="Georgia"/>
          <w:highlight w:val="yellow"/>
        </w:rPr>
        <w:t>media attention</w:t>
      </w:r>
      <w:r w:rsidRPr="00F5539C">
        <w:rPr>
          <w:rFonts w:ascii="Georgia" w:hAnsi="Georgia"/>
          <w:highlight w:val="yellow"/>
        </w:rPr>
        <w:t xml:space="preserve">, </w:t>
      </w:r>
      <w:r w:rsidRPr="00F5539C">
        <w:rPr>
          <w:rStyle w:val="StyleBoldUnderline"/>
          <w:rFonts w:ascii="Georgia" w:hAnsi="Georgia"/>
          <w:highlight w:val="yellow"/>
        </w:rPr>
        <w:t xml:space="preserve">the way in which </w:t>
      </w:r>
      <w:r w:rsidRPr="00F5539C">
        <w:rPr>
          <w:rStyle w:val="Emphasis"/>
          <w:rFonts w:ascii="Georgia" w:hAnsi="Georgia"/>
          <w:highlight w:val="yellow"/>
        </w:rPr>
        <w:t>drones psychologically terrorize the population</w:t>
      </w:r>
      <w:r w:rsidRPr="00F5539C">
        <w:rPr>
          <w:rFonts w:ascii="Georgia" w:hAnsi="Georgia"/>
        </w:rPr>
        <w:t xml:space="preserve"> - </w:t>
      </w:r>
      <w:r w:rsidRPr="00F5539C">
        <w:rPr>
          <w:rStyle w:val="StyleBoldUnderline"/>
          <w:rFonts w:ascii="Georgia" w:hAnsi="Georgia"/>
        </w:rPr>
        <w:t xml:space="preserve">simply </w:t>
      </w:r>
      <w:r w:rsidRPr="00F5539C">
        <w:rPr>
          <w:rStyle w:val="StyleBoldUnderline"/>
          <w:rFonts w:ascii="Georgia" w:hAnsi="Georgia"/>
          <w:highlight w:val="yellow"/>
        </w:rPr>
        <w:t>by constantly hovering over them</w:t>
      </w:r>
      <w:r w:rsidRPr="00F5539C">
        <w:rPr>
          <w:rStyle w:val="StyleBoldUnderline"/>
          <w:rFonts w:ascii="Georgia" w:hAnsi="Georgia"/>
        </w:rPr>
        <w:t>:</w:t>
      </w:r>
      <w:r w:rsidRPr="00F5539C">
        <w:rPr>
          <w:rFonts w:ascii="Georgia" w:hAnsi="Georgia"/>
        </w:rPr>
        <w:t xml:space="preserve"> unseen but heard </w:t>
      </w:r>
      <w:r w:rsidRPr="00F5539C">
        <w:rPr>
          <w:rFonts w:ascii="Georgia" w:hAnsi="Georgia"/>
          <w:highlight w:val="yellow"/>
        </w:rPr>
        <w:t xml:space="preserve">- </w:t>
      </w:r>
      <w:r w:rsidRPr="00F5539C">
        <w:rPr>
          <w:rStyle w:val="StyleBoldUnderline"/>
          <w:rFonts w:ascii="Georgia" w:hAnsi="Georgia"/>
          <w:highlight w:val="yellow"/>
        </w:rPr>
        <w:t>is usually ignored</w:t>
      </w:r>
      <w:r w:rsidRPr="00F5539C">
        <w:rPr>
          <w:rFonts w:ascii="Georgia" w:hAnsi="Georgia"/>
          <w:highlight w:val="yellow"/>
        </w:rPr>
        <w:t>,</w:t>
      </w:r>
      <w:r w:rsidRPr="00F5539C">
        <w:rPr>
          <w:rFonts w:ascii="Georgia" w:hAnsi="Georgia"/>
        </w:rPr>
        <w:t xml:space="preserve"> because it's not happening in the US, so few people care (see this AP report from yesterday on how the increasing use of drone attacks in Afghanistan is truly terrorizing local villagers</w:t>
      </w:r>
      <w:r w:rsidRPr="00F5539C">
        <w:rPr>
          <w:rFonts w:ascii="Georgia" w:hAnsi="Georgia"/>
          <w:highlight w:val="yellow"/>
        </w:rPr>
        <w:t xml:space="preserve">). </w:t>
      </w:r>
      <w:r w:rsidRPr="00F5539C">
        <w:rPr>
          <w:rStyle w:val="StyleBoldUnderline"/>
          <w:rFonts w:ascii="Georgia" w:hAnsi="Georgia"/>
          <w:highlight w:val="yellow"/>
        </w:rPr>
        <w:t>It remains to be seen how Americans will react to drones constantly hovering over their homes and</w:t>
      </w:r>
      <w:r w:rsidRPr="00F5539C">
        <w:rPr>
          <w:rStyle w:val="StyleBoldUnderline"/>
          <w:rFonts w:ascii="Georgia" w:hAnsi="Georgia"/>
        </w:rPr>
        <w:t xml:space="preserve"> their childrens' </w:t>
      </w:r>
      <w:r w:rsidRPr="00F5539C">
        <w:rPr>
          <w:rStyle w:val="StyleBoldUnderline"/>
          <w:rFonts w:ascii="Georgia" w:hAnsi="Georgia"/>
          <w:highlight w:val="yellow"/>
        </w:rPr>
        <w:t>schools</w:t>
      </w:r>
      <w:r w:rsidRPr="00F5539C">
        <w:rPr>
          <w:rStyle w:val="StyleBoldUnderline"/>
          <w:rFonts w:ascii="Georgia" w:hAnsi="Georgia"/>
        </w:rPr>
        <w:t>, though by that point, their presence will be so institutionalized that it will be likely be too late to stop</w:t>
      </w:r>
      <w:r w:rsidRPr="00F5539C">
        <w:rPr>
          <w:rFonts w:ascii="Georgia" w:hAnsi="Georgia"/>
        </w:rPr>
        <w:t xml:space="preserve">. Notably, this may be one area where an actual bipartisan/trans-partisan alliance can meaningfully emerge, as most advocates working on these issues with whom I've spoken say that libertarian-minded GOP state legislators have been as responsive as more left-wing Democratic ones in working to impose some limits. </w:t>
      </w:r>
      <w:r w:rsidRPr="00F5539C">
        <w:rPr>
          <w:rStyle w:val="Emphasis"/>
          <w:rFonts w:ascii="Georgia" w:hAnsi="Georgia"/>
          <w:highlight w:val="yellow"/>
        </w:rPr>
        <w:t>One bill</w:t>
      </w:r>
      <w:r w:rsidRPr="00F5539C">
        <w:rPr>
          <w:rStyle w:val="StyleBoldUnderline"/>
          <w:rFonts w:ascii="Georgia" w:hAnsi="Georgia"/>
        </w:rPr>
        <w:t xml:space="preserve"> </w:t>
      </w:r>
      <w:r w:rsidRPr="00F5539C">
        <w:rPr>
          <w:rFonts w:ascii="Georgia" w:hAnsi="Georgia"/>
        </w:rPr>
        <w:t xml:space="preserve">now pending in Congress </w:t>
      </w:r>
      <w:r w:rsidRPr="00F5539C">
        <w:rPr>
          <w:rStyle w:val="Emphasis"/>
          <w:rFonts w:ascii="Georgia" w:hAnsi="Georgia"/>
          <w:highlight w:val="yellow"/>
        </w:rPr>
        <w:t>would prohibit the use of surveillance drones on US soil in the absence of a specific search warrant</w:t>
      </w:r>
      <w:r w:rsidRPr="00F5539C">
        <w:rPr>
          <w:rStyle w:val="StyleBoldUnderline"/>
          <w:rFonts w:ascii="Georgia" w:hAnsi="Georgia"/>
        </w:rPr>
        <w:t>, and has bipartisan support</w:t>
      </w:r>
      <w:r w:rsidRPr="00F5539C">
        <w:rPr>
          <w:rFonts w:ascii="Georgia" w:hAnsi="Georgia"/>
        </w:rPr>
        <w:t xml:space="preserve">. Only </w:t>
      </w:r>
      <w:r w:rsidRPr="00F5539C">
        <w:rPr>
          <w:rStyle w:val="StyleBoldUnderline"/>
          <w:rFonts w:ascii="Georgia" w:hAnsi="Georgia"/>
          <w:highlight w:val="yellow"/>
        </w:rPr>
        <w:t>the most authoritarian among us will be incapable of understanding</w:t>
      </w:r>
      <w:r w:rsidRPr="00F5539C">
        <w:rPr>
          <w:rStyle w:val="StyleBoldUnderline"/>
          <w:rFonts w:ascii="Georgia" w:hAnsi="Georgia"/>
        </w:rPr>
        <w:t xml:space="preserve"> the multiple </w:t>
      </w:r>
      <w:r w:rsidRPr="00F5539C">
        <w:rPr>
          <w:rStyle w:val="StyleBoldUnderline"/>
          <w:rFonts w:ascii="Georgia" w:hAnsi="Georgia"/>
          <w:highlight w:val="yellow"/>
        </w:rPr>
        <w:t>dangers posed by a domestic drone regime</w:t>
      </w:r>
      <w:r w:rsidRPr="00F5539C">
        <w:rPr>
          <w:rFonts w:ascii="Georgia" w:hAnsi="Georgia"/>
        </w:rPr>
        <w:t xml:space="preserve"> (particularly when their party is in control of the government and they are incapable of perceiving threats from increased state police power). But </w:t>
      </w:r>
      <w:r w:rsidRPr="00F5539C">
        <w:rPr>
          <w:rStyle w:val="StyleBoldUnderline"/>
          <w:rFonts w:ascii="Georgia" w:hAnsi="Georgia"/>
        </w:rPr>
        <w:t xml:space="preserve">the </w:t>
      </w:r>
      <w:r w:rsidRPr="00F5539C">
        <w:rPr>
          <w:rStyle w:val="StyleBoldUnderline"/>
          <w:rFonts w:ascii="Georgia" w:hAnsi="Georgia"/>
          <w:highlight w:val="yellow"/>
        </w:rPr>
        <w:t>proliferation of domestic drones affords a real opportunity to forge</w:t>
      </w:r>
      <w:r w:rsidRPr="00F5539C">
        <w:rPr>
          <w:rStyle w:val="StyleBoldUnderline"/>
          <w:rFonts w:ascii="Georgia" w:hAnsi="Georgia"/>
        </w:rPr>
        <w:t xml:space="preserve"> an enduring coalition in </w:t>
      </w:r>
      <w:r w:rsidRPr="00F5539C">
        <w:rPr>
          <w:rStyle w:val="StyleBoldUnderline"/>
          <w:rFonts w:ascii="Georgia" w:hAnsi="Georgia"/>
          <w:highlight w:val="yellow"/>
        </w:rPr>
        <w:t>defense of core privacy and other rights</w:t>
      </w:r>
      <w:r w:rsidRPr="00F5539C">
        <w:rPr>
          <w:rStyle w:val="StyleBoldUnderline"/>
          <w:rFonts w:ascii="Georgia" w:hAnsi="Georgia"/>
        </w:rPr>
        <w:t xml:space="preserve"> that transcends partisan allegiance, </w:t>
      </w:r>
      <w:r w:rsidRPr="00F5539C">
        <w:rPr>
          <w:rStyle w:val="StyleBoldUnderline"/>
          <w:rFonts w:ascii="Georgia" w:hAnsi="Georgia"/>
          <w:highlight w:val="yellow"/>
        </w:rPr>
        <w:t>by working toward</w:t>
      </w:r>
      <w:r w:rsidRPr="00F5539C">
        <w:rPr>
          <w:rStyle w:val="StyleBoldUnderline"/>
          <w:rFonts w:ascii="Georgia" w:hAnsi="Georgia"/>
        </w:rPr>
        <w:t xml:space="preserve"> meaningful </w:t>
      </w:r>
      <w:r w:rsidRPr="00F5539C">
        <w:rPr>
          <w:rStyle w:val="StyleBoldUnderline"/>
          <w:rFonts w:ascii="Georgia" w:hAnsi="Georgia"/>
          <w:highlight w:val="yellow"/>
        </w:rPr>
        <w:t>limits on their use</w:t>
      </w:r>
      <w:r w:rsidRPr="00F5539C">
        <w:rPr>
          <w:rStyle w:val="StyleBoldUnderline"/>
          <w:rFonts w:ascii="Georgia" w:hAnsi="Georgia"/>
        </w:rPr>
        <w:t>. Making people aware of exactly what these unique threats are from a domestic drone regime is the key first step in constructing that coalition.</w:t>
      </w:r>
    </w:p>
    <w:p w14:paraId="1F07D36C" w14:textId="7B681A65" w:rsidR="005E33A1" w:rsidRPr="00F5539C" w:rsidRDefault="005E33A1" w:rsidP="005E33A1">
      <w:pPr>
        <w:pStyle w:val="Heading3"/>
        <w:rPr>
          <w:rFonts w:ascii="Georgia" w:hAnsi="Georgia"/>
        </w:rPr>
      </w:pPr>
      <w:r w:rsidRPr="00F5539C">
        <w:rPr>
          <w:rFonts w:ascii="Georgia" w:hAnsi="Georgia"/>
        </w:rPr>
        <w:t>Airport Security</w:t>
      </w:r>
    </w:p>
    <w:p w14:paraId="4847DC98" w14:textId="77777777" w:rsidR="005C19CE" w:rsidRPr="00F5539C" w:rsidRDefault="005C19CE" w:rsidP="005C19CE">
      <w:pPr>
        <w:pStyle w:val="Heading4"/>
        <w:rPr>
          <w:rStyle w:val="StyleStyleBold12pt"/>
          <w:rFonts w:ascii="Georgia" w:hAnsi="Georgia"/>
          <w:b/>
        </w:rPr>
      </w:pPr>
      <w:r w:rsidRPr="00F5539C">
        <w:rPr>
          <w:rStyle w:val="StyleStyleBold12pt"/>
          <w:rFonts w:ascii="Georgia" w:hAnsi="Georgia"/>
          <w:b/>
        </w:rPr>
        <w:t>TSA fails 95 percent of the time—heightens security risk</w:t>
      </w:r>
    </w:p>
    <w:p w14:paraId="07E67CCD" w14:textId="77777777" w:rsidR="005C19CE" w:rsidRPr="00F5539C" w:rsidRDefault="005C19CE" w:rsidP="005C19CE">
      <w:pPr>
        <w:rPr>
          <w:rFonts w:ascii="Georgia" w:hAnsi="Georgia"/>
        </w:rPr>
      </w:pPr>
      <w:r w:rsidRPr="00F5539C">
        <w:rPr>
          <w:rStyle w:val="StyleStyleBold12pt"/>
          <w:rFonts w:ascii="Georgia" w:hAnsi="Georgia"/>
        </w:rPr>
        <w:t>Campbell 6/1</w:t>
      </w:r>
      <w:r w:rsidRPr="00F5539C">
        <w:rPr>
          <w:rFonts w:ascii="Georgia" w:hAnsi="Georgia"/>
        </w:rPr>
        <w:t xml:space="preserve"> — Huffington Post</w:t>
      </w:r>
    </w:p>
    <w:p w14:paraId="304E8630" w14:textId="77777777" w:rsidR="005C19CE" w:rsidRPr="00F5539C" w:rsidRDefault="005C19CE" w:rsidP="005C19CE">
      <w:pPr>
        <w:rPr>
          <w:rFonts w:ascii="Georgia" w:hAnsi="Georgia"/>
        </w:rPr>
      </w:pPr>
      <w:r w:rsidRPr="00F5539C">
        <w:rPr>
          <w:rFonts w:ascii="Georgia" w:hAnsi="Georgia"/>
        </w:rPr>
        <w:t>(Andy, 6-1-2015, "TSA Fails 95 Percent Of Undercover Security Tests: Report," &lt;span class="skimlinks-unlinked"&gt;http://www.huffingtonpost.com/2015/06/01/tsa-fails-95-percent-tests-homeland-security_n_7485558.html&lt;/span&gt;, Date Accessed: 6-22-2015) //NM</w:t>
      </w:r>
    </w:p>
    <w:p w14:paraId="4F7E9E60" w14:textId="77777777" w:rsidR="005C19CE" w:rsidRPr="00F5539C" w:rsidRDefault="005C19CE" w:rsidP="005C19CE">
      <w:pPr>
        <w:rPr>
          <w:rFonts w:ascii="Georgia" w:hAnsi="Georgia"/>
        </w:rPr>
      </w:pPr>
    </w:p>
    <w:p w14:paraId="478EB8E5" w14:textId="77777777" w:rsidR="005C19CE" w:rsidRPr="00F5539C" w:rsidRDefault="005C19CE" w:rsidP="005C19CE">
      <w:pPr>
        <w:rPr>
          <w:rFonts w:ascii="Georgia" w:hAnsi="Georgia"/>
          <w:sz w:val="16"/>
        </w:rPr>
      </w:pPr>
      <w:r w:rsidRPr="00F5539C">
        <w:rPr>
          <w:rFonts w:ascii="Georgia" w:hAnsi="Georgia"/>
          <w:sz w:val="16"/>
        </w:rPr>
        <w:t xml:space="preserve">As thorough as </w:t>
      </w:r>
      <w:r w:rsidRPr="00F5539C">
        <w:rPr>
          <w:rStyle w:val="StyleBoldUnderline"/>
          <w:rFonts w:ascii="Georgia" w:hAnsi="Georgia"/>
          <w:highlight w:val="yellow"/>
        </w:rPr>
        <w:t>the T</w:t>
      </w:r>
      <w:r w:rsidRPr="00F5539C">
        <w:rPr>
          <w:rStyle w:val="StyleBoldUnderline"/>
          <w:rFonts w:ascii="Georgia" w:hAnsi="Georgia"/>
        </w:rPr>
        <w:t xml:space="preserve">ransportation </w:t>
      </w:r>
      <w:r w:rsidRPr="00F5539C">
        <w:rPr>
          <w:rStyle w:val="StyleBoldUnderline"/>
          <w:rFonts w:ascii="Georgia" w:hAnsi="Georgia"/>
          <w:highlight w:val="yellow"/>
        </w:rPr>
        <w:t>S</w:t>
      </w:r>
      <w:r w:rsidRPr="00F5539C">
        <w:rPr>
          <w:rStyle w:val="StyleBoldUnderline"/>
          <w:rFonts w:ascii="Georgia" w:hAnsi="Georgia"/>
        </w:rPr>
        <w:t xml:space="preserve">ecurity </w:t>
      </w:r>
      <w:r w:rsidRPr="00F5539C">
        <w:rPr>
          <w:rStyle w:val="StyleBoldUnderline"/>
          <w:rFonts w:ascii="Georgia" w:hAnsi="Georgia"/>
          <w:highlight w:val="yellow"/>
        </w:rPr>
        <w:t>A</w:t>
      </w:r>
      <w:r w:rsidRPr="00F5539C">
        <w:rPr>
          <w:rStyle w:val="StyleBoldUnderline"/>
          <w:rFonts w:ascii="Georgia" w:hAnsi="Georgia"/>
        </w:rPr>
        <w:t>dministration</w:t>
      </w:r>
      <w:r w:rsidRPr="00F5539C">
        <w:rPr>
          <w:rFonts w:ascii="Georgia" w:hAnsi="Georgia"/>
          <w:sz w:val="16"/>
        </w:rPr>
        <w:t xml:space="preserve"> screeners may be as they rifle through your belongings, the agency </w:t>
      </w:r>
      <w:r w:rsidRPr="00F5539C">
        <w:rPr>
          <w:rStyle w:val="StyleBoldUnderline"/>
          <w:rFonts w:ascii="Georgia" w:hAnsi="Georgia"/>
          <w:highlight w:val="yellow"/>
        </w:rPr>
        <w:t>isn't performing</w:t>
      </w:r>
      <w:r w:rsidRPr="00F5539C">
        <w:rPr>
          <w:rStyle w:val="StyleBoldUnderline"/>
          <w:rFonts w:ascii="Georgia" w:hAnsi="Georgia"/>
        </w:rPr>
        <w:t xml:space="preserve"> where it counts. </w:t>
      </w:r>
      <w:r w:rsidRPr="00F5539C">
        <w:rPr>
          <w:rStyle w:val="StyleBoldUnderline"/>
          <w:rFonts w:ascii="Georgia" w:hAnsi="Georgia"/>
          <w:highlight w:val="yellow"/>
        </w:rPr>
        <w:t>In a series of trials, the D</w:t>
      </w:r>
      <w:r w:rsidRPr="00F5539C">
        <w:rPr>
          <w:rStyle w:val="StyleBoldUnderline"/>
          <w:rFonts w:ascii="Georgia" w:hAnsi="Georgia"/>
        </w:rPr>
        <w:t xml:space="preserve">epartment of </w:t>
      </w:r>
      <w:r w:rsidRPr="00F5539C">
        <w:rPr>
          <w:rStyle w:val="StyleBoldUnderline"/>
          <w:rFonts w:ascii="Georgia" w:hAnsi="Georgia"/>
          <w:highlight w:val="yellow"/>
        </w:rPr>
        <w:t>H</w:t>
      </w:r>
      <w:r w:rsidRPr="00F5539C">
        <w:rPr>
          <w:rStyle w:val="StyleBoldUnderline"/>
          <w:rFonts w:ascii="Georgia" w:hAnsi="Georgia"/>
        </w:rPr>
        <w:t xml:space="preserve">omeland </w:t>
      </w:r>
      <w:r w:rsidRPr="00F5539C">
        <w:rPr>
          <w:rStyle w:val="StyleBoldUnderline"/>
          <w:rFonts w:ascii="Georgia" w:hAnsi="Georgia"/>
          <w:highlight w:val="yellow"/>
        </w:rPr>
        <w:t>S</w:t>
      </w:r>
      <w:r w:rsidRPr="00F5539C">
        <w:rPr>
          <w:rStyle w:val="StyleBoldUnderline"/>
          <w:rFonts w:ascii="Georgia" w:hAnsi="Georgia"/>
        </w:rPr>
        <w:t xml:space="preserve">ecurity </w:t>
      </w:r>
      <w:r w:rsidRPr="00F5539C">
        <w:rPr>
          <w:rStyle w:val="StyleBoldUnderline"/>
          <w:rFonts w:ascii="Georgia" w:hAnsi="Georgia"/>
          <w:highlight w:val="yellow"/>
        </w:rPr>
        <w:t xml:space="preserve">was able to </w:t>
      </w:r>
      <w:proofErr w:type="gramStart"/>
      <w:r w:rsidRPr="00F5539C">
        <w:rPr>
          <w:rStyle w:val="StyleBoldUnderline"/>
          <w:rFonts w:ascii="Georgia" w:hAnsi="Georgia"/>
          <w:highlight w:val="yellow"/>
        </w:rPr>
        <w:t>smuggl</w:t>
      </w:r>
      <w:r w:rsidRPr="00F5539C">
        <w:rPr>
          <w:rStyle w:val="StyleBoldUnderline"/>
          <w:rFonts w:ascii="Georgia" w:hAnsi="Georgia"/>
        </w:rPr>
        <w:t xml:space="preserve">  fake</w:t>
      </w:r>
      <w:proofErr w:type="gramEnd"/>
      <w:r w:rsidRPr="00F5539C">
        <w:rPr>
          <w:rStyle w:val="StyleBoldUnderline"/>
          <w:rFonts w:ascii="Georgia" w:hAnsi="Georgia"/>
        </w:rPr>
        <w:t xml:space="preserve"> explosives, weapons and other c</w:t>
      </w:r>
      <w:r w:rsidRPr="00F5539C">
        <w:rPr>
          <w:rStyle w:val="StyleBoldUnderline"/>
          <w:rFonts w:ascii="Georgia" w:hAnsi="Georgia"/>
          <w:highlight w:val="yellow"/>
        </w:rPr>
        <w:t>ontraband past airport screeners</w:t>
      </w:r>
      <w:r w:rsidRPr="00F5539C">
        <w:rPr>
          <w:rStyle w:val="StyleBoldUnderline"/>
          <w:rFonts w:ascii="Georgia" w:hAnsi="Georgia"/>
        </w:rPr>
        <w:t xml:space="preserve"> in major cities across the country</w:t>
      </w:r>
      <w:r w:rsidRPr="00F5539C">
        <w:rPr>
          <w:rFonts w:ascii="Georgia" w:hAnsi="Georgia"/>
          <w:sz w:val="16"/>
        </w:rPr>
        <w:t xml:space="preserve">, according to ABC News. Officials briefed on the Homeland Security Inspector General's investigation told the station that </w:t>
      </w:r>
      <w:r w:rsidRPr="00F5539C">
        <w:rPr>
          <w:rStyle w:val="Emphasis"/>
          <w:rFonts w:ascii="Georgia" w:hAnsi="Georgia"/>
          <w:highlight w:val="yellow"/>
        </w:rPr>
        <w:t>the TSA failed 67 out of 70 tests</w:t>
      </w:r>
      <w:r w:rsidRPr="00F5539C">
        <w:rPr>
          <w:rStyle w:val="StyleBoldUnderline"/>
          <w:rFonts w:ascii="Georgia" w:hAnsi="Georgia"/>
        </w:rPr>
        <w:t xml:space="preserve"> conducted by the department's Red Teams -- undercover passengers tasked with identifying weaknesses in the screening process</w:t>
      </w:r>
      <w:r w:rsidRPr="00F5539C">
        <w:rPr>
          <w:rFonts w:ascii="Georgia" w:hAnsi="Georgia"/>
          <w:sz w:val="16"/>
        </w:rPr>
        <w:t xml:space="preserve">, NJ.com reports. During the tests, </w:t>
      </w:r>
      <w:r w:rsidRPr="00F5539C">
        <w:rPr>
          <w:rStyle w:val="StyleBoldUnderline"/>
          <w:rFonts w:ascii="Georgia" w:hAnsi="Georgia"/>
          <w:highlight w:val="yellow"/>
        </w:rPr>
        <w:t>DHS agents</w:t>
      </w:r>
      <w:r w:rsidRPr="00F5539C">
        <w:rPr>
          <w:rStyle w:val="StyleBoldUnderline"/>
          <w:rFonts w:ascii="Georgia" w:hAnsi="Georgia"/>
        </w:rPr>
        <w:t xml:space="preserve"> each </w:t>
      </w:r>
      <w:r w:rsidRPr="00F5539C">
        <w:rPr>
          <w:rStyle w:val="StyleBoldUnderline"/>
          <w:rFonts w:ascii="Georgia" w:hAnsi="Georgia"/>
          <w:highlight w:val="yellow"/>
        </w:rPr>
        <w:t>tried to bring a banned item past TSA screeners</w:t>
      </w:r>
      <w:r w:rsidRPr="00F5539C">
        <w:rPr>
          <w:rStyle w:val="StyleBoldUnderline"/>
          <w:rFonts w:ascii="Georgia" w:hAnsi="Georgia"/>
        </w:rPr>
        <w:t xml:space="preserve">. </w:t>
      </w:r>
      <w:r w:rsidRPr="00F5539C">
        <w:rPr>
          <w:rStyle w:val="Emphasis"/>
          <w:rFonts w:ascii="Georgia" w:hAnsi="Georgia"/>
          <w:highlight w:val="yellow"/>
        </w:rPr>
        <w:t>They succeeded 95 percent of the time</w:t>
      </w:r>
      <w:r w:rsidRPr="00F5539C">
        <w:rPr>
          <w:rFonts w:ascii="Georgia" w:hAnsi="Georgia"/>
          <w:sz w:val="16"/>
        </w:rPr>
        <w:t xml:space="preserve">. The internal investigation was designed to find the TSA's most egregious vulnerabilities. </w:t>
      </w:r>
      <w:r w:rsidRPr="00F5539C">
        <w:rPr>
          <w:rStyle w:val="StyleBoldUnderline"/>
          <w:rFonts w:ascii="Georgia" w:hAnsi="Georgia"/>
        </w:rPr>
        <w:t>The TSA has said</w:t>
      </w:r>
      <w:r w:rsidRPr="00F5539C">
        <w:rPr>
          <w:rFonts w:ascii="Georgia" w:hAnsi="Georgia"/>
          <w:sz w:val="16"/>
        </w:rPr>
        <w:t xml:space="preserve"> Red Team </w:t>
      </w:r>
      <w:r w:rsidRPr="00F5539C">
        <w:rPr>
          <w:rStyle w:val="StyleBoldUnderline"/>
          <w:rFonts w:ascii="Georgia" w:hAnsi="Georgia"/>
        </w:rPr>
        <w:t>agents are "super terrorists" who “push the boundaries of our people, processes, and technology</w:t>
      </w:r>
      <w:r w:rsidRPr="00F5539C">
        <w:rPr>
          <w:rFonts w:ascii="Georgia" w:hAnsi="Georgia"/>
          <w:sz w:val="16"/>
        </w:rPr>
        <w:t xml:space="preserve">,” but DHS officials told ABC the test results were frustrating at the very least. ABC reports: In one test an undercover agent was stopped after setting off an alarm at a magnetometer, but </w:t>
      </w:r>
      <w:r w:rsidRPr="00F5539C">
        <w:rPr>
          <w:rStyle w:val="StyleBoldUnderline"/>
          <w:rFonts w:ascii="Georgia" w:hAnsi="Georgia"/>
          <w:highlight w:val="yellow"/>
        </w:rPr>
        <w:t>TSA screeners failed to detect a fake explosive device</w:t>
      </w:r>
      <w:r w:rsidRPr="00F5539C">
        <w:rPr>
          <w:rStyle w:val="StyleBoldUnderline"/>
          <w:rFonts w:ascii="Georgia" w:hAnsi="Georgia"/>
        </w:rPr>
        <w:t xml:space="preserve"> that was taped to his back </w:t>
      </w:r>
      <w:r w:rsidRPr="00F5539C">
        <w:rPr>
          <w:rStyle w:val="StyleBoldUnderline"/>
          <w:rFonts w:ascii="Georgia" w:hAnsi="Georgia"/>
          <w:highlight w:val="yellow"/>
        </w:rPr>
        <w:t>during a</w:t>
      </w:r>
      <w:r w:rsidRPr="00F5539C">
        <w:rPr>
          <w:rStyle w:val="StyleBoldUnderline"/>
          <w:rFonts w:ascii="Georgia" w:hAnsi="Georgia"/>
        </w:rPr>
        <w:t xml:space="preserve"> follow-on </w:t>
      </w:r>
      <w:r w:rsidRPr="00F5539C">
        <w:rPr>
          <w:rStyle w:val="StyleBoldUnderline"/>
          <w:rFonts w:ascii="Georgia" w:hAnsi="Georgia"/>
          <w:highlight w:val="yellow"/>
        </w:rPr>
        <w:t>pat down</w:t>
      </w:r>
      <w:r w:rsidRPr="00F5539C">
        <w:rPr>
          <w:rFonts w:ascii="Georgia" w:hAnsi="Georgia"/>
          <w:sz w:val="16"/>
        </w:rPr>
        <w:t xml:space="preserve">. Officials would not divulge the exact time period of the testing other than to say it concluded recently. Homeland Security Secretary Jeh Johnson was apparently so frustrated by the findings he sought a detailed briefing on them last week at TSA headquarters in Arlington, Virginia, according to sources. </w:t>
      </w:r>
      <w:r w:rsidRPr="00F5539C">
        <w:rPr>
          <w:rStyle w:val="StyleBoldUnderline"/>
          <w:rFonts w:ascii="Georgia" w:hAnsi="Georgia"/>
        </w:rPr>
        <w:t>U.S. officials insisted changes have already been made at airports to address vulnerabilities identified by the latest tests</w:t>
      </w:r>
      <w:r w:rsidRPr="00F5539C">
        <w:rPr>
          <w:rFonts w:ascii="Georgia" w:hAnsi="Georgia"/>
          <w:sz w:val="16"/>
        </w:rPr>
        <w:t xml:space="preserve">. The TSA referred all questions to the DHS. A DHS spokesman told The Huffington </w:t>
      </w:r>
      <w:proofErr w:type="gramStart"/>
      <w:r w:rsidRPr="00F5539C">
        <w:rPr>
          <w:rFonts w:ascii="Georgia" w:hAnsi="Georgia"/>
          <w:sz w:val="16"/>
        </w:rPr>
        <w:t>Post that</w:t>
      </w:r>
      <w:proofErr w:type="gramEnd"/>
      <w:r w:rsidRPr="00F5539C">
        <w:rPr>
          <w:rFonts w:ascii="Georgia" w:hAnsi="Georgia"/>
          <w:sz w:val="16"/>
        </w:rPr>
        <w:t xml:space="preserve"> "Red Team testing of the aviation security network has been part of TSA's mission advancement for 13 years." </w:t>
      </w:r>
    </w:p>
    <w:p w14:paraId="4957F1DF" w14:textId="77777777" w:rsidR="005C19CE" w:rsidRPr="00F5539C" w:rsidRDefault="005C19CE" w:rsidP="005C19CE">
      <w:pPr>
        <w:rPr>
          <w:rFonts w:ascii="Georgia" w:hAnsi="Georgia"/>
          <w:sz w:val="16"/>
        </w:rPr>
      </w:pPr>
    </w:p>
    <w:p w14:paraId="4DE6D931" w14:textId="77777777" w:rsidR="005C19CE" w:rsidRPr="00F5539C" w:rsidRDefault="005C19CE" w:rsidP="005C19CE">
      <w:pPr>
        <w:pStyle w:val="Heading4"/>
        <w:rPr>
          <w:rFonts w:ascii="Georgia" w:hAnsi="Georgia"/>
        </w:rPr>
      </w:pPr>
      <w:r w:rsidRPr="00F5539C">
        <w:rPr>
          <w:rFonts w:ascii="Georgia" w:hAnsi="Georgia"/>
        </w:rPr>
        <w:t xml:space="preserve">And, the TSA fails at screening their </w:t>
      </w:r>
      <w:r w:rsidRPr="00F5539C">
        <w:rPr>
          <w:rFonts w:ascii="Georgia" w:hAnsi="Georgia"/>
          <w:i/>
          <w:u w:val="single"/>
        </w:rPr>
        <w:t>own</w:t>
      </w:r>
      <w:r w:rsidRPr="00F5539C">
        <w:rPr>
          <w:rFonts w:ascii="Georgia" w:hAnsi="Georgia"/>
        </w:rPr>
        <w:t xml:space="preserve"> employees</w:t>
      </w:r>
    </w:p>
    <w:p w14:paraId="2C271D32" w14:textId="77777777" w:rsidR="005C19CE" w:rsidRPr="00F5539C" w:rsidRDefault="005C19CE" w:rsidP="005C19CE">
      <w:pPr>
        <w:rPr>
          <w:rStyle w:val="StyleStyleBold12pt"/>
          <w:rFonts w:ascii="Georgia" w:hAnsi="Georgia"/>
        </w:rPr>
      </w:pPr>
      <w:r w:rsidRPr="00F5539C">
        <w:rPr>
          <w:rStyle w:val="StyleStyleBold12pt"/>
          <w:rFonts w:ascii="Georgia" w:hAnsi="Georgia"/>
        </w:rPr>
        <w:t xml:space="preserve">Jansen 6/16 </w:t>
      </w:r>
      <w:r w:rsidRPr="00F5539C">
        <w:rPr>
          <w:rFonts w:ascii="Georgia" w:hAnsi="Georgia"/>
        </w:rPr>
        <w:t>— USA Today</w:t>
      </w:r>
    </w:p>
    <w:p w14:paraId="7397CC52" w14:textId="77777777" w:rsidR="005C19CE" w:rsidRPr="00F5539C" w:rsidRDefault="005C19CE" w:rsidP="005C19CE">
      <w:pPr>
        <w:rPr>
          <w:rFonts w:ascii="Georgia" w:hAnsi="Georgia"/>
        </w:rPr>
      </w:pPr>
      <w:r w:rsidRPr="00F5539C">
        <w:rPr>
          <w:rFonts w:ascii="Georgia" w:hAnsi="Georgia"/>
        </w:rPr>
        <w:t>(Bart Jansen, 6-16-2015, "TSA finds no threat from 73 workers who fell through screening loophole," http://www.usatoday.com/story/news/nation/2015/06/16/tsa-aviation-worker-background-checks-inspector-general/28807021/, Date Accessed: 6-22-2015) //NM</w:t>
      </w:r>
    </w:p>
    <w:p w14:paraId="218658BB" w14:textId="77777777" w:rsidR="005C19CE" w:rsidRPr="00F5539C" w:rsidRDefault="005C19CE" w:rsidP="005C19CE">
      <w:pPr>
        <w:rPr>
          <w:rFonts w:ascii="Georgia" w:hAnsi="Georgia"/>
          <w:sz w:val="16"/>
        </w:rPr>
      </w:pPr>
      <w:r w:rsidRPr="00F5539C">
        <w:rPr>
          <w:rFonts w:ascii="Georgia" w:hAnsi="Georgia"/>
          <w:sz w:val="16"/>
        </w:rPr>
        <w:t xml:space="preserve">WASHINGTON – </w:t>
      </w:r>
      <w:r w:rsidRPr="00F5539C">
        <w:rPr>
          <w:rStyle w:val="StyleBoldUnderline"/>
          <w:rFonts w:ascii="Georgia" w:hAnsi="Georgia"/>
          <w:highlight w:val="yellow"/>
        </w:rPr>
        <w:t>The</w:t>
      </w:r>
      <w:r w:rsidRPr="00F5539C">
        <w:rPr>
          <w:rFonts w:ascii="Georgia" w:hAnsi="Georgia"/>
          <w:sz w:val="16"/>
          <w:highlight w:val="yellow"/>
        </w:rPr>
        <w:t xml:space="preserve"> </w:t>
      </w:r>
      <w:r w:rsidRPr="00F5539C">
        <w:rPr>
          <w:rStyle w:val="StyleBoldUnderline"/>
          <w:rFonts w:ascii="Georgia" w:hAnsi="Georgia"/>
          <w:highlight w:val="yellow"/>
        </w:rPr>
        <w:t>T</w:t>
      </w:r>
      <w:r w:rsidRPr="00F5539C">
        <w:rPr>
          <w:rFonts w:ascii="Georgia" w:hAnsi="Georgia"/>
          <w:sz w:val="16"/>
        </w:rPr>
        <w:t xml:space="preserve">ransportation </w:t>
      </w:r>
      <w:r w:rsidRPr="00F5539C">
        <w:rPr>
          <w:rStyle w:val="StyleBoldUnderline"/>
          <w:rFonts w:ascii="Georgia" w:hAnsi="Georgia"/>
          <w:highlight w:val="yellow"/>
        </w:rPr>
        <w:t>S</w:t>
      </w:r>
      <w:r w:rsidRPr="00F5539C">
        <w:rPr>
          <w:rFonts w:ascii="Georgia" w:hAnsi="Georgia"/>
          <w:sz w:val="16"/>
        </w:rPr>
        <w:t xml:space="preserve">ecurity </w:t>
      </w:r>
      <w:r w:rsidRPr="00F5539C">
        <w:rPr>
          <w:rStyle w:val="StyleBoldUnderline"/>
          <w:rFonts w:ascii="Georgia" w:hAnsi="Georgia"/>
          <w:highlight w:val="yellow"/>
        </w:rPr>
        <w:t>A</w:t>
      </w:r>
      <w:r w:rsidRPr="00F5539C">
        <w:rPr>
          <w:rFonts w:ascii="Georgia" w:hAnsi="Georgia"/>
          <w:sz w:val="16"/>
        </w:rPr>
        <w:t xml:space="preserve">dministration </w:t>
      </w:r>
      <w:r w:rsidRPr="00F5539C">
        <w:rPr>
          <w:rStyle w:val="StyleBoldUnderline"/>
          <w:rFonts w:ascii="Georgia" w:hAnsi="Georgia"/>
          <w:highlight w:val="yellow"/>
        </w:rPr>
        <w:t>found no threat from 73 aviation workers cited as</w:t>
      </w:r>
      <w:r w:rsidRPr="00F5539C">
        <w:rPr>
          <w:rStyle w:val="StyleBoldUnderline"/>
          <w:rFonts w:ascii="Georgia" w:hAnsi="Georgia"/>
        </w:rPr>
        <w:t xml:space="preserve"> possible </w:t>
      </w:r>
      <w:r w:rsidRPr="00F5539C">
        <w:rPr>
          <w:rStyle w:val="StyleBoldUnderline"/>
          <w:rFonts w:ascii="Georgia" w:hAnsi="Georgia"/>
          <w:highlight w:val="yellow"/>
        </w:rPr>
        <w:t>security risks</w:t>
      </w:r>
      <w:r w:rsidRPr="00F5539C">
        <w:rPr>
          <w:rStyle w:val="StyleBoldUnderline"/>
          <w:rFonts w:ascii="Georgia" w:hAnsi="Georgia"/>
        </w:rPr>
        <w:t xml:space="preserve"> after they fell through a screening loophole</w:t>
      </w:r>
      <w:r w:rsidRPr="00F5539C">
        <w:rPr>
          <w:rFonts w:ascii="Georgia" w:hAnsi="Georgia"/>
          <w:sz w:val="16"/>
        </w:rPr>
        <w:t xml:space="preserve">, a House panel heard Tuesday. Stacey Fitzmaurice, </w:t>
      </w:r>
      <w:r w:rsidRPr="00F5539C">
        <w:rPr>
          <w:rStyle w:val="StyleBoldUnderline"/>
          <w:rFonts w:ascii="Georgia" w:hAnsi="Georgia"/>
          <w:highlight w:val="yellow"/>
        </w:rPr>
        <w:t>TSA's deputy assistant administrator</w:t>
      </w:r>
      <w:r w:rsidRPr="00F5539C">
        <w:rPr>
          <w:rStyle w:val="StyleBoldUnderline"/>
          <w:rFonts w:ascii="Georgia" w:hAnsi="Georgia"/>
        </w:rPr>
        <w:t xml:space="preserve"> </w:t>
      </w:r>
      <w:r w:rsidRPr="00F5539C">
        <w:rPr>
          <w:rFonts w:ascii="Georgia" w:hAnsi="Georgia"/>
          <w:sz w:val="16"/>
        </w:rPr>
        <w:t xml:space="preserve">for the Office of Intelligence and Analysis, </w:t>
      </w:r>
      <w:r w:rsidRPr="00F5539C">
        <w:rPr>
          <w:rStyle w:val="StyleBoldUnderline"/>
          <w:rFonts w:ascii="Georgia" w:hAnsi="Georgia"/>
          <w:highlight w:val="yellow"/>
        </w:rPr>
        <w:t>told</w:t>
      </w:r>
      <w:r w:rsidRPr="00F5539C">
        <w:rPr>
          <w:rStyle w:val="StyleBoldUnderline"/>
          <w:rFonts w:ascii="Georgia" w:hAnsi="Georgia"/>
        </w:rPr>
        <w:t xml:space="preserve"> the </w:t>
      </w:r>
      <w:r w:rsidRPr="00F5539C">
        <w:rPr>
          <w:rStyle w:val="StyleBoldUnderline"/>
          <w:rFonts w:ascii="Georgia" w:hAnsi="Georgia"/>
          <w:highlight w:val="yellow"/>
        </w:rPr>
        <w:t>Homeland Security</w:t>
      </w:r>
      <w:r w:rsidRPr="00F5539C">
        <w:rPr>
          <w:rStyle w:val="StyleBoldUnderline"/>
          <w:rFonts w:ascii="Georgia" w:hAnsi="Georgia"/>
        </w:rPr>
        <w:t xml:space="preserve"> subcommittee on transportation </w:t>
      </w:r>
      <w:r w:rsidRPr="00F5539C">
        <w:rPr>
          <w:rStyle w:val="StyleBoldUnderline"/>
          <w:rFonts w:ascii="Georgia" w:hAnsi="Georgia"/>
          <w:highlight w:val="yellow"/>
        </w:rPr>
        <w:t>that TSA re-checked the workers</w:t>
      </w:r>
      <w:r w:rsidRPr="00F5539C">
        <w:rPr>
          <w:rStyle w:val="StyleBoldUnderline"/>
          <w:rFonts w:ascii="Georgia" w:hAnsi="Georgia"/>
        </w:rPr>
        <w:t xml:space="preserve"> cited in an inspector general's report </w:t>
      </w:r>
      <w:r w:rsidRPr="00F5539C">
        <w:rPr>
          <w:rStyle w:val="StyleBoldUnderline"/>
          <w:rFonts w:ascii="Georgia" w:hAnsi="Georgia"/>
          <w:highlight w:val="yellow"/>
        </w:rPr>
        <w:t>for having</w:t>
      </w:r>
      <w:r w:rsidRPr="00F5539C">
        <w:rPr>
          <w:rStyle w:val="StyleBoldUnderline"/>
          <w:rFonts w:ascii="Georgia" w:hAnsi="Georgia"/>
        </w:rPr>
        <w:t xml:space="preserve"> possible </w:t>
      </w:r>
      <w:r w:rsidRPr="00F5539C">
        <w:rPr>
          <w:rStyle w:val="StyleBoldUnderline"/>
          <w:rFonts w:ascii="Georgia" w:hAnsi="Georgia"/>
          <w:highlight w:val="yellow"/>
        </w:rPr>
        <w:t>links to terror</w:t>
      </w:r>
      <w:r w:rsidRPr="00F5539C">
        <w:rPr>
          <w:rStyle w:val="StyleBoldUnderline"/>
          <w:rFonts w:ascii="Georgia" w:hAnsi="Georgia"/>
        </w:rPr>
        <w:t xml:space="preserve">ism </w:t>
      </w:r>
      <w:r w:rsidRPr="00F5539C">
        <w:rPr>
          <w:rStyle w:val="StyleBoldUnderline"/>
          <w:rFonts w:ascii="Georgia" w:hAnsi="Georgia"/>
          <w:highlight w:val="yellow"/>
        </w:rPr>
        <w:t>and found no threats</w:t>
      </w:r>
      <w:r w:rsidRPr="00F5539C">
        <w:rPr>
          <w:rStyle w:val="StyleBoldUnderline"/>
          <w:rFonts w:ascii="Georgia" w:hAnsi="Georgia"/>
        </w:rPr>
        <w:t>.</w:t>
      </w:r>
      <w:r w:rsidRPr="00F5539C">
        <w:rPr>
          <w:rFonts w:ascii="Georgia" w:hAnsi="Georgia"/>
          <w:sz w:val="16"/>
        </w:rPr>
        <w:t xml:space="preserve"> "To be clear, these individuals are not considered to be known or suspected terrorists," Fitzmaurice said. "The individuals do not pose a threat to transportation security." Even so, lawmakers urged TSA to gain access to the broader government intelligence database that includes people with alleged links to terrorism. TSA expects access by the end of the year. "</w:t>
      </w:r>
      <w:r w:rsidRPr="00F5539C">
        <w:rPr>
          <w:rStyle w:val="Emphasis"/>
          <w:rFonts w:ascii="Georgia" w:hAnsi="Georgia"/>
          <w:highlight w:val="yellow"/>
        </w:rPr>
        <w:t xml:space="preserve">TSA is </w:t>
      </w:r>
      <w:r w:rsidRPr="00F5539C">
        <w:rPr>
          <w:rStyle w:val="Emphasis"/>
          <w:rFonts w:ascii="Georgia" w:hAnsi="Georgia"/>
          <w:i/>
          <w:highlight w:val="yellow"/>
        </w:rPr>
        <w:t>not</w:t>
      </w:r>
      <w:r w:rsidRPr="00F5539C">
        <w:rPr>
          <w:rStyle w:val="Emphasis"/>
          <w:rFonts w:ascii="Georgia" w:hAnsi="Georgia"/>
          <w:highlight w:val="yellow"/>
        </w:rPr>
        <w:t xml:space="preserve"> responding in a timely manner</w:t>
      </w:r>
      <w:r w:rsidRPr="00F5539C">
        <w:rPr>
          <w:rStyle w:val="StyleBoldUnderline"/>
          <w:rFonts w:ascii="Georgia" w:hAnsi="Georgia"/>
        </w:rPr>
        <w:t xml:space="preserve"> to seemingly very important issues</w:t>
      </w:r>
      <w:r w:rsidRPr="00F5539C">
        <w:rPr>
          <w:rFonts w:ascii="Georgia" w:hAnsi="Georgia"/>
          <w:sz w:val="16"/>
        </w:rPr>
        <w:t xml:space="preserve">," said Rep. John Katko, R-N.Y., the committee's chairman. "We cannot have a bureaucratic morass in charge of guarding our airports." </w:t>
      </w:r>
      <w:r w:rsidRPr="00F5539C">
        <w:rPr>
          <w:rStyle w:val="StyleBoldUnderline"/>
          <w:rFonts w:ascii="Georgia" w:hAnsi="Georgia"/>
          <w:highlight w:val="yellow"/>
        </w:rPr>
        <w:t>TSA screens 2 million workers</w:t>
      </w:r>
      <w:r w:rsidRPr="00F5539C">
        <w:rPr>
          <w:rStyle w:val="StyleBoldUnderline"/>
          <w:rFonts w:ascii="Georgia" w:hAnsi="Georgia"/>
        </w:rPr>
        <w:t xml:space="preserve"> who operate behind security checkpoints in jobs from mechanics to shop clerks</w:t>
      </w:r>
      <w:r w:rsidRPr="00F5539C">
        <w:rPr>
          <w:rFonts w:ascii="Georgia" w:hAnsi="Georgia"/>
          <w:sz w:val="16"/>
        </w:rPr>
        <w:t xml:space="preserve">. But the inspector general for the Department of Homeland Security revealed last week that while TSA checks names against an FBI terrorist watch list, it does not have access to a broader database maintained by the National Counterterrorism Center (NCTC). While the FBI's watch list contains "reasonable" suspicions against people, the NCTC list includes </w:t>
      </w:r>
      <w:proofErr w:type="gramStart"/>
      <w:r w:rsidRPr="00F5539C">
        <w:rPr>
          <w:rFonts w:ascii="Georgia" w:hAnsi="Georgia"/>
          <w:sz w:val="16"/>
        </w:rPr>
        <w:t>rawer</w:t>
      </w:r>
      <w:proofErr w:type="gramEnd"/>
      <w:r w:rsidRPr="00F5539C">
        <w:rPr>
          <w:rFonts w:ascii="Georgia" w:hAnsi="Georgia"/>
          <w:sz w:val="16"/>
        </w:rPr>
        <w:t xml:space="preserve"> intelligence that doesn't meet that standard, Fitzmaurice said. The former head of TSA asked for access to the broader NCTC list in May 2014. The agency expects to obtain access by the end of 2015. Fitzmaurice said the intelligence-related data </w:t>
      </w:r>
      <w:proofErr w:type="gramStart"/>
      <w:r w:rsidRPr="00F5539C">
        <w:rPr>
          <w:rFonts w:ascii="Georgia" w:hAnsi="Georgia"/>
          <w:sz w:val="16"/>
        </w:rPr>
        <w:t>may</w:t>
      </w:r>
      <w:proofErr w:type="gramEnd"/>
      <w:r w:rsidRPr="00F5539C">
        <w:rPr>
          <w:rFonts w:ascii="Georgia" w:hAnsi="Georgia"/>
          <w:sz w:val="16"/>
        </w:rPr>
        <w:t xml:space="preserve"> provide a benefit in evaluating security risks. Inspector General John Roth told lawmakers it took 18 months for his office to jump the legal hurdles to allow it to run the names of aviation workers against the different databases for its report. But he said the task of checking the 900,000 names is relatively simple. "Legally and bureaucratically, it was a huge lift," Roth said. "It was not that big a task to match one set of data against another set of data."</w:t>
      </w:r>
    </w:p>
    <w:p w14:paraId="63C99AE3" w14:textId="77777777" w:rsidR="005C19CE" w:rsidRPr="00F5539C" w:rsidRDefault="005C19CE" w:rsidP="005C19CE">
      <w:pPr>
        <w:rPr>
          <w:rFonts w:ascii="Georgia" w:hAnsi="Georgia"/>
        </w:rPr>
      </w:pPr>
    </w:p>
    <w:p w14:paraId="6A0492BC" w14:textId="0E6C1897" w:rsidR="00030248" w:rsidRPr="00F5539C" w:rsidRDefault="00030248" w:rsidP="00030248">
      <w:pPr>
        <w:pStyle w:val="Heading2"/>
        <w:rPr>
          <w:rFonts w:ascii="Georgia" w:hAnsi="Georgia"/>
        </w:rPr>
      </w:pPr>
      <w:r w:rsidRPr="00F5539C">
        <w:rPr>
          <w:rFonts w:ascii="Georgia" w:hAnsi="Georgia"/>
        </w:rPr>
        <w:t xml:space="preserve">Impact </w:t>
      </w:r>
      <w:r w:rsidR="00751A02" w:rsidRPr="00F5539C">
        <w:rPr>
          <w:rFonts w:ascii="Georgia" w:hAnsi="Georgia"/>
        </w:rPr>
        <w:t>Responses</w:t>
      </w:r>
    </w:p>
    <w:p w14:paraId="39500050" w14:textId="4D28E177" w:rsidR="00282150" w:rsidRPr="00F5539C" w:rsidRDefault="00282150" w:rsidP="00282150">
      <w:pPr>
        <w:pStyle w:val="Heading3"/>
        <w:rPr>
          <w:rFonts w:ascii="Georgia" w:hAnsi="Georgia"/>
        </w:rPr>
      </w:pPr>
      <w:r w:rsidRPr="00F5539C">
        <w:rPr>
          <w:rFonts w:ascii="Georgia" w:hAnsi="Georgia"/>
        </w:rPr>
        <w:t>Top Level No Attack</w:t>
      </w:r>
    </w:p>
    <w:p w14:paraId="3FC56A48" w14:textId="77777777" w:rsidR="00030248" w:rsidRPr="00F5539C" w:rsidRDefault="00030248" w:rsidP="00030248">
      <w:pPr>
        <w:pStyle w:val="Heading4"/>
        <w:rPr>
          <w:rStyle w:val="StyleBoldUnderline"/>
          <w:rFonts w:ascii="Georgia" w:hAnsi="Georgia"/>
          <w:b/>
          <w:u w:val="none"/>
        </w:rPr>
      </w:pPr>
      <w:r w:rsidRPr="00F5539C">
        <w:rPr>
          <w:rStyle w:val="StyleBoldUnderline"/>
          <w:rFonts w:ascii="Georgia" w:hAnsi="Georgia"/>
          <w:b/>
          <w:u w:val="none"/>
        </w:rPr>
        <w:t xml:space="preserve">Past terrorist disasters have caused unnecessary alarmism- Squo </w:t>
      </w:r>
      <w:proofErr w:type="gramStart"/>
      <w:r w:rsidRPr="00F5539C">
        <w:rPr>
          <w:rStyle w:val="StyleBoldUnderline"/>
          <w:rFonts w:ascii="Georgia" w:hAnsi="Georgia"/>
          <w:b/>
          <w:u w:val="none"/>
        </w:rPr>
        <w:t>Doesn’t</w:t>
      </w:r>
      <w:proofErr w:type="gramEnd"/>
      <w:r w:rsidRPr="00F5539C">
        <w:rPr>
          <w:rStyle w:val="StyleBoldUnderline"/>
          <w:rFonts w:ascii="Georgia" w:hAnsi="Georgia"/>
          <w:b/>
          <w:u w:val="none"/>
        </w:rPr>
        <w:t xml:space="preserve"> pose an existential risk</w:t>
      </w:r>
    </w:p>
    <w:p w14:paraId="138B11D8" w14:textId="77777777" w:rsidR="00030248" w:rsidRPr="00F5539C" w:rsidRDefault="00030248" w:rsidP="00030248">
      <w:pPr>
        <w:rPr>
          <w:rFonts w:ascii="Georgia" w:hAnsi="Georgia"/>
        </w:rPr>
      </w:pPr>
      <w:r w:rsidRPr="00F5539C">
        <w:rPr>
          <w:rStyle w:val="Heading4Char"/>
          <w:rFonts w:ascii="Georgia" w:hAnsi="Georgia"/>
        </w:rPr>
        <w:t>Mueller and Stewart 2/24</w:t>
      </w:r>
      <w:r w:rsidRPr="00F5539C">
        <w:rPr>
          <w:rFonts w:ascii="Georgia" w:hAnsi="Georgia"/>
        </w:rPr>
        <w:t>/15 (Mueller, John, [Ohio State Professor of Political Science; author of Overblown: How Politicians and the Terrorism Industry Inflate National Security Threats, and Why We Believe Them, and Atomic Obsession) Stewart, Mark, [University of New Castle engineer and risk analyst; co-author of Terror, Security, and Money: Balancing the Risks, Benefits, and Costs of Homeland Security and of the forthcoming Chasing Ghosts: The Costly Quest to Counter Terrorists in the United States] “Terrorism Poses No Existential Threat to America. We must stop pretending otherwise”</w:t>
      </w:r>
      <w:proofErr w:type="gramStart"/>
      <w:r w:rsidRPr="00F5539C">
        <w:rPr>
          <w:rFonts w:ascii="Georgia" w:hAnsi="Georgia"/>
        </w:rPr>
        <w:t>,  http</w:t>
      </w:r>
      <w:proofErr w:type="gramEnd"/>
      <w:r w:rsidRPr="00F5539C">
        <w:rPr>
          <w:rFonts w:ascii="Georgia" w:hAnsi="Georgia"/>
        </w:rPr>
        <w:t>://www.theguardian.com/commentisfree/2015/feb/24/terrorism-poses-no-existential-threat-to-america)</w:t>
      </w:r>
    </w:p>
    <w:p w14:paraId="59383C19" w14:textId="77777777" w:rsidR="00030248" w:rsidRPr="00F5539C" w:rsidRDefault="00030248" w:rsidP="00030248">
      <w:pPr>
        <w:rPr>
          <w:rStyle w:val="StyleBoldUnderline"/>
          <w:rFonts w:ascii="Georgia" w:hAnsi="Georgia"/>
        </w:rPr>
      </w:pPr>
      <w:r w:rsidRPr="00F5539C">
        <w:rPr>
          <w:rStyle w:val="StyleBoldUnderline"/>
          <w:rFonts w:ascii="Georgia" w:hAnsi="Georgia"/>
          <w:highlight w:val="yellow"/>
        </w:rPr>
        <w:t>One of the most unchallenged</w:t>
      </w:r>
      <w:r w:rsidRPr="00F5539C">
        <w:rPr>
          <w:rStyle w:val="StyleBoldUnderline"/>
          <w:rFonts w:ascii="Georgia" w:hAnsi="Georgia"/>
        </w:rPr>
        <w:t xml:space="preserve">, zany </w:t>
      </w:r>
      <w:r w:rsidRPr="00F5539C">
        <w:rPr>
          <w:rStyle w:val="StyleBoldUnderline"/>
          <w:rFonts w:ascii="Georgia" w:hAnsi="Georgia"/>
          <w:highlight w:val="yellow"/>
        </w:rPr>
        <w:t xml:space="preserve">assertions during the war on terror has been that terrorists present an </w:t>
      </w:r>
      <w:hyperlink r:id="rId182" w:history="1">
        <w:r w:rsidRPr="00F5539C">
          <w:rPr>
            <w:rStyle w:val="StyleBoldUnderline"/>
            <w:rFonts w:ascii="Georgia" w:hAnsi="Georgia"/>
            <w:highlight w:val="yellow"/>
          </w:rPr>
          <w:t>existential threat</w:t>
        </w:r>
      </w:hyperlink>
      <w:r w:rsidRPr="00F5539C">
        <w:rPr>
          <w:rStyle w:val="StyleBoldUnderline"/>
          <w:rFonts w:ascii="Georgia" w:hAnsi="Georgia"/>
          <w:highlight w:val="yellow"/>
        </w:rPr>
        <w:t xml:space="preserve"> to the United States</w:t>
      </w:r>
      <w:r w:rsidRPr="00F5539C">
        <w:rPr>
          <w:rStyle w:val="StyleBoldUnderline"/>
          <w:rFonts w:ascii="Georgia" w:hAnsi="Georgia"/>
        </w:rPr>
        <w:t xml:space="preserve">, the </w:t>
      </w:r>
      <w:hyperlink r:id="rId183" w:history="1">
        <w:r w:rsidRPr="00F5539C">
          <w:rPr>
            <w:rStyle w:val="StyleBoldUnderline"/>
            <w:rFonts w:ascii="Georgia" w:hAnsi="Georgia"/>
          </w:rPr>
          <w:t>modern state</w:t>
        </w:r>
      </w:hyperlink>
      <w:hyperlink r:id="rId184" w:history="1">
        <w:r w:rsidRPr="00F5539C">
          <w:rPr>
            <w:rStyle w:val="StyleBoldUnderline"/>
            <w:rFonts w:ascii="Georgia" w:hAnsi="Georgia"/>
          </w:rPr>
          <w:t xml:space="preserve"> </w:t>
        </w:r>
      </w:hyperlink>
      <w:r w:rsidRPr="00F5539C">
        <w:rPr>
          <w:rStyle w:val="StyleBoldUnderline"/>
          <w:rFonts w:ascii="Georgia" w:hAnsi="Georgia"/>
        </w:rPr>
        <w:t xml:space="preserve">and </w:t>
      </w:r>
      <w:hyperlink r:id="rId185" w:history="1">
        <w:r w:rsidRPr="00F5539C">
          <w:rPr>
            <w:rStyle w:val="StyleBoldUnderline"/>
            <w:rFonts w:ascii="Georgia" w:hAnsi="Georgia"/>
          </w:rPr>
          <w:t>civilization itself</w:t>
        </w:r>
      </w:hyperlink>
      <w:r w:rsidRPr="00F5539C">
        <w:rPr>
          <w:rStyle w:val="StyleBoldUnderline"/>
          <w:rFonts w:ascii="Georgia" w:hAnsi="Georgia"/>
          <w:highlight w:val="yellow"/>
        </w:rPr>
        <w:t>. This is important because</w:t>
      </w:r>
      <w:r w:rsidRPr="00F5539C">
        <w:rPr>
          <w:rStyle w:val="StyleBoldUnderline"/>
          <w:rFonts w:ascii="Georgia" w:hAnsi="Georgia"/>
        </w:rPr>
        <w:t xml:space="preserve"> the overwrought expression, </w:t>
      </w:r>
      <w:r w:rsidRPr="00F5539C">
        <w:rPr>
          <w:rStyle w:val="StyleBoldUnderline"/>
          <w:rFonts w:ascii="Georgia" w:hAnsi="Georgia"/>
          <w:highlight w:val="yellow"/>
        </w:rPr>
        <w:t>if accepted as valid, could close off evaluation of security efforts</w:t>
      </w:r>
      <w:r w:rsidRPr="00F5539C">
        <w:rPr>
          <w:rStyle w:val="StyleBoldUnderline"/>
          <w:rFonts w:ascii="Georgia" w:hAnsi="Georgia"/>
        </w:rPr>
        <w:t xml:space="preserve">. For example, </w:t>
      </w:r>
      <w:r w:rsidRPr="00F5539C">
        <w:rPr>
          <w:rStyle w:val="StyleBoldUnderline"/>
          <w:rFonts w:ascii="Georgia" w:hAnsi="Georgia"/>
          <w:highlight w:val="yellow"/>
        </w:rPr>
        <w:t>no defense of civil liberties is likely to be terribly effective if people believe the threat from terrorism to be existential</w:t>
      </w:r>
      <w:r w:rsidRPr="00F5539C">
        <w:rPr>
          <w:rStyle w:val="StyleBoldUnderline"/>
          <w:rFonts w:ascii="Georgia" w:hAnsi="Georgia"/>
        </w:rPr>
        <w:t>.</w:t>
      </w:r>
      <w:r w:rsidRPr="00F5539C">
        <w:rPr>
          <w:rFonts w:ascii="Georgia" w:hAnsi="Georgia"/>
        </w:rPr>
        <w:t xml:space="preserve"> At long last, President Barack Obama and other top officials are beginning to back away from this absurd position. This much overdue development may not last, however. </w:t>
      </w:r>
      <w:r w:rsidRPr="00F5539C">
        <w:rPr>
          <w:rStyle w:val="StyleBoldUnderline"/>
          <w:rFonts w:ascii="Georgia" w:hAnsi="Georgia"/>
          <w:highlight w:val="yellow"/>
        </w:rPr>
        <w:t>Extravagant alarmism about</w:t>
      </w:r>
      <w:r w:rsidRPr="00F5539C">
        <w:rPr>
          <w:rStyle w:val="StyleBoldUnderline"/>
          <w:rFonts w:ascii="Georgia" w:hAnsi="Georgia"/>
        </w:rPr>
        <w:t xml:space="preserve"> </w:t>
      </w:r>
      <w:r w:rsidRPr="00F5539C">
        <w:rPr>
          <w:rStyle w:val="StyleBoldUnderline"/>
          <w:rFonts w:ascii="Georgia" w:hAnsi="Georgia"/>
          <w:highlight w:val="yellow"/>
        </w:rPr>
        <w:t>the</w:t>
      </w:r>
      <w:r w:rsidRPr="00F5539C">
        <w:rPr>
          <w:rFonts w:ascii="Georgia" w:hAnsi="Georgia"/>
        </w:rPr>
        <w:t xml:space="preserve"> pathological but </w:t>
      </w:r>
      <w:hyperlink r:id="rId186" w:history="1">
        <w:r w:rsidRPr="00F5539C">
          <w:rPr>
            <w:rStyle w:val="StyleBoldUnderline"/>
            <w:rFonts w:ascii="Georgia" w:hAnsi="Georgia"/>
            <w:highlight w:val="yellow"/>
          </w:rPr>
          <w:t>self</w:t>
        </w:r>
      </w:hyperlink>
      <w:r w:rsidRPr="00F5539C">
        <w:rPr>
          <w:rStyle w:val="StyleBoldUnderline"/>
          <w:rFonts w:ascii="Georgia" w:hAnsi="Georgia"/>
          <w:highlight w:val="yellow"/>
        </w:rPr>
        <w:t>-</w:t>
      </w:r>
      <w:hyperlink r:id="rId187" w:history="1">
        <w:r w:rsidRPr="00F5539C">
          <w:rPr>
            <w:rStyle w:val="StyleBoldUnderline"/>
            <w:rFonts w:ascii="Georgia" w:hAnsi="Georgia"/>
            <w:highlight w:val="yellow"/>
          </w:rPr>
          <w:t>destructive</w:t>
        </w:r>
      </w:hyperlink>
      <w:r w:rsidRPr="00F5539C">
        <w:rPr>
          <w:rStyle w:val="StyleBoldUnderline"/>
          <w:rFonts w:ascii="Georgia" w:hAnsi="Georgia"/>
        </w:rPr>
        <w:t xml:space="preserve"> Islamic State </w:t>
      </w:r>
      <w:r w:rsidRPr="00F5539C">
        <w:rPr>
          <w:rStyle w:val="StyleBoldUnderline"/>
          <w:rFonts w:ascii="Georgia" w:hAnsi="Georgia"/>
          <w:highlight w:val="yellow"/>
        </w:rPr>
        <w:t>(Isis</w:t>
      </w:r>
      <w:r w:rsidRPr="00F5539C">
        <w:rPr>
          <w:rStyle w:val="StyleBoldUnderline"/>
          <w:rFonts w:ascii="Georgia" w:hAnsi="Georgia"/>
        </w:rPr>
        <w:t xml:space="preserve">) in areas of Syria and Iraq </w:t>
      </w:r>
      <w:r w:rsidRPr="00F5539C">
        <w:rPr>
          <w:rStyle w:val="StyleBoldUnderline"/>
          <w:rFonts w:ascii="Georgia" w:hAnsi="Georgia"/>
          <w:highlight w:val="yellow"/>
        </w:rPr>
        <w:t>may cause us to backslide. The notion</w:t>
      </w:r>
      <w:r w:rsidRPr="00F5539C">
        <w:rPr>
          <w:rStyle w:val="StyleBoldUnderline"/>
          <w:rFonts w:ascii="Georgia" w:hAnsi="Georgia"/>
        </w:rPr>
        <w:t xml:space="preserve"> that international </w:t>
      </w:r>
      <w:r w:rsidRPr="00F5539C">
        <w:rPr>
          <w:rStyle w:val="StyleBoldUnderline"/>
          <w:rFonts w:ascii="Georgia" w:hAnsi="Georgia"/>
          <w:highlight w:val="yellow"/>
        </w:rPr>
        <w:t>terrorism presents an existential threat was spawned by the traumatized</w:t>
      </w:r>
      <w:r w:rsidRPr="00F5539C">
        <w:rPr>
          <w:rStyle w:val="StyleBoldUnderline"/>
          <w:rFonts w:ascii="Georgia" w:hAnsi="Georgia"/>
        </w:rPr>
        <w:t xml:space="preserve"> in the immediate </w:t>
      </w:r>
      <w:r w:rsidRPr="00F5539C">
        <w:rPr>
          <w:rStyle w:val="StyleBoldUnderline"/>
          <w:rFonts w:ascii="Georgia" w:hAnsi="Georgia"/>
          <w:highlight w:val="yellow"/>
        </w:rPr>
        <w:t>aftermath of 9/11</w:t>
      </w:r>
      <w:r w:rsidRPr="00F5539C">
        <w:rPr>
          <w:rStyle w:val="StyleBoldUnderline"/>
          <w:rFonts w:ascii="Georgia" w:hAnsi="Georgia"/>
        </w:rPr>
        <w:t>.</w:t>
      </w:r>
      <w:r w:rsidRPr="00F5539C">
        <w:rPr>
          <w:rFonts w:ascii="Georgia" w:hAnsi="Georgia"/>
        </w:rPr>
        <w:t xml:space="preserve"> Rudy Giuliani, mayor of New York at the time, </w:t>
      </w:r>
      <w:hyperlink r:id="rId188" w:history="1">
        <w:r w:rsidRPr="00F5539C">
          <w:rPr>
            <w:rStyle w:val="Hyperlink"/>
            <w:rFonts w:ascii="Georgia" w:hAnsi="Georgia"/>
          </w:rPr>
          <w:t>recalls</w:t>
        </w:r>
      </w:hyperlink>
      <w:r w:rsidRPr="00F5539C">
        <w:rPr>
          <w:rFonts w:ascii="Georgia" w:hAnsi="Georgia"/>
        </w:rPr>
        <w:t xml:space="preserve"> that all “security experts” expected “dozens and dozens and multiyears of attacks like this” and, in her book The Dark Side, Jane Mayer observed </w:t>
      </w:r>
      <w:r w:rsidRPr="00F5539C">
        <w:rPr>
          <w:rStyle w:val="StyleBoldUnderline"/>
          <w:rFonts w:ascii="Georgia" w:hAnsi="Georgia"/>
        </w:rPr>
        <w:t xml:space="preserve">that “the only certainty shared by virtually the entire American intelligence community” was that “a second wave of even more devastating terrorist attacks on America was imminent”. </w:t>
      </w:r>
      <w:r w:rsidRPr="00F5539C">
        <w:rPr>
          <w:rStyle w:val="StyleBoldUnderline"/>
          <w:rFonts w:ascii="Georgia" w:hAnsi="Georgia"/>
          <w:highlight w:val="yellow"/>
        </w:rPr>
        <w:t xml:space="preserve">Duly terrified, US intelligence services were soon imaginatively </w:t>
      </w:r>
      <w:hyperlink r:id="rId189" w:history="1">
        <w:r w:rsidRPr="00F5539C">
          <w:rPr>
            <w:rStyle w:val="StyleBoldUnderline"/>
            <w:rFonts w:ascii="Georgia" w:hAnsi="Georgia"/>
            <w:highlight w:val="yellow"/>
          </w:rPr>
          <w:t>calculating</w:t>
        </w:r>
      </w:hyperlink>
      <w:r w:rsidRPr="00F5539C">
        <w:rPr>
          <w:rStyle w:val="StyleBoldUnderline"/>
          <w:rFonts w:ascii="Georgia" w:hAnsi="Georgia"/>
          <w:highlight w:val="yellow"/>
        </w:rPr>
        <w:t xml:space="preserve"> the </w:t>
      </w:r>
      <w:hyperlink r:id="rId190" w:history="1">
        <w:r w:rsidRPr="00F5539C">
          <w:rPr>
            <w:rStyle w:val="StyleBoldUnderline"/>
            <w:rFonts w:ascii="Georgia" w:hAnsi="Georgia"/>
            <w:highlight w:val="yellow"/>
          </w:rPr>
          <w:t>number</w:t>
        </w:r>
      </w:hyperlink>
      <w:r w:rsidRPr="00F5539C">
        <w:rPr>
          <w:rStyle w:val="StyleBoldUnderline"/>
          <w:rFonts w:ascii="Georgia" w:hAnsi="Georgia"/>
          <w:highlight w:val="yellow"/>
        </w:rPr>
        <w:t xml:space="preserve"> of trained al-Qaida operatives in the United States to be between 2,000 and 5,000. Also compelling was the extrapolation that, because the 9/11 terrorists were successful with box-cutters, they might well be able to turn out nuclear weapons.</w:t>
      </w:r>
      <w:r w:rsidRPr="00F5539C">
        <w:rPr>
          <w:rStyle w:val="StyleBoldUnderline"/>
          <w:rFonts w:ascii="Georgia" w:hAnsi="Georgia"/>
        </w:rPr>
        <w:t xml:space="preserve"> Soon it was being authoritatively </w:t>
      </w:r>
      <w:hyperlink r:id="rId191" w:history="1">
        <w:r w:rsidRPr="00F5539C">
          <w:rPr>
            <w:rStyle w:val="StyleBoldUnderline"/>
            <w:rFonts w:ascii="Georgia" w:hAnsi="Georgia"/>
          </w:rPr>
          <w:t>proclaimed</w:t>
        </w:r>
      </w:hyperlink>
      <w:r w:rsidRPr="00F5539C">
        <w:rPr>
          <w:rStyle w:val="StyleBoldUnderline"/>
          <w:rFonts w:ascii="Georgia" w:hAnsi="Georgia"/>
        </w:rPr>
        <w:t xml:space="preserve"> that atomic terrorists could “destroy civilization as we know it” and that it was likely that a nuclear terrorist attack on the United States would transpire by 2014. </w:t>
      </w:r>
      <w:r w:rsidRPr="00F5539C">
        <w:rPr>
          <w:rStyle w:val="StyleBoldUnderline"/>
          <w:rFonts w:ascii="Georgia" w:hAnsi="Georgia"/>
          <w:highlight w:val="yellow"/>
        </w:rPr>
        <w:t>No atomic terrorists have yet appeared</w:t>
      </w:r>
      <w:r w:rsidRPr="00F5539C">
        <w:rPr>
          <w:rStyle w:val="StyleBoldUnderline"/>
          <w:rFonts w:ascii="Georgia" w:hAnsi="Georgia"/>
        </w:rPr>
        <w:t xml:space="preserve"> (al-Qaida’s entire budget in 2001 for research on all weapons of mass destruction </w:t>
      </w:r>
      <w:hyperlink r:id="rId192" w:history="1">
        <w:r w:rsidRPr="00F5539C">
          <w:rPr>
            <w:rStyle w:val="StyleBoldUnderline"/>
            <w:rFonts w:ascii="Georgia" w:hAnsi="Georgia"/>
          </w:rPr>
          <w:t>totaled</w:t>
        </w:r>
      </w:hyperlink>
      <w:r w:rsidRPr="00F5539C">
        <w:rPr>
          <w:rStyle w:val="StyleBoldUnderline"/>
          <w:rFonts w:ascii="Georgia" w:hAnsi="Georgia"/>
        </w:rPr>
        <w:t xml:space="preserve"> less than $4,000</w:t>
      </w:r>
      <w:r w:rsidRPr="00F5539C">
        <w:rPr>
          <w:rStyle w:val="StyleBoldUnderline"/>
          <w:rFonts w:ascii="Georgia" w:hAnsi="Georgia"/>
          <w:highlight w:val="yellow"/>
        </w:rPr>
        <w:t>), and intelligence has been far better at counting al-Qaida operatives in the country than at finding them.</w:t>
      </w:r>
      <w:r w:rsidRPr="00F5539C">
        <w:rPr>
          <w:rStyle w:val="StyleBoldUnderline"/>
          <w:rFonts w:ascii="Georgia" w:hAnsi="Georgia"/>
        </w:rPr>
        <w:t xml:space="preserve"> </w:t>
      </w:r>
      <w:r w:rsidRPr="00F5539C">
        <w:rPr>
          <w:rStyle w:val="StyleBoldUnderline"/>
          <w:rFonts w:ascii="Georgia" w:hAnsi="Georgia"/>
          <w:highlight w:val="yellow"/>
        </w:rPr>
        <w:t>But the notion that terrorism presents an existential threat</w:t>
      </w:r>
      <w:r w:rsidRPr="00F5539C">
        <w:rPr>
          <w:rStyle w:val="StyleBoldUnderline"/>
          <w:rFonts w:ascii="Georgia" w:hAnsi="Georgia"/>
        </w:rPr>
        <w:t xml:space="preserve"> has </w:t>
      </w:r>
      <w:r w:rsidRPr="00F5539C">
        <w:rPr>
          <w:rStyle w:val="StyleBoldUnderline"/>
          <w:rFonts w:ascii="Georgia" w:hAnsi="Georgia"/>
          <w:highlight w:val="yellow"/>
        </w:rPr>
        <w:t>played on</w:t>
      </w:r>
      <w:r w:rsidRPr="00F5539C">
        <w:rPr>
          <w:rFonts w:ascii="Georgia" w:hAnsi="Georgia"/>
        </w:rPr>
        <w:t xml:space="preserve">. </w:t>
      </w:r>
      <w:r w:rsidRPr="00F5539C">
        <w:rPr>
          <w:rStyle w:val="StyleBoldUnderline"/>
          <w:rFonts w:ascii="Georgia" w:hAnsi="Georgia"/>
        </w:rPr>
        <w:t xml:space="preserve">By 2008, Homeland Security Secretary Michael Chertoff </w:t>
      </w:r>
      <w:hyperlink r:id="rId193" w:history="1">
        <w:r w:rsidRPr="00F5539C">
          <w:rPr>
            <w:rStyle w:val="StyleBoldUnderline"/>
            <w:rFonts w:ascii="Georgia" w:hAnsi="Georgia"/>
          </w:rPr>
          <w:t>declared</w:t>
        </w:r>
      </w:hyperlink>
      <w:r w:rsidRPr="00F5539C">
        <w:rPr>
          <w:rStyle w:val="StyleBoldUnderline"/>
          <w:rFonts w:ascii="Georgia" w:hAnsi="Georgia"/>
        </w:rPr>
        <w:t xml:space="preserve"> it to be a “significant existential” one - carefully differentiating it, apparently, from all those insignificant existential threats Americans have faced in the past</w:t>
      </w:r>
      <w:r w:rsidRPr="00F5539C">
        <w:rPr>
          <w:rFonts w:ascii="Georgia" w:hAnsi="Georgia"/>
        </w:rPr>
        <w:t xml:space="preserve">. The bizarre formulation survived into the Obama years. In October 2009, Bruce Riedel, an advisor to the new administration, publicly </w:t>
      </w:r>
      <w:hyperlink r:id="rId194" w:history="1">
        <w:r w:rsidRPr="00F5539C">
          <w:rPr>
            <w:rStyle w:val="Hyperlink"/>
            <w:rFonts w:ascii="Georgia" w:hAnsi="Georgia"/>
          </w:rPr>
          <w:t>maintained</w:t>
        </w:r>
      </w:hyperlink>
      <w:r w:rsidRPr="00F5539C">
        <w:rPr>
          <w:rFonts w:ascii="Georgia" w:hAnsi="Georgia"/>
        </w:rPr>
        <w:t xml:space="preserve"> the al-Qaida threat to the country to be existential. In 2014, however, things began to change. In a speech at Harvard in October, Vice President Joseph Biden </w:t>
      </w:r>
      <w:hyperlink r:id="rId195" w:history="1">
        <w:r w:rsidRPr="00F5539C">
          <w:rPr>
            <w:rStyle w:val="Hyperlink"/>
            <w:rFonts w:ascii="Georgia" w:hAnsi="Georgia"/>
          </w:rPr>
          <w:t>offered</w:t>
        </w:r>
      </w:hyperlink>
      <w:r w:rsidRPr="00F5539C">
        <w:rPr>
          <w:rFonts w:ascii="Georgia" w:hAnsi="Georgia"/>
        </w:rPr>
        <w:t xml:space="preserve"> the thought that “we face no existential threat – none – to our way of life or our ultimate security.” After a decent interval of three months, </w:t>
      </w:r>
      <w:r w:rsidRPr="00F5539C">
        <w:rPr>
          <w:rStyle w:val="StyleBoldUnderline"/>
          <w:rFonts w:ascii="Georgia" w:hAnsi="Georgia"/>
        </w:rPr>
        <w:t xml:space="preserve">President Barack </w:t>
      </w:r>
      <w:r w:rsidRPr="00F5539C">
        <w:rPr>
          <w:rStyle w:val="StyleBoldUnderline"/>
          <w:rFonts w:ascii="Georgia" w:hAnsi="Georgia"/>
          <w:highlight w:val="yellow"/>
        </w:rPr>
        <w:t>Obama</w:t>
      </w:r>
      <w:r w:rsidRPr="00F5539C">
        <w:rPr>
          <w:rStyle w:val="StyleBoldUnderline"/>
          <w:rFonts w:ascii="Georgia" w:hAnsi="Georgia"/>
        </w:rPr>
        <w:t xml:space="preserve"> </w:t>
      </w:r>
      <w:hyperlink r:id="rId196" w:history="1">
        <w:r w:rsidRPr="00F5539C">
          <w:rPr>
            <w:rStyle w:val="StyleBoldUnderline"/>
            <w:rFonts w:ascii="Georgia" w:hAnsi="Georgia"/>
          </w:rPr>
          <w:t xml:space="preserve">reiterated </w:t>
        </w:r>
      </w:hyperlink>
      <w:r w:rsidRPr="00F5539C">
        <w:rPr>
          <w:rStyle w:val="StyleBoldUnderline"/>
          <w:rFonts w:ascii="Georgia" w:hAnsi="Georgia"/>
        </w:rPr>
        <w:t xml:space="preserve">this point at a press conference, and then </w:t>
      </w:r>
      <w:r w:rsidRPr="00F5539C">
        <w:rPr>
          <w:rStyle w:val="StyleBoldUnderline"/>
          <w:rFonts w:ascii="Georgia" w:hAnsi="Georgia"/>
          <w:highlight w:val="yellow"/>
        </w:rPr>
        <w:t xml:space="preserve">expanded in an </w:t>
      </w:r>
      <w:hyperlink r:id="rId197" w:history="1">
        <w:r w:rsidRPr="00F5539C">
          <w:rPr>
            <w:rStyle w:val="StyleBoldUnderline"/>
            <w:rFonts w:ascii="Georgia" w:hAnsi="Georgia"/>
            <w:highlight w:val="yellow"/>
          </w:rPr>
          <w:t>interview</w:t>
        </w:r>
      </w:hyperlink>
      <w:r w:rsidRPr="00F5539C">
        <w:rPr>
          <w:rStyle w:val="StyleBoldUnderline"/>
          <w:rFonts w:ascii="Georgia" w:hAnsi="Georgia"/>
        </w:rPr>
        <w:t xml:space="preserve"> a few weeks later, adding that </w:t>
      </w:r>
      <w:r w:rsidRPr="00F5539C">
        <w:rPr>
          <w:rStyle w:val="StyleBoldUnderline"/>
          <w:rFonts w:ascii="Georgia" w:hAnsi="Georgia"/>
          <w:highlight w:val="yellow"/>
        </w:rPr>
        <w:t>the US should not “provide a victory to these terrorist networks by over-inflating their importance and suggesting</w:t>
      </w:r>
      <w:r w:rsidRPr="00F5539C">
        <w:rPr>
          <w:rStyle w:val="StyleBoldUnderline"/>
          <w:rFonts w:ascii="Georgia" w:hAnsi="Georgia"/>
        </w:rPr>
        <w:t xml:space="preserve"> in some fashion that </w:t>
      </w:r>
      <w:r w:rsidRPr="00F5539C">
        <w:rPr>
          <w:rStyle w:val="StyleBoldUnderline"/>
          <w:rFonts w:ascii="Georgia" w:hAnsi="Georgia"/>
          <w:highlight w:val="yellow"/>
        </w:rPr>
        <w:t>they are an existential threat to the U</w:t>
      </w:r>
      <w:r w:rsidRPr="00F5539C">
        <w:rPr>
          <w:rStyle w:val="StyleBoldUnderline"/>
          <w:rFonts w:ascii="Georgia" w:hAnsi="Georgia"/>
        </w:rPr>
        <w:t xml:space="preserve">nited </w:t>
      </w:r>
      <w:r w:rsidRPr="00F5539C">
        <w:rPr>
          <w:rStyle w:val="StyleBoldUnderline"/>
          <w:rFonts w:ascii="Georgia" w:hAnsi="Georgia"/>
          <w:highlight w:val="yellow"/>
        </w:rPr>
        <w:t>S</w:t>
      </w:r>
      <w:r w:rsidRPr="00F5539C">
        <w:rPr>
          <w:rStyle w:val="StyleBoldUnderline"/>
          <w:rFonts w:ascii="Georgia" w:hAnsi="Georgia"/>
        </w:rPr>
        <w:t xml:space="preserve">tates or the world order.” Later, </w:t>
      </w:r>
      <w:r w:rsidRPr="00F5539C">
        <w:rPr>
          <w:rStyle w:val="StyleBoldUnderline"/>
          <w:rFonts w:ascii="Georgia" w:hAnsi="Georgia"/>
          <w:highlight w:val="yellow"/>
        </w:rPr>
        <w:t>his national security advisor</w:t>
      </w:r>
      <w:r w:rsidRPr="00F5539C">
        <w:rPr>
          <w:rStyle w:val="StyleBoldUnderline"/>
          <w:rFonts w:ascii="Georgia" w:hAnsi="Georgia"/>
        </w:rPr>
        <w:t xml:space="preserve">, Susan Rice, </w:t>
      </w:r>
      <w:hyperlink r:id="rId198" w:history="1">
        <w:r w:rsidRPr="00F5539C">
          <w:rPr>
            <w:rStyle w:val="StyleBoldUnderline"/>
            <w:rFonts w:ascii="Georgia" w:hAnsi="Georgia"/>
            <w:highlight w:val="yellow"/>
          </w:rPr>
          <w:t>echoed the point</w:t>
        </w:r>
      </w:hyperlink>
      <w:r w:rsidRPr="00F5539C">
        <w:rPr>
          <w:rStyle w:val="StyleBoldUnderline"/>
          <w:rFonts w:ascii="Georgia" w:hAnsi="Georgia"/>
          <w:highlight w:val="yellow"/>
        </w:rPr>
        <w:t xml:space="preserve"> in a formal speech</w:t>
      </w:r>
      <w:r w:rsidRPr="00F5539C">
        <w:rPr>
          <w:rStyle w:val="StyleBoldUnderline"/>
          <w:rFonts w:ascii="Georgia" w:hAnsi="Georgia"/>
        </w:rPr>
        <w:t xml:space="preserve">. It is astounding that these utterances – “blindingly obvious” </w:t>
      </w:r>
      <w:hyperlink r:id="rId199" w:history="1">
        <w:r w:rsidRPr="00F5539C">
          <w:rPr>
            <w:rStyle w:val="StyleBoldUnderline"/>
            <w:rFonts w:ascii="Georgia" w:hAnsi="Georgia"/>
          </w:rPr>
          <w:t>as security specialist Bruce Schneier puts it</w:t>
        </w:r>
      </w:hyperlink>
      <w:r w:rsidRPr="00F5539C">
        <w:rPr>
          <w:rStyle w:val="StyleBoldUnderline"/>
          <w:rFonts w:ascii="Georgia" w:hAnsi="Georgia"/>
        </w:rPr>
        <w:t xml:space="preserve"> – appear to mark the first time any officials in the United States have had the notion and the courage to say so in public</w:t>
      </w:r>
      <w:r w:rsidRPr="00F5539C">
        <w:rPr>
          <w:rFonts w:ascii="Georgia" w:hAnsi="Georgia"/>
        </w:rPr>
        <w:t xml:space="preserve">. Whether that development, at once remarkable and absurdly belated, will have some consequence, or even continue, remains to be seen. Senators John </w:t>
      </w:r>
      <w:hyperlink r:id="rId200" w:history="1">
        <w:r w:rsidRPr="00F5539C">
          <w:rPr>
            <w:rStyle w:val="Hyperlink"/>
            <w:rFonts w:ascii="Georgia" w:hAnsi="Georgia"/>
          </w:rPr>
          <w:t>McCain</w:t>
        </w:r>
      </w:hyperlink>
      <w:r w:rsidRPr="00F5539C">
        <w:rPr>
          <w:rFonts w:ascii="Georgia" w:hAnsi="Georgia"/>
        </w:rPr>
        <w:t xml:space="preserve">and Lindsay </w:t>
      </w:r>
      <w:hyperlink r:id="rId201" w:history="1">
        <w:r w:rsidRPr="00F5539C">
          <w:rPr>
            <w:rStyle w:val="Hyperlink"/>
            <w:rFonts w:ascii="Georgia" w:hAnsi="Georgia"/>
          </w:rPr>
          <w:t>Graham</w:t>
        </w:r>
      </w:hyperlink>
      <w:r w:rsidRPr="00F5539C">
        <w:rPr>
          <w:rFonts w:ascii="Georgia" w:hAnsi="Georgia"/>
        </w:rPr>
        <w:t xml:space="preserve"> have insisted for months that Isis presents an existential threat to the United States. An alarmed David Brooks </w:t>
      </w:r>
      <w:hyperlink r:id="rId202" w:history="1">
        <w:r w:rsidRPr="00F5539C">
          <w:rPr>
            <w:rStyle w:val="Hyperlink"/>
            <w:rFonts w:ascii="Georgia" w:hAnsi="Georgia"/>
          </w:rPr>
          <w:t>reported</w:t>
        </w:r>
      </w:hyperlink>
      <w:r w:rsidRPr="00F5539C">
        <w:rPr>
          <w:rFonts w:ascii="Georgia" w:hAnsi="Georgia"/>
        </w:rPr>
        <w:t xml:space="preserve"> that financial analysts have convinced themselves that the group has the potential to generate a worldwide “economic cataclysm</w:t>
      </w:r>
      <w:r w:rsidRPr="00F5539C">
        <w:rPr>
          <w:rStyle w:val="StyleBoldUnderline"/>
          <w:rFonts w:ascii="Georgia" w:hAnsi="Georgia"/>
        </w:rPr>
        <w:t xml:space="preserve">.” And General Michael Flynn, recently retired as head of the Defense Intelligence Agency, has been </w:t>
      </w:r>
      <w:hyperlink r:id="rId203" w:history="1">
        <w:r w:rsidRPr="00F5539C">
          <w:rPr>
            <w:rStyle w:val="StyleBoldUnderline"/>
            <w:rFonts w:ascii="Georgia" w:hAnsi="Georgia"/>
          </w:rPr>
          <w:t>insisting</w:t>
        </w:r>
      </w:hyperlink>
      <w:r w:rsidRPr="00F5539C">
        <w:rPr>
          <w:rStyle w:val="StyleBoldUnderline"/>
          <w:rFonts w:ascii="Georgia" w:hAnsi="Georgia"/>
        </w:rPr>
        <w:t xml:space="preserve"> that the terrorist enemy is “committed to the destruction of freedom and the American way of life” while seeking “world domination, achieved through violence and bloodshed.” It was </w:t>
      </w:r>
      <w:hyperlink r:id="rId204" w:history="1">
        <w:r w:rsidRPr="00F5539C">
          <w:rPr>
            <w:rStyle w:val="StyleBoldUnderline"/>
            <w:rFonts w:ascii="Georgia" w:hAnsi="Georgia"/>
          </w:rPr>
          <w:t>reported</w:t>
        </w:r>
      </w:hyperlink>
      <w:r w:rsidRPr="00F5539C">
        <w:rPr>
          <w:rStyle w:val="StyleBoldUnderline"/>
          <w:rFonts w:ascii="Georgia" w:hAnsi="Georgia"/>
        </w:rPr>
        <w:t xml:space="preserve"> that his remarks provoked nods of approval, cheers and “ultimately a standing ovation” from the audience. </w:t>
      </w:r>
      <w:r w:rsidRPr="00F5539C">
        <w:rPr>
          <w:rStyle w:val="StyleBoldUnderline"/>
          <w:rFonts w:ascii="Georgia" w:hAnsi="Georgia"/>
          <w:highlight w:val="yellow"/>
        </w:rPr>
        <w:t>Thus even the most modest imaginable effort to rein in the war on terror hyperbole may fail to gel.</w:t>
      </w:r>
    </w:p>
    <w:p w14:paraId="4CC0EE60" w14:textId="77777777" w:rsidR="00030248" w:rsidRPr="00F5539C" w:rsidRDefault="00030248" w:rsidP="00030248">
      <w:pPr>
        <w:pStyle w:val="Heading4"/>
        <w:rPr>
          <w:rFonts w:ascii="Georgia" w:hAnsi="Georgia"/>
        </w:rPr>
      </w:pPr>
      <w:r w:rsidRPr="00F5539C">
        <w:rPr>
          <w:rFonts w:ascii="Georgia" w:hAnsi="Georgia"/>
        </w:rPr>
        <w:t>No terrorism threat</w:t>
      </w:r>
    </w:p>
    <w:p w14:paraId="2085B244" w14:textId="77777777" w:rsidR="00030248" w:rsidRPr="00F5539C" w:rsidRDefault="00030248" w:rsidP="00030248">
      <w:pPr>
        <w:rPr>
          <w:rFonts w:ascii="Georgia" w:hAnsi="Georgia"/>
        </w:rPr>
      </w:pPr>
      <w:r w:rsidRPr="00F5539C">
        <w:rPr>
          <w:rStyle w:val="StyleStyleBold12pt"/>
          <w:rFonts w:ascii="Georgia" w:hAnsi="Georgia"/>
        </w:rPr>
        <w:t>Zenko and Cohen, 12</w:t>
      </w:r>
      <w:r w:rsidRPr="00F5539C">
        <w:rPr>
          <w:rFonts w:ascii="Georgia" w:hAnsi="Georgia"/>
        </w:rPr>
        <w:t xml:space="preserve"> – Fellow in the Center for Preventive Action at the Council on Foreign Relations, and Fellow at the Century Foundation (Micah and Michael A., March/April. “Clear and Present Safety,” Foreign Affairs, Vol. 91, No. 2, p. 79-93.) </w:t>
      </w:r>
    </w:p>
    <w:p w14:paraId="4414A8EE" w14:textId="77777777" w:rsidR="00030248" w:rsidRPr="00F5539C" w:rsidRDefault="00030248" w:rsidP="00030248">
      <w:pPr>
        <w:rPr>
          <w:rFonts w:ascii="Georgia" w:hAnsi="Georgia"/>
          <w:sz w:val="16"/>
        </w:rPr>
      </w:pPr>
      <w:r w:rsidRPr="00F5539C">
        <w:rPr>
          <w:rStyle w:val="StyleBoldUnderline"/>
          <w:rFonts w:ascii="Georgia" w:hAnsi="Georgia"/>
        </w:rPr>
        <w:t>Take terrorism. Since 9/11, no security threat has been hyped more</w:t>
      </w:r>
      <w:r w:rsidRPr="00F5539C">
        <w:rPr>
          <w:rFonts w:ascii="Georgia" w:hAnsi="Georgia"/>
          <w:sz w:val="16"/>
        </w:rPr>
        <w:t xml:space="preserve">. Considering the horrors of that day, that is not surprising. But </w:t>
      </w:r>
      <w:r w:rsidRPr="00F5539C">
        <w:rPr>
          <w:rStyle w:val="StyleBoldUnderline"/>
          <w:rFonts w:ascii="Georgia" w:hAnsi="Georgia"/>
        </w:rPr>
        <w:t>the result has been a level of fear</w:t>
      </w:r>
      <w:r w:rsidRPr="00F5539C">
        <w:rPr>
          <w:rFonts w:ascii="Georgia" w:hAnsi="Georgia"/>
          <w:sz w:val="16"/>
        </w:rPr>
        <w:t xml:space="preserve"> that is </w:t>
      </w:r>
      <w:r w:rsidRPr="00F5539C">
        <w:rPr>
          <w:rStyle w:val="StyleBoldUnderline"/>
          <w:rFonts w:ascii="Georgia" w:hAnsi="Georgia"/>
        </w:rPr>
        <w:t>completely out of proportion to both the capabilities of terrorist organizations and the U</w:t>
      </w:r>
      <w:r w:rsidRPr="00F5539C">
        <w:rPr>
          <w:rFonts w:ascii="Georgia" w:hAnsi="Georgia"/>
          <w:sz w:val="16"/>
        </w:rPr>
        <w:t xml:space="preserve">nited </w:t>
      </w:r>
      <w:r w:rsidRPr="00F5539C">
        <w:rPr>
          <w:rStyle w:val="StyleBoldUnderline"/>
          <w:rFonts w:ascii="Georgia" w:hAnsi="Georgia"/>
        </w:rPr>
        <w:t>S</w:t>
      </w:r>
      <w:r w:rsidRPr="00F5539C">
        <w:rPr>
          <w:rFonts w:ascii="Georgia" w:hAnsi="Georgia"/>
          <w:sz w:val="16"/>
        </w:rPr>
        <w:t>tate</w:t>
      </w:r>
      <w:r w:rsidRPr="00F5539C">
        <w:rPr>
          <w:rStyle w:val="StyleBoldUnderline"/>
          <w:rFonts w:ascii="Georgia" w:hAnsi="Georgia"/>
        </w:rPr>
        <w:t>s' vulnerability</w:t>
      </w:r>
      <w:r w:rsidRPr="00F5539C">
        <w:rPr>
          <w:rFonts w:ascii="Georgia" w:hAnsi="Georgia"/>
          <w:sz w:val="16"/>
        </w:rPr>
        <w:t xml:space="preserve">. On 9/11, </w:t>
      </w:r>
      <w:r w:rsidRPr="00F5539C">
        <w:rPr>
          <w:rStyle w:val="StyleBoldUnderline"/>
          <w:rFonts w:ascii="Georgia" w:hAnsi="Georgia"/>
        </w:rPr>
        <w:t>al Qaeda got tragically lucky.</w:t>
      </w:r>
      <w:r w:rsidRPr="00F5539C">
        <w:rPr>
          <w:rFonts w:ascii="Georgia" w:hAnsi="Georgia"/>
          <w:sz w:val="16"/>
        </w:rPr>
        <w:t xml:space="preserve"> Since then, </w:t>
      </w:r>
      <w:r w:rsidRPr="00F5539C">
        <w:rPr>
          <w:rStyle w:val="StyleBoldUnderline"/>
          <w:rFonts w:ascii="Georgia" w:hAnsi="Georgia"/>
        </w:rPr>
        <w:t>the U</w:t>
      </w:r>
      <w:r w:rsidRPr="00F5539C">
        <w:rPr>
          <w:rFonts w:ascii="Georgia" w:hAnsi="Georgia"/>
          <w:sz w:val="16"/>
        </w:rPr>
        <w:t xml:space="preserve">nited </w:t>
      </w:r>
      <w:r w:rsidRPr="00F5539C">
        <w:rPr>
          <w:rStyle w:val="StyleBoldUnderline"/>
          <w:rFonts w:ascii="Georgia" w:hAnsi="Georgia"/>
        </w:rPr>
        <w:t>S</w:t>
      </w:r>
      <w:r w:rsidRPr="00F5539C">
        <w:rPr>
          <w:rFonts w:ascii="Georgia" w:hAnsi="Georgia"/>
          <w:sz w:val="16"/>
        </w:rPr>
        <w:t xml:space="preserve">tates </w:t>
      </w:r>
      <w:r w:rsidRPr="00F5539C">
        <w:rPr>
          <w:rStyle w:val="StyleBoldUnderline"/>
          <w:rFonts w:ascii="Georgia" w:hAnsi="Georgia"/>
        </w:rPr>
        <w:t>has been preparing for the one percent chance (and likely even less) that it might get lucky again.</w:t>
      </w:r>
      <w:r w:rsidRPr="00F5539C">
        <w:rPr>
          <w:rFonts w:ascii="Georgia" w:hAnsi="Georgia"/>
          <w:sz w:val="16"/>
        </w:rPr>
        <w:t xml:space="preserve"> But </w:t>
      </w:r>
      <w:r w:rsidRPr="00F5539C">
        <w:rPr>
          <w:rStyle w:val="StyleBoldUnderline"/>
          <w:rFonts w:ascii="Georgia" w:hAnsi="Georgia"/>
        </w:rPr>
        <w:t>al Qaeda lost its safe haven</w:t>
      </w:r>
      <w:r w:rsidRPr="00F5539C">
        <w:rPr>
          <w:rFonts w:ascii="Georgia" w:hAnsi="Georgia"/>
          <w:sz w:val="16"/>
        </w:rPr>
        <w:t xml:space="preserve"> after the U.S.-led invasion of Afghanistan in 2001, </w:t>
      </w:r>
      <w:r w:rsidRPr="00F5539C">
        <w:rPr>
          <w:rStyle w:val="StyleBoldUnderline"/>
          <w:rFonts w:ascii="Georgia" w:hAnsi="Georgia"/>
        </w:rPr>
        <w:t>and further military, diplomatic, intelligence, and law enforcement efforts have decimated the organization</w:t>
      </w:r>
      <w:r w:rsidRPr="00F5539C">
        <w:rPr>
          <w:rFonts w:ascii="Georgia" w:hAnsi="Georgia"/>
          <w:sz w:val="16"/>
        </w:rPr>
        <w:t xml:space="preserve">, </w:t>
      </w:r>
      <w:r w:rsidRPr="00F5539C">
        <w:rPr>
          <w:rStyle w:val="StyleBoldUnderline"/>
          <w:rFonts w:ascii="Georgia" w:hAnsi="Georgia"/>
        </w:rPr>
        <w:t>which</w:t>
      </w:r>
      <w:r w:rsidRPr="00F5539C">
        <w:rPr>
          <w:rFonts w:ascii="Georgia" w:hAnsi="Georgia"/>
          <w:sz w:val="16"/>
        </w:rPr>
        <w:t xml:space="preserve"> </w:t>
      </w:r>
      <w:r w:rsidRPr="00F5539C">
        <w:rPr>
          <w:rStyle w:val="StyleBoldUnderline"/>
          <w:rFonts w:ascii="Georgia" w:hAnsi="Georgia"/>
        </w:rPr>
        <w:t>has</w:t>
      </w:r>
      <w:r w:rsidRPr="00F5539C">
        <w:rPr>
          <w:rFonts w:ascii="Georgia" w:hAnsi="Georgia"/>
          <w:sz w:val="16"/>
        </w:rPr>
        <w:t xml:space="preserve"> essentially </w:t>
      </w:r>
      <w:r w:rsidRPr="00F5539C">
        <w:rPr>
          <w:rStyle w:val="StyleBoldUnderline"/>
          <w:rFonts w:ascii="Georgia" w:hAnsi="Georgia"/>
        </w:rPr>
        <w:t>lost</w:t>
      </w:r>
      <w:r w:rsidRPr="00F5539C">
        <w:rPr>
          <w:rFonts w:ascii="Georgia" w:hAnsi="Georgia"/>
          <w:sz w:val="16"/>
        </w:rPr>
        <w:t xml:space="preserve"> </w:t>
      </w:r>
      <w:r w:rsidRPr="00F5539C">
        <w:rPr>
          <w:rStyle w:val="StyleBoldUnderline"/>
          <w:rFonts w:ascii="Georgia" w:hAnsi="Georgia"/>
        </w:rPr>
        <w:t>whatever ability it once had to seriously threaten the U</w:t>
      </w:r>
      <w:r w:rsidRPr="00F5539C">
        <w:rPr>
          <w:rFonts w:ascii="Georgia" w:hAnsi="Georgia"/>
          <w:sz w:val="16"/>
        </w:rPr>
        <w:t xml:space="preserve">nited </w:t>
      </w:r>
      <w:r w:rsidRPr="00F5539C">
        <w:rPr>
          <w:rStyle w:val="StyleBoldUnderline"/>
          <w:rFonts w:ascii="Georgia" w:hAnsi="Georgia"/>
        </w:rPr>
        <w:t>S</w:t>
      </w:r>
      <w:r w:rsidRPr="00F5539C">
        <w:rPr>
          <w:rFonts w:ascii="Georgia" w:hAnsi="Georgia"/>
          <w:sz w:val="16"/>
        </w:rPr>
        <w:t>tates</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According to U.S. officials, al Qaeda's leadership has been reduced to two top lieutenants: Ayman al-Zawahiri and his second-in-command, Abu Yahya al-Libi. Panetta has even said that </w:t>
      </w:r>
      <w:r w:rsidRPr="00F5539C">
        <w:rPr>
          <w:rStyle w:val="StyleBoldUnderline"/>
          <w:rFonts w:ascii="Georgia" w:hAnsi="Georgia"/>
        </w:rPr>
        <w:t>the defeat of al Qaeda is "within reach."</w:t>
      </w:r>
      <w:r w:rsidRPr="00F5539C">
        <w:rPr>
          <w:rFonts w:ascii="Georgia" w:hAnsi="Georgia"/>
          <w:sz w:val="16"/>
        </w:rPr>
        <w:t xml:space="preserve"> The near collapse of the original al Qaeda organization is one reason why, </w:t>
      </w:r>
      <w:r w:rsidRPr="00F5539C">
        <w:rPr>
          <w:rStyle w:val="StyleBoldUnderline"/>
          <w:rFonts w:ascii="Georgia" w:hAnsi="Georgia"/>
        </w:rPr>
        <w:t>in the decade since 9/11, the U.S. homeland has not suffered any large-scale terrorist assaults. All</w:t>
      </w:r>
      <w:r w:rsidRPr="00F5539C">
        <w:rPr>
          <w:rFonts w:ascii="Georgia" w:hAnsi="Georgia"/>
          <w:sz w:val="16"/>
        </w:rPr>
        <w:t xml:space="preserve"> subsequent </w:t>
      </w:r>
      <w:r w:rsidRPr="00F5539C">
        <w:rPr>
          <w:rStyle w:val="StyleBoldUnderline"/>
          <w:rFonts w:ascii="Georgia" w:hAnsi="Georgia"/>
        </w:rPr>
        <w:t>attempts have failed or been thwarted</w:t>
      </w:r>
      <w:r w:rsidRPr="00F5539C">
        <w:rPr>
          <w:rFonts w:ascii="Georgia" w:hAnsi="Georgia"/>
          <w:sz w:val="16"/>
        </w:rPr>
        <w:t xml:space="preserve">, owing in part to the incompetence of their perpetrators. Although there are undoubtedly still some </w:t>
      </w:r>
      <w:r w:rsidRPr="00F5539C">
        <w:rPr>
          <w:rStyle w:val="StyleBoldUnderline"/>
          <w:rFonts w:ascii="Georgia" w:hAnsi="Georgia"/>
        </w:rPr>
        <w:t>terrorists</w:t>
      </w:r>
      <w:r w:rsidRPr="00F5539C">
        <w:rPr>
          <w:rFonts w:ascii="Georgia" w:hAnsi="Georgia"/>
          <w:sz w:val="16"/>
        </w:rPr>
        <w:t xml:space="preserve"> who wish to kill Americans, their dreams </w:t>
      </w:r>
      <w:r w:rsidRPr="00F5539C">
        <w:rPr>
          <w:rStyle w:val="StyleBoldUnderline"/>
          <w:rFonts w:ascii="Georgia" w:hAnsi="Georgia"/>
        </w:rPr>
        <w:t xml:space="preserve">will </w:t>
      </w:r>
      <w:r w:rsidRPr="00F5539C">
        <w:rPr>
          <w:rFonts w:ascii="Georgia" w:hAnsi="Georgia"/>
          <w:sz w:val="18"/>
        </w:rPr>
        <w:t>likely</w:t>
      </w:r>
      <w:r w:rsidRPr="00F5539C">
        <w:rPr>
          <w:rStyle w:val="StyleBoldUnderline"/>
          <w:rFonts w:ascii="Georgia" w:hAnsi="Georgia"/>
          <w:sz w:val="18"/>
        </w:rPr>
        <w:t xml:space="preserve"> </w:t>
      </w:r>
      <w:r w:rsidRPr="00F5539C">
        <w:rPr>
          <w:rStyle w:val="StyleBoldUnderline"/>
          <w:rFonts w:ascii="Georgia" w:hAnsi="Georgia"/>
        </w:rPr>
        <w:t>continue to be frustrated by their own limitations and by the intelligence and law enforcement agencies of the U</w:t>
      </w:r>
      <w:r w:rsidRPr="00F5539C">
        <w:rPr>
          <w:rFonts w:ascii="Georgia" w:hAnsi="Georgia"/>
          <w:sz w:val="16"/>
        </w:rPr>
        <w:t xml:space="preserve">nited </w:t>
      </w:r>
      <w:r w:rsidRPr="00F5539C">
        <w:rPr>
          <w:rStyle w:val="StyleBoldUnderline"/>
          <w:rFonts w:ascii="Georgia" w:hAnsi="Georgia"/>
        </w:rPr>
        <w:t>S</w:t>
      </w:r>
      <w:r w:rsidRPr="00F5539C">
        <w:rPr>
          <w:rFonts w:ascii="Georgia" w:hAnsi="Georgia"/>
          <w:sz w:val="16"/>
        </w:rPr>
        <w:t xml:space="preserve">tates </w:t>
      </w:r>
      <w:r w:rsidRPr="00F5539C">
        <w:rPr>
          <w:rStyle w:val="StyleBoldUnderline"/>
          <w:rFonts w:ascii="Georgia" w:hAnsi="Georgia"/>
        </w:rPr>
        <w:t>and its allies</w:t>
      </w:r>
      <w:r w:rsidRPr="00F5539C">
        <w:rPr>
          <w:rFonts w:ascii="Georgia" w:hAnsi="Georgia"/>
          <w:sz w:val="16"/>
        </w:rPr>
        <w:t>.</w:t>
      </w:r>
    </w:p>
    <w:p w14:paraId="235C6AF9" w14:textId="77777777" w:rsidR="00E467B0" w:rsidRPr="00F5539C" w:rsidRDefault="00E467B0" w:rsidP="00E467B0">
      <w:pPr>
        <w:pStyle w:val="Heading4"/>
        <w:rPr>
          <w:rFonts w:ascii="Georgia" w:hAnsi="Georgia"/>
        </w:rPr>
      </w:pPr>
      <w:r w:rsidRPr="00F5539C">
        <w:rPr>
          <w:rFonts w:ascii="Georgia" w:hAnsi="Georgia"/>
        </w:rPr>
        <w:t>Threats are all hype</w:t>
      </w:r>
    </w:p>
    <w:p w14:paraId="2B80A781" w14:textId="77777777" w:rsidR="00E467B0" w:rsidRPr="00F5539C" w:rsidRDefault="00E467B0" w:rsidP="00E467B0">
      <w:pPr>
        <w:rPr>
          <w:rFonts w:ascii="Georgia" w:hAnsi="Georgia"/>
          <w:sz w:val="18"/>
          <w:szCs w:val="18"/>
        </w:rPr>
      </w:pPr>
      <w:r w:rsidRPr="00F5539C">
        <w:rPr>
          <w:rStyle w:val="Heading4Char"/>
          <w:rFonts w:ascii="Georgia" w:hAnsi="Georgia"/>
        </w:rPr>
        <w:t>Stratfor 15</w:t>
      </w:r>
      <w:r w:rsidRPr="00F5539C">
        <w:rPr>
          <w:rFonts w:ascii="Georgia" w:hAnsi="Georgia"/>
          <w:sz w:val="18"/>
          <w:szCs w:val="18"/>
        </w:rPr>
        <w:t>, [5/14/2015. “Don't Take Terrorism Threats at Face Value,” Security Weekly, https://www.stratfor.com/weekly/dont-take-terrorism-threats-face-value.]</w:t>
      </w:r>
    </w:p>
    <w:p w14:paraId="01A6B990" w14:textId="77777777" w:rsidR="00E467B0" w:rsidRPr="00F5539C" w:rsidRDefault="00E467B0" w:rsidP="00E467B0">
      <w:pPr>
        <w:rPr>
          <w:rFonts w:ascii="Georgia" w:hAnsi="Georgia"/>
          <w:sz w:val="18"/>
          <w:szCs w:val="18"/>
        </w:rPr>
      </w:pPr>
      <w:r w:rsidRPr="00F5539C">
        <w:rPr>
          <w:rFonts w:ascii="Georgia" w:hAnsi="Georgia"/>
          <w:sz w:val="12"/>
        </w:rPr>
        <w:t xml:space="preserve">¶ </w:t>
      </w:r>
      <w:r w:rsidRPr="00F5539C">
        <w:rPr>
          <w:rStyle w:val="StyleBoldUnderline"/>
          <w:rFonts w:ascii="Georgia" w:hAnsi="Georgia"/>
        </w:rPr>
        <w:t>The Islamic State has demonstrated in the past year that it is quite adept in its use of social media as a tool to raise money, recruit fighters and inspire grassroots jihadists to conduct attacks. This week, however, its social media network was heavily focused on making threats</w:t>
      </w:r>
      <w:r w:rsidRPr="00F5539C">
        <w:rPr>
          <w:rFonts w:ascii="Georgia" w:hAnsi="Georgia"/>
          <w:sz w:val="18"/>
          <w:szCs w:val="18"/>
        </w:rPr>
        <w:t>. On May 11, Twitter users associated with the Islamic State unleashed two seemingly unrelated threat campaigns. One using the hashtag #LondonAttack, displayed photos of London and weapons (including AK-47 rifles and what appeared to be suicide bombs) and urged Muslims in the United Kingdom not to visit shopping malls. The second campaign threatened to launch a cyber war against the United States and Europe</w:t>
      </w:r>
      <w:proofErr w:type="gramStart"/>
      <w:r w:rsidRPr="00F5539C">
        <w:rPr>
          <w:rFonts w:ascii="Georgia" w:hAnsi="Georgia"/>
          <w:sz w:val="18"/>
          <w:szCs w:val="18"/>
        </w:rPr>
        <w:t>.</w:t>
      </w:r>
      <w:r w:rsidRPr="00F5539C">
        <w:rPr>
          <w:rFonts w:ascii="Georgia" w:hAnsi="Georgia"/>
          <w:sz w:val="12"/>
          <w:szCs w:val="18"/>
        </w:rPr>
        <w:t>¶</w:t>
      </w:r>
      <w:proofErr w:type="gramEnd"/>
      <w:r w:rsidRPr="00F5539C">
        <w:rPr>
          <w:rFonts w:ascii="Georgia" w:hAnsi="Georgia"/>
          <w:sz w:val="12"/>
          <w:szCs w:val="18"/>
        </w:rPr>
        <w:t xml:space="preserve"> </w:t>
      </w:r>
      <w:r w:rsidRPr="00F5539C">
        <w:rPr>
          <w:rStyle w:val="StyleBoldUnderline"/>
          <w:rFonts w:ascii="Georgia" w:hAnsi="Georgia"/>
        </w:rPr>
        <w:t xml:space="preserve">The Islamic State took credit for the </w:t>
      </w:r>
      <w:hyperlink r:id="rId205" w:history="1">
        <w:r w:rsidRPr="00F5539C">
          <w:rPr>
            <w:rStyle w:val="StyleBoldUnderline"/>
            <w:rFonts w:ascii="Georgia" w:hAnsi="Georgia"/>
          </w:rPr>
          <w:t>botched May 3 attack in Garland, Texas</w:t>
        </w:r>
      </w:hyperlink>
      <w:r w:rsidRPr="00F5539C">
        <w:rPr>
          <w:rStyle w:val="StyleBoldUnderline"/>
          <w:rFonts w:ascii="Georgia" w:hAnsi="Georgia"/>
        </w:rPr>
        <w:t>, saying it would carry out harder and "more bitter" attacks inside the United States</w:t>
      </w:r>
      <w:r w:rsidRPr="00F5539C">
        <w:rPr>
          <w:rFonts w:ascii="Georgia" w:hAnsi="Georgia"/>
          <w:sz w:val="18"/>
          <w:szCs w:val="18"/>
        </w:rPr>
        <w:t xml:space="preserve">. Coinciding with the Islamic State's threats, FBI Director James Comey warned that his agency does not have a handle on the grassroots terrorism problem in the United States. Department of Homeland Security Secretary Jeh Johnson noted that the United States has entered "a new phase in the global terrorist threat, where the so-called lone wolf could strike at any moment." </w:t>
      </w:r>
      <w:r w:rsidRPr="00F5539C">
        <w:rPr>
          <w:rStyle w:val="StyleBoldUnderline"/>
          <w:rFonts w:ascii="Georgia" w:hAnsi="Georgia"/>
        </w:rPr>
        <w:t>Michael Morell, the former Deputy Director of the CIA, added his voice by claiming that the Islamic State has the ability to conduct a 9/11-style attack today</w:t>
      </w:r>
      <w:proofErr w:type="gramStart"/>
      <w:r w:rsidRPr="00F5539C">
        <w:rPr>
          <w:rFonts w:ascii="Georgia" w:hAnsi="Georgia"/>
          <w:sz w:val="18"/>
          <w:szCs w:val="18"/>
        </w:rPr>
        <w:t>.</w:t>
      </w:r>
      <w:r w:rsidRPr="00F5539C">
        <w:rPr>
          <w:rFonts w:ascii="Georgia" w:hAnsi="Georgia"/>
          <w:sz w:val="12"/>
          <w:szCs w:val="18"/>
        </w:rPr>
        <w:t>¶</w:t>
      </w:r>
      <w:proofErr w:type="gramEnd"/>
      <w:r w:rsidRPr="00F5539C">
        <w:rPr>
          <w:rFonts w:ascii="Georgia" w:hAnsi="Georgia"/>
          <w:sz w:val="12"/>
          <w:szCs w:val="18"/>
        </w:rPr>
        <w:t xml:space="preserve"> </w:t>
      </w:r>
      <w:r w:rsidRPr="00F5539C">
        <w:rPr>
          <w:rStyle w:val="StyleBoldUnderline"/>
          <w:rFonts w:ascii="Georgia" w:hAnsi="Georgia"/>
        </w:rPr>
        <w:t>While these statements and warnings paint a bleak picture, a threat should never be taken at face value — when placed into context, these claims aren't as dire as they seem</w:t>
      </w:r>
      <w:r w:rsidRPr="00F5539C">
        <w:rPr>
          <w:rFonts w:ascii="Georgia" w:hAnsi="Georgia"/>
          <w:sz w:val="18"/>
          <w:szCs w:val="18"/>
        </w:rPr>
        <w:t>.</w:t>
      </w:r>
      <w:r w:rsidRPr="00F5539C">
        <w:rPr>
          <w:rFonts w:ascii="Georgia" w:hAnsi="Georgia"/>
          <w:sz w:val="12"/>
          <w:szCs w:val="18"/>
        </w:rPr>
        <w:t xml:space="preserve">¶ </w:t>
      </w:r>
      <w:r w:rsidRPr="00F5539C">
        <w:rPr>
          <w:rFonts w:ascii="Georgia" w:hAnsi="Georgia"/>
          <w:sz w:val="18"/>
          <w:szCs w:val="18"/>
        </w:rPr>
        <w:t>Analyzing Threats</w:t>
      </w:r>
      <w:r w:rsidRPr="00F5539C">
        <w:rPr>
          <w:rFonts w:ascii="Georgia" w:hAnsi="Georgia"/>
          <w:sz w:val="12"/>
          <w:szCs w:val="18"/>
        </w:rPr>
        <w:t xml:space="preserve">¶ </w:t>
      </w:r>
      <w:r w:rsidRPr="00F5539C">
        <w:rPr>
          <w:rStyle w:val="StyleBoldUnderline"/>
          <w:rFonts w:ascii="Georgia" w:hAnsi="Georgia"/>
        </w:rPr>
        <w:t>When analyzing a direct threat from a person or organization it is important to understand that in most cases they come from a position of weakness rather than power. The old saying "all bark and no bite" is based on this reality</w:t>
      </w:r>
      <w:r w:rsidRPr="00F5539C">
        <w:rPr>
          <w:rFonts w:ascii="Georgia" w:hAnsi="Georgia"/>
          <w:sz w:val="18"/>
          <w:szCs w:val="18"/>
        </w:rPr>
        <w:t xml:space="preserve">. This applies to personal threats as well as terror-related threats. </w:t>
      </w:r>
      <w:hyperlink r:id="rId206" w:history="1">
        <w:r w:rsidRPr="00F5539C">
          <w:rPr>
            <w:rStyle w:val="StyleBoldUnderline"/>
            <w:rFonts w:ascii="Georgia" w:hAnsi="Georgia"/>
          </w:rPr>
          <w:t>Terrorism</w:t>
        </w:r>
      </w:hyperlink>
      <w:r w:rsidRPr="00F5539C">
        <w:rPr>
          <w:rStyle w:val="StyleBoldUnderline"/>
          <w:rFonts w:ascii="Georgia" w:hAnsi="Georgia"/>
        </w:rPr>
        <w:t xml:space="preserve"> is frequently used by weak actors as a way of taking asymmetrical military action against a superior opponent.</w:t>
      </w:r>
      <w:r w:rsidRPr="00F5539C">
        <w:rPr>
          <w:rFonts w:ascii="Georgia" w:hAnsi="Georgia"/>
          <w:sz w:val="18"/>
          <w:szCs w:val="18"/>
        </w:rPr>
        <w:t xml:space="preserve"> Despite its battlefield successes against the Iraqi and Syrian governments and militant groups, the Islamic State is certainly far weaker militarily than the United States and Europe</w:t>
      </w:r>
      <w:proofErr w:type="gramStart"/>
      <w:r w:rsidRPr="00F5539C">
        <w:rPr>
          <w:rFonts w:ascii="Georgia" w:hAnsi="Georgia"/>
          <w:sz w:val="18"/>
          <w:szCs w:val="18"/>
        </w:rPr>
        <w:t>.</w:t>
      </w:r>
      <w:r w:rsidRPr="00F5539C">
        <w:rPr>
          <w:rFonts w:ascii="Georgia" w:hAnsi="Georgia"/>
          <w:sz w:val="12"/>
          <w:szCs w:val="18"/>
        </w:rPr>
        <w:t>¶</w:t>
      </w:r>
      <w:proofErr w:type="gramEnd"/>
      <w:r w:rsidRPr="00F5539C">
        <w:rPr>
          <w:rFonts w:ascii="Georgia" w:hAnsi="Georgia"/>
          <w:sz w:val="12"/>
          <w:szCs w:val="18"/>
        </w:rPr>
        <w:t xml:space="preserve"> </w:t>
      </w:r>
      <w:r w:rsidRPr="00F5539C">
        <w:rPr>
          <w:rFonts w:ascii="Georgia" w:hAnsi="Georgia"/>
          <w:sz w:val="18"/>
          <w:szCs w:val="18"/>
        </w:rPr>
        <w:t xml:space="preserve">An important part of threat evaluation is assessing if the party making the threat possesses both the intention to conduct such an action and the capability to carry out that intent. Indeed, </w:t>
      </w:r>
      <w:proofErr w:type="gramStart"/>
      <w:r w:rsidRPr="00F5539C">
        <w:rPr>
          <w:rStyle w:val="StyleBoldUnderline"/>
          <w:rFonts w:ascii="Georgia" w:hAnsi="Georgia"/>
        </w:rPr>
        <w:t>many threats are made by groups or individuals who have neither intent nor capability</w:t>
      </w:r>
      <w:proofErr w:type="gramEnd"/>
      <w:r w:rsidRPr="00F5539C">
        <w:rPr>
          <w:rStyle w:val="StyleBoldUnderline"/>
          <w:rFonts w:ascii="Georgia" w:hAnsi="Georgia"/>
        </w:rPr>
        <w:t>. They are made simply to create fear and panic</w:t>
      </w:r>
      <w:r w:rsidRPr="00F5539C">
        <w:rPr>
          <w:rFonts w:ascii="Georgia" w:hAnsi="Georgia"/>
          <w:sz w:val="18"/>
          <w:szCs w:val="18"/>
        </w:rPr>
        <w:t xml:space="preserve"> or to influence the conduct or behavior of the target, as in the cases of a person who sends a "white powder" letter to a government office or a student who phones in a bomb threat to his school to get out of taking a test</w:t>
      </w:r>
      <w:proofErr w:type="gramStart"/>
      <w:r w:rsidRPr="00F5539C">
        <w:rPr>
          <w:rFonts w:ascii="Georgia" w:hAnsi="Georgia"/>
          <w:sz w:val="18"/>
          <w:szCs w:val="18"/>
        </w:rPr>
        <w:t>.</w:t>
      </w:r>
      <w:r w:rsidRPr="00F5539C">
        <w:rPr>
          <w:rFonts w:ascii="Georgia" w:hAnsi="Georgia"/>
          <w:sz w:val="12"/>
          <w:szCs w:val="18"/>
        </w:rPr>
        <w:t>¶</w:t>
      </w:r>
      <w:proofErr w:type="gramEnd"/>
      <w:r w:rsidRPr="00F5539C">
        <w:rPr>
          <w:rFonts w:ascii="Georgia" w:hAnsi="Georgia"/>
          <w:sz w:val="12"/>
          <w:szCs w:val="18"/>
        </w:rPr>
        <w:t xml:space="preserve"> </w:t>
      </w:r>
      <w:r w:rsidRPr="00F5539C">
        <w:rPr>
          <w:rStyle w:val="StyleBoldUnderline"/>
          <w:rFonts w:ascii="Georgia" w:hAnsi="Georgia"/>
        </w:rPr>
        <w:t>Generally, if a person or group possesses both the intent and capability to conduct an act of violence, they just do it.</w:t>
      </w:r>
      <w:r w:rsidRPr="00F5539C">
        <w:rPr>
          <w:rFonts w:ascii="Georgia" w:hAnsi="Georgia"/>
          <w:sz w:val="18"/>
          <w:szCs w:val="18"/>
        </w:rPr>
        <w:t xml:space="preserve"> There is little need to waste the time and effort to threaten what they are about to do. </w:t>
      </w:r>
      <w:r w:rsidRPr="00F5539C">
        <w:rPr>
          <w:rStyle w:val="StyleBoldUnderline"/>
          <w:rFonts w:ascii="Georgia" w:hAnsi="Georgia"/>
        </w:rPr>
        <w:t>In fact, by telegraphing their intent they might provide their target with the opportunity to avoid the attack</w:t>
      </w:r>
      <w:r w:rsidRPr="00F5539C">
        <w:rPr>
          <w:rFonts w:ascii="Georgia" w:hAnsi="Georgia"/>
          <w:sz w:val="18"/>
          <w:szCs w:val="18"/>
        </w:rPr>
        <w:t xml:space="preserve">. Professional terrorists often invest a lot of time and resources in a plot, especially a spectacular transnational attack. Because of this, they take great pains to hide their operational activity so that the target or authorities do not catch wind of it and employ countermeasures that would prevent the successful execution of the scheme. Instead of telegraphing their attack, terrorist groups prefer to conduct the attack and exploit it after the fact, something sometimes called </w:t>
      </w:r>
      <w:hyperlink r:id="rId207" w:history="1">
        <w:r w:rsidRPr="00F5539C">
          <w:rPr>
            <w:rFonts w:ascii="Georgia" w:hAnsi="Georgia"/>
            <w:sz w:val="18"/>
            <w:szCs w:val="18"/>
          </w:rPr>
          <w:t>the propaganda of the deed</w:t>
        </w:r>
      </w:hyperlink>
      <w:proofErr w:type="gramStart"/>
      <w:r w:rsidRPr="00F5539C">
        <w:rPr>
          <w:rFonts w:ascii="Georgia" w:hAnsi="Georgia"/>
          <w:sz w:val="18"/>
          <w:szCs w:val="18"/>
        </w:rPr>
        <w:t>.</w:t>
      </w:r>
      <w:r w:rsidRPr="00F5539C">
        <w:rPr>
          <w:rFonts w:ascii="Georgia" w:hAnsi="Georgia"/>
          <w:sz w:val="12"/>
          <w:szCs w:val="18"/>
        </w:rPr>
        <w:t>¶</w:t>
      </w:r>
      <w:proofErr w:type="gramEnd"/>
      <w:r w:rsidRPr="00F5539C">
        <w:rPr>
          <w:rFonts w:ascii="Georgia" w:hAnsi="Georgia"/>
          <w:sz w:val="12"/>
          <w:szCs w:val="18"/>
        </w:rPr>
        <w:t xml:space="preserve"> </w:t>
      </w:r>
      <w:r w:rsidRPr="00F5539C">
        <w:rPr>
          <w:rFonts w:ascii="Georgia" w:hAnsi="Georgia"/>
          <w:sz w:val="18"/>
          <w:szCs w:val="18"/>
        </w:rPr>
        <w:t xml:space="preserve">Certainly, people who possess the capability to fulfill the threat sometimes make threats. But normally in such cases the threat is made in a conditional manner. For example, the United States threatened to invade Afghanistan unless the Taliban government handed over Osama bin Laden. The Islamic State, however, is not in that type of dominating position. If it dispatched a team or teams of professional terrorist operatives to the United States and Europe to conduct terrorist attacks, the very last thing it would want to do is alert said countries to the presence of those teams and </w:t>
      </w:r>
      <w:proofErr w:type="gramStart"/>
      <w:r w:rsidRPr="00F5539C">
        <w:rPr>
          <w:rFonts w:ascii="Georgia" w:hAnsi="Georgia"/>
          <w:sz w:val="18"/>
          <w:szCs w:val="18"/>
        </w:rPr>
        <w:t>have</w:t>
      </w:r>
      <w:proofErr w:type="gramEnd"/>
      <w:r w:rsidRPr="00F5539C">
        <w:rPr>
          <w:rFonts w:ascii="Georgia" w:hAnsi="Georgia"/>
          <w:sz w:val="18"/>
          <w:szCs w:val="18"/>
        </w:rPr>
        <w:t xml:space="preserve"> them get rolled up. Trained terrorist operatives who have the ability to travel in the United States or Europe are far too valuable to jeopardize with a Twitter threat</w:t>
      </w:r>
      <w:proofErr w:type="gramStart"/>
      <w:r w:rsidRPr="00F5539C">
        <w:rPr>
          <w:rFonts w:ascii="Georgia" w:hAnsi="Georgia"/>
          <w:sz w:val="18"/>
          <w:szCs w:val="18"/>
        </w:rPr>
        <w:t>.</w:t>
      </w:r>
      <w:r w:rsidRPr="00F5539C">
        <w:rPr>
          <w:rFonts w:ascii="Georgia" w:hAnsi="Georgia"/>
          <w:sz w:val="12"/>
          <w:szCs w:val="18"/>
        </w:rPr>
        <w:t>¶</w:t>
      </w:r>
      <w:proofErr w:type="gramEnd"/>
      <w:r w:rsidRPr="00F5539C">
        <w:rPr>
          <w:rFonts w:ascii="Georgia" w:hAnsi="Georgia"/>
          <w:sz w:val="12"/>
          <w:szCs w:val="18"/>
        </w:rPr>
        <w:t xml:space="preserve"> </w:t>
      </w:r>
      <w:r w:rsidRPr="00F5539C">
        <w:rPr>
          <w:rStyle w:val="StyleBoldUnderline"/>
          <w:rFonts w:ascii="Georgia" w:hAnsi="Georgia"/>
        </w:rPr>
        <w:t>Rather than reveal a network of sophisticated Islamic State operatives poised to conduct devastating attacks on the United States and Europe, these threats are meant to instill fear and strike terror into the hearts of one of their intended audiences: the public at large</w:t>
      </w:r>
      <w:r w:rsidRPr="00F5539C">
        <w:rPr>
          <w:rFonts w:ascii="Georgia" w:hAnsi="Georgia"/>
          <w:sz w:val="18"/>
          <w:szCs w:val="18"/>
        </w:rPr>
        <w:t xml:space="preserve">. I say one of their audiences because these threats are not only aimed at the American and European public. They are also meant to send a message to radicalize and energize </w:t>
      </w:r>
      <w:hyperlink r:id="rId208" w:history="1">
        <w:r w:rsidRPr="00F5539C">
          <w:rPr>
            <w:rFonts w:ascii="Georgia" w:hAnsi="Georgia"/>
            <w:sz w:val="18"/>
            <w:szCs w:val="18"/>
          </w:rPr>
          <w:t>grassroots jihadists</w:t>
        </w:r>
      </w:hyperlink>
      <w:r w:rsidRPr="00F5539C">
        <w:rPr>
          <w:rFonts w:ascii="Georgia" w:hAnsi="Georgia"/>
          <w:sz w:val="18"/>
          <w:szCs w:val="18"/>
        </w:rPr>
        <w:t xml:space="preserve"> like those who have conducted Islamic State-related attacks in the West</w:t>
      </w:r>
      <w:proofErr w:type="gramStart"/>
      <w:r w:rsidRPr="00F5539C">
        <w:rPr>
          <w:rFonts w:ascii="Georgia" w:hAnsi="Georgia"/>
          <w:sz w:val="18"/>
          <w:szCs w:val="18"/>
        </w:rPr>
        <w:t>.</w:t>
      </w:r>
      <w:r w:rsidRPr="00F5539C">
        <w:rPr>
          <w:rFonts w:ascii="Georgia" w:hAnsi="Georgia"/>
          <w:sz w:val="12"/>
          <w:szCs w:val="18"/>
        </w:rPr>
        <w:t>¶</w:t>
      </w:r>
      <w:proofErr w:type="gramEnd"/>
      <w:r w:rsidRPr="00F5539C">
        <w:rPr>
          <w:rFonts w:ascii="Georgia" w:hAnsi="Georgia"/>
          <w:sz w:val="12"/>
          <w:szCs w:val="18"/>
        </w:rPr>
        <w:t xml:space="preserve"> </w:t>
      </w:r>
      <w:r w:rsidRPr="00F5539C">
        <w:rPr>
          <w:rFonts w:ascii="Georgia" w:hAnsi="Georgia"/>
          <w:sz w:val="18"/>
          <w:szCs w:val="18"/>
        </w:rPr>
        <w:t>Examining the Statements</w:t>
      </w:r>
      <w:r w:rsidRPr="00F5539C">
        <w:rPr>
          <w:rFonts w:ascii="Georgia" w:hAnsi="Georgia"/>
          <w:sz w:val="12"/>
          <w:szCs w:val="18"/>
        </w:rPr>
        <w:t xml:space="preserve">¶ </w:t>
      </w:r>
      <w:r w:rsidRPr="00F5539C">
        <w:rPr>
          <w:rFonts w:ascii="Georgia" w:hAnsi="Georgia"/>
          <w:sz w:val="18"/>
          <w:szCs w:val="18"/>
        </w:rPr>
        <w:t xml:space="preserve">First, </w:t>
      </w:r>
      <w:r w:rsidRPr="00F5539C">
        <w:rPr>
          <w:rStyle w:val="StyleBoldUnderline"/>
          <w:rFonts w:ascii="Georgia" w:hAnsi="Georgia"/>
        </w:rPr>
        <w:t>it is important to understand the context of the statements made by FBI Director Comey, Department of Homeland Security Secretary Johnson and former CIA Deputy Director Morell</w:t>
      </w:r>
      <w:r w:rsidRPr="00F5539C">
        <w:rPr>
          <w:rFonts w:ascii="Georgia" w:hAnsi="Georgia"/>
          <w:sz w:val="18"/>
          <w:szCs w:val="18"/>
        </w:rPr>
        <w:t xml:space="preserve">. </w:t>
      </w:r>
      <w:r w:rsidRPr="00F5539C">
        <w:rPr>
          <w:rFonts w:ascii="Georgia" w:hAnsi="Georgia"/>
          <w:sz w:val="12"/>
          <w:szCs w:val="18"/>
        </w:rPr>
        <w:t xml:space="preserve">¶ </w:t>
      </w:r>
      <w:r w:rsidRPr="00F5539C">
        <w:rPr>
          <w:rStyle w:val="StyleBoldUnderline"/>
          <w:rFonts w:ascii="Georgia" w:hAnsi="Georgia"/>
        </w:rPr>
        <w:t>Comey's statement about not having a complete handle on the grassroots terrorist threat is true. The very nature of such operatives makes them difficult for governments to combat. However, the FBI has been very successful in interdicting grassroots plots in recent months</w:t>
      </w:r>
      <w:r w:rsidRPr="00F5539C">
        <w:rPr>
          <w:rFonts w:ascii="Georgia" w:hAnsi="Georgia"/>
          <w:sz w:val="18"/>
          <w:szCs w:val="18"/>
        </w:rPr>
        <w:t xml:space="preserve">. In fact, I cannot recall so many grassroots operatives being arrested so closely together. However, </w:t>
      </w:r>
      <w:r w:rsidRPr="00F5539C">
        <w:rPr>
          <w:rStyle w:val="StyleBoldUnderline"/>
          <w:rFonts w:ascii="Georgia" w:hAnsi="Georgia"/>
        </w:rPr>
        <w:t>one of the factors driving Comey's recent remarks is his steadfast belief that technological developments, such as encryption, are creating "dark spaces" that the FBI does not have the ability to investigate</w:t>
      </w:r>
      <w:r w:rsidRPr="00F5539C">
        <w:rPr>
          <w:rFonts w:ascii="Georgia" w:hAnsi="Georgia"/>
          <w:sz w:val="18"/>
          <w:szCs w:val="18"/>
        </w:rPr>
        <w:t xml:space="preserve">. Comey contends that there is no place in the physical world that the FBI cannot get a warrant to search, but technology has permitted criminals and terrorists to create virtual places where the FBI simply cannot penetrate even if they procure the proper search warrants. </w:t>
      </w:r>
      <w:r w:rsidRPr="00F5539C">
        <w:rPr>
          <w:rStyle w:val="StyleBoldUnderline"/>
          <w:rFonts w:ascii="Georgia" w:hAnsi="Georgia"/>
        </w:rPr>
        <w:t>Comey's recent statement is part of his campaign to convince the public and congress that the FBI needs the ability to investigate those places</w:t>
      </w:r>
      <w:proofErr w:type="gramStart"/>
      <w:r w:rsidRPr="00F5539C">
        <w:rPr>
          <w:rStyle w:val="StyleBoldUnderline"/>
          <w:rFonts w:ascii="Georgia" w:hAnsi="Georgia"/>
        </w:rPr>
        <w:t>.</w:t>
      </w:r>
      <w:r w:rsidRPr="00F5539C">
        <w:rPr>
          <w:rFonts w:ascii="Georgia" w:hAnsi="Georgia"/>
          <w:sz w:val="12"/>
          <w:szCs w:val="18"/>
        </w:rPr>
        <w:t>¶</w:t>
      </w:r>
      <w:proofErr w:type="gramEnd"/>
      <w:r w:rsidRPr="00F5539C">
        <w:rPr>
          <w:rFonts w:ascii="Georgia" w:hAnsi="Georgia"/>
          <w:sz w:val="12"/>
          <w:szCs w:val="18"/>
        </w:rPr>
        <w:t xml:space="preserve"> </w:t>
      </w:r>
      <w:r w:rsidRPr="00F5539C">
        <w:rPr>
          <w:rStyle w:val="StyleBoldUnderline"/>
          <w:rFonts w:ascii="Georgia" w:hAnsi="Georgia"/>
        </w:rPr>
        <w:t xml:space="preserve">Secretary Johnson's statement about the new jihadist threat is also nothing new. Indeed, I heard him make </w:t>
      </w:r>
      <w:hyperlink r:id="rId209" w:history="1">
        <w:r w:rsidRPr="00F5539C">
          <w:rPr>
            <w:rStyle w:val="StyleBoldUnderline"/>
            <w:rFonts w:ascii="Georgia" w:hAnsi="Georgia"/>
          </w:rPr>
          <w:t>the same statement last November</w:t>
        </w:r>
      </w:hyperlink>
      <w:r w:rsidRPr="00F5539C">
        <w:rPr>
          <w:rStyle w:val="StyleBoldUnderline"/>
          <w:rFonts w:ascii="Georgia" w:hAnsi="Georgia"/>
        </w:rPr>
        <w:t xml:space="preserve"> and took issue with it then. Leaderless resistance, the terrorist operational model that stresses the importance of lone wolf operatives, is simply not a new problem in the United States. It has existed for decades and been actively promoted in the jihadist world since at least 2004</w:t>
      </w:r>
      <w:r w:rsidRPr="00F5539C">
        <w:rPr>
          <w:rFonts w:ascii="Georgia" w:hAnsi="Georgia"/>
          <w:sz w:val="18"/>
          <w:szCs w:val="18"/>
        </w:rPr>
        <w:t xml:space="preserve">. </w:t>
      </w:r>
      <w:r w:rsidRPr="00F5539C">
        <w:rPr>
          <w:rFonts w:ascii="Georgia" w:hAnsi="Georgia"/>
          <w:sz w:val="12"/>
          <w:szCs w:val="18"/>
        </w:rPr>
        <w:t xml:space="preserve">¶ </w:t>
      </w:r>
      <w:r w:rsidRPr="00F5539C">
        <w:rPr>
          <w:rFonts w:ascii="Georgia" w:hAnsi="Georgia"/>
          <w:sz w:val="18"/>
          <w:szCs w:val="18"/>
        </w:rPr>
        <w:t xml:space="preserve">Michael </w:t>
      </w:r>
      <w:r w:rsidRPr="00F5539C">
        <w:rPr>
          <w:rStyle w:val="StyleBoldUnderline"/>
          <w:rFonts w:ascii="Georgia" w:hAnsi="Georgia"/>
        </w:rPr>
        <w:t>Morell is on a book tour and attempting to sell as many books as possible</w:t>
      </w:r>
      <w:r w:rsidRPr="00F5539C">
        <w:rPr>
          <w:rFonts w:ascii="Georgia" w:hAnsi="Georgia"/>
          <w:sz w:val="18"/>
          <w:szCs w:val="18"/>
        </w:rPr>
        <w:t xml:space="preserve">. </w:t>
      </w:r>
      <w:r w:rsidRPr="00F5539C">
        <w:rPr>
          <w:rStyle w:val="StyleBoldUnderline"/>
          <w:rFonts w:ascii="Georgia" w:hAnsi="Georgia"/>
        </w:rPr>
        <w:t>One way to accomplish that is to make eye-popping claims. If the Islamic State had the capability to launch a 9/11-style attack inside the United States, or a similar spectacular terrorist attack, it would have already done so</w:t>
      </w:r>
      <w:r w:rsidRPr="00F5539C">
        <w:rPr>
          <w:rFonts w:ascii="Georgia" w:hAnsi="Georgia"/>
          <w:sz w:val="18"/>
          <w:szCs w:val="18"/>
        </w:rPr>
        <w:t xml:space="preserve">. </w:t>
      </w:r>
      <w:r w:rsidRPr="00F5539C">
        <w:rPr>
          <w:rStyle w:val="StyleBoldUnderline"/>
          <w:rFonts w:ascii="Georgia" w:hAnsi="Georgia"/>
        </w:rPr>
        <w:t>Instead, the Islamic State has been forced to rely on grassroots operatives to conduct less than spectacular attacks on its behalf</w:t>
      </w:r>
      <w:r w:rsidRPr="00F5539C">
        <w:rPr>
          <w:rFonts w:ascii="Georgia" w:hAnsi="Georgia"/>
          <w:sz w:val="18"/>
          <w:szCs w:val="18"/>
        </w:rPr>
        <w:t>. Furthermore, the pre-9/11 paradigm has changed and there is simply no way an airline captain is going to relinquish control of his aircraft to be used as a guided cruise missile — nor would the passengers permit it. Because of this, it is very hard to imagine the Islamic State conducting a 9/11-style attack.</w:t>
      </w:r>
    </w:p>
    <w:p w14:paraId="7429778A" w14:textId="77777777" w:rsidR="00E467B0" w:rsidRPr="00F5539C" w:rsidRDefault="00E467B0" w:rsidP="00E467B0">
      <w:pPr>
        <w:rPr>
          <w:rFonts w:ascii="Georgia" w:hAnsi="Georgia"/>
          <w:sz w:val="16"/>
        </w:rPr>
      </w:pPr>
    </w:p>
    <w:p w14:paraId="75DBEC1B" w14:textId="77777777" w:rsidR="00E467B0" w:rsidRPr="00F5539C" w:rsidRDefault="00E467B0" w:rsidP="00E467B0">
      <w:pPr>
        <w:pStyle w:val="Heading4"/>
        <w:rPr>
          <w:rFonts w:ascii="Georgia" w:hAnsi="Georgia"/>
        </w:rPr>
      </w:pPr>
      <w:r w:rsidRPr="00F5539C">
        <w:rPr>
          <w:rFonts w:ascii="Georgia" w:hAnsi="Georgia"/>
        </w:rPr>
        <w:t xml:space="preserve">No terror threat </w:t>
      </w:r>
    </w:p>
    <w:p w14:paraId="10FDC0AC" w14:textId="77777777" w:rsidR="00E467B0" w:rsidRPr="00F5539C" w:rsidRDefault="00E467B0" w:rsidP="00E467B0">
      <w:pPr>
        <w:rPr>
          <w:rFonts w:ascii="Georgia" w:hAnsi="Georgia"/>
        </w:rPr>
      </w:pPr>
      <w:r w:rsidRPr="00F5539C">
        <w:rPr>
          <w:rFonts w:ascii="Georgia" w:hAnsi="Georgia"/>
        </w:rPr>
        <w:t xml:space="preserve">John </w:t>
      </w:r>
      <w:r w:rsidRPr="00F5539C">
        <w:rPr>
          <w:rStyle w:val="StyleStyleBold12pt"/>
          <w:rFonts w:ascii="Georgia" w:hAnsi="Georgia"/>
        </w:rPr>
        <w:t>Mueller and</w:t>
      </w:r>
      <w:r w:rsidRPr="00F5539C">
        <w:rPr>
          <w:rFonts w:ascii="Georgia" w:hAnsi="Georgia"/>
        </w:rPr>
        <w:t xml:space="preserve"> Mark G. </w:t>
      </w:r>
      <w:r w:rsidRPr="00F5539C">
        <w:rPr>
          <w:rStyle w:val="StyleStyleBold12pt"/>
          <w:rFonts w:ascii="Georgia" w:hAnsi="Georgia"/>
        </w:rPr>
        <w:t>Stewart 12</w:t>
      </w:r>
      <w:r w:rsidRPr="00F5539C">
        <w:rPr>
          <w:rFonts w:ascii="Georgia" w:hAnsi="Georgia"/>
        </w:rPr>
        <w:t>, Senior Research Scientist at the Mershon Center for International Security Studies and Adjunct Professor in the Department of Political Science, both at Ohio State University, and Senior Fellow at the Cato Institute AND Australian Research Council Professorial Fellow and Professor and Director at the Centre for Infrastructure Performance and Reliability at the University of Newcastle, "The Terrorism Delusion," Summer, International Security, Vol. 37, No. 1, politicalscience.osu.edu/faculty/jmueller//absisfin.pdf</w:t>
      </w:r>
    </w:p>
    <w:p w14:paraId="71D53982" w14:textId="77777777" w:rsidR="00E467B0" w:rsidRPr="00F5539C" w:rsidRDefault="00E467B0" w:rsidP="00E467B0">
      <w:pPr>
        <w:rPr>
          <w:rFonts w:ascii="Georgia" w:hAnsi="Georgia"/>
          <w:sz w:val="16"/>
        </w:rPr>
      </w:pPr>
      <w:r w:rsidRPr="00F5539C">
        <w:rPr>
          <w:rFonts w:ascii="Georgia" w:hAnsi="Georgia"/>
          <w:sz w:val="16"/>
        </w:rPr>
        <w:t xml:space="preserve">In 2009, the U.S. Department of Homeland Security (DHS) issued a lengthy report on protecting the homeland. Key to achieving such an objective should be a careful assessment of the character, capacities, and desires of potential terrorists targeting that homeland. Although the report contains a section dealing with what its authors call “the nature of the terrorist adversary,” the section devotes only two sentences to assessing that nature: “The number and high profile of international and domestic terrorist attacks and disrupted plots during the last two decades underscore the determination and persistence of terrorist organizations. </w:t>
      </w:r>
      <w:r w:rsidRPr="00F5539C">
        <w:rPr>
          <w:rStyle w:val="TitleChar"/>
          <w:rFonts w:ascii="Georgia" w:hAnsi="Georgia"/>
        </w:rPr>
        <w:t>Terrorists have proven to be relentless, patient, opportunistic, and flexible, learning from experience and modifying tactics and targets to exploit perceived vulnerabilities and avoid observed strengths</w:t>
      </w:r>
      <w:r w:rsidRPr="00F5539C">
        <w:rPr>
          <w:rFonts w:ascii="Georgia" w:hAnsi="Georgia"/>
          <w:sz w:val="16"/>
        </w:rPr>
        <w:t>.”8</w:t>
      </w:r>
      <w:r w:rsidRPr="00F5539C">
        <w:rPr>
          <w:rFonts w:ascii="Georgia" w:hAnsi="Georgia"/>
          <w:sz w:val="12"/>
        </w:rPr>
        <w:t>¶</w:t>
      </w:r>
      <w:r w:rsidRPr="00F5539C">
        <w:rPr>
          <w:rFonts w:ascii="Georgia" w:hAnsi="Georgia"/>
          <w:sz w:val="16"/>
        </w:rPr>
        <w:t xml:space="preserve"> </w:t>
      </w:r>
      <w:r w:rsidRPr="00F5539C">
        <w:rPr>
          <w:rStyle w:val="TitleChar"/>
          <w:rFonts w:ascii="Georgia" w:hAnsi="Georgia"/>
        </w:rPr>
        <w:t>This description</w:t>
      </w:r>
      <w:r w:rsidRPr="00F5539C">
        <w:rPr>
          <w:rFonts w:ascii="Georgia" w:hAnsi="Georgia"/>
          <w:sz w:val="16"/>
        </w:rPr>
        <w:t xml:space="preserve"> may apply to some terrorists somewhere, including at least a few of those involved in the September 11 attacks. Yet, it </w:t>
      </w:r>
      <w:r w:rsidRPr="00F5539C">
        <w:rPr>
          <w:rStyle w:val="TitleChar"/>
          <w:rFonts w:ascii="Georgia" w:hAnsi="Georgia"/>
        </w:rPr>
        <w:t>scarcely describes the vast majority of those individuals picked up on terrorism charges</w:t>
      </w:r>
      <w:r w:rsidRPr="00F5539C">
        <w:rPr>
          <w:rFonts w:ascii="Georgia" w:hAnsi="Georgia"/>
          <w:sz w:val="16"/>
        </w:rPr>
        <w:t xml:space="preserve"> in the United States since those attacks. </w:t>
      </w:r>
      <w:r w:rsidRPr="00F5539C">
        <w:rPr>
          <w:rStyle w:val="TitleChar"/>
          <w:rFonts w:ascii="Georgia" w:hAnsi="Georgia"/>
        </w:rPr>
        <w:t>The inability of the DHS to consider this fact even parenthetically in its fleeting discussion is not only amazing but perhaps delusional in its single-minded preoccupation with the extreme</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In sharp contrast, the authors of the case studies, with remarkably few exceptions, describe their subjects with such words as incompetent, ineffective, unintelligent, idiotic, ignorant, inadequate, unorganized, misguided, muddled, amateurish, dopey, unrealistic, moronic, irrational, and foolish.9 And in nearly all of the cases where an operative from the police or from the Federal Bureau of Investigation was at work (almost half of the total), the most appropriate descriptor would be “gullible.”</w:t>
      </w:r>
      <w:r w:rsidRPr="00F5539C">
        <w:rPr>
          <w:rFonts w:ascii="Georgia" w:hAnsi="Georgia"/>
          <w:sz w:val="12"/>
        </w:rPr>
        <w:t>¶</w:t>
      </w:r>
      <w:r w:rsidRPr="00F5539C">
        <w:rPr>
          <w:rFonts w:ascii="Georgia" w:hAnsi="Georgia"/>
          <w:sz w:val="16"/>
        </w:rPr>
        <w:t xml:space="preserve"> In all, as Shikha Dalmia has put it, </w:t>
      </w:r>
      <w:r w:rsidRPr="00F5539C">
        <w:rPr>
          <w:rStyle w:val="StyleBoldUnderline"/>
          <w:rFonts w:ascii="Georgia" w:hAnsi="Georgia"/>
        </w:rPr>
        <w:t>would-be terrorists need to be “radicalized</w:t>
      </w:r>
      <w:r w:rsidRPr="00F5539C">
        <w:rPr>
          <w:rStyle w:val="TitleChar"/>
          <w:rFonts w:ascii="Georgia" w:hAnsi="Georgia"/>
        </w:rPr>
        <w:t xml:space="preserve"> </w:t>
      </w:r>
      <w:r w:rsidRPr="00F5539C">
        <w:rPr>
          <w:rStyle w:val="StyleBoldUnderline"/>
          <w:rFonts w:ascii="Georgia" w:hAnsi="Georgia"/>
        </w:rPr>
        <w:t>enough to die for their cause; Westernized enough to move around without raising red flags; ingenious enough to exploit loopholes in the security apparatus; meticulous enough to attend to the myriad logistical details that could torpedo the operation; self-sufficient enough to make all the preparations without enlisting outsiders who might give them away; disciplined enough to maintain complete secrecy; and—above all—psychologically tough enough to keep functioning at a high level without cracking in the face of their own impending death.”10 The case studies examined in this article certainly do not abound with people with such characteristics. ¶ In the eleven years since the September 11 attacks, no terrorist has been able to detonate even a primitive bomb in the United States</w:t>
      </w:r>
      <w:r w:rsidRPr="00F5539C">
        <w:rPr>
          <w:rFonts w:ascii="Georgia" w:hAnsi="Georgia"/>
          <w:sz w:val="16"/>
        </w:rPr>
        <w:t xml:space="preserve">, and except for the four explosions in the London transportation system in 2005, neither has any in the United Kingdom. Indeed, </w:t>
      </w:r>
      <w:r w:rsidRPr="00F5539C">
        <w:rPr>
          <w:rStyle w:val="TitleChar"/>
          <w:rFonts w:ascii="Georgia" w:hAnsi="Georgia"/>
        </w:rPr>
        <w:t>the only method by which Islamist terrorists have managed to kill anyone in the United States since September 11 has been with gunfire</w:t>
      </w:r>
      <w:r w:rsidRPr="00F5539C">
        <w:rPr>
          <w:rFonts w:ascii="Georgia" w:hAnsi="Georgia"/>
          <w:sz w:val="16"/>
        </w:rPr>
        <w:t>—inflicting a total of perhaps sixteen deaths over the period (cases 4, 26, 32)</w:t>
      </w:r>
      <w:proofErr w:type="gramStart"/>
      <w:r w:rsidRPr="00F5539C">
        <w:rPr>
          <w:rFonts w:ascii="Georgia" w:hAnsi="Georgia"/>
          <w:sz w:val="16"/>
        </w:rPr>
        <w:t>.11</w:t>
      </w:r>
      <w:proofErr w:type="gramEnd"/>
      <w:r w:rsidRPr="00F5539C">
        <w:rPr>
          <w:rFonts w:ascii="Georgia" w:hAnsi="Georgia"/>
          <w:sz w:val="16"/>
        </w:rPr>
        <w:t xml:space="preserve"> This limited capacity is impressive because, at one time, small-scale terrorists in the United States were quite successful in setting off bombs. Noting that the scale of the September 11 attacks has “tended to obliterate America’s memory of pre-9/11 terrorism,” Brian Jenkins reminds us (and we clearly do need reminding) that the 1970s witnessed sixty to seventy terrorist incidents, mostly bombings, on U.S. soil every year.12</w:t>
      </w:r>
      <w:r w:rsidRPr="00F5539C">
        <w:rPr>
          <w:rFonts w:ascii="Georgia" w:hAnsi="Georgia"/>
          <w:sz w:val="12"/>
        </w:rPr>
        <w:t>¶</w:t>
      </w:r>
      <w:r w:rsidRPr="00F5539C">
        <w:rPr>
          <w:rFonts w:ascii="Georgia" w:hAnsi="Georgia"/>
          <w:sz w:val="16"/>
        </w:rPr>
        <w:t xml:space="preserve"> </w:t>
      </w:r>
      <w:r w:rsidRPr="00F5539C">
        <w:rPr>
          <w:rStyle w:val="TitleChar"/>
          <w:rFonts w:ascii="Georgia" w:hAnsi="Georgia"/>
        </w:rPr>
        <w:t>The situation seems scarcely different in Europe and other Western locales</w:t>
      </w:r>
      <w:r w:rsidRPr="00F5539C">
        <w:rPr>
          <w:rFonts w:ascii="Georgia" w:hAnsi="Georgia"/>
          <w:sz w:val="16"/>
        </w:rPr>
        <w:t xml:space="preserve">. Michael Kenney, who has interviewed dozens of government officials and intelligence agents and analyzed court documents, has found that, in sharp contrast with the boilerplate characterizations favored by the DHS and with the imperatives listed by Dalmia, </w:t>
      </w:r>
      <w:r w:rsidRPr="00F5539C">
        <w:rPr>
          <w:rStyle w:val="StyleBoldUnderline"/>
          <w:rFonts w:ascii="Georgia" w:hAnsi="Georgia"/>
        </w:rPr>
        <w:t>Islamist militants</w:t>
      </w:r>
      <w:r w:rsidRPr="00F5539C">
        <w:rPr>
          <w:rFonts w:ascii="Georgia" w:hAnsi="Georgia"/>
          <w:sz w:val="16"/>
        </w:rPr>
        <w:t xml:space="preserve"> in those locations </w:t>
      </w:r>
      <w:r w:rsidRPr="00F5539C">
        <w:rPr>
          <w:rStyle w:val="StyleBoldUnderline"/>
          <w:rFonts w:ascii="Georgia" w:hAnsi="Georgia"/>
        </w:rPr>
        <w:t>are operationally unsophisticated, short on know-how, prone to making mistakes, poor at planning, and limited in their capacity to learn</w:t>
      </w:r>
      <w:r w:rsidRPr="00F5539C">
        <w:rPr>
          <w:rFonts w:ascii="Georgia" w:hAnsi="Georgia"/>
          <w:sz w:val="16"/>
        </w:rPr>
        <w:t xml:space="preserve">.13 </w:t>
      </w:r>
      <w:r w:rsidRPr="00F5539C">
        <w:rPr>
          <w:rStyle w:val="StyleBoldUnderline"/>
          <w:rFonts w:ascii="Georgia" w:hAnsi="Georgia"/>
        </w:rPr>
        <w:t>Another study documents the difficulties of network coordination that continually threaten the terrorists’ operational unity, trust, cohesion, and ability to act collectively.14¶ In addition, although some of the plotters in the cases targeting the United States</w:t>
      </w:r>
      <w:r w:rsidRPr="00F5539C">
        <w:rPr>
          <w:rFonts w:ascii="Georgia" w:hAnsi="Georgia"/>
          <w:sz w:val="16"/>
        </w:rPr>
        <w:t xml:space="preserve"> harbored visions of toppling large buildings, destroying airports, setting off dirty bombs, or bringing down the Brooklyn Bridge (cases 2, 8, 12, 19, 23, 30, 42), all </w:t>
      </w:r>
      <w:r w:rsidRPr="00F5539C">
        <w:rPr>
          <w:rStyle w:val="StyleBoldUnderline"/>
          <w:rFonts w:ascii="Georgia" w:hAnsi="Georgia"/>
        </w:rPr>
        <w:t>were nothing more than wild fantasies, far beyond the plotters’ capacities however much they may have been encouraged in some instances by FBI operatives</w:t>
      </w:r>
      <w:r w:rsidRPr="00F5539C">
        <w:rPr>
          <w:rFonts w:ascii="Georgia" w:hAnsi="Georgia"/>
          <w:sz w:val="16"/>
        </w:rPr>
        <w:t xml:space="preserve">. Indeed, in many of the cases, </w:t>
      </w:r>
      <w:r w:rsidRPr="00F5539C">
        <w:rPr>
          <w:rStyle w:val="StyleBoldUnderline"/>
          <w:rFonts w:ascii="Georgia" w:hAnsi="Georgia"/>
        </w:rPr>
        <w:t>target selection is effectively a random process, lacking guile and careful planning. Often, it seems, targets have been chosen almost capriciously and simply for their convenience</w:t>
      </w:r>
      <w:r w:rsidRPr="00F5539C">
        <w:rPr>
          <w:rFonts w:ascii="Georgia" w:hAnsi="Georgia"/>
          <w:sz w:val="16"/>
        </w:rPr>
        <w:t>. For example, a would-be bomber targeted a mall in Rockford, Illinois, because it was nearby (case 21). Terrorist plotters in Los Angeles in 2005 drew up a list of targets that were all within a 20-mile radius of their shared apartment, some of which did not even exist (case 15). In Norway, a neo-Nazi terrorist on his way to bomb a synagogue took a tram going the wrong way and dynamited a mosque instead.15</w:t>
      </w:r>
    </w:p>
    <w:p w14:paraId="304C8A51" w14:textId="77777777" w:rsidR="00282150" w:rsidRPr="00F5539C" w:rsidRDefault="00282150" w:rsidP="00282150">
      <w:pPr>
        <w:pStyle w:val="Heading4"/>
        <w:rPr>
          <w:rFonts w:ascii="Georgia" w:hAnsi="Georgia"/>
        </w:rPr>
      </w:pPr>
      <w:r w:rsidRPr="00F5539C">
        <w:rPr>
          <w:rFonts w:ascii="Georgia" w:hAnsi="Georgia"/>
        </w:rPr>
        <w:t>No risk of nuclear terrorism --- the risk is consistently over-estimated.</w:t>
      </w:r>
    </w:p>
    <w:p w14:paraId="03631F32" w14:textId="77777777" w:rsidR="00282150" w:rsidRPr="00F5539C" w:rsidRDefault="00282150" w:rsidP="00282150">
      <w:pPr>
        <w:rPr>
          <w:rFonts w:ascii="Georgia" w:hAnsi="Georgia"/>
        </w:rPr>
      </w:pPr>
      <w:r w:rsidRPr="00F5539C">
        <w:rPr>
          <w:rStyle w:val="StyleStyleBold12pt"/>
          <w:rFonts w:ascii="Georgia" w:hAnsi="Georgia"/>
        </w:rPr>
        <w:t>Walt 12</w:t>
      </w:r>
      <w:r w:rsidRPr="00F5539C">
        <w:rPr>
          <w:rFonts w:ascii="Georgia" w:hAnsi="Georgia"/>
        </w:rPr>
        <w:t xml:space="preserve"> (Stephen, Belfer Professor of International Affairs – Harvard University, “What Terrorist Threat</w:t>
      </w:r>
      <w:proofErr w:type="gramStart"/>
      <w:r w:rsidRPr="00F5539C">
        <w:rPr>
          <w:rFonts w:ascii="Georgia" w:hAnsi="Georgia"/>
        </w:rPr>
        <w:t>?,</w:t>
      </w:r>
      <w:proofErr w:type="gramEnd"/>
      <w:r w:rsidRPr="00F5539C">
        <w:rPr>
          <w:rFonts w:ascii="Georgia" w:hAnsi="Georgia"/>
        </w:rPr>
        <w:t>” Foreign Policy, 8-13, http://walt.foreignpolicy.com/posts/2012/08/13/what_terrorist_threat)</w:t>
      </w:r>
    </w:p>
    <w:p w14:paraId="0CB06582" w14:textId="77777777" w:rsidR="00282150" w:rsidRPr="00F5539C" w:rsidRDefault="00282150" w:rsidP="00282150">
      <w:pPr>
        <w:rPr>
          <w:rFonts w:ascii="Georgia" w:hAnsi="Georgia"/>
          <w:sz w:val="14"/>
        </w:rPr>
      </w:pPr>
      <w:r w:rsidRPr="00F5539C">
        <w:rPr>
          <w:rStyle w:val="StyleBoldUnderline"/>
          <w:rFonts w:ascii="Georgia" w:hAnsi="Georgia"/>
        </w:rPr>
        <w:t>Remember how the London Olympics were supposedly left vulnerable to terrorists</w:t>
      </w:r>
      <w:r w:rsidRPr="00F5539C">
        <w:rPr>
          <w:rFonts w:ascii="Georgia" w:hAnsi="Georgia"/>
          <w:sz w:val="14"/>
        </w:rPr>
        <w:t xml:space="preserve"> after the security firm hired for the games admitted that it couldn't supply enough manpower? This "humiliating shambles" forced the British government to call in 3,500 security personnel of its own, and led GOP presidential candidate Mitt Romney to utter some tactless remarks about Britain's alleged mismanagement during his official "Foot-in-Mouth" foreign tour last month. </w:t>
      </w:r>
      <w:r w:rsidRPr="00F5539C">
        <w:rPr>
          <w:rStyle w:val="StyleBoldUnderline"/>
          <w:rFonts w:ascii="Georgia" w:hAnsi="Georgia"/>
        </w:rPr>
        <w:t>Well, surprise, surprise</w:t>
      </w:r>
      <w:r w:rsidRPr="00F5539C">
        <w:rPr>
          <w:rFonts w:ascii="Georgia" w:hAnsi="Georgia"/>
          <w:sz w:val="14"/>
        </w:rPr>
        <w:t xml:space="preserve">. </w:t>
      </w:r>
      <w:r w:rsidRPr="00F5539C">
        <w:rPr>
          <w:rStyle w:val="StyleBoldUnderline"/>
          <w:rFonts w:ascii="Georgia" w:hAnsi="Georgia"/>
        </w:rPr>
        <w:t>Not only was there no terrorist attack</w:t>
      </w:r>
      <w:r w:rsidRPr="00F5539C">
        <w:rPr>
          <w:rFonts w:ascii="Georgia" w:hAnsi="Georgia"/>
          <w:sz w:val="14"/>
        </w:rPr>
        <w:t xml:space="preserve">, the Games themselves came off rather well. There were the inevitable minor glitches, of course, but no disasters and some quite impressive organizational achievements. And of course, athletes from around the world delivered inspiring, impressive, heroic, and sometimes disappointing performances, which is what the Games are all about. Two lessons might be drawn from this event. The first is that the </w:t>
      </w:r>
      <w:proofErr w:type="gramStart"/>
      <w:r w:rsidRPr="00F5539C">
        <w:rPr>
          <w:rFonts w:ascii="Georgia" w:hAnsi="Georgia"/>
          <w:sz w:val="14"/>
        </w:rPr>
        <w:t>head-long</w:t>
      </w:r>
      <w:proofErr w:type="gramEnd"/>
      <w:r w:rsidRPr="00F5539C">
        <w:rPr>
          <w:rFonts w:ascii="Georgia" w:hAnsi="Georgia"/>
          <w:sz w:val="14"/>
        </w:rPr>
        <w:t xml:space="preserve"> rush to privatize everything -- including the provision of security -- has some obvious downsides. When markets and private firms fail, it is the state that has to come to the rescue. It was true after the 2007-08 financial crisis, it's true in the ongoing euro-mess, and it was true in the Olympics. Bear that in mind when Romney and new VP nominee Paul Ryan tout the virtues of shrinking government, especially the need to privatize Social Security and Medicare. The second lesson is that </w:t>
      </w:r>
      <w:r w:rsidRPr="00F5539C">
        <w:rPr>
          <w:rStyle w:val="StyleBoldUnderline"/>
          <w:rFonts w:ascii="Georgia" w:hAnsi="Georgia"/>
        </w:rPr>
        <w:t xml:space="preserve">we continue to </w:t>
      </w:r>
      <w:r w:rsidRPr="00F5539C">
        <w:rPr>
          <w:rStyle w:val="Emphasis"/>
          <w:rFonts w:ascii="Georgia" w:hAnsi="Georgia"/>
        </w:rPr>
        <w:t>over-react to the "terrorist threat."</w:t>
      </w:r>
      <w:r w:rsidRPr="00F5539C">
        <w:rPr>
          <w:rFonts w:ascii="Georgia" w:hAnsi="Georgia"/>
          <w:sz w:val="14"/>
        </w:rPr>
        <w:t xml:space="preserve"> </w:t>
      </w:r>
      <w:r w:rsidRPr="00F5539C">
        <w:rPr>
          <w:rStyle w:val="StyleBoldUnderline"/>
          <w:rFonts w:ascii="Georgia" w:hAnsi="Georgia"/>
        </w:rPr>
        <w:t xml:space="preserve">Here </w:t>
      </w:r>
      <w:r w:rsidRPr="00F5539C">
        <w:rPr>
          <w:rStyle w:val="Emphasis"/>
          <w:rFonts w:ascii="Georgia" w:hAnsi="Georgia"/>
        </w:rPr>
        <w:t>I recommend you read</w:t>
      </w:r>
      <w:r w:rsidRPr="00F5539C">
        <w:rPr>
          <w:rStyle w:val="StyleBoldUnderline"/>
          <w:rFonts w:ascii="Georgia" w:hAnsi="Georgia"/>
        </w:rPr>
        <w:t xml:space="preserve"> John </w:t>
      </w:r>
      <w:r w:rsidRPr="00F5539C">
        <w:rPr>
          <w:rStyle w:val="Emphasis"/>
          <w:rFonts w:ascii="Georgia" w:hAnsi="Georgia"/>
        </w:rPr>
        <w:t>Mueller and</w:t>
      </w:r>
      <w:r w:rsidRPr="00F5539C">
        <w:rPr>
          <w:rStyle w:val="StyleBoldUnderline"/>
          <w:rFonts w:ascii="Georgia" w:hAnsi="Georgia"/>
        </w:rPr>
        <w:t xml:space="preserve"> Mark G. </w:t>
      </w:r>
      <w:r w:rsidRPr="00F5539C">
        <w:rPr>
          <w:rStyle w:val="Emphasis"/>
          <w:rFonts w:ascii="Georgia" w:hAnsi="Georgia"/>
        </w:rPr>
        <w:t>Stewart's The Terrorism Delusion</w:t>
      </w:r>
      <w:r w:rsidRPr="00F5539C">
        <w:rPr>
          <w:rFonts w:ascii="Georgia" w:hAnsi="Georgia"/>
          <w:sz w:val="14"/>
        </w:rPr>
        <w:t xml:space="preserve">: America's Overwrought Response to September 11, in the latest issue of International Security. </w:t>
      </w:r>
      <w:r w:rsidRPr="00F5539C">
        <w:rPr>
          <w:rStyle w:val="StyleBoldUnderline"/>
          <w:rFonts w:ascii="Georgia" w:hAnsi="Georgia"/>
        </w:rPr>
        <w:t>Mueller and Stewart analyze 50 cases of supposed "Islamic terrorist plots"</w:t>
      </w:r>
      <w:r w:rsidRPr="00F5539C">
        <w:rPr>
          <w:rFonts w:ascii="Georgia" w:hAnsi="Georgia"/>
          <w:sz w:val="14"/>
        </w:rPr>
        <w:t xml:space="preserve"> against the United States, </w:t>
      </w:r>
      <w:r w:rsidRPr="00F5539C">
        <w:rPr>
          <w:rStyle w:val="StyleBoldUnderline"/>
          <w:rFonts w:ascii="Georgia" w:hAnsi="Georgia"/>
        </w:rPr>
        <w:t>and show how virtually all of the perpetrators were</w:t>
      </w:r>
      <w:r w:rsidRPr="00F5539C">
        <w:rPr>
          <w:rFonts w:ascii="Georgia" w:hAnsi="Georgia"/>
          <w:sz w:val="14"/>
        </w:rPr>
        <w:t xml:space="preserve"> (in their words) </w:t>
      </w:r>
      <w:r w:rsidRPr="00F5539C">
        <w:rPr>
          <w:rStyle w:val="StyleBoldUnderline"/>
          <w:rFonts w:ascii="Georgia" w:hAnsi="Georgia"/>
        </w:rPr>
        <w:t>"incompetent, ineffective, unintelligent, idiotic, ignorant, unorganized, misguided, muddled, amateurish, dopey, unrealistic, moronic, irrational and foolish."</w:t>
      </w:r>
      <w:r w:rsidRPr="00F5539C">
        <w:rPr>
          <w:rFonts w:ascii="Georgia" w:hAnsi="Georgia"/>
          <w:sz w:val="14"/>
        </w:rPr>
        <w:t xml:space="preserve"> </w:t>
      </w:r>
      <w:r w:rsidRPr="00F5539C">
        <w:rPr>
          <w:rStyle w:val="StyleBoldUnderline"/>
          <w:rFonts w:ascii="Georgia" w:hAnsi="Georgia"/>
        </w:rPr>
        <w:t>They quote</w:t>
      </w:r>
      <w:r w:rsidRPr="00F5539C">
        <w:rPr>
          <w:rFonts w:ascii="Georgia" w:hAnsi="Georgia"/>
          <w:sz w:val="14"/>
        </w:rPr>
        <w:t xml:space="preserve"> former Glenn Carle, </w:t>
      </w:r>
      <w:r w:rsidRPr="00F5539C">
        <w:rPr>
          <w:rStyle w:val="StyleBoldUnderline"/>
          <w:rFonts w:ascii="Georgia" w:hAnsi="Georgia"/>
        </w:rPr>
        <w:t>former deputy national intelligence</w:t>
      </w:r>
      <w:r w:rsidRPr="00F5539C">
        <w:rPr>
          <w:rFonts w:ascii="Georgia" w:hAnsi="Georgia"/>
          <w:sz w:val="14"/>
        </w:rPr>
        <w:t xml:space="preserve"> officer for transnational threats saying "</w:t>
      </w:r>
      <w:r w:rsidRPr="00F5539C">
        <w:rPr>
          <w:rStyle w:val="StyleBoldUnderline"/>
          <w:rFonts w:ascii="Georgia" w:hAnsi="Georgia"/>
        </w:rPr>
        <w:t>we must see jihadists for the small, lethal, disjointed and miserable opponents that they are," noting further that al Qaeda's "capabilities are far inferior to its desires</w:t>
      </w:r>
      <w:r w:rsidRPr="00F5539C">
        <w:rPr>
          <w:rFonts w:ascii="Georgia" w:hAnsi="Georgia"/>
          <w:sz w:val="14"/>
        </w:rPr>
        <w:t xml:space="preserve">." Further, Mueller and Stewart estimate that expenditures on domestic homeland security (i.e., not counting the wars in Iraq or Afghanistan) have increased by more than $1 trillion since 9/11, even though </w:t>
      </w:r>
      <w:r w:rsidRPr="00F5539C">
        <w:rPr>
          <w:rStyle w:val="StyleBoldUnderline"/>
          <w:rFonts w:ascii="Georgia" w:hAnsi="Georgia"/>
        </w:rPr>
        <w:t xml:space="preserve">the annual risk of dying in a domestic terrorist attack is about </w:t>
      </w:r>
      <w:r w:rsidRPr="00F5539C">
        <w:rPr>
          <w:rStyle w:val="Emphasis"/>
          <w:rFonts w:ascii="Georgia" w:hAnsi="Georgia"/>
        </w:rPr>
        <w:t>1 in 3.5 million</w:t>
      </w:r>
      <w:r w:rsidRPr="00F5539C">
        <w:rPr>
          <w:rFonts w:ascii="Georgia" w:hAnsi="Georgia"/>
          <w:sz w:val="14"/>
        </w:rPr>
        <w:t xml:space="preserve">. Using conservative assumptions and conventional risk-assessment methodology, they estimate that for these expenditures to be cost-effective "they would have had to deter, prevent, foil or protect against 333 very large attacks that would otherwise have been successful every year." Finally, they worry that this exaggerated sense of danger has now been "internalized": even when politicians and "terrorism experts" aren't hyping the danger, the public still sees the threat as large and imminent.  As they conclude: ... Americans seems to have internalized their anxiety about terrorism, and politicians and policymakers have come to believe that they can defy it only at their own peril.  Concern about appearing to be soft on terrorism has replaced concern about seeming to be soft on communism, a phenomenon that lasted far longer than the dramatic that generated it ... This extraordinarily exaggerated and essentially delusional response may prove to be perpetual." Which is another way of saying that </w:t>
      </w:r>
      <w:r w:rsidRPr="00F5539C">
        <w:rPr>
          <w:rStyle w:val="StyleBoldUnderline"/>
          <w:rFonts w:ascii="Georgia" w:hAnsi="Georgia"/>
        </w:rPr>
        <w:t>you should be prepared to keep standing in those pleasant and efficient TSA lines for the rest of your life</w:t>
      </w:r>
      <w:r w:rsidRPr="00F5539C">
        <w:rPr>
          <w:rFonts w:ascii="Georgia" w:hAnsi="Georgia"/>
          <w:sz w:val="14"/>
        </w:rPr>
        <w:t xml:space="preserve">, and to keep paying for far-flung foreign interventions designed to "root out" those nasty jihadis. </w:t>
      </w:r>
    </w:p>
    <w:p w14:paraId="5038DB94" w14:textId="77777777" w:rsidR="00282150" w:rsidRPr="00F5539C" w:rsidRDefault="00282150" w:rsidP="00E467B0">
      <w:pPr>
        <w:rPr>
          <w:rFonts w:ascii="Georgia" w:hAnsi="Georgia"/>
          <w:sz w:val="16"/>
        </w:rPr>
      </w:pPr>
    </w:p>
    <w:p w14:paraId="28DEF2B4" w14:textId="49E2F0A1" w:rsidR="00FA375A" w:rsidRPr="00F5539C" w:rsidRDefault="00FA375A" w:rsidP="00FA375A">
      <w:pPr>
        <w:pStyle w:val="Heading4"/>
        <w:rPr>
          <w:rStyle w:val="StyleBoldUnderline"/>
          <w:rFonts w:ascii="Georgia" w:hAnsi="Georgia"/>
          <w:b/>
          <w:u w:val="none"/>
        </w:rPr>
      </w:pPr>
      <w:r w:rsidRPr="00F5539C">
        <w:rPr>
          <w:rStyle w:val="StyleBoldUnderline"/>
          <w:rFonts w:ascii="Georgia" w:hAnsi="Georgia"/>
          <w:b/>
          <w:u w:val="none"/>
        </w:rPr>
        <w:t>Terrorist attacks haven’t been able to disrupt American stability</w:t>
      </w:r>
    </w:p>
    <w:p w14:paraId="0C11A99A" w14:textId="77777777" w:rsidR="00FA375A" w:rsidRPr="00F5539C" w:rsidRDefault="00FA375A" w:rsidP="00FA375A">
      <w:pPr>
        <w:rPr>
          <w:rStyle w:val="StyleStyleBold12pt"/>
          <w:rFonts w:ascii="Georgia" w:hAnsi="Georgia"/>
        </w:rPr>
      </w:pPr>
      <w:r w:rsidRPr="00F5539C">
        <w:rPr>
          <w:rStyle w:val="StyleStyleBold12pt"/>
          <w:rFonts w:ascii="Georgia" w:hAnsi="Georgia"/>
        </w:rPr>
        <w:t>Benjamin 14</w:t>
      </w:r>
    </w:p>
    <w:p w14:paraId="1CA433FE" w14:textId="77777777" w:rsidR="00FA375A" w:rsidRPr="00F5539C" w:rsidRDefault="00FA375A" w:rsidP="00FA375A">
      <w:pPr>
        <w:rPr>
          <w:rStyle w:val="StyleBoldUnderline"/>
          <w:rFonts w:ascii="Georgia" w:hAnsi="Georgia"/>
        </w:rPr>
      </w:pPr>
      <w:r w:rsidRPr="00F5539C">
        <w:rPr>
          <w:rStyle w:val="StyleBoldUnderline"/>
          <w:rFonts w:ascii="Georgia" w:hAnsi="Georgia"/>
        </w:rPr>
        <w:t>Daniel Benjamin, nonresident senior fellow in the Center for 21st Century Security and Intelligence in the Foreign Policy program, Hawks Exaggerate Islamic State Threat to the United States, 8/17/2014, http://www.brookings.edu/research/opinions/2014/08/17-hawks-exaggerate-islamic-state-threat-benjamin</w:t>
      </w:r>
    </w:p>
    <w:p w14:paraId="626B4FD8" w14:textId="77777777" w:rsidR="00FA375A" w:rsidRPr="00F5539C" w:rsidRDefault="00FA375A" w:rsidP="00FA375A">
      <w:pPr>
        <w:rPr>
          <w:rStyle w:val="StyleBoldUnderline"/>
          <w:rFonts w:ascii="Georgia" w:hAnsi="Georgia"/>
        </w:rPr>
      </w:pPr>
      <w:r w:rsidRPr="00F5539C">
        <w:rPr>
          <w:rStyle w:val="StyleBoldUnderline"/>
          <w:rFonts w:ascii="Georgia" w:hAnsi="Georgia"/>
        </w:rPr>
        <w:t xml:space="preserve">Set aside that absurdity; no terrorist group threatens our existence. (America has faced one existential threat in modern times — the Soviet nuclear arsenal — and that is it.) But is the Islamic State a huge and menacing terrorist threat? </w:t>
      </w:r>
      <w:proofErr w:type="gramStart"/>
      <w:r w:rsidRPr="00F5539C">
        <w:rPr>
          <w:rStyle w:val="StyleBoldUnderline"/>
          <w:rFonts w:ascii="Georgia" w:hAnsi="Georgia"/>
        </w:rPr>
        <w:t>Certainly not to the United States today.</w:t>
      </w:r>
      <w:proofErr w:type="gramEnd"/>
      <w:r w:rsidRPr="00F5539C">
        <w:rPr>
          <w:rStyle w:val="StyleBoldUnderline"/>
          <w:rFonts w:ascii="Georgia" w:hAnsi="Georgia"/>
        </w:rPr>
        <w:t xml:space="preserve"> The danger to Iraq and its neighbors is real. The Islamic State has shown itself to be a formidable insurgency. </w:t>
      </w:r>
      <w:proofErr w:type="gramStart"/>
      <w:r w:rsidRPr="00F5539C">
        <w:rPr>
          <w:rStyle w:val="StyleBoldUnderline"/>
          <w:rFonts w:ascii="Georgia" w:hAnsi="Georgia"/>
        </w:rPr>
        <w:t>Its focus is on ripping apart Iraq and Syria, sowing sectarian conflict, and creating in its midst a new jihadist state or caliphate.</w:t>
      </w:r>
      <w:proofErr w:type="gramEnd"/>
      <w:r w:rsidRPr="00F5539C">
        <w:rPr>
          <w:rStyle w:val="StyleBoldUnderline"/>
          <w:rFonts w:ascii="Georgia" w:hAnsi="Georgia"/>
        </w:rPr>
        <w:t xml:space="preserve"> (That very word seems to incite fearmongers: “Every day that goes by, ISIS builds up its caliphate, and it becomes a direct threat to the United States,” said New York Representative Peter King, conjuring an image of a new Golden Horde with nuclear-tipped scimitars.) If the insurgency grows, and the threat to Jordan or Lebanon increases, we may have to act. But, for now, it’s important to understand that even if marauding operatives in Land Cruisers may be humiliating Iraq’s hollowed-out military, that doesn’t mean they have genuine terrorist skills. Consider the details: The Islamic State has never carried out a significant attack outside of its neighborhood. In 2005, when its operatives were still part of Al Qaeda in Iraq, operatives carried out hotel bombings in Jordan and tried and failed to attack an American warship in the Red Sea. More recently, </w:t>
      </w:r>
      <w:proofErr w:type="gramStart"/>
      <w:r w:rsidRPr="00F5539C">
        <w:rPr>
          <w:rStyle w:val="StyleBoldUnderline"/>
          <w:rFonts w:ascii="Georgia" w:hAnsi="Georgia"/>
        </w:rPr>
        <w:t>four people were killed in an apparent lone-wolf attack at the Jewish museum in Brussels by a young man trained in Syria</w:t>
      </w:r>
      <w:proofErr w:type="gramEnd"/>
      <w:r w:rsidRPr="00F5539C">
        <w:rPr>
          <w:rStyle w:val="StyleBoldUnderline"/>
          <w:rFonts w:ascii="Georgia" w:hAnsi="Georgia"/>
        </w:rPr>
        <w:t>. In other words, we’ve seen no demonstrated ability to carry out the kind of complex international strike that kills dozens or hundreds, let alone engulfs a US city in flames.</w:t>
      </w:r>
    </w:p>
    <w:p w14:paraId="738AA4BE" w14:textId="77777777" w:rsidR="00FA375A" w:rsidRPr="00F5539C" w:rsidRDefault="00FA375A" w:rsidP="00E467B0">
      <w:pPr>
        <w:rPr>
          <w:rFonts w:ascii="Georgia" w:hAnsi="Georgia"/>
          <w:sz w:val="16"/>
        </w:rPr>
      </w:pPr>
    </w:p>
    <w:p w14:paraId="345E7B5B" w14:textId="27AF25D5" w:rsidR="00282150" w:rsidRPr="00F5539C" w:rsidRDefault="00282150" w:rsidP="00282150">
      <w:pPr>
        <w:pStyle w:val="Heading3"/>
        <w:rPr>
          <w:rFonts w:ascii="Georgia" w:hAnsi="Georgia"/>
        </w:rPr>
      </w:pPr>
      <w:r w:rsidRPr="00F5539C">
        <w:rPr>
          <w:rFonts w:ascii="Georgia" w:hAnsi="Georgia"/>
        </w:rPr>
        <w:t>ISIS/AQ Defense</w:t>
      </w:r>
    </w:p>
    <w:p w14:paraId="24C6AB1F" w14:textId="77777777" w:rsidR="00282150" w:rsidRPr="00F5539C" w:rsidRDefault="00282150" w:rsidP="00282150">
      <w:pPr>
        <w:pStyle w:val="Heading4"/>
        <w:rPr>
          <w:rFonts w:ascii="Georgia" w:hAnsi="Georgia"/>
        </w:rPr>
      </w:pPr>
      <w:r w:rsidRPr="00F5539C">
        <w:rPr>
          <w:rFonts w:ascii="Georgia" w:hAnsi="Georgia"/>
        </w:rPr>
        <w:t>Global terror threats are inflated --- AQ and ISIS don’t pose a credible threat of major attacks.</w:t>
      </w:r>
    </w:p>
    <w:p w14:paraId="749F9B40" w14:textId="77777777" w:rsidR="00282150" w:rsidRPr="00F5539C" w:rsidRDefault="00282150" w:rsidP="00282150">
      <w:pPr>
        <w:rPr>
          <w:rFonts w:ascii="Georgia" w:hAnsi="Georgia"/>
          <w:sz w:val="18"/>
          <w:szCs w:val="18"/>
        </w:rPr>
      </w:pPr>
      <w:r w:rsidRPr="00F5539C">
        <w:rPr>
          <w:rFonts w:ascii="Georgia" w:hAnsi="Georgia"/>
          <w:sz w:val="18"/>
          <w:szCs w:val="18"/>
        </w:rPr>
        <w:fldChar w:fldCharType="begin"/>
      </w:r>
      <w:r w:rsidRPr="00F5539C">
        <w:rPr>
          <w:rFonts w:ascii="Georgia" w:hAnsi="Georgia"/>
          <w:sz w:val="18"/>
          <w:szCs w:val="18"/>
        </w:rPr>
        <w:instrText xml:space="preserve"> HYPERLINK "mailto:gillespie@reason.com" \t "_blank" </w:instrText>
      </w:r>
      <w:r w:rsidRPr="00F5539C">
        <w:rPr>
          <w:rFonts w:ascii="Georgia" w:hAnsi="Georgia"/>
          <w:sz w:val="18"/>
          <w:szCs w:val="18"/>
        </w:rPr>
        <w:fldChar w:fldCharType="separate"/>
      </w:r>
      <w:r w:rsidRPr="00F5539C">
        <w:rPr>
          <w:rFonts w:ascii="Georgia" w:hAnsi="Georgia"/>
          <w:sz w:val="18"/>
          <w:szCs w:val="18"/>
        </w:rPr>
        <w:t xml:space="preserve">Nick </w:t>
      </w:r>
      <w:r w:rsidRPr="00F5539C">
        <w:rPr>
          <w:rStyle w:val="Heading4Char"/>
          <w:rFonts w:ascii="Georgia" w:hAnsi="Georgia"/>
        </w:rPr>
        <w:t>Gillespie</w:t>
      </w:r>
      <w:r w:rsidRPr="00F5539C">
        <w:rPr>
          <w:rFonts w:ascii="Georgia" w:hAnsi="Georgia"/>
          <w:sz w:val="18"/>
          <w:szCs w:val="18"/>
        </w:rPr>
        <w:fldChar w:fldCharType="end"/>
      </w:r>
      <w:r w:rsidRPr="00F5539C">
        <w:rPr>
          <w:rFonts w:ascii="Georgia" w:hAnsi="Georgia"/>
          <w:sz w:val="18"/>
          <w:szCs w:val="18"/>
        </w:rPr>
        <w:t>, 9/10/</w:t>
      </w:r>
      <w:r w:rsidRPr="00F5539C">
        <w:rPr>
          <w:rStyle w:val="Heading4Char"/>
          <w:rFonts w:ascii="Georgia" w:hAnsi="Georgia"/>
        </w:rPr>
        <w:t>2014</w:t>
      </w:r>
      <w:r w:rsidRPr="00F5539C">
        <w:rPr>
          <w:rFonts w:ascii="Georgia" w:hAnsi="Georgia"/>
          <w:sz w:val="18"/>
          <w:szCs w:val="18"/>
        </w:rPr>
        <w:t>. </w:t>
      </w:r>
      <w:proofErr w:type="gramStart"/>
      <w:r w:rsidRPr="00F5539C">
        <w:rPr>
          <w:rFonts w:ascii="Georgia" w:hAnsi="Georgia"/>
          <w:sz w:val="18"/>
          <w:szCs w:val="18"/>
        </w:rPr>
        <w:t>Editor in chief of Reason.com.</w:t>
      </w:r>
      <w:proofErr w:type="gramEnd"/>
      <w:r w:rsidRPr="00F5539C">
        <w:rPr>
          <w:rFonts w:ascii="Georgia" w:hAnsi="Georgia"/>
          <w:sz w:val="18"/>
          <w:szCs w:val="18"/>
        </w:rPr>
        <w:t xml:space="preserve"> “Why We Shouldn't Be Scared of ISIS: Threat Inflation and Our Next Dumb War,” The Daily Beast, http://www.thedailybeast.com/articles/2014/09/10/why-we-shouldn-t-be-scared-of-isis-threat-inflation-and-our-next-dumb-war.html.</w:t>
      </w:r>
    </w:p>
    <w:p w14:paraId="2A13E208" w14:textId="77777777" w:rsidR="00282150" w:rsidRPr="00F5539C" w:rsidRDefault="00282150" w:rsidP="00282150">
      <w:pPr>
        <w:rPr>
          <w:rFonts w:ascii="Georgia" w:hAnsi="Georgia"/>
        </w:rPr>
      </w:pPr>
    </w:p>
    <w:p w14:paraId="57D32971" w14:textId="77777777" w:rsidR="00282150" w:rsidRPr="00F5539C" w:rsidRDefault="00282150" w:rsidP="00282150">
      <w:pPr>
        <w:rPr>
          <w:rFonts w:ascii="Georgia" w:hAnsi="Georgia"/>
          <w:sz w:val="18"/>
          <w:szCs w:val="18"/>
        </w:rPr>
      </w:pPr>
      <w:r w:rsidRPr="00F5539C">
        <w:rPr>
          <w:rStyle w:val="StyleBoldUnderline"/>
          <w:rFonts w:ascii="Georgia" w:hAnsi="Georgia"/>
        </w:rPr>
        <w:t>More than a dozen years after the horrors of 9/11, we find ourselves in aGroundhog Day-style nightmare</w:t>
      </w:r>
      <w:r w:rsidRPr="00F5539C">
        <w:rPr>
          <w:rFonts w:ascii="Georgia" w:hAnsi="Georgia"/>
          <w:sz w:val="18"/>
          <w:szCs w:val="18"/>
        </w:rPr>
        <w:t xml:space="preserve">. </w:t>
      </w:r>
      <w:r w:rsidRPr="00F5539C">
        <w:rPr>
          <w:rStyle w:val="StyleBoldUnderline"/>
          <w:rFonts w:ascii="Georgia" w:hAnsi="Georgia"/>
        </w:rPr>
        <w:t>We wake up yet again to find ourselves terrified of a radical Islamist group that shows no compunction about barbarically killing American civilians and gets off on issuing apocalyptic warnings</w:t>
      </w:r>
      <w:r w:rsidRPr="00F5539C">
        <w:rPr>
          <w:rFonts w:ascii="Georgia" w:hAnsi="Georgia"/>
          <w:sz w:val="18"/>
          <w:szCs w:val="18"/>
        </w:rPr>
        <w:t xml:space="preserve"> about a coming age of Allah uber Alles. These days, ISIS is wired; al Qaeda is tired; and Saddam Hussein and Qaddafi expired.</w:t>
      </w:r>
    </w:p>
    <w:p w14:paraId="5AE9BA67" w14:textId="77777777" w:rsidR="00282150" w:rsidRPr="00F5539C" w:rsidRDefault="00282150" w:rsidP="00282150">
      <w:pPr>
        <w:rPr>
          <w:rFonts w:ascii="Georgia" w:hAnsi="Georgia"/>
          <w:sz w:val="18"/>
          <w:szCs w:val="18"/>
        </w:rPr>
      </w:pPr>
      <w:r w:rsidRPr="00F5539C">
        <w:rPr>
          <w:rFonts w:ascii="Georgia" w:hAnsi="Georgia"/>
          <w:sz w:val="18"/>
          <w:szCs w:val="18"/>
        </w:rPr>
        <w:t>“God willing,” </w:t>
      </w:r>
      <w:r w:rsidRPr="00F5539C">
        <w:rPr>
          <w:rFonts w:ascii="Georgia" w:hAnsi="Georgia"/>
          <w:sz w:val="18"/>
          <w:szCs w:val="18"/>
        </w:rPr>
        <w:fldChar w:fldCharType="begin"/>
      </w:r>
      <w:r w:rsidRPr="00F5539C">
        <w:rPr>
          <w:rFonts w:ascii="Georgia" w:hAnsi="Georgia"/>
          <w:sz w:val="18"/>
          <w:szCs w:val="18"/>
        </w:rPr>
        <w:instrText xml:space="preserve"> HYPERLINK "http://www.christianpost.com/news/god-willing-we-will-raise-the-flag-of-allah-in-the-white-house-isis-spokesman-says-in-video-interview-video-124617/" \t "_blank" </w:instrText>
      </w:r>
      <w:r w:rsidRPr="00F5539C">
        <w:rPr>
          <w:rFonts w:ascii="Georgia" w:hAnsi="Georgia"/>
          <w:sz w:val="18"/>
          <w:szCs w:val="18"/>
        </w:rPr>
        <w:fldChar w:fldCharType="separate"/>
      </w:r>
      <w:r w:rsidRPr="00F5539C">
        <w:rPr>
          <w:rFonts w:ascii="Georgia" w:hAnsi="Georgia"/>
          <w:sz w:val="18"/>
          <w:szCs w:val="18"/>
        </w:rPr>
        <w:t>proclaims an ISIS spokesman</w:t>
      </w:r>
      <w:r w:rsidRPr="00F5539C">
        <w:rPr>
          <w:rFonts w:ascii="Georgia" w:hAnsi="Georgia"/>
          <w:sz w:val="18"/>
          <w:szCs w:val="18"/>
        </w:rPr>
        <w:fldChar w:fldCharType="end"/>
      </w:r>
      <w:r w:rsidRPr="00F5539C">
        <w:rPr>
          <w:rFonts w:ascii="Georgia" w:hAnsi="Georgia"/>
          <w:sz w:val="18"/>
          <w:szCs w:val="18"/>
        </w:rPr>
        <w:t>, “we will raise the flag of Allah in the White House.” Administration officials are only too happy </w:t>
      </w:r>
      <w:r w:rsidRPr="00F5539C">
        <w:rPr>
          <w:rFonts w:ascii="Georgia" w:hAnsi="Georgia"/>
          <w:sz w:val="18"/>
          <w:szCs w:val="18"/>
        </w:rPr>
        <w:fldChar w:fldCharType="begin"/>
      </w:r>
      <w:r w:rsidRPr="00F5539C">
        <w:rPr>
          <w:rFonts w:ascii="Georgia" w:hAnsi="Georgia"/>
          <w:sz w:val="18"/>
          <w:szCs w:val="18"/>
        </w:rPr>
        <w:instrText xml:space="preserve"> HYPERLINK "http://www.washingtontimes.com/news/2014/jul/23/isil-threatens-obama-top-us-official-discloses/" \t "_blank" </w:instrText>
      </w:r>
      <w:r w:rsidRPr="00F5539C">
        <w:rPr>
          <w:rFonts w:ascii="Georgia" w:hAnsi="Georgia"/>
          <w:sz w:val="18"/>
          <w:szCs w:val="18"/>
        </w:rPr>
        <w:fldChar w:fldCharType="separate"/>
      </w:r>
      <w:r w:rsidRPr="00F5539C">
        <w:rPr>
          <w:rFonts w:ascii="Georgia" w:hAnsi="Georgia"/>
          <w:sz w:val="18"/>
          <w:szCs w:val="18"/>
        </w:rPr>
        <w:t>to play along as well</w:t>
      </w:r>
      <w:r w:rsidRPr="00F5539C">
        <w:rPr>
          <w:rFonts w:ascii="Georgia" w:hAnsi="Georgia"/>
          <w:sz w:val="18"/>
          <w:szCs w:val="18"/>
        </w:rPr>
        <w:fldChar w:fldCharType="end"/>
      </w:r>
      <w:r w:rsidRPr="00F5539C">
        <w:rPr>
          <w:rFonts w:ascii="Georgia" w:hAnsi="Georgia"/>
          <w:sz w:val="18"/>
          <w:szCs w:val="18"/>
        </w:rPr>
        <w:t>. ISIS, explains Deputy Assistant Secretary of State Brett McGurk, “is worse than al Qaeda,” while a deputy secretary of defense warns that ISIS has proclaimed, “We’re coming for you, Barack Obama.”</w:t>
      </w:r>
    </w:p>
    <w:p w14:paraId="53A0DFE7" w14:textId="77777777" w:rsidR="00282150" w:rsidRPr="00F5539C" w:rsidRDefault="00282150" w:rsidP="00282150">
      <w:pPr>
        <w:rPr>
          <w:rFonts w:ascii="Georgia" w:hAnsi="Georgia"/>
          <w:sz w:val="18"/>
          <w:szCs w:val="18"/>
        </w:rPr>
      </w:pPr>
      <w:r w:rsidRPr="00F5539C">
        <w:rPr>
          <w:rFonts w:ascii="Georgia" w:hAnsi="Georgia"/>
          <w:sz w:val="18"/>
          <w:szCs w:val="18"/>
        </w:rPr>
        <w:t xml:space="preserve">And so we’re being gulled into a new-and-improved crusade to fix a Middle East still utterly destabilized in large part due to our still-smoldering failure to reshape desert sand into a form more to our desires. As we prep for the next “smart war” engineered by Obama (he’s against “dumb wars,” remember, and lives by the credo “don’t do stupid shit”), it’s worth acknowledging that </w:t>
      </w:r>
      <w:r w:rsidRPr="00F5539C">
        <w:rPr>
          <w:rStyle w:val="StyleBoldUnderline"/>
          <w:rFonts w:ascii="Georgia" w:hAnsi="Georgia"/>
        </w:rPr>
        <w:t>the signature characteristic of America’s 21st-century war on terrorism and foreign policy has been massive threat inflation at every level</w:t>
      </w:r>
      <w:r w:rsidRPr="00F5539C">
        <w:rPr>
          <w:rFonts w:ascii="Georgia" w:hAnsi="Georgia"/>
          <w:sz w:val="18"/>
          <w:szCs w:val="18"/>
        </w:rPr>
        <w:t>. Until we fully grok that terrorism—whether state-sponsored or stateless—thrives on the overreaction of its targets and that we have overreacted so far at virtually every turn, we have no hope of enacting real solutions.</w:t>
      </w:r>
    </w:p>
    <w:p w14:paraId="5DBA7CA1" w14:textId="77777777" w:rsidR="00282150" w:rsidRPr="00F5539C" w:rsidRDefault="00282150" w:rsidP="00282150">
      <w:pPr>
        <w:rPr>
          <w:rFonts w:ascii="Georgia" w:hAnsi="Georgia"/>
          <w:sz w:val="18"/>
          <w:szCs w:val="18"/>
        </w:rPr>
      </w:pPr>
      <w:r w:rsidRPr="00F5539C">
        <w:rPr>
          <w:rFonts w:ascii="Georgia" w:hAnsi="Georgia"/>
          <w:sz w:val="18"/>
          <w:szCs w:val="18"/>
        </w:rPr>
        <w:t xml:space="preserve">Domestically, we are finally beginning to understand that threat inflation has produced results like the petty, ineffective, and costly indignities that we experience each and every time we board an airplane. Even brass-balled, pro-security Republicans who are otherwise quick to redact the Constitution in the name of national security understand that the Transportation Security Administration exemplifies wasted time and money. Every time you raise your hands in the air and get irradiated in the name of national security, the terrorists have won another small victory. </w:t>
      </w:r>
      <w:r w:rsidRPr="00F5539C">
        <w:rPr>
          <w:rStyle w:val="StyleBoldUnderline"/>
          <w:rFonts w:ascii="Georgia" w:hAnsi="Georgia"/>
        </w:rPr>
        <w:t>On the 10th anniversary of the TSA’s creation, Reps. Paul Broun</w:t>
      </w:r>
      <w:r w:rsidRPr="00F5539C">
        <w:rPr>
          <w:rFonts w:ascii="Georgia" w:hAnsi="Georgia"/>
          <w:sz w:val="18"/>
          <w:szCs w:val="18"/>
        </w:rPr>
        <w:t xml:space="preserve"> (R-Ga.) </w:t>
      </w:r>
      <w:r w:rsidRPr="00F5539C">
        <w:rPr>
          <w:rStyle w:val="StyleBoldUnderline"/>
          <w:rFonts w:ascii="Georgia" w:hAnsi="Georgia"/>
        </w:rPr>
        <w:t>and John Mica</w:t>
      </w:r>
      <w:r w:rsidRPr="00F5539C">
        <w:rPr>
          <w:rFonts w:ascii="Georgia" w:hAnsi="Georgia"/>
          <w:sz w:val="18"/>
          <w:szCs w:val="18"/>
        </w:rPr>
        <w:t xml:space="preserve"> (R-Fla.) </w:t>
      </w:r>
      <w:r w:rsidRPr="00F5539C">
        <w:rPr>
          <w:rStyle w:val="StyleBoldUnderline"/>
          <w:rFonts w:ascii="Georgia" w:hAnsi="Georgia"/>
        </w:rPr>
        <w:t>released a report that concluded</w:t>
      </w:r>
      <w:r w:rsidRPr="00F5539C">
        <w:rPr>
          <w:rFonts w:ascii="Georgia" w:hAnsi="Georgia"/>
          <w:sz w:val="18"/>
          <w:szCs w:val="18"/>
        </w:rPr>
        <w:t xml:space="preserve"> (in Broun’s words), </w:t>
      </w:r>
      <w:r w:rsidRPr="00F5539C">
        <w:rPr>
          <w:rStyle w:val="StyleBoldUnderline"/>
          <w:rFonts w:ascii="Georgia" w:hAnsi="Georgia"/>
        </w:rPr>
        <w:t>“</w:t>
      </w:r>
      <w:r w:rsidRPr="00F5539C">
        <w:rPr>
          <w:rStyle w:val="StyleBoldUnderline"/>
          <w:rFonts w:ascii="Georgia" w:hAnsi="Georgia"/>
        </w:rPr>
        <w:fldChar w:fldCharType="begin"/>
      </w:r>
      <w:r w:rsidRPr="00F5539C">
        <w:rPr>
          <w:rStyle w:val="StyleBoldUnderline"/>
          <w:rFonts w:ascii="Georgia" w:hAnsi="Georgia"/>
        </w:rPr>
        <w:instrText xml:space="preserve"> HYPERLINK "http://www.washingtonpost.com/local/commuting/gop-report-tsa-hasnt-improved-aviation-security/2011/11/16/gIQAvqRQSN_story.html?wprss=rss_politics" \t "_blank" </w:instrText>
      </w:r>
      <w:r w:rsidRPr="00F5539C">
        <w:rPr>
          <w:rStyle w:val="StyleBoldUnderline"/>
          <w:rFonts w:ascii="Georgia" w:hAnsi="Georgia"/>
        </w:rPr>
        <w:fldChar w:fldCharType="separate"/>
      </w:r>
      <w:r w:rsidRPr="00F5539C">
        <w:rPr>
          <w:rStyle w:val="StyleBoldUnderline"/>
          <w:rFonts w:ascii="Georgia" w:hAnsi="Georgia"/>
        </w:rPr>
        <w:t>Americans have spent nearly $60 billion, and they are no safer today than they were before 9/11.</w:t>
      </w:r>
      <w:r w:rsidRPr="00F5539C">
        <w:rPr>
          <w:rStyle w:val="StyleBoldUnderline"/>
          <w:rFonts w:ascii="Georgia" w:hAnsi="Georgia"/>
        </w:rPr>
        <w:fldChar w:fldCharType="end"/>
      </w:r>
      <w:r w:rsidRPr="00F5539C">
        <w:rPr>
          <w:rStyle w:val="StyleBoldUnderline"/>
          <w:rFonts w:ascii="Georgia" w:hAnsi="Georgia"/>
        </w:rPr>
        <w:t xml:space="preserve">” The simple act of reinforcing cockpit doors has guaranteed that an American airliner will not be hijacked and used as a missile again. The TSA, by contrast, exemplifies </w:t>
      </w:r>
      <w:proofErr w:type="gramStart"/>
      <w:r w:rsidRPr="00F5539C">
        <w:rPr>
          <w:rStyle w:val="StyleBoldUnderline"/>
          <w:rFonts w:ascii="Georgia" w:hAnsi="Georgia"/>
        </w:rPr>
        <w:t>“security theater,</w:t>
      </w:r>
      <w:proofErr w:type="gramEnd"/>
      <w:r w:rsidRPr="00F5539C">
        <w:rPr>
          <w:rStyle w:val="StyleBoldUnderline"/>
          <w:rFonts w:ascii="Georgia" w:hAnsi="Georgia"/>
        </w:rPr>
        <w:t>” or visible actions to make people feel comfortable while doing nothing to actually increase safety.</w:t>
      </w:r>
    </w:p>
    <w:p w14:paraId="564C12EA" w14:textId="77777777" w:rsidR="00282150" w:rsidRPr="00F5539C" w:rsidRDefault="00282150" w:rsidP="00282150">
      <w:pPr>
        <w:rPr>
          <w:rFonts w:ascii="Georgia" w:hAnsi="Georgia"/>
          <w:sz w:val="18"/>
          <w:szCs w:val="18"/>
        </w:rPr>
      </w:pPr>
      <w:r w:rsidRPr="00F5539C">
        <w:rPr>
          <w:rFonts w:ascii="Georgia" w:hAnsi="Georgia"/>
          <w:sz w:val="18"/>
          <w:szCs w:val="18"/>
        </w:rPr>
        <w:t>The sheen has also mostly worn off The Patriot Act, </w:t>
      </w:r>
      <w:r w:rsidRPr="00F5539C">
        <w:rPr>
          <w:rFonts w:ascii="Georgia" w:hAnsi="Georgia"/>
          <w:sz w:val="18"/>
          <w:szCs w:val="18"/>
        </w:rPr>
        <w:fldChar w:fldCharType="begin"/>
      </w:r>
      <w:r w:rsidRPr="00F5539C">
        <w:rPr>
          <w:rFonts w:ascii="Georgia" w:hAnsi="Georgia"/>
          <w:sz w:val="18"/>
          <w:szCs w:val="18"/>
        </w:rPr>
        <w:instrText xml:space="preserve"> HYPERLINK "https://www.aclu.org/blog/national-security/patriot-act-10-years-later" \t "_blank" </w:instrText>
      </w:r>
      <w:r w:rsidRPr="00F5539C">
        <w:rPr>
          <w:rFonts w:ascii="Georgia" w:hAnsi="Georgia"/>
          <w:sz w:val="18"/>
          <w:szCs w:val="18"/>
        </w:rPr>
        <w:fldChar w:fldCharType="separate"/>
      </w:r>
      <w:r w:rsidRPr="00F5539C">
        <w:rPr>
          <w:rFonts w:ascii="Georgia" w:hAnsi="Georgia"/>
          <w:sz w:val="18"/>
          <w:szCs w:val="18"/>
        </w:rPr>
        <w:t>that awful, Constitution-shredding piece of legislation</w:t>
      </w:r>
      <w:r w:rsidRPr="00F5539C">
        <w:rPr>
          <w:rFonts w:ascii="Georgia" w:hAnsi="Georgia"/>
          <w:sz w:val="18"/>
          <w:szCs w:val="18"/>
        </w:rPr>
        <w:fldChar w:fldCharType="end"/>
      </w:r>
      <w:r w:rsidRPr="00F5539C">
        <w:rPr>
          <w:rFonts w:ascii="Georgia" w:hAnsi="Georgia"/>
          <w:sz w:val="18"/>
          <w:szCs w:val="18"/>
        </w:rPr>
        <w:t> that, until the passage of Obamacare, held the record for being the least-read law that was rubber-stamped by a pliant Congress (at least our representatives debated The Affordable Care Act). Ongoing revelations about massive bipartisan government abuses of power and </w:t>
      </w:r>
      <w:r w:rsidRPr="00F5539C">
        <w:rPr>
          <w:rFonts w:ascii="Georgia" w:hAnsi="Georgia"/>
          <w:sz w:val="18"/>
          <w:szCs w:val="18"/>
        </w:rPr>
        <w:fldChar w:fldCharType="begin"/>
      </w:r>
      <w:r w:rsidRPr="00F5539C">
        <w:rPr>
          <w:rFonts w:ascii="Georgia" w:hAnsi="Georgia"/>
          <w:sz w:val="18"/>
          <w:szCs w:val="18"/>
        </w:rPr>
        <w:instrText xml:space="preserve"> HYPERLINK "http://reason.com/blog/2013/06/19/the-nsas-phone-record-database-is-essent" \t "_blank" </w:instrText>
      </w:r>
      <w:r w:rsidRPr="00F5539C">
        <w:rPr>
          <w:rFonts w:ascii="Georgia" w:hAnsi="Georgia"/>
          <w:sz w:val="18"/>
          <w:szCs w:val="18"/>
        </w:rPr>
        <w:fldChar w:fldCharType="separate"/>
      </w:r>
      <w:r w:rsidRPr="00F5539C">
        <w:rPr>
          <w:rFonts w:ascii="Georgia" w:hAnsi="Georgia"/>
          <w:sz w:val="18"/>
          <w:szCs w:val="18"/>
        </w:rPr>
        <w:t>the general ineffectiveness</w:t>
      </w:r>
      <w:r w:rsidRPr="00F5539C">
        <w:rPr>
          <w:rFonts w:ascii="Georgia" w:hAnsi="Georgia"/>
          <w:sz w:val="18"/>
          <w:szCs w:val="18"/>
        </w:rPr>
        <w:fldChar w:fldCharType="end"/>
      </w:r>
      <w:r w:rsidRPr="00F5539C">
        <w:rPr>
          <w:rFonts w:ascii="Georgia" w:hAnsi="Georgia"/>
          <w:sz w:val="18"/>
          <w:szCs w:val="18"/>
        </w:rPr>
        <w:t> of the Patriot Act have driven home the reality that government will use whatever powers it has to do pretty much whatever it can get away with.</w:t>
      </w:r>
    </w:p>
    <w:p w14:paraId="3F7E8076" w14:textId="77777777" w:rsidR="00282150" w:rsidRPr="00F5539C" w:rsidRDefault="00282150" w:rsidP="00282150">
      <w:pPr>
        <w:rPr>
          <w:rFonts w:ascii="Georgia" w:hAnsi="Georgia"/>
          <w:sz w:val="18"/>
          <w:szCs w:val="18"/>
        </w:rPr>
      </w:pPr>
      <w:r w:rsidRPr="00F5539C">
        <w:rPr>
          <w:rFonts w:ascii="Georgia" w:hAnsi="Georgia"/>
          <w:sz w:val="18"/>
          <w:szCs w:val="18"/>
        </w:rPr>
        <w:t xml:space="preserve">But </w:t>
      </w:r>
      <w:r w:rsidRPr="00F5539C">
        <w:rPr>
          <w:rStyle w:val="StyleBoldUnderline"/>
          <w:rFonts w:ascii="Georgia" w:hAnsi="Georgia"/>
        </w:rPr>
        <w:t>when it comes to foreign threats in foreign lands, we’re still</w:t>
      </w:r>
      <w:r w:rsidRPr="00F5539C">
        <w:rPr>
          <w:rFonts w:ascii="Georgia" w:hAnsi="Georgia"/>
          <w:sz w:val="18"/>
          <w:szCs w:val="18"/>
        </w:rPr>
        <w:t xml:space="preserve"> as </w:t>
      </w:r>
      <w:r w:rsidRPr="00F5539C">
        <w:rPr>
          <w:rStyle w:val="StyleBoldUnderline"/>
          <w:rFonts w:ascii="Georgia" w:hAnsi="Georgia"/>
        </w:rPr>
        <w:t>gullible</w:t>
      </w:r>
      <w:r w:rsidRPr="00F5539C">
        <w:rPr>
          <w:rFonts w:ascii="Georgia" w:hAnsi="Georgia"/>
          <w:sz w:val="18"/>
          <w:szCs w:val="18"/>
        </w:rPr>
        <w:t xml:space="preserve"> as the tourists Mark Twain chronicled in Innocents Abroad. </w:t>
      </w:r>
      <w:r w:rsidRPr="00F5539C">
        <w:rPr>
          <w:rStyle w:val="StyleBoldUnderline"/>
          <w:rFonts w:ascii="Georgia" w:hAnsi="Georgia"/>
        </w:rPr>
        <w:t>As Ohio State University political scientist John Mueller</w:t>
      </w:r>
      <w:r w:rsidRPr="00F5539C">
        <w:rPr>
          <w:rStyle w:val="StyleBoldUnderline"/>
          <w:rFonts w:ascii="Georgia" w:hAnsi="Georgia"/>
        </w:rPr>
        <w:fldChar w:fldCharType="begin"/>
      </w:r>
      <w:r w:rsidRPr="00F5539C">
        <w:rPr>
          <w:rStyle w:val="StyleBoldUnderline"/>
          <w:rFonts w:ascii="Georgia" w:hAnsi="Georgia"/>
        </w:rPr>
        <w:instrText xml:space="preserve"> HYPERLINK "http://www.foreignaffairs.com/articles/68012/john-mueller/the-truth-about-al-qaeda" \t "_blank" </w:instrText>
      </w:r>
      <w:r w:rsidRPr="00F5539C">
        <w:rPr>
          <w:rStyle w:val="StyleBoldUnderline"/>
          <w:rFonts w:ascii="Georgia" w:hAnsi="Georgia"/>
        </w:rPr>
        <w:fldChar w:fldCharType="separate"/>
      </w:r>
      <w:r w:rsidRPr="00F5539C">
        <w:rPr>
          <w:rStyle w:val="StyleBoldUnderline"/>
          <w:rFonts w:ascii="Georgia" w:hAnsi="Georgia"/>
        </w:rPr>
        <w:t>has written</w:t>
      </w:r>
      <w:r w:rsidRPr="00F5539C">
        <w:rPr>
          <w:rStyle w:val="StyleBoldUnderline"/>
          <w:rFonts w:ascii="Georgia" w:hAnsi="Georgia"/>
        </w:rPr>
        <w:fldChar w:fldCharType="end"/>
      </w:r>
      <w:r w:rsidRPr="00F5539C">
        <w:rPr>
          <w:rStyle w:val="StyleBoldUnderline"/>
          <w:rFonts w:ascii="Georgia" w:hAnsi="Georgia"/>
        </w:rPr>
        <w:t>, at least since 9/11, our elected officials and policymakers have been quick to designate any number of states</w:t>
      </w:r>
      <w:r w:rsidRPr="00F5539C">
        <w:rPr>
          <w:rFonts w:ascii="Georgia" w:hAnsi="Georgia"/>
          <w:sz w:val="18"/>
          <w:szCs w:val="18"/>
        </w:rPr>
        <w:t xml:space="preserve"> (Iraq, Iran, North Korea, for starters) </w:t>
      </w:r>
      <w:r w:rsidRPr="00F5539C">
        <w:rPr>
          <w:rStyle w:val="StyleBoldUnderline"/>
          <w:rFonts w:ascii="Georgia" w:hAnsi="Georgia"/>
        </w:rPr>
        <w:t>and terrorist groups</w:t>
      </w:r>
      <w:r w:rsidRPr="00F5539C">
        <w:rPr>
          <w:rFonts w:ascii="Georgia" w:hAnsi="Georgia"/>
          <w:sz w:val="18"/>
          <w:szCs w:val="18"/>
        </w:rPr>
        <w:t xml:space="preserve"> (the Taliban, al Qaeda, and now ISIS) </w:t>
      </w:r>
      <w:r w:rsidRPr="00F5539C">
        <w:rPr>
          <w:rStyle w:val="StyleBoldUnderline"/>
          <w:rFonts w:ascii="Georgia" w:hAnsi="Georgia"/>
        </w:rPr>
        <w:t>as “existential threats” to the United States</w:t>
      </w:r>
      <w:r w:rsidRPr="00F5539C">
        <w:rPr>
          <w:rFonts w:ascii="Georgia" w:hAnsi="Georgia"/>
          <w:sz w:val="18"/>
          <w:szCs w:val="18"/>
        </w:rPr>
        <w:t xml:space="preserve"> and our way of life. </w:t>
      </w:r>
      <w:r w:rsidRPr="00F5539C">
        <w:rPr>
          <w:rStyle w:val="StyleBoldUnderline"/>
          <w:rFonts w:ascii="Georgia" w:hAnsi="Georgia"/>
        </w:rPr>
        <w:t>This is, to say the least, preposterous</w:t>
      </w:r>
      <w:r w:rsidRPr="00F5539C">
        <w:rPr>
          <w:rFonts w:ascii="Georgia" w:hAnsi="Georgia"/>
          <w:sz w:val="18"/>
          <w:szCs w:val="18"/>
        </w:rPr>
        <w:t xml:space="preserve">. Unlike, say, the old Soviet Union, which controlled a vast nuclear arsenal capable of blowing up the planet and a large number of vassal states, </w:t>
      </w:r>
      <w:r w:rsidRPr="00F5539C">
        <w:rPr>
          <w:rStyle w:val="StyleBoldUnderline"/>
          <w:rFonts w:ascii="Georgia" w:hAnsi="Georgia"/>
        </w:rPr>
        <w:t>none of these enemies has the military or economic might to challenge the United States</w:t>
      </w:r>
      <w:r w:rsidRPr="00F5539C">
        <w:rPr>
          <w:rFonts w:ascii="Georgia" w:hAnsi="Georgia"/>
          <w:sz w:val="18"/>
          <w:szCs w:val="18"/>
        </w:rPr>
        <w:t>. “As a misguided Turkish proverb holds,” explains Mueller, “</w:t>
      </w:r>
      <w:proofErr w:type="gramStart"/>
      <w:r w:rsidRPr="00F5539C">
        <w:rPr>
          <w:rFonts w:ascii="Georgia" w:hAnsi="Georgia"/>
          <w:sz w:val="18"/>
          <w:szCs w:val="18"/>
        </w:rPr>
        <w:t>‘If</w:t>
      </w:r>
      <w:proofErr w:type="gramEnd"/>
      <w:r w:rsidRPr="00F5539C">
        <w:rPr>
          <w:rFonts w:ascii="Georgia" w:hAnsi="Georgia"/>
          <w:sz w:val="18"/>
          <w:szCs w:val="18"/>
        </w:rPr>
        <w:t xml:space="preserve"> your enemy be an ant, imagine him to be an elephant.’”</w:t>
      </w:r>
    </w:p>
    <w:p w14:paraId="73130675" w14:textId="77777777" w:rsidR="00282150" w:rsidRPr="00F5539C" w:rsidRDefault="00282150" w:rsidP="00282150">
      <w:pPr>
        <w:rPr>
          <w:rFonts w:ascii="Georgia" w:hAnsi="Georgia"/>
          <w:sz w:val="18"/>
          <w:szCs w:val="18"/>
        </w:rPr>
      </w:pPr>
      <w:r w:rsidRPr="00F5539C">
        <w:rPr>
          <w:rFonts w:ascii="Georgia" w:hAnsi="Georgia"/>
          <w:sz w:val="18"/>
          <w:szCs w:val="18"/>
        </w:rPr>
        <w:t xml:space="preserve">The original sin of post-9/11 foreign policy stems from the intertwined and equally mistaken ideas that al Qaeda was a potent, ongoing “existential” threat to America and that the United States had a responsibility to “nation build” in the Islamic world rather than avenge monstrous acts against its citizens. </w:t>
      </w:r>
      <w:r w:rsidRPr="00F5539C">
        <w:rPr>
          <w:rStyle w:val="StyleBoldUnderline"/>
          <w:rFonts w:ascii="Georgia" w:hAnsi="Georgia"/>
        </w:rPr>
        <w:t>As Mueller and Mark G. Stewart note in their 2012 survey of “Terrorism and Counter-Terrorism Since 9/11”</w:t>
      </w:r>
      <w:r w:rsidRPr="00F5539C">
        <w:rPr>
          <w:rFonts w:ascii="Georgia" w:hAnsi="Georgia"/>
          <w:sz w:val="18"/>
          <w:szCs w:val="18"/>
        </w:rPr>
        <w:t xml:space="preserve"> (</w:t>
      </w:r>
      <w:r w:rsidRPr="00F5539C">
        <w:rPr>
          <w:rFonts w:ascii="Georgia" w:hAnsi="Georgia"/>
          <w:sz w:val="18"/>
          <w:szCs w:val="18"/>
        </w:rPr>
        <w:fldChar w:fldCharType="begin"/>
      </w:r>
      <w:r w:rsidRPr="00F5539C">
        <w:rPr>
          <w:rFonts w:ascii="Georgia" w:hAnsi="Georgia"/>
          <w:sz w:val="18"/>
          <w:szCs w:val="18"/>
        </w:rPr>
        <w:instrText xml:space="preserve"> HYPERLINK "http://politicalscience.osu.edu/faculty/jmueller/ISA12ter.pdf" \t "_blank" </w:instrText>
      </w:r>
      <w:r w:rsidRPr="00F5539C">
        <w:rPr>
          <w:rFonts w:ascii="Georgia" w:hAnsi="Georgia"/>
          <w:sz w:val="18"/>
          <w:szCs w:val="18"/>
        </w:rPr>
        <w:fldChar w:fldCharType="separate"/>
      </w:r>
      <w:r w:rsidRPr="00F5539C">
        <w:rPr>
          <w:rFonts w:ascii="Georgia" w:hAnsi="Georgia"/>
          <w:sz w:val="18"/>
          <w:szCs w:val="18"/>
        </w:rPr>
        <w:t>PDF</w:t>
      </w:r>
      <w:r w:rsidRPr="00F5539C">
        <w:rPr>
          <w:rFonts w:ascii="Georgia" w:hAnsi="Georgia"/>
          <w:sz w:val="18"/>
          <w:szCs w:val="18"/>
        </w:rPr>
        <w:fldChar w:fldCharType="end"/>
      </w:r>
      <w:r w:rsidRPr="00F5539C">
        <w:rPr>
          <w:rFonts w:ascii="Georgia" w:hAnsi="Georgia"/>
          <w:sz w:val="18"/>
          <w:szCs w:val="18"/>
        </w:rPr>
        <w:t xml:space="preserve">), </w:t>
      </w:r>
      <w:r w:rsidRPr="00F5539C">
        <w:rPr>
          <w:rStyle w:val="StyleBoldUnderline"/>
          <w:rFonts w:ascii="Georgia" w:hAnsi="Georgia"/>
        </w:rPr>
        <w:t>the 9/11 attacks were not the start of a new era of mass terroristic violence in the West</w:t>
      </w:r>
      <w:r w:rsidRPr="00F5539C">
        <w:rPr>
          <w:rFonts w:ascii="Georgia" w:hAnsi="Georgia"/>
          <w:sz w:val="18"/>
          <w:szCs w:val="18"/>
        </w:rPr>
        <w:t>. “</w:t>
      </w:r>
      <w:r w:rsidRPr="00F5539C">
        <w:rPr>
          <w:rStyle w:val="StyleBoldUnderline"/>
          <w:rFonts w:ascii="Georgia" w:hAnsi="Georgia"/>
        </w:rPr>
        <w:t>Terrorists are not really all that capable a bunch, terrorism tends to be a counterproductive exercise, and 9/11 is increasingly standing out as an aberration, not a harbinger,” they write in their survey of 50 Islamist terrorist acts since 2001</w:t>
      </w:r>
      <w:r w:rsidRPr="00F5539C">
        <w:rPr>
          <w:rFonts w:ascii="Georgia" w:hAnsi="Georgia"/>
          <w:sz w:val="18"/>
          <w:szCs w:val="18"/>
        </w:rPr>
        <w:t>.</w:t>
      </w:r>
    </w:p>
    <w:p w14:paraId="3BEB9D4E" w14:textId="77777777" w:rsidR="00282150" w:rsidRPr="00F5539C" w:rsidRDefault="00282150" w:rsidP="00282150">
      <w:pPr>
        <w:rPr>
          <w:rFonts w:ascii="Georgia" w:hAnsi="Georgia"/>
          <w:sz w:val="18"/>
          <w:szCs w:val="18"/>
        </w:rPr>
      </w:pPr>
      <w:r w:rsidRPr="00F5539C">
        <w:rPr>
          <w:rFonts w:ascii="Georgia" w:hAnsi="Georgia"/>
          <w:sz w:val="18"/>
          <w:szCs w:val="18"/>
        </w:rPr>
        <w:t xml:space="preserve">The United States had every right and reason to destroy al Qaeda’s capabilities and hunt down its leadership (which it eventually did do, after a long detour into Iraq). But apart from hawks who are always on the hunt for the next military engagement, </w:t>
      </w:r>
      <w:proofErr w:type="gramStart"/>
      <w:r w:rsidRPr="00F5539C">
        <w:rPr>
          <w:rFonts w:ascii="Georgia" w:hAnsi="Georgia"/>
          <w:sz w:val="18"/>
          <w:szCs w:val="18"/>
        </w:rPr>
        <w:t>who</w:t>
      </w:r>
      <w:proofErr w:type="gramEnd"/>
      <w:r w:rsidRPr="00F5539C">
        <w:rPr>
          <w:rFonts w:ascii="Georgia" w:hAnsi="Georgia"/>
          <w:sz w:val="18"/>
          <w:szCs w:val="18"/>
        </w:rPr>
        <w:t xml:space="preserve"> among us will argue that America’s adventures in Afghanistan and Iraq have left those places and neighboring areas more stable?</w:t>
      </w:r>
    </w:p>
    <w:p w14:paraId="58FE9B44" w14:textId="77777777" w:rsidR="00282150" w:rsidRPr="00F5539C" w:rsidRDefault="00282150" w:rsidP="00282150">
      <w:pPr>
        <w:rPr>
          <w:rFonts w:ascii="Georgia" w:hAnsi="Georgia"/>
          <w:sz w:val="18"/>
          <w:szCs w:val="18"/>
        </w:rPr>
      </w:pPr>
      <w:r w:rsidRPr="00F5539C">
        <w:rPr>
          <w:rStyle w:val="StyleBoldUnderline"/>
          <w:rFonts w:ascii="Georgia" w:hAnsi="Georgia"/>
        </w:rPr>
        <w:t>As with al Qaeda back in the day, our fears of ISIS suffer from massive threat inflation at every possible level. </w:t>
      </w:r>
      <w:r w:rsidRPr="00F5539C">
        <w:rPr>
          <w:rFonts w:ascii="Georgia" w:hAnsi="Georgia"/>
          <w:sz w:val="18"/>
          <w:szCs w:val="18"/>
        </w:rPr>
        <w:fldChar w:fldCharType="begin"/>
      </w:r>
      <w:r w:rsidRPr="00F5539C">
        <w:rPr>
          <w:rFonts w:ascii="Georgia" w:hAnsi="Georgia"/>
          <w:sz w:val="18"/>
          <w:szCs w:val="18"/>
        </w:rPr>
        <w:instrText xml:space="preserve"> HYPERLINK "http://www.theguardian.com/world/2014/jun/12/how-battle-ready-isis-iraqi-army-peshmerga" \t "_blank" </w:instrText>
      </w:r>
      <w:r w:rsidRPr="00F5539C">
        <w:rPr>
          <w:rFonts w:ascii="Georgia" w:hAnsi="Georgia"/>
          <w:sz w:val="18"/>
          <w:szCs w:val="18"/>
        </w:rPr>
        <w:fldChar w:fldCharType="separate"/>
      </w:r>
      <w:r w:rsidRPr="00F5539C">
        <w:rPr>
          <w:rFonts w:ascii="Georgia" w:hAnsi="Georgia"/>
          <w:sz w:val="18"/>
          <w:szCs w:val="18"/>
        </w:rPr>
        <w:t>At the start of the summer</w:t>
      </w:r>
      <w:r w:rsidRPr="00F5539C">
        <w:rPr>
          <w:rFonts w:ascii="Georgia" w:hAnsi="Georgia"/>
          <w:sz w:val="18"/>
          <w:szCs w:val="18"/>
        </w:rPr>
        <w:fldChar w:fldCharType="end"/>
      </w:r>
      <w:r w:rsidRPr="00F5539C">
        <w:rPr>
          <w:rFonts w:ascii="Georgia" w:hAnsi="Georgia"/>
          <w:sz w:val="18"/>
          <w:szCs w:val="18"/>
        </w:rPr>
        <w:t xml:space="preserve">, the number of ISIS fighters in Iraq was somewhere in the neighborhood of 7,000 to 10,000; those numbers have doubtless grown but they still face off against more than a quarter of a million Iraqi troops and somewhere between 80,000 and 240,000 Peshmerga soldiers. </w:t>
      </w:r>
      <w:r w:rsidRPr="00F5539C">
        <w:rPr>
          <w:rStyle w:val="StyleBoldUnderline"/>
          <w:rFonts w:ascii="Georgia" w:hAnsi="Georgia"/>
        </w:rPr>
        <w:t>Even the much-maligned Free Syrian Army numbers 70,000 to 90,000. And, it’s worth pointing out, </w:t>
      </w:r>
      <w:r w:rsidRPr="00F5539C">
        <w:rPr>
          <w:rStyle w:val="StyleBoldUnderline"/>
          <w:rFonts w:ascii="Georgia" w:hAnsi="Georgia"/>
        </w:rPr>
        <w:fldChar w:fldCharType="begin"/>
      </w:r>
      <w:r w:rsidRPr="00F5539C">
        <w:rPr>
          <w:rStyle w:val="StyleBoldUnderline"/>
          <w:rFonts w:ascii="Georgia" w:hAnsi="Georgia"/>
        </w:rPr>
        <w:instrText xml:space="preserve"> HYPERLINK "http://www.foreignpolicy.com/articles/2014/09/02/islamic_state_vs_al_qaeda_next_jihadi_super_power" \t "_blank" </w:instrText>
      </w:r>
      <w:r w:rsidRPr="00F5539C">
        <w:rPr>
          <w:rStyle w:val="StyleBoldUnderline"/>
          <w:rFonts w:ascii="Georgia" w:hAnsi="Georgia"/>
        </w:rPr>
        <w:fldChar w:fldCharType="separate"/>
      </w:r>
      <w:r w:rsidRPr="00F5539C">
        <w:rPr>
          <w:rStyle w:val="StyleBoldUnderline"/>
          <w:rFonts w:ascii="Georgia" w:hAnsi="Georgia"/>
        </w:rPr>
        <w:t>ISIS is facing intense opposition</w:t>
      </w:r>
      <w:r w:rsidRPr="00F5539C">
        <w:rPr>
          <w:rStyle w:val="StyleBoldUnderline"/>
          <w:rFonts w:ascii="Georgia" w:hAnsi="Georgia"/>
        </w:rPr>
        <w:fldChar w:fldCharType="end"/>
      </w:r>
      <w:r w:rsidRPr="00F5539C">
        <w:rPr>
          <w:rStyle w:val="StyleBoldUnderline"/>
          <w:rFonts w:ascii="Georgia" w:hAnsi="Georgia"/>
        </w:rPr>
        <w:t> </w:t>
      </w:r>
      <w:r w:rsidRPr="00F5539C">
        <w:rPr>
          <w:rFonts w:ascii="Georgia" w:hAnsi="Georgia"/>
          <w:sz w:val="18"/>
          <w:szCs w:val="18"/>
        </w:rPr>
        <w:t xml:space="preserve">(and some cooperation) </w:t>
      </w:r>
      <w:r w:rsidRPr="00F5539C">
        <w:rPr>
          <w:rStyle w:val="StyleBoldUnderline"/>
          <w:rFonts w:ascii="Georgia" w:hAnsi="Georgia"/>
        </w:rPr>
        <w:t>from other jihadist groups, including and especially al Qaeda</w:t>
      </w:r>
      <w:r w:rsidRPr="00F5539C">
        <w:rPr>
          <w:rFonts w:ascii="Georgia" w:hAnsi="Georgia"/>
          <w:sz w:val="18"/>
          <w:szCs w:val="18"/>
        </w:rPr>
        <w:t>.</w:t>
      </w:r>
    </w:p>
    <w:p w14:paraId="3A97690E" w14:textId="77777777" w:rsidR="00282150" w:rsidRPr="00F5539C" w:rsidRDefault="00282150" w:rsidP="00282150">
      <w:pPr>
        <w:rPr>
          <w:rFonts w:ascii="Georgia" w:hAnsi="Georgia"/>
          <w:sz w:val="18"/>
          <w:szCs w:val="18"/>
        </w:rPr>
      </w:pPr>
      <w:r w:rsidRPr="00F5539C">
        <w:rPr>
          <w:rFonts w:ascii="Georgia" w:hAnsi="Georgia"/>
          <w:sz w:val="18"/>
          <w:szCs w:val="18"/>
        </w:rPr>
        <w:t>If the Iraqi armed forces are in fact incapable of fighting successfully against ISIS after years of training and resources given them by the United States, there is in fact little we will be able to do to change things in Iraq (Obama has already ruled out “boots on the ground,” and it’s unlikely he will change course between now and leaving office). At the same time, we’re now in a position where we are de facto allies with at least two of our longtime enemies in the immediate vicinity: Iran and Bashar al-Assad in Syria, whose government Barack Obama was set to attack just a year ago. Indeed, the widely expected push to start bombing targets in Syria can only help Assad, who earlier this year was supposedly close to total defeat. The United States and other Western countries being hit up to form the next multinational coalition are now prepping their citizens to help keep Assad in power for the foreseeable future.</w:t>
      </w:r>
    </w:p>
    <w:p w14:paraId="5DA60065" w14:textId="77777777" w:rsidR="00282150" w:rsidRPr="00F5539C" w:rsidRDefault="00282150" w:rsidP="00282150">
      <w:pPr>
        <w:rPr>
          <w:rFonts w:ascii="Georgia" w:hAnsi="Georgia"/>
          <w:sz w:val="18"/>
          <w:szCs w:val="18"/>
        </w:rPr>
      </w:pPr>
      <w:r w:rsidRPr="00F5539C">
        <w:rPr>
          <w:rFonts w:ascii="Georgia" w:hAnsi="Georgia"/>
          <w:sz w:val="18"/>
          <w:szCs w:val="18"/>
        </w:rPr>
        <w:t xml:space="preserve">Add to this uncomfortable turn of events the fact that </w:t>
      </w:r>
      <w:proofErr w:type="gramStart"/>
      <w:r w:rsidRPr="00F5539C">
        <w:rPr>
          <w:rFonts w:ascii="Georgia" w:hAnsi="Georgia"/>
          <w:sz w:val="18"/>
          <w:szCs w:val="18"/>
        </w:rPr>
        <w:t>American arms given to Syrian opposition forces </w:t>
      </w:r>
      <w:r w:rsidRPr="00F5539C">
        <w:rPr>
          <w:rFonts w:ascii="Georgia" w:hAnsi="Georgia"/>
          <w:sz w:val="18"/>
          <w:szCs w:val="18"/>
        </w:rPr>
        <w:fldChar w:fldCharType="begin"/>
      </w:r>
      <w:r w:rsidRPr="00F5539C">
        <w:rPr>
          <w:rFonts w:ascii="Georgia" w:hAnsi="Georgia"/>
          <w:sz w:val="18"/>
          <w:szCs w:val="18"/>
        </w:rPr>
        <w:instrText xml:space="preserve"> HYPERLINK "http://www.washingtonpost.com/news/checkpoint/wp/2014/09/07/report-islamic-state-has-anti-tank-weapons-taken-from-syrian-rebels/" \t "_blank" </w:instrText>
      </w:r>
      <w:r w:rsidRPr="00F5539C">
        <w:rPr>
          <w:rFonts w:ascii="Georgia" w:hAnsi="Georgia"/>
          <w:sz w:val="18"/>
          <w:szCs w:val="18"/>
        </w:rPr>
        <w:fldChar w:fldCharType="separate"/>
      </w:r>
      <w:r w:rsidRPr="00F5539C">
        <w:rPr>
          <w:rFonts w:ascii="Georgia" w:hAnsi="Georgia"/>
          <w:sz w:val="18"/>
          <w:szCs w:val="18"/>
        </w:rPr>
        <w:t>are now being used</w:t>
      </w:r>
      <w:r w:rsidRPr="00F5539C">
        <w:rPr>
          <w:rFonts w:ascii="Georgia" w:hAnsi="Georgia"/>
          <w:sz w:val="18"/>
          <w:szCs w:val="18"/>
        </w:rPr>
        <w:fldChar w:fldCharType="end"/>
      </w:r>
      <w:r w:rsidRPr="00F5539C">
        <w:rPr>
          <w:rFonts w:ascii="Georgia" w:hAnsi="Georgia"/>
          <w:sz w:val="18"/>
          <w:szCs w:val="18"/>
        </w:rPr>
        <w:t> by ISIS</w:t>
      </w:r>
      <w:proofErr w:type="gramEnd"/>
      <w:r w:rsidRPr="00F5539C">
        <w:rPr>
          <w:rFonts w:ascii="Georgia" w:hAnsi="Georgia"/>
          <w:sz w:val="18"/>
          <w:szCs w:val="18"/>
        </w:rPr>
        <w:t xml:space="preserve"> against Iraqi (and eventually, one presumes, American) forces. If that is not enough to underscore shifting political alliances worthy of Orwell’s 1984, now comes news that Steven Sotloff, the American journalist just beheaded by ISIS, </w:t>
      </w:r>
      <w:r w:rsidRPr="00F5539C">
        <w:rPr>
          <w:rFonts w:ascii="Georgia" w:hAnsi="Georgia"/>
          <w:sz w:val="18"/>
          <w:szCs w:val="18"/>
        </w:rPr>
        <w:fldChar w:fldCharType="begin"/>
      </w:r>
      <w:r w:rsidRPr="00F5539C">
        <w:rPr>
          <w:rFonts w:ascii="Georgia" w:hAnsi="Georgia"/>
          <w:sz w:val="18"/>
          <w:szCs w:val="18"/>
        </w:rPr>
        <w:instrText xml:space="preserve"> HYPERLINK "http://reason.com/24-7/2014/09/09/sotloff-family-moderate-syrian-rebels-so" \t "_blank" </w:instrText>
      </w:r>
      <w:r w:rsidRPr="00F5539C">
        <w:rPr>
          <w:rFonts w:ascii="Georgia" w:hAnsi="Georgia"/>
          <w:sz w:val="18"/>
          <w:szCs w:val="18"/>
        </w:rPr>
        <w:fldChar w:fldCharType="separate"/>
      </w:r>
      <w:r w:rsidRPr="00F5539C">
        <w:rPr>
          <w:rFonts w:ascii="Georgia" w:hAnsi="Georgia"/>
          <w:sz w:val="18"/>
          <w:szCs w:val="18"/>
        </w:rPr>
        <w:t>was sold to the group</w:t>
      </w:r>
      <w:r w:rsidRPr="00F5539C">
        <w:rPr>
          <w:rFonts w:ascii="Georgia" w:hAnsi="Georgia"/>
          <w:sz w:val="18"/>
          <w:szCs w:val="18"/>
        </w:rPr>
        <w:fldChar w:fldCharType="end"/>
      </w:r>
      <w:r w:rsidRPr="00F5539C">
        <w:rPr>
          <w:rFonts w:ascii="Georgia" w:hAnsi="Georgia"/>
          <w:sz w:val="18"/>
          <w:szCs w:val="18"/>
        </w:rPr>
        <w:t> by “moderate Syrian rebels” of precisely the sort we were helping to take down Assad (</w:t>
      </w:r>
      <w:r w:rsidRPr="00F5539C">
        <w:rPr>
          <w:rFonts w:ascii="Georgia" w:hAnsi="Georgia"/>
          <w:sz w:val="18"/>
          <w:szCs w:val="18"/>
        </w:rPr>
        <w:fldChar w:fldCharType="begin"/>
      </w:r>
      <w:r w:rsidRPr="00F5539C">
        <w:rPr>
          <w:rFonts w:ascii="Georgia" w:hAnsi="Georgia"/>
          <w:sz w:val="18"/>
          <w:szCs w:val="18"/>
        </w:rPr>
        <w:instrText xml:space="preserve"> HYPERLINK "http://www.newsweek.com/white-house-us-journalist-steven-sotloff-not-sold-islamic-state-269297" \t "_blank" </w:instrText>
      </w:r>
      <w:r w:rsidRPr="00F5539C">
        <w:rPr>
          <w:rFonts w:ascii="Georgia" w:hAnsi="Georgia"/>
          <w:sz w:val="18"/>
          <w:szCs w:val="18"/>
        </w:rPr>
        <w:fldChar w:fldCharType="separate"/>
      </w:r>
      <w:r w:rsidRPr="00F5539C">
        <w:rPr>
          <w:rFonts w:ascii="Georgia" w:hAnsi="Georgia"/>
          <w:sz w:val="18"/>
          <w:szCs w:val="18"/>
        </w:rPr>
        <w:t>the White House disputes this</w:t>
      </w:r>
      <w:r w:rsidRPr="00F5539C">
        <w:rPr>
          <w:rFonts w:ascii="Georgia" w:hAnsi="Georgia"/>
          <w:sz w:val="18"/>
          <w:szCs w:val="18"/>
        </w:rPr>
        <w:fldChar w:fldCharType="end"/>
      </w:r>
      <w:r w:rsidRPr="00F5539C">
        <w:rPr>
          <w:rFonts w:ascii="Georgia" w:hAnsi="Georgia"/>
          <w:sz w:val="18"/>
          <w:szCs w:val="18"/>
        </w:rPr>
        <w:t>).</w:t>
      </w:r>
    </w:p>
    <w:p w14:paraId="446A1961" w14:textId="77777777" w:rsidR="00282150" w:rsidRPr="00F5539C" w:rsidRDefault="00282150" w:rsidP="00282150">
      <w:pPr>
        <w:rPr>
          <w:rFonts w:ascii="Georgia" w:hAnsi="Georgia"/>
          <w:sz w:val="18"/>
          <w:szCs w:val="18"/>
        </w:rPr>
      </w:pPr>
      <w:r w:rsidRPr="00F5539C">
        <w:rPr>
          <w:rFonts w:ascii="Georgia" w:hAnsi="Georgia"/>
          <w:sz w:val="18"/>
          <w:szCs w:val="18"/>
        </w:rPr>
        <w:t>Given all this, it’s easy to sympathize with why Barack Obama copped to not having a strategy on what to do in the Middle East. But given his past record—tripling troop strength in Afghanistan with </w:t>
      </w:r>
      <w:r w:rsidRPr="00F5539C">
        <w:rPr>
          <w:rFonts w:ascii="Georgia" w:hAnsi="Georgia"/>
          <w:sz w:val="18"/>
          <w:szCs w:val="18"/>
        </w:rPr>
        <w:fldChar w:fldCharType="begin"/>
      </w:r>
      <w:r w:rsidRPr="00F5539C">
        <w:rPr>
          <w:rFonts w:ascii="Georgia" w:hAnsi="Georgia"/>
          <w:sz w:val="18"/>
          <w:szCs w:val="18"/>
        </w:rPr>
        <w:instrText xml:space="preserve"> HYPERLINK "http://www.wired.com/2012/09/surge-report-card/" \t "_blank" </w:instrText>
      </w:r>
      <w:r w:rsidRPr="00F5539C">
        <w:rPr>
          <w:rFonts w:ascii="Georgia" w:hAnsi="Georgia"/>
          <w:sz w:val="18"/>
          <w:szCs w:val="18"/>
        </w:rPr>
        <w:fldChar w:fldCharType="separate"/>
      </w:r>
      <w:r w:rsidRPr="00F5539C">
        <w:rPr>
          <w:rFonts w:ascii="Georgia" w:hAnsi="Georgia"/>
          <w:sz w:val="18"/>
          <w:szCs w:val="18"/>
        </w:rPr>
        <w:t>nothing to show for it</w:t>
      </w:r>
      <w:r w:rsidRPr="00F5539C">
        <w:rPr>
          <w:rFonts w:ascii="Georgia" w:hAnsi="Georgia"/>
          <w:sz w:val="18"/>
          <w:szCs w:val="18"/>
        </w:rPr>
        <w:fldChar w:fldCharType="end"/>
      </w:r>
      <w:r w:rsidRPr="00F5539C">
        <w:rPr>
          <w:rFonts w:ascii="Georgia" w:hAnsi="Georgia"/>
          <w:sz w:val="18"/>
          <w:szCs w:val="18"/>
        </w:rPr>
        <w:t>, bombing Libya with </w:t>
      </w:r>
      <w:r w:rsidRPr="00F5539C">
        <w:rPr>
          <w:rFonts w:ascii="Georgia" w:hAnsi="Georgia"/>
          <w:sz w:val="18"/>
          <w:szCs w:val="18"/>
        </w:rPr>
        <w:fldChar w:fldCharType="begin"/>
      </w:r>
      <w:r w:rsidRPr="00F5539C">
        <w:rPr>
          <w:rFonts w:ascii="Georgia" w:hAnsi="Georgia"/>
          <w:sz w:val="18"/>
          <w:szCs w:val="18"/>
        </w:rPr>
        <w:instrText xml:space="preserve"> HYPERLINK "http://www.washingtontimes.com/news/2014/sep/9/french-defense-chief-urges-global-action-in-libya/" \t "_blank" </w:instrText>
      </w:r>
      <w:r w:rsidRPr="00F5539C">
        <w:rPr>
          <w:rFonts w:ascii="Georgia" w:hAnsi="Georgia"/>
          <w:sz w:val="18"/>
          <w:szCs w:val="18"/>
        </w:rPr>
        <w:fldChar w:fldCharType="separate"/>
      </w:r>
      <w:r w:rsidRPr="00F5539C">
        <w:rPr>
          <w:rFonts w:ascii="Georgia" w:hAnsi="Georgia"/>
          <w:sz w:val="18"/>
          <w:szCs w:val="18"/>
        </w:rPr>
        <w:t>nothing to show for it</w:t>
      </w:r>
      <w:r w:rsidRPr="00F5539C">
        <w:rPr>
          <w:rFonts w:ascii="Georgia" w:hAnsi="Georgia"/>
          <w:sz w:val="18"/>
          <w:szCs w:val="18"/>
        </w:rPr>
        <w:fldChar w:fldCharType="end"/>
      </w:r>
      <w:r w:rsidRPr="00F5539C">
        <w:rPr>
          <w:rFonts w:ascii="Georgia" w:hAnsi="Georgia"/>
          <w:sz w:val="18"/>
          <w:szCs w:val="18"/>
        </w:rPr>
        <w:t>, “resetting” relations with Russia with nothing to show for it—there’s no reason to be hopeful that the president will finally come up with a workable plan. Especially if early reports that he’s pursuing a three-year strategy that will, </w:t>
      </w:r>
      <w:r w:rsidRPr="00F5539C">
        <w:rPr>
          <w:rFonts w:ascii="Georgia" w:hAnsi="Georgia"/>
          <w:sz w:val="18"/>
          <w:szCs w:val="18"/>
        </w:rPr>
        <w:fldChar w:fldCharType="begin"/>
      </w:r>
      <w:r w:rsidRPr="00F5539C">
        <w:rPr>
          <w:rFonts w:ascii="Georgia" w:hAnsi="Georgia"/>
          <w:sz w:val="18"/>
          <w:szCs w:val="18"/>
        </w:rPr>
        <w:instrText xml:space="preserve"> HYPERLINK "http://www.nytimes.com/2014/09/08/world/middleeast/destroying-isis-may-take-3-years-white-house-says.html?partner=rss&amp;emc=rss&amp;_r=0" \t "_blank" </w:instrText>
      </w:r>
      <w:r w:rsidRPr="00F5539C">
        <w:rPr>
          <w:rFonts w:ascii="Georgia" w:hAnsi="Georgia"/>
          <w:sz w:val="18"/>
          <w:szCs w:val="18"/>
        </w:rPr>
        <w:fldChar w:fldCharType="separate"/>
      </w:r>
      <w:r w:rsidRPr="00F5539C">
        <w:rPr>
          <w:rFonts w:ascii="Georgia" w:hAnsi="Georgia"/>
          <w:sz w:val="18"/>
          <w:szCs w:val="18"/>
        </w:rPr>
        <w:t>according to The New York Times</w:t>
      </w:r>
      <w:r w:rsidRPr="00F5539C">
        <w:rPr>
          <w:rFonts w:ascii="Georgia" w:hAnsi="Georgia"/>
          <w:sz w:val="18"/>
          <w:szCs w:val="18"/>
        </w:rPr>
        <w:fldChar w:fldCharType="end"/>
      </w:r>
      <w:r w:rsidRPr="00F5539C">
        <w:rPr>
          <w:rFonts w:ascii="Georgia" w:hAnsi="Georgia"/>
          <w:sz w:val="18"/>
          <w:szCs w:val="18"/>
        </w:rPr>
        <w:t>, outlast his second term, thus saddling the next president with an inherited war of choice.</w:t>
      </w:r>
    </w:p>
    <w:p w14:paraId="355C6D4A" w14:textId="77777777" w:rsidR="00282150" w:rsidRPr="00F5539C" w:rsidRDefault="00282150" w:rsidP="00282150">
      <w:pPr>
        <w:rPr>
          <w:rFonts w:ascii="Georgia" w:hAnsi="Georgia"/>
          <w:sz w:val="18"/>
          <w:szCs w:val="18"/>
        </w:rPr>
      </w:pPr>
      <w:r w:rsidRPr="00F5539C">
        <w:rPr>
          <w:rFonts w:ascii="Georgia" w:hAnsi="Georgia"/>
          <w:sz w:val="18"/>
          <w:szCs w:val="18"/>
        </w:rPr>
        <w:t xml:space="preserve">At the very least, it’s worth holding the president and his planners accountable for clarifying whether ISIS in fact poses any sort of threat to the United States homeland and narrowly defined American interests, the two things on which foreign policy and military action should be built. </w:t>
      </w:r>
      <w:r w:rsidRPr="00F5539C">
        <w:rPr>
          <w:rStyle w:val="StyleBoldUnderline"/>
          <w:rFonts w:ascii="Georgia" w:hAnsi="Georgia"/>
        </w:rPr>
        <w:t>Rep. Ed Royce</w:t>
      </w:r>
      <w:r w:rsidRPr="00F5539C">
        <w:rPr>
          <w:rFonts w:ascii="Georgia" w:hAnsi="Georgia"/>
          <w:sz w:val="18"/>
          <w:szCs w:val="18"/>
        </w:rPr>
        <w:t xml:space="preserve"> (R-Calif.), </w:t>
      </w:r>
      <w:r w:rsidRPr="00F5539C">
        <w:rPr>
          <w:rStyle w:val="StyleBoldUnderline"/>
          <w:rFonts w:ascii="Georgia" w:hAnsi="Georgia"/>
        </w:rPr>
        <w:t>the House Foreign Affairs Committee chairman, has stated flatly that “We don't have any information about credible planning for an attack" by ISIS, </w:t>
      </w:r>
      <w:r w:rsidRPr="00F5539C">
        <w:rPr>
          <w:rStyle w:val="StyleBoldUnderline"/>
          <w:rFonts w:ascii="Georgia" w:hAnsi="Georgia"/>
        </w:rPr>
        <w:fldChar w:fldCharType="begin"/>
      </w:r>
      <w:r w:rsidRPr="00F5539C">
        <w:rPr>
          <w:rStyle w:val="StyleBoldUnderline"/>
          <w:rFonts w:ascii="Georgia" w:hAnsi="Georgia"/>
        </w:rPr>
        <w:instrText xml:space="preserve"> HYPERLINK "http://reason.com/blog/2014/09/08/isil-poses-no-credible-threat-but-obama" \t "_blank" </w:instrText>
      </w:r>
      <w:r w:rsidRPr="00F5539C">
        <w:rPr>
          <w:rStyle w:val="StyleBoldUnderline"/>
          <w:rFonts w:ascii="Georgia" w:hAnsi="Georgia"/>
        </w:rPr>
        <w:fldChar w:fldCharType="separate"/>
      </w:r>
      <w:r w:rsidRPr="00F5539C">
        <w:rPr>
          <w:rStyle w:val="StyleBoldUnderline"/>
          <w:rFonts w:ascii="Georgia" w:hAnsi="Georgia"/>
        </w:rPr>
        <w:t>an assessment</w:t>
      </w:r>
      <w:r w:rsidRPr="00F5539C">
        <w:rPr>
          <w:rStyle w:val="StyleBoldUnderline"/>
          <w:rFonts w:ascii="Georgia" w:hAnsi="Georgia"/>
        </w:rPr>
        <w:fldChar w:fldCharType="end"/>
      </w:r>
      <w:r w:rsidRPr="00F5539C">
        <w:rPr>
          <w:rStyle w:val="StyleBoldUnderline"/>
          <w:rFonts w:ascii="Georgia" w:hAnsi="Georgia"/>
        </w:rPr>
        <w:t xml:space="preserve"> that has been corroborated by both the FBI and the Department of Homeland Security</w:t>
      </w:r>
      <w:r w:rsidRPr="00F5539C">
        <w:rPr>
          <w:rFonts w:ascii="Georgia" w:hAnsi="Georgia"/>
          <w:sz w:val="18"/>
          <w:szCs w:val="18"/>
        </w:rPr>
        <w:t>.</w:t>
      </w:r>
    </w:p>
    <w:p w14:paraId="4C7E22B8" w14:textId="054B12B5" w:rsidR="00030248" w:rsidRPr="00F5539C" w:rsidRDefault="00282150" w:rsidP="00282150">
      <w:pPr>
        <w:pStyle w:val="Heading3"/>
        <w:rPr>
          <w:rFonts w:ascii="Georgia" w:hAnsi="Georgia"/>
        </w:rPr>
      </w:pPr>
      <w:r w:rsidRPr="00F5539C">
        <w:rPr>
          <w:rFonts w:ascii="Georgia" w:hAnsi="Georgia"/>
        </w:rPr>
        <w:t>Lone Wolf Defense</w:t>
      </w:r>
    </w:p>
    <w:p w14:paraId="60CB62CB" w14:textId="77777777" w:rsidR="00DB5103" w:rsidRPr="00F5539C" w:rsidRDefault="00DB5103" w:rsidP="00DB5103">
      <w:pPr>
        <w:pStyle w:val="Heading4"/>
        <w:rPr>
          <w:rStyle w:val="StyleBoldUnderline"/>
          <w:rFonts w:ascii="Georgia" w:hAnsi="Georgia"/>
          <w:b/>
          <w:sz w:val="24"/>
          <w:u w:val="none"/>
        </w:rPr>
      </w:pPr>
      <w:r w:rsidRPr="00F5539C">
        <w:rPr>
          <w:rStyle w:val="StyleBoldUnderline"/>
          <w:rFonts w:ascii="Georgia" w:hAnsi="Georgia"/>
          <w:b/>
          <w:sz w:val="24"/>
          <w:u w:val="none"/>
        </w:rPr>
        <w:t>Lone wolf threat over hyped – miniscule impact that doesn’t justify intrusive NSA measures</w:t>
      </w:r>
    </w:p>
    <w:p w14:paraId="5B83A0E6" w14:textId="7599F815" w:rsidR="00DB5103" w:rsidRPr="00F5539C" w:rsidRDefault="00DB5103" w:rsidP="00DB5103">
      <w:pPr>
        <w:rPr>
          <w:rFonts w:ascii="Georgia" w:hAnsi="Georgia"/>
        </w:rPr>
      </w:pPr>
      <w:r w:rsidRPr="00F5539C">
        <w:rPr>
          <w:rStyle w:val="StyleStyleBold12pt"/>
          <w:rFonts w:ascii="Georgia" w:hAnsi="Georgia"/>
        </w:rPr>
        <w:t>Harwood 2/5/15</w:t>
      </w:r>
      <w:r w:rsidRPr="00F5539C">
        <w:rPr>
          <w:rFonts w:ascii="Georgia" w:hAnsi="Georgia"/>
        </w:rPr>
        <w:t xml:space="preserve"> (Harwood, Mathew, [Media strategist at the American Civil Liberties Union in Washington, DC; Freelance writer published in American Conservative, Columbia Journalism Review, the Guardian, Guernica, Reason, Salon, Truthout, and the Washington Monthly], “Lone Wolf Terrorists are Exceedingly Rare So Why Does Everyone Keep Talking About Them?” </w:t>
      </w:r>
      <w:hyperlink r:id="rId210" w:history="1">
        <w:r w:rsidRPr="00F5539C">
          <w:rPr>
            <w:rFonts w:ascii="Georgia" w:hAnsi="Georgia"/>
          </w:rPr>
          <w:t>http://www.motherjones.com/politics/2015/02/government-using-fear-lone-wolf-terrorist-justify-police-state</w:t>
        </w:r>
      </w:hyperlink>
      <w:r w:rsidRPr="00F5539C">
        <w:rPr>
          <w:rFonts w:ascii="Georgia" w:hAnsi="Georgia"/>
        </w:rPr>
        <w:t>)//HRC</w:t>
      </w:r>
    </w:p>
    <w:p w14:paraId="6A180EDF" w14:textId="2ECF44E0" w:rsidR="00DB5103" w:rsidRPr="00F5539C" w:rsidRDefault="00DB5103" w:rsidP="00DB5103">
      <w:pPr>
        <w:rPr>
          <w:rFonts w:ascii="Georgia" w:hAnsi="Georgia"/>
        </w:rPr>
      </w:pPr>
      <w:r w:rsidRPr="00F5539C">
        <w:rPr>
          <w:rStyle w:val="StyleBoldUnderline"/>
          <w:rFonts w:ascii="Georgia" w:hAnsi="Georgia"/>
        </w:rPr>
        <w:t xml:space="preserve">"The lone wolf is the new nightmare," </w:t>
      </w:r>
      <w:hyperlink r:id="rId211" w:history="1">
        <w:r w:rsidRPr="00F5539C">
          <w:rPr>
            <w:rStyle w:val="StyleBoldUnderline"/>
            <w:rFonts w:ascii="Georgia" w:hAnsi="Georgia"/>
          </w:rPr>
          <w:t xml:space="preserve">wrote </w:t>
        </w:r>
      </w:hyperlink>
      <w:r w:rsidRPr="00F5539C">
        <w:rPr>
          <w:rStyle w:val="StyleBoldUnderline"/>
          <w:rFonts w:ascii="Georgia" w:hAnsi="Georgia"/>
        </w:rPr>
        <w:t xml:space="preserve">Washington Post columnist Charles Krauthammer recently, and the conservative pundit wasn't alone in thinking so. "I really see [lone wolves] as being a bigger threat than al-Qaeda, or the Islamic State, or the al-Qaeda franchises," Scott Stewart, vice president of tactical analysis at the global intelligence and advisory firm Stratfor, </w:t>
      </w:r>
      <w:hyperlink r:id="rId212" w:history="1">
        <w:r w:rsidRPr="00F5539C">
          <w:rPr>
            <w:rStyle w:val="StyleBoldUnderline"/>
            <w:rFonts w:ascii="Georgia" w:hAnsi="Georgia"/>
          </w:rPr>
          <w:t>told</w:t>
        </w:r>
      </w:hyperlink>
      <w:r w:rsidRPr="00F5539C">
        <w:rPr>
          <w:rStyle w:val="StyleBoldUnderline"/>
          <w:rFonts w:ascii="Georgia" w:hAnsi="Georgia"/>
        </w:rPr>
        <w:t xml:space="preserve"> VICE News. Similarly, in the aftermath of the Paris terrorist attacks, appearing on "Meet the Press," Attorney General Eric Holder </w:t>
      </w:r>
      <w:hyperlink r:id="rId213" w:history="1">
        <w:r w:rsidRPr="00F5539C">
          <w:rPr>
            <w:rStyle w:val="StyleBoldUnderline"/>
            <w:rFonts w:ascii="Georgia" w:hAnsi="Georgia"/>
          </w:rPr>
          <w:t>said</w:t>
        </w:r>
      </w:hyperlink>
      <w:r w:rsidRPr="00F5539C">
        <w:rPr>
          <w:rStyle w:val="StyleBoldUnderline"/>
          <w:rFonts w:ascii="Georgia" w:hAnsi="Georgia"/>
        </w:rPr>
        <w:t xml:space="preserve">, "The thing that I think keeps me up most at night [is] this concern about the lone wolf who goes undetected." </w:t>
      </w:r>
      <w:r w:rsidRPr="00F5539C">
        <w:rPr>
          <w:rFonts w:ascii="Georgia" w:hAnsi="Georgia"/>
        </w:rPr>
        <w:t>You could multiply such statements many times over</w:t>
      </w:r>
      <w:r w:rsidRPr="00F5539C">
        <w:rPr>
          <w:rFonts w:ascii="Georgia" w:hAnsi="Georgia"/>
          <w:highlight w:val="yellow"/>
        </w:rPr>
        <w:t xml:space="preserve">. </w:t>
      </w:r>
      <w:r w:rsidRPr="00F5539C">
        <w:rPr>
          <w:rStyle w:val="StyleBoldUnderline"/>
          <w:rFonts w:ascii="Georgia" w:hAnsi="Georgia"/>
          <w:highlight w:val="yellow"/>
        </w:rPr>
        <w:t xml:space="preserve">There's only one problem with the rising crescendo of alarm about lone wolves: most of it simply isn't true. There's </w:t>
      </w:r>
      <w:hyperlink r:id="rId214" w:history="1">
        <w:r w:rsidRPr="00F5539C">
          <w:rPr>
            <w:rStyle w:val="StyleBoldUnderline"/>
            <w:rFonts w:ascii="Georgia" w:hAnsi="Georgia"/>
            <w:highlight w:val="yellow"/>
          </w:rPr>
          <w:t>nothing new</w:t>
        </w:r>
      </w:hyperlink>
      <w:r w:rsidRPr="00F5539C">
        <w:rPr>
          <w:rStyle w:val="StyleBoldUnderline"/>
          <w:rFonts w:ascii="Georgia" w:hAnsi="Georgia"/>
          <w:highlight w:val="yellow"/>
        </w:rPr>
        <w:t xml:space="preserve"> about the "threat" and the concept is notoriously unreliable</w:t>
      </w:r>
      <w:r w:rsidRPr="00F5539C">
        <w:rPr>
          <w:rStyle w:val="StyleBoldUnderline"/>
          <w:rFonts w:ascii="Georgia" w:hAnsi="Georgia"/>
        </w:rPr>
        <w:t>, as well as selectively used. (These days, "lone wolf" has largely become a stand-in for "Islamic terrorist," though the category itself is not bound to any specific ideological type.)</w:t>
      </w:r>
      <w:r w:rsidRPr="00F5539C">
        <w:rPr>
          <w:rFonts w:ascii="Georgia" w:hAnsi="Georgia"/>
        </w:rPr>
        <w:t xml:space="preserve"> Worst of all, its </w:t>
      </w:r>
      <w:r w:rsidRPr="00F5539C">
        <w:rPr>
          <w:rStyle w:val="StyleBoldUnderline"/>
          <w:rFonts w:ascii="Georgia" w:hAnsi="Georgia"/>
          <w:highlight w:val="yellow"/>
        </w:rPr>
        <w:t>recent highlighting paves the way for the heightening of abusive and counterproductive police and national security practices</w:t>
      </w:r>
      <w:r w:rsidRPr="00F5539C">
        <w:rPr>
          <w:rStyle w:val="StyleBoldUnderline"/>
          <w:rFonts w:ascii="Georgia" w:hAnsi="Georgia"/>
        </w:rPr>
        <w:t>, including the infiltration of minority and activist communities and elaborate sting operations that ensnare the vulnerable</w:t>
      </w:r>
      <w:r w:rsidRPr="00F5539C">
        <w:rPr>
          <w:rFonts w:ascii="Georgia" w:hAnsi="Georgia"/>
        </w:rPr>
        <w:t>. In addition, the categorization of such solitary individuals as terrorists supposedly driven by ideology —left or right, secular or religious—often obscures multiple other factors that may actually cause them to engage in violence</w:t>
      </w:r>
      <w:r w:rsidRPr="00F5539C">
        <w:rPr>
          <w:rStyle w:val="StyleBoldUnderline"/>
          <w:rFonts w:ascii="Georgia" w:hAnsi="Georgia"/>
          <w:highlight w:val="yellow"/>
        </w:rPr>
        <w:t>. Like all violent crime, individual terrorism represents a genuine risk, just an exceedingly rare and minimal one. It's not</w:t>
      </w:r>
      <w:r w:rsidRPr="00F5539C">
        <w:rPr>
          <w:rStyle w:val="StyleBoldUnderline"/>
          <w:rFonts w:ascii="Georgia" w:hAnsi="Georgia"/>
        </w:rPr>
        <w:t xml:space="preserve"> the sort of thing </w:t>
      </w:r>
      <w:r w:rsidRPr="00F5539C">
        <w:rPr>
          <w:rStyle w:val="StyleBoldUnderline"/>
          <w:rFonts w:ascii="Georgia" w:hAnsi="Georgia"/>
          <w:highlight w:val="yellow"/>
        </w:rPr>
        <w:t>that the gov</w:t>
      </w:r>
      <w:r w:rsidRPr="00F5539C">
        <w:rPr>
          <w:rStyle w:val="StyleBoldUnderline"/>
          <w:rFonts w:ascii="Georgia" w:hAnsi="Georgia"/>
        </w:rPr>
        <w:t xml:space="preserve">ernment </w:t>
      </w:r>
      <w:r w:rsidRPr="00F5539C">
        <w:rPr>
          <w:rStyle w:val="StyleBoldUnderline"/>
          <w:rFonts w:ascii="Georgia" w:hAnsi="Georgia"/>
          <w:highlight w:val="yellow"/>
        </w:rPr>
        <w:t>should be able to build</w:t>
      </w:r>
      <w:r w:rsidRPr="00F5539C">
        <w:rPr>
          <w:rStyle w:val="StyleBoldUnderline"/>
          <w:rFonts w:ascii="Georgia" w:hAnsi="Georgia"/>
        </w:rPr>
        <w:t xml:space="preserve"> whole new, </w:t>
      </w:r>
      <w:r w:rsidRPr="00F5539C">
        <w:rPr>
          <w:rStyle w:val="StyleBoldUnderline"/>
          <w:rFonts w:ascii="Georgia" w:hAnsi="Georgia"/>
          <w:highlight w:val="yellow"/>
        </w:rPr>
        <w:t>intrusive surveillance programs</w:t>
      </w:r>
      <w:r w:rsidRPr="00F5539C">
        <w:rPr>
          <w:rStyle w:val="StyleBoldUnderline"/>
          <w:rFonts w:ascii="Georgia" w:hAnsi="Georgia"/>
        </w:rPr>
        <w:t xml:space="preserve"> on or use as an excuse for sending in agents to infiltrate communities. </w:t>
      </w:r>
      <w:r w:rsidRPr="00F5539C">
        <w:rPr>
          <w:rStyle w:val="StyleBoldUnderline"/>
          <w:rFonts w:ascii="Georgia" w:hAnsi="Georgia"/>
          <w:highlight w:val="yellow"/>
        </w:rPr>
        <w:t xml:space="preserve">National programs now being set up to combat lone-wolf terrorism </w:t>
      </w:r>
      <w:proofErr w:type="gramStart"/>
      <w:r w:rsidRPr="00F5539C">
        <w:rPr>
          <w:rStyle w:val="StyleBoldUnderline"/>
          <w:rFonts w:ascii="Georgia" w:hAnsi="Georgia"/>
          <w:highlight w:val="yellow"/>
        </w:rPr>
        <w:t>have</w:t>
      </w:r>
      <w:proofErr w:type="gramEnd"/>
      <w:r w:rsidRPr="00F5539C">
        <w:rPr>
          <w:rStyle w:val="StyleBoldUnderline"/>
          <w:rFonts w:ascii="Georgia" w:hAnsi="Georgia"/>
          <w:highlight w:val="yellow"/>
        </w:rPr>
        <w:t xml:space="preserve"> a way of wildly exaggerating its prevalence and dangers</w:t>
      </w:r>
      <w:r w:rsidRPr="00F5539C">
        <w:rPr>
          <w:rStyle w:val="StyleBoldUnderline"/>
          <w:rFonts w:ascii="Georgia" w:hAnsi="Georgia"/>
        </w:rPr>
        <w:t>—</w:t>
      </w:r>
      <w:r w:rsidRPr="00F5539C">
        <w:rPr>
          <w:rStyle w:val="StyleBoldUnderline"/>
          <w:rFonts w:ascii="Georgia" w:hAnsi="Georgia"/>
          <w:highlight w:val="yellow"/>
        </w:rPr>
        <w:t>and</w:t>
      </w:r>
      <w:r w:rsidRPr="00F5539C">
        <w:rPr>
          <w:rStyle w:val="StyleBoldUnderline"/>
          <w:rFonts w:ascii="Georgia" w:hAnsi="Georgia"/>
        </w:rPr>
        <w:t xml:space="preserve"> in the end </w:t>
      </w:r>
      <w:r w:rsidRPr="00F5539C">
        <w:rPr>
          <w:rStyle w:val="StyleBoldUnderline"/>
          <w:rFonts w:ascii="Georgia" w:hAnsi="Georgia"/>
          <w:highlight w:val="yellow"/>
        </w:rPr>
        <w:t>are only likely to exacerbate the problem. For Americans to concede more of their civil liberties in return for "security" against lone wolves wouldn't be a trade; it would be fraud</w:t>
      </w:r>
      <w:r w:rsidRPr="00F5539C">
        <w:rPr>
          <w:rStyle w:val="StyleBoldUnderline"/>
          <w:rFonts w:ascii="Georgia" w:hAnsi="Georgia"/>
        </w:rPr>
        <w:t xml:space="preserve">. Anatomy of the Wolf </w:t>
      </w:r>
      <w:r w:rsidRPr="00F5539C">
        <w:rPr>
          <w:rStyle w:val="StyleBoldUnderline"/>
          <w:rFonts w:ascii="Georgia" w:hAnsi="Georgia"/>
          <w:highlight w:val="yellow"/>
        </w:rPr>
        <w:t>The "literature" on both terrorism and the lone wolf should be approached with</w:t>
      </w:r>
      <w:r w:rsidRPr="00F5539C">
        <w:rPr>
          <w:rStyle w:val="StyleBoldUnderline"/>
          <w:rFonts w:ascii="Georgia" w:hAnsi="Georgia"/>
        </w:rPr>
        <w:t xml:space="preserve"> a healthy degree of </w:t>
      </w:r>
      <w:r w:rsidRPr="00F5539C">
        <w:rPr>
          <w:rStyle w:val="StyleBoldUnderline"/>
          <w:rFonts w:ascii="Georgia" w:hAnsi="Georgia"/>
          <w:highlight w:val="yellow"/>
        </w:rPr>
        <w:t>skepticism</w:t>
      </w:r>
      <w:r w:rsidRPr="00F5539C">
        <w:rPr>
          <w:rStyle w:val="StyleBoldUnderline"/>
          <w:rFonts w:ascii="Georgia" w:hAnsi="Georgia"/>
        </w:rPr>
        <w:t xml:space="preserve">. To this day, there is </w:t>
      </w:r>
      <w:hyperlink r:id="rId215" w:history="1">
        <w:r w:rsidRPr="00F5539C">
          <w:rPr>
            <w:rStyle w:val="StyleBoldUnderline"/>
            <w:rFonts w:ascii="Georgia" w:hAnsi="Georgia"/>
          </w:rPr>
          <w:t>little consensus</w:t>
        </w:r>
      </w:hyperlink>
      <w:r w:rsidRPr="00F5539C">
        <w:rPr>
          <w:rStyle w:val="StyleBoldUnderline"/>
          <w:rFonts w:ascii="Georgia" w:hAnsi="Georgia"/>
        </w:rPr>
        <w:t xml:space="preserve"> on what exactly terrorism is; the same is </w:t>
      </w:r>
      <w:hyperlink r:id="rId216" w:history="1">
        <w:r w:rsidRPr="00F5539C">
          <w:rPr>
            <w:rStyle w:val="StyleBoldUnderline"/>
            <w:rFonts w:ascii="Georgia" w:hAnsi="Georgia"/>
          </w:rPr>
          <w:t>true</w:t>
        </w:r>
      </w:hyperlink>
      <w:r w:rsidRPr="00F5539C">
        <w:rPr>
          <w:rStyle w:val="StyleBoldUnderline"/>
          <w:rFonts w:ascii="Georgia" w:hAnsi="Georgia"/>
        </w:rPr>
        <w:t xml:space="preserve"> of the lone-wolf variety. In the media and in recent academic studies, what separates the lone-wolf terrorist from the phenomenon in general is the perpetrator. Lone wolves are, by definition, solitary individuals, </w:t>
      </w:r>
      <w:hyperlink r:id="rId217" w:history="1">
        <w:r w:rsidRPr="00F5539C">
          <w:rPr>
            <w:rStyle w:val="StyleBoldUnderline"/>
            <w:rFonts w:ascii="Georgia" w:hAnsi="Georgia"/>
          </w:rPr>
          <w:t>almost always men</w:t>
        </w:r>
      </w:hyperlink>
      <w:r w:rsidRPr="00F5539C">
        <w:rPr>
          <w:rStyle w:val="StyleBoldUnderline"/>
          <w:rFonts w:ascii="Georgia" w:hAnsi="Georgia"/>
        </w:rPr>
        <w:t xml:space="preserve">, often with </w:t>
      </w:r>
      <w:hyperlink r:id="rId218" w:history="1">
        <w:r w:rsidRPr="00F5539C">
          <w:rPr>
            <w:rStyle w:val="StyleBoldUnderline"/>
            <w:rFonts w:ascii="Georgia" w:hAnsi="Georgia"/>
          </w:rPr>
          <w:t>mental health problems</w:t>
        </w:r>
      </w:hyperlink>
      <w:r w:rsidRPr="00F5539C">
        <w:rPr>
          <w:rStyle w:val="StyleBoldUnderline"/>
          <w:rFonts w:ascii="Georgia" w:hAnsi="Georgia"/>
        </w:rPr>
        <w:t>, who lash out violently against civilian targets. At least in some fashion, they are spurred on by belief</w:t>
      </w:r>
      <w:r w:rsidRPr="00F5539C">
        <w:rPr>
          <w:rFonts w:ascii="Georgia" w:hAnsi="Georgia"/>
        </w:rPr>
        <w:t xml:space="preserve">. Researcher Michael Becker </w:t>
      </w:r>
      <w:hyperlink r:id="rId219" w:history="1">
        <w:r w:rsidRPr="00F5539C">
          <w:rPr>
            <w:rStyle w:val="Hyperlink"/>
            <w:rFonts w:ascii="Georgia" w:hAnsi="Georgia"/>
          </w:rPr>
          <w:t>defines</w:t>
        </w:r>
      </w:hyperlink>
      <w:r w:rsidRPr="00F5539C">
        <w:rPr>
          <w:rFonts w:ascii="Georgia" w:hAnsi="Georgia"/>
        </w:rPr>
        <w:t xml:space="preserve"> it this way: "Ideologically driven violence, or attempted violence, perpetrated by an individual who plans and executes an attack in the absence of collaboration with other individuals or groups." Although you wouldn't know it at the moment in America, the motivation for such attacks can run the gamut from religiously inspired anti-abortion beliefs to white supremacism, from animal rights to an al-Qaeda-inspired worldview. According to the </w:t>
      </w:r>
      <w:hyperlink r:id="rId220" w:anchor="v=onepage&amp;q=Understanding%20lone%20wolf%20terrorism%20Spaaij&amp;f=false" w:history="1">
        <w:r w:rsidRPr="00F5539C">
          <w:rPr>
            <w:rStyle w:val="Hyperlink"/>
            <w:rFonts w:ascii="Georgia" w:hAnsi="Georgia"/>
          </w:rPr>
          <w:t>literature</w:t>
        </w:r>
      </w:hyperlink>
      <w:r w:rsidRPr="00F5539C">
        <w:rPr>
          <w:rFonts w:ascii="Georgia" w:hAnsi="Georgia"/>
        </w:rPr>
        <w:t xml:space="preserve">, lone wolves are unique in the annals of terrorism because of the solitariness with which they plan and carry out their acts. They lack peer or group pressure and their crimes are conceived and executed without assistance. In this way, they bear a </w:t>
      </w:r>
      <w:hyperlink r:id="rId221" w:anchor="v=snippet&amp;q=James%20A.%20Garfield&amp;f=false" w:history="1">
        <w:r w:rsidRPr="00F5539C">
          <w:rPr>
            <w:rStyle w:val="Hyperlink"/>
            <w:rFonts w:ascii="Georgia" w:hAnsi="Georgia"/>
          </w:rPr>
          <w:t>strong resemblance</w:t>
        </w:r>
      </w:hyperlink>
      <w:r w:rsidRPr="00F5539C">
        <w:rPr>
          <w:rFonts w:ascii="Georgia" w:hAnsi="Georgia"/>
        </w:rPr>
        <w:t xml:space="preserve"> to the individual school shooters and rampage killers that Americans are already so used to. One practical reason many such individuals act alone, according to researchers, is fear of detection. In "</w:t>
      </w:r>
      <w:hyperlink r:id="rId222" w:history="1">
        <w:r w:rsidRPr="00F5539C">
          <w:rPr>
            <w:rStyle w:val="Hyperlink"/>
            <w:rFonts w:ascii="Georgia" w:hAnsi="Georgia"/>
          </w:rPr>
          <w:t>Laws for the Lone Wolf</w:t>
        </w:r>
      </w:hyperlink>
      <w:r w:rsidRPr="00F5539C">
        <w:rPr>
          <w:rFonts w:ascii="Georgia" w:hAnsi="Georgia"/>
        </w:rPr>
        <w:t xml:space="preserve">," white supremacist </w:t>
      </w:r>
      <w:hyperlink r:id="rId223" w:history="1">
        <w:r w:rsidRPr="00F5539C">
          <w:rPr>
            <w:rStyle w:val="Hyperlink"/>
            <w:rFonts w:ascii="Georgia" w:hAnsi="Georgia"/>
          </w:rPr>
          <w:t>Tom Metzger</w:t>
        </w:r>
      </w:hyperlink>
      <w:r w:rsidRPr="00F5539C">
        <w:rPr>
          <w:rFonts w:ascii="Georgia" w:hAnsi="Georgia"/>
        </w:rPr>
        <w:t xml:space="preserve">wrote: "The less any outsider knows, the safer and more successful you will be. Keep your mouth shut and your ears open. Never truly admit to anything." (Before 9/11, lone-wolf terrorism in America was overwhelmingly a right-wing affair.) This isn't to say that individuals who commit political violence don't talk to anyone before they attack. </w:t>
      </w:r>
      <w:hyperlink r:id="rId224" w:history="1">
        <w:r w:rsidRPr="00F5539C">
          <w:rPr>
            <w:rStyle w:val="Hyperlink"/>
            <w:rFonts w:ascii="Georgia" w:hAnsi="Georgia"/>
          </w:rPr>
          <w:t>Recent research</w:t>
        </w:r>
      </w:hyperlink>
      <w:r w:rsidRPr="00F5539C">
        <w:rPr>
          <w:rFonts w:ascii="Georgia" w:hAnsi="Georgia"/>
        </w:rPr>
        <w:t xml:space="preserve"> into 119 lone-actor terrorists in the United States and Europe, who were either convicted of such a crime or died during it, finds that they often expressed their extremist beliefs, grievances, and sometimes their violent intentions to others—mostly friends and family or online communities. The good news should be that family, friends, and colleagues might be able to help prevent those close to them from engaging in political violence if, as a society, we were to adopt strategies that built trust of law enforcement in the public, particularly affected communities, rather than fear and suspicion. (But given the record these last years, don't hold your breath</w:t>
      </w:r>
      <w:r w:rsidRPr="00F5539C">
        <w:rPr>
          <w:rStyle w:val="StyleBoldUnderline"/>
          <w:rFonts w:ascii="Georgia" w:hAnsi="Georgia"/>
        </w:rPr>
        <w:t>.) On the other hand</w:t>
      </w:r>
      <w:r w:rsidRPr="00F5539C">
        <w:rPr>
          <w:rStyle w:val="StyleBoldUnderline"/>
          <w:rFonts w:ascii="Georgia" w:hAnsi="Georgia"/>
          <w:highlight w:val="yellow"/>
        </w:rPr>
        <w:t>, the methods that the</w:t>
      </w:r>
      <w:r w:rsidRPr="00F5539C">
        <w:rPr>
          <w:rStyle w:val="StyleBoldUnderline"/>
          <w:rFonts w:ascii="Georgia" w:hAnsi="Georgia"/>
        </w:rPr>
        <w:t xml:space="preserve"> police and </w:t>
      </w:r>
      <w:r w:rsidRPr="00F5539C">
        <w:rPr>
          <w:rStyle w:val="StyleBoldUnderline"/>
          <w:rFonts w:ascii="Georgia" w:hAnsi="Georgia"/>
          <w:highlight w:val="yellow"/>
        </w:rPr>
        <w:t>national security state seem to be exploring to deal with the issue</w:t>
      </w:r>
      <w:r w:rsidRPr="00F5539C">
        <w:rPr>
          <w:rStyle w:val="StyleBoldUnderline"/>
          <w:rFonts w:ascii="Georgia" w:hAnsi="Georgia"/>
        </w:rPr>
        <w:t>—like trying to determine what kinds of individuals will join terrorist groups or profiling lone wolves—</w:t>
      </w:r>
      <w:r w:rsidRPr="00F5539C">
        <w:rPr>
          <w:rStyle w:val="StyleBoldUnderline"/>
          <w:rFonts w:ascii="Georgia" w:hAnsi="Georgia"/>
          <w:highlight w:val="yellow"/>
        </w:rPr>
        <w:t>won't work</w:t>
      </w:r>
      <w:r w:rsidRPr="00F5539C">
        <w:rPr>
          <w:rStyle w:val="StyleBoldUnderline"/>
          <w:rFonts w:ascii="Georgia" w:hAnsi="Georgia"/>
        </w:rPr>
        <w:t xml:space="preserve">. The reasons individuals join terrorist groups are </w:t>
      </w:r>
      <w:hyperlink r:id="rId225" w:history="1">
        <w:r w:rsidRPr="00F5539C">
          <w:rPr>
            <w:rStyle w:val="StyleBoldUnderline"/>
            <w:rFonts w:ascii="Georgia" w:hAnsi="Georgia"/>
          </w:rPr>
          <w:t>notoriously complex</w:t>
        </w:r>
      </w:hyperlink>
      <w:r w:rsidRPr="00F5539C">
        <w:rPr>
          <w:rStyle w:val="StyleBoldUnderline"/>
          <w:rFonts w:ascii="Georgia" w:hAnsi="Georgia"/>
        </w:rPr>
        <w:t>, and the same holds true for politically violent people who act alone.</w:t>
      </w:r>
      <w:r w:rsidRPr="00F5539C">
        <w:rPr>
          <w:rFonts w:ascii="Georgia" w:hAnsi="Georgia"/>
        </w:rPr>
        <w:t xml:space="preserve"> After reviewing those 119 lone-wolf cases, for example, the researchers concluded, "There was no uniform profile of lone-actor terrorists." Even if a "profile" were to emerge, they added, it would be essentially worthless: "[</w:t>
      </w:r>
      <w:proofErr w:type="gramStart"/>
      <w:r w:rsidRPr="00F5539C">
        <w:rPr>
          <w:rFonts w:ascii="Georgia" w:hAnsi="Georgia"/>
        </w:rPr>
        <w:t>T]he</w:t>
      </w:r>
      <w:proofErr w:type="gramEnd"/>
      <w:r w:rsidRPr="00F5539C">
        <w:rPr>
          <w:rFonts w:ascii="Georgia" w:hAnsi="Georgia"/>
        </w:rPr>
        <w:t xml:space="preserve"> use of such a profile would be unwarranted because many more people who do not engage in lone-actor terrorism would share these characteristics, while others might not but would still engage in lone-actor terrorism." As a group, such solitary terrorists differ from society at large in one crucial way: almost one out of three had been diagnosed with a mental illness or personality disorder before engaging in political violence. </w:t>
      </w:r>
      <w:hyperlink r:id="rId226" w:history="1">
        <w:r w:rsidRPr="00F5539C">
          <w:rPr>
            <w:rStyle w:val="Hyperlink"/>
            <w:rFonts w:ascii="Georgia" w:hAnsi="Georgia"/>
          </w:rPr>
          <w:t>Another study</w:t>
        </w:r>
      </w:hyperlink>
      <w:r w:rsidRPr="00F5539C">
        <w:rPr>
          <w:rFonts w:ascii="Georgia" w:hAnsi="Georgia"/>
        </w:rPr>
        <w:t xml:space="preserve"> concentrating on 98 US perpetrators found that approximately 40% had recognizable mental health problems. The comparable figure for the general population: 1.5%. Given such high rates of psychological disturbance, there's a chance individual attacks could be prevented if at-risk people got the mental health care they needed before they took a violent turn. Fact vs. Fiction Fortunately, what makes lone wolves so difficult to detect beforehand renders them more impotent when they strike. Because such individuals don't have a larger network of financing and training, and may be disturbed as well, they are likely to have a far less sophisticated skill set when it comes to arming </w:t>
      </w:r>
      <w:proofErr w:type="gramStart"/>
      <w:r w:rsidRPr="00F5539C">
        <w:rPr>
          <w:rFonts w:ascii="Georgia" w:hAnsi="Georgia"/>
        </w:rPr>
        <w:t>themselves</w:t>
      </w:r>
      <w:proofErr w:type="gramEnd"/>
      <w:r w:rsidRPr="00F5539C">
        <w:rPr>
          <w:rFonts w:ascii="Georgia" w:hAnsi="Georgia"/>
        </w:rPr>
        <w:t xml:space="preserve"> or planning attacks. Terrorism researcher Ramon Spaaij of Australia's Victoria University </w:t>
      </w:r>
      <w:hyperlink r:id="rId227" w:anchor="v=onepage&amp;q=88&amp;f=false" w:history="1">
        <w:r w:rsidRPr="00F5539C">
          <w:rPr>
            <w:rStyle w:val="Hyperlink"/>
            <w:rFonts w:ascii="Georgia" w:hAnsi="Georgia"/>
          </w:rPr>
          <w:t>created a database</w:t>
        </w:r>
      </w:hyperlink>
      <w:r w:rsidRPr="00F5539C">
        <w:rPr>
          <w:rFonts w:ascii="Georgia" w:hAnsi="Georgia"/>
        </w:rPr>
        <w:t xml:space="preserve"> of 88 identified lone wolves who perpetrated attacks between 1968 and 2010 in 15 countries. What he found should dispel some of the fear now being associated with lone-wolf terrorism and so the increasingly elaborate and overzealous government planning around it. </w:t>
      </w:r>
      <w:hyperlink r:id="rId228" w:history="1">
        <w:r w:rsidRPr="00F5539C">
          <w:rPr>
            <w:rStyle w:val="Hyperlink"/>
            <w:rFonts w:ascii="Georgia" w:hAnsi="Georgia"/>
          </w:rPr>
          <w:t>http://www.amazon.com/dp/1608463656/ref=nosim/?tag=tomdispatch-20</w:t>
        </w:r>
      </w:hyperlink>
      <w:r w:rsidRPr="00F5539C">
        <w:rPr>
          <w:rFonts w:ascii="Georgia" w:hAnsi="Georgia"/>
        </w:rPr>
        <w:t xml:space="preserve">Spaaij identified 198 total attacks by those 88 solo actors—just 1.8% of the 11,235 recorded terrorist incidents worldwide. Since lone wolves generally don't have the know-how to construct bombs (as </w:t>
      </w:r>
      <w:hyperlink r:id="rId229" w:history="1">
        <w:r w:rsidRPr="00F5539C">
          <w:rPr>
            <w:rStyle w:val="Hyperlink"/>
            <w:rFonts w:ascii="Georgia" w:hAnsi="Georgia"/>
          </w:rPr>
          <w:t>the Unabomber did</w:t>
        </w:r>
      </w:hyperlink>
      <w:r w:rsidRPr="00F5539C">
        <w:rPr>
          <w:rFonts w:ascii="Georgia" w:hAnsi="Georgia"/>
        </w:rPr>
        <w:t xml:space="preserve">), they usually rely on firearms and attack soft, populated targets, which law enforcement responds to quickly. Therefore, Spaaij found that the average lethality rate was .062 deaths per attack while group-based terrorists averaged 1.6 people per attack. Inside the United States, </w:t>
      </w:r>
      <w:r w:rsidRPr="00F5539C">
        <w:rPr>
          <w:rStyle w:val="StyleBoldUnderline"/>
          <w:rFonts w:ascii="Georgia" w:hAnsi="Georgia"/>
          <w:highlight w:val="yellow"/>
        </w:rPr>
        <w:t>136 people died due to individual terrorist attacks between 1940 and 2012</w:t>
      </w:r>
      <w:r w:rsidRPr="00F5539C">
        <w:rPr>
          <w:rStyle w:val="StyleBoldUnderline"/>
          <w:rFonts w:ascii="Georgia" w:hAnsi="Georgia"/>
        </w:rPr>
        <w:t xml:space="preserve">—each death undoubtedly a tragedy, but still </w:t>
      </w:r>
      <w:r w:rsidRPr="00F5539C">
        <w:rPr>
          <w:rStyle w:val="StyleBoldUnderline"/>
          <w:rFonts w:ascii="Georgia" w:hAnsi="Georgia"/>
          <w:highlight w:val="yellow"/>
        </w:rPr>
        <w:t xml:space="preserve">a microscopic total compared to the </w:t>
      </w:r>
      <w:hyperlink r:id="rId230" w:history="1">
        <w:r w:rsidRPr="00F5539C">
          <w:rPr>
            <w:rStyle w:val="StyleBoldUnderline"/>
            <w:rFonts w:ascii="Georgia" w:hAnsi="Georgia"/>
            <w:highlight w:val="yellow"/>
          </w:rPr>
          <w:t>14,000 murders</w:t>
        </w:r>
      </w:hyperlink>
      <w:r w:rsidRPr="00F5539C">
        <w:rPr>
          <w:rStyle w:val="StyleBoldUnderline"/>
          <w:rFonts w:ascii="Georgia" w:hAnsi="Georgia"/>
          <w:highlight w:val="yellow"/>
        </w:rPr>
        <w:t xml:space="preserve"> the FBI has reported in each of the last five years</w:t>
      </w:r>
      <w:r w:rsidRPr="00F5539C">
        <w:rPr>
          <w:rStyle w:val="StyleBoldUnderline"/>
          <w:rFonts w:ascii="Georgia" w:hAnsi="Georgia"/>
        </w:rPr>
        <w:t>. In other words</w:t>
      </w:r>
      <w:r w:rsidRPr="00F5539C">
        <w:rPr>
          <w:rStyle w:val="StyleBoldUnderline"/>
          <w:rFonts w:ascii="Georgia" w:hAnsi="Georgia"/>
          <w:highlight w:val="yellow"/>
        </w:rPr>
        <w:t>, you shouldn't be losing sleep over lone-wolf attacks</w:t>
      </w:r>
      <w:r w:rsidRPr="00F5539C">
        <w:rPr>
          <w:rStyle w:val="StyleBoldUnderline"/>
          <w:rFonts w:ascii="Georgia" w:hAnsi="Georgia"/>
        </w:rPr>
        <w:t>. As an American</w:t>
      </w:r>
      <w:r w:rsidRPr="00F5539C">
        <w:rPr>
          <w:rStyle w:val="StyleBoldUnderline"/>
          <w:rFonts w:ascii="Georgia" w:hAnsi="Georgia"/>
          <w:highlight w:val="yellow"/>
        </w:rPr>
        <w:t>, the chance that you'll die in any kind of terrorist violence is infinitesimal</w:t>
      </w:r>
      <w:r w:rsidRPr="00F5539C">
        <w:rPr>
          <w:rStyle w:val="StyleBoldUnderline"/>
          <w:rFonts w:ascii="Georgia" w:hAnsi="Georgia"/>
        </w:rPr>
        <w:t xml:space="preserve"> to begin with. In fact, </w:t>
      </w:r>
      <w:r w:rsidRPr="00F5539C">
        <w:rPr>
          <w:rStyle w:val="StyleBoldUnderline"/>
          <w:rFonts w:ascii="Georgia" w:hAnsi="Georgia"/>
          <w:highlight w:val="yellow"/>
        </w:rPr>
        <w:t xml:space="preserve">you're </w:t>
      </w:r>
      <w:hyperlink r:id="rId231" w:history="1">
        <w:r w:rsidRPr="00F5539C">
          <w:rPr>
            <w:rStyle w:val="StyleBoldUnderline"/>
            <w:rFonts w:ascii="Georgia" w:hAnsi="Georgia"/>
            <w:highlight w:val="yellow"/>
          </w:rPr>
          <w:t>four more times likely</w:t>
        </w:r>
      </w:hyperlink>
      <w:r w:rsidRPr="00F5539C">
        <w:rPr>
          <w:rStyle w:val="StyleBoldUnderline"/>
          <w:rFonts w:ascii="Georgia" w:hAnsi="Georgia"/>
          <w:highlight w:val="yellow"/>
        </w:rPr>
        <w:t xml:space="preserve"> to die from being struck by lightning</w:t>
      </w:r>
      <w:r w:rsidRPr="00F5539C">
        <w:rPr>
          <w:rStyle w:val="StyleBoldUnderline"/>
          <w:rFonts w:ascii="Georgia" w:hAnsi="Georgia"/>
        </w:rPr>
        <w:t xml:space="preserve">. If anything, the present elevation of </w:t>
      </w:r>
      <w:r w:rsidRPr="00F5539C">
        <w:rPr>
          <w:rStyle w:val="StyleBoldUnderline"/>
          <w:rFonts w:ascii="Georgia" w:hAnsi="Georgia"/>
          <w:highlight w:val="yellow"/>
        </w:rPr>
        <w:t>the lone-wolf terrorist</w:t>
      </w:r>
      <w:r w:rsidRPr="00F5539C">
        <w:rPr>
          <w:rStyle w:val="StyleBoldUnderline"/>
          <w:rFonts w:ascii="Georgia" w:hAnsi="Georgia"/>
        </w:rPr>
        <w:t xml:space="preserve"> to existential threat status in Washington </w:t>
      </w:r>
      <w:r w:rsidRPr="00F5539C">
        <w:rPr>
          <w:rStyle w:val="StyleBoldUnderline"/>
          <w:rFonts w:ascii="Georgia" w:hAnsi="Georgia"/>
          <w:highlight w:val="yellow"/>
        </w:rPr>
        <w:t>creates the kind of fear and government overreach that the perpetrators</w:t>
      </w:r>
      <w:r w:rsidRPr="00F5539C">
        <w:rPr>
          <w:rStyle w:val="StyleBoldUnderline"/>
          <w:rFonts w:ascii="Georgia" w:hAnsi="Georgia"/>
        </w:rPr>
        <w:t xml:space="preserve"> of such attacks </w:t>
      </w:r>
      <w:r w:rsidRPr="00F5539C">
        <w:rPr>
          <w:rStyle w:val="StyleBoldUnderline"/>
          <w:rFonts w:ascii="Georgia" w:hAnsi="Georgia"/>
          <w:highlight w:val="yellow"/>
        </w:rPr>
        <w:t>want</w:t>
      </w:r>
      <w:r w:rsidRPr="00F5539C">
        <w:rPr>
          <w:rStyle w:val="StyleBoldUnderline"/>
          <w:rFonts w:ascii="Georgia" w:hAnsi="Georgia"/>
        </w:rPr>
        <w:t xml:space="preserve"> to provoke. If individual terrorists are the "new nightmare," it's only because we allow them to be.</w:t>
      </w:r>
      <w:r w:rsidRPr="00F5539C">
        <w:rPr>
          <w:rFonts w:ascii="Georgia" w:hAnsi="Georgia"/>
        </w:rPr>
        <w:t xml:space="preserve"> Lone Wolf ≠ Muslim During the December </w:t>
      </w:r>
      <w:hyperlink r:id="rId232" w:history="1">
        <w:r w:rsidRPr="00F5539C">
          <w:rPr>
            <w:rStyle w:val="Hyperlink"/>
            <w:rFonts w:ascii="Georgia" w:hAnsi="Georgia"/>
          </w:rPr>
          <w:t>hostage crisis</w:t>
        </w:r>
      </w:hyperlink>
      <w:r w:rsidRPr="00F5539C">
        <w:rPr>
          <w:rFonts w:ascii="Georgia" w:hAnsi="Georgia"/>
        </w:rPr>
        <w:t xml:space="preserve"> at a café in Sydney, Australia, orchestrated by Man Haron Monis, an Iranian immigrant, former CIA Deputy Director Michael Morell had this dire prediction: "[</w:t>
      </w:r>
      <w:proofErr w:type="gramStart"/>
      <w:r w:rsidRPr="00F5539C">
        <w:rPr>
          <w:rFonts w:ascii="Georgia" w:hAnsi="Georgia"/>
        </w:rPr>
        <w:t>W]e're</w:t>
      </w:r>
      <w:proofErr w:type="gramEnd"/>
      <w:r w:rsidRPr="00F5539C">
        <w:rPr>
          <w:rFonts w:ascii="Georgia" w:hAnsi="Georgia"/>
        </w:rPr>
        <w:t xml:space="preserve"> going to see this kind of attack here," he </w:t>
      </w:r>
      <w:hyperlink r:id="rId233" w:history="1">
        <w:r w:rsidRPr="00F5539C">
          <w:rPr>
            <w:rStyle w:val="Hyperlink"/>
            <w:rFonts w:ascii="Georgia" w:hAnsi="Georgia"/>
          </w:rPr>
          <w:t>told</w:t>
        </w:r>
      </w:hyperlink>
      <w:r w:rsidRPr="00F5539C">
        <w:rPr>
          <w:rFonts w:ascii="Georgia" w:hAnsi="Georgia"/>
        </w:rPr>
        <w:t xml:space="preserve"> "CBS This Morning." "It shouldn't surprise people when this happens here sometime over the next year or so, guaranteed." This was typical of the recent rhetorical escalation by officials and former officials in the national security state when it comes to this kind of terror. But Morell's prediction was no prediction at all. Such attacks do occur here. One had, for instance, been solved a little more than a month earlier. Eric Matthew Frein </w:t>
      </w:r>
      <w:hyperlink r:id="rId234" w:history="1">
        <w:r w:rsidRPr="00F5539C">
          <w:rPr>
            <w:rStyle w:val="Hyperlink"/>
            <w:rFonts w:ascii="Georgia" w:hAnsi="Georgia"/>
          </w:rPr>
          <w:t>was apprehended</w:t>
        </w:r>
      </w:hyperlink>
      <w:r w:rsidRPr="00F5539C">
        <w:rPr>
          <w:rFonts w:ascii="Georgia" w:hAnsi="Georgia"/>
        </w:rPr>
        <w:t xml:space="preserve"> the day before Halloween through an intensive search in the Pocono </w:t>
      </w:r>
      <w:proofErr w:type="gramStart"/>
      <w:r w:rsidRPr="00F5539C">
        <w:rPr>
          <w:rFonts w:ascii="Georgia" w:hAnsi="Georgia"/>
        </w:rPr>
        <w:t>mountains</w:t>
      </w:r>
      <w:proofErr w:type="gramEnd"/>
      <w:r w:rsidRPr="00F5539C">
        <w:rPr>
          <w:rFonts w:ascii="Georgia" w:hAnsi="Georgia"/>
        </w:rPr>
        <w:t xml:space="preserve"> of Pennsylvania after</w:t>
      </w:r>
      <w:hyperlink r:id="rId235" w:history="1">
        <w:r w:rsidRPr="00F5539C">
          <w:rPr>
            <w:rStyle w:val="Hyperlink"/>
            <w:rFonts w:ascii="Georgia" w:hAnsi="Georgia"/>
          </w:rPr>
          <w:t xml:space="preserve"> shooting two state troopers</w:t>
        </w:r>
      </w:hyperlink>
      <w:r w:rsidRPr="00F5539C">
        <w:rPr>
          <w:rFonts w:ascii="Georgia" w:hAnsi="Georgia"/>
        </w:rPr>
        <w:t xml:space="preserve"> outside a police barracks with a sniper rifle in September. Officer Corporal Bryon K. Dickson II died, while Trooper Alex T. Douglass was wounded. Frein, whom authorities initially called an "anti-government survivalist," was eventually charged with two terrorism counts after he told police that the shootings were a way to "</w:t>
      </w:r>
      <w:hyperlink r:id="rId236" w:history="1">
        <w:r w:rsidRPr="00F5539C">
          <w:rPr>
            <w:rStyle w:val="Hyperlink"/>
            <w:rFonts w:ascii="Georgia" w:hAnsi="Georgia"/>
          </w:rPr>
          <w:t>wake people up</w:t>
        </w:r>
      </w:hyperlink>
      <w:r w:rsidRPr="00F5539C">
        <w:rPr>
          <w:rFonts w:ascii="Georgia" w:hAnsi="Georgia"/>
        </w:rPr>
        <w:t xml:space="preserve">." They also found a letter he had written to his parents stating that he wanted to "ignite a fire" because only "another revolution can get us back the liberties we once had." Individual violence like this, whether labeled as terrorism or not, is nothing new. It's been dealt with for decades without the kind of panic, </w:t>
      </w:r>
      <w:proofErr w:type="gramStart"/>
      <w:r w:rsidRPr="00F5539C">
        <w:rPr>
          <w:rFonts w:ascii="Georgia" w:hAnsi="Georgia"/>
        </w:rPr>
        <w:t>fear-mongering</w:t>
      </w:r>
      <w:proofErr w:type="gramEnd"/>
      <w:r w:rsidRPr="00F5539C">
        <w:rPr>
          <w:rFonts w:ascii="Georgia" w:hAnsi="Georgia"/>
        </w:rPr>
        <w:t xml:space="preserve">, and measures being instituted today. After all, according to Spaaij, between 1968 and 2010, </w:t>
      </w:r>
      <w:hyperlink r:id="rId237" w:anchor="v=onepage&amp;q=45%25&amp;f=false" w:history="1">
        <w:r w:rsidRPr="00F5539C">
          <w:rPr>
            <w:rStyle w:val="Hyperlink"/>
            <w:rFonts w:ascii="Georgia" w:hAnsi="Georgia"/>
          </w:rPr>
          <w:t>45%</w:t>
        </w:r>
      </w:hyperlink>
      <w:r w:rsidRPr="00F5539C">
        <w:rPr>
          <w:rFonts w:ascii="Georgia" w:hAnsi="Georgia"/>
        </w:rPr>
        <w:t xml:space="preserve"> of all individual terrorist attacks recorded in 15 countries occurred in the United States. However, as Spaaij and his research partner Mark Hamm discovered, these figures are distinctly bloated. The reason is simple: included in them are numerous examples of "individual" terrorist acts inspired by al-Qaeda-style ideology that actually resulted from law enforcement-instigated or -aided plots. Spaaij and Hamm found that at least 15 of these had occurred between 2001 and 2013. In them, a "lone" perpetrator would actually be involved with, and often directed or encouraged by, a government informant or undercover agent. This adds up to about 25% of post-9/11 cases of lone wolfism in the US, though the label is hardly accurate under the circumstances. </w:t>
      </w:r>
      <w:r w:rsidRPr="00F5539C">
        <w:rPr>
          <w:rStyle w:val="StyleBoldUnderline"/>
          <w:rFonts w:ascii="Georgia" w:hAnsi="Georgia"/>
        </w:rPr>
        <w:t xml:space="preserve">These are essentially </w:t>
      </w:r>
      <w:r w:rsidRPr="00F5539C">
        <w:rPr>
          <w:rStyle w:val="StyleBoldUnderline"/>
          <w:rFonts w:ascii="Georgia" w:hAnsi="Georgia"/>
          <w:highlight w:val="yellow"/>
        </w:rPr>
        <w:t>government stings</w:t>
      </w:r>
      <w:r w:rsidRPr="00F5539C">
        <w:rPr>
          <w:rStyle w:val="StyleBoldUnderline"/>
          <w:rFonts w:ascii="Georgia" w:hAnsi="Georgia"/>
        </w:rPr>
        <w:t>, which not only</w:t>
      </w:r>
      <w:r w:rsidRPr="00F5539C">
        <w:rPr>
          <w:rStyle w:val="StyleBoldUnderline"/>
          <w:rFonts w:ascii="Georgia" w:hAnsi="Georgia"/>
          <w:highlight w:val="yellow"/>
        </w:rPr>
        <w:t xml:space="preserve"> inflate the number of individual terrorism incidents in the US,</w:t>
      </w:r>
      <w:r w:rsidRPr="00F5539C">
        <w:rPr>
          <w:rStyle w:val="StyleBoldUnderline"/>
          <w:rFonts w:ascii="Georgia" w:hAnsi="Georgia"/>
        </w:rPr>
        <w:t xml:space="preserve"> but disproportionately focus law enforcement attention on American Muslim communities</w:t>
      </w:r>
      <w:r w:rsidRPr="00F5539C">
        <w:rPr>
          <w:rFonts w:ascii="Georgia" w:hAnsi="Georgia"/>
        </w:rPr>
        <w:t xml:space="preserve">. An egregious example was the case of Rezwan Ferdaus, a 26-year-old Massachusetts man and American Muslim. The FBI busted him in 2011 for conspiring with undercover agents to build crude explosive-laden drones out of remote-controlled planes to fly into the Pentagon and the Capitol Building. In reality, this was a government-concocted plot, and Ferdaus was no lone wolf. (He was incapable of thinking this up or carrying it off on his own.) The FBI ignored clear signs that their target wasn't a terrorist, but </w:t>
      </w:r>
      <w:hyperlink r:id="rId238" w:history="1">
        <w:r w:rsidRPr="00F5539C">
          <w:rPr>
            <w:rStyle w:val="Hyperlink"/>
            <w:rFonts w:ascii="Georgia" w:hAnsi="Georgia"/>
          </w:rPr>
          <w:t>a mentally ill man</w:t>
        </w:r>
      </w:hyperlink>
      <w:r w:rsidRPr="00F5539C">
        <w:rPr>
          <w:rFonts w:ascii="Georgia" w:hAnsi="Georgia"/>
        </w:rPr>
        <w:t xml:space="preserve">, deteriorating rapidly. Nevertheless, he was repeatedly termed a </w:t>
      </w:r>
      <w:hyperlink r:id="rId239" w:history="1">
        <w:r w:rsidRPr="00F5539C">
          <w:rPr>
            <w:rStyle w:val="Hyperlink"/>
            <w:rFonts w:ascii="Georgia" w:hAnsi="Georgia"/>
          </w:rPr>
          <w:t>lone wolf</w:t>
        </w:r>
      </w:hyperlink>
      <w:r w:rsidRPr="00F5539C">
        <w:rPr>
          <w:rFonts w:ascii="Georgia" w:hAnsi="Georgia"/>
        </w:rPr>
        <w:t xml:space="preserve"> by law enforcement and the media. Charged with providing material support to terrorists, in 2012, he was sentenced to 17 years in prison. By contrast, when the apparent lone wolf isn't a Muslim or other minority, he rarely finds the fear-inducing terrorist label pinned on him by the government, the media, or security experts. Take James von Brunn, a white supremacist </w:t>
      </w:r>
      <w:proofErr w:type="gramStart"/>
      <w:r w:rsidRPr="00F5539C">
        <w:rPr>
          <w:rFonts w:ascii="Georgia" w:hAnsi="Georgia"/>
        </w:rPr>
        <w:t>who</w:t>
      </w:r>
      <w:proofErr w:type="gramEnd"/>
      <w:r w:rsidRPr="00F5539C">
        <w:rPr>
          <w:rFonts w:ascii="Georgia" w:hAnsi="Georgia"/>
        </w:rPr>
        <w:t xml:space="preserve"> murdered a security guard at the United States Holocaust Memorial Museum. According to the Department of Homeland Security, the act had </w:t>
      </w:r>
      <w:hyperlink r:id="rId240" w:history="1">
        <w:r w:rsidRPr="00F5539C">
          <w:rPr>
            <w:rStyle w:val="Hyperlink"/>
            <w:rFonts w:ascii="Georgia" w:hAnsi="Georgia"/>
          </w:rPr>
          <w:t>no connection</w:t>
        </w:r>
      </w:hyperlink>
      <w:r w:rsidRPr="00F5539C">
        <w:rPr>
          <w:rFonts w:ascii="Georgia" w:hAnsi="Georgia"/>
        </w:rPr>
        <w:t xml:space="preserve"> to terrorism, although it was ideologically motivated, as one FBI official acknowledged. Or </w:t>
      </w:r>
      <w:hyperlink r:id="rId241" w:history="1">
        <w:r w:rsidRPr="00F5539C">
          <w:rPr>
            <w:rStyle w:val="Hyperlink"/>
            <w:rFonts w:ascii="Georgia" w:hAnsi="Georgia"/>
          </w:rPr>
          <w:t>Francis Grady</w:t>
        </w:r>
      </w:hyperlink>
      <w:r w:rsidRPr="00F5539C">
        <w:rPr>
          <w:rFonts w:ascii="Georgia" w:hAnsi="Georgia"/>
        </w:rPr>
        <w:t xml:space="preserve">, who tried to burn down a Planned Parenthood clinic in Grand Chute, Wisconsin, in 2012, because, as he told a US district court judge, "They're killing babies there." Grady was not charged with a terrorism offence either. When asked why, Assistant United States Attorney William Roach said that Grady had tried to burn down an unoccupied room in an empty building. Compare those reactions to the case of Zale Thompson, a disturbed African-American man who attacked four New York City police officers in October with a hatchet. Only a day after the attack, Police Commissioner Bill Bratton </w:t>
      </w:r>
      <w:hyperlink r:id="rId242" w:history="1">
        <w:r w:rsidRPr="00F5539C">
          <w:rPr>
            <w:rStyle w:val="Hyperlink"/>
            <w:rFonts w:ascii="Georgia" w:hAnsi="Georgia"/>
          </w:rPr>
          <w:t>said</w:t>
        </w:r>
      </w:hyperlink>
      <w:r w:rsidRPr="00F5539C">
        <w:rPr>
          <w:rFonts w:ascii="Georgia" w:hAnsi="Georgia"/>
        </w:rPr>
        <w:t xml:space="preserve">, "I'm very comfortable this was a terrorist attack, certainly." The apparent evidence: Thompson was a recent convert to Islam who had visited websites affiliated with terrorist groups like al-Qaeda and ISIS. As Glenn Greenwald has </w:t>
      </w:r>
      <w:hyperlink r:id="rId243" w:history="1">
        <w:r w:rsidRPr="00F5539C">
          <w:rPr>
            <w:rStyle w:val="Hyperlink"/>
            <w:rFonts w:ascii="Georgia" w:hAnsi="Georgia"/>
          </w:rPr>
          <w:t>pointed out</w:t>
        </w:r>
      </w:hyperlink>
      <w:r w:rsidRPr="00F5539C">
        <w:rPr>
          <w:rFonts w:ascii="Georgia" w:hAnsi="Georgia"/>
        </w:rPr>
        <w:t xml:space="preserve">, </w:t>
      </w:r>
      <w:r w:rsidRPr="00F5539C">
        <w:rPr>
          <w:rStyle w:val="StyleBoldUnderline"/>
          <w:rFonts w:ascii="Georgia" w:hAnsi="Georgia"/>
        </w:rPr>
        <w:t>"</w:t>
      </w:r>
      <w:r w:rsidRPr="00F5539C">
        <w:rPr>
          <w:rStyle w:val="StyleBoldUnderline"/>
          <w:rFonts w:ascii="Georgia" w:hAnsi="Georgia"/>
          <w:highlight w:val="yellow"/>
        </w:rPr>
        <w:t>Terrorism is</w:t>
      </w:r>
      <w:r w:rsidRPr="00F5539C">
        <w:rPr>
          <w:rStyle w:val="StyleBoldUnderline"/>
          <w:rFonts w:ascii="Georgia" w:hAnsi="Georgia"/>
        </w:rPr>
        <w:t xml:space="preserve"> simultaneously </w:t>
      </w:r>
      <w:r w:rsidRPr="00F5539C">
        <w:rPr>
          <w:rStyle w:val="StyleBoldUnderline"/>
          <w:rFonts w:ascii="Georgia" w:hAnsi="Georgia"/>
          <w:highlight w:val="yellow"/>
        </w:rPr>
        <w:t>the</w:t>
      </w:r>
      <w:r w:rsidRPr="00F5539C">
        <w:rPr>
          <w:rStyle w:val="StyleBoldUnderline"/>
          <w:rFonts w:ascii="Georgia" w:hAnsi="Georgia"/>
        </w:rPr>
        <w:t xml:space="preserve"> single </w:t>
      </w:r>
      <w:r w:rsidRPr="00F5539C">
        <w:rPr>
          <w:rStyle w:val="StyleBoldUnderline"/>
          <w:rFonts w:ascii="Georgia" w:hAnsi="Georgia"/>
          <w:highlight w:val="yellow"/>
        </w:rPr>
        <w:t>most meaningless and manipulated word in the American political lexicon." The same can be</w:t>
      </w:r>
      <w:r w:rsidRPr="00F5539C">
        <w:rPr>
          <w:rStyle w:val="StyleBoldUnderline"/>
          <w:rFonts w:ascii="Georgia" w:hAnsi="Georgia"/>
        </w:rPr>
        <w:t xml:space="preserve"> said of </w:t>
      </w:r>
      <w:r w:rsidRPr="00F5539C">
        <w:rPr>
          <w:rStyle w:val="StyleBoldUnderline"/>
          <w:rFonts w:ascii="Georgia" w:hAnsi="Georgia"/>
          <w:highlight w:val="yellow"/>
        </w:rPr>
        <w:t>its lone-wolf version</w:t>
      </w:r>
      <w:r w:rsidRPr="00F5539C">
        <w:rPr>
          <w:rStyle w:val="StyleBoldUnderline"/>
          <w:rFonts w:ascii="Georgia" w:hAnsi="Georgia"/>
        </w:rPr>
        <w:t>.</w:t>
      </w:r>
      <w:r w:rsidRPr="00F5539C">
        <w:rPr>
          <w:rFonts w:ascii="Georgia" w:hAnsi="Georgia"/>
        </w:rPr>
        <w:t xml:space="preserve"> Not surprisingly, it has by now become essentially synonymous with being Muslim and little else</w:t>
      </w:r>
      <w:r w:rsidRPr="00F5539C">
        <w:rPr>
          <w:rStyle w:val="StyleBoldUnderline"/>
          <w:rFonts w:ascii="Georgia" w:hAnsi="Georgia"/>
        </w:rPr>
        <w:t xml:space="preserve">, which stigmatizes American Muslims and makes their communities targets for abusive law enforcement techniques, including FBI-style sting operations and massive, intrusive </w:t>
      </w:r>
      <w:hyperlink r:id="rId244" w:history="1">
        <w:r w:rsidRPr="00F5539C">
          <w:rPr>
            <w:rStyle w:val="StyleBoldUnderline"/>
            <w:rFonts w:ascii="Georgia" w:hAnsi="Georgia"/>
          </w:rPr>
          <w:t>surveillance</w:t>
        </w:r>
      </w:hyperlink>
      <w:r w:rsidRPr="00F5539C">
        <w:rPr>
          <w:rFonts w:ascii="Georgia" w:hAnsi="Georgia"/>
        </w:rPr>
        <w:t>. Typically, one terrorism researcher</w:t>
      </w:r>
      <w:hyperlink r:id="rId245" w:history="1">
        <w:r w:rsidRPr="00F5539C">
          <w:rPr>
            <w:rStyle w:val="Hyperlink"/>
            <w:rFonts w:ascii="Georgia" w:hAnsi="Georgia"/>
          </w:rPr>
          <w:t xml:space="preserve"> defined</w:t>
        </w:r>
      </w:hyperlink>
      <w:r w:rsidRPr="00F5539C">
        <w:rPr>
          <w:rFonts w:ascii="Georgia" w:hAnsi="Georgia"/>
        </w:rPr>
        <w:t xml:space="preserve"> lone wolves as "individuals pursuing Islamist terrorist goals alone." In reality, Muslims have no more of a monopoly on lone-wolf terrorism than they do on terrorism more generally. Counterproductive Responses At the moment, the response to the lone-wolf hullabaloo, like so much else in recent years, is inching us further down the path toward an American police state. One government response, now being re-emphasized, comes (of course!) with its own acronym: </w:t>
      </w:r>
      <w:hyperlink r:id="rId246" w:history="1">
        <w:r w:rsidRPr="00F5539C">
          <w:rPr>
            <w:rStyle w:val="Hyperlink"/>
            <w:rFonts w:ascii="Georgia" w:hAnsi="Georgia"/>
          </w:rPr>
          <w:t>countering violent extremism</w:t>
        </w:r>
      </w:hyperlink>
      <w:r w:rsidRPr="00F5539C">
        <w:rPr>
          <w:rFonts w:ascii="Georgia" w:hAnsi="Georgia"/>
        </w:rPr>
        <w:t xml:space="preserve">, or CVE. The program, announced in 2011, aims to partner with communities—almost exclusively Muslim ones in practice—in the name of terrorism prevention. One of the ways communities are to do this is by creating safe spaces where individuals can discuss politics and religion without fear of lurking government agents. Yet members of these same communities will then be encouraged to report back to authorities about what was said and by whom in an effort to identify those at-risk of becoming violent extremists, whether alone or in concert with others. American Muslim communities have already experienced government stings and infiltration by informants, and tasking community members to report back to authorities doesn't seem much different than directly putting agents in their midst. If CVE's goal is to build the capacity within communities to prevent violence and terrorism, lone or otherwise, then agencies like Health and Human Services and the Department of Education should be leading the way. They could provide social and mental health services and educational resources—to all communities instead of singling particular ones out based on religion, race, or ethnicity. Instead, not surprisingly, the White House has put the Department of Homeland Security, the Department of Justice, and the FBI in charge of executing its CVE programs, while emphasizing the coordinating role of local US Attorneys' Offices. American Muslim communities are </w:t>
      </w:r>
      <w:hyperlink r:id="rId247" w:history="1">
        <w:r w:rsidRPr="00F5539C">
          <w:rPr>
            <w:rStyle w:val="Hyperlink"/>
            <w:rFonts w:ascii="Georgia" w:hAnsi="Georgia"/>
          </w:rPr>
          <w:t>rightly leery</w:t>
        </w:r>
      </w:hyperlink>
      <w:r w:rsidRPr="00F5539C">
        <w:rPr>
          <w:rFonts w:ascii="Georgia" w:hAnsi="Georgia"/>
        </w:rPr>
        <w:t xml:space="preserve"> of this arrangement, particularly in light of the way these outfits have recently focused on religious beliefs as a basis for suspicion and, at least in the FBI's case, have manufactured terror plots by preying on the sick and the vulnerable. Other proposed solutions to the "lone-wolf" problem are even more indiscriminate. In a </w:t>
      </w:r>
      <w:hyperlink r:id="rId248" w:history="1">
        <w:r w:rsidRPr="00F5539C">
          <w:rPr>
            <w:rStyle w:val="Hyperlink"/>
            <w:rFonts w:ascii="Georgia" w:hAnsi="Georgia"/>
          </w:rPr>
          <w:t>recent book</w:t>
        </w:r>
      </w:hyperlink>
      <w:r w:rsidRPr="00F5539C">
        <w:rPr>
          <w:rFonts w:ascii="Georgia" w:hAnsi="Georgia"/>
        </w:rPr>
        <w:t>, former RAND Corporation analyst Jeffrey Simon offers an inventory of possible technological strategies for identifying the wolf in sheep's clothing before he attacks. These are typical of our moment and include the widespread use of Internet-enabled smart surveillance cameras, as well as the active, suspicionless monitoring of Internet and social media usage. Another increasingly popular approach he suggests is the expansion of biometric collection, meaning the government would assemble biological traits unique to each individual, such as facial dimensions and DNA, without any evidence of wrongdoing. It should be noted that such an approach—and it's typical of the direction the national security state and law enforcement have taken in these years—would represent a</w:t>
      </w:r>
      <w:hyperlink r:id="rId249" w:history="1">
        <w:r w:rsidRPr="00F5539C">
          <w:rPr>
            <w:rStyle w:val="Hyperlink"/>
            <w:rFonts w:ascii="Georgia" w:hAnsi="Georgia"/>
          </w:rPr>
          <w:t xml:space="preserve"> fundamental assault</w:t>
        </w:r>
      </w:hyperlink>
      <w:r w:rsidRPr="00F5539C">
        <w:rPr>
          <w:rFonts w:ascii="Georgia" w:hAnsi="Georgia"/>
        </w:rPr>
        <w:t xml:space="preserve"> on a free society. Such "countermeasures" should send a shiver down your spine. Simon seems to recognize this, writing, "Privacy issues will have to be addressed, including the willingness of the public to have their facial expressions, eye movements, heart rates, breathing patterns, and other characteristics captured by sophisticated sensors wherever they go in order for a decision to be made by others concerning what they might be intending to do</w:t>
      </w:r>
      <w:r w:rsidRPr="00F5539C">
        <w:rPr>
          <w:rStyle w:val="StyleBoldUnderline"/>
          <w:rFonts w:ascii="Georgia" w:hAnsi="Georgia"/>
          <w:highlight w:val="yellow"/>
        </w:rPr>
        <w:t>." The dangers to Americans in allowing government agencies to collect such intimate information in order to discover whether any of them are possible lone wolves should be obvious</w:t>
      </w:r>
      <w:r w:rsidRPr="00F5539C">
        <w:rPr>
          <w:rStyle w:val="StyleBoldUnderline"/>
          <w:rFonts w:ascii="Georgia" w:hAnsi="Georgia"/>
        </w:rPr>
        <w:t xml:space="preserve"> in terms of the </w:t>
      </w:r>
      <w:r w:rsidRPr="00F5539C">
        <w:rPr>
          <w:rStyle w:val="StyleBoldUnderline"/>
          <w:rFonts w:ascii="Georgia" w:hAnsi="Georgia"/>
          <w:highlight w:val="yellow"/>
        </w:rPr>
        <w:t>destruction of privacy</w:t>
      </w:r>
      <w:r w:rsidRPr="00F5539C">
        <w:rPr>
          <w:rStyle w:val="StyleBoldUnderline"/>
          <w:rFonts w:ascii="Georgia" w:hAnsi="Georgia"/>
        </w:rPr>
        <w:t xml:space="preserve">, among other things. The result would be both </w:t>
      </w:r>
      <w:r w:rsidRPr="00F5539C">
        <w:rPr>
          <w:rStyle w:val="StyleBoldUnderline"/>
          <w:rFonts w:ascii="Georgia" w:hAnsi="Georgia"/>
          <w:highlight w:val="yellow"/>
        </w:rPr>
        <w:t>an Orwellian world and a hopeless one in safety terms</w:t>
      </w:r>
      <w:r w:rsidRPr="00F5539C">
        <w:rPr>
          <w:rStyle w:val="StyleBoldUnderline"/>
          <w:rFonts w:ascii="Georgia" w:hAnsi="Georgia"/>
        </w:rPr>
        <w:t xml:space="preserve">. It's already clear that </w:t>
      </w:r>
      <w:r w:rsidRPr="00F5539C">
        <w:rPr>
          <w:rStyle w:val="StyleBoldUnderline"/>
          <w:rFonts w:ascii="Georgia" w:hAnsi="Georgia"/>
          <w:highlight w:val="yellow"/>
        </w:rPr>
        <w:t>no</w:t>
      </w:r>
      <w:r w:rsidRPr="00F5539C">
        <w:rPr>
          <w:rStyle w:val="StyleBoldUnderline"/>
          <w:rFonts w:ascii="Georgia" w:hAnsi="Georgia"/>
        </w:rPr>
        <w:t xml:space="preserve">ne of these </w:t>
      </w:r>
      <w:r w:rsidRPr="00F5539C">
        <w:rPr>
          <w:rStyle w:val="StyleBoldUnderline"/>
          <w:rFonts w:ascii="Georgia" w:hAnsi="Georgia"/>
          <w:highlight w:val="yellow"/>
        </w:rPr>
        <w:t>expensive and</w:t>
      </w:r>
      <w:r w:rsidRPr="00F5539C">
        <w:rPr>
          <w:rStyle w:val="StyleBoldUnderline"/>
          <w:rFonts w:ascii="Georgia" w:hAnsi="Georgia"/>
        </w:rPr>
        <w:t xml:space="preserve"> advanced </w:t>
      </w:r>
      <w:r w:rsidRPr="00F5539C">
        <w:rPr>
          <w:rStyle w:val="StyleBoldUnderline"/>
          <w:rFonts w:ascii="Georgia" w:hAnsi="Georgia"/>
          <w:highlight w:val="yellow"/>
        </w:rPr>
        <w:t>technological "solution</w:t>
      </w:r>
      <w:r w:rsidRPr="00F5539C">
        <w:rPr>
          <w:rStyle w:val="StyleBoldUnderline"/>
          <w:rFonts w:ascii="Georgia" w:hAnsi="Georgia"/>
        </w:rPr>
        <w:t xml:space="preserve">s" </w:t>
      </w:r>
      <w:r w:rsidRPr="00F5539C">
        <w:rPr>
          <w:rStyle w:val="StyleBoldUnderline"/>
          <w:rFonts w:ascii="Georgia" w:hAnsi="Georgia"/>
          <w:highlight w:val="yellow"/>
        </w:rPr>
        <w:t>will work</w:t>
      </w:r>
      <w:r w:rsidRPr="00F5539C">
        <w:rPr>
          <w:rStyle w:val="StyleBoldUnderline"/>
          <w:rFonts w:ascii="Georgia" w:hAnsi="Georgia"/>
        </w:rPr>
        <w:t xml:space="preserve">. Totally </w:t>
      </w:r>
      <w:r w:rsidRPr="00F5539C">
        <w:rPr>
          <w:rStyle w:val="StyleBoldUnderline"/>
          <w:rFonts w:ascii="Georgia" w:hAnsi="Georgia"/>
          <w:highlight w:val="yellow"/>
        </w:rPr>
        <w:t>innocent conduct</w:t>
      </w:r>
      <w:r w:rsidRPr="00F5539C">
        <w:rPr>
          <w:rStyle w:val="StyleBoldUnderline"/>
          <w:rFonts w:ascii="Georgia" w:hAnsi="Georgia"/>
        </w:rPr>
        <w:t xml:space="preserve"> ("false positives") </w:t>
      </w:r>
      <w:r w:rsidRPr="00F5539C">
        <w:rPr>
          <w:rStyle w:val="StyleBoldUnderline"/>
          <w:rFonts w:ascii="Georgia" w:hAnsi="Georgia"/>
          <w:highlight w:val="yellow"/>
        </w:rPr>
        <w:t>will overwhelm the truly menacing</w:t>
      </w:r>
      <w:r w:rsidRPr="00F5539C">
        <w:rPr>
          <w:rStyle w:val="StyleBoldUnderline"/>
          <w:rFonts w:ascii="Georgia" w:hAnsi="Georgia"/>
        </w:rPr>
        <w:t xml:space="preserve">. Some of these approaches, like surveillance cameras, may help finger a perpetrator after the crime, while others, such as trying </w:t>
      </w:r>
      <w:hyperlink r:id="rId250" w:history="1">
        <w:r w:rsidRPr="00F5539C">
          <w:rPr>
            <w:rStyle w:val="StyleBoldUnderline"/>
            <w:rFonts w:ascii="Georgia" w:hAnsi="Georgia"/>
          </w:rPr>
          <w:t>to identify</w:t>
        </w:r>
      </w:hyperlink>
      <w:r w:rsidRPr="00F5539C">
        <w:rPr>
          <w:rStyle w:val="StyleBoldUnderline"/>
          <w:rFonts w:ascii="Georgia" w:hAnsi="Georgia"/>
        </w:rPr>
        <w:t xml:space="preserve"> who will engage in terrorism by his body language, will only further contribute to the </w:t>
      </w:r>
      <w:hyperlink r:id="rId251" w:history="1">
        <w:r w:rsidRPr="00F5539C">
          <w:rPr>
            <w:rStyle w:val="StyleBoldUnderline"/>
            <w:rFonts w:ascii="Georgia" w:hAnsi="Georgia"/>
          </w:rPr>
          <w:t>security theater</w:t>
        </w:r>
      </w:hyperlink>
      <w:r w:rsidRPr="00F5539C">
        <w:rPr>
          <w:rStyle w:val="StyleBoldUnderline"/>
          <w:rFonts w:ascii="Georgia" w:hAnsi="Georgia"/>
        </w:rPr>
        <w:t>the government has staged since 9/11. Nevertheless, the ineffectiveness of an intrusive security state won't stop its adherents from pushing for more power and methods of control that are ever more intrusive.</w:t>
      </w:r>
      <w:r w:rsidRPr="00F5539C">
        <w:rPr>
          <w:rFonts w:ascii="Georgia" w:hAnsi="Georgia"/>
        </w:rPr>
        <w:t xml:space="preserve"> "We have to put... aside... all the bleeding-heart, politically correct people who say we can't be emphasizing one community over the other," VICE </w:t>
      </w:r>
      <w:hyperlink r:id="rId252" w:history="1">
        <w:r w:rsidRPr="00F5539C">
          <w:rPr>
            <w:rStyle w:val="Hyperlink"/>
            <w:rFonts w:ascii="Georgia" w:hAnsi="Georgia"/>
          </w:rPr>
          <w:t>quoted</w:t>
        </w:r>
      </w:hyperlink>
      <w:r w:rsidRPr="00F5539C">
        <w:rPr>
          <w:rFonts w:ascii="Georgia" w:hAnsi="Georgia"/>
        </w:rPr>
        <w:t xml:space="preserve">Congressman Peter King as saying in a </w:t>
      </w:r>
      <w:hyperlink r:id="rId253" w:anchor=".diwgWojXMQ" w:history="1">
        <w:r w:rsidRPr="00F5539C">
          <w:rPr>
            <w:rStyle w:val="Hyperlink"/>
            <w:rFonts w:ascii="Georgia" w:hAnsi="Georgia"/>
          </w:rPr>
          <w:t>radio appearance</w:t>
        </w:r>
      </w:hyperlink>
      <w:r w:rsidRPr="00F5539C">
        <w:rPr>
          <w:rFonts w:ascii="Georgia" w:hAnsi="Georgia"/>
        </w:rPr>
        <w:t xml:space="preserve">. The threat, he added, is "coming from the Muslim community and it shows that the [New York Police Department] and [former police commissioner] Ray Kelly were right for so many years when they were really saturating areas where they thought the threat was coming from." The once-secret NYPD </w:t>
      </w:r>
      <w:hyperlink r:id="rId254" w:history="1">
        <w:r w:rsidRPr="00F5539C">
          <w:rPr>
            <w:rStyle w:val="Hyperlink"/>
            <w:rFonts w:ascii="Georgia" w:hAnsi="Georgia"/>
          </w:rPr>
          <w:t>suspicionless surveillance program</w:t>
        </w:r>
      </w:hyperlink>
      <w:r w:rsidRPr="00F5539C">
        <w:rPr>
          <w:rFonts w:ascii="Georgia" w:hAnsi="Georgia"/>
        </w:rPr>
        <w:t xml:space="preserve"> King is referring to— it stretched from Connecticut to Pennsylvania—never produced a single terrorism lead, much less a conviction. It was "successful" at only one thing: making American Muslim communities in the greater metropolitan area feel as if they were under siege and destroying trusting relations between them and the police. As King demonstrates, the people who pledge to protect our lives and our liberties are often the same ones who cry wolf. With shepherds like these guarding the flock, wolves may be beside the point.</w:t>
      </w:r>
    </w:p>
    <w:p w14:paraId="698856C9" w14:textId="77777777" w:rsidR="00FA375A" w:rsidRPr="00F5539C" w:rsidRDefault="00FA375A" w:rsidP="00FA375A">
      <w:pPr>
        <w:pStyle w:val="Heading4"/>
        <w:rPr>
          <w:rStyle w:val="StyleBoldUnderline"/>
          <w:rFonts w:ascii="Georgia" w:hAnsi="Georgia"/>
          <w:b/>
          <w:u w:val="none"/>
        </w:rPr>
      </w:pPr>
      <w:r w:rsidRPr="00F5539C">
        <w:rPr>
          <w:rStyle w:val="StyleBoldUnderline"/>
          <w:rFonts w:ascii="Georgia" w:hAnsi="Georgia"/>
          <w:b/>
          <w:u w:val="none"/>
        </w:rPr>
        <w:t>U.S. government getting better at stopping lone wolf terrorist attacks</w:t>
      </w:r>
    </w:p>
    <w:p w14:paraId="0ACF88D1" w14:textId="31F1D621" w:rsidR="00FA375A" w:rsidRPr="00F5539C" w:rsidRDefault="00FA375A" w:rsidP="00FA375A">
      <w:pPr>
        <w:rPr>
          <w:rStyle w:val="StyleBoldUnderline"/>
          <w:rFonts w:ascii="Georgia" w:hAnsi="Georgia"/>
          <w:bCs/>
          <w:sz w:val="26"/>
          <w:u w:val="none"/>
        </w:rPr>
      </w:pPr>
      <w:r w:rsidRPr="00F5539C">
        <w:rPr>
          <w:rStyle w:val="StyleStyleBold12pt"/>
          <w:rFonts w:ascii="Georgia" w:hAnsi="Georgia"/>
        </w:rPr>
        <w:t>Jonsson</w:t>
      </w:r>
      <w:r w:rsidRPr="00F5539C">
        <w:rPr>
          <w:rFonts w:ascii="Georgia" w:hAnsi="Georgia"/>
        </w:rPr>
        <w:t xml:space="preserve"> </w:t>
      </w:r>
      <w:r w:rsidRPr="00F5539C">
        <w:rPr>
          <w:rStyle w:val="StyleStyleBold12pt"/>
          <w:rFonts w:ascii="Georgia" w:hAnsi="Georgia"/>
        </w:rPr>
        <w:t>12</w:t>
      </w:r>
      <w:r w:rsidRPr="00F5539C">
        <w:rPr>
          <w:rFonts w:ascii="Georgia" w:hAnsi="Georgia"/>
          <w:b/>
          <w:bCs/>
          <w:sz w:val="26"/>
        </w:rPr>
        <w:t xml:space="preserve"> </w:t>
      </w:r>
      <w:r w:rsidRPr="00F5539C">
        <w:rPr>
          <w:rStyle w:val="StyleBoldUnderline"/>
          <w:rFonts w:ascii="Georgia" w:hAnsi="Georgia"/>
        </w:rPr>
        <w:t>(Patrik Jonsson, the Atlanta-based correspondent for The Christian Science Monitor, US Capitol suicide bomb plot foiled: How to catch a 'lone wolf', 2/18/12, http://www.csmonitor.com/USA/2012/0218/US-Capitol-suicide-bomb-plot-foiled-How-to-catch-a-lone-wolf)</w:t>
      </w:r>
    </w:p>
    <w:p w14:paraId="56C07D96" w14:textId="77777777" w:rsidR="00FA375A" w:rsidRPr="00F5539C" w:rsidRDefault="00FA375A" w:rsidP="00FA375A">
      <w:pPr>
        <w:rPr>
          <w:rStyle w:val="StyleBoldUnderline"/>
          <w:rFonts w:ascii="Georgia" w:hAnsi="Georgia"/>
        </w:rPr>
      </w:pPr>
      <w:r w:rsidRPr="00F5539C">
        <w:rPr>
          <w:rStyle w:val="StyleBoldUnderline"/>
          <w:rFonts w:ascii="Georgia" w:hAnsi="Georgia"/>
        </w:rPr>
        <w:t xml:space="preserve">Long a mainstay of the drug war, undercover agents have found a new calling in netting so-called “lone wolf” terrorists, including playing a major role in the case of Amine Al Khalifi, the Moroccan man arrested on Friday after he allegedly set into motion a plot to blow himself up inside the US Capitol in hopes of killing at least 30 people. The arrest was the latest in a long string of foiled plots with undercover agents at the heart of investigations. </w:t>
      </w:r>
      <w:r w:rsidRPr="00F5539C">
        <w:rPr>
          <w:rFonts w:ascii="Georgia" w:hAnsi="Georgia"/>
        </w:rPr>
        <w:t xml:space="preserve">Not thought to be affiliated with Al Qaeda, Mr. El Khalifi worked with what he thought was an Al Qaeda associate to take possession of a weapon and a suicide bomb vest – both of which turned out to be fakes provided by an undercover agent who had gained the man's confidence. According to security experts, </w:t>
      </w:r>
      <w:r w:rsidRPr="00F5539C">
        <w:rPr>
          <w:rStyle w:val="StyleBoldUnderline"/>
          <w:rFonts w:ascii="Georgia" w:hAnsi="Georgia"/>
        </w:rPr>
        <w:t>the US law enforcement approach is to identify potential lone wolf plotters, usually through tip-offs or online activity, and then deploy squads of covert agents to glean details of the plot. If the suspected terrorist is seen to be seriously planning an attack, agents will scheme to assist in the attack to create a record that can be later used in court. The tactic has proven highly effective, playing a role in almost all of the 36 homegrown terror plots authorities have unraveled in the last three years.</w:t>
      </w:r>
    </w:p>
    <w:p w14:paraId="27971188" w14:textId="77777777" w:rsidR="00FA375A" w:rsidRPr="00F5539C" w:rsidRDefault="00FA375A" w:rsidP="00DB5103">
      <w:pPr>
        <w:rPr>
          <w:rFonts w:ascii="Georgia" w:hAnsi="Georgia"/>
        </w:rPr>
      </w:pPr>
    </w:p>
    <w:p w14:paraId="1F040D23" w14:textId="77777777" w:rsidR="00282150" w:rsidRPr="00F5539C" w:rsidRDefault="00282150" w:rsidP="00282150">
      <w:pPr>
        <w:pStyle w:val="Heading4"/>
        <w:rPr>
          <w:rFonts w:ascii="Georgia" w:hAnsi="Georgia"/>
        </w:rPr>
      </w:pPr>
      <w:r w:rsidRPr="00F5539C">
        <w:rPr>
          <w:rFonts w:ascii="Georgia" w:hAnsi="Georgia"/>
        </w:rPr>
        <w:t>A major study demonstrates that the threat of homegrown terrorism is overblown --- Muslim-American communities overwhelming constrain radicalization.</w:t>
      </w:r>
    </w:p>
    <w:p w14:paraId="7978C2DD" w14:textId="77777777" w:rsidR="00282150" w:rsidRPr="00F5539C" w:rsidRDefault="00282150" w:rsidP="00282150">
      <w:pPr>
        <w:rPr>
          <w:rFonts w:ascii="Georgia" w:hAnsi="Georgia"/>
          <w:sz w:val="18"/>
          <w:szCs w:val="18"/>
        </w:rPr>
      </w:pPr>
      <w:proofErr w:type="gramStart"/>
      <w:r w:rsidRPr="00F5539C">
        <w:rPr>
          <w:rStyle w:val="Heading4Char"/>
          <w:rFonts w:ascii="Georgia" w:hAnsi="Georgia"/>
        </w:rPr>
        <w:t>CNN</w:t>
      </w:r>
      <w:r w:rsidRPr="00F5539C">
        <w:rPr>
          <w:rFonts w:ascii="Georgia" w:hAnsi="Georgia"/>
          <w:sz w:val="18"/>
          <w:szCs w:val="18"/>
        </w:rPr>
        <w:t>, 1/6/</w:t>
      </w:r>
      <w:r w:rsidRPr="00F5539C">
        <w:rPr>
          <w:rStyle w:val="Heading4Char"/>
          <w:rFonts w:ascii="Georgia" w:hAnsi="Georgia"/>
        </w:rPr>
        <w:t>2010</w:t>
      </w:r>
      <w:r w:rsidRPr="00F5539C">
        <w:rPr>
          <w:rFonts w:ascii="Georgia" w:hAnsi="Georgia"/>
          <w:sz w:val="18"/>
          <w:szCs w:val="18"/>
        </w:rPr>
        <w:t>.</w:t>
      </w:r>
      <w:proofErr w:type="gramEnd"/>
      <w:r w:rsidRPr="00F5539C">
        <w:rPr>
          <w:rFonts w:ascii="Georgia" w:hAnsi="Georgia"/>
          <w:sz w:val="18"/>
          <w:szCs w:val="18"/>
        </w:rPr>
        <w:t xml:space="preserve"> “Study: Threat of Muslim-American terrorism in U.S. exaggerated,” http://www.cnn.com/2010/US/01/06/muslim.radicalization.study/.</w:t>
      </w:r>
    </w:p>
    <w:p w14:paraId="28D89F9B" w14:textId="77777777" w:rsidR="00282150" w:rsidRPr="00F5539C" w:rsidRDefault="00282150" w:rsidP="00282150">
      <w:pPr>
        <w:rPr>
          <w:rFonts w:ascii="Georgia" w:hAnsi="Georgia"/>
        </w:rPr>
      </w:pPr>
    </w:p>
    <w:p w14:paraId="196FD8F3" w14:textId="77777777" w:rsidR="00282150" w:rsidRPr="00F5539C" w:rsidRDefault="00282150" w:rsidP="00282150">
      <w:pPr>
        <w:rPr>
          <w:rFonts w:ascii="Georgia" w:hAnsi="Georgia"/>
          <w:sz w:val="18"/>
          <w:szCs w:val="18"/>
        </w:rPr>
      </w:pPr>
      <w:r w:rsidRPr="00F5539C">
        <w:rPr>
          <w:rStyle w:val="StyleBoldUnderline"/>
          <w:rFonts w:ascii="Georgia" w:hAnsi="Georgia"/>
        </w:rPr>
        <w:t>The terrorist threat posed by radicalized Muslim- Americans has been exaggerated</w:t>
      </w:r>
      <w:r w:rsidRPr="00F5539C">
        <w:rPr>
          <w:rFonts w:ascii="Georgia" w:hAnsi="Georgia"/>
          <w:sz w:val="18"/>
          <w:szCs w:val="18"/>
        </w:rPr>
        <w:t xml:space="preserve">, </w:t>
      </w:r>
      <w:r w:rsidRPr="00F5539C">
        <w:rPr>
          <w:rStyle w:val="StyleBoldUnderline"/>
          <w:rFonts w:ascii="Georgia" w:hAnsi="Georgia"/>
        </w:rPr>
        <w:t>according to a study released Wednesday by researchers at Duke University and the University of North Carolina at Chapel Hill</w:t>
      </w:r>
      <w:r w:rsidRPr="00F5539C">
        <w:rPr>
          <w:rFonts w:ascii="Georgia" w:hAnsi="Georgia"/>
          <w:sz w:val="18"/>
          <w:szCs w:val="18"/>
        </w:rPr>
        <w:t>.</w:t>
      </w:r>
    </w:p>
    <w:p w14:paraId="72E29B5F" w14:textId="77777777" w:rsidR="00282150" w:rsidRPr="00F5539C" w:rsidRDefault="00282150" w:rsidP="00282150">
      <w:pPr>
        <w:rPr>
          <w:rFonts w:ascii="Georgia" w:hAnsi="Georgia"/>
          <w:sz w:val="18"/>
          <w:szCs w:val="18"/>
        </w:rPr>
      </w:pPr>
      <w:r w:rsidRPr="00F5539C">
        <w:rPr>
          <w:rStyle w:val="StyleBoldUnderline"/>
          <w:rFonts w:ascii="Georgia" w:hAnsi="Georgia"/>
        </w:rPr>
        <w:t>A small number of Muslim-Americans have undergone radicalization since the September 11, 2001</w:t>
      </w:r>
      <w:r w:rsidRPr="00F5539C">
        <w:rPr>
          <w:rFonts w:ascii="Georgia" w:hAnsi="Georgia"/>
          <w:sz w:val="18"/>
          <w:szCs w:val="18"/>
        </w:rPr>
        <w:t xml:space="preserve">, </w:t>
      </w:r>
      <w:r w:rsidRPr="00F5539C">
        <w:rPr>
          <w:rStyle w:val="StyleBoldUnderline"/>
          <w:rFonts w:ascii="Georgia" w:hAnsi="Georgia"/>
        </w:rPr>
        <w:t>terrorist attacks</w:t>
      </w:r>
      <w:r w:rsidRPr="00F5539C">
        <w:rPr>
          <w:rFonts w:ascii="Georgia" w:hAnsi="Georgia"/>
          <w:sz w:val="18"/>
          <w:szCs w:val="18"/>
        </w:rPr>
        <w:t xml:space="preserve"> on New York and Washington, the study found. It compiled a list of 139 individuals it categorized as "Muslim-American terrorism offenders" who had become radicalized in the U.S. in that time -- a rate of 17 per year.</w:t>
      </w:r>
    </w:p>
    <w:p w14:paraId="7A6F7515" w14:textId="77777777" w:rsidR="00282150" w:rsidRPr="00F5539C" w:rsidRDefault="00282150" w:rsidP="00282150">
      <w:pPr>
        <w:rPr>
          <w:rFonts w:ascii="Georgia" w:hAnsi="Georgia"/>
          <w:sz w:val="18"/>
          <w:szCs w:val="18"/>
        </w:rPr>
      </w:pPr>
      <w:r w:rsidRPr="00F5539C">
        <w:rPr>
          <w:rFonts w:ascii="Georgia" w:hAnsi="Georgia"/>
          <w:sz w:val="18"/>
          <w:szCs w:val="18"/>
        </w:rPr>
        <w:t>That level is "small compared to other violent crime in America, but not insignificant," according to the study, titled "Anti-Terror Lessons of Muslim-Americans."</w:t>
      </w:r>
    </w:p>
    <w:p w14:paraId="20EBA449" w14:textId="77777777" w:rsidR="00282150" w:rsidRPr="00F5539C" w:rsidRDefault="00282150" w:rsidP="00282150">
      <w:pPr>
        <w:rPr>
          <w:rFonts w:ascii="Georgia" w:hAnsi="Georgia"/>
          <w:sz w:val="18"/>
          <w:szCs w:val="18"/>
        </w:rPr>
      </w:pPr>
      <w:r w:rsidRPr="00F5539C">
        <w:rPr>
          <w:rFonts w:ascii="Georgia" w:hAnsi="Georgia"/>
          <w:sz w:val="18"/>
          <w:szCs w:val="18"/>
        </w:rPr>
        <w:t>To be included on the list, an offender had to have been wanted, arrested, convicted or killed in connection with terrorism-related activities since 9/11 -- and have lived in the United States, regardless of immigration status, for more than a year prior to arrest.</w:t>
      </w:r>
    </w:p>
    <w:p w14:paraId="0B0A4F87" w14:textId="77777777" w:rsidR="00282150" w:rsidRPr="00F5539C" w:rsidRDefault="00282150" w:rsidP="00282150">
      <w:pPr>
        <w:rPr>
          <w:rFonts w:ascii="Georgia" w:hAnsi="Georgia"/>
          <w:sz w:val="18"/>
          <w:szCs w:val="18"/>
        </w:rPr>
      </w:pPr>
      <w:r w:rsidRPr="00F5539C">
        <w:rPr>
          <w:rStyle w:val="StyleBoldUnderline"/>
          <w:rFonts w:ascii="Georgia" w:hAnsi="Georgia"/>
        </w:rPr>
        <w:t>Of the 139 offenders, fewer than a third successfully executed a violent plan</w:t>
      </w:r>
      <w:r w:rsidRPr="00F5539C">
        <w:rPr>
          <w:rFonts w:ascii="Georgia" w:hAnsi="Georgia"/>
          <w:sz w:val="18"/>
          <w:szCs w:val="18"/>
        </w:rPr>
        <w:t xml:space="preserve">, according to a Duke University statement on the study, and most of those </w:t>
      </w:r>
      <w:proofErr w:type="gramStart"/>
      <w:r w:rsidRPr="00F5539C">
        <w:rPr>
          <w:rFonts w:ascii="Georgia" w:hAnsi="Georgia"/>
          <w:sz w:val="18"/>
          <w:szCs w:val="18"/>
        </w:rPr>
        <w:t>were</w:t>
      </w:r>
      <w:proofErr w:type="gramEnd"/>
      <w:r w:rsidRPr="00F5539C">
        <w:rPr>
          <w:rFonts w:ascii="Georgia" w:hAnsi="Georgia"/>
          <w:sz w:val="18"/>
          <w:szCs w:val="18"/>
        </w:rPr>
        <w:t xml:space="preserve"> overseas. </w:t>
      </w:r>
      <w:r w:rsidRPr="00F5539C">
        <w:rPr>
          <w:rFonts w:ascii="Georgia" w:hAnsi="Georgia"/>
          <w:sz w:val="18"/>
          <w:szCs w:val="18"/>
        </w:rPr>
        <w:fldChar w:fldCharType="begin"/>
      </w:r>
      <w:r w:rsidRPr="00F5539C">
        <w:rPr>
          <w:rFonts w:ascii="Georgia" w:hAnsi="Georgia"/>
          <w:sz w:val="18"/>
          <w:szCs w:val="18"/>
        </w:rPr>
        <w:instrText xml:space="preserve"> HYPERLINK "http://www.sanford.duke.edu/news/Schanzer_Kurzman_Moosa_Anti-Terror_Lessons.pdf/" \t "new" </w:instrText>
      </w:r>
      <w:r w:rsidRPr="00F5539C">
        <w:rPr>
          <w:rFonts w:ascii="Georgia" w:hAnsi="Georgia"/>
          <w:sz w:val="18"/>
          <w:szCs w:val="18"/>
        </w:rPr>
        <w:fldChar w:fldCharType="separate"/>
      </w:r>
      <w:r w:rsidRPr="00F5539C">
        <w:rPr>
          <w:rFonts w:ascii="Georgia" w:hAnsi="Georgia"/>
          <w:sz w:val="18"/>
          <w:szCs w:val="18"/>
        </w:rPr>
        <w:t>Read the report:"Anti-Terror Lessons of Muslim-Americans"</w:t>
      </w:r>
      <w:r w:rsidRPr="00F5539C">
        <w:rPr>
          <w:rFonts w:ascii="Georgia" w:hAnsi="Georgia"/>
          <w:sz w:val="18"/>
          <w:szCs w:val="18"/>
        </w:rPr>
        <w:fldChar w:fldCharType="end"/>
      </w:r>
    </w:p>
    <w:p w14:paraId="25999AB4" w14:textId="77777777" w:rsidR="00282150" w:rsidRPr="00F5539C" w:rsidRDefault="00282150" w:rsidP="00282150">
      <w:pPr>
        <w:rPr>
          <w:rFonts w:ascii="Georgia" w:hAnsi="Georgia"/>
          <w:sz w:val="18"/>
          <w:szCs w:val="18"/>
        </w:rPr>
      </w:pPr>
      <w:r w:rsidRPr="00F5539C">
        <w:rPr>
          <w:rFonts w:ascii="Georgia" w:hAnsi="Georgia"/>
          <w:sz w:val="18"/>
          <w:szCs w:val="18"/>
        </w:rPr>
        <w:t>"</w:t>
      </w:r>
      <w:r w:rsidRPr="00F5539C">
        <w:rPr>
          <w:rStyle w:val="StyleBoldUnderline"/>
          <w:rFonts w:ascii="Georgia" w:hAnsi="Georgia"/>
        </w:rPr>
        <w:t>Muslim-American organizations and the vast majority of individuals that we interviewed firmly reject the radical extremist ideology that justifies the use of violence to achieve political ends</w:t>
      </w:r>
      <w:r w:rsidRPr="00F5539C">
        <w:rPr>
          <w:rFonts w:ascii="Georgia" w:hAnsi="Georgia"/>
          <w:sz w:val="18"/>
          <w:szCs w:val="18"/>
        </w:rPr>
        <w:t>," David Schanzer, an associate professor in Duke's Sanford School of Public Policy and director of the Triangle Center on Terrorism and Homeland Security, said in the statement.</w:t>
      </w:r>
    </w:p>
    <w:p w14:paraId="10D0A8C3" w14:textId="77777777" w:rsidR="00282150" w:rsidRPr="00F5539C" w:rsidRDefault="00282150" w:rsidP="00282150">
      <w:pPr>
        <w:rPr>
          <w:rFonts w:ascii="Georgia" w:hAnsi="Georgia"/>
          <w:sz w:val="18"/>
          <w:szCs w:val="18"/>
        </w:rPr>
      </w:pPr>
      <w:r w:rsidRPr="00F5539C">
        <w:rPr>
          <w:rFonts w:ascii="Georgia" w:hAnsi="Georgia"/>
          <w:sz w:val="18"/>
          <w:szCs w:val="18"/>
        </w:rPr>
        <w:t>In the aftermath of 9/11, however, as well as terrorist attacks elsewhere in the world, the possible radicalization of Muslim-Americans is a "key counterterrorism concern" -- magnified by heavy publicity that accompanies the arrests of Muslim-Americans, such as that seen in the wake of the November shootings at Fort Hood, Texas, in which 13 people were killed. Army psychiatrist Maj. Nidal Hasan, a Muslim born in Virginia, is charged in connection with that incident.</w:t>
      </w:r>
    </w:p>
    <w:p w14:paraId="2FE6EB40" w14:textId="77777777" w:rsidR="00282150" w:rsidRPr="00F5539C" w:rsidRDefault="00282150" w:rsidP="00282150">
      <w:pPr>
        <w:rPr>
          <w:rFonts w:ascii="Georgia" w:hAnsi="Georgia"/>
          <w:sz w:val="18"/>
          <w:szCs w:val="18"/>
        </w:rPr>
      </w:pPr>
      <w:r w:rsidRPr="00F5539C">
        <w:rPr>
          <w:rFonts w:ascii="Georgia" w:hAnsi="Georgia"/>
          <w:sz w:val="18"/>
          <w:szCs w:val="18"/>
        </w:rPr>
        <w:t>Other high-profile incidents include the charging of eight Somali-American men on charges related to what </w:t>
      </w:r>
      <w:hyperlink r:id="rId255" w:history="1">
        <w:r w:rsidRPr="00F5539C">
          <w:rPr>
            <w:rFonts w:ascii="Georgia" w:hAnsi="Georgia"/>
            <w:sz w:val="18"/>
            <w:szCs w:val="18"/>
          </w:rPr>
          <w:t>authorities</w:t>
        </w:r>
      </w:hyperlink>
      <w:r w:rsidRPr="00F5539C">
        <w:rPr>
          <w:rFonts w:ascii="Georgia" w:hAnsi="Georgia"/>
          <w:sz w:val="18"/>
          <w:szCs w:val="18"/>
        </w:rPr>
        <w:t> say are efforts to recruit youths from the Minneapolis, Minnesota, area to fight for al-Shabaab, a Somali guerrilla movement battling the African country's U.N.-backed transitional government. At least two young men from Minnesota have been killed in Somalia, including one who blew himself up in what is believed to have been the first suicide bombing carried out by a naturalized U.S. citizen.</w:t>
      </w:r>
    </w:p>
    <w:p w14:paraId="48DBC8BF" w14:textId="77777777" w:rsidR="00282150" w:rsidRPr="00F5539C" w:rsidRDefault="00282150" w:rsidP="00282150">
      <w:pPr>
        <w:rPr>
          <w:rFonts w:ascii="Georgia" w:hAnsi="Georgia"/>
          <w:sz w:val="18"/>
          <w:szCs w:val="18"/>
        </w:rPr>
      </w:pPr>
      <w:r w:rsidRPr="00F5539C">
        <w:rPr>
          <w:rFonts w:ascii="Georgia" w:hAnsi="Georgia"/>
          <w:sz w:val="18"/>
          <w:szCs w:val="18"/>
        </w:rPr>
        <w:t>In addition, five Americans were arrested last month in Pakistan, and police have said they are confident that they were planning terrorist attacks. A Pakistani court Monday gave police two weeks to prepare their case against the five; authorities have said they plan to prosecute the youths under the country's anti-terrorism act.</w:t>
      </w:r>
    </w:p>
    <w:p w14:paraId="32B120B4" w14:textId="77777777" w:rsidR="00282150" w:rsidRPr="00F5539C" w:rsidRDefault="00282150" w:rsidP="00282150">
      <w:pPr>
        <w:rPr>
          <w:rFonts w:ascii="Georgia" w:hAnsi="Georgia"/>
          <w:sz w:val="18"/>
          <w:szCs w:val="18"/>
        </w:rPr>
      </w:pPr>
      <w:r w:rsidRPr="00F5539C">
        <w:rPr>
          <w:rFonts w:ascii="Georgia" w:hAnsi="Georgia"/>
          <w:sz w:val="18"/>
          <w:szCs w:val="18"/>
        </w:rPr>
        <w:t xml:space="preserve">But </w:t>
      </w:r>
      <w:r w:rsidRPr="00F5539C">
        <w:rPr>
          <w:rStyle w:val="StyleBoldUnderline"/>
          <w:rFonts w:ascii="Georgia" w:hAnsi="Georgia"/>
        </w:rPr>
        <w:t>it is the Muslim-American communities themselves who play a large role in keeping the number of radicalized members low through their own practices, according to the study. Leaders and Muslim-American organizations denounce violent acts, for instance, in messages that have weight within communities</w:t>
      </w:r>
      <w:r w:rsidRPr="00F5539C">
        <w:rPr>
          <w:rFonts w:ascii="Georgia" w:hAnsi="Georgia"/>
          <w:sz w:val="18"/>
          <w:szCs w:val="18"/>
        </w:rPr>
        <w:t>.</w:t>
      </w:r>
    </w:p>
    <w:p w14:paraId="504060A6" w14:textId="77777777" w:rsidR="00282150" w:rsidRPr="00F5539C" w:rsidRDefault="00282150" w:rsidP="00282150">
      <w:pPr>
        <w:rPr>
          <w:rFonts w:ascii="Georgia" w:hAnsi="Georgia"/>
          <w:sz w:val="18"/>
          <w:szCs w:val="18"/>
        </w:rPr>
      </w:pPr>
      <w:r w:rsidRPr="00F5539C">
        <w:rPr>
          <w:rFonts w:ascii="Georgia" w:hAnsi="Georgia"/>
          <w:sz w:val="18"/>
          <w:szCs w:val="18"/>
        </w:rPr>
        <w:t xml:space="preserve">In addition, </w:t>
      </w:r>
      <w:r w:rsidRPr="00F5539C">
        <w:rPr>
          <w:rStyle w:val="StyleBoldUnderline"/>
          <w:rFonts w:ascii="Georgia" w:hAnsi="Georgia"/>
        </w:rPr>
        <w:t>such communities often self-police -- confronting those who express radical ideology or support for terrorism and communicating concerns about radical individuals to authorities</w:t>
      </w:r>
      <w:r w:rsidRPr="00F5539C">
        <w:rPr>
          <w:rFonts w:ascii="Georgia" w:hAnsi="Georgia"/>
          <w:sz w:val="18"/>
          <w:szCs w:val="18"/>
        </w:rPr>
        <w:t>. Some Muslim-Americans have adopted programs for youth to help identify those who react inappropriately to controversial issues so they can undergo counseling and education, the researchers said.</w:t>
      </w:r>
    </w:p>
    <w:p w14:paraId="50C8902D" w14:textId="77777777" w:rsidR="00282150" w:rsidRPr="00F5539C" w:rsidRDefault="00282150" w:rsidP="00282150">
      <w:pPr>
        <w:rPr>
          <w:rFonts w:ascii="Georgia" w:hAnsi="Georgia"/>
          <w:sz w:val="18"/>
          <w:szCs w:val="18"/>
        </w:rPr>
      </w:pPr>
      <w:proofErr w:type="gramStart"/>
      <w:r w:rsidRPr="00F5539C">
        <w:rPr>
          <w:rFonts w:ascii="Georgia" w:hAnsi="Georgia"/>
          <w:sz w:val="18"/>
          <w:szCs w:val="18"/>
        </w:rPr>
        <w:t>"</w:t>
      </w:r>
      <w:r w:rsidRPr="00F5539C">
        <w:rPr>
          <w:rStyle w:val="StyleBoldUnderline"/>
          <w:rFonts w:ascii="Georgia" w:hAnsi="Georgia"/>
        </w:rPr>
        <w:t>Muslim-American communities have been active in preventing radicalization," said Charles Kurzman</w:t>
      </w:r>
      <w:r w:rsidRPr="00F5539C">
        <w:rPr>
          <w:rFonts w:ascii="Georgia" w:hAnsi="Georgia"/>
          <w:sz w:val="18"/>
          <w:szCs w:val="18"/>
        </w:rPr>
        <w:t>, professor of sociology at UNC, in the statement.</w:t>
      </w:r>
      <w:proofErr w:type="gramEnd"/>
      <w:r w:rsidRPr="00F5539C">
        <w:rPr>
          <w:rFonts w:ascii="Georgia" w:hAnsi="Georgia"/>
          <w:sz w:val="18"/>
          <w:szCs w:val="18"/>
        </w:rPr>
        <w:t xml:space="preserve"> "</w:t>
      </w:r>
      <w:r w:rsidRPr="00F5539C">
        <w:rPr>
          <w:rStyle w:val="StyleBoldUnderline"/>
          <w:rFonts w:ascii="Georgia" w:hAnsi="Georgia"/>
        </w:rPr>
        <w:t>This is one reason that Muslim-American terrorism has resulted in fewer than three dozen of the 136,000 murders committed in the United States since 9/11</w:t>
      </w:r>
      <w:r w:rsidRPr="00F5539C">
        <w:rPr>
          <w:rFonts w:ascii="Georgia" w:hAnsi="Georgia"/>
          <w:sz w:val="18"/>
          <w:szCs w:val="18"/>
        </w:rPr>
        <w:t>."</w:t>
      </w:r>
    </w:p>
    <w:p w14:paraId="04866533" w14:textId="77777777" w:rsidR="00282150" w:rsidRPr="00F5539C" w:rsidRDefault="00282150" w:rsidP="00282150">
      <w:pPr>
        <w:pStyle w:val="Heading4"/>
        <w:rPr>
          <w:rFonts w:ascii="Georgia" w:hAnsi="Georgia"/>
        </w:rPr>
      </w:pPr>
      <w:r w:rsidRPr="00F5539C">
        <w:rPr>
          <w:rFonts w:ascii="Georgia" w:hAnsi="Georgia"/>
        </w:rPr>
        <w:t xml:space="preserve">Surveillance doesn’t solve – independence makes communications limited </w:t>
      </w:r>
    </w:p>
    <w:p w14:paraId="32E50A81" w14:textId="77777777" w:rsidR="00282150" w:rsidRPr="00F5539C" w:rsidRDefault="00282150" w:rsidP="00282150">
      <w:pPr>
        <w:rPr>
          <w:rFonts w:ascii="Georgia" w:hAnsi="Georgia"/>
          <w:sz w:val="12"/>
        </w:rPr>
      </w:pPr>
      <w:r w:rsidRPr="00F5539C">
        <w:rPr>
          <w:rFonts w:ascii="Georgia" w:hAnsi="Georgia"/>
          <w:b/>
        </w:rPr>
        <w:t>Barrabi 15</w:t>
      </w:r>
      <w:r w:rsidRPr="00F5539C">
        <w:rPr>
          <w:rFonts w:ascii="Georgia" w:hAnsi="Georgia"/>
          <w:sz w:val="12"/>
        </w:rPr>
        <w:t xml:space="preserve"> -- Tom Barrabi is a reporter for the International Business Times. He graduated from Fairfield University in 2011, and has also written for Men's Fitness, Complex, GuySpeed, and Handlebar Magazine. “'Lone Wolf' Terrorism: US, Europe Adopt New Security Tactics To Counteract Homegrown Threats” http://www.ibtimes.com/lone-wolf-terrorism-us-europe-adopt-new-security-tactics-counteract-homegrown-threats-1782520</w:t>
      </w:r>
    </w:p>
    <w:p w14:paraId="17D0BA74" w14:textId="77777777" w:rsidR="00282150" w:rsidRPr="00F5539C" w:rsidRDefault="00282150" w:rsidP="00282150">
      <w:pPr>
        <w:rPr>
          <w:rFonts w:ascii="Georgia" w:hAnsi="Georgia"/>
          <w:sz w:val="12"/>
        </w:rPr>
      </w:pPr>
      <w:r w:rsidRPr="00F5539C">
        <w:rPr>
          <w:rFonts w:ascii="Georgia" w:hAnsi="Georgia"/>
          <w:sz w:val="12"/>
        </w:rPr>
        <w:t xml:space="preserve">Said and Cherif Kouachi’s fatal shooting of 12 people in Paris last week cast an international spotlight on the global intelligence community's ongoing struggle to identify and eliminate “lone wolf’ terrorism. The </w:t>
      </w:r>
      <w:r w:rsidRPr="00F5539C">
        <w:rPr>
          <w:rStyle w:val="StyleBoldUnderline"/>
          <w:rFonts w:ascii="Georgia" w:hAnsi="Georgia"/>
        </w:rPr>
        <w:t>Charlie Hebdo</w:t>
      </w:r>
      <w:r w:rsidRPr="00F5539C">
        <w:rPr>
          <w:rFonts w:ascii="Georgia" w:hAnsi="Georgia"/>
          <w:sz w:val="12"/>
        </w:rPr>
        <w:t xml:space="preserve"> magazine massacre, along with a recent rash of other attacks, have </w:t>
      </w:r>
      <w:r w:rsidRPr="00F5539C">
        <w:rPr>
          <w:rStyle w:val="StyleBoldUnderline"/>
          <w:rFonts w:ascii="Georgia" w:hAnsi="Georgia"/>
        </w:rPr>
        <w:t>made it clear that mass casualty events are no longer perpetrated solely by traditional militant groups.</w:t>
      </w:r>
      <w:r w:rsidRPr="00F5539C">
        <w:rPr>
          <w:rFonts w:ascii="Georgia" w:hAnsi="Georgia"/>
          <w:sz w:val="12"/>
        </w:rPr>
        <w:t xml:space="preserve"> Faced with the enhanced surveillance and collaboration from Western intelligence agencies after the Sept. 11, 2001, terrorist attacks, </w:t>
      </w:r>
      <w:r w:rsidRPr="00F5539C">
        <w:rPr>
          <w:rStyle w:val="StyleBoldUnderline"/>
          <w:rFonts w:ascii="Georgia" w:hAnsi="Georgia"/>
        </w:rPr>
        <w:t>militant groups like the Islamic State or al Qaeda have increasingly called on sympathizers to act individually against their own communities. Other “lone wolves” develop their own ideology or reason for taking violent action</w:t>
      </w:r>
      <w:r w:rsidRPr="00F5539C">
        <w:rPr>
          <w:rFonts w:ascii="Georgia" w:hAnsi="Georgia"/>
          <w:sz w:val="12"/>
        </w:rPr>
        <w:t xml:space="preserve"> against their neighbors. </w:t>
      </w:r>
      <w:r w:rsidRPr="00F5539C">
        <w:rPr>
          <w:rStyle w:val="StyleBoldUnderline"/>
          <w:rFonts w:ascii="Georgia" w:hAnsi="Georgia"/>
        </w:rPr>
        <w:t>Traditional law enforcement tactics have proven ineffective</w:t>
      </w:r>
      <w:r w:rsidRPr="00F5539C">
        <w:rPr>
          <w:rFonts w:ascii="Georgia" w:hAnsi="Georgia"/>
          <w:sz w:val="12"/>
        </w:rPr>
        <w:t xml:space="preserve"> at counteracting this new foe. “The consequences of attacks from terrorist groups are higher than from lone wolves. However, </w:t>
      </w:r>
      <w:r w:rsidRPr="00F5539C">
        <w:rPr>
          <w:rStyle w:val="StyleBoldUnderline"/>
          <w:rFonts w:ascii="Georgia" w:hAnsi="Georgia"/>
        </w:rPr>
        <w:t>the likelihood of a lone wolf attack happening is higher, precisely because it’s so difficult to prevent,”</w:t>
      </w:r>
      <w:r w:rsidRPr="00F5539C">
        <w:rPr>
          <w:rFonts w:ascii="Georgia" w:hAnsi="Georgia"/>
          <w:sz w:val="12"/>
        </w:rPr>
        <w:t xml:space="preserve"> said Max Abrahms, a terrorism theorist with the Council on Foreign Relations. “Usually, </w:t>
      </w:r>
      <w:r w:rsidRPr="00F5539C">
        <w:rPr>
          <w:rStyle w:val="StyleBoldUnderline"/>
          <w:rFonts w:ascii="Georgia" w:hAnsi="Georgia"/>
        </w:rPr>
        <w:t>authorities are able to foil attacks by intercepting communications</w:t>
      </w:r>
      <w:r w:rsidRPr="00F5539C">
        <w:rPr>
          <w:rFonts w:ascii="Georgia" w:hAnsi="Georgia"/>
          <w:sz w:val="12"/>
        </w:rPr>
        <w:t xml:space="preserve"> among people. But lone wolves by definition are more solitary, and so the writing often isn’t on the wall.” </w:t>
      </w:r>
      <w:proofErr w:type="gramStart"/>
      <w:r w:rsidRPr="00F5539C">
        <w:rPr>
          <w:rFonts w:ascii="Georgia" w:hAnsi="Georgia"/>
          <w:sz w:val="12"/>
        </w:rPr>
        <w:t>The Kouachi brothers, along with apparent co-conspirator and Paris supermarket hostage-taker Amedy Coulibaly, were each known to intelligence officials in Europe and the United States prior to the terrorist murders</w:t>
      </w:r>
      <w:proofErr w:type="gramEnd"/>
      <w:r w:rsidRPr="00F5539C">
        <w:rPr>
          <w:rFonts w:ascii="Georgia" w:hAnsi="Georgia"/>
          <w:sz w:val="12"/>
        </w:rPr>
        <w:t xml:space="preserve"> last week. All three were French citizens who lived among the communities that they later targeted for attacks, with known ties to domestic radical organizations. Cherif Kouachi, for example, once appeared on a French television documentary on local Muslims who were outraged by Western intervention in Iraq, and served prison time on terrorism charges in 2008. Said Kouachi was never arrested for ties to radical groups, but U.S. and European authorities knew that he traveled to Yemen in 2011 to meet with al Qaeda preacher Anwar al-Awlaki, who publicly advocated for “lone wolf”-style attacks before he was killed in a U.S. drone strike, according to </w:t>
      </w:r>
      <w:r w:rsidRPr="00F5539C">
        <w:fldChar w:fldCharType="begin"/>
      </w:r>
      <w:r w:rsidRPr="00F5539C">
        <w:rPr>
          <w:rFonts w:ascii="Georgia" w:hAnsi="Georgia"/>
        </w:rPr>
        <w:instrText xml:space="preserve"> HYPERLINK "http://www.thedailybeast.com/articles/2014/10/24/in-canada-the-stray-dogs-of-isis.html" \t "_blank" </w:instrText>
      </w:r>
      <w:r w:rsidRPr="00F5539C">
        <w:fldChar w:fldCharType="separate"/>
      </w:r>
      <w:r w:rsidRPr="00F5539C">
        <w:rPr>
          <w:rStyle w:val="Hyperlink"/>
          <w:rFonts w:ascii="Georgia" w:hAnsi="Georgia"/>
          <w:sz w:val="12"/>
        </w:rPr>
        <w:t>The Daily Beast</w:t>
      </w:r>
      <w:r w:rsidRPr="00F5539C">
        <w:rPr>
          <w:rStyle w:val="Hyperlink"/>
          <w:rFonts w:ascii="Georgia" w:hAnsi="Georgia"/>
          <w:sz w:val="12"/>
        </w:rPr>
        <w:fldChar w:fldCharType="end"/>
      </w:r>
      <w:r w:rsidRPr="00F5539C">
        <w:rPr>
          <w:rFonts w:ascii="Georgia" w:hAnsi="Georgia"/>
          <w:sz w:val="12"/>
        </w:rPr>
        <w:t xml:space="preserve">. Coulibaly and the Kouachis were known members of France’s “Buttes-Chaumont” Islamist network, a group with ties to the Islamic State that trained on French soil, </w:t>
      </w:r>
      <w:r w:rsidRPr="00F5539C">
        <w:fldChar w:fldCharType="begin"/>
      </w:r>
      <w:r w:rsidRPr="00F5539C">
        <w:rPr>
          <w:rFonts w:ascii="Georgia" w:hAnsi="Georgia"/>
        </w:rPr>
        <w:instrText xml:space="preserve"> HYPERLINK "http://www.telegraph.co.uk/news/worldnews/europe/france/11334249/Charlie-Hebdo-attack-the-Kouachi-brothers-and-the-network-of-French-Islamists-with-links-to-Islamic-State.html" \t "_blank" </w:instrText>
      </w:r>
      <w:r w:rsidRPr="00F5539C">
        <w:fldChar w:fldCharType="separate"/>
      </w:r>
      <w:r w:rsidRPr="00F5539C">
        <w:rPr>
          <w:rStyle w:val="Hyperlink"/>
          <w:rFonts w:ascii="Georgia" w:hAnsi="Georgia"/>
          <w:sz w:val="12"/>
        </w:rPr>
        <w:t>the Telegraph</w:t>
      </w:r>
      <w:r w:rsidRPr="00F5539C">
        <w:rPr>
          <w:rStyle w:val="Hyperlink"/>
          <w:rFonts w:ascii="Georgia" w:hAnsi="Georgia"/>
          <w:sz w:val="12"/>
        </w:rPr>
        <w:fldChar w:fldCharType="end"/>
      </w:r>
      <w:r w:rsidRPr="00F5539C">
        <w:rPr>
          <w:rFonts w:ascii="Georgia" w:hAnsi="Georgia"/>
          <w:sz w:val="12"/>
        </w:rPr>
        <w:t xml:space="preserve"> reports. Known militant entities, such as the Islamic State group or Yemen’s al Qaeda in the Arabian Peninsula (AQAP), purportedly inspired the Kouachis and Coulibaly to commit their acts. But early indications suggest that neither group provided direct operational support or was in direct communication with the alleged terrorists at the time of the assaults. </w:t>
      </w:r>
      <w:r w:rsidRPr="00F5539C">
        <w:rPr>
          <w:rStyle w:val="StyleBoldUnderline"/>
          <w:rFonts w:ascii="Georgia" w:hAnsi="Georgia"/>
        </w:rPr>
        <w:t>Under the traditional paradigms of counterterrorism, law enforcement agencies have relied on surveillance and informants to foil major terrorist plots. But “lone wolves” operate independently</w:t>
      </w:r>
      <w:r w:rsidRPr="00F5539C">
        <w:rPr>
          <w:rFonts w:ascii="Georgia" w:hAnsi="Georgia"/>
          <w:sz w:val="12"/>
        </w:rPr>
        <w:t xml:space="preserve"> from the known structure of Islamist militancy. </w:t>
      </w:r>
      <w:r w:rsidRPr="00F5539C">
        <w:rPr>
          <w:rStyle w:val="StyleBoldUnderline"/>
          <w:rFonts w:ascii="Georgia" w:hAnsi="Georgia"/>
        </w:rPr>
        <w:t>A would-be terrorist doesn’t have to meet directly with al Qaeda or the Islamic State group to gain the expertise necessary to carry out a mass-casualty event</w:t>
      </w:r>
      <w:r w:rsidRPr="00F5539C">
        <w:rPr>
          <w:rFonts w:ascii="Georgia" w:hAnsi="Georgia"/>
          <w:sz w:val="12"/>
        </w:rPr>
        <w:t xml:space="preserve">. “It used to be, even in the world of violent extremism, you had pockets of people who were separated by geography,” said John Cohen, a former counterterrorism coordinator at the U.S. Department of Homeland Security and a professor at Rutgers University in New Jersey. “Today, that’s all different. You no longer have to travel thousands of miles to meet up with people who share your view of an extremist ideology. You no longer have to go out into the woods and train in person. You can actually acquire materials, acquire expertise, </w:t>
      </w:r>
      <w:proofErr w:type="gramStart"/>
      <w:r w:rsidRPr="00F5539C">
        <w:rPr>
          <w:rFonts w:ascii="Georgia" w:hAnsi="Georgia"/>
          <w:sz w:val="12"/>
        </w:rPr>
        <w:t>acquire</w:t>
      </w:r>
      <w:proofErr w:type="gramEnd"/>
      <w:r w:rsidRPr="00F5539C">
        <w:rPr>
          <w:rFonts w:ascii="Georgia" w:hAnsi="Georgia"/>
          <w:sz w:val="12"/>
        </w:rPr>
        <w:t xml:space="preserve"> abilities while never leaving your house.” The Islamic State group has especially embraced the potential of online propaganda, producing everything from pamphlets to music videos to attract recruits. Authorities found ISIS flags at Coulibaly’s hideout, and the 32-year-old made a video declaring his allegiance to the group despite there being no indication that he had engaged in direct contact with its leaders, </w:t>
      </w:r>
      <w:r w:rsidRPr="00F5539C">
        <w:fldChar w:fldCharType="begin"/>
      </w:r>
      <w:r w:rsidRPr="00F5539C">
        <w:rPr>
          <w:rFonts w:ascii="Georgia" w:hAnsi="Georgia"/>
        </w:rPr>
        <w:instrText xml:space="preserve"> HYPERLINK "http://www.newsday.com/news/nation/amedy-coulibaly-gunman-in-paris-siege-pledges-loyalty-to-islamic-state-in-posthumous-video-1.9795808" \t "_blank" </w:instrText>
      </w:r>
      <w:r w:rsidRPr="00F5539C">
        <w:fldChar w:fldCharType="separate"/>
      </w:r>
      <w:r w:rsidRPr="00F5539C">
        <w:rPr>
          <w:rStyle w:val="Hyperlink"/>
          <w:rFonts w:ascii="Georgia" w:hAnsi="Georgia"/>
          <w:sz w:val="12"/>
        </w:rPr>
        <w:t>Newsday</w:t>
      </w:r>
      <w:r w:rsidRPr="00F5539C">
        <w:rPr>
          <w:rStyle w:val="Hyperlink"/>
          <w:rFonts w:ascii="Georgia" w:hAnsi="Georgia"/>
          <w:sz w:val="12"/>
        </w:rPr>
        <w:fldChar w:fldCharType="end"/>
      </w:r>
      <w:r w:rsidRPr="00F5539C">
        <w:rPr>
          <w:rFonts w:ascii="Georgia" w:hAnsi="Georgia"/>
          <w:sz w:val="12"/>
        </w:rPr>
        <w:t xml:space="preserve"> reports. It’s a problem that isn’t limited to Europe. Tamerlan and Dzhokhar Tsarnaev, the brothers responsible for the “lone wolf” Boston Marathon bombing that left three dead and hundreds injured in 2013, were</w:t>
      </w:r>
      <w:r w:rsidRPr="00F5539C">
        <w:fldChar w:fldCharType="begin"/>
      </w:r>
      <w:r w:rsidRPr="00F5539C">
        <w:rPr>
          <w:rFonts w:ascii="Georgia" w:hAnsi="Georgia"/>
        </w:rPr>
        <w:instrText xml:space="preserve"> HYPERLINK "http://www.thedailybeast.com/articles/2013/04/26/the-awlaki-connection.html" \t "_blank" </w:instrText>
      </w:r>
      <w:r w:rsidRPr="00F5539C">
        <w:fldChar w:fldCharType="separate"/>
      </w:r>
      <w:r w:rsidRPr="00F5539C">
        <w:rPr>
          <w:rStyle w:val="Hyperlink"/>
          <w:rFonts w:ascii="Georgia" w:hAnsi="Georgia"/>
          <w:sz w:val="12"/>
        </w:rPr>
        <w:t>purportedly inspired</w:t>
      </w:r>
      <w:r w:rsidRPr="00F5539C">
        <w:rPr>
          <w:rStyle w:val="Hyperlink"/>
          <w:rFonts w:ascii="Georgia" w:hAnsi="Georgia"/>
          <w:sz w:val="12"/>
        </w:rPr>
        <w:fldChar w:fldCharType="end"/>
      </w:r>
      <w:r w:rsidRPr="00F5539C">
        <w:rPr>
          <w:rFonts w:ascii="Georgia" w:hAnsi="Georgia"/>
          <w:sz w:val="12"/>
        </w:rPr>
        <w:t xml:space="preserve"> to commit their act after listening to al-Awlaki’s Internet sermons. Dzhokhar Tsarnaev later admitted that they learned how to make the pressure-cooker explosives used in the attack by reading AQAP’s instructions online. Similar “self-radicalization” motivated </w:t>
      </w:r>
      <w:r w:rsidRPr="00F5539C">
        <w:fldChar w:fldCharType="begin"/>
      </w:r>
      <w:r w:rsidRPr="00F5539C">
        <w:rPr>
          <w:rFonts w:ascii="Georgia" w:hAnsi="Georgia"/>
        </w:rPr>
        <w:instrText xml:space="preserve"> HYPERLINK "http://www.theguardian.com/australia-news/2014/dec/15/man-haron-monis-sydney-siege-suspect" \t "_blank" </w:instrText>
      </w:r>
      <w:r w:rsidRPr="00F5539C">
        <w:fldChar w:fldCharType="separate"/>
      </w:r>
      <w:r w:rsidRPr="00F5539C">
        <w:rPr>
          <w:rStyle w:val="Hyperlink"/>
          <w:rFonts w:ascii="Georgia" w:hAnsi="Georgia"/>
          <w:sz w:val="12"/>
        </w:rPr>
        <w:t>Man Haron Monis</w:t>
      </w:r>
      <w:r w:rsidRPr="00F5539C">
        <w:rPr>
          <w:rStyle w:val="Hyperlink"/>
          <w:rFonts w:ascii="Georgia" w:hAnsi="Georgia"/>
          <w:sz w:val="12"/>
        </w:rPr>
        <w:fldChar w:fldCharType="end"/>
      </w:r>
      <w:r w:rsidRPr="00F5539C">
        <w:rPr>
          <w:rFonts w:ascii="Georgia" w:hAnsi="Georgia"/>
          <w:sz w:val="12"/>
        </w:rPr>
        <w:t xml:space="preserve">, a preacher in Australia who pledged solidarity with the Islamic State group in his deadly seizure of hostages at a Sydney café last December. Without direct ties to link “lone wolf” terrorists to known radical entities, </w:t>
      </w:r>
      <w:r w:rsidRPr="00F5539C">
        <w:rPr>
          <w:rStyle w:val="StyleBoldUnderline"/>
          <w:rFonts w:ascii="Georgia" w:hAnsi="Georgia"/>
        </w:rPr>
        <w:t>the U.S. Department of Homeland Security relies on the convergence of traditional tactics – undercover operations, surveillance and wiretaps – with psychological analysis of individuals who could pose a threat to their communities</w:t>
      </w:r>
      <w:r w:rsidRPr="00F5539C">
        <w:rPr>
          <w:rFonts w:ascii="Georgia" w:hAnsi="Georgia"/>
          <w:sz w:val="12"/>
        </w:rPr>
        <w:t>. Efforts are made to identify proactive “intervention strategies” to head off attacks before they can occur, such as mental health counseling and faith education. Rather than simply react to a prospective threat’s radicalization, law enforcement officials are making an effort to understand why that radicalization occurred in the first place. “You hear a lot of emphasis from some in government about, ‘We have to counter the narrative.’ That may be true, but I think the bigger issue is we need to really understand why in Western Europe and Canada and the United States that a growing number of people seem to find resonance with the narrative of these [radical] groups, and figure out what those underlying issues are and address those underlying issues,” Cohen said.</w:t>
      </w:r>
    </w:p>
    <w:p w14:paraId="418FCC06" w14:textId="77777777" w:rsidR="00287F73" w:rsidRPr="00F5539C" w:rsidRDefault="00287F73" w:rsidP="00287F73">
      <w:pPr>
        <w:pStyle w:val="Heading4"/>
        <w:rPr>
          <w:rFonts w:ascii="Georgia" w:hAnsi="Georgia"/>
        </w:rPr>
      </w:pPr>
      <w:r w:rsidRPr="00F5539C">
        <w:rPr>
          <w:rFonts w:ascii="Georgia" w:hAnsi="Georgia"/>
        </w:rPr>
        <w:t>No lone wolf terror attacks</w:t>
      </w:r>
    </w:p>
    <w:p w14:paraId="4492EB61" w14:textId="77777777" w:rsidR="00287F73" w:rsidRPr="00F5539C" w:rsidRDefault="00287F73" w:rsidP="00287F73">
      <w:pPr>
        <w:rPr>
          <w:rFonts w:ascii="Georgia" w:hAnsi="Georgia"/>
        </w:rPr>
      </w:pPr>
      <w:r w:rsidRPr="00F5539C">
        <w:rPr>
          <w:rStyle w:val="Heading4Char"/>
          <w:rFonts w:ascii="Georgia" w:hAnsi="Georgia"/>
        </w:rPr>
        <w:t>Harwood 15</w:t>
      </w:r>
      <w:r w:rsidRPr="00F5539C">
        <w:rPr>
          <w:rFonts w:ascii="Georgia" w:hAnsi="Georgia"/>
        </w:rPr>
        <w:t xml:space="preserve"> </w:t>
      </w:r>
      <w:r w:rsidRPr="00F5539C">
        <w:rPr>
          <w:rFonts w:ascii="Georgia" w:hAnsi="Georgia"/>
          <w:sz w:val="18"/>
          <w:szCs w:val="18"/>
        </w:rPr>
        <w:t xml:space="preserve">(Matthew, Senior Writer and Editor for the ACLU and Holds an M.Litt in International Security Studies from U of St. Andrews in Scotland, </w:t>
      </w:r>
      <w:r w:rsidRPr="00F5539C">
        <w:rPr>
          <w:rFonts w:ascii="Georgia" w:hAnsi="Georgia"/>
        </w:rPr>
        <w:t xml:space="preserve">2/6, </w:t>
      </w:r>
      <w:r w:rsidRPr="00F5539C">
        <w:rPr>
          <w:rFonts w:ascii="Georgia" w:hAnsi="Georgia"/>
          <w:sz w:val="18"/>
          <w:szCs w:val="18"/>
        </w:rPr>
        <w:t>Foreign Policy in Focus, "Crying Lone Wolf")</w:t>
      </w:r>
    </w:p>
    <w:p w14:paraId="535CC2FA" w14:textId="77777777" w:rsidR="00287F73" w:rsidRPr="00F5539C" w:rsidRDefault="00287F73" w:rsidP="00287F73">
      <w:pPr>
        <w:rPr>
          <w:rStyle w:val="StyleBoldUnderline"/>
          <w:rFonts w:ascii="Georgia" w:hAnsi="Georgia"/>
        </w:rPr>
      </w:pPr>
      <w:r w:rsidRPr="00F5539C">
        <w:rPr>
          <w:rFonts w:ascii="Georgia" w:hAnsi="Georgia"/>
          <w:sz w:val="16"/>
        </w:rPr>
        <w:t xml:space="preserve">You could multiply such statements many times over. </w:t>
      </w:r>
      <w:r w:rsidRPr="00F5539C">
        <w:rPr>
          <w:rStyle w:val="StyleBoldUnderline"/>
          <w:rFonts w:ascii="Georgia" w:hAnsi="Georgia"/>
        </w:rPr>
        <w:t>There’s only one problem with the rising crescendo of alarm about lone wolves: most of it simply isn’t true</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w:t>
      </w:r>
      <w:r w:rsidRPr="00F5539C">
        <w:rPr>
          <w:rStyle w:val="StyleBoldUnderline"/>
          <w:rFonts w:ascii="Georgia" w:hAnsi="Georgia"/>
        </w:rPr>
        <w:t xml:space="preserve">There’s nothing new about the “threat” </w:t>
      </w:r>
      <w:r w:rsidRPr="00F5539C">
        <w:rPr>
          <w:rFonts w:ascii="Georgia" w:hAnsi="Georgia"/>
          <w:sz w:val="16"/>
        </w:rPr>
        <w:t>and the concept is notoriously unreliable, as well as selectively used. (These days, “</w:t>
      </w:r>
      <w:r w:rsidRPr="00F5539C">
        <w:rPr>
          <w:rStyle w:val="StyleBoldUnderline"/>
          <w:rFonts w:ascii="Georgia" w:hAnsi="Georgia"/>
        </w:rPr>
        <w:t>lone wolf” has largely become a stand-in for “Islamic terrorist</w:t>
      </w:r>
      <w:r w:rsidRPr="00F5539C">
        <w:rPr>
          <w:rFonts w:ascii="Georgia" w:hAnsi="Georgia"/>
          <w:sz w:val="16"/>
        </w:rPr>
        <w:t xml:space="preserve">,” </w:t>
      </w:r>
      <w:r w:rsidRPr="00F5539C">
        <w:rPr>
          <w:rStyle w:val="StyleBoldUnderline"/>
          <w:rFonts w:ascii="Georgia" w:hAnsi="Georgia"/>
        </w:rPr>
        <w:t>though the category itself is not bound to any specific ideological type</w:t>
      </w:r>
      <w:r w:rsidRPr="00F5539C">
        <w:rPr>
          <w:rFonts w:ascii="Georgia" w:hAnsi="Georgia"/>
          <w:sz w:val="16"/>
        </w:rPr>
        <w:t>.) Worst of all, its recent highlighting paves the way for the heightening of abusive and counterproductive police and national security practices, including the infiltration of minority and activist communities and elaborate sting operations that ensnare the vulnerable. In addition, the categorization of such solitary individuals as terrorists supposedly driven by ideology — left or right, secular or religious — often obscures multiple other factors that may actually cause them to engage in violence</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w:t>
      </w:r>
      <w:r w:rsidRPr="00F5539C">
        <w:rPr>
          <w:rStyle w:val="StyleBoldUnderline"/>
          <w:rFonts w:ascii="Georgia" w:hAnsi="Georgia"/>
        </w:rPr>
        <w:t>Like all violent crime, individual terrorism represents a genuine risk</w:t>
      </w:r>
      <w:r w:rsidRPr="00F5539C">
        <w:rPr>
          <w:rFonts w:ascii="Georgia" w:hAnsi="Georgia"/>
          <w:sz w:val="16"/>
        </w:rPr>
        <w:t xml:space="preserve">, </w:t>
      </w:r>
      <w:r w:rsidRPr="00F5539C">
        <w:rPr>
          <w:rStyle w:val="Emphasis"/>
          <w:rFonts w:ascii="Georgia" w:hAnsi="Georgia"/>
        </w:rPr>
        <w:t>just an exceedingly rare and minimal one</w:t>
      </w:r>
      <w:r w:rsidRPr="00F5539C">
        <w:rPr>
          <w:rFonts w:ascii="Georgia" w:hAnsi="Georgia"/>
          <w:sz w:val="16"/>
        </w:rPr>
        <w:t>. It’s not the sort of thing that the government should be able to build whole new, intrusive surveillance programs on or use as an excuse for sending in agents to infiltrate communities</w:t>
      </w:r>
      <w:proofErr w:type="gramStart"/>
      <w:r w:rsidRPr="00F5539C">
        <w:rPr>
          <w:rFonts w:ascii="Georgia" w:hAnsi="Georgia"/>
          <w:sz w:val="16"/>
        </w:rPr>
        <w:t>.</w:t>
      </w:r>
      <w:r w:rsidRPr="00F5539C">
        <w:rPr>
          <w:rFonts w:ascii="Georgia" w:hAnsi="Georgia"/>
          <w:sz w:val="12"/>
        </w:rPr>
        <w:t>¶</w:t>
      </w:r>
      <w:proofErr w:type="gramEnd"/>
      <w:r w:rsidRPr="00F5539C">
        <w:rPr>
          <w:rFonts w:ascii="Georgia" w:hAnsi="Georgia"/>
          <w:sz w:val="16"/>
        </w:rPr>
        <w:t xml:space="preserve"> National programs now being set up to combat lone-wolf terrorism have a way of wildly exaggerating its prevalence and dangers — and in the end are only likely to exacerbate the problem. </w:t>
      </w:r>
      <w:r w:rsidRPr="00F5539C">
        <w:rPr>
          <w:rStyle w:val="StyleBoldUnderline"/>
          <w:rFonts w:ascii="Georgia" w:hAnsi="Georgia"/>
        </w:rPr>
        <w:t>For Americans to concede more of their civil liberties in return for “security” against lone wolves wouldn’t be a trade; it would be fraud</w:t>
      </w:r>
      <w:proofErr w:type="gramStart"/>
      <w:r w:rsidRPr="00F5539C">
        <w:rPr>
          <w:rStyle w:val="StyleBoldUnderline"/>
          <w:rFonts w:ascii="Georgia" w:hAnsi="Georgia"/>
        </w:rPr>
        <w:t>.</w:t>
      </w:r>
      <w:r w:rsidRPr="00F5539C">
        <w:rPr>
          <w:rFonts w:ascii="Georgia" w:hAnsi="Georgia"/>
          <w:sz w:val="12"/>
        </w:rPr>
        <w:t>¶</w:t>
      </w:r>
      <w:proofErr w:type="gramEnd"/>
      <w:r w:rsidRPr="00F5539C">
        <w:rPr>
          <w:rFonts w:ascii="Georgia" w:hAnsi="Georgia"/>
          <w:sz w:val="16"/>
        </w:rPr>
        <w:t xml:space="preserve"> Anatomy of the Wolf</w:t>
      </w:r>
      <w:r w:rsidRPr="00F5539C">
        <w:rPr>
          <w:rFonts w:ascii="Georgia" w:hAnsi="Georgia"/>
          <w:sz w:val="12"/>
        </w:rPr>
        <w:t>¶</w:t>
      </w:r>
      <w:r w:rsidRPr="00F5539C">
        <w:rPr>
          <w:rFonts w:ascii="Georgia" w:hAnsi="Georgia"/>
          <w:sz w:val="16"/>
        </w:rPr>
        <w:t xml:space="preserve"> The “literature” on both terrorism and the lone wolf should be approached with a healthy degree of skepticism. To this day, </w:t>
      </w:r>
      <w:r w:rsidRPr="00F5539C">
        <w:rPr>
          <w:rStyle w:val="StyleBoldUnderline"/>
          <w:rFonts w:ascii="Georgia" w:hAnsi="Georgia"/>
        </w:rPr>
        <w:t>there is little consensus on what exactly terrorism is; the same is true of the lone-wolf variety.</w:t>
      </w:r>
    </w:p>
    <w:p w14:paraId="73D28893" w14:textId="77777777" w:rsidR="005E33A1" w:rsidRPr="00F5539C" w:rsidRDefault="005E33A1" w:rsidP="005E33A1">
      <w:pPr>
        <w:pStyle w:val="Heading4"/>
        <w:rPr>
          <w:rFonts w:ascii="Georgia" w:hAnsi="Georgia"/>
        </w:rPr>
      </w:pPr>
      <w:r w:rsidRPr="00F5539C">
        <w:rPr>
          <w:rFonts w:ascii="Georgia" w:hAnsi="Georgia"/>
        </w:rPr>
        <w:t>Homegrown Terrorists are arrested before they can Do anything-SL</w:t>
      </w:r>
    </w:p>
    <w:p w14:paraId="6ECE5484" w14:textId="77777777" w:rsidR="005E33A1" w:rsidRPr="00F5539C" w:rsidRDefault="005E33A1" w:rsidP="005E33A1">
      <w:pPr>
        <w:rPr>
          <w:rFonts w:ascii="Georgia" w:hAnsi="Georgia"/>
        </w:rPr>
      </w:pPr>
      <w:r w:rsidRPr="00F5539C">
        <w:rPr>
          <w:rStyle w:val="StyleStyleBold12pt"/>
          <w:rFonts w:ascii="Georgia" w:hAnsi="Georgia"/>
        </w:rPr>
        <w:t>Rand Review Essay</w:t>
      </w:r>
      <w:r w:rsidRPr="00F5539C">
        <w:rPr>
          <w:rFonts w:ascii="Georgia" w:hAnsi="Georgia"/>
        </w:rPr>
        <w:t xml:space="preserve"> 2/26/-</w:t>
      </w:r>
      <w:r w:rsidRPr="00F5539C">
        <w:rPr>
          <w:rStyle w:val="StyleStyleBold12pt"/>
          <w:rFonts w:ascii="Georgia" w:hAnsi="Georgia"/>
        </w:rPr>
        <w:t>15</w:t>
      </w:r>
      <w:r w:rsidRPr="00F5539C">
        <w:rPr>
          <w:rFonts w:ascii="Georgia" w:hAnsi="Georgia"/>
        </w:rPr>
        <w:t>(Member of the Rand Corporation think tank, “Enemies Among Us: What We Know About Homegrown Terrorists”, the rand Corporation, http://www.rand.org/blog/rand-review/2015/02/enemies-among-us-what-we-know-about-homegrown-terrorists.html)</w:t>
      </w:r>
    </w:p>
    <w:p w14:paraId="7C8D3DC4" w14:textId="77777777" w:rsidR="005E33A1" w:rsidRPr="00F5539C" w:rsidRDefault="005E33A1" w:rsidP="005E33A1">
      <w:pPr>
        <w:rPr>
          <w:rFonts w:ascii="Georgia" w:hAnsi="Georgia"/>
          <w:sz w:val="14"/>
        </w:rPr>
      </w:pPr>
      <w:r w:rsidRPr="00F5539C">
        <w:rPr>
          <w:rFonts w:ascii="Georgia" w:hAnsi="Georgia"/>
          <w:sz w:val="14"/>
        </w:rPr>
        <w:t xml:space="preserve">A </w:t>
      </w:r>
      <w:hyperlink r:id="rId256" w:history="1">
        <w:r w:rsidRPr="00F5539C">
          <w:rPr>
            <w:rFonts w:ascii="Georgia" w:hAnsi="Georgia"/>
            <w:sz w:val="14"/>
          </w:rPr>
          <w:t>RAND analysis</w:t>
        </w:r>
      </w:hyperlink>
      <w:r w:rsidRPr="00F5539C">
        <w:rPr>
          <w:rFonts w:ascii="Georgia" w:hAnsi="Georgia"/>
          <w:sz w:val="14"/>
        </w:rPr>
        <w:t xml:space="preserve"> by </w:t>
      </w:r>
      <w:r w:rsidRPr="00F5539C">
        <w:rPr>
          <w:rStyle w:val="StyleBoldUnderline"/>
          <w:rFonts w:ascii="Georgia" w:hAnsi="Georgia"/>
        </w:rPr>
        <w:t>internationally renowned terrorism expert Brian Michael Jenkins of more than 100 cases found that almost all of the American jihadists who went overseas ended up dead or landed in the same place as Sinh Vinh Ngo Nguyen. Brought down by his trusted confidante, who was really working undercover for the FBI</w:t>
      </w:r>
      <w:r w:rsidRPr="00F5539C">
        <w:rPr>
          <w:rFonts w:ascii="Georgia" w:hAnsi="Georgia"/>
          <w:sz w:val="14"/>
        </w:rPr>
        <w:t xml:space="preserve">, Nguyen admitted in court that he was trying to get to Pakistan to help train al Qaeda fighters. He was sent to prison for 13 years. </w:t>
      </w:r>
      <w:r w:rsidRPr="00F5539C">
        <w:rPr>
          <w:rStyle w:val="Emphasis"/>
          <w:rFonts w:ascii="Georgia" w:hAnsi="Georgia"/>
        </w:rPr>
        <w:t>“Yes, this does represent a new layer of threat, a new dimension,” says Jenkins. “But given the numbers of it, it's something that's manageable.</w:t>
      </w:r>
      <w:r w:rsidRPr="00F5539C">
        <w:rPr>
          <w:rFonts w:ascii="Georgia" w:hAnsi="Georgia"/>
          <w:sz w:val="14"/>
        </w:rPr>
        <w:t xml:space="preserve"> The fact is</w:t>
      </w:r>
      <w:proofErr w:type="gramStart"/>
      <w:r w:rsidRPr="00F5539C">
        <w:rPr>
          <w:rFonts w:ascii="Georgia" w:hAnsi="Georgia"/>
          <w:sz w:val="14"/>
        </w:rPr>
        <w:t>,</w:t>
      </w:r>
      <w:proofErr w:type="gramEnd"/>
      <w:r w:rsidRPr="00F5539C">
        <w:rPr>
          <w:rFonts w:ascii="Georgia" w:hAnsi="Georgia"/>
          <w:sz w:val="14"/>
        </w:rPr>
        <w:t xml:space="preserve"> </w:t>
      </w:r>
      <w:r w:rsidRPr="00F5539C">
        <w:rPr>
          <w:rStyle w:val="StyleBoldUnderline"/>
          <w:rFonts w:ascii="Georgia" w:hAnsi="Georgia"/>
        </w:rPr>
        <w:t>most of the people returning to the United States haven't done anything because they're arrested.</w:t>
      </w:r>
      <w:r w:rsidRPr="00F5539C">
        <w:rPr>
          <w:rFonts w:ascii="Georgia" w:hAnsi="Georgia"/>
          <w:sz w:val="14"/>
        </w:rPr>
        <w:t>” The trickle of American recruits to overseas jihadist groups has quickened in recent years with the opening of new—and especially violent—fronts in Syria and Iraq, according to intelligence estimates. President Obama cited the threat those fighters could pose if they return home “trained and battle-hardened” as one reason to launch air strikes against the group known as the Islamic State</w:t>
      </w:r>
      <w:r w:rsidRPr="00F5539C">
        <w:rPr>
          <w:rStyle w:val="StyleBoldUnderline"/>
          <w:rFonts w:ascii="Georgia" w:hAnsi="Georgia"/>
        </w:rPr>
        <w:t>. Jenkins looked at how previous waves of American volunteers had fared as they tried to make their way to and from jihadist camps in places like Somalia or Afghanistan. He found that a third had been arrested before their plans even got off the ground, typically on charges of attempting to provide material support to a terrorist organization</w:t>
      </w:r>
      <w:r w:rsidRPr="00F5539C">
        <w:rPr>
          <w:rFonts w:ascii="Georgia" w:hAnsi="Georgia"/>
          <w:sz w:val="14"/>
        </w:rPr>
        <w:t xml:space="preserve">. </w:t>
      </w:r>
      <w:r w:rsidRPr="00F5539C">
        <w:rPr>
          <w:rStyle w:val="StyleBoldUnderline"/>
          <w:rFonts w:ascii="Georgia" w:hAnsi="Georgia"/>
        </w:rPr>
        <w:t>. Another third were arrested or killed overseas, and a quarter more were arrested after they came home</w:t>
      </w:r>
      <w:r w:rsidRPr="00F5539C">
        <w:rPr>
          <w:rFonts w:ascii="Georgia" w:hAnsi="Georgia"/>
          <w:sz w:val="14"/>
        </w:rPr>
        <w:t xml:space="preserve"> </w:t>
      </w:r>
      <w:r w:rsidRPr="00F5539C">
        <w:rPr>
          <w:rStyle w:val="Emphasis"/>
          <w:rFonts w:ascii="Georgia" w:hAnsi="Georgia"/>
        </w:rPr>
        <w:t>That left roughly one in ten who had made it overseas and remained at large, none of whom are known to have returned.</w:t>
      </w:r>
      <w:r w:rsidRPr="00F5539C">
        <w:rPr>
          <w:rFonts w:ascii="Georgia" w:hAnsi="Georgia"/>
          <w:sz w:val="14"/>
        </w:rPr>
        <w:t xml:space="preserve"> The </w:t>
      </w:r>
      <w:r w:rsidRPr="00F5539C">
        <w:rPr>
          <w:rStyle w:val="StyleBoldUnderline"/>
          <w:rFonts w:ascii="Georgia" w:hAnsi="Georgia"/>
        </w:rPr>
        <w:t>majority of the volunteers were native-born or naturalized U.S. citizens</w:t>
      </w:r>
      <w:r w:rsidRPr="00F5539C">
        <w:rPr>
          <w:rFonts w:ascii="Georgia" w:hAnsi="Georgia"/>
          <w:sz w:val="14"/>
        </w:rPr>
        <w:t>, Muslims by birth or—like Nguyen—zealous converts. Some were little more than “jihadi tourists,” writes Jenkins, snapping selfies and bragging to their friends online. Most saw themselves as freedom fighters or religious warriors, committed to the cause and ready to die for it</w:t>
      </w:r>
      <w:r w:rsidRPr="00F5539C">
        <w:rPr>
          <w:rStyle w:val="StyleBoldUnderline"/>
          <w:rFonts w:ascii="Georgia" w:hAnsi="Georgia"/>
        </w:rPr>
        <w:t>. Despite the rhetoric, their record as terrorist threats within the United States has so far been thin</w:t>
      </w:r>
      <w:r w:rsidRPr="00F5539C">
        <w:rPr>
          <w:rFonts w:ascii="Georgia" w:hAnsi="Georgia"/>
          <w:sz w:val="14"/>
        </w:rPr>
        <w:t>.</w:t>
      </w:r>
      <w:r w:rsidRPr="00F5539C">
        <w:rPr>
          <w:rStyle w:val="Emphasis"/>
          <w:rFonts w:ascii="Georgia" w:hAnsi="Georgia"/>
        </w:rPr>
        <w:t xml:space="preserve"> Of the 124 cases Jenkins analyzed, nine were accused of plotting to carry out an attack on American soil after they returned. Eight were arrested, most before they could do much more than plan. Only one managed to see an attack through to the end—almost</w:t>
      </w:r>
      <w:r w:rsidRPr="00F5539C">
        <w:rPr>
          <w:rFonts w:ascii="Georgia" w:hAnsi="Georgia"/>
          <w:sz w:val="14"/>
        </w:rPr>
        <w:t xml:space="preserve">. Faisal Shahzad—described by neighbors in media reports as a “normal dude” who appeared to be living a typical American life—parked a Nissan Pathfinder packed with explosives in New York City's Times Square in May 2010. He had spent time in a militant camp in Pakistan, learning to make bombs—but on this night, he couldn't get the Pathfinder to detonate. He fled and </w:t>
      </w:r>
      <w:proofErr w:type="gramStart"/>
      <w:r w:rsidRPr="00F5539C">
        <w:rPr>
          <w:rFonts w:ascii="Georgia" w:hAnsi="Georgia"/>
          <w:sz w:val="14"/>
        </w:rPr>
        <w:t>was arrested days</w:t>
      </w:r>
      <w:proofErr w:type="gramEnd"/>
      <w:r w:rsidRPr="00F5539C">
        <w:rPr>
          <w:rFonts w:ascii="Georgia" w:hAnsi="Georgia"/>
          <w:sz w:val="14"/>
        </w:rPr>
        <w:t xml:space="preserve"> later trying to board a flight to Dubai. His guilty plea sent him to prison for life.</w:t>
      </w:r>
    </w:p>
    <w:p w14:paraId="5187851C" w14:textId="77777777" w:rsidR="005E33A1" w:rsidRPr="00F5539C" w:rsidRDefault="005E33A1" w:rsidP="005E33A1">
      <w:pPr>
        <w:pStyle w:val="Heading4"/>
        <w:rPr>
          <w:rFonts w:ascii="Georgia" w:hAnsi="Georgia"/>
        </w:rPr>
      </w:pPr>
      <w:r w:rsidRPr="00F5539C">
        <w:rPr>
          <w:rFonts w:ascii="Georgia" w:hAnsi="Georgia"/>
        </w:rPr>
        <w:t>It’s a mix of good organization and institutional culture that stops terrorism not spying on U.S. Citizens-SL</w:t>
      </w:r>
    </w:p>
    <w:p w14:paraId="570A5538" w14:textId="77777777" w:rsidR="005E33A1" w:rsidRPr="00F5539C" w:rsidRDefault="005E33A1" w:rsidP="005E33A1">
      <w:pPr>
        <w:rPr>
          <w:rFonts w:ascii="Georgia" w:hAnsi="Georgia"/>
        </w:rPr>
      </w:pPr>
      <w:r w:rsidRPr="00F5539C">
        <w:rPr>
          <w:rStyle w:val="StyleStyleBold12pt"/>
          <w:rFonts w:ascii="Georgia" w:hAnsi="Georgia"/>
        </w:rPr>
        <w:t xml:space="preserve">Jenkins </w:t>
      </w:r>
      <w:r w:rsidRPr="00F5539C">
        <w:rPr>
          <w:rFonts w:ascii="Georgia" w:hAnsi="Georgia"/>
        </w:rPr>
        <w:t>1/30/-</w:t>
      </w:r>
      <w:r w:rsidRPr="00F5539C">
        <w:rPr>
          <w:rStyle w:val="StyleStyleBold12pt"/>
          <w:rFonts w:ascii="Georgia" w:hAnsi="Georgia"/>
        </w:rPr>
        <w:t>15</w:t>
      </w:r>
      <w:r w:rsidRPr="00F5539C">
        <w:rPr>
          <w:rFonts w:ascii="Georgia" w:hAnsi="Georgia"/>
        </w:rPr>
        <w:t>(Brian Michaal Brian Michael Jenkins is a senior adviser to the president of the RAND Corporation and author of numerous books, reports, and articles on terrorism-related topics, “Improving Domestic Security to Combat Today's Terrorist Threats”, The Rand Corporation, http://www.rand.org/blog/2015/01/improving-domestic-security-to-combat-todays-terrorist.html)</w:t>
      </w:r>
    </w:p>
    <w:p w14:paraId="2C195151" w14:textId="42741B36" w:rsidR="00282150" w:rsidRPr="00F5539C" w:rsidRDefault="005E33A1" w:rsidP="005E33A1">
      <w:pPr>
        <w:rPr>
          <w:rFonts w:ascii="Georgia" w:hAnsi="Georgia"/>
        </w:rPr>
      </w:pPr>
      <w:r w:rsidRPr="00F5539C">
        <w:rPr>
          <w:rStyle w:val="StyleBoldUnderline"/>
          <w:rFonts w:ascii="Georgia" w:hAnsi="Georgia"/>
        </w:rPr>
        <w:t>Authorities have been remarkably successful in keeping Americans safe since 9/11</w:t>
      </w:r>
      <w:r w:rsidRPr="00F5539C">
        <w:rPr>
          <w:rFonts w:ascii="Georgia" w:hAnsi="Georgia"/>
          <w:sz w:val="16"/>
        </w:rPr>
        <w:t xml:space="preserve">, but </w:t>
      </w:r>
      <w:r w:rsidRPr="00F5539C">
        <w:rPr>
          <w:rStyle w:val="StyleBoldUnderline"/>
          <w:rFonts w:ascii="Georgia" w:hAnsi="Georgia"/>
        </w:rPr>
        <w:t xml:space="preserve">the changing nature of the terrorist threat puts </w:t>
      </w:r>
      <w:proofErr w:type="gramStart"/>
      <w:r w:rsidRPr="00F5539C">
        <w:rPr>
          <w:rStyle w:val="StyleBoldUnderline"/>
          <w:rFonts w:ascii="Georgia" w:hAnsi="Georgia"/>
        </w:rPr>
        <w:t>ever greater</w:t>
      </w:r>
      <w:proofErr w:type="gramEnd"/>
      <w:r w:rsidRPr="00F5539C">
        <w:rPr>
          <w:rStyle w:val="StyleBoldUnderline"/>
          <w:rFonts w:ascii="Georgia" w:hAnsi="Georgia"/>
        </w:rPr>
        <w:t xml:space="preserve"> emphasis on the need for effective domestic intelligence efforts. There is widespread agreement that the U.S. domestic security apparatus must be </w:t>
      </w:r>
      <w:r w:rsidRPr="00F5539C">
        <w:rPr>
          <w:rStyle w:val="Emphasis"/>
          <w:rFonts w:ascii="Georgia" w:hAnsi="Georgia"/>
          <w:b w:val="0"/>
        </w:rPr>
        <w:t>improved</w:t>
      </w:r>
      <w:r w:rsidRPr="00F5539C">
        <w:rPr>
          <w:rStyle w:val="Emphasis"/>
          <w:rFonts w:ascii="Georgia" w:hAnsi="Georgia"/>
        </w:rPr>
        <w:t>, although not at the expense of civil liberties and personal privacy.</w:t>
      </w:r>
      <w:r w:rsidRPr="00F5539C">
        <w:rPr>
          <w:rFonts w:ascii="Georgia" w:hAnsi="Georgia"/>
          <w:sz w:val="16"/>
        </w:rPr>
        <w:t xml:space="preserve"> That is the fundamental conclusion of a just-released report, “Domestic Security,” by Business Executives for National Security (BENS). One may understandably ask why, nearly 14 years after 9/11 during which U.S. intelligence programs and procedures have been examined, prodded and reconstructed several times, BENS felt it necessary to conduct yet another study. As a member of the BENS Practitioners Panel, which reviewed the findings and helped shape the final report, the rationale was clear.</w:t>
      </w:r>
      <w:r w:rsidRPr="00F5539C">
        <w:rPr>
          <w:rStyle w:val="StyleBoldUnderline"/>
          <w:rFonts w:ascii="Georgia" w:hAnsi="Georgia"/>
        </w:rPr>
        <w:t xml:space="preserve"> Intelligence is difficult to do and hard to get right, and while improvements have been made, some stubborn institutional problems persist. More importantly, terrorism has evolved</w:t>
      </w:r>
      <w:r w:rsidRPr="00F5539C">
        <w:rPr>
          <w:rStyle w:val="Emphasis"/>
          <w:rFonts w:ascii="Georgia" w:hAnsi="Georgia"/>
        </w:rPr>
        <w:t>. Today's threat differs significantly from the threat faced in the immediate shadow of 9/11.</w:t>
      </w:r>
      <w:r w:rsidRPr="00F5539C">
        <w:rPr>
          <w:rFonts w:ascii="Georgia" w:hAnsi="Georgia"/>
          <w:sz w:val="16"/>
        </w:rPr>
        <w:t xml:space="preserve"> At that time, the possibility of further centrally directed, large-scale attacks was what worried authorities most</w:t>
      </w:r>
      <w:r w:rsidRPr="00F5539C">
        <w:rPr>
          <w:rStyle w:val="StyleBoldUnderline"/>
          <w:rFonts w:ascii="Georgia" w:hAnsi="Georgia"/>
        </w:rPr>
        <w:t>. As al Qaeda's ability to project terrorist power declined, concern about homegrown terrorists grew</w:t>
      </w:r>
      <w:r w:rsidRPr="00F5539C">
        <w:rPr>
          <w:rFonts w:ascii="Georgia" w:hAnsi="Georgia"/>
          <w:sz w:val="16"/>
        </w:rPr>
        <w:t xml:space="preserve">. Today, the United States confronts a multilayered threat. The geographic expansion of al Qaeda and the creation of new terrorist safe havens in the Middle East and across Africa offer terrorists new launching pads. The civil wars in Syria and Iraq and the creation of the Islamic State in Iraq and Syria (ISIS) have attracted thousands of foreign fighters, including several thousand from Europe, Australia and America — a steady flow of eager volunteers with Western passports and “clean skins” for terrorist planners to recruit, train and turn around for operations in the West. Both al Qaeda and its jihadist rival, ISIS, exhort those who cannot make it to the jihadist fronts to carry out attacks at home, while local jihadists look forward to a competition between the two organizations to carry out the most spectacular terrorist attacks abroad. </w:t>
      </w:r>
      <w:r w:rsidRPr="00F5539C">
        <w:rPr>
          <w:rStyle w:val="StyleBoldUnderline"/>
          <w:rFonts w:ascii="Georgia" w:hAnsi="Georgia"/>
        </w:rPr>
        <w:t>Intelligence services must continue to prevent major terrorist assaults dispatched from abroad, head off new shoe and underwear bombers, intercept individuals returning from jihadist fronts with terrorist intentions, while at the same time uncovering and thwarting homegrown plots.</w:t>
      </w:r>
      <w:r w:rsidRPr="00F5539C">
        <w:rPr>
          <w:rFonts w:ascii="Georgia" w:hAnsi="Georgia"/>
          <w:sz w:val="16"/>
        </w:rPr>
        <w:t xml:space="preserve"> The recent spate of deadly attacks in Europe underscores the necessity for ensuring that intelligence keeps up with the threat. France's intelligence services are highly competent but are simply being overwhelmed by the growing volume of individuals they have to monitor. The BENS report recommends the creation of a national intelligence enterprise that brings together federal agencies and the nation's 800,000 state and local law enforcement officers. This will require enhancing the FBI-led Joint Terrorism Task Forces and other scaffolds that bridge federal and local efforts. It calls for real-time sharing of information about current counterterrorism investigations and enhancing intelligence analyst capabilities at all levels, which will require training and career incentives. To bring greater federal focus on domestic intelligence structures, the BENS report recommends that the Office of the Director of National Intelligence, which has tended to focus exclusively on foreign intelligence, take the lead. A national effort will require establishing a domestic threat framework to assess threats and prioritize intelligence needs. The report concludes that the Department of Homeland Security's Office of Intelligence and Analysis should focus its attention on border protection and transportation security, aggregating intelligence from its component agencies — such as Immigration and Customs and Border Protection — on the front line in protecting the country against foreign fighters and Americans returning from Syria and on aggregating and disseminating intelligence to and from the private sector. BENS advises consolidating congressional oversight into a handful of committees — more than 90 now share oversight responsibilities. Of all the recommendations, this one will have the steepest hill to climb. </w:t>
      </w:r>
      <w:r w:rsidRPr="00F5539C">
        <w:rPr>
          <w:rStyle w:val="StyleBoldUnderline"/>
          <w:rFonts w:ascii="Georgia" w:hAnsi="Georgia"/>
        </w:rPr>
        <w:t xml:space="preserve">The report does not recommend that the intelligence community be reorganized. </w:t>
      </w:r>
      <w:proofErr w:type="gramStart"/>
      <w:r w:rsidRPr="00F5539C">
        <w:rPr>
          <w:rStyle w:val="StyleBoldUnderline"/>
          <w:rFonts w:ascii="Georgia" w:hAnsi="Georgia"/>
        </w:rPr>
        <w:t>BENS</w:t>
      </w:r>
      <w:proofErr w:type="gramEnd"/>
      <w:r w:rsidRPr="00F5539C">
        <w:rPr>
          <w:rStyle w:val="StyleBoldUnderline"/>
          <w:rFonts w:ascii="Georgia" w:hAnsi="Georgia"/>
        </w:rPr>
        <w:t xml:space="preserve"> members and the Practitioners Panel, including me, felt that another reorganization would do little more than disrupt intelligence operations. Instead, the report suggests adjustments and enhancements to ongoing efforts, presented in the practical language of corporate executives. Americans who think counterterrorism is what they see on “24” or “Homeland” will find the report about as interesting as a manual on improving carburetor performance. In the real world, counterterrorism is about organization, coordination, interoperability, information flows, institutional cultures and oversight</w:t>
      </w:r>
      <w:r w:rsidRPr="00F5539C">
        <w:rPr>
          <w:rFonts w:ascii="Georgia" w:hAnsi="Georgia"/>
          <w:sz w:val="16"/>
        </w:rPr>
        <w:t>. The BENS report avoids the headline-grabbing hyperbole that usually accompanies such productions</w:t>
      </w:r>
      <w:r w:rsidRPr="00F5539C">
        <w:rPr>
          <w:rStyle w:val="StyleBoldUnderline"/>
          <w:rFonts w:ascii="Georgia" w:hAnsi="Georgia"/>
        </w:rPr>
        <w:t>. There are none of the ominous “not if, but when” predictions, no dramatic warnings of the dire consequences that will occur unless immediate measures are taken. Discussions about domestic intelligence are either technical or philosophical.</w:t>
      </w:r>
      <w:r w:rsidRPr="00F5539C">
        <w:rPr>
          <w:rFonts w:ascii="Georgia" w:hAnsi="Georgia"/>
          <w:sz w:val="16"/>
        </w:rPr>
        <w:t xml:space="preserve"> No single report can answer all the questions once and for all. How do authorities deter violence without discouraging free expression? How can they uncover dangerous conspiracies without destroying privacy? </w:t>
      </w:r>
      <w:r w:rsidRPr="00F5539C">
        <w:rPr>
          <w:rStyle w:val="Emphasis"/>
          <w:rFonts w:ascii="Georgia" w:hAnsi="Georgia"/>
        </w:rPr>
        <w:t xml:space="preserve">At what point does a fantasizing fanatic become a threat to public safety? </w:t>
      </w:r>
      <w:r w:rsidRPr="00F5539C">
        <w:rPr>
          <w:rFonts w:ascii="Georgia" w:hAnsi="Georgia"/>
          <w:sz w:val="16"/>
        </w:rPr>
        <w:t>It would be so much easier if there were clear lines. There are no clear lines. There always will be debate, as there should be.</w:t>
      </w:r>
    </w:p>
    <w:p w14:paraId="18F87DEE" w14:textId="77777777" w:rsidR="00FA375A" w:rsidRPr="00F5539C" w:rsidRDefault="00FA375A" w:rsidP="00FA375A">
      <w:pPr>
        <w:pStyle w:val="Heading4"/>
        <w:rPr>
          <w:rFonts w:ascii="Georgia" w:hAnsi="Georgia"/>
        </w:rPr>
      </w:pPr>
      <w:r w:rsidRPr="00F5539C">
        <w:rPr>
          <w:rFonts w:ascii="Georgia" w:hAnsi="Georgia"/>
        </w:rPr>
        <w:t>Lone wolf terrorism is widely ineffective, losing support from actual organizations</w:t>
      </w:r>
    </w:p>
    <w:p w14:paraId="1003D16E" w14:textId="77777777" w:rsidR="00FA375A" w:rsidRPr="00F5539C" w:rsidRDefault="00FA375A" w:rsidP="00FA375A">
      <w:pPr>
        <w:rPr>
          <w:rStyle w:val="StyleStyleBold12pt"/>
          <w:rFonts w:ascii="Georgia" w:hAnsi="Georgia"/>
        </w:rPr>
      </w:pPr>
      <w:r w:rsidRPr="00F5539C">
        <w:rPr>
          <w:rStyle w:val="StyleStyleBold12pt"/>
          <w:rFonts w:ascii="Georgia" w:hAnsi="Georgia"/>
        </w:rPr>
        <w:t>Stewart 11</w:t>
      </w:r>
    </w:p>
    <w:p w14:paraId="7D8624C0" w14:textId="77777777" w:rsidR="00FA375A" w:rsidRPr="00F5539C" w:rsidRDefault="00FA375A" w:rsidP="00FA375A">
      <w:pPr>
        <w:rPr>
          <w:rFonts w:ascii="Georgia" w:hAnsi="Georgia"/>
        </w:rPr>
      </w:pPr>
      <w:r w:rsidRPr="00F5539C">
        <w:rPr>
          <w:rFonts w:ascii="Georgia" w:hAnsi="Georgia"/>
        </w:rPr>
        <w:t>(Scott Stewart, former special agent with the U.S. State Department and supervisor for stratfor’s security analysis, Cutting Through the Lone-Wolf Hype, 9/22/11, https://www.stratfor.com/weekly/20110921-cutting-through-lone-wolf-hype)</w:t>
      </w:r>
    </w:p>
    <w:p w14:paraId="1E3CD802" w14:textId="77777777" w:rsidR="00FA375A" w:rsidRPr="00F5539C" w:rsidRDefault="00FA375A" w:rsidP="00FA375A">
      <w:pPr>
        <w:rPr>
          <w:rFonts w:ascii="Georgia" w:hAnsi="Georgia"/>
        </w:rPr>
      </w:pPr>
      <w:r w:rsidRPr="00F5539C">
        <w:rPr>
          <w:rFonts w:ascii="Georgia" w:hAnsi="Georgia"/>
        </w:rPr>
        <w:t xml:space="preserve">However, </w:t>
      </w:r>
      <w:r w:rsidRPr="00F5539C">
        <w:rPr>
          <w:rStyle w:val="StyleBoldUnderline"/>
          <w:rFonts w:ascii="Georgia" w:hAnsi="Georgia"/>
        </w:rPr>
        <w:t>in the jihadist realm</w:t>
      </w:r>
      <w:r w:rsidRPr="00F5539C">
        <w:rPr>
          <w:rFonts w:ascii="Georgia" w:hAnsi="Georgia"/>
        </w:rPr>
        <w:t xml:space="preserve">, as in the white-supremacist realm before it, </w:t>
      </w:r>
      <w:r w:rsidRPr="00F5539C">
        <w:rPr>
          <w:rStyle w:val="StyleBoldUnderline"/>
          <w:rFonts w:ascii="Georgia" w:hAnsi="Georgia"/>
        </w:rPr>
        <w:t xml:space="preserve">the shift to leaderless resistance was an admission of weakness rather than a sign of strength. Jihadists recognized that they have been extremely limited in their ability to successfully attack the West, and while jihadist groups welcomed recruits in the past, they are now telling them it is too dangerous because of the steps taken by the United States and its allies to combat the transnational terrorist threat. </w:t>
      </w:r>
      <w:r w:rsidRPr="00F5539C">
        <w:rPr>
          <w:rFonts w:ascii="Georgia" w:hAnsi="Georgia"/>
        </w:rPr>
        <w:t xml:space="preserve">Having established that when a group promotes leaderless resistance as an operational model it is a sign of failure rather than strength, let's take a look at how the theory translates into practice. </w:t>
      </w:r>
      <w:r w:rsidRPr="00F5539C">
        <w:rPr>
          <w:rStyle w:val="StyleBoldUnderline"/>
          <w:rFonts w:ascii="Georgia" w:hAnsi="Georgia"/>
        </w:rPr>
        <w:t>On its face</w:t>
      </w:r>
      <w:r w:rsidRPr="00F5539C">
        <w:rPr>
          <w:rFonts w:ascii="Georgia" w:hAnsi="Georgia"/>
        </w:rPr>
        <w:t xml:space="preserve">, as described by strategists such as Beam and al-Suri, </w:t>
      </w:r>
      <w:r w:rsidRPr="00F5539C">
        <w:rPr>
          <w:rStyle w:val="StyleBoldUnderline"/>
          <w:rFonts w:ascii="Georgia" w:hAnsi="Georgia"/>
        </w:rPr>
        <w:t>the leaderless-resistance theory is tactically sound</w:t>
      </w:r>
      <w:r w:rsidRPr="00F5539C">
        <w:rPr>
          <w:rFonts w:ascii="Georgia" w:hAnsi="Georgia"/>
        </w:rPr>
        <w:t xml:space="preserve">. By operating as lone wolves or small, insulated cells, operatives can increase their operational security and make it more difficult for law enforcement and intelligence agencies to identify them. As seen by examples such as Fort Hood shooter Nidal Hassan and Roshonara Choudhry, who stabbed British lawmaker Stephen Timms with a kitchen knife in May 2010, such attacks can create a significant impact with very little cost. Lone wolves and small cells do indeed present unique challenges, but </w:t>
      </w:r>
      <w:r w:rsidRPr="00F5539C">
        <w:rPr>
          <w:rStyle w:val="StyleBoldUnderline"/>
          <w:rFonts w:ascii="Georgia" w:hAnsi="Georgia"/>
        </w:rPr>
        <w:t xml:space="preserve">history has shown that it is very difficult to put the lone-wolf theory into practice. For every Eric Rudolph, Nidal Hasan and Anders Breivik there are scores of half-baked lone-wolf wannabes who either botch their operations or are uncovered before they can launch an attack. </w:t>
      </w:r>
      <w:r w:rsidRPr="00F5539C">
        <w:rPr>
          <w:rFonts w:ascii="Georgia" w:hAnsi="Georgia"/>
        </w:rPr>
        <w:t xml:space="preserve">It is a rare individual who possesses the requisite combination of will, discipline, adaptability, resourcefulness and technical skill to make the leap from theory to practice and become a successful lone wolf. </w:t>
      </w:r>
      <w:r w:rsidRPr="00F5539C">
        <w:rPr>
          <w:rStyle w:val="StyleBoldUnderline"/>
          <w:rFonts w:ascii="Georgia" w:hAnsi="Georgia"/>
        </w:rPr>
        <w:t>Immaturity, impatience and incompetence are frequently the bane of failed lone-wolf operators, who also frequently lack a realistic assessment of their capabilities and tend to attempt attacks that are far too complex</w:t>
      </w:r>
      <w:r w:rsidRPr="00F5539C">
        <w:rPr>
          <w:rFonts w:ascii="Georgia" w:hAnsi="Georgia"/>
        </w:rPr>
        <w:t>. When they try to do something spectacular they frequently achieve little or nothing. By definition and operational necessity</w:t>
      </w:r>
      <w:r w:rsidRPr="00F5539C">
        <w:rPr>
          <w:rStyle w:val="StyleBoldUnderline"/>
          <w:rFonts w:ascii="Georgia" w:hAnsi="Georgia"/>
        </w:rPr>
        <w:t>, lone-wolf operatives do not have the luxury of attending training camps where they can be taught effective terrorist tradecraft</w:t>
      </w:r>
      <w:r w:rsidRPr="00F5539C">
        <w:rPr>
          <w:rFonts w:ascii="Georgia" w:hAnsi="Georgia"/>
        </w:rPr>
        <w:t>. Nasir al-Wahayshi has recognized this and has urged jihadist lone wolves to focus on simple, easily accomplished attacks that can be conducted with readily available items and that do not require advanced tradecraft to succeed.</w:t>
      </w:r>
    </w:p>
    <w:p w14:paraId="7C4C5F7F" w14:textId="77777777" w:rsidR="00FA375A" w:rsidRPr="00F5539C" w:rsidRDefault="00FA375A" w:rsidP="00030248">
      <w:pPr>
        <w:rPr>
          <w:rFonts w:ascii="Georgia" w:hAnsi="Georgia"/>
        </w:rPr>
      </w:pPr>
    </w:p>
    <w:p w14:paraId="04E94FF8" w14:textId="77777777" w:rsidR="00FA375A" w:rsidRPr="00F5539C" w:rsidRDefault="00FA375A" w:rsidP="00FA375A">
      <w:pPr>
        <w:pStyle w:val="Heading4"/>
        <w:rPr>
          <w:rFonts w:ascii="Georgia" w:hAnsi="Georgia"/>
        </w:rPr>
      </w:pPr>
      <w:r w:rsidRPr="00F5539C">
        <w:rPr>
          <w:rFonts w:ascii="Georgia" w:hAnsi="Georgia"/>
        </w:rPr>
        <w:t>Lone wolf terror not a huge threat</w:t>
      </w:r>
    </w:p>
    <w:p w14:paraId="05AD8A94" w14:textId="77777777" w:rsidR="00FA375A" w:rsidRPr="00F5539C" w:rsidRDefault="00FA375A" w:rsidP="00FA375A">
      <w:pPr>
        <w:rPr>
          <w:rStyle w:val="StyleStyleBold12pt"/>
          <w:rFonts w:ascii="Georgia" w:hAnsi="Georgia"/>
        </w:rPr>
      </w:pPr>
      <w:r w:rsidRPr="00F5539C">
        <w:rPr>
          <w:rStyle w:val="StyleStyleBold12pt"/>
          <w:rFonts w:ascii="Georgia" w:hAnsi="Georgia"/>
        </w:rPr>
        <w:t>Ward 15</w:t>
      </w:r>
    </w:p>
    <w:p w14:paraId="6DAA0D0E" w14:textId="77777777" w:rsidR="00FA375A" w:rsidRPr="00F5539C" w:rsidRDefault="00FA375A" w:rsidP="00FA375A">
      <w:pPr>
        <w:rPr>
          <w:rFonts w:ascii="Georgia" w:hAnsi="Georgia"/>
        </w:rPr>
      </w:pPr>
      <w:r w:rsidRPr="00F5539C">
        <w:rPr>
          <w:rFonts w:ascii="Georgia" w:hAnsi="Georgia"/>
        </w:rPr>
        <w:t>Alex Ward, Assistant Director of the Brent Scowcroft Center on International Security, How Much Does ISIS Really Threaten America</w:t>
      </w:r>
      <w:proofErr w:type="gramStart"/>
      <w:r w:rsidRPr="00F5539C">
        <w:rPr>
          <w:rFonts w:ascii="Georgia" w:hAnsi="Georgia"/>
        </w:rPr>
        <w:t>?,</w:t>
      </w:r>
      <w:proofErr w:type="gramEnd"/>
      <w:r w:rsidRPr="00F5539C">
        <w:rPr>
          <w:rFonts w:ascii="Georgia" w:hAnsi="Georgia"/>
        </w:rPr>
        <w:t xml:space="preserve"> 5/29/15, http://nationalinterest.org/feature/how-much-does-isis-really-threaten-america-12993</w:t>
      </w:r>
    </w:p>
    <w:p w14:paraId="4FD6F7B2" w14:textId="2FC3C241" w:rsidR="00FA375A" w:rsidRPr="00F5539C" w:rsidRDefault="00FA375A" w:rsidP="00FA375A">
      <w:pPr>
        <w:rPr>
          <w:rFonts w:ascii="Georgia" w:hAnsi="Georgia"/>
        </w:rPr>
      </w:pPr>
      <w:r w:rsidRPr="00F5539C">
        <w:rPr>
          <w:rFonts w:ascii="Georgia" w:hAnsi="Georgia"/>
        </w:rPr>
        <w:t>Indeed</w:t>
      </w:r>
      <w:r w:rsidRPr="00F5539C">
        <w:rPr>
          <w:rStyle w:val="StyleBoldUnderline"/>
          <w:rFonts w:ascii="Georgia" w:hAnsi="Georgia"/>
        </w:rPr>
        <w:t>, the threats facing the American homeland today, mostly of the “lone wolf” variety, are threats the United States has faced for years</w:t>
      </w:r>
      <w:r w:rsidRPr="00F5539C">
        <w:rPr>
          <w:rFonts w:ascii="Georgia" w:hAnsi="Georgia"/>
        </w:rPr>
        <w:t xml:space="preserve">. What is needed now is a new way of dealing with an old problem. In an era of increased connectivity, the ability of terrorists to contact lone-wolf candidates is greater than ever—and American leaders are worried. </w:t>
      </w:r>
      <w:r w:rsidRPr="00F5539C">
        <w:rPr>
          <w:rStyle w:val="StyleBoldUnderline"/>
          <w:rFonts w:ascii="Georgia" w:hAnsi="Georgia"/>
        </w:rPr>
        <w:t>Terrorist organizations</w:t>
      </w:r>
      <w:r w:rsidRPr="00F5539C">
        <w:rPr>
          <w:rFonts w:ascii="Georgia" w:hAnsi="Georgia"/>
        </w:rPr>
        <w:t>, like ISIS</w:t>
      </w:r>
      <w:r w:rsidRPr="00F5539C">
        <w:rPr>
          <w:rStyle w:val="StyleBoldUnderline"/>
          <w:rFonts w:ascii="Georgia" w:hAnsi="Georgia"/>
        </w:rPr>
        <w:t>, have used the means of this hyper-connected era, especially social media, to great effect. A Brookings Institution study showed that ISIS has a “sophisticated and innovative methodology” that makes use of the “at least 46,000 ISIS-supporting Twitter accounts</w:t>
      </w:r>
      <w:r w:rsidRPr="00F5539C">
        <w:rPr>
          <w:rFonts w:ascii="Georgia" w:hAnsi="Georgia"/>
        </w:rPr>
        <w:t xml:space="preserve">.” </w:t>
      </w:r>
      <w:r w:rsidRPr="00F5539C">
        <w:rPr>
          <w:rStyle w:val="StyleBoldUnderline"/>
          <w:rFonts w:ascii="Georgia" w:hAnsi="Georgia"/>
        </w:rPr>
        <w:t>This social media strategy</w:t>
      </w:r>
      <w:r w:rsidRPr="00F5539C">
        <w:rPr>
          <w:rFonts w:ascii="Georgia" w:hAnsi="Georgia"/>
        </w:rPr>
        <w:t>—and the appeal of ISIS’ cause—</w:t>
      </w:r>
      <w:r w:rsidRPr="00F5539C">
        <w:rPr>
          <w:rStyle w:val="StyleBoldUnderline"/>
          <w:rFonts w:ascii="Georgia" w:hAnsi="Georgia"/>
        </w:rPr>
        <w:t>has attracted lone wolves to carry out strikes in the West</w:t>
      </w:r>
      <w:r w:rsidRPr="00F5539C">
        <w:rPr>
          <w:rFonts w:ascii="Georgia" w:hAnsi="Georgia"/>
        </w:rPr>
        <w:t>, with the brutal attack in Paris so far being the most significant. The United States is worried sick about a potential terrorist-inspired lone wolf operation on its own soil and is scrambling to tighten security at military bases and malls alike. In addition, ISIS’ mastery of social media and messaging inspired a cadre of foreign fighters and people sympathetic to its mission. Many fighters have gone to the battlefields in Iraq, Syria, and beyond in hopes of establishing an Islamic state. Nicholas Rasmussen, Director of the National Counterterrorism Center, called the rate of foreign fighters traveling to the area “unprecedented.” The worry for Western governments is that these fighters will obtain advanced asymmetric warfare training and use them to great effect back in their home states</w:t>
      </w:r>
      <w:r w:rsidRPr="00F5539C">
        <w:rPr>
          <w:rStyle w:val="StyleBoldUnderline"/>
          <w:rFonts w:ascii="Georgia" w:hAnsi="Georgia"/>
        </w:rPr>
        <w:t>. The thirty to forty Americans who have traveled to the Middle East—a dozen or so who may have joined ISIS—worry U.S. law enforcement because, upon their return, they pose a threat to homeland security</w:t>
      </w:r>
      <w:r w:rsidRPr="00F5539C">
        <w:rPr>
          <w:rFonts w:ascii="Georgia" w:hAnsi="Georgia"/>
        </w:rPr>
        <w:t xml:space="preserve">. </w:t>
      </w:r>
      <w:r w:rsidRPr="00F5539C">
        <w:rPr>
          <w:rStyle w:val="StyleBoldUnderline"/>
          <w:rFonts w:ascii="Georgia" w:hAnsi="Georgia"/>
        </w:rPr>
        <w:t>These trends are certainly concerning, but they do not equate to a “new phase” of terrorism for the U.S. homeland</w:t>
      </w:r>
      <w:r w:rsidRPr="00F5539C">
        <w:rPr>
          <w:rFonts w:ascii="Georgia" w:hAnsi="Georgia"/>
        </w:rPr>
        <w:t>. The reasons why are straightforward. For one</w:t>
      </w:r>
      <w:r w:rsidRPr="00F5539C">
        <w:rPr>
          <w:rStyle w:val="StyleBoldUnderline"/>
          <w:rFonts w:ascii="Georgia" w:hAnsi="Georgia"/>
        </w:rPr>
        <w:t>, ISIS’ main focus is consolidating gains and grabbing new territory in Syria and Iraq</w:t>
      </w:r>
      <w:r w:rsidRPr="00F5539C">
        <w:rPr>
          <w:rFonts w:ascii="Georgia" w:hAnsi="Georgia"/>
        </w:rPr>
        <w:t>. What it has been able to do there certainly constitutes a new phase in the way terrorists operate, but does not radically change the danger calculus on American land. Indeed, ISIS is not yet fully focused on bringing chaos to the West. Yes, it wants to eventually destroy Western targets, but that is currently a lesser concern for ISIS. And</w:t>
      </w:r>
      <w:r w:rsidRPr="00F5539C">
        <w:rPr>
          <w:rStyle w:val="StyleBoldUnderline"/>
          <w:rFonts w:ascii="Georgia" w:hAnsi="Georgia"/>
        </w:rPr>
        <w:t>, the lone wolf attacks the group does inspire will continue to be smaller and less catastrophic than has been seen in America’ recent past</w:t>
      </w:r>
      <w:r w:rsidRPr="00F5539C">
        <w:rPr>
          <w:rFonts w:ascii="Georgia" w:hAnsi="Georgia"/>
        </w:rPr>
        <w:t xml:space="preserve">. Further, al-Qaeda—the bigger threat to the United States—is not at the capacity level at which it once was due to the United States. </w:t>
      </w:r>
      <w:proofErr w:type="gramStart"/>
      <w:r w:rsidRPr="00F5539C">
        <w:rPr>
          <w:rFonts w:ascii="Georgia" w:hAnsi="Georgia"/>
        </w:rPr>
        <w:t>Its ability to pull off a spectacular attack like 9/11 is substantially reduced, although not impossible.</w:t>
      </w:r>
      <w:proofErr w:type="gramEnd"/>
      <w:r w:rsidRPr="00F5539C">
        <w:rPr>
          <w:rFonts w:ascii="Georgia" w:hAnsi="Georgia"/>
        </w:rPr>
        <w:t xml:space="preserve"> So while the United States should still be vigilant for a large-scale attack, the country can breathe a little easier.</w:t>
      </w:r>
    </w:p>
    <w:p w14:paraId="6DDF7616" w14:textId="38987E46" w:rsidR="00FA375A" w:rsidRPr="00F5539C" w:rsidRDefault="00FA375A" w:rsidP="00FA375A">
      <w:pPr>
        <w:pStyle w:val="Heading4"/>
        <w:rPr>
          <w:rFonts w:ascii="Georgia" w:hAnsi="Georgia"/>
        </w:rPr>
      </w:pPr>
      <w:r w:rsidRPr="00F5539C">
        <w:rPr>
          <w:rFonts w:ascii="Georgia" w:hAnsi="Georgia"/>
        </w:rPr>
        <w:t>Inefficiencies in the sharing of data make the impact inevitable</w:t>
      </w:r>
    </w:p>
    <w:p w14:paraId="30C20927" w14:textId="77777777" w:rsidR="00FA375A" w:rsidRPr="00F5539C" w:rsidRDefault="00FA375A" w:rsidP="00FA375A">
      <w:pPr>
        <w:rPr>
          <w:rStyle w:val="StyleStyleBold12pt"/>
          <w:rFonts w:ascii="Georgia" w:hAnsi="Georgia"/>
        </w:rPr>
      </w:pPr>
      <w:r w:rsidRPr="00F5539C">
        <w:rPr>
          <w:rStyle w:val="StyleStyleBold12pt"/>
          <w:rFonts w:ascii="Georgia" w:hAnsi="Georgia"/>
        </w:rPr>
        <w:t>Serrano 15</w:t>
      </w:r>
    </w:p>
    <w:p w14:paraId="1EE5EB05" w14:textId="77777777" w:rsidR="00FA375A" w:rsidRPr="00F5539C" w:rsidRDefault="00FA375A" w:rsidP="00FA375A">
      <w:pPr>
        <w:rPr>
          <w:rFonts w:ascii="Georgia" w:hAnsi="Georgia"/>
        </w:rPr>
      </w:pPr>
      <w:r w:rsidRPr="00F5539C">
        <w:rPr>
          <w:rFonts w:ascii="Georgia" w:hAnsi="Georgia"/>
        </w:rPr>
        <w:t>Richard Serrano, the federal law enforcement and terrorism reporter in the Los Angeles Times’ Washington, D.C., bureau, U.S. response to terrorism is weakened by lapses in communication, 6/7/15, http://www.latimes.com/nation/la-na-garland-lapses-20150607-story.html#page=1</w:t>
      </w:r>
    </w:p>
    <w:p w14:paraId="0E4E5354" w14:textId="7575EE16" w:rsidR="00FA375A" w:rsidRPr="00F5539C" w:rsidRDefault="00FA375A" w:rsidP="00FA375A">
      <w:pPr>
        <w:rPr>
          <w:rFonts w:ascii="Georgia" w:hAnsi="Georgia"/>
        </w:rPr>
      </w:pPr>
      <w:r w:rsidRPr="00F5539C">
        <w:rPr>
          <w:rFonts w:ascii="Georgia" w:hAnsi="Georgia"/>
        </w:rPr>
        <w:t>According to FBI Director James Comey and other top federal officials</w:t>
      </w:r>
      <w:r w:rsidRPr="00F5539C">
        <w:rPr>
          <w:rStyle w:val="StyleBoldUnderline"/>
          <w:rFonts w:ascii="Georgia" w:hAnsi="Georgia"/>
        </w:rPr>
        <w:t>, the bureau immediately warned Garland, Texas, police that the avowed jihadist, inspired by Islamic State militants, might be headed there to attack a cartoon contest designed to mock the prophet Muhammad</w:t>
      </w:r>
      <w:r w:rsidRPr="00F5539C">
        <w:rPr>
          <w:rFonts w:ascii="Georgia" w:hAnsi="Georgia"/>
        </w:rPr>
        <w:t xml:space="preserve">. </w:t>
      </w:r>
      <w:r w:rsidRPr="00F5539C">
        <w:rPr>
          <w:rStyle w:val="StyleBoldUnderline"/>
          <w:rFonts w:ascii="Georgia" w:hAnsi="Georgia"/>
        </w:rPr>
        <w:t>But local law enforcement officials in Garland, including the police chief, insist they were never warned and that only with the luck of some quick-acting officers managed to stop Simpson</w:t>
      </w:r>
      <w:r w:rsidRPr="00F5539C">
        <w:rPr>
          <w:rFonts w:ascii="Georgia" w:hAnsi="Georgia"/>
        </w:rPr>
        <w:t xml:space="preserve"> and an accomplice from storming the event with assault rifles and hundreds of rounds of ammunition. Both men were shot dead, and a terrorist attack was averted. </w:t>
      </w:r>
      <w:r w:rsidRPr="00F5539C">
        <w:rPr>
          <w:rStyle w:val="StyleBoldUnderline"/>
          <w:rFonts w:ascii="Georgia" w:hAnsi="Georgia"/>
        </w:rPr>
        <w:t xml:space="preserve">Left unanswered from that May 3 confrontation and the subsequent finger-pointing are questions raised years earlier by the 9/11 Commission and at numerous hearings on Capitol Hill: </w:t>
      </w:r>
      <w:r w:rsidRPr="00F5539C">
        <w:rPr>
          <w:rFonts w:ascii="Georgia" w:hAnsi="Georgia"/>
        </w:rPr>
        <w:t xml:space="preserve">Are federal and police agencies doing enough to share intelligence information with each other and cooperating to keep the country safe from terrorism? </w:t>
      </w:r>
      <w:r w:rsidRPr="00F5539C">
        <w:rPr>
          <w:rStyle w:val="StyleBoldUnderline"/>
          <w:rFonts w:ascii="Georgia" w:hAnsi="Georgia"/>
        </w:rPr>
        <w:t>The commission concluded that a key failure in stopping the 9/11 hijackers was rooted in the resistance by intelligence and law enforcement agencies to trade crucial information</w:t>
      </w:r>
      <w:r w:rsidRPr="00F5539C">
        <w:rPr>
          <w:rFonts w:ascii="Georgia" w:hAnsi="Georgia"/>
        </w:rPr>
        <w:t>. Weeks after the terrorist attacks, a communications lapse between federal and local agencies was blamed by some lawmakers for slowing the response to the 2001 anthrax attacks. "</w:t>
      </w:r>
      <w:r w:rsidRPr="00F5539C">
        <w:rPr>
          <w:rStyle w:val="StyleBoldUnderline"/>
          <w:rFonts w:ascii="Georgia" w:hAnsi="Georgia"/>
        </w:rPr>
        <w:t>The biggest impediment</w:t>
      </w:r>
      <w:r w:rsidRPr="00F5539C">
        <w:rPr>
          <w:rFonts w:ascii="Georgia" w:hAnsi="Georgia"/>
        </w:rPr>
        <w:t>," the commission warned, "</w:t>
      </w:r>
      <w:r w:rsidRPr="00F5539C">
        <w:rPr>
          <w:rStyle w:val="StyleBoldUnderline"/>
          <w:rFonts w:ascii="Georgia" w:hAnsi="Georgia"/>
        </w:rPr>
        <w:t>is the human or systemic resistance to sharing information." Intelligence "should be processed, turned into reports and distributed according to the same quality standards,</w:t>
      </w:r>
      <w:r w:rsidRPr="00F5539C">
        <w:rPr>
          <w:rFonts w:ascii="Georgia" w:hAnsi="Georgia"/>
        </w:rPr>
        <w:t xml:space="preserve"> whether it is collected in Pakistan or in Texas." In response to 9/11, officials created Joint Terrorism Task Forces around the country, where federal, county and city police work together to gather, analyze and act on intelligence. </w:t>
      </w:r>
      <w:r w:rsidRPr="00F5539C">
        <w:rPr>
          <w:rStyle w:val="StyleBoldUnderline"/>
          <w:rFonts w:ascii="Georgia" w:hAnsi="Georgia"/>
        </w:rPr>
        <w:t xml:space="preserve">The Garland case has emerged as one of the biggest tests of that system, and although the attack was foiled it revealed that communication lapses and distrust continue to complicate the fight against terrorism. </w:t>
      </w:r>
      <w:r w:rsidRPr="00F5539C">
        <w:rPr>
          <w:rFonts w:ascii="Georgia" w:hAnsi="Georgia"/>
        </w:rPr>
        <w:t xml:space="preserve">The FBI maintains it alerted the Garland police representative on the Dallas-area joint task force about Simpson and suggested the cartoon convention might be at risk. "We developed information just hours before the event that Simpson might be interested in going to Garland," Comey said at a May 7 news briefing. He said the FBI quickly issued a bulletin to the Garland police warning them that Simpson or his accomplice, Nadir Soofi, might show up there. </w:t>
      </w:r>
      <w:r w:rsidRPr="00F5539C">
        <w:rPr>
          <w:rStyle w:val="StyleBoldUnderline"/>
          <w:rFonts w:ascii="Georgia" w:hAnsi="Georgia"/>
        </w:rPr>
        <w:t>The biggest impediment [to the U.S. response to terrorism] is the human or systemic resistance to sharing information</w:t>
      </w:r>
      <w:r w:rsidRPr="00F5539C">
        <w:rPr>
          <w:rFonts w:ascii="Georgia" w:hAnsi="Georgia"/>
        </w:rPr>
        <w:t>. But Garland police say they never received an immediate warning from the FBI and that their task force also was not alerted. Garland police Chief Mitch Bates said reports that his department received word that an attack might be imminent "are not accurate."</w:t>
      </w:r>
    </w:p>
    <w:p w14:paraId="3D8DA179" w14:textId="341DCEA6" w:rsidR="00282150" w:rsidRPr="00F5539C" w:rsidRDefault="00282150" w:rsidP="00282150">
      <w:pPr>
        <w:pStyle w:val="Heading3"/>
        <w:rPr>
          <w:rFonts w:ascii="Georgia" w:hAnsi="Georgia"/>
        </w:rPr>
      </w:pPr>
      <w:r w:rsidRPr="00F5539C">
        <w:rPr>
          <w:rFonts w:ascii="Georgia" w:hAnsi="Georgia"/>
        </w:rPr>
        <w:t>Econ Terror Defense</w:t>
      </w:r>
    </w:p>
    <w:p w14:paraId="5A958A36" w14:textId="77777777" w:rsidR="00282150" w:rsidRPr="00F5539C" w:rsidRDefault="00282150" w:rsidP="00282150">
      <w:pPr>
        <w:pStyle w:val="Heading4"/>
        <w:rPr>
          <w:rFonts w:ascii="Georgia" w:hAnsi="Georgia"/>
        </w:rPr>
      </w:pPr>
      <w:r w:rsidRPr="00F5539C">
        <w:rPr>
          <w:rFonts w:ascii="Georgia" w:hAnsi="Georgia"/>
        </w:rPr>
        <w:t xml:space="preserve">Developed economies are resilient to attacks </w:t>
      </w:r>
    </w:p>
    <w:p w14:paraId="35E4230B" w14:textId="77777777" w:rsidR="00282150" w:rsidRPr="00F5539C" w:rsidRDefault="00282150" w:rsidP="00282150">
      <w:pPr>
        <w:rPr>
          <w:rFonts w:ascii="Georgia" w:hAnsi="Georgia"/>
          <w:sz w:val="14"/>
        </w:rPr>
      </w:pPr>
      <w:r w:rsidRPr="00F5539C">
        <w:rPr>
          <w:rFonts w:ascii="Georgia" w:hAnsi="Georgia"/>
          <w:b/>
        </w:rPr>
        <w:t>Bandyopadhyay et al 15</w:t>
      </w:r>
      <w:r w:rsidRPr="00F5539C">
        <w:rPr>
          <w:rFonts w:ascii="Georgia" w:hAnsi="Georgia"/>
        </w:rPr>
        <w:t xml:space="preserve"> </w:t>
      </w:r>
      <w:r w:rsidRPr="00F5539C">
        <w:rPr>
          <w:rFonts w:ascii="Georgia" w:hAnsi="Georgia"/>
          <w:sz w:val="14"/>
        </w:rPr>
        <w:t xml:space="preserve">-- Subhayu Bandyopadhyay is Research Officer at the Federal Reserve Bank of St. Louis and Research Fellow at IZA, Bonn, Germany. Todd Sandler is Vibhooti Shukla Professor of Economics and Political Economy at the University of Texas at Dallas. </w:t>
      </w:r>
      <w:proofErr w:type="gramStart"/>
      <w:r w:rsidRPr="00F5539C">
        <w:rPr>
          <w:rFonts w:ascii="Georgia" w:hAnsi="Georgia"/>
          <w:sz w:val="14"/>
        </w:rPr>
        <w:t>Javed Younasis Associate Professor of Economics at the American University of Sharjah, United Arab Emirates.</w:t>
      </w:r>
      <w:proofErr w:type="gramEnd"/>
      <w:r w:rsidRPr="00F5539C">
        <w:rPr>
          <w:rFonts w:ascii="Georgia" w:hAnsi="Georgia"/>
          <w:sz w:val="14"/>
        </w:rPr>
        <w:t xml:space="preserve"> “The Toll of Terrorism” http://www.imf.org/external/pubs/ft/fandd/2015/06/bandyopa.htm</w:t>
      </w:r>
    </w:p>
    <w:p w14:paraId="0C212648" w14:textId="77777777" w:rsidR="00282150" w:rsidRPr="00F5539C" w:rsidRDefault="00282150" w:rsidP="00282150">
      <w:pPr>
        <w:rPr>
          <w:rFonts w:ascii="Georgia" w:hAnsi="Georgia"/>
          <w:sz w:val="12"/>
        </w:rPr>
      </w:pPr>
      <w:r w:rsidRPr="00F5539C">
        <w:rPr>
          <w:rFonts w:ascii="Georgia" w:hAnsi="Georgia"/>
          <w:sz w:val="12"/>
        </w:rPr>
        <w:t xml:space="preserve">Disrupting production </w:t>
      </w:r>
      <w:r w:rsidRPr="00F5539C">
        <w:rPr>
          <w:rStyle w:val="StyleBoldUnderline"/>
          <w:rFonts w:ascii="Georgia" w:hAnsi="Georgia"/>
        </w:rPr>
        <w:t>Economic researchers</w:t>
      </w:r>
      <w:r w:rsidRPr="00F5539C">
        <w:rPr>
          <w:rFonts w:ascii="Georgia" w:hAnsi="Georgia"/>
          <w:sz w:val="12"/>
        </w:rPr>
        <w:t xml:space="preserve"> have </w:t>
      </w:r>
      <w:r w:rsidRPr="00F5539C">
        <w:rPr>
          <w:rStyle w:val="StyleBoldUnderline"/>
          <w:rFonts w:ascii="Georgia" w:hAnsi="Georgia"/>
        </w:rPr>
        <w:t>found</w:t>
      </w:r>
      <w:r w:rsidRPr="00F5539C">
        <w:rPr>
          <w:rFonts w:ascii="Georgia" w:hAnsi="Georgia"/>
          <w:sz w:val="12"/>
        </w:rPr>
        <w:t xml:space="preserve">, perhaps unsurprisingly, </w:t>
      </w:r>
      <w:r w:rsidRPr="00F5539C">
        <w:rPr>
          <w:rStyle w:val="StyleBoldUnderline"/>
          <w:rFonts w:ascii="Georgia" w:hAnsi="Georgia"/>
        </w:rPr>
        <w:t>that rich, large, and diversified economies are better able to withstand the effects of terrorist attacks</w:t>
      </w:r>
      <w:r w:rsidRPr="00F5539C">
        <w:rPr>
          <w:rFonts w:ascii="Georgia" w:hAnsi="Georgia"/>
          <w:sz w:val="12"/>
        </w:rPr>
        <w:t xml:space="preserve"> </w:t>
      </w:r>
      <w:r w:rsidRPr="00F5539C">
        <w:rPr>
          <w:rStyle w:val="StyleBoldUnderline"/>
          <w:rFonts w:ascii="Georgia" w:hAnsi="Georgia"/>
        </w:rPr>
        <w:t>than small</w:t>
      </w:r>
      <w:r w:rsidRPr="00F5539C">
        <w:rPr>
          <w:rFonts w:ascii="Georgia" w:hAnsi="Georgia"/>
          <w:sz w:val="12"/>
        </w:rPr>
        <w:t xml:space="preserve">, poor, and </w:t>
      </w:r>
      <w:r w:rsidRPr="00F5539C">
        <w:rPr>
          <w:rStyle w:val="StyleBoldUnderline"/>
          <w:rFonts w:ascii="Georgia" w:hAnsi="Georgia"/>
        </w:rPr>
        <w:t>more specialized economies. If terrorism disrupts productive activities in one sector in a diversified economy, resources</w:t>
      </w:r>
      <w:r w:rsidRPr="00F5539C">
        <w:rPr>
          <w:rFonts w:ascii="Georgia" w:hAnsi="Georgia"/>
          <w:sz w:val="12"/>
        </w:rPr>
        <w:t xml:space="preserve"> can </w:t>
      </w:r>
      <w:r w:rsidRPr="00F5539C">
        <w:rPr>
          <w:rStyle w:val="StyleBoldUnderline"/>
          <w:rFonts w:ascii="Georgia" w:hAnsi="Georgia"/>
        </w:rPr>
        <w:t>easily flow to another unaffected sector</w:t>
      </w:r>
      <w:r w:rsidRPr="00F5539C">
        <w:rPr>
          <w:rFonts w:ascii="Georgia" w:hAnsi="Georgia"/>
          <w:sz w:val="12"/>
        </w:rPr>
        <w:t xml:space="preserve">. In addition, </w:t>
      </w:r>
      <w:r w:rsidRPr="00F5539C">
        <w:rPr>
          <w:rStyle w:val="StyleBoldUnderline"/>
          <w:rFonts w:ascii="Georgia" w:hAnsi="Georgia"/>
        </w:rPr>
        <w:t>richer economies have more and better resources to devote to counterterrorism efforts, which</w:t>
      </w:r>
      <w:r w:rsidRPr="00F5539C">
        <w:rPr>
          <w:rFonts w:ascii="Georgia" w:hAnsi="Georgia"/>
          <w:sz w:val="12"/>
        </w:rPr>
        <w:t xml:space="preserve"> presumably </w:t>
      </w:r>
      <w:r w:rsidRPr="00F5539C">
        <w:rPr>
          <w:rStyle w:val="StyleBoldUnderline"/>
          <w:rFonts w:ascii="Georgia" w:hAnsi="Georgia"/>
        </w:rPr>
        <w:t>reduces the number of terrorist activities</w:t>
      </w:r>
      <w:r w:rsidRPr="00F5539C">
        <w:rPr>
          <w:rFonts w:ascii="Georgia" w:hAnsi="Georgia"/>
          <w:sz w:val="12"/>
        </w:rPr>
        <w:t xml:space="preserve"> with which they must cope. In contrast, small developing economies, which are specialized in a few sectors, may not have such resilience. Resources such as labor or capital may either flow from an affected sector to less productive activities within the country or move to another country entirely. Moreover, </w:t>
      </w:r>
      <w:r w:rsidRPr="00F5539C">
        <w:rPr>
          <w:rStyle w:val="StyleBoldUnderline"/>
          <w:rFonts w:ascii="Georgia" w:hAnsi="Georgia"/>
        </w:rPr>
        <w:t>developing economies are likely to lack specialized resources</w:t>
      </w:r>
      <w:r w:rsidRPr="00F5539C">
        <w:rPr>
          <w:rFonts w:ascii="Georgia" w:hAnsi="Georgia"/>
          <w:sz w:val="12"/>
        </w:rPr>
        <w:t>—such as surveillance equipment or a technologically advanced police force or army—</w:t>
      </w:r>
      <w:r w:rsidRPr="00F5539C">
        <w:rPr>
          <w:rStyle w:val="StyleBoldUnderline"/>
          <w:rFonts w:ascii="Georgia" w:hAnsi="Georgia"/>
        </w:rPr>
        <w:t>that can be employed</w:t>
      </w:r>
      <w:r w:rsidRPr="00F5539C">
        <w:rPr>
          <w:rFonts w:ascii="Georgia" w:hAnsi="Georgia"/>
          <w:sz w:val="12"/>
        </w:rPr>
        <w:t xml:space="preserve"> in counterterrorism. </w:t>
      </w:r>
      <w:r w:rsidRPr="00F5539C">
        <w:rPr>
          <w:rStyle w:val="StyleBoldUnderline"/>
          <w:rFonts w:ascii="Georgia" w:hAnsi="Georgia"/>
        </w:rPr>
        <w:t>This allows the terrorist threat to persist, which can scare away potential investors.</w:t>
      </w:r>
      <w:r w:rsidRPr="00F5539C">
        <w:rPr>
          <w:rFonts w:ascii="Georgia" w:hAnsi="Georgia"/>
          <w:sz w:val="12"/>
        </w:rPr>
        <w:t xml:space="preserve"> A terrorist attack against such a nation is likely to impose larger and more lasting macroeconomic costs. </w:t>
      </w:r>
      <w:r w:rsidRPr="00F5539C">
        <w:rPr>
          <w:rStyle w:val="StyleBoldUnderline"/>
          <w:rFonts w:ascii="Georgia" w:hAnsi="Georgia"/>
        </w:rPr>
        <w:t>The dramatic attacks on the United States on September 11, 2001</w:t>
      </w:r>
      <w:r w:rsidRPr="00F5539C">
        <w:rPr>
          <w:rFonts w:ascii="Georgia" w:hAnsi="Georgia"/>
          <w:sz w:val="12"/>
        </w:rPr>
        <w:t xml:space="preserve">, for example, </w:t>
      </w:r>
      <w:r w:rsidRPr="00F5539C">
        <w:rPr>
          <w:rStyle w:val="StyleBoldUnderline"/>
          <w:rFonts w:ascii="Georgia" w:hAnsi="Georgia"/>
        </w:rPr>
        <w:t>caused</w:t>
      </w:r>
      <w:r w:rsidRPr="00F5539C">
        <w:rPr>
          <w:rFonts w:ascii="Georgia" w:hAnsi="Georgia"/>
          <w:sz w:val="12"/>
        </w:rPr>
        <w:t xml:space="preserve"> an estimated $80 billion in </w:t>
      </w:r>
      <w:r w:rsidRPr="00F5539C">
        <w:rPr>
          <w:rStyle w:val="StyleBoldUnderline"/>
          <w:rFonts w:ascii="Georgia" w:hAnsi="Georgia"/>
        </w:rPr>
        <w:t>losses</w:t>
      </w:r>
      <w:r w:rsidRPr="00F5539C">
        <w:rPr>
          <w:rFonts w:ascii="Georgia" w:hAnsi="Georgia"/>
          <w:sz w:val="12"/>
        </w:rPr>
        <w:t xml:space="preserve">. Large as they were, however, </w:t>
      </w:r>
      <w:r w:rsidRPr="00F5539C">
        <w:rPr>
          <w:rStyle w:val="StyleBoldUnderline"/>
          <w:rFonts w:ascii="Georgia" w:hAnsi="Georgia"/>
        </w:rPr>
        <w:t>the losses were a tiny fraction</w:t>
      </w:r>
      <w:r w:rsidRPr="00F5539C">
        <w:rPr>
          <w:rFonts w:ascii="Georgia" w:hAnsi="Georgia"/>
          <w:sz w:val="12"/>
        </w:rPr>
        <w:t xml:space="preserve"> (less than 0.1 percent) </w:t>
      </w:r>
      <w:r w:rsidRPr="00F5539C">
        <w:rPr>
          <w:rStyle w:val="StyleBoldUnderline"/>
          <w:rFonts w:ascii="Georgia" w:hAnsi="Georgia"/>
        </w:rPr>
        <w:t>of</w:t>
      </w:r>
      <w:r w:rsidRPr="00F5539C">
        <w:rPr>
          <w:rFonts w:ascii="Georgia" w:hAnsi="Georgia"/>
          <w:sz w:val="12"/>
        </w:rPr>
        <w:t xml:space="preserve"> the nearly $10.6 trillion 2001 </w:t>
      </w:r>
      <w:r w:rsidRPr="00F5539C">
        <w:rPr>
          <w:rStyle w:val="StyleBoldUnderline"/>
          <w:rFonts w:ascii="Georgia" w:hAnsi="Georgia"/>
        </w:rPr>
        <w:t>U.S. GDP</w:t>
      </w:r>
      <w:r w:rsidRPr="00F5539C">
        <w:rPr>
          <w:rFonts w:ascii="Georgia" w:hAnsi="Georgia"/>
          <w:sz w:val="12"/>
        </w:rPr>
        <w:t xml:space="preserve">. Similarly, Blomberg, Hess, and Orphanides (2004) found rather modest effects on average in 177 nations from transnational terrorist attacks during 1968–2000. Per capita GDP growth was reduced by 0.048 percent on an annual basis. But the effects are more dire in smaller nations, such as Colombia and Israel, and regions, such as the Basque Country in Spain, where terrorism-related damage has been much more significant. For example, terrorism cost the Basque Country more than 10 percent in per capita GDP losses from the mid-1970s to the mid-1990s, when the problem was acute (Abadie and Gardeazabal, 2003). Moreover, </w:t>
      </w:r>
      <w:r w:rsidRPr="00F5539C">
        <w:rPr>
          <w:rStyle w:val="StyleBoldUnderline"/>
          <w:rFonts w:ascii="Georgia" w:hAnsi="Georgia"/>
        </w:rPr>
        <w:t>terrorism affects economies differently, depending on their stage of development</w:t>
      </w:r>
      <w:r w:rsidRPr="00F5539C">
        <w:rPr>
          <w:rFonts w:ascii="Georgia" w:hAnsi="Georgia"/>
          <w:sz w:val="12"/>
        </w:rPr>
        <w:t>. Gaibulloev and Sandler (2009) divided a sample of 42 Asian countries into 7 developed and 35 developing economies. Their estimates suggest that terrorism did not significantly hamper growth in the developed economies, but they show that each additional transnational terrorist incident (per million people) reduced an affected developing economy’s growth rate by about 1.4 percent. These findings further support the notion that smaller developing economies are more economically vulnerable to terrorism than those that are richer and diversified.</w:t>
      </w:r>
    </w:p>
    <w:p w14:paraId="52A89C4D" w14:textId="30108AEA" w:rsidR="00282150" w:rsidRPr="00F5539C" w:rsidRDefault="00282150" w:rsidP="00282150">
      <w:pPr>
        <w:pStyle w:val="Heading3"/>
        <w:rPr>
          <w:rFonts w:ascii="Georgia" w:hAnsi="Georgia"/>
        </w:rPr>
      </w:pPr>
      <w:r w:rsidRPr="00F5539C">
        <w:rPr>
          <w:rFonts w:ascii="Georgia" w:hAnsi="Georgia"/>
        </w:rPr>
        <w:t>Disease/Agro Terror Defense</w:t>
      </w:r>
    </w:p>
    <w:p w14:paraId="1F10245C" w14:textId="77777777" w:rsidR="00282150" w:rsidRPr="00F5539C" w:rsidRDefault="00282150" w:rsidP="00282150">
      <w:pPr>
        <w:pStyle w:val="Heading4"/>
        <w:rPr>
          <w:rFonts w:ascii="Georgia" w:hAnsi="Georgia"/>
        </w:rPr>
      </w:pPr>
      <w:r w:rsidRPr="00F5539C">
        <w:rPr>
          <w:rFonts w:ascii="Georgia" w:hAnsi="Georgia"/>
        </w:rPr>
        <w:t xml:space="preserve">They’ll find vulnerabilities – traceability doesn’t solve </w:t>
      </w:r>
    </w:p>
    <w:p w14:paraId="494F9B50" w14:textId="77777777" w:rsidR="00282150" w:rsidRPr="00F5539C" w:rsidRDefault="00282150" w:rsidP="00282150">
      <w:pPr>
        <w:rPr>
          <w:rFonts w:ascii="Georgia" w:hAnsi="Georgia"/>
          <w:sz w:val="16"/>
        </w:rPr>
      </w:pPr>
      <w:proofErr w:type="gramStart"/>
      <w:r w:rsidRPr="00F5539C">
        <w:rPr>
          <w:rFonts w:ascii="Georgia" w:hAnsi="Georgia"/>
          <w:b/>
        </w:rPr>
        <w:t>iHLS</w:t>
      </w:r>
      <w:proofErr w:type="gramEnd"/>
      <w:r w:rsidRPr="00F5539C">
        <w:rPr>
          <w:rFonts w:ascii="Georgia" w:hAnsi="Georgia"/>
          <w:b/>
        </w:rPr>
        <w:t xml:space="preserve"> News Desk 15 </w:t>
      </w:r>
      <w:r w:rsidRPr="00F5539C">
        <w:rPr>
          <w:rFonts w:ascii="Georgia" w:hAnsi="Georgia"/>
          <w:sz w:val="16"/>
        </w:rPr>
        <w:t>-- “Agroterrorism – is this a real threat?” http://i-hls.com/2015/01/agroterrorism-real-threat/</w:t>
      </w:r>
    </w:p>
    <w:p w14:paraId="0E062741" w14:textId="77777777" w:rsidR="00282150" w:rsidRPr="00F5539C" w:rsidRDefault="00282150" w:rsidP="00282150">
      <w:pPr>
        <w:rPr>
          <w:rFonts w:ascii="Georgia" w:hAnsi="Georgia"/>
          <w:sz w:val="12"/>
        </w:rPr>
      </w:pPr>
      <w:r w:rsidRPr="00F5539C">
        <w:rPr>
          <w:rStyle w:val="StyleBoldUnderline"/>
          <w:rFonts w:ascii="Georgia" w:hAnsi="Georgia"/>
        </w:rPr>
        <w:t>Is the food supply in the U.S a potential target for terrorists?</w:t>
      </w:r>
      <w:r w:rsidRPr="00F5539C">
        <w:rPr>
          <w:rFonts w:ascii="Georgia" w:hAnsi="Georgia"/>
          <w:sz w:val="12"/>
        </w:rPr>
        <w:t xml:space="preserve"> The economic effects of a successful attack on the U.S. food supply would be devastating, as agriculture accounts for roughly 13 percent of the country’s gross annual domestic product. An introduction of deadly pathogens into U.S. livestock, poultry, or crops would not only result in a disease outbreak, </w:t>
      </w:r>
      <w:proofErr w:type="gramStart"/>
      <w:r w:rsidRPr="00F5539C">
        <w:rPr>
          <w:rFonts w:ascii="Georgia" w:hAnsi="Georgia"/>
          <w:sz w:val="12"/>
        </w:rPr>
        <w:t>but</w:t>
      </w:r>
      <w:proofErr w:type="gramEnd"/>
      <w:r w:rsidRPr="00F5539C">
        <w:rPr>
          <w:rFonts w:ascii="Georgia" w:hAnsi="Georgia"/>
          <w:sz w:val="12"/>
        </w:rPr>
        <w:t xml:space="preserve"> would disrupt the global food industry and drive up food prices. Agroterrorism is not limited to the intentional introduction of harmful pathogens into U.S. farms and livestock. Terrorists can also cyberattack industrial agriculture systems responsible for operating feeding machines, maintaining milk temperatures, and processing foods. - See more at: http://i-hls.com/2015/01/agroterrorism-real-threat/#sthash.ABg1TV2T.dpuf According to HomeLand Security News Wire, the ease of a cyberattack, and its anonymous nature, have some terrorism analysts questioning the likelihood of a physical bioattack on the U.S food supply. </w:t>
      </w:r>
      <w:r w:rsidRPr="00F5539C">
        <w:rPr>
          <w:rStyle w:val="StyleBoldUnderline"/>
          <w:rFonts w:ascii="Georgia" w:hAnsi="Georgia"/>
        </w:rPr>
        <w:t xml:space="preserve">Robert A. Norton, a veterinary microbiologist with research interests in cybersecurity and public health, insists that terrorists are </w:t>
      </w:r>
      <w:r w:rsidRPr="00F5539C">
        <w:rPr>
          <w:rStyle w:val="Emphasis"/>
          <w:rFonts w:ascii="Georgia" w:hAnsi="Georgia"/>
        </w:rPr>
        <w:t>not likely to plan an attack for which the government has prepared a response</w:t>
      </w:r>
      <w:r w:rsidRPr="00F5539C">
        <w:rPr>
          <w:rStyle w:val="StyleBoldUnderline"/>
          <w:rFonts w:ascii="Georgia" w:hAnsi="Georgia"/>
        </w:rPr>
        <w:t>. They often seek the path of least resistance. Industrial agriculture systems are vulnerable to cyberattacks and terrorists have the expertise to exploit those vulnerabilities</w:t>
      </w:r>
      <w:r w:rsidRPr="00F5539C">
        <w:rPr>
          <w:rFonts w:ascii="Georgia" w:hAnsi="Georgia"/>
          <w:sz w:val="12"/>
        </w:rPr>
        <w:t xml:space="preserve">. - See more at: </w:t>
      </w:r>
      <w:hyperlink r:id="rId257" w:anchor="sthash.ABg1TV2T.dpuf" w:history="1">
        <w:r w:rsidRPr="00F5539C">
          <w:rPr>
            <w:rStyle w:val="Hyperlink"/>
            <w:rFonts w:ascii="Georgia" w:hAnsi="Georgia"/>
            <w:sz w:val="12"/>
          </w:rPr>
          <w:t>http://i-hls.com/2015/01/agroterrorism-real-threat/#sthash.ABg1TV2T.dpuf</w:t>
        </w:r>
      </w:hyperlink>
    </w:p>
    <w:p w14:paraId="1D1C9E44" w14:textId="77777777" w:rsidR="00282150" w:rsidRPr="00F5539C" w:rsidRDefault="00282150" w:rsidP="00282150">
      <w:pPr>
        <w:pStyle w:val="Heading4"/>
        <w:rPr>
          <w:rFonts w:ascii="Georgia" w:hAnsi="Georgia"/>
        </w:rPr>
      </w:pPr>
      <w:r w:rsidRPr="00F5539C">
        <w:rPr>
          <w:rFonts w:ascii="Georgia" w:hAnsi="Georgia"/>
        </w:rPr>
        <w:t>Agro-terror is more complex than just targeting livestock – traceability won’t solve</w:t>
      </w:r>
    </w:p>
    <w:p w14:paraId="6DF04C46" w14:textId="77777777" w:rsidR="00282150" w:rsidRPr="00F5539C" w:rsidRDefault="00282150" w:rsidP="00282150">
      <w:pPr>
        <w:rPr>
          <w:rFonts w:ascii="Georgia" w:hAnsi="Georgia"/>
          <w:sz w:val="14"/>
        </w:rPr>
      </w:pPr>
      <w:r w:rsidRPr="00F5539C">
        <w:rPr>
          <w:rFonts w:ascii="Georgia" w:hAnsi="Georgia"/>
          <w:b/>
        </w:rPr>
        <w:t>Norton 14</w:t>
      </w:r>
      <w:r w:rsidRPr="00F5539C">
        <w:rPr>
          <w:rFonts w:ascii="Georgia" w:hAnsi="Georgia"/>
        </w:rPr>
        <w:t xml:space="preserve"> </w:t>
      </w:r>
      <w:r w:rsidRPr="00F5539C">
        <w:rPr>
          <w:rFonts w:ascii="Georgia" w:hAnsi="Georgia"/>
          <w:sz w:val="14"/>
        </w:rPr>
        <w:t>-- Robert Norton, Auburn University Open Source Intelligence LabAgroterrorism – is the threat real? http://southeastfarmpress.com/government/agroterrorism-threat-real</w:t>
      </w:r>
    </w:p>
    <w:p w14:paraId="36AB14C3" w14:textId="77777777" w:rsidR="00282150" w:rsidRPr="00F5539C" w:rsidRDefault="00282150" w:rsidP="00282150">
      <w:pPr>
        <w:rPr>
          <w:rStyle w:val="StyleBoldUnderline"/>
          <w:rFonts w:ascii="Georgia" w:hAnsi="Georgia"/>
        </w:rPr>
      </w:pPr>
      <w:r w:rsidRPr="00F5539C">
        <w:rPr>
          <w:rFonts w:ascii="Georgia" w:hAnsi="Georgia"/>
          <w:sz w:val="12"/>
        </w:rPr>
        <w:t xml:space="preserve">Are terrorists going to target the food we eat? In my professional estimation the likelihood is moderately high, but if proven a reality, I would seriously wager that </w:t>
      </w:r>
      <w:r w:rsidRPr="00F5539C">
        <w:rPr>
          <w:rStyle w:val="StyleBoldUnderline"/>
          <w:rFonts w:ascii="Georgia" w:hAnsi="Georgia"/>
        </w:rPr>
        <w:t xml:space="preserve">it </w:t>
      </w:r>
      <w:proofErr w:type="gramStart"/>
      <w:r w:rsidRPr="00F5539C">
        <w:rPr>
          <w:rStyle w:val="StyleBoldUnderline"/>
          <w:rFonts w:ascii="Georgia" w:hAnsi="Georgia"/>
        </w:rPr>
        <w:t>won’t</w:t>
      </w:r>
      <w:proofErr w:type="gramEnd"/>
      <w:r w:rsidRPr="00F5539C">
        <w:rPr>
          <w:rStyle w:val="StyleBoldUnderline"/>
          <w:rFonts w:ascii="Georgia" w:hAnsi="Georgia"/>
        </w:rPr>
        <w:t xml:space="preserve"> come in the direction for which the government has planned</w:t>
      </w:r>
      <w:r w:rsidRPr="00F5539C">
        <w:rPr>
          <w:rFonts w:ascii="Georgia" w:hAnsi="Georgia"/>
          <w:sz w:val="12"/>
        </w:rPr>
        <w:t xml:space="preserve"> (and spent) </w:t>
      </w:r>
      <w:r w:rsidRPr="00F5539C">
        <w:rPr>
          <w:rStyle w:val="StyleBoldUnderline"/>
          <w:rFonts w:ascii="Georgia" w:hAnsi="Georgia"/>
        </w:rPr>
        <w:t>to respond. Terrorists</w:t>
      </w:r>
      <w:r w:rsidRPr="00F5539C">
        <w:rPr>
          <w:rFonts w:ascii="Georgia" w:hAnsi="Georgia"/>
          <w:sz w:val="12"/>
        </w:rPr>
        <w:t xml:space="preserve">, like most people tend to be lazy and most often </w:t>
      </w:r>
      <w:r w:rsidRPr="00F5539C">
        <w:rPr>
          <w:rStyle w:val="StyleBoldUnderline"/>
          <w:rFonts w:ascii="Georgia" w:hAnsi="Georgia"/>
        </w:rPr>
        <w:t>seek the path of least resistance</w:t>
      </w:r>
      <w:r w:rsidRPr="00F5539C">
        <w:rPr>
          <w:rFonts w:ascii="Georgia" w:hAnsi="Georgia"/>
          <w:sz w:val="12"/>
        </w:rPr>
        <w:t xml:space="preserve">, so as to better assure a probable success. </w:t>
      </w:r>
      <w:r w:rsidRPr="00F5539C">
        <w:rPr>
          <w:rStyle w:val="StyleBoldUnderline"/>
          <w:rFonts w:ascii="Georgia" w:hAnsi="Georgia"/>
        </w:rPr>
        <w:t>Rather than using biological weapons to kill cattle</w:t>
      </w:r>
      <w:r w:rsidRPr="00F5539C">
        <w:rPr>
          <w:rFonts w:ascii="Georgia" w:hAnsi="Georgia"/>
          <w:sz w:val="12"/>
        </w:rPr>
        <w:t xml:space="preserve"> or poisons to contaminate milk, </w:t>
      </w:r>
      <w:r w:rsidRPr="00F5539C">
        <w:rPr>
          <w:rStyle w:val="StyleBoldUnderline"/>
          <w:rFonts w:ascii="Georgia" w:hAnsi="Georgia"/>
        </w:rPr>
        <w:t xml:space="preserve">why not just turn off the electricity? </w:t>
      </w:r>
      <w:r w:rsidRPr="00F5539C">
        <w:rPr>
          <w:rFonts w:ascii="Georgia" w:hAnsi="Georgia"/>
          <w:sz w:val="12"/>
        </w:rPr>
        <w:t xml:space="preserve">Doing that can kill the animals (e.g., chickens in commercial operations), spoils the milk and makes the ground beef inedible, with the extra special bonus that it also causes everyone to plunge into darkness (widespread panic), shutters access to bank ATMs and fuel, causes breathtaking gridlock and makes the government look totally helpless and inept. More importantly, all can be done from the comfort of the local cyber cafe where the hacker(s) don’t even to have to break a sweat. </w:t>
      </w:r>
      <w:r w:rsidRPr="00F5539C">
        <w:rPr>
          <w:rStyle w:val="StyleBoldUnderline"/>
          <w:rFonts w:ascii="Georgia" w:hAnsi="Georgia"/>
        </w:rPr>
        <w:t>The cyber realm is where the greatest vulnerability in food and agriculture resides</w:t>
      </w:r>
      <w:r w:rsidRPr="00F5539C">
        <w:rPr>
          <w:rFonts w:ascii="Georgia" w:hAnsi="Georgia"/>
          <w:sz w:val="12"/>
        </w:rPr>
        <w:t xml:space="preserve">; therefore it by definition </w:t>
      </w:r>
      <w:r w:rsidRPr="00F5539C">
        <w:rPr>
          <w:rStyle w:val="StyleBoldUnderline"/>
          <w:rFonts w:ascii="Georgia" w:hAnsi="Georgia"/>
        </w:rPr>
        <w:t>it becomes the most likely target</w:t>
      </w:r>
      <w:r w:rsidRPr="00F5539C">
        <w:rPr>
          <w:rFonts w:ascii="Georgia" w:hAnsi="Georgia"/>
          <w:sz w:val="12"/>
        </w:rPr>
        <w:t xml:space="preserve">. Also importantly, the adversary has both the means (expertise) and the access points (the web), by which that vulnerability can be attacked. The U.S. government should continue to plan for all contingencies, including those attacks that emanate from the very computers that make modern life possible. </w:t>
      </w:r>
      <w:r w:rsidRPr="00F5539C">
        <w:rPr>
          <w:rStyle w:val="StyleBoldUnderline"/>
          <w:rFonts w:ascii="Georgia" w:hAnsi="Georgia"/>
        </w:rPr>
        <w:t>Failure to adequately defend will not only enable tragedy to be assured, but at a scale that we cannot even imagine.</w:t>
      </w:r>
    </w:p>
    <w:p w14:paraId="7D0D7A74" w14:textId="5E3FA2D8" w:rsidR="00282150" w:rsidRPr="00F5539C" w:rsidRDefault="00282150" w:rsidP="00282150">
      <w:pPr>
        <w:pStyle w:val="Heading3"/>
        <w:rPr>
          <w:rFonts w:ascii="Georgia" w:hAnsi="Georgia"/>
        </w:rPr>
      </w:pPr>
      <w:r w:rsidRPr="00F5539C">
        <w:rPr>
          <w:rFonts w:ascii="Georgia" w:hAnsi="Georgia"/>
        </w:rPr>
        <w:t>Cyber Terror Attack Defense</w:t>
      </w:r>
    </w:p>
    <w:p w14:paraId="2D0309D0" w14:textId="77777777" w:rsidR="00282150" w:rsidRPr="00F5539C" w:rsidRDefault="00282150" w:rsidP="00282150">
      <w:pPr>
        <w:pStyle w:val="Heading4"/>
        <w:rPr>
          <w:rFonts w:ascii="Georgia" w:hAnsi="Georgia"/>
        </w:rPr>
      </w:pPr>
      <w:r w:rsidRPr="00F5539C">
        <w:rPr>
          <w:rFonts w:ascii="Georgia" w:hAnsi="Georgia"/>
        </w:rPr>
        <w:t>Threat of cyber attacks are over hyped – the U.S. is economy and military is resistant to attacks.</w:t>
      </w:r>
    </w:p>
    <w:p w14:paraId="689C3678" w14:textId="77777777" w:rsidR="00282150" w:rsidRPr="00F5539C" w:rsidRDefault="00282150" w:rsidP="00282150">
      <w:pPr>
        <w:rPr>
          <w:rStyle w:val="StyleStyleBold12pt"/>
          <w:rFonts w:ascii="Georgia" w:hAnsi="Georgia"/>
        </w:rPr>
      </w:pPr>
      <w:r w:rsidRPr="00F5539C">
        <w:rPr>
          <w:rStyle w:val="StyleStyleBold12pt"/>
          <w:rFonts w:ascii="Georgia" w:hAnsi="Georgia"/>
        </w:rPr>
        <w:t>Lewis ‘6</w:t>
      </w:r>
    </w:p>
    <w:p w14:paraId="4BE2857D" w14:textId="77777777" w:rsidR="00282150" w:rsidRPr="00F5539C" w:rsidRDefault="00282150" w:rsidP="00282150">
      <w:pPr>
        <w:rPr>
          <w:rFonts w:ascii="Georgia" w:hAnsi="Georgia"/>
        </w:rPr>
      </w:pPr>
      <w:r w:rsidRPr="00F5539C">
        <w:rPr>
          <w:rFonts w:ascii="Georgia" w:hAnsi="Georgia"/>
        </w:rPr>
        <w:t xml:space="preserve">James A. Lewis is director of the technology and public policy program for the Center for Strategic and International Studies in Washington. </w:t>
      </w:r>
      <w:proofErr w:type="gramStart"/>
      <w:r w:rsidRPr="00F5539C">
        <w:rPr>
          <w:rFonts w:ascii="Georgia" w:hAnsi="Georgia"/>
        </w:rPr>
        <w:t>“The War on Hype”.</w:t>
      </w:r>
      <w:proofErr w:type="gramEnd"/>
      <w:r w:rsidRPr="00F5539C">
        <w:rPr>
          <w:rFonts w:ascii="Georgia" w:hAnsi="Georgia"/>
        </w:rPr>
        <w:t xml:space="preserve"> February 19, 2006. San Francisco Chronicle. http://www.sfgate.com/cgi-bin/article.cgi</w:t>
      </w:r>
      <w:proofErr w:type="gramStart"/>
      <w:r w:rsidRPr="00F5539C">
        <w:rPr>
          <w:rFonts w:ascii="Georgia" w:hAnsi="Georgia"/>
        </w:rPr>
        <w:t>?f</w:t>
      </w:r>
      <w:proofErr w:type="gramEnd"/>
      <w:r w:rsidRPr="00F5539C">
        <w:rPr>
          <w:rFonts w:ascii="Georgia" w:hAnsi="Georgia"/>
        </w:rPr>
        <w:t>=/c/a/2006/02/19/INGDDH8E2V1.DTL&amp;ao=all</w:t>
      </w:r>
    </w:p>
    <w:p w14:paraId="4C27FBD4" w14:textId="77777777" w:rsidR="00282150" w:rsidRPr="00F5539C" w:rsidRDefault="00282150" w:rsidP="00282150">
      <w:pPr>
        <w:pStyle w:val="card"/>
        <w:rPr>
          <w:rFonts w:ascii="Georgia" w:hAnsi="Georgia"/>
        </w:rPr>
      </w:pPr>
      <w:r w:rsidRPr="00F5539C">
        <w:rPr>
          <w:rStyle w:val="TitleChar"/>
          <w:rFonts w:ascii="Georgia" w:hAnsi="Georgia"/>
        </w:rPr>
        <w:t>Americans receive a steady stream of warnings and alarms about new and horrific perils</w:t>
      </w:r>
      <w:r w:rsidRPr="00F5539C">
        <w:rPr>
          <w:rFonts w:ascii="Georgia" w:hAnsi="Georgia"/>
        </w:rPr>
        <w:t xml:space="preserve"> that await them. Pandemics, dirty bombs, </w:t>
      </w:r>
      <w:r w:rsidRPr="00F5539C">
        <w:rPr>
          <w:rStyle w:val="TitleChar"/>
          <w:rFonts w:ascii="Georgia" w:hAnsi="Georgia"/>
        </w:rPr>
        <w:t>cyber attacks</w:t>
      </w:r>
      <w:r w:rsidRPr="00F5539C">
        <w:rPr>
          <w:rFonts w:ascii="Georgia" w:hAnsi="Georgia"/>
        </w:rPr>
        <w:t xml:space="preserve">, bioterror and other exotic threats are </w:t>
      </w:r>
      <w:r w:rsidRPr="00F5539C">
        <w:rPr>
          <w:rStyle w:val="TitleChar"/>
          <w:rFonts w:ascii="Georgia" w:hAnsi="Georgia"/>
        </w:rPr>
        <w:t>always on the verge of being unleashed</w:t>
      </w:r>
      <w:r w:rsidRPr="00F5539C">
        <w:rPr>
          <w:rFonts w:ascii="Georgia" w:hAnsi="Georgia"/>
        </w:rPr>
        <w:t xml:space="preserve"> onto a shamefully unprepared republic. </w:t>
      </w:r>
      <w:r w:rsidRPr="00F5539C">
        <w:rPr>
          <w:rStyle w:val="TitleChar"/>
          <w:rFonts w:ascii="Georgia" w:hAnsi="Georgia"/>
        </w:rPr>
        <w:t>Yet, judging from statistic</w:t>
      </w:r>
      <w:r w:rsidRPr="00F5539C">
        <w:rPr>
          <w:rFonts w:ascii="Georgia" w:hAnsi="Georgia"/>
        </w:rPr>
        <w:t xml:space="preserve">s on life expectancy, violent deaths and war, </w:t>
      </w:r>
      <w:r w:rsidRPr="00F5539C">
        <w:rPr>
          <w:rStyle w:val="TitleChar"/>
          <w:rFonts w:ascii="Georgia" w:hAnsi="Georgia"/>
        </w:rPr>
        <w:t>we live in much less perilous times</w:t>
      </w:r>
      <w:r w:rsidRPr="00F5539C">
        <w:rPr>
          <w:rFonts w:ascii="Georgia" w:hAnsi="Georgia"/>
        </w:rPr>
        <w:t xml:space="preserve"> than any generation before us. </w:t>
      </w:r>
      <w:proofErr w:type="gramStart"/>
      <w:r w:rsidRPr="00F5539C">
        <w:rPr>
          <w:rFonts w:ascii="Georgia" w:hAnsi="Georgia"/>
        </w:rPr>
        <w:t>Avian flu, for example.</w:t>
      </w:r>
      <w:proofErr w:type="gramEnd"/>
      <w:r w:rsidRPr="00F5539C">
        <w:rPr>
          <w:rFonts w:ascii="Georgia" w:hAnsi="Georgia"/>
        </w:rPr>
        <w:t xml:space="preserve"> We are cautioned that a pandemic on the scale of the 1918 Spanish influenza outbreak, which cost hundreds of thousands of lives, is only months away. One World Health Organization estimate says 2 million to 7 million people will die in the next pandemic. But it is not 1918. The WHO reports that since 2003, there have been 152 cases of avian flu, resulting in 83 deaths. A flu pandemic has been regularly predicted since 1997 and (knock on wood) it has never arrived. </w:t>
      </w:r>
      <w:proofErr w:type="gramStart"/>
      <w:r w:rsidRPr="00F5539C">
        <w:rPr>
          <w:rStyle w:val="TitleChar"/>
          <w:rFonts w:ascii="Georgia" w:hAnsi="Georgia"/>
        </w:rPr>
        <w:t>Or cyber terror.</w:t>
      </w:r>
      <w:proofErr w:type="gramEnd"/>
      <w:r w:rsidRPr="00F5539C">
        <w:rPr>
          <w:rFonts w:ascii="Georgia" w:hAnsi="Georgia"/>
        </w:rPr>
        <w:t xml:space="preserve"> </w:t>
      </w:r>
      <w:r w:rsidRPr="00F5539C">
        <w:rPr>
          <w:rStyle w:val="TitleChar"/>
          <w:rFonts w:ascii="Georgia" w:hAnsi="Georgia"/>
        </w:rPr>
        <w:t>In 1995, the first in a long series of warnings of an "electronic Pearl Harbor"</w:t>
      </w:r>
      <w:r w:rsidRPr="00F5539C">
        <w:rPr>
          <w:rFonts w:ascii="Georgia" w:hAnsi="Georgia"/>
        </w:rPr>
        <w:t xml:space="preserve"> was made. </w:t>
      </w:r>
      <w:r w:rsidRPr="00F5539C">
        <w:rPr>
          <w:rStyle w:val="TitleChar"/>
          <w:rFonts w:ascii="Georgia" w:hAnsi="Georgia"/>
        </w:rPr>
        <w:t>Although terrorists have launched many attacks since 1995, none has involved cyber terror</w:t>
      </w:r>
      <w:r w:rsidRPr="00F5539C">
        <w:rPr>
          <w:rFonts w:ascii="Georgia" w:hAnsi="Georgia"/>
        </w:rPr>
        <w:t xml:space="preserve">. The closest thing to a cyber attack occurred in Australia, when a disgruntled employee who had designed the computer system for a sewage treatment plant was able to penetrate the network after 49 consecutive attempts that went unnoticed and release raw sewage. The government report on the incident says this produced an unbearable smell for several days. Residents were unhappy, but able to control their terror. </w:t>
      </w:r>
      <w:r w:rsidRPr="00F5539C">
        <w:rPr>
          <w:rStyle w:val="TitleChar"/>
          <w:rFonts w:ascii="Georgia" w:hAnsi="Georgia"/>
        </w:rPr>
        <w:t>Cyber terror was at first suspected in the 2003 Northeast blackout. The cause turned out to be incompetence and falling trees</w:t>
      </w:r>
      <w:r w:rsidRPr="00F5539C">
        <w:rPr>
          <w:rFonts w:ascii="Georgia" w:hAnsi="Georgia"/>
        </w:rPr>
        <w:t xml:space="preserve">. </w:t>
      </w:r>
      <w:r w:rsidRPr="00F5539C">
        <w:rPr>
          <w:rStyle w:val="TitleChar"/>
          <w:rFonts w:ascii="Georgia" w:hAnsi="Georgia"/>
        </w:rPr>
        <w:t>The widespread blackout did not degrade U.S. military capabilities, did not damage the economy</w:t>
      </w:r>
      <w:r w:rsidRPr="00F5539C">
        <w:rPr>
          <w:rFonts w:ascii="Georgia" w:hAnsi="Georgia"/>
        </w:rPr>
        <w:t xml:space="preserve">, and caused neither casualties nor terror. </w:t>
      </w:r>
      <w:r w:rsidRPr="00F5539C">
        <w:rPr>
          <w:rStyle w:val="TitleChar"/>
          <w:rFonts w:ascii="Georgia" w:hAnsi="Georgia"/>
        </w:rPr>
        <w:t>One lesson to draw from this is that large, modern economies are hard to defeat. Their vulnerability -- to cyber attack</w:t>
      </w:r>
      <w:r w:rsidRPr="00F5539C">
        <w:rPr>
          <w:rFonts w:ascii="Georgia" w:hAnsi="Georgia"/>
        </w:rPr>
        <w:t xml:space="preserve"> or dirty bombs or the other exotic weapons -- </w:t>
      </w:r>
      <w:r w:rsidRPr="00F5539C">
        <w:rPr>
          <w:rStyle w:val="TitleChar"/>
          <w:rFonts w:ascii="Georgia" w:hAnsi="Georgia"/>
        </w:rPr>
        <w:t>is routinely exaggerated</w:t>
      </w:r>
      <w:r w:rsidRPr="00F5539C">
        <w:rPr>
          <w:rFonts w:ascii="Georgia" w:hAnsi="Georgia"/>
        </w:rPr>
        <w:t xml:space="preserve">. </w:t>
      </w:r>
      <w:r w:rsidRPr="00F5539C">
        <w:rPr>
          <w:rStyle w:val="TitleChar"/>
          <w:rFonts w:ascii="Georgia" w:hAnsi="Georgia"/>
        </w:rPr>
        <w:t>Yes, computer networks are vulnerable to attack, but nations are not equally vulnerable. Countries like the U</w:t>
      </w:r>
      <w:r w:rsidRPr="00F5539C">
        <w:rPr>
          <w:rFonts w:ascii="Georgia" w:hAnsi="Georgia"/>
        </w:rPr>
        <w:t xml:space="preserve">nited </w:t>
      </w:r>
      <w:r w:rsidRPr="00F5539C">
        <w:rPr>
          <w:rStyle w:val="TitleChar"/>
          <w:rFonts w:ascii="Georgia" w:hAnsi="Georgia"/>
        </w:rPr>
        <w:t>S</w:t>
      </w:r>
      <w:r w:rsidRPr="00F5539C">
        <w:rPr>
          <w:rFonts w:ascii="Georgia" w:hAnsi="Georgia"/>
        </w:rPr>
        <w:t xml:space="preserve">tates, </w:t>
      </w:r>
      <w:r w:rsidRPr="00F5539C">
        <w:rPr>
          <w:rStyle w:val="TitleChar"/>
          <w:rFonts w:ascii="Georgia" w:hAnsi="Georgia"/>
        </w:rPr>
        <w:t>with its abundance of services and equipment and the ability and experience in restoring critical functions, are well equipped to overcome an attack</w:t>
      </w:r>
      <w:r w:rsidRPr="00F5539C">
        <w:rPr>
          <w:rFonts w:ascii="Georgia" w:hAnsi="Georgia"/>
        </w:rPr>
        <w:t>.</w:t>
      </w:r>
    </w:p>
    <w:p w14:paraId="2F1CB5A3" w14:textId="77777777" w:rsidR="00282150" w:rsidRPr="00F5539C" w:rsidRDefault="00282150" w:rsidP="00282150">
      <w:pPr>
        <w:pStyle w:val="Heading4"/>
        <w:rPr>
          <w:rFonts w:ascii="Georgia" w:hAnsi="Georgia"/>
        </w:rPr>
      </w:pPr>
      <w:r w:rsidRPr="00F5539C">
        <w:rPr>
          <w:rFonts w:ascii="Georgia" w:hAnsi="Georgia"/>
        </w:rPr>
        <w:t>Threats to infrastructure are exaggerated and incredibly difficult to preform.</w:t>
      </w:r>
    </w:p>
    <w:p w14:paraId="7B70F53E" w14:textId="77777777" w:rsidR="00282150" w:rsidRPr="00F5539C" w:rsidRDefault="00282150" w:rsidP="00282150">
      <w:pPr>
        <w:rPr>
          <w:rStyle w:val="StyleStyleBold12pt"/>
          <w:rFonts w:ascii="Georgia" w:hAnsi="Georgia"/>
        </w:rPr>
      </w:pPr>
      <w:r w:rsidRPr="00F5539C">
        <w:rPr>
          <w:rStyle w:val="StyleStyleBold12pt"/>
          <w:rFonts w:ascii="Georgia" w:hAnsi="Georgia"/>
        </w:rPr>
        <w:t>Rid ‘12</w:t>
      </w:r>
    </w:p>
    <w:p w14:paraId="377D5338" w14:textId="77777777" w:rsidR="00282150" w:rsidRPr="00F5539C" w:rsidRDefault="00282150" w:rsidP="00282150">
      <w:pPr>
        <w:rPr>
          <w:rFonts w:ascii="Georgia" w:hAnsi="Georgia"/>
        </w:rPr>
      </w:pPr>
      <w:r w:rsidRPr="00F5539C">
        <w:rPr>
          <w:rFonts w:ascii="Georgia" w:hAnsi="Georgia"/>
        </w:rPr>
        <w:t>Thomas Rid, reader in war studies at King's College London. March/April 2012. “Think Again: Cyberwar”. http://www.foreignpolicy.com/articles/2012/02/27/cyberwar</w:t>
      </w:r>
    </w:p>
    <w:p w14:paraId="5DEE6362" w14:textId="77777777" w:rsidR="00282150" w:rsidRPr="00F5539C" w:rsidRDefault="00282150" w:rsidP="00282150">
      <w:pPr>
        <w:pStyle w:val="card"/>
        <w:rPr>
          <w:rFonts w:ascii="Georgia" w:hAnsi="Georgia"/>
        </w:rPr>
      </w:pPr>
      <w:r w:rsidRPr="00F5539C">
        <w:rPr>
          <w:rFonts w:ascii="Georgia" w:hAnsi="Georgia"/>
        </w:rPr>
        <w:t xml:space="preserve">But </w:t>
      </w:r>
      <w:r w:rsidRPr="00F5539C">
        <w:rPr>
          <w:rStyle w:val="TitleChar"/>
          <w:rFonts w:ascii="Georgia" w:hAnsi="Georgia"/>
        </w:rPr>
        <w:t>the empirical record is less hair-raising, even by the standards of the most drastic example</w:t>
      </w:r>
      <w:r w:rsidRPr="00F5539C">
        <w:rPr>
          <w:rFonts w:ascii="Georgia" w:hAnsi="Georgia"/>
        </w:rPr>
        <w:t xml:space="preserve"> available. Gen. Keith Alexander, head of U.S. Cyber Command (established in 2010 and now boasting a budget of more than $3 billion), shared his worst fears in an April 2011 speech at the University of Rhode Island: "What I'm concerned about are destructive attacks," Alexander said, "those that are coming." He then </w:t>
      </w:r>
      <w:r w:rsidRPr="00F5539C">
        <w:rPr>
          <w:rStyle w:val="TitleChar"/>
          <w:rFonts w:ascii="Georgia" w:hAnsi="Georgia"/>
        </w:rPr>
        <w:t>invoked a remarkable accident at Russia's Sayano-Shushenskaya hydroelectric plant to highlight the kind of damage a cyberattack</w:t>
      </w:r>
      <w:r w:rsidRPr="00F5539C">
        <w:rPr>
          <w:rFonts w:ascii="Georgia" w:hAnsi="Georgia"/>
        </w:rPr>
        <w:t xml:space="preserve"> might be able to cause. Shortly after midnight on Aug. 17, 2009, a 900-ton turbine was ripped out of its seat by a so-called "water hammer," a sudden surge in water pressure that then caused a transformer explosion. The turbine's unusually high vibrations had worn down the bolts that kept its cover in place, and an offline sensor failed to detect the malfunction. Seventy-five people died in the accident, energy prices in Russia rose, and rebuilding the plant is slated to cost $1.3 billion. Tough luck for the Russians, </w:t>
      </w:r>
      <w:r w:rsidRPr="00F5539C">
        <w:rPr>
          <w:rStyle w:val="TitleChar"/>
          <w:rFonts w:ascii="Georgia" w:hAnsi="Georgia"/>
        </w:rPr>
        <w:t>but here's what the head of Cyber Command didn't say: The ill-fated turbine had been malfunctioning for some time, and the plant's management was notoriously poor</w:t>
      </w:r>
      <w:r w:rsidRPr="00F5539C">
        <w:rPr>
          <w:rFonts w:ascii="Georgia" w:hAnsi="Georgia"/>
        </w:rPr>
        <w:t xml:space="preserve">. </w:t>
      </w:r>
      <w:r w:rsidRPr="00F5539C">
        <w:rPr>
          <w:rStyle w:val="TitleChar"/>
          <w:rFonts w:ascii="Georgia" w:hAnsi="Georgia"/>
        </w:rPr>
        <w:t>On top of that, the key event that ultimately triggered the catastrophe seems to have been a fire at Bratsk power station, about 500 miles away</w:t>
      </w:r>
      <w:r w:rsidRPr="00F5539C">
        <w:rPr>
          <w:rFonts w:ascii="Georgia" w:hAnsi="Georgia"/>
        </w:rPr>
        <w:t>. Because the energy supply from Bratsk dropped, authorities remotely increased the burden on the Sayano-Shushenskaya plant. The sudden spike overwhelmed the turbine, which was two months shy of reaching the end of its 30-year life cycle</w:t>
      </w:r>
      <w:r w:rsidRPr="00F5539C">
        <w:rPr>
          <w:rStyle w:val="TitleChar"/>
          <w:rFonts w:ascii="Georgia" w:hAnsi="Georgia"/>
        </w:rPr>
        <w:t>, sparking the catastrophe</w:t>
      </w:r>
      <w:r w:rsidRPr="00F5539C">
        <w:rPr>
          <w:rFonts w:ascii="Georgia" w:hAnsi="Georgia"/>
        </w:rPr>
        <w:t xml:space="preserve">. </w:t>
      </w:r>
      <w:r w:rsidRPr="00F5539C">
        <w:rPr>
          <w:rStyle w:val="TitleChar"/>
          <w:rFonts w:ascii="Georgia" w:hAnsi="Georgia"/>
        </w:rPr>
        <w:t>If anything, the Sayano-Shushenskaya incident highlights how difficult a devastating attack would be to mount</w:t>
      </w:r>
      <w:r w:rsidRPr="00F5539C">
        <w:rPr>
          <w:rFonts w:ascii="Georgia" w:hAnsi="Georgia"/>
        </w:rPr>
        <w:t xml:space="preserve">. </w:t>
      </w:r>
      <w:r w:rsidRPr="00F5539C">
        <w:rPr>
          <w:rStyle w:val="TitleChar"/>
          <w:rFonts w:ascii="Georgia" w:hAnsi="Georgia"/>
        </w:rPr>
        <w:t>The plant's washout was an accident at the end of a complicated and unique chain of events. Anticipating such vulnerabilities in advance is extraordinarily difficult even for insiders; creating comparable coincidences from cyberspace would be a daunting challenge at best for outsiders. If this is the most drastic incident</w:t>
      </w:r>
      <w:r w:rsidRPr="00F5539C">
        <w:rPr>
          <w:rFonts w:ascii="Georgia" w:hAnsi="Georgia"/>
        </w:rPr>
        <w:t xml:space="preserve"> Cyber Command can conjure up, perhaps </w:t>
      </w:r>
      <w:r w:rsidRPr="00F5539C">
        <w:rPr>
          <w:rStyle w:val="TitleChar"/>
          <w:rFonts w:ascii="Georgia" w:hAnsi="Georgia"/>
        </w:rPr>
        <w:t>it's time for everyone to take a deep breath</w:t>
      </w:r>
      <w:r w:rsidRPr="00F5539C">
        <w:rPr>
          <w:rFonts w:ascii="Georgia" w:hAnsi="Georgia"/>
        </w:rPr>
        <w:t>.</w:t>
      </w:r>
    </w:p>
    <w:p w14:paraId="1D6790DA" w14:textId="77777777" w:rsidR="00282150" w:rsidRPr="00F5539C" w:rsidRDefault="00282150" w:rsidP="00282150">
      <w:pPr>
        <w:pStyle w:val="Heading4"/>
        <w:rPr>
          <w:rFonts w:ascii="Georgia" w:hAnsi="Georgia"/>
        </w:rPr>
      </w:pPr>
      <w:r w:rsidRPr="00F5539C">
        <w:rPr>
          <w:rFonts w:ascii="Georgia" w:hAnsi="Georgia"/>
        </w:rPr>
        <w:t>Nuclear meltdowns don’t cause extinction.</w:t>
      </w:r>
    </w:p>
    <w:p w14:paraId="292CC467" w14:textId="77777777" w:rsidR="00282150" w:rsidRPr="00F5539C" w:rsidRDefault="00282150" w:rsidP="00282150">
      <w:pPr>
        <w:rPr>
          <w:rStyle w:val="StyleStyleBold12pt"/>
          <w:rFonts w:ascii="Georgia" w:hAnsi="Georgia"/>
        </w:rPr>
      </w:pPr>
      <w:r w:rsidRPr="00F5539C">
        <w:rPr>
          <w:rStyle w:val="StyleStyleBold12pt"/>
          <w:rFonts w:ascii="Georgia" w:hAnsi="Georgia"/>
        </w:rPr>
        <w:t>Lyons ‘11</w:t>
      </w:r>
    </w:p>
    <w:p w14:paraId="357768A7" w14:textId="77777777" w:rsidR="00282150" w:rsidRPr="00F5539C" w:rsidRDefault="00282150" w:rsidP="00282150">
      <w:pPr>
        <w:rPr>
          <w:rFonts w:ascii="Georgia" w:hAnsi="Georgia"/>
        </w:rPr>
      </w:pPr>
      <w:r w:rsidRPr="00F5539C">
        <w:rPr>
          <w:rFonts w:ascii="Georgia" w:hAnsi="Georgia"/>
        </w:rPr>
        <w:t>Chernobyl: when truth went into meltdown Rob Lyons From: The Australian March 26, 2011 12:00AM</w:t>
      </w:r>
    </w:p>
    <w:p w14:paraId="40F6A237" w14:textId="77777777" w:rsidR="00282150" w:rsidRPr="00F5539C" w:rsidRDefault="00282150" w:rsidP="00282150">
      <w:pPr>
        <w:pStyle w:val="card"/>
        <w:rPr>
          <w:rFonts w:ascii="Georgia" w:hAnsi="Georgia"/>
        </w:rPr>
      </w:pPr>
      <w:r w:rsidRPr="00F5539C">
        <w:rPr>
          <w:rFonts w:ascii="Georgia" w:hAnsi="Georgia"/>
        </w:rPr>
        <w:t xml:space="preserve">DURING the crisis at the Fukushima nuclear plant in </w:t>
      </w:r>
      <w:r w:rsidRPr="00F5539C">
        <w:rPr>
          <w:rStyle w:val="TitleChar"/>
          <w:rFonts w:ascii="Georgia" w:hAnsi="Georgia"/>
        </w:rPr>
        <w:t>Japan</w:t>
      </w:r>
      <w:r w:rsidRPr="00F5539C">
        <w:rPr>
          <w:rFonts w:ascii="Georgia" w:hAnsi="Georgia"/>
        </w:rPr>
        <w:t xml:space="preserve">, experts have been keen to stress that the incident </w:t>
      </w:r>
      <w:r w:rsidRPr="00F5539C">
        <w:rPr>
          <w:rStyle w:val="TitleChar"/>
          <w:rFonts w:ascii="Georgia" w:hAnsi="Georgia"/>
        </w:rPr>
        <w:t xml:space="preserve">is "not another Chernobyl".    In fact, </w:t>
      </w:r>
      <w:r w:rsidRPr="00F5539C">
        <w:rPr>
          <w:rStyle w:val="TitleChar"/>
          <w:rFonts w:ascii="Georgia" w:hAnsi="Georgia"/>
          <w:highlight w:val="yellow"/>
        </w:rPr>
        <w:t>Chernobyl was not Chernobyl either: the reality</w:t>
      </w:r>
      <w:r w:rsidRPr="00F5539C">
        <w:rPr>
          <w:rFonts w:ascii="Georgia" w:hAnsi="Georgia"/>
        </w:rPr>
        <w:t xml:space="preserve"> of what happened after the world's worst nuclear accident </w:t>
      </w:r>
      <w:r w:rsidRPr="00F5539C">
        <w:rPr>
          <w:rStyle w:val="TitleChar"/>
          <w:rFonts w:ascii="Georgia" w:hAnsi="Georgia"/>
          <w:highlight w:val="yellow"/>
        </w:rPr>
        <w:t>has never lived up to the myth</w:t>
      </w:r>
      <w:r w:rsidRPr="00F5539C">
        <w:rPr>
          <w:rFonts w:ascii="Georgia" w:hAnsi="Georgia"/>
        </w:rPr>
        <w:t xml:space="preserve">, as I discovered when I visited the plant on a tourist trip in January.    It may seem bizarre that anyone would want to visit, given Chernobyl's reputation. There certainly isn't a big sign </w:t>
      </w:r>
      <w:proofErr w:type="gramStart"/>
      <w:r w:rsidRPr="00F5539C">
        <w:rPr>
          <w:rFonts w:ascii="Georgia" w:hAnsi="Georgia"/>
        </w:rPr>
        <w:t>saying</w:t>
      </w:r>
      <w:proofErr w:type="gramEnd"/>
      <w:r w:rsidRPr="00F5539C">
        <w:rPr>
          <w:rFonts w:ascii="Georgia" w:hAnsi="Georgia"/>
        </w:rPr>
        <w:t xml:space="preserve"> "Welcome to Chernobyl". Despite the fact tourists have been allowed to go to the former nuclear reactor site in Ukraine since 2002, our presence is tolerated rather than actively encouraged (although the Ukrainian government has announced plans for officially approved tours to start this year). Permits must be arranged in advance and passports shown to enter the exclusion zone, a two-hour drive north of the capital, Kiev.    At an office in the town of Chernobyl itself, our guide explains how to use the radiation meter, which looks like one of those old-fashioned sets of scales found in pharmacies 30 years ago. Stand on the platform, put your hands on the metal plates on each side, then wait for the green light. But even if the light turns red, he tells us, we should simply wash our hands. This is the first of a series of apparently scary warnings accompanied by a casual sense that there is nothing to worry about.    Before we begin the tour, we have to agree to abide by the rules: no shorts, skirts or sandals; don't touch anything, particularly not the vegetation; no eating or smoking outside. (On this last point, no one seems to have told the staff, who puff away merrily by the front door.) We also need to sign a disclaimer that the government will not be "liable for possible further deterioration" of our health after our visit to the exclusion zone. In other words, it's safe, but don't blame us if you get cancer.    After a 10-minute drive, we stop about 400m from the plant to take photographs. Beyond the river, frozen by the January chill, are several buildings: to the right, something big, red and half-built</w:t>
      </w:r>
      <w:proofErr w:type="gramStart"/>
      <w:r w:rsidRPr="00F5539C">
        <w:rPr>
          <w:rFonts w:ascii="Georgia" w:hAnsi="Georgia"/>
        </w:rPr>
        <w:t>;</w:t>
      </w:r>
      <w:proofErr w:type="gramEnd"/>
      <w:r w:rsidRPr="00F5539C">
        <w:rPr>
          <w:rFonts w:ascii="Georgia" w:hAnsi="Georgia"/>
        </w:rPr>
        <w:t xml:space="preserve"> to our left, all grey concrete and metal.    It could be an industrial facility anywhere, if not for that chimney. With its distinctive metal framework, the smokestack that stands above reactors 3 and 4 is the defining symbol of the 1986 Chernobyl accident. The red stripes may have faded in the past 25 years, but the shape is utterly familiar. Our little tour group shivers and snaps away, then we all clamber back into the van and drive around to reactor 4, the scene of the accident.    We suddenly have an eerie soundtrack: the twittering of our guide's Geiger counter. The pace of its tweets </w:t>
      </w:r>
      <w:proofErr w:type="gramStart"/>
      <w:r w:rsidRPr="00F5539C">
        <w:rPr>
          <w:rFonts w:ascii="Georgia" w:hAnsi="Georgia"/>
        </w:rPr>
        <w:t>quickens</w:t>
      </w:r>
      <w:proofErr w:type="gramEnd"/>
      <w:r w:rsidRPr="00F5539C">
        <w:rPr>
          <w:rFonts w:ascii="Georgia" w:hAnsi="Georgia"/>
        </w:rPr>
        <w:t xml:space="preserve"> as we get closer to the reactor, until it sounds like heavy rain on a tin roof.   </w:t>
      </w:r>
      <w:r w:rsidRPr="00F5539C">
        <w:rPr>
          <w:rStyle w:val="TitleChar"/>
          <w:rFonts w:ascii="Georgia" w:hAnsi="Georgia"/>
        </w:rPr>
        <w:t xml:space="preserve"> The meter reading showed levels about 10 times the normal</w:t>
      </w:r>
      <w:r w:rsidRPr="00F5539C">
        <w:rPr>
          <w:rFonts w:ascii="Georgia" w:hAnsi="Georgia"/>
        </w:rPr>
        <w:t xml:space="preserve"> level found in Kiev. (By comparison</w:t>
      </w:r>
      <w:r w:rsidRPr="00F5539C">
        <w:rPr>
          <w:rStyle w:val="TitleChar"/>
          <w:rFonts w:ascii="Georgia" w:hAnsi="Georgia"/>
        </w:rPr>
        <w:t>, I probably received a bigger dose of radiation flying from London to Kiev</w:t>
      </w:r>
      <w:r w:rsidRPr="00F5539C">
        <w:rPr>
          <w:rFonts w:ascii="Georgia" w:hAnsi="Georgia"/>
        </w:rPr>
        <w:t xml:space="preserve"> than during my visit here</w:t>
      </w:r>
      <w:proofErr w:type="gramStart"/>
      <w:r w:rsidRPr="00F5539C">
        <w:rPr>
          <w:rFonts w:ascii="Georgia" w:hAnsi="Georgia"/>
        </w:rPr>
        <w:t>.)</w:t>
      </w:r>
      <w:proofErr w:type="gramEnd"/>
      <w:r w:rsidRPr="00F5539C">
        <w:rPr>
          <w:rFonts w:ascii="Georgia" w:hAnsi="Georgia"/>
        </w:rPr>
        <w:t xml:space="preserve">We are no more than 100m from the site of the explosion. The gaping hole where the reactor erupted has long since been covered up by the "sarcophagus", a hastily built cover containing thousands of tonnes of concrete that keeps most of the radiation inside. Even this does not look out of place among the grim Stalinist industrial architecture.    </w:t>
      </w:r>
      <w:r w:rsidRPr="00F5539C">
        <w:rPr>
          <w:rStyle w:val="TitleChar"/>
          <w:rFonts w:ascii="Georgia" w:hAnsi="Georgia"/>
          <w:highlight w:val="yellow"/>
        </w:rPr>
        <w:t>What is remarkable</w:t>
      </w:r>
      <w:r w:rsidRPr="00F5539C">
        <w:rPr>
          <w:rFonts w:ascii="Georgia" w:hAnsi="Georgia"/>
        </w:rPr>
        <w:t xml:space="preserve">, given the hype about the accident, </w:t>
      </w:r>
      <w:r w:rsidRPr="00F5539C">
        <w:rPr>
          <w:rStyle w:val="TitleChar"/>
          <w:rFonts w:ascii="Georgia" w:hAnsi="Georgia"/>
          <w:highlight w:val="yellow"/>
        </w:rPr>
        <w:t xml:space="preserve">is just how mundane Chernobyl is. </w:t>
      </w:r>
      <w:proofErr w:type="gramStart"/>
      <w:r w:rsidRPr="00F5539C">
        <w:rPr>
          <w:rStyle w:val="TitleChar"/>
          <w:rFonts w:ascii="Georgia" w:hAnsi="Georgia"/>
          <w:highlight w:val="yellow"/>
        </w:rPr>
        <w:t>This is not</w:t>
      </w:r>
      <w:r w:rsidRPr="00F5539C">
        <w:rPr>
          <w:rFonts w:ascii="Georgia" w:hAnsi="Georgia"/>
          <w:highlight w:val="yellow"/>
        </w:rPr>
        <w:t>,</w:t>
      </w:r>
      <w:r w:rsidRPr="00F5539C">
        <w:rPr>
          <w:rFonts w:ascii="Georgia" w:hAnsi="Georgia"/>
        </w:rPr>
        <w:t xml:space="preserve"> as a visitor may expect, </w:t>
      </w:r>
      <w:r w:rsidRPr="00F5539C">
        <w:rPr>
          <w:rStyle w:val="TitleChar"/>
          <w:rFonts w:ascii="Georgia" w:hAnsi="Georgia"/>
          <w:highlight w:val="yellow"/>
        </w:rPr>
        <w:t>a nuclear wasteland</w:t>
      </w:r>
      <w:r w:rsidRPr="00F5539C">
        <w:rPr>
          <w:rFonts w:ascii="Georgia" w:hAnsi="Georgia"/>
        </w:rPr>
        <w:t>.</w:t>
      </w:r>
      <w:proofErr w:type="gramEnd"/>
      <w:r w:rsidRPr="00F5539C">
        <w:rPr>
          <w:rFonts w:ascii="Georgia" w:hAnsi="Georgia"/>
        </w:rPr>
        <w:t xml:space="preserve">    Once the sarcophagus was built, electricity generation from the three remaining reactors at the site restarted just seven months after the explosion and thousands of people worked here. Even now, there are buses full of people nipping around the site, working not only to maintain the safety of reactor 4 but also to decommission the other three reactors, a process that may take decades.    The last working reactor, No 3, just a few metres from reactor 4, closed only in December 2000. Were it not for the checkpoints and that iconic chimney -- and the sound from the Geiger counter -- it would be hard to believe there was anything wrong at Chernobyl.    Our next stop is the dormitory town of Pripyat, 3km from the plant. The town was evacuated within a day or so of the accident. Its residents weren't told what would happen in the future, just to grab their things and get on board the buses provided. They would never return.    It is weirdly quiet. Bit by bit, it is falling down. The seven-storey Hotel Polissia is an empty shell, the windows caved in, the floors covered with broken glass. We carefully negotiate the icy steps to the top-floor balcony to see the city laid out below: the restaurant, the cultural centre, </w:t>
      </w:r>
      <w:proofErr w:type="gramStart"/>
      <w:r w:rsidRPr="00F5539C">
        <w:rPr>
          <w:rFonts w:ascii="Georgia" w:hAnsi="Georgia"/>
        </w:rPr>
        <w:t>the</w:t>
      </w:r>
      <w:proofErr w:type="gramEnd"/>
      <w:r w:rsidRPr="00F5539C">
        <w:rPr>
          <w:rFonts w:ascii="Georgia" w:hAnsi="Georgia"/>
        </w:rPr>
        <w:t xml:space="preserve"> playground that was built but never opened, the empty apartment blocks. Gradually, they are being absorbed into the countryside.    We go back to the information office and stand on the radiation detector. Our party receives green lights all round, so we can safely eat a lunch of Ukrainian stodge -- lots of potato, cheese, chicken and soup -- which leaves us all feeling sleepy on the journey home. This is supposed to be "extreme tourism", but the trip is remarkable for how unremarkable it is.    The irony of Chernobyl is the accident was the result of a safety </w:t>
      </w:r>
      <w:proofErr w:type="gramStart"/>
      <w:r w:rsidRPr="00F5539C">
        <w:rPr>
          <w:rFonts w:ascii="Georgia" w:hAnsi="Georgia"/>
        </w:rPr>
        <w:t>test,</w:t>
      </w:r>
      <w:proofErr w:type="gramEnd"/>
      <w:r w:rsidRPr="00F5539C">
        <w:rPr>
          <w:rFonts w:ascii="Georgia" w:hAnsi="Georgia"/>
        </w:rPr>
        <w:t xml:space="preserve"> an attempt to see if a new idea for a backup system would work if the electricity supply to the plant failed. Unfortunately, it all went wrong. Power levels suddenly surged during the test. When the operators tried to drop the control rods that dampen the nuclear reaction back into the reactor, they jammed. The reactor exploded.    The sealing cap on the reactor, weighing 1000 tonnes, was blown upwards and, while not destroyed, landed at an angle so the reactor core was exposed. During the next eight days, hydrogen flames up to 500m high pushed vast amounts of radioactivity into the atmosphere. Firefighters and helicopter pilots, running what for many of them were suicide missions -- in conditions far more toxic than the "Fukushima 50" have faced -- strove to put out the fire.    For more than a week, no one knew if the fire would carry on pouring radiation into the sky indefinitely, before the flames finally went out. Much of the radioactive material settled in the surrounding area and in nearby Russia and Belarus, but a lot was carried by the wind to countries right across Europe. Sales of milk and fresh vegetables were banned in some nations. Even now, many farm animals intended for human consumption are tested for radioactivity in Scandinavia and Britain (although this is almost certainly an excessive precaution).    While the exact cause of the accident will probably never be known, the contributory factors were obvious and included: a reactor design that was flawed and out of date, devoid of the solid reactor containment that is usual in Western nuclear power plants (and that has been remarkably durable at Fukushima); the culture of secrecy and complacency in the Soviet Union that meant lessons from earlier, much smaller accidents were not shared or acted on; the inability of Soviet industry to manufacture to the high standards required for reactors; and human error by the operators in the lead-up to the incident.    </w:t>
      </w:r>
      <w:r w:rsidRPr="00F5539C">
        <w:rPr>
          <w:rStyle w:val="TitleChar"/>
          <w:rFonts w:ascii="Georgia" w:hAnsi="Georgia"/>
          <w:highlight w:val="yellow"/>
        </w:rPr>
        <w:t>The best attempt at assessing the death toll from the accident</w:t>
      </w:r>
      <w:r w:rsidRPr="00F5539C">
        <w:rPr>
          <w:rFonts w:ascii="Georgia" w:hAnsi="Georgia"/>
        </w:rPr>
        <w:t xml:space="preserve"> has been a report published by the Chernobyl Forum -- a group including the UN, the International Atomic Energy Agency and the World Health Organisation -- in 2006, at the time of the incident's 20th anniversary. Chernobyl's Legacy: Health, Environmental and Socio-Economic </w:t>
      </w:r>
      <w:r w:rsidRPr="00F5539C">
        <w:rPr>
          <w:rStyle w:val="TitleChar"/>
          <w:rFonts w:ascii="Georgia" w:hAnsi="Georgia"/>
          <w:highlight w:val="yellow"/>
        </w:rPr>
        <w:t>Impacts suggests about 1000 workers received high doses of radiation</w:t>
      </w:r>
      <w:r w:rsidRPr="00F5539C">
        <w:rPr>
          <w:rStyle w:val="TitleChar"/>
          <w:rFonts w:ascii="Georgia" w:hAnsi="Georgia"/>
        </w:rPr>
        <w:t xml:space="preserve"> in the immediate aftermath</w:t>
      </w:r>
      <w:r w:rsidRPr="00F5539C">
        <w:rPr>
          <w:rFonts w:ascii="Georgia" w:hAnsi="Georgia"/>
        </w:rPr>
        <w:t xml:space="preserve">. Of these, 134 were diagnosed with acute radiation sickness and </w:t>
      </w:r>
      <w:r w:rsidRPr="00F5539C">
        <w:rPr>
          <w:rStyle w:val="TitleChar"/>
          <w:rFonts w:ascii="Georgia" w:hAnsi="Georgia"/>
        </w:rPr>
        <w:t>28 died during 1986 as a result.    Two others died from injuries after the explosion. A further 19 died during the next seven years, but some of these deaths were not related to radiation</w:t>
      </w:r>
      <w:r w:rsidRPr="00F5539C">
        <w:rPr>
          <w:rFonts w:ascii="Georgia" w:hAnsi="Georgia"/>
        </w:rPr>
        <w:t xml:space="preserve">.    Beyond these deaths, how many people have died from radiation-related disease in subsequent years? The difficulty for those trying to measure the health effects is </w:t>
      </w:r>
      <w:r w:rsidRPr="00F5539C">
        <w:rPr>
          <w:rFonts w:ascii="Georgia" w:hAnsi="Georgia"/>
          <w:highlight w:val="yellow"/>
        </w:rPr>
        <w:t xml:space="preserve">that </w:t>
      </w:r>
      <w:r w:rsidRPr="00F5539C">
        <w:rPr>
          <w:rStyle w:val="TitleChar"/>
          <w:rFonts w:ascii="Georgia" w:hAnsi="Georgia"/>
          <w:highlight w:val="yellow"/>
        </w:rPr>
        <w:t>there has been no obvious spike in rates of cancer or other illnesses</w:t>
      </w:r>
      <w:r w:rsidRPr="00F5539C">
        <w:rPr>
          <w:rFonts w:ascii="Georgia" w:hAnsi="Georgia"/>
        </w:rPr>
        <w:t xml:space="preserve">. The exception has been a surge in </w:t>
      </w:r>
      <w:r w:rsidRPr="00F5539C">
        <w:rPr>
          <w:rStyle w:val="TitleChar"/>
          <w:rFonts w:ascii="Georgia" w:hAnsi="Georgia"/>
        </w:rPr>
        <w:t>thyroid cancer</w:t>
      </w:r>
      <w:r w:rsidRPr="00F5539C">
        <w:rPr>
          <w:rFonts w:ascii="Georgia" w:hAnsi="Georgia"/>
        </w:rPr>
        <w:t xml:space="preserve">, which </w:t>
      </w:r>
      <w:r w:rsidRPr="00F5539C">
        <w:rPr>
          <w:rStyle w:val="TitleChar"/>
          <w:rFonts w:ascii="Georgia" w:hAnsi="Georgia"/>
        </w:rPr>
        <w:t>is normally</w:t>
      </w:r>
      <w:r w:rsidRPr="00F5539C">
        <w:rPr>
          <w:rFonts w:ascii="Georgia" w:hAnsi="Georgia"/>
        </w:rPr>
        <w:t xml:space="preserve"> rare and usually </w:t>
      </w:r>
      <w:r w:rsidRPr="00F5539C">
        <w:rPr>
          <w:rStyle w:val="TitleChar"/>
          <w:rFonts w:ascii="Georgia" w:hAnsi="Georgia"/>
        </w:rPr>
        <w:t>treatable</w:t>
      </w:r>
      <w:r w:rsidRPr="00F5539C">
        <w:rPr>
          <w:rFonts w:ascii="Georgia" w:hAnsi="Georgia"/>
        </w:rPr>
        <w:t xml:space="preserve">. Chernobyl's Legacy stated </w:t>
      </w:r>
      <w:r w:rsidRPr="00F5539C">
        <w:rPr>
          <w:rStyle w:val="TitleChar"/>
          <w:rFonts w:ascii="Georgia" w:hAnsi="Georgia"/>
        </w:rPr>
        <w:t>there had been about</w:t>
      </w:r>
      <w:r w:rsidRPr="00F5539C">
        <w:rPr>
          <w:rFonts w:ascii="Georgia" w:hAnsi="Georgia"/>
        </w:rPr>
        <w:t xml:space="preserve"> 4000 cases to 2006, with </w:t>
      </w:r>
      <w:r w:rsidRPr="00F5539C">
        <w:rPr>
          <w:rStyle w:val="TitleChar"/>
          <w:rFonts w:ascii="Georgia" w:hAnsi="Georgia"/>
        </w:rPr>
        <w:t xml:space="preserve">15 deaths.    So we know </w:t>
      </w:r>
      <w:r w:rsidRPr="00F5539C">
        <w:rPr>
          <w:rStyle w:val="TitleChar"/>
          <w:rFonts w:ascii="Georgia" w:hAnsi="Georgia"/>
          <w:highlight w:val="yellow"/>
        </w:rPr>
        <w:t>about 50 deaths can be linked directly to the accident</w:t>
      </w:r>
      <w:r w:rsidRPr="00F5539C">
        <w:rPr>
          <w:rFonts w:ascii="Georgia" w:hAnsi="Georgia"/>
          <w:highlight w:val="yellow"/>
        </w:rPr>
        <w:t>.</w:t>
      </w:r>
      <w:r w:rsidRPr="00F5539C">
        <w:rPr>
          <w:rFonts w:ascii="Georgia" w:hAnsi="Georgia"/>
        </w:rPr>
        <w:t xml:space="preserve"> Estimates of the wider death toll are educated guesses. Chernobyl's Legacy identifies two main groups of people according to the doses of radiation received. There were 600,000 clean-up workers or "liquidators" who worked at the plant in the months after the accident. The report suggests most of these received doses of radiation that would increase the risk of cancer by "up to a few per cent", </w:t>
      </w:r>
      <w:r w:rsidRPr="00F5539C">
        <w:rPr>
          <w:rStyle w:val="TitleChar"/>
          <w:rFonts w:ascii="Georgia" w:hAnsi="Georgia"/>
        </w:rPr>
        <w:t>eventually resulting in "up to 4000 fatal cancers in addition to the approximately 100,000 fatal cancers to be expected due to all other causes in this population</w:t>
      </w:r>
      <w:r w:rsidRPr="00F5539C">
        <w:rPr>
          <w:rFonts w:ascii="Georgia" w:hAnsi="Georgia"/>
        </w:rPr>
        <w:t xml:space="preserve">".    A further five million people in the countries that surrounded the plant -- Ukraine, Belarus and Russia -- lived in "contaminated areas". The report argues that the doses of radiation received by this wider group were so small "any </w:t>
      </w:r>
      <w:r w:rsidRPr="00F5539C">
        <w:rPr>
          <w:rStyle w:val="TitleChar"/>
          <w:rFonts w:ascii="Georgia" w:hAnsi="Georgia"/>
        </w:rPr>
        <w:t>projected increases are</w:t>
      </w:r>
      <w:r w:rsidRPr="00F5539C">
        <w:rPr>
          <w:rFonts w:ascii="Georgia" w:hAnsi="Georgia"/>
        </w:rPr>
        <w:t xml:space="preserve"> more speculative but are </w:t>
      </w:r>
      <w:r w:rsidRPr="00F5539C">
        <w:rPr>
          <w:rStyle w:val="TitleChar"/>
          <w:rFonts w:ascii="Georgia" w:hAnsi="Georgia"/>
        </w:rPr>
        <w:t>expected to make a difference of less than 1 per cent in cancer mortality</w:t>
      </w:r>
      <w:r w:rsidRPr="00F5539C">
        <w:rPr>
          <w:rFonts w:ascii="Georgia" w:hAnsi="Georgia"/>
        </w:rPr>
        <w:t xml:space="preserve">".  </w:t>
      </w:r>
    </w:p>
    <w:p w14:paraId="50B9DFC3" w14:textId="77777777" w:rsidR="00282150" w:rsidRPr="00F5539C" w:rsidRDefault="00282150" w:rsidP="00282150">
      <w:pPr>
        <w:pStyle w:val="Heading4"/>
        <w:rPr>
          <w:rFonts w:ascii="Georgia" w:hAnsi="Georgia"/>
        </w:rPr>
      </w:pPr>
      <w:r w:rsidRPr="00F5539C">
        <w:rPr>
          <w:rFonts w:ascii="Georgia" w:hAnsi="Georgia"/>
        </w:rPr>
        <w:t>Attacks on critical infrastructure systems are unlikely.</w:t>
      </w:r>
    </w:p>
    <w:p w14:paraId="05CA1622" w14:textId="77777777" w:rsidR="00282150" w:rsidRPr="00F5539C" w:rsidRDefault="00282150" w:rsidP="00282150">
      <w:pPr>
        <w:rPr>
          <w:rFonts w:ascii="Georgia" w:hAnsi="Georgia"/>
        </w:rPr>
      </w:pPr>
      <w:r w:rsidRPr="00F5539C">
        <w:rPr>
          <w:rFonts w:ascii="Georgia" w:hAnsi="Georgia"/>
        </w:rPr>
        <w:t xml:space="preserve">- </w:t>
      </w:r>
      <w:proofErr w:type="gramStart"/>
      <w:r w:rsidRPr="00F5539C">
        <w:rPr>
          <w:rFonts w:ascii="Georgia" w:hAnsi="Georgia"/>
        </w:rPr>
        <w:t>terrorists</w:t>
      </w:r>
      <w:proofErr w:type="gramEnd"/>
      <w:r w:rsidRPr="00F5539C">
        <w:rPr>
          <w:rFonts w:ascii="Georgia" w:hAnsi="Georgia"/>
        </w:rPr>
        <w:t xml:space="preserve"> don’t have the sophistication </w:t>
      </w:r>
    </w:p>
    <w:p w14:paraId="34BFC51C" w14:textId="77777777" w:rsidR="00282150" w:rsidRPr="00F5539C" w:rsidRDefault="00282150" w:rsidP="00282150">
      <w:pPr>
        <w:rPr>
          <w:rFonts w:ascii="Georgia" w:hAnsi="Georgia"/>
        </w:rPr>
      </w:pPr>
      <w:r w:rsidRPr="00F5539C">
        <w:rPr>
          <w:rFonts w:ascii="Georgia" w:hAnsi="Georgia"/>
        </w:rPr>
        <w:t>- Russia/China only would in an all out war</w:t>
      </w:r>
    </w:p>
    <w:p w14:paraId="3BF983D6" w14:textId="77777777" w:rsidR="00282150" w:rsidRPr="00F5539C" w:rsidRDefault="00282150" w:rsidP="00282150">
      <w:pPr>
        <w:rPr>
          <w:rStyle w:val="StyleStyleBold12pt"/>
          <w:rFonts w:ascii="Georgia" w:hAnsi="Georgia"/>
        </w:rPr>
      </w:pPr>
      <w:r w:rsidRPr="00F5539C">
        <w:rPr>
          <w:rStyle w:val="StyleStyleBold12pt"/>
          <w:rFonts w:ascii="Georgia" w:hAnsi="Georgia"/>
        </w:rPr>
        <w:t>Sasso 3/17</w:t>
      </w:r>
    </w:p>
    <w:p w14:paraId="6E437936" w14:textId="77777777" w:rsidR="00282150" w:rsidRPr="00F5539C" w:rsidRDefault="00282150" w:rsidP="00282150">
      <w:pPr>
        <w:rPr>
          <w:rFonts w:ascii="Georgia" w:hAnsi="Georgia"/>
        </w:rPr>
      </w:pPr>
      <w:r w:rsidRPr="00F5539C">
        <w:rPr>
          <w:rFonts w:ascii="Georgia" w:hAnsi="Georgia"/>
        </w:rPr>
        <w:t xml:space="preserve">Brendan Sasso. The Hill. “'System is blinking red': Alarming rhetoric in push for cybersecurity bills”. March 17, 2011. </w:t>
      </w:r>
      <w:proofErr w:type="gramStart"/>
      <w:r w:rsidRPr="00F5539C">
        <w:rPr>
          <w:rFonts w:ascii="Georgia" w:hAnsi="Georgia"/>
        </w:rPr>
        <w:t>Hillcon Valley Blog @ the Hill.</w:t>
      </w:r>
      <w:proofErr w:type="gramEnd"/>
      <w:r w:rsidRPr="00F5539C">
        <w:rPr>
          <w:rFonts w:ascii="Georgia" w:hAnsi="Georgia"/>
        </w:rPr>
        <w:t xml:space="preserve"> http://thehill.com/blogs/hillicon-valley/technology/216519-alarming-rhetoric-used-in-push-for-cybersecurity-bills</w:t>
      </w:r>
    </w:p>
    <w:p w14:paraId="2D8E0FF8" w14:textId="77777777" w:rsidR="00282150" w:rsidRPr="00F5539C" w:rsidRDefault="00282150" w:rsidP="00282150">
      <w:pPr>
        <w:pStyle w:val="card"/>
        <w:rPr>
          <w:rFonts w:ascii="Georgia" w:hAnsi="Georgia"/>
        </w:rPr>
      </w:pPr>
      <w:r w:rsidRPr="00F5539C">
        <w:rPr>
          <w:rFonts w:ascii="Georgia" w:hAnsi="Georgia"/>
        </w:rPr>
        <w:t xml:space="preserve">Jerry </w:t>
      </w:r>
      <w:r w:rsidRPr="00F5539C">
        <w:rPr>
          <w:rStyle w:val="TitleChar"/>
          <w:rFonts w:ascii="Georgia" w:hAnsi="Georgia"/>
          <w:highlight w:val="yellow"/>
        </w:rPr>
        <w:t>Brito</w:t>
      </w:r>
      <w:r w:rsidRPr="00F5539C">
        <w:rPr>
          <w:rStyle w:val="TitleChar"/>
          <w:rFonts w:ascii="Georgia" w:hAnsi="Georgia"/>
        </w:rPr>
        <w:t>, director of the Technology Policy Program at George Mason University, s</w:t>
      </w:r>
      <w:r w:rsidRPr="00F5539C">
        <w:rPr>
          <w:rStyle w:val="TitleChar"/>
          <w:rFonts w:ascii="Georgia" w:hAnsi="Georgia"/>
          <w:highlight w:val="yellow"/>
        </w:rPr>
        <w:t>aid the "rhetoric does not match</w:t>
      </w:r>
      <w:r w:rsidRPr="00F5539C">
        <w:rPr>
          <w:rStyle w:val="TitleChar"/>
          <w:rFonts w:ascii="Georgia" w:hAnsi="Georgia"/>
        </w:rPr>
        <w:t xml:space="preserve"> the </w:t>
      </w:r>
      <w:r w:rsidRPr="00F5539C">
        <w:rPr>
          <w:rStyle w:val="TitleChar"/>
          <w:rFonts w:ascii="Georgia" w:hAnsi="Georgia"/>
          <w:highlight w:val="yellow"/>
        </w:rPr>
        <w:t>reality</w:t>
      </w:r>
      <w:r w:rsidRPr="00F5539C">
        <w:rPr>
          <w:rStyle w:val="TitleChar"/>
          <w:rFonts w:ascii="Georgia" w:hAnsi="Georgia"/>
        </w:rPr>
        <w:t xml:space="preserve">" </w:t>
      </w:r>
      <w:r w:rsidRPr="00F5539C">
        <w:rPr>
          <w:rStyle w:val="TitleChar"/>
          <w:rFonts w:ascii="Georgia" w:hAnsi="Georgia"/>
          <w:highlight w:val="yellow"/>
        </w:rPr>
        <w:t>on cybersecurity</w:t>
      </w:r>
      <w:r w:rsidRPr="00F5539C">
        <w:rPr>
          <w:rFonts w:ascii="Georgia" w:hAnsi="Georgia"/>
        </w:rPr>
        <w:t xml:space="preserve">. "When members of Congress talk about [cybersecurity] they conflate the different threats," Brito said. He explained that cyber espionage is a "very real" problem that is "happening right now." Companies and foreign governments are hacking into the computer systems of American companies to steal their trade secrets and gain a competitive advantage. But Brito said </w:t>
      </w:r>
      <w:r w:rsidRPr="00F5539C">
        <w:rPr>
          <w:rStyle w:val="TitleChar"/>
          <w:rFonts w:ascii="Georgia" w:hAnsi="Georgia"/>
          <w:highlight w:val="yellow"/>
        </w:rPr>
        <w:t>the likelihood of a</w:t>
      </w:r>
      <w:r w:rsidRPr="00F5539C">
        <w:rPr>
          <w:rStyle w:val="TitleChar"/>
          <w:rFonts w:ascii="Georgia" w:hAnsi="Georgia"/>
        </w:rPr>
        <w:t xml:space="preserve"> cyber </w:t>
      </w:r>
      <w:r w:rsidRPr="00F5539C">
        <w:rPr>
          <w:rStyle w:val="TitleChar"/>
          <w:rFonts w:ascii="Georgia" w:hAnsi="Georgia"/>
          <w:highlight w:val="yellow"/>
        </w:rPr>
        <w:t>attack</w:t>
      </w:r>
      <w:r w:rsidRPr="00F5539C">
        <w:rPr>
          <w:rStyle w:val="TitleChar"/>
          <w:rFonts w:ascii="Georgia" w:hAnsi="Georgia"/>
        </w:rPr>
        <w:t xml:space="preserve"> </w:t>
      </w:r>
      <w:r w:rsidRPr="00F5539C">
        <w:rPr>
          <w:rStyle w:val="TitleChar"/>
          <w:rFonts w:ascii="Georgia" w:hAnsi="Georgia"/>
          <w:highlight w:val="yellow"/>
        </w:rPr>
        <w:t>having a major "kinetic effect"</w:t>
      </w:r>
      <w:r w:rsidRPr="00F5539C">
        <w:rPr>
          <w:rStyle w:val="TitleChar"/>
          <w:rFonts w:ascii="Georgia" w:hAnsi="Georgia"/>
        </w:rPr>
        <w:t>—meaning significant physical destruction—</w:t>
      </w:r>
      <w:r w:rsidRPr="00F5539C">
        <w:rPr>
          <w:rStyle w:val="TitleChar"/>
          <w:rFonts w:ascii="Georgia" w:hAnsi="Georgia"/>
          <w:highlight w:val="yellow"/>
        </w:rPr>
        <w:t>is low</w:t>
      </w:r>
      <w:r w:rsidRPr="00F5539C">
        <w:rPr>
          <w:rFonts w:ascii="Georgia" w:hAnsi="Georgia"/>
        </w:rPr>
        <w:t xml:space="preserve">. He said he </w:t>
      </w:r>
      <w:r w:rsidRPr="00F5539C">
        <w:rPr>
          <w:rStyle w:val="TitleChar"/>
          <w:rFonts w:ascii="Georgia" w:hAnsi="Georgia"/>
          <w:highlight w:val="yellow"/>
        </w:rPr>
        <w:t>doubts that terrorist</w:t>
      </w:r>
      <w:r w:rsidRPr="00F5539C">
        <w:rPr>
          <w:rStyle w:val="TitleChar"/>
          <w:rFonts w:ascii="Georgia" w:hAnsi="Georgia"/>
        </w:rPr>
        <w:t xml:space="preserve"> groups or hacker collectives</w:t>
      </w:r>
      <w:r w:rsidRPr="00F5539C">
        <w:rPr>
          <w:rFonts w:ascii="Georgia" w:hAnsi="Georgia"/>
        </w:rPr>
        <w:t xml:space="preserve"> like Anonymous </w:t>
      </w:r>
      <w:r w:rsidRPr="00F5539C">
        <w:rPr>
          <w:rStyle w:val="TitleChar"/>
          <w:rFonts w:ascii="Georgia" w:hAnsi="Georgia"/>
          <w:highlight w:val="yellow"/>
        </w:rPr>
        <w:t>have the sophistication to takedown critical infrastructure systems</w:t>
      </w:r>
      <w:r w:rsidRPr="00F5539C">
        <w:rPr>
          <w:rFonts w:ascii="Georgia" w:hAnsi="Georgia"/>
        </w:rPr>
        <w:t xml:space="preserve">. </w:t>
      </w:r>
      <w:r w:rsidRPr="00F5539C">
        <w:rPr>
          <w:rStyle w:val="TitleChar"/>
          <w:rFonts w:ascii="Georgia" w:hAnsi="Georgia"/>
          <w:highlight w:val="yellow"/>
        </w:rPr>
        <w:t>Foreign governments</w:t>
      </w:r>
      <w:r w:rsidRPr="00F5539C">
        <w:rPr>
          <w:rFonts w:ascii="Georgia" w:hAnsi="Georgia"/>
        </w:rPr>
        <w:t xml:space="preserve">, such as Russia or China, </w:t>
      </w:r>
      <w:r w:rsidRPr="00F5539C">
        <w:rPr>
          <w:rStyle w:val="TitleChar"/>
          <w:rFonts w:ascii="Georgia" w:hAnsi="Georgia"/>
          <w:highlight w:val="yellow"/>
        </w:rPr>
        <w:t>could</w:t>
      </w:r>
      <w:r w:rsidRPr="00F5539C">
        <w:rPr>
          <w:rStyle w:val="TitleChar"/>
          <w:rFonts w:ascii="Georgia" w:hAnsi="Georgia"/>
        </w:rPr>
        <w:t xml:space="preserve"> probably wreak havoc</w:t>
      </w:r>
      <w:r w:rsidRPr="00F5539C">
        <w:rPr>
          <w:rFonts w:ascii="Georgia" w:hAnsi="Georgia"/>
        </w:rPr>
        <w:t xml:space="preserve"> with a cyber attack, Brito said, </w:t>
      </w:r>
      <w:r w:rsidRPr="00F5539C">
        <w:rPr>
          <w:rStyle w:val="TitleChar"/>
          <w:rFonts w:ascii="Georgia" w:hAnsi="Georgia"/>
          <w:highlight w:val="yellow"/>
        </w:rPr>
        <w:t>but</w:t>
      </w:r>
      <w:r w:rsidRPr="00F5539C">
        <w:rPr>
          <w:rStyle w:val="TitleChar"/>
          <w:rFonts w:ascii="Georgia" w:hAnsi="Georgia"/>
        </w:rPr>
        <w:t xml:space="preserve"> they </w:t>
      </w:r>
      <w:r w:rsidRPr="00F5539C">
        <w:rPr>
          <w:rStyle w:val="TitleChar"/>
          <w:rFonts w:ascii="Georgia" w:hAnsi="Georgia"/>
          <w:highlight w:val="yellow"/>
        </w:rPr>
        <w:t>would</w:t>
      </w:r>
      <w:r w:rsidRPr="00F5539C">
        <w:rPr>
          <w:rStyle w:val="TitleChar"/>
          <w:rFonts w:ascii="Georgia" w:hAnsi="Georgia"/>
        </w:rPr>
        <w:t xml:space="preserve"> likely </w:t>
      </w:r>
      <w:r w:rsidRPr="00F5539C">
        <w:rPr>
          <w:rStyle w:val="TitleChar"/>
          <w:rFonts w:ascii="Georgia" w:hAnsi="Georgia"/>
          <w:highlight w:val="yellow"/>
        </w:rPr>
        <w:t>only</w:t>
      </w:r>
      <w:r w:rsidRPr="00F5539C">
        <w:rPr>
          <w:rStyle w:val="TitleChar"/>
          <w:rFonts w:ascii="Georgia" w:hAnsi="Georgia"/>
        </w:rPr>
        <w:t xml:space="preserve"> employ that tactic </w:t>
      </w:r>
      <w:r w:rsidRPr="00F5539C">
        <w:rPr>
          <w:rStyle w:val="TitleChar"/>
          <w:rFonts w:ascii="Georgia" w:hAnsi="Georgia"/>
          <w:highlight w:val="yellow"/>
        </w:rPr>
        <w:t xml:space="preserve">if the U.S. </w:t>
      </w:r>
      <w:proofErr w:type="gramStart"/>
      <w:r w:rsidRPr="00F5539C">
        <w:rPr>
          <w:rStyle w:val="TitleChar"/>
          <w:rFonts w:ascii="Georgia" w:hAnsi="Georgia"/>
          <w:highlight w:val="yellow"/>
        </w:rPr>
        <w:t>was</w:t>
      </w:r>
      <w:proofErr w:type="gramEnd"/>
      <w:r w:rsidRPr="00F5539C">
        <w:rPr>
          <w:rStyle w:val="TitleChar"/>
          <w:rFonts w:ascii="Georgia" w:hAnsi="Georgia"/>
          <w:highlight w:val="yellow"/>
        </w:rPr>
        <w:t xml:space="preserve"> already engaged in all-out war</w:t>
      </w:r>
      <w:r w:rsidRPr="00F5539C">
        <w:rPr>
          <w:rStyle w:val="TitleChar"/>
          <w:rFonts w:ascii="Georgia" w:hAnsi="Georgia"/>
        </w:rPr>
        <w:t xml:space="preserve"> with them</w:t>
      </w:r>
      <w:r w:rsidRPr="00F5539C">
        <w:rPr>
          <w:rFonts w:ascii="Georgia" w:hAnsi="Georgia"/>
        </w:rPr>
        <w:t xml:space="preserve">. Brito said </w:t>
      </w:r>
      <w:r w:rsidRPr="00F5539C">
        <w:rPr>
          <w:rStyle w:val="TitleChar"/>
          <w:rFonts w:ascii="Georgia" w:hAnsi="Georgia"/>
        </w:rPr>
        <w:t>comparing a potential cyber attack to</w:t>
      </w:r>
      <w:r w:rsidRPr="00F5539C">
        <w:rPr>
          <w:rFonts w:ascii="Georgia" w:hAnsi="Georgia"/>
        </w:rPr>
        <w:t xml:space="preserve"> Sept. 11 or </w:t>
      </w:r>
      <w:r w:rsidRPr="00F5539C">
        <w:rPr>
          <w:rStyle w:val="TitleChar"/>
          <w:rFonts w:ascii="Georgia" w:hAnsi="Georgia"/>
        </w:rPr>
        <w:t>Pearl Harbor is "totally hyperbolic</w:t>
      </w:r>
      <w:r w:rsidRPr="00F5539C">
        <w:rPr>
          <w:rFonts w:ascii="Georgia" w:hAnsi="Georgia"/>
        </w:rPr>
        <w:t>."</w:t>
      </w:r>
    </w:p>
    <w:p w14:paraId="3C11E709" w14:textId="77777777" w:rsidR="00282150" w:rsidRPr="00F5539C" w:rsidRDefault="00282150" w:rsidP="00282150">
      <w:pPr>
        <w:pStyle w:val="Heading4"/>
        <w:rPr>
          <w:rFonts w:ascii="Georgia" w:hAnsi="Georgia"/>
        </w:rPr>
      </w:pPr>
      <w:r w:rsidRPr="00F5539C">
        <w:rPr>
          <w:rFonts w:ascii="Georgia" w:hAnsi="Georgia"/>
        </w:rPr>
        <w:t>Companies won’t report and share information on attacks.</w:t>
      </w:r>
    </w:p>
    <w:p w14:paraId="15D91E1D" w14:textId="77777777" w:rsidR="00282150" w:rsidRPr="00F5539C" w:rsidRDefault="00282150" w:rsidP="00282150">
      <w:pPr>
        <w:rPr>
          <w:rStyle w:val="StyleStyleBold12pt"/>
          <w:rFonts w:ascii="Georgia" w:hAnsi="Georgia"/>
        </w:rPr>
      </w:pPr>
      <w:r w:rsidRPr="00F5539C">
        <w:rPr>
          <w:rStyle w:val="StyleStyleBold12pt"/>
          <w:rFonts w:ascii="Georgia" w:hAnsi="Georgia"/>
        </w:rPr>
        <w:t>Alperovitch ‘11</w:t>
      </w:r>
    </w:p>
    <w:p w14:paraId="4564E9D8" w14:textId="77777777" w:rsidR="00282150" w:rsidRPr="00F5539C" w:rsidRDefault="00282150" w:rsidP="00282150">
      <w:pPr>
        <w:rPr>
          <w:rFonts w:ascii="Georgia" w:hAnsi="Georgia"/>
        </w:rPr>
      </w:pPr>
      <w:r w:rsidRPr="00F5539C">
        <w:rPr>
          <w:rFonts w:ascii="Georgia" w:hAnsi="Georgia"/>
        </w:rPr>
        <w:t xml:space="preserve">Dmitri Alperovitch, McAfee's vice president of threat research. “Cybertheft could destroy the U.S. economy”. August 15, 2011. </w:t>
      </w:r>
      <w:proofErr w:type="gramStart"/>
      <w:r w:rsidRPr="00F5539C">
        <w:rPr>
          <w:rFonts w:ascii="Georgia" w:hAnsi="Georgia"/>
        </w:rPr>
        <w:t>Council on Foreign Affairs.</w:t>
      </w:r>
      <w:proofErr w:type="gramEnd"/>
      <w:r w:rsidRPr="00F5539C">
        <w:rPr>
          <w:rFonts w:ascii="Georgia" w:hAnsi="Georgia"/>
        </w:rPr>
        <w:t xml:space="preserve"> http://globalpublicsquare.blogs.cnn.com/2011/08/15/cybertheft-could-destroy-the-u-s-economy/</w:t>
      </w:r>
    </w:p>
    <w:p w14:paraId="4B6BDCDC" w14:textId="77777777" w:rsidR="00282150" w:rsidRPr="00F5539C" w:rsidRDefault="00282150" w:rsidP="00282150">
      <w:pPr>
        <w:pStyle w:val="card"/>
        <w:rPr>
          <w:rFonts w:ascii="Georgia" w:hAnsi="Georgia"/>
        </w:rPr>
      </w:pPr>
      <w:r w:rsidRPr="00F5539C">
        <w:rPr>
          <w:rFonts w:ascii="Georgia" w:hAnsi="Georgia"/>
        </w:rPr>
        <w:t xml:space="preserve">The first thing that needs to happen is an admission of the problem. One of the most striking things about the [Shady RAT] report is that </w:t>
      </w:r>
      <w:r w:rsidRPr="00F5539C">
        <w:rPr>
          <w:rStyle w:val="TitleChar"/>
          <w:rFonts w:ascii="Georgia" w:hAnsi="Georgia"/>
        </w:rPr>
        <w:t>seventy-two organizations are compromised, and not a single one of them</w:t>
      </w:r>
      <w:r w:rsidRPr="00F5539C">
        <w:rPr>
          <w:rFonts w:ascii="Georgia" w:hAnsi="Georgia"/>
        </w:rPr>
        <w:t xml:space="preserve"> - many had known about these infections - </w:t>
      </w:r>
      <w:r w:rsidRPr="00F5539C">
        <w:rPr>
          <w:rStyle w:val="TitleChar"/>
          <w:rFonts w:ascii="Georgia" w:hAnsi="Georgia"/>
        </w:rPr>
        <w:t>had ever reported it</w:t>
      </w:r>
      <w:r w:rsidRPr="00F5539C">
        <w:rPr>
          <w:rFonts w:ascii="Georgia" w:hAnsi="Georgia"/>
        </w:rPr>
        <w:t xml:space="preserve">. You have this massive </w:t>
      </w:r>
      <w:proofErr w:type="gramStart"/>
      <w:r w:rsidRPr="00F5539C">
        <w:rPr>
          <w:rFonts w:ascii="Georgia" w:hAnsi="Georgia"/>
        </w:rPr>
        <w:t>activity taking</w:t>
      </w:r>
      <w:proofErr w:type="gramEnd"/>
      <w:r w:rsidRPr="00F5539C">
        <w:rPr>
          <w:rFonts w:ascii="Georgia" w:hAnsi="Georgia"/>
        </w:rPr>
        <w:t xml:space="preserve"> place, and yet our policymakers don't know about it, the public doesn't know about it, and the news media doesn't know about it. The first thing we need to do is to address the fact that these companies absolutely have to report this. </w:t>
      </w:r>
      <w:r w:rsidRPr="00F5539C">
        <w:rPr>
          <w:rStyle w:val="TitleChar"/>
          <w:rFonts w:ascii="Georgia" w:hAnsi="Georgia"/>
        </w:rPr>
        <w:t>Some of the regulations that require them to do so already exist, at least if they are a public company. The SEC mandates disclosure of any material event</w:t>
      </w:r>
      <w:r w:rsidRPr="00F5539C">
        <w:rPr>
          <w:rFonts w:ascii="Georgia" w:hAnsi="Georgia"/>
        </w:rPr>
        <w:t xml:space="preserve">. Now there's debate if someone hacks into a system and steals all of your intellectual property: Is that a material event? </w:t>
      </w:r>
      <w:r w:rsidRPr="00F5539C">
        <w:rPr>
          <w:rStyle w:val="TitleChar"/>
          <w:rFonts w:ascii="Georgia" w:hAnsi="Georgia"/>
        </w:rPr>
        <w:t>Most companies</w:t>
      </w:r>
      <w:r w:rsidRPr="00F5539C">
        <w:rPr>
          <w:rFonts w:ascii="Georgia" w:hAnsi="Georgia"/>
        </w:rPr>
        <w:t xml:space="preserve"> have unfortunately </w:t>
      </w:r>
      <w:r w:rsidRPr="00F5539C">
        <w:rPr>
          <w:rStyle w:val="TitleChar"/>
          <w:rFonts w:ascii="Georgia" w:hAnsi="Georgia"/>
        </w:rPr>
        <w:t>decided that it is not</w:t>
      </w:r>
      <w:r w:rsidRPr="00F5539C">
        <w:rPr>
          <w:rFonts w:ascii="Georgia" w:hAnsi="Georgia"/>
        </w:rPr>
        <w:t>. That's one of the things that needs to change in order to make sure everyone in the country understands the magnitude of this problem. When there's a Shady RAT [attack] every single week that's being disclosed in the media, then perhaps we will be much more willing to act to solve this problem.</w:t>
      </w:r>
    </w:p>
    <w:p w14:paraId="4333278F" w14:textId="77777777" w:rsidR="00282150" w:rsidRPr="00F5539C" w:rsidRDefault="00282150" w:rsidP="00282150">
      <w:pPr>
        <w:pStyle w:val="Heading4"/>
        <w:rPr>
          <w:rFonts w:ascii="Georgia" w:hAnsi="Georgia"/>
        </w:rPr>
      </w:pPr>
      <w:r w:rsidRPr="00F5539C">
        <w:rPr>
          <w:rFonts w:ascii="Georgia" w:hAnsi="Georgia"/>
        </w:rPr>
        <w:t>Cyber attacks are becoming increasingly difficult – likelihood is success is low.</w:t>
      </w:r>
    </w:p>
    <w:p w14:paraId="1C8164EE" w14:textId="77777777" w:rsidR="00282150" w:rsidRPr="00F5539C" w:rsidRDefault="00282150" w:rsidP="00282150">
      <w:pPr>
        <w:rPr>
          <w:rStyle w:val="StyleStyleBold12pt"/>
          <w:rFonts w:ascii="Georgia" w:hAnsi="Georgia"/>
        </w:rPr>
      </w:pPr>
      <w:r w:rsidRPr="00F5539C">
        <w:rPr>
          <w:rStyle w:val="StyleStyleBold12pt"/>
          <w:rFonts w:ascii="Georgia" w:hAnsi="Georgia"/>
        </w:rPr>
        <w:t>Rid ‘12</w:t>
      </w:r>
    </w:p>
    <w:p w14:paraId="2B09B8FB" w14:textId="77777777" w:rsidR="00282150" w:rsidRPr="00F5539C" w:rsidRDefault="00282150" w:rsidP="00282150">
      <w:pPr>
        <w:rPr>
          <w:rFonts w:ascii="Georgia" w:hAnsi="Georgia"/>
        </w:rPr>
      </w:pPr>
      <w:r w:rsidRPr="00F5539C">
        <w:rPr>
          <w:rFonts w:ascii="Georgia" w:hAnsi="Georgia"/>
        </w:rPr>
        <w:t>Thomas Rid, reader in war studies at King's College London. March/April 2012. “Think Again: Cyberwar”. http://www.foreignpolicy.com/articles/2012/02/27/cyberwar</w:t>
      </w:r>
    </w:p>
    <w:p w14:paraId="2F0A49B4" w14:textId="77777777" w:rsidR="00282150" w:rsidRPr="00F5539C" w:rsidRDefault="00282150" w:rsidP="00282150">
      <w:pPr>
        <w:pStyle w:val="card"/>
        <w:rPr>
          <w:rFonts w:ascii="Georgia" w:hAnsi="Georgia"/>
        </w:rPr>
      </w:pPr>
      <w:proofErr w:type="gramStart"/>
      <w:r w:rsidRPr="00F5539C">
        <w:rPr>
          <w:rFonts w:ascii="Georgia" w:hAnsi="Georgia"/>
        </w:rPr>
        <w:t>Just the opposite.</w:t>
      </w:r>
      <w:proofErr w:type="gramEnd"/>
      <w:r w:rsidRPr="00F5539C">
        <w:rPr>
          <w:rFonts w:ascii="Georgia" w:hAnsi="Georgia"/>
        </w:rPr>
        <w:t xml:space="preserve"> U.S. Director of National Intelligence James R. Clapper </w:t>
      </w:r>
      <w:r w:rsidRPr="00F5539C">
        <w:rPr>
          <w:rStyle w:val="TitleChar"/>
          <w:rFonts w:ascii="Georgia" w:hAnsi="Georgia"/>
        </w:rPr>
        <w:t>warned last year that the volume of malicious software</w:t>
      </w:r>
      <w:r w:rsidRPr="00F5539C">
        <w:rPr>
          <w:rFonts w:ascii="Georgia" w:hAnsi="Georgia"/>
        </w:rPr>
        <w:t xml:space="preserve"> on American networks </w:t>
      </w:r>
      <w:r w:rsidRPr="00F5539C">
        <w:rPr>
          <w:rStyle w:val="TitleChar"/>
          <w:rFonts w:ascii="Georgia" w:hAnsi="Georgia"/>
        </w:rPr>
        <w:t>had more than tripled</w:t>
      </w:r>
      <w:r w:rsidRPr="00F5539C">
        <w:rPr>
          <w:rFonts w:ascii="Georgia" w:hAnsi="Georgia"/>
        </w:rPr>
        <w:t xml:space="preserve"> since 2009 and that more than 60,000 pieces of malware are now discovered every day. </w:t>
      </w:r>
      <w:r w:rsidRPr="00F5539C">
        <w:rPr>
          <w:rStyle w:val="TitleChar"/>
          <w:rFonts w:ascii="Georgia" w:hAnsi="Georgia"/>
        </w:rPr>
        <w:t>The U</w:t>
      </w:r>
      <w:r w:rsidRPr="00F5539C">
        <w:rPr>
          <w:rFonts w:ascii="Georgia" w:hAnsi="Georgia"/>
        </w:rPr>
        <w:t xml:space="preserve">nited </w:t>
      </w:r>
      <w:r w:rsidRPr="00F5539C">
        <w:rPr>
          <w:rStyle w:val="TitleChar"/>
          <w:rFonts w:ascii="Georgia" w:hAnsi="Georgia"/>
        </w:rPr>
        <w:t>S</w:t>
      </w:r>
      <w:r w:rsidRPr="00F5539C">
        <w:rPr>
          <w:rFonts w:ascii="Georgia" w:hAnsi="Georgia"/>
        </w:rPr>
        <w:t xml:space="preserve">tates, he said, </w:t>
      </w:r>
      <w:r w:rsidRPr="00F5539C">
        <w:rPr>
          <w:rStyle w:val="TitleChar"/>
          <w:rFonts w:ascii="Georgia" w:hAnsi="Georgia"/>
        </w:rPr>
        <w:t xml:space="preserve">is undergoing </w:t>
      </w:r>
      <w:r w:rsidRPr="00F5539C">
        <w:rPr>
          <w:rFonts w:ascii="Georgia" w:hAnsi="Georgia"/>
        </w:rPr>
        <w:t xml:space="preserve">"a phenomenon known as </w:t>
      </w:r>
      <w:r w:rsidRPr="00F5539C">
        <w:rPr>
          <w:rStyle w:val="TitleChar"/>
          <w:rFonts w:ascii="Georgia" w:hAnsi="Georgia"/>
        </w:rPr>
        <w:t>'convergence,' which amplifies the opportunity for disruptive cyberattacks</w:t>
      </w:r>
      <w:r w:rsidRPr="00F5539C">
        <w:rPr>
          <w:rFonts w:ascii="Georgia" w:hAnsi="Georgia"/>
        </w:rPr>
        <w:t xml:space="preserve">, including against physical infrastructures." ("Digital convergence" is a snazzy term for a simple thing: more and more devices able to talk to each other, and formerly separate industries and activities able to work together.) </w:t>
      </w:r>
      <w:r w:rsidRPr="00F5539C">
        <w:rPr>
          <w:rStyle w:val="TitleChar"/>
          <w:rFonts w:ascii="Georgia" w:hAnsi="Georgia"/>
        </w:rPr>
        <w:t>Just because there's more malware</w:t>
      </w:r>
      <w:r w:rsidRPr="00F5539C">
        <w:rPr>
          <w:rFonts w:ascii="Georgia" w:hAnsi="Georgia"/>
        </w:rPr>
        <w:t xml:space="preserve">, however, </w:t>
      </w:r>
      <w:r w:rsidRPr="00F5539C">
        <w:rPr>
          <w:rStyle w:val="TitleChar"/>
          <w:rFonts w:ascii="Georgia" w:hAnsi="Georgia"/>
        </w:rPr>
        <w:t>doesn't mean</w:t>
      </w:r>
      <w:r w:rsidRPr="00F5539C">
        <w:rPr>
          <w:rFonts w:ascii="Georgia" w:hAnsi="Georgia"/>
        </w:rPr>
        <w:t xml:space="preserve"> that </w:t>
      </w:r>
      <w:r w:rsidRPr="00F5539C">
        <w:rPr>
          <w:rStyle w:val="TitleChar"/>
          <w:rFonts w:ascii="Georgia" w:hAnsi="Georgia"/>
        </w:rPr>
        <w:t>attacks are</w:t>
      </w:r>
      <w:r w:rsidRPr="00F5539C">
        <w:rPr>
          <w:rFonts w:ascii="Georgia" w:hAnsi="Georgia"/>
        </w:rPr>
        <w:t xml:space="preserve"> becoming </w:t>
      </w:r>
      <w:r w:rsidRPr="00F5539C">
        <w:rPr>
          <w:rStyle w:val="TitleChar"/>
          <w:rFonts w:ascii="Georgia" w:hAnsi="Georgia"/>
        </w:rPr>
        <w:t>easier. In fact, potentially damaging or life-threatening cyberattacks should be more difficult</w:t>
      </w:r>
      <w:r w:rsidRPr="00F5539C">
        <w:rPr>
          <w:rFonts w:ascii="Georgia" w:hAnsi="Georgia"/>
        </w:rPr>
        <w:t xml:space="preserve"> to pull off. Why? </w:t>
      </w:r>
      <w:r w:rsidRPr="00F5539C">
        <w:rPr>
          <w:rStyle w:val="TitleChar"/>
          <w:rFonts w:ascii="Georgia" w:hAnsi="Georgia"/>
        </w:rPr>
        <w:t>Sensitive systems</w:t>
      </w:r>
      <w:r w:rsidRPr="00F5539C">
        <w:rPr>
          <w:rFonts w:ascii="Georgia" w:hAnsi="Georgia"/>
        </w:rPr>
        <w:t xml:space="preserve"> </w:t>
      </w:r>
      <w:r w:rsidRPr="00F5539C">
        <w:rPr>
          <w:rStyle w:val="TitleChar"/>
          <w:rFonts w:ascii="Georgia" w:hAnsi="Georgia"/>
        </w:rPr>
        <w:t>generally have built-in redundancy and safety systems, meaning an attacker's likely objective will not be to shut down a system</w:t>
      </w:r>
      <w:r w:rsidRPr="00F5539C">
        <w:rPr>
          <w:rFonts w:ascii="Georgia" w:hAnsi="Georgia"/>
        </w:rPr>
        <w:t xml:space="preserve">, since merely forcing the shutdown of one control system, say a power plant, could trigger a backup and cause operators to start looking for the bug. </w:t>
      </w:r>
      <w:r w:rsidRPr="00F5539C">
        <w:rPr>
          <w:rStyle w:val="TitleChar"/>
          <w:rFonts w:ascii="Georgia" w:hAnsi="Georgia"/>
        </w:rPr>
        <w:t xml:space="preserve">To work as an effective weapon, malware would have to influence an active process </w:t>
      </w:r>
      <w:r w:rsidRPr="00F5539C">
        <w:rPr>
          <w:rFonts w:ascii="Georgia" w:hAnsi="Georgia"/>
        </w:rPr>
        <w:t xml:space="preserve">-- but not bring it to a screeching halt. If the malicious activity </w:t>
      </w:r>
      <w:r w:rsidRPr="00F5539C">
        <w:rPr>
          <w:rStyle w:val="TitleChar"/>
          <w:rFonts w:ascii="Georgia" w:hAnsi="Georgia"/>
        </w:rPr>
        <w:t>extends over a lengthy period, it has to remain stealthy. That's a more difficult trick than hitting the virtual off-button</w:t>
      </w:r>
      <w:r w:rsidRPr="00F5539C">
        <w:rPr>
          <w:rFonts w:ascii="Georgia" w:hAnsi="Georgia"/>
        </w:rPr>
        <w:t xml:space="preserve">. Take Stuxnet, the worm that sabotaged Iran's nuclear program in 2010. It didn't just crudely shut down the centrifuges at the Natanz nuclear facility; rather, the worm subtly manipulated the system. Stuxnet stealthily infiltrated the plant's networks, </w:t>
      </w:r>
      <w:proofErr w:type="gramStart"/>
      <w:r w:rsidRPr="00F5539C">
        <w:rPr>
          <w:rFonts w:ascii="Georgia" w:hAnsi="Georgia"/>
        </w:rPr>
        <w:t>then</w:t>
      </w:r>
      <w:proofErr w:type="gramEnd"/>
      <w:r w:rsidRPr="00F5539C">
        <w:rPr>
          <w:rFonts w:ascii="Georgia" w:hAnsi="Georgia"/>
        </w:rPr>
        <w:t xml:space="preserve"> hopped onto the protected control systems, intercepted input values from sensors, recorded these data, and then provided the legitimate controller code with pre-recorded fake input signals, according to researchers who have studied the worm. Its objective was not just to fool operators in a control room, but also to circumvent digital safety and monitoring systems so it could secretly manipulate the actual processes. </w:t>
      </w:r>
      <w:r w:rsidRPr="00F5539C">
        <w:rPr>
          <w:rStyle w:val="TitleChar"/>
          <w:rFonts w:ascii="Georgia" w:hAnsi="Georgia"/>
        </w:rPr>
        <w:t>Building and deploying Stuxnet required extremely detailed intelligence about the systems it was supposed to compromise, and the same will be true for other dangerous cyberweapons</w:t>
      </w:r>
      <w:r w:rsidRPr="00F5539C">
        <w:rPr>
          <w:rFonts w:ascii="Georgia" w:hAnsi="Georgia"/>
        </w:rPr>
        <w:t xml:space="preserve">. Yes, "convergence," standardization, and sloppy defense of control-systems software could increase the risk of generic attacks, but the same trend has also caused </w:t>
      </w:r>
      <w:r w:rsidRPr="00F5539C">
        <w:rPr>
          <w:rStyle w:val="TitleChar"/>
          <w:rFonts w:ascii="Georgia" w:hAnsi="Georgia"/>
        </w:rPr>
        <w:t>defenses against the most coveted targets to improve steadily and has made reprogramming highly specific installations on legacy systems more complex, not less</w:t>
      </w:r>
      <w:r w:rsidRPr="00F5539C">
        <w:rPr>
          <w:rFonts w:ascii="Georgia" w:hAnsi="Georgia"/>
        </w:rPr>
        <w:t>.</w:t>
      </w:r>
    </w:p>
    <w:p w14:paraId="38BA5409" w14:textId="77777777" w:rsidR="00282150" w:rsidRPr="00F5539C" w:rsidRDefault="00282150" w:rsidP="00282150">
      <w:pPr>
        <w:pStyle w:val="Heading4"/>
        <w:rPr>
          <w:rFonts w:ascii="Georgia" w:hAnsi="Georgia"/>
        </w:rPr>
      </w:pPr>
      <w:r w:rsidRPr="00F5539C">
        <w:rPr>
          <w:rFonts w:ascii="Georgia" w:hAnsi="Georgia"/>
        </w:rPr>
        <w:t>Cyberdefense already has the advantage.</w:t>
      </w:r>
    </w:p>
    <w:p w14:paraId="5F36A859" w14:textId="77777777" w:rsidR="00282150" w:rsidRPr="00F5539C" w:rsidRDefault="00282150" w:rsidP="00282150">
      <w:pPr>
        <w:rPr>
          <w:rFonts w:ascii="Georgia" w:hAnsi="Georgia"/>
        </w:rPr>
      </w:pPr>
      <w:r w:rsidRPr="00F5539C">
        <w:rPr>
          <w:rFonts w:ascii="Georgia" w:hAnsi="Georgia"/>
        </w:rPr>
        <w:t xml:space="preserve">- </w:t>
      </w:r>
      <w:proofErr w:type="gramStart"/>
      <w:r w:rsidRPr="00F5539C">
        <w:rPr>
          <w:rFonts w:ascii="Georgia" w:hAnsi="Georgia"/>
        </w:rPr>
        <w:t>high</w:t>
      </w:r>
      <w:proofErr w:type="gramEnd"/>
      <w:r w:rsidRPr="00F5539C">
        <w:rPr>
          <w:rFonts w:ascii="Georgia" w:hAnsi="Georgia"/>
        </w:rPr>
        <w:t xml:space="preserve"> cost of development – expertise and time</w:t>
      </w:r>
    </w:p>
    <w:p w14:paraId="4EE53852" w14:textId="77777777" w:rsidR="00282150" w:rsidRPr="00F5539C" w:rsidRDefault="00282150" w:rsidP="00282150">
      <w:pPr>
        <w:rPr>
          <w:rFonts w:ascii="Georgia" w:hAnsi="Georgia"/>
        </w:rPr>
      </w:pPr>
      <w:r w:rsidRPr="00F5539C">
        <w:rPr>
          <w:rFonts w:ascii="Georgia" w:hAnsi="Georgia"/>
        </w:rPr>
        <w:t xml:space="preserve">- </w:t>
      </w:r>
      <w:proofErr w:type="gramStart"/>
      <w:r w:rsidRPr="00F5539C">
        <w:rPr>
          <w:rFonts w:ascii="Georgia" w:hAnsi="Georgia"/>
        </w:rPr>
        <w:t>generic</w:t>
      </w:r>
      <w:proofErr w:type="gramEnd"/>
      <w:r w:rsidRPr="00F5539C">
        <w:rPr>
          <w:rFonts w:ascii="Georgia" w:hAnsi="Georgia"/>
        </w:rPr>
        <w:t xml:space="preserve"> offensive weapons are limited to a specific target set</w:t>
      </w:r>
    </w:p>
    <w:p w14:paraId="4AAE8166" w14:textId="77777777" w:rsidR="00282150" w:rsidRPr="00F5539C" w:rsidRDefault="00282150" w:rsidP="00282150">
      <w:pPr>
        <w:rPr>
          <w:rFonts w:ascii="Georgia" w:hAnsi="Georgia"/>
        </w:rPr>
      </w:pPr>
      <w:r w:rsidRPr="00F5539C">
        <w:rPr>
          <w:rFonts w:ascii="Georgia" w:hAnsi="Georgia"/>
        </w:rPr>
        <w:t xml:space="preserve">- </w:t>
      </w:r>
      <w:proofErr w:type="gramStart"/>
      <w:r w:rsidRPr="00F5539C">
        <w:rPr>
          <w:rFonts w:ascii="Georgia" w:hAnsi="Georgia"/>
        </w:rPr>
        <w:t>defense</w:t>
      </w:r>
      <w:proofErr w:type="gramEnd"/>
      <w:r w:rsidRPr="00F5539C">
        <w:rPr>
          <w:rFonts w:ascii="Georgia" w:hAnsi="Georgia"/>
        </w:rPr>
        <w:t xml:space="preserve"> measures limit attacks to a one time impact</w:t>
      </w:r>
    </w:p>
    <w:p w14:paraId="23A6F734" w14:textId="77777777" w:rsidR="00282150" w:rsidRPr="00F5539C" w:rsidRDefault="00282150" w:rsidP="00282150">
      <w:pPr>
        <w:rPr>
          <w:rStyle w:val="StyleStyleBold12pt"/>
          <w:rFonts w:ascii="Georgia" w:hAnsi="Georgia"/>
        </w:rPr>
      </w:pPr>
      <w:r w:rsidRPr="00F5539C">
        <w:rPr>
          <w:rStyle w:val="StyleStyleBold12pt"/>
          <w:rFonts w:ascii="Georgia" w:hAnsi="Georgia"/>
        </w:rPr>
        <w:t>Rid ‘12</w:t>
      </w:r>
    </w:p>
    <w:p w14:paraId="576654DD" w14:textId="77777777" w:rsidR="00282150" w:rsidRPr="00F5539C" w:rsidRDefault="00282150" w:rsidP="00282150">
      <w:pPr>
        <w:rPr>
          <w:rFonts w:ascii="Georgia" w:hAnsi="Georgia"/>
        </w:rPr>
      </w:pPr>
      <w:r w:rsidRPr="00F5539C">
        <w:rPr>
          <w:rFonts w:ascii="Georgia" w:hAnsi="Georgia"/>
        </w:rPr>
        <w:t>Thomas Rid, reader in war studies at King's College London. March/April 2012. “Think Again: Cyberwar”. http://www.foreignpolicy.com/articles/2012/02/27/cyberwar</w:t>
      </w:r>
    </w:p>
    <w:p w14:paraId="0BD28D5C" w14:textId="77777777" w:rsidR="00282150" w:rsidRPr="00F5539C" w:rsidRDefault="00282150" w:rsidP="00282150">
      <w:pPr>
        <w:pStyle w:val="card"/>
        <w:rPr>
          <w:rFonts w:ascii="Georgia" w:hAnsi="Georgia"/>
        </w:rPr>
      </w:pPr>
      <w:r w:rsidRPr="00F5539C">
        <w:rPr>
          <w:rFonts w:ascii="Georgia" w:hAnsi="Georgia"/>
        </w:rPr>
        <w:t xml:space="preserve">A closer examination of the record, however, reveals </w:t>
      </w:r>
      <w:r w:rsidRPr="00F5539C">
        <w:rPr>
          <w:rStyle w:val="TitleChar"/>
          <w:rFonts w:ascii="Georgia" w:hAnsi="Georgia"/>
        </w:rPr>
        <w:t>three factors that put the offense at a disadvantage</w:t>
      </w:r>
      <w:r w:rsidRPr="00F5539C">
        <w:rPr>
          <w:rFonts w:ascii="Georgia" w:hAnsi="Georgia"/>
        </w:rPr>
        <w:t xml:space="preserve">. First is </w:t>
      </w:r>
      <w:r w:rsidRPr="00F5539C">
        <w:rPr>
          <w:rStyle w:val="TitleChar"/>
          <w:rFonts w:ascii="Georgia" w:hAnsi="Georgia"/>
        </w:rPr>
        <w:t xml:space="preserve">the high cost of developing a cyberweapon, in terms of time, talent, and target intelligence </w:t>
      </w:r>
      <w:proofErr w:type="gramStart"/>
      <w:r w:rsidRPr="00F5539C">
        <w:rPr>
          <w:rStyle w:val="TitleChar"/>
          <w:rFonts w:ascii="Georgia" w:hAnsi="Georgia"/>
        </w:rPr>
        <w:t>needed</w:t>
      </w:r>
      <w:r w:rsidRPr="00F5539C">
        <w:rPr>
          <w:rFonts w:ascii="Georgia" w:hAnsi="Georgia"/>
        </w:rPr>
        <w:t>.</w:t>
      </w:r>
      <w:proofErr w:type="gramEnd"/>
      <w:r w:rsidRPr="00F5539C">
        <w:rPr>
          <w:rFonts w:ascii="Georgia" w:hAnsi="Georgia"/>
        </w:rPr>
        <w:t xml:space="preserve"> </w:t>
      </w:r>
      <w:r w:rsidRPr="00F5539C">
        <w:rPr>
          <w:rStyle w:val="TitleChar"/>
          <w:rFonts w:ascii="Georgia" w:hAnsi="Georgia"/>
        </w:rPr>
        <w:t>Stuxnet</w:t>
      </w:r>
      <w:r w:rsidRPr="00F5539C">
        <w:rPr>
          <w:rFonts w:ascii="Georgia" w:hAnsi="Georgia"/>
        </w:rPr>
        <w:t xml:space="preserve">, experts speculate, </w:t>
      </w:r>
      <w:r w:rsidRPr="00F5539C">
        <w:rPr>
          <w:rStyle w:val="TitleChar"/>
          <w:rFonts w:ascii="Georgia" w:hAnsi="Georgia"/>
        </w:rPr>
        <w:t>took a superb team and a lot of time</w:t>
      </w:r>
      <w:r w:rsidRPr="00F5539C">
        <w:rPr>
          <w:rFonts w:ascii="Georgia" w:hAnsi="Georgia"/>
        </w:rPr>
        <w:t xml:space="preserve">. Second, </w:t>
      </w:r>
      <w:r w:rsidRPr="00F5539C">
        <w:rPr>
          <w:rStyle w:val="TitleChar"/>
          <w:rFonts w:ascii="Georgia" w:hAnsi="Georgia"/>
        </w:rPr>
        <w:t xml:space="preserve">the potential for generic offensive weapons </w:t>
      </w:r>
      <w:r w:rsidRPr="00F5539C">
        <w:rPr>
          <w:rFonts w:ascii="Georgia" w:hAnsi="Georgia"/>
        </w:rPr>
        <w:t xml:space="preserve">may be </w:t>
      </w:r>
      <w:r w:rsidRPr="00F5539C">
        <w:rPr>
          <w:rStyle w:val="TitleChar"/>
          <w:rFonts w:ascii="Georgia" w:hAnsi="Georgia"/>
        </w:rPr>
        <w:t>far smaller than assumed</w:t>
      </w:r>
      <w:r w:rsidRPr="00F5539C">
        <w:rPr>
          <w:rFonts w:ascii="Georgia" w:hAnsi="Georgia"/>
        </w:rPr>
        <w:t xml:space="preserve"> for the same reasons, </w:t>
      </w:r>
      <w:r w:rsidRPr="00F5539C">
        <w:rPr>
          <w:rStyle w:val="TitleChar"/>
          <w:rFonts w:ascii="Georgia" w:hAnsi="Georgia"/>
        </w:rPr>
        <w:t>and significant investments in highly specific attack programs may be deployable</w:t>
      </w:r>
      <w:r w:rsidRPr="00F5539C">
        <w:rPr>
          <w:rFonts w:ascii="Georgia" w:hAnsi="Georgia"/>
        </w:rPr>
        <w:t xml:space="preserve"> only</w:t>
      </w:r>
      <w:r w:rsidRPr="00F5539C">
        <w:rPr>
          <w:rStyle w:val="TitleChar"/>
          <w:rFonts w:ascii="Georgia" w:hAnsi="Georgia"/>
        </w:rPr>
        <w:t xml:space="preserve"> against a very limited target set</w:t>
      </w:r>
      <w:r w:rsidRPr="00F5539C">
        <w:rPr>
          <w:rFonts w:ascii="Georgia" w:hAnsi="Georgia"/>
        </w:rPr>
        <w:t xml:space="preserve">. Third, once developed, </w:t>
      </w:r>
      <w:r w:rsidRPr="00F5539C">
        <w:rPr>
          <w:rStyle w:val="TitleChar"/>
          <w:rFonts w:ascii="Georgia" w:hAnsi="Georgia"/>
        </w:rPr>
        <w:t>an offensive tool is likely to have a far shorter half-life than the defensive measures put in place against it</w:t>
      </w:r>
      <w:r w:rsidRPr="00F5539C">
        <w:rPr>
          <w:rFonts w:ascii="Georgia" w:hAnsi="Georgia"/>
        </w:rPr>
        <w:t xml:space="preserve">. Even worse, a weapon may only be able to strike a single time; </w:t>
      </w:r>
      <w:r w:rsidRPr="00F5539C">
        <w:rPr>
          <w:rStyle w:val="TitleChar"/>
          <w:rFonts w:ascii="Georgia" w:hAnsi="Georgia"/>
        </w:rPr>
        <w:t>once the exploits of a specialized piece of malware are discovered, the most critical systems will likely be patched and fixed quickly</w:t>
      </w:r>
      <w:r w:rsidRPr="00F5539C">
        <w:rPr>
          <w:rFonts w:ascii="Georgia" w:hAnsi="Georgia"/>
        </w:rPr>
        <w:t>. And a weapon, even a potent one, is not much of a weapon if an attack cannot be repeated. Any political threat relies on the credible threat to attack or to replicate a successful attack. If that were in doubt, the coercive power of a cyberattack would be drastically reduced.</w:t>
      </w:r>
    </w:p>
    <w:p w14:paraId="52DEC4DA" w14:textId="0B269E33" w:rsidR="00282150" w:rsidRPr="00F5539C" w:rsidRDefault="00282150" w:rsidP="00282150">
      <w:pPr>
        <w:pStyle w:val="Heading4"/>
        <w:rPr>
          <w:rFonts w:ascii="Georgia" w:hAnsi="Georgia"/>
        </w:rPr>
      </w:pPr>
      <w:r w:rsidRPr="00F5539C">
        <w:rPr>
          <w:rFonts w:ascii="Georgia" w:hAnsi="Georgia"/>
        </w:rPr>
        <w:t>Cyber threat exaggerated</w:t>
      </w:r>
    </w:p>
    <w:p w14:paraId="4732B6DC" w14:textId="77777777" w:rsidR="00282150" w:rsidRPr="00F5539C" w:rsidRDefault="00282150" w:rsidP="00282150">
      <w:pPr>
        <w:rPr>
          <w:rStyle w:val="StyleStyleBold12pt"/>
          <w:rFonts w:ascii="Georgia" w:hAnsi="Georgia"/>
        </w:rPr>
      </w:pPr>
      <w:r w:rsidRPr="00F5539C">
        <w:rPr>
          <w:rStyle w:val="StyleStyleBold12pt"/>
          <w:rFonts w:ascii="Georgia" w:hAnsi="Georgia"/>
        </w:rPr>
        <w:t>Rid ‘12</w:t>
      </w:r>
    </w:p>
    <w:p w14:paraId="7F9E03B0" w14:textId="77777777" w:rsidR="00282150" w:rsidRPr="00F5539C" w:rsidRDefault="00282150" w:rsidP="00282150">
      <w:pPr>
        <w:rPr>
          <w:rFonts w:ascii="Georgia" w:hAnsi="Georgia"/>
        </w:rPr>
      </w:pPr>
      <w:r w:rsidRPr="00F5539C">
        <w:rPr>
          <w:rFonts w:ascii="Georgia" w:hAnsi="Georgia"/>
        </w:rPr>
        <w:t>Thomas Rid, reader in war studies at King's College London. March/April 2012. “Think Again: Cyberwar”. http://www.foreignpolicy.com/articles/2012/02/27/cyberwar</w:t>
      </w:r>
    </w:p>
    <w:p w14:paraId="6C007B1C" w14:textId="77777777" w:rsidR="00282150" w:rsidRPr="00F5539C" w:rsidRDefault="00282150" w:rsidP="00282150">
      <w:pPr>
        <w:pStyle w:val="card"/>
        <w:rPr>
          <w:rFonts w:ascii="Georgia" w:hAnsi="Georgia"/>
          <w:sz w:val="12"/>
          <w:szCs w:val="12"/>
        </w:rPr>
      </w:pPr>
      <w:r w:rsidRPr="00F5539C">
        <w:rPr>
          <w:rStyle w:val="TitleChar"/>
          <w:rFonts w:ascii="Georgia" w:hAnsi="Georgia"/>
        </w:rPr>
        <w:t xml:space="preserve">Time for a reality check: </w:t>
      </w:r>
      <w:r w:rsidRPr="00F5539C">
        <w:rPr>
          <w:rStyle w:val="TitleChar"/>
          <w:rFonts w:ascii="Georgia" w:hAnsi="Georgia"/>
          <w:highlight w:val="yellow"/>
        </w:rPr>
        <w:t>Cyberwar is still more hype than hazard</w:t>
      </w:r>
      <w:r w:rsidRPr="00F5539C">
        <w:rPr>
          <w:rStyle w:val="TitleChar"/>
          <w:rFonts w:ascii="Georgia" w:hAnsi="Georgia"/>
        </w:rPr>
        <w:t>.</w:t>
      </w:r>
      <w:r w:rsidRPr="00F5539C">
        <w:rPr>
          <w:rFonts w:ascii="Georgia" w:hAnsi="Georgia"/>
        </w:rPr>
        <w:t xml:space="preserve"> </w:t>
      </w:r>
      <w:r w:rsidRPr="00F5539C">
        <w:rPr>
          <w:rFonts w:ascii="Georgia" w:hAnsi="Georgia"/>
          <w:sz w:val="12"/>
          <w:szCs w:val="12"/>
        </w:rPr>
        <w:t xml:space="preserve">Consider the definition of an act of war: It has to be potentially violent, it has to be purposeful, and it has to be political. The cyberattacks we've seen so far, from Estonia to the Stuxnet virus, simply don't meet these criteria. Take the dubious story of a Soviet pipeline explosion back in 1982, much cited by cyberwar's true believers as the most destructive cyberattack ever. The account goes like this: In June 1982, a Siberian pipeline that the CIA had virtually booby-trapped with a so-called "logic bomb" exploded in a monumental fireball that could be seen from space. The U.S. Air Force estimated the explosion at 3 kilotons, equivalent to a small nuclear device. Targeting a Soviet pipeline linking gas fields in Siberia to European markets, the operation sabotaged the pipeline's control systems with software from a Canadian firm that the CIA had doctored with malicious code. No one died, according to Thomas Reed, a U.S. National Security Council aide at the time who revealed the incident in his 2004 book, At the Abyss; the only harm came to the Soviet economy. But did it really happen? After Reed's account came out, Vasily Pchelintsev, a former KGB head of the Tyumen region, where the alleged explosion supposedly took place, denied the story. There are also no media reports from 1982 that confirm such an explosion, though accidents and pipeline explosions in the Soviet Union were regularly reported in the early 1980s. Something likely did happen, but Reed's book is the only public mention of the incident and his account relied on a single document. Even after the CIA declassified a redacted version of Reed's source, a note on the so-called Farewell Dossier that describes the effort to provide the Soviet Union with defective technology, the agency did not confirm that such an explosion occurred. The available evidence on the Siberian pipeline blast is so thin that it shouldn't be counted as a proven case of a successful cyberattack. Most other commonly cited cases of cyberwar are even less remarkable. </w:t>
      </w:r>
      <w:r w:rsidRPr="00F5539C">
        <w:rPr>
          <w:rStyle w:val="TitleChar"/>
          <w:rFonts w:ascii="Georgia" w:hAnsi="Georgia"/>
          <w:highlight w:val="yellow"/>
        </w:rPr>
        <w:t>Take</w:t>
      </w:r>
      <w:r w:rsidRPr="00F5539C">
        <w:rPr>
          <w:rStyle w:val="TitleChar"/>
          <w:rFonts w:ascii="Georgia" w:hAnsi="Georgia"/>
        </w:rPr>
        <w:t xml:space="preserve"> the attacks on </w:t>
      </w:r>
      <w:r w:rsidRPr="00F5539C">
        <w:rPr>
          <w:rStyle w:val="TitleChar"/>
          <w:rFonts w:ascii="Georgia" w:hAnsi="Georgia"/>
          <w:highlight w:val="yellow"/>
        </w:rPr>
        <w:t>Estonia</w:t>
      </w:r>
      <w:r w:rsidRPr="00F5539C">
        <w:rPr>
          <w:rStyle w:val="TitleChar"/>
          <w:rFonts w:ascii="Georgia" w:hAnsi="Georgia"/>
        </w:rPr>
        <w:t xml:space="preserve"> in April 2007</w:t>
      </w:r>
      <w:r w:rsidRPr="00F5539C">
        <w:rPr>
          <w:rFonts w:ascii="Georgia" w:hAnsi="Georgia"/>
          <w:sz w:val="12"/>
          <w:szCs w:val="12"/>
        </w:rPr>
        <w:t xml:space="preserve">, which came in response to the controversial relocation of a Soviet war memorial, the Bronze Soldier. The well-wired country found itself </w:t>
      </w:r>
      <w:r w:rsidRPr="00F5539C">
        <w:rPr>
          <w:rStyle w:val="TitleChar"/>
          <w:rFonts w:ascii="Georgia" w:hAnsi="Georgia"/>
        </w:rPr>
        <w:t xml:space="preserve">at the </w:t>
      </w:r>
      <w:r w:rsidRPr="00F5539C">
        <w:rPr>
          <w:rStyle w:val="TitleChar"/>
          <w:rFonts w:ascii="Georgia" w:hAnsi="Georgia"/>
          <w:highlight w:val="yellow"/>
        </w:rPr>
        <w:t>receiving</w:t>
      </w:r>
      <w:r w:rsidRPr="00F5539C">
        <w:rPr>
          <w:rStyle w:val="TitleChar"/>
          <w:rFonts w:ascii="Georgia" w:hAnsi="Georgia"/>
        </w:rPr>
        <w:t xml:space="preserve"> end of </w:t>
      </w:r>
      <w:r w:rsidRPr="00F5539C">
        <w:rPr>
          <w:rStyle w:val="TitleChar"/>
          <w:rFonts w:ascii="Georgia" w:hAnsi="Georgia"/>
          <w:highlight w:val="yellow"/>
        </w:rPr>
        <w:t>a massive distributed D</w:t>
      </w:r>
      <w:r w:rsidRPr="00F5539C">
        <w:rPr>
          <w:rStyle w:val="TitleChar"/>
          <w:rFonts w:ascii="Georgia" w:hAnsi="Georgia"/>
        </w:rPr>
        <w:t>enial</w:t>
      </w:r>
      <w:r w:rsidRPr="00F5539C">
        <w:rPr>
          <w:rStyle w:val="TitleChar"/>
          <w:rFonts w:ascii="Georgia" w:hAnsi="Georgia"/>
          <w:highlight w:val="yellow"/>
        </w:rPr>
        <w:t>-O</w:t>
      </w:r>
      <w:r w:rsidRPr="00F5539C">
        <w:rPr>
          <w:rStyle w:val="TitleChar"/>
          <w:rFonts w:ascii="Georgia" w:hAnsi="Georgia"/>
        </w:rPr>
        <w:t>f-</w:t>
      </w:r>
      <w:r w:rsidRPr="00F5539C">
        <w:rPr>
          <w:rStyle w:val="TitleChar"/>
          <w:rFonts w:ascii="Georgia" w:hAnsi="Georgia"/>
          <w:highlight w:val="yellow"/>
        </w:rPr>
        <w:t>S</w:t>
      </w:r>
      <w:r w:rsidRPr="00F5539C">
        <w:rPr>
          <w:rStyle w:val="TitleChar"/>
          <w:rFonts w:ascii="Georgia" w:hAnsi="Georgia"/>
        </w:rPr>
        <w:t>ervice</w:t>
      </w:r>
      <w:r w:rsidRPr="00F5539C">
        <w:rPr>
          <w:rStyle w:val="TitleChar"/>
          <w:rFonts w:ascii="Georgia" w:hAnsi="Georgia"/>
          <w:highlight w:val="yellow"/>
        </w:rPr>
        <w:t xml:space="preserve"> attack</w:t>
      </w:r>
      <w:r w:rsidRPr="00F5539C">
        <w:rPr>
          <w:rFonts w:ascii="Georgia" w:hAnsi="Georgia"/>
          <w:sz w:val="12"/>
          <w:szCs w:val="12"/>
        </w:rPr>
        <w:t xml:space="preserve"> that emanated from up to 85,000 hijacked computers and lasted three weeks. The attacks reached a peak on May 9, when 58 </w:t>
      </w:r>
      <w:r w:rsidRPr="00F5539C">
        <w:rPr>
          <w:rStyle w:val="TitleChar"/>
          <w:rFonts w:ascii="Georgia" w:hAnsi="Georgia"/>
        </w:rPr>
        <w:t>Estonian websites were attacked at once and the online services of Estonia's largest bank were taken down</w:t>
      </w:r>
      <w:r w:rsidRPr="00F5539C">
        <w:rPr>
          <w:rFonts w:ascii="Georgia" w:hAnsi="Georgia"/>
          <w:sz w:val="12"/>
          <w:szCs w:val="12"/>
        </w:rPr>
        <w:t xml:space="preserve">. "What's the difference between a blockade of harbors or airports of sovereign states and the blockade of government institutions and newspaper websites?" asked Estonian Prime Minister Andrus Ansip. </w:t>
      </w:r>
      <w:r w:rsidRPr="00F5539C">
        <w:rPr>
          <w:rStyle w:val="TitleChar"/>
          <w:rFonts w:ascii="Georgia" w:hAnsi="Georgia"/>
        </w:rPr>
        <w:t xml:space="preserve">Despite his analogies, the attack was no act of war. It was certainly a nuisance and an emotional strike on the country, </w:t>
      </w:r>
      <w:r w:rsidRPr="00F5539C">
        <w:rPr>
          <w:rStyle w:val="TitleChar"/>
          <w:rFonts w:ascii="Georgia" w:hAnsi="Georgia"/>
          <w:highlight w:val="yellow"/>
        </w:rPr>
        <w:t>but the bank's actual network was not even penetrated</w:t>
      </w:r>
      <w:r w:rsidRPr="00F5539C">
        <w:rPr>
          <w:rStyle w:val="TitleChar"/>
          <w:rFonts w:ascii="Georgia" w:hAnsi="Georgia"/>
        </w:rPr>
        <w:t xml:space="preserve">; </w:t>
      </w:r>
      <w:r w:rsidRPr="00F5539C">
        <w:rPr>
          <w:rStyle w:val="TitleChar"/>
          <w:rFonts w:ascii="Georgia" w:hAnsi="Georgia"/>
          <w:highlight w:val="yellow"/>
        </w:rPr>
        <w:t>it went down for 90 minutes</w:t>
      </w:r>
      <w:r w:rsidRPr="00F5539C">
        <w:rPr>
          <w:rStyle w:val="TitleChar"/>
          <w:rFonts w:ascii="Georgia" w:hAnsi="Georgia"/>
        </w:rPr>
        <w:t xml:space="preserve"> one day and two hours the next</w:t>
      </w:r>
      <w:r w:rsidRPr="00F5539C">
        <w:rPr>
          <w:rFonts w:ascii="Georgia" w:hAnsi="Georgia"/>
          <w:sz w:val="12"/>
          <w:szCs w:val="12"/>
        </w:rPr>
        <w:t xml:space="preserve">. </w:t>
      </w:r>
      <w:r w:rsidRPr="00F5539C">
        <w:rPr>
          <w:rStyle w:val="TitleChar"/>
          <w:rFonts w:ascii="Georgia" w:hAnsi="Georgia"/>
          <w:highlight w:val="yellow"/>
        </w:rPr>
        <w:t>The attack was not violent</w:t>
      </w:r>
      <w:r w:rsidRPr="00F5539C">
        <w:rPr>
          <w:rFonts w:ascii="Georgia" w:hAnsi="Georgia"/>
        </w:rPr>
        <w:t>, it wasn't purposefully aimed at changing Estonia's behavior, and no political entity took credit for it</w:t>
      </w:r>
      <w:r w:rsidRPr="00F5539C">
        <w:rPr>
          <w:rStyle w:val="TitleChar"/>
          <w:rFonts w:ascii="Georgia" w:hAnsi="Georgia"/>
        </w:rPr>
        <w:t xml:space="preserve">. </w:t>
      </w:r>
      <w:r w:rsidRPr="00F5539C">
        <w:rPr>
          <w:rStyle w:val="TitleChar"/>
          <w:rFonts w:ascii="Georgia" w:hAnsi="Georgia"/>
          <w:highlight w:val="yellow"/>
        </w:rPr>
        <w:t>The same is true for the vast majority of cyberattacks</w:t>
      </w:r>
      <w:r w:rsidRPr="00F5539C">
        <w:rPr>
          <w:rStyle w:val="TitleChar"/>
          <w:rFonts w:ascii="Georgia" w:hAnsi="Georgia"/>
        </w:rPr>
        <w:t xml:space="preserve"> on record. Indeed, </w:t>
      </w:r>
      <w:r w:rsidRPr="00F5539C">
        <w:rPr>
          <w:rStyle w:val="TitleChar"/>
          <w:rFonts w:ascii="Georgia" w:hAnsi="Georgia"/>
          <w:highlight w:val="yellow"/>
        </w:rPr>
        <w:t>there is no known cyberattack that has caused the loss of human life</w:t>
      </w:r>
      <w:r w:rsidRPr="00F5539C">
        <w:rPr>
          <w:rStyle w:val="TitleChar"/>
          <w:rFonts w:ascii="Georgia" w:hAnsi="Georgia"/>
        </w:rPr>
        <w:t xml:space="preserve">. No cyberoffense has ever injured a person or damaged a building. </w:t>
      </w:r>
      <w:r w:rsidRPr="00F5539C">
        <w:rPr>
          <w:rFonts w:ascii="Georgia" w:hAnsi="Georgia"/>
          <w:sz w:val="12"/>
          <w:szCs w:val="12"/>
        </w:rPr>
        <w:t xml:space="preserve">And if an act is not at least potentially violent, it's not an act of war. Separating war from physical violence makes it a metaphorical notion; it would mean that there is no way to distinguish between World War II, say, and the "wars" on obesity and cancer. Yet those ailments, unlike past examples of cyber "war," actually do kill people. Keep waiting. U.S. Defense Secretary Leon Panetta delivered a stark warning last summer: </w:t>
      </w:r>
      <w:r w:rsidRPr="00F5539C">
        <w:rPr>
          <w:rFonts w:ascii="Georgia" w:hAnsi="Georgia"/>
        </w:rPr>
        <w:t>"</w:t>
      </w:r>
      <w:r w:rsidRPr="00F5539C">
        <w:rPr>
          <w:rStyle w:val="TitleChar"/>
          <w:rFonts w:ascii="Georgia" w:hAnsi="Georgia"/>
        </w:rPr>
        <w:t>We could face a cyberattack that could be the equivalent of Pearl Harbor." Such</w:t>
      </w:r>
      <w:r w:rsidRPr="00F5539C">
        <w:rPr>
          <w:rFonts w:ascii="Georgia" w:hAnsi="Georgia"/>
        </w:rPr>
        <w:t xml:space="preserve"> </w:t>
      </w:r>
      <w:r w:rsidRPr="00F5539C">
        <w:rPr>
          <w:rStyle w:val="TitleChar"/>
          <w:rFonts w:ascii="Georgia" w:hAnsi="Georgia"/>
          <w:highlight w:val="yellow"/>
        </w:rPr>
        <w:t>alarmist predictions have been ricocheting</w:t>
      </w:r>
      <w:r w:rsidRPr="00F5539C">
        <w:rPr>
          <w:rStyle w:val="TitleChar"/>
          <w:rFonts w:ascii="Georgia" w:hAnsi="Georgia"/>
        </w:rPr>
        <w:t xml:space="preserve"> inside the Beltway for the past two decades, and some scaremongers have even upped the ante by raising the alarm about a cyber 9/11</w:t>
      </w:r>
      <w:r w:rsidRPr="00F5539C">
        <w:rPr>
          <w:rFonts w:ascii="Georgia" w:hAnsi="Georgia"/>
        </w:rPr>
        <w:t xml:space="preserve">. </w:t>
      </w:r>
      <w:r w:rsidRPr="00F5539C">
        <w:rPr>
          <w:rFonts w:ascii="Georgia" w:hAnsi="Georgia"/>
          <w:sz w:val="12"/>
          <w:szCs w:val="12"/>
        </w:rPr>
        <w:t>In his 2010 book, Cyber War, former White House counterterrorism czar Richard Clarke invokes the specter of nationwide power blackouts, planes falling out of the sky, trains derailing, refineries burning, pipelines exploding, poisonous gas clouds wafting, and satellites spinning out of orbit -- events that would make the 2001 attacks pale in comparison. But</w:t>
      </w:r>
      <w:r w:rsidRPr="00F5539C">
        <w:rPr>
          <w:rFonts w:ascii="Georgia" w:hAnsi="Georgia"/>
        </w:rPr>
        <w:t xml:space="preserve"> </w:t>
      </w:r>
      <w:r w:rsidRPr="00F5539C">
        <w:rPr>
          <w:rStyle w:val="TitleChar"/>
          <w:rFonts w:ascii="Georgia" w:hAnsi="Georgia"/>
          <w:highlight w:val="yellow"/>
        </w:rPr>
        <w:t>the empirical record is less hair-raising</w:t>
      </w:r>
      <w:r w:rsidRPr="00F5539C">
        <w:rPr>
          <w:rStyle w:val="TitleChar"/>
          <w:rFonts w:ascii="Georgia" w:hAnsi="Georgia"/>
        </w:rPr>
        <w:t>, even by the standards of the most drastic example available</w:t>
      </w:r>
      <w:r w:rsidRPr="00F5539C">
        <w:rPr>
          <w:rFonts w:ascii="Georgia" w:hAnsi="Georgia"/>
        </w:rPr>
        <w:t xml:space="preserve">. </w:t>
      </w:r>
      <w:r w:rsidRPr="00F5539C">
        <w:rPr>
          <w:rFonts w:ascii="Georgia" w:hAnsi="Georgia"/>
          <w:sz w:val="12"/>
          <w:szCs w:val="12"/>
        </w:rPr>
        <w:t>Gen. Keith Alexander, head of U.S. Cyber Command (established in 2010 and now boasting a budget of more than $3 billion), shared his worst fears in an April 2011 speech at the University of Rhode Island: "What I'm concerned about are destructive attacks," Alexander said, "those that are coming." He then invoked a remarkable accident at Russia's Sayano-Shushenskaya hydroelectric plant to highlight the kind of damage a cyberattack might be able to cause. Shortly after midnight on Aug. 17, 2009, a 900-ton turbine was ripped out of its seat by a so-called "water hammer," a sudden surge in water pressure that then caused a transformer explosion. The turbine's unusually high vibrations had worn down the bolts that kept its cover in place, and an offline sensor failed to detect the malfunction. Seventy-five people died in the accident, energy prices in Russia rose, and rebuilding the plant is slated to cost $1.3 billion.</w:t>
      </w:r>
    </w:p>
    <w:p w14:paraId="697FCAE5" w14:textId="1DCC2EC7" w:rsidR="00282150" w:rsidRPr="00F5539C" w:rsidRDefault="00282150" w:rsidP="00282150">
      <w:pPr>
        <w:pStyle w:val="Heading3"/>
        <w:rPr>
          <w:rFonts w:ascii="Georgia" w:hAnsi="Georgia"/>
        </w:rPr>
      </w:pPr>
      <w:r w:rsidRPr="00F5539C">
        <w:rPr>
          <w:rFonts w:ascii="Georgia" w:hAnsi="Georgia"/>
        </w:rPr>
        <w:t>Nuke Terror Defense</w:t>
      </w:r>
    </w:p>
    <w:p w14:paraId="3D2B47C2" w14:textId="77777777" w:rsidR="00282150" w:rsidRPr="00F5539C" w:rsidRDefault="00282150" w:rsidP="00282150">
      <w:pPr>
        <w:pStyle w:val="Heading4"/>
        <w:rPr>
          <w:rFonts w:ascii="Georgia" w:hAnsi="Georgia"/>
        </w:rPr>
      </w:pPr>
      <w:r w:rsidRPr="00F5539C">
        <w:rPr>
          <w:rFonts w:ascii="Georgia" w:hAnsi="Georgia"/>
        </w:rPr>
        <w:t>1. Zero risk of nuclear terrorism</w:t>
      </w:r>
    </w:p>
    <w:p w14:paraId="406CB18C" w14:textId="550DB9EE" w:rsidR="00282150" w:rsidRPr="00F5539C" w:rsidRDefault="00282150" w:rsidP="00282150">
      <w:pPr>
        <w:rPr>
          <w:rFonts w:ascii="Georgia" w:hAnsi="Georgia"/>
        </w:rPr>
      </w:pPr>
      <w:r w:rsidRPr="00F5539C">
        <w:rPr>
          <w:rStyle w:val="StyleStyleBold12pt"/>
          <w:rFonts w:ascii="Georgia" w:hAnsi="Georgia"/>
          <w:highlight w:val="lightGray"/>
        </w:rPr>
        <w:t>Mearsheimer</w:t>
      </w:r>
      <w:r w:rsidRPr="00F5539C">
        <w:rPr>
          <w:rFonts w:ascii="Georgia" w:hAnsi="Georgia"/>
        </w:rPr>
        <w:t xml:space="preserve"> Professor of Political Science at UChicago </w:t>
      </w:r>
      <w:r w:rsidRPr="00F5539C">
        <w:rPr>
          <w:rStyle w:val="StyleStyleBold12pt"/>
          <w:rFonts w:ascii="Georgia" w:hAnsi="Georgia"/>
          <w:highlight w:val="lightGray"/>
        </w:rPr>
        <w:t>’11</w:t>
      </w:r>
      <w:r w:rsidRPr="00F5539C">
        <w:rPr>
          <w:rFonts w:ascii="Georgia" w:hAnsi="Georgia"/>
        </w:rPr>
        <w:t xml:space="preserve"> (John, January, “Imperial by Design,” </w:t>
      </w:r>
      <w:hyperlink r:id="rId258" w:history="1">
        <w:r w:rsidRPr="00F5539C">
          <w:rPr>
            <w:rStyle w:val="Hyperlink"/>
            <w:rFonts w:ascii="Georgia" w:eastAsia="Arial Unicode MS" w:hAnsi="Georgia"/>
            <w:sz w:val="24"/>
          </w:rPr>
          <w:t>http://nationalinterest.org/article/imperial-by-design-4576?page=10</w:t>
        </w:r>
      </w:hyperlink>
      <w:r w:rsidRPr="00F5539C">
        <w:rPr>
          <w:rStyle w:val="Heading3Char"/>
          <w:rFonts w:ascii="Georgia" w:eastAsia="Arial Unicode MS" w:hAnsi="Georgia"/>
          <w:b w:val="0"/>
        </w:rPr>
        <w:t xml:space="preserve">, </w:t>
      </w:r>
      <w:r w:rsidR="00FF3AFA" w:rsidRPr="00F5539C">
        <w:rPr>
          <w:rStyle w:val="Heading3Char"/>
          <w:rFonts w:ascii="Georgia" w:eastAsia="Arial Unicode MS" w:hAnsi="Georgia"/>
          <w:b w:val="0"/>
        </w:rPr>
        <w:t>ME</w:t>
      </w:r>
      <w:r w:rsidRPr="00F5539C">
        <w:rPr>
          <w:rStyle w:val="Heading3Char"/>
          <w:rFonts w:ascii="Georgia" w:eastAsia="Arial Unicode MS" w:hAnsi="Georgia"/>
          <w:b w:val="0"/>
        </w:rPr>
        <w:t>)</w:t>
      </w:r>
    </w:p>
    <w:p w14:paraId="24E41A0F" w14:textId="77777777" w:rsidR="00282150" w:rsidRPr="00F5539C" w:rsidRDefault="00282150" w:rsidP="00282150">
      <w:pPr>
        <w:rPr>
          <w:rFonts w:ascii="Georgia" w:hAnsi="Georgia"/>
          <w:sz w:val="16"/>
        </w:rPr>
      </w:pPr>
      <w:r w:rsidRPr="00F5539C">
        <w:rPr>
          <w:rFonts w:ascii="Georgia" w:hAnsi="Georgia"/>
          <w:sz w:val="16"/>
        </w:rPr>
        <w:t xml:space="preserve">The fact is that </w:t>
      </w:r>
      <w:r w:rsidRPr="00F5539C">
        <w:rPr>
          <w:rStyle w:val="underline"/>
          <w:rFonts w:ascii="Georgia" w:hAnsi="Georgia"/>
          <w:highlight w:val="lightGray"/>
        </w:rPr>
        <w:t>states have strong incentives to distrust terrorist groups</w:t>
      </w:r>
      <w:r w:rsidRPr="00F5539C">
        <w:rPr>
          <w:rFonts w:ascii="Georgia" w:hAnsi="Georgia"/>
          <w:sz w:val="16"/>
        </w:rPr>
        <w:t xml:space="preserve">, in part because they might turn on them someday, but also </w:t>
      </w:r>
      <w:r w:rsidRPr="00F5539C">
        <w:rPr>
          <w:rStyle w:val="underline"/>
          <w:rFonts w:ascii="Georgia" w:hAnsi="Georgia"/>
        </w:rPr>
        <w:t>because countries cannot control what terrorist organizations do, and they may do something that gets their patrons into serious trouble</w:t>
      </w:r>
      <w:r w:rsidRPr="00F5539C">
        <w:rPr>
          <w:rFonts w:ascii="Georgia" w:hAnsi="Georgia"/>
          <w:sz w:val="16"/>
        </w:rPr>
        <w:t xml:space="preserve">. </w:t>
      </w:r>
      <w:r w:rsidRPr="00F5539C">
        <w:rPr>
          <w:rStyle w:val="underline"/>
          <w:rFonts w:ascii="Georgia" w:hAnsi="Georgia"/>
          <w:highlight w:val="lightGray"/>
        </w:rPr>
        <w:t xml:space="preserve">This is why there </w:t>
      </w:r>
      <w:r w:rsidRPr="00F5539C">
        <w:rPr>
          <w:rStyle w:val="Emphasis2"/>
          <w:rFonts w:ascii="Georgia" w:hAnsi="Georgia"/>
          <w:highlight w:val="lightGray"/>
        </w:rPr>
        <w:t>is hardly any chance</w:t>
      </w:r>
      <w:r w:rsidRPr="00F5539C">
        <w:rPr>
          <w:rFonts w:ascii="Georgia" w:hAnsi="Georgia"/>
          <w:sz w:val="16"/>
        </w:rPr>
        <w:t xml:space="preserve"> </w:t>
      </w:r>
      <w:r w:rsidRPr="00F5539C">
        <w:rPr>
          <w:rStyle w:val="underline"/>
          <w:rFonts w:ascii="Georgia" w:hAnsi="Georgia"/>
          <w:highlight w:val="lightGray"/>
        </w:rPr>
        <w:t>that a rogue state will give a nuclear weapon to terrorists</w:t>
      </w:r>
      <w:r w:rsidRPr="00F5539C">
        <w:rPr>
          <w:rFonts w:ascii="Georgia" w:hAnsi="Georgia"/>
          <w:sz w:val="16"/>
        </w:rPr>
        <w:t xml:space="preserve">. </w:t>
      </w:r>
      <w:r w:rsidRPr="00F5539C">
        <w:rPr>
          <w:rStyle w:val="underline"/>
          <w:rFonts w:ascii="Georgia" w:hAnsi="Georgia"/>
        </w:rPr>
        <w:t>That regime’s leaders could never be sure that they would not be blamed and punished for a terrorist group’s actions. Nor could they be certain that the U</w:t>
      </w:r>
      <w:r w:rsidRPr="00F5539C">
        <w:rPr>
          <w:rFonts w:ascii="Georgia" w:hAnsi="Georgia"/>
          <w:sz w:val="16"/>
        </w:rPr>
        <w:t xml:space="preserve">nited </w:t>
      </w:r>
      <w:r w:rsidRPr="00F5539C">
        <w:rPr>
          <w:rStyle w:val="underline"/>
          <w:rFonts w:ascii="Georgia" w:hAnsi="Georgia"/>
        </w:rPr>
        <w:t>S</w:t>
      </w:r>
      <w:r w:rsidRPr="00F5539C">
        <w:rPr>
          <w:rFonts w:ascii="Georgia" w:hAnsi="Georgia"/>
          <w:sz w:val="16"/>
        </w:rPr>
        <w:t xml:space="preserve">tates </w:t>
      </w:r>
      <w:r w:rsidRPr="00F5539C">
        <w:rPr>
          <w:rStyle w:val="underline"/>
          <w:rFonts w:ascii="Georgia" w:hAnsi="Georgia"/>
        </w:rPr>
        <w:t>or Israel would not incinerate them if either country merely suspected that they had provided terrorists with the ability to carry out a WMD attack</w:t>
      </w:r>
      <w:r w:rsidRPr="00F5539C">
        <w:rPr>
          <w:rFonts w:ascii="Georgia" w:hAnsi="Georgia"/>
          <w:sz w:val="16"/>
        </w:rPr>
        <w:t xml:space="preserve">. </w:t>
      </w:r>
      <w:r w:rsidRPr="00F5539C">
        <w:rPr>
          <w:rStyle w:val="underline"/>
          <w:rFonts w:ascii="Georgia" w:hAnsi="Georgia"/>
        </w:rPr>
        <w:t>A nuclear handoff, therefore, is not a serious threat</w:t>
      </w:r>
      <w:r w:rsidRPr="00F5539C">
        <w:rPr>
          <w:rFonts w:ascii="Georgia" w:hAnsi="Georgia"/>
          <w:sz w:val="16"/>
        </w:rPr>
        <w:t xml:space="preserve">.  When you get down to it, </w:t>
      </w:r>
      <w:r w:rsidRPr="00F5539C">
        <w:rPr>
          <w:rStyle w:val="Emphasis2"/>
          <w:rFonts w:ascii="Georgia" w:hAnsi="Georgia"/>
          <w:highlight w:val="lightGray"/>
        </w:rPr>
        <w:t>there is only a remote possibility that terrorists will get hold of an atomic bomb</w:t>
      </w:r>
      <w:r w:rsidRPr="00F5539C">
        <w:rPr>
          <w:rFonts w:ascii="Georgia" w:hAnsi="Georgia"/>
          <w:sz w:val="16"/>
        </w:rPr>
        <w:t xml:space="preserve">. </w:t>
      </w:r>
      <w:r w:rsidRPr="00F5539C">
        <w:rPr>
          <w:rStyle w:val="underline"/>
          <w:rFonts w:ascii="Georgia" w:hAnsi="Georgia"/>
          <w:highlight w:val="lightGray"/>
        </w:rPr>
        <w:t>The most likely way it would happen is if there were political chaos in a nuclear-armed state</w:t>
      </w:r>
      <w:r w:rsidRPr="00F5539C">
        <w:rPr>
          <w:rFonts w:ascii="Georgia" w:hAnsi="Georgia"/>
          <w:sz w:val="16"/>
        </w:rPr>
        <w:t xml:space="preserve">, and terrorists or their friends were able to take advantage of the ensuing confusion to snatch a loose nuclear weapon. </w:t>
      </w:r>
      <w:r w:rsidRPr="00F5539C">
        <w:rPr>
          <w:rStyle w:val="underline"/>
          <w:rFonts w:ascii="Georgia" w:hAnsi="Georgia"/>
          <w:highlight w:val="lightGray"/>
        </w:rPr>
        <w:t>But even then, there are additional obstacles to overcome:</w:t>
      </w:r>
      <w:r w:rsidRPr="00F5539C">
        <w:rPr>
          <w:rFonts w:ascii="Georgia" w:hAnsi="Georgia"/>
          <w:sz w:val="16"/>
        </w:rPr>
        <w:t xml:space="preserve"> some countries keep their </w:t>
      </w:r>
      <w:r w:rsidRPr="00F5539C">
        <w:rPr>
          <w:rStyle w:val="underline"/>
          <w:rFonts w:ascii="Georgia" w:hAnsi="Georgia"/>
          <w:highlight w:val="lightGray"/>
        </w:rPr>
        <w:t>weapons disassembled, detonating one is not easy and it would be difficult to transport the device without being detected.</w:t>
      </w:r>
      <w:r w:rsidRPr="00F5539C">
        <w:rPr>
          <w:rFonts w:ascii="Georgia" w:hAnsi="Georgia"/>
          <w:sz w:val="16"/>
        </w:rPr>
        <w:t xml:space="preserve"> Moreover, </w:t>
      </w:r>
      <w:r w:rsidRPr="00F5539C">
        <w:rPr>
          <w:rStyle w:val="underline"/>
          <w:rFonts w:ascii="Georgia" w:hAnsi="Georgia"/>
        </w:rPr>
        <w:t>other countries would have powerful incentives to work with Washington to find the weapon before it could be use</w:t>
      </w:r>
      <w:r w:rsidRPr="00F5539C">
        <w:rPr>
          <w:rFonts w:ascii="Georgia" w:hAnsi="Georgia"/>
          <w:sz w:val="16"/>
        </w:rPr>
        <w:t xml:space="preserve">d. The obvious implication is that we should work with other states to improve nuclear security, so as to make this slim possibility even more unlikely.  Finally, </w:t>
      </w:r>
      <w:r w:rsidRPr="00F5539C">
        <w:rPr>
          <w:rStyle w:val="underline"/>
          <w:rFonts w:ascii="Georgia" w:hAnsi="Georgia"/>
          <w:highlight w:val="lightGray"/>
        </w:rPr>
        <w:t>the ability of terrorists to strike the American homeland has been blown out of all proportion.</w:t>
      </w:r>
      <w:r w:rsidRPr="00F5539C">
        <w:rPr>
          <w:rFonts w:ascii="Georgia" w:hAnsi="Georgia"/>
          <w:sz w:val="16"/>
        </w:rPr>
        <w:t xml:space="preserve"> </w:t>
      </w:r>
      <w:r w:rsidRPr="00F5539C">
        <w:rPr>
          <w:rStyle w:val="underline"/>
          <w:rFonts w:ascii="Georgia" w:hAnsi="Georgia"/>
        </w:rPr>
        <w:t>In the nine years since 9/11, government officials and terrorist experts have issued countless warnings that another major attack on American soil is probable—even imminent. But this is simply not the case</w:t>
      </w:r>
      <w:r w:rsidRPr="00F5539C">
        <w:rPr>
          <w:rFonts w:ascii="Georgia" w:hAnsi="Georgia"/>
          <w:sz w:val="16"/>
        </w:rPr>
        <w:t xml:space="preserve">.3 The only attempts we have seen are a few failed solo attacks by individuals with links to al-Qaeda like the “shoe bomber,” who attempted to blow up an American Airlines flight from Paris to Miami in December 2001, and the “underwear bomber,” who tried to blow up a Northwest Airlines flight from Amsterdam to Detroit in December 2009. So, </w:t>
      </w:r>
      <w:r w:rsidRPr="00F5539C">
        <w:rPr>
          <w:rStyle w:val="Emphasis2"/>
          <w:rFonts w:ascii="Georgia" w:hAnsi="Georgia"/>
          <w:highlight w:val="lightGray"/>
        </w:rPr>
        <w:t>we do have a terrorism problem, but it is hardly an existential threat</w:t>
      </w:r>
      <w:r w:rsidRPr="00F5539C">
        <w:rPr>
          <w:rFonts w:ascii="Georgia" w:hAnsi="Georgia"/>
          <w:sz w:val="16"/>
        </w:rPr>
        <w:t>. In fact, it is a minor threat. Perhaps the scope of the challenge is best captured by Ohio State political scientist John Mueller’s telling comment that “</w:t>
      </w:r>
      <w:r w:rsidRPr="00F5539C">
        <w:rPr>
          <w:rStyle w:val="underline"/>
          <w:rFonts w:ascii="Georgia" w:hAnsi="Georgia"/>
          <w:highlight w:val="lightGray"/>
        </w:rPr>
        <w:t>the number of Americans killed by international terrorism</w:t>
      </w:r>
      <w:r w:rsidRPr="00F5539C">
        <w:rPr>
          <w:rFonts w:ascii="Georgia" w:hAnsi="Georgia"/>
          <w:sz w:val="16"/>
        </w:rPr>
        <w:t xml:space="preserve"> since the late 1960s . . . </w:t>
      </w:r>
      <w:r w:rsidRPr="00F5539C">
        <w:rPr>
          <w:rStyle w:val="underline"/>
          <w:rFonts w:ascii="Georgia" w:hAnsi="Georgia"/>
          <w:highlight w:val="lightGray"/>
        </w:rPr>
        <w:t>is about the same as the number killed over the same period by</w:t>
      </w:r>
      <w:r w:rsidRPr="00F5539C">
        <w:rPr>
          <w:rFonts w:ascii="Georgia" w:hAnsi="Georgia"/>
          <w:sz w:val="16"/>
        </w:rPr>
        <w:t xml:space="preserve"> </w:t>
      </w:r>
      <w:r w:rsidRPr="00F5539C">
        <w:rPr>
          <w:rStyle w:val="underline"/>
          <w:rFonts w:ascii="Georgia" w:hAnsi="Georgia"/>
          <w:highlight w:val="lightGray"/>
        </w:rPr>
        <w:t>lightning,</w:t>
      </w:r>
      <w:r w:rsidRPr="00F5539C">
        <w:rPr>
          <w:rFonts w:ascii="Georgia" w:hAnsi="Georgia"/>
          <w:sz w:val="16"/>
        </w:rPr>
        <w:t xml:space="preserve"> or by accident-causing </w:t>
      </w:r>
      <w:r w:rsidRPr="00F5539C">
        <w:rPr>
          <w:rStyle w:val="underline"/>
          <w:rFonts w:ascii="Georgia" w:hAnsi="Georgia"/>
          <w:highlight w:val="lightGray"/>
        </w:rPr>
        <w:t>deer, or</w:t>
      </w:r>
      <w:r w:rsidRPr="00F5539C">
        <w:rPr>
          <w:rFonts w:ascii="Georgia" w:hAnsi="Georgia"/>
          <w:sz w:val="16"/>
        </w:rPr>
        <w:t xml:space="preserve"> by </w:t>
      </w:r>
      <w:r w:rsidRPr="00F5539C">
        <w:rPr>
          <w:rStyle w:val="underline"/>
          <w:rFonts w:ascii="Georgia" w:hAnsi="Georgia"/>
          <w:highlight w:val="lightGray"/>
        </w:rPr>
        <w:t>severe allergic reactions to peanuts</w:t>
      </w:r>
      <w:r w:rsidRPr="00F5539C">
        <w:rPr>
          <w:rFonts w:ascii="Georgia" w:hAnsi="Georgia"/>
          <w:sz w:val="16"/>
        </w:rPr>
        <w:t>.”</w:t>
      </w:r>
    </w:p>
    <w:p w14:paraId="5DC86EE4" w14:textId="7E4CAB5E" w:rsidR="00282150" w:rsidRPr="00F5539C" w:rsidRDefault="00282150" w:rsidP="00282150">
      <w:pPr>
        <w:pStyle w:val="Heading4"/>
        <w:rPr>
          <w:rFonts w:ascii="Georgia" w:hAnsi="Georgia"/>
        </w:rPr>
      </w:pPr>
      <w:r w:rsidRPr="00F5539C">
        <w:rPr>
          <w:rFonts w:ascii="Georgia" w:hAnsi="Georgia"/>
        </w:rPr>
        <w:t xml:space="preserve">2. No motivation for nuclear terror </w:t>
      </w:r>
    </w:p>
    <w:p w14:paraId="6D52F891" w14:textId="0AA2B063" w:rsidR="00282150" w:rsidRPr="00F5539C" w:rsidRDefault="00282150" w:rsidP="00282150">
      <w:pPr>
        <w:pStyle w:val="card"/>
        <w:ind w:left="0"/>
        <w:rPr>
          <w:rFonts w:ascii="Georgia" w:hAnsi="Georgia"/>
        </w:rPr>
      </w:pPr>
      <w:r w:rsidRPr="00F5539C">
        <w:rPr>
          <w:rFonts w:ascii="Georgia" w:hAnsi="Georgia"/>
        </w:rPr>
        <w:t xml:space="preserve">Francis J. </w:t>
      </w:r>
      <w:r w:rsidRPr="00F5539C">
        <w:rPr>
          <w:rStyle w:val="StyleStyleBold12pt"/>
          <w:rFonts w:ascii="Georgia" w:eastAsia="Malgun Gothic" w:hAnsi="Georgia"/>
          <w:highlight w:val="green"/>
        </w:rPr>
        <w:t>Gavin 10</w:t>
      </w:r>
      <w:r w:rsidRPr="00F5539C">
        <w:rPr>
          <w:rFonts w:ascii="Georgia" w:hAnsi="Georgia"/>
          <w:highlight w:val="green"/>
        </w:rPr>
        <w:t>,</w:t>
      </w:r>
      <w:r w:rsidRPr="00F5539C">
        <w:rPr>
          <w:rFonts w:ascii="Georgia" w:hAnsi="Georgia"/>
        </w:rPr>
        <w:t xml:space="preserve"> Professor of International Affairs and Director of the Robert S. Strauss Center for International Security and Law, Lyndon B. Johnson School of Public Affairs, University of Texas at Austin, “Same As It Ever Was,” International Security, Vol. 34, No. 3 (Winter 2009/10), pp. 7–37</w:t>
      </w:r>
      <w:r w:rsidR="00FF3AFA" w:rsidRPr="00F5539C">
        <w:rPr>
          <w:rFonts w:ascii="Georgia" w:hAnsi="Georgia"/>
        </w:rPr>
        <w:t>, ME</w:t>
      </w:r>
    </w:p>
    <w:p w14:paraId="2316C76B" w14:textId="77777777" w:rsidR="00282150" w:rsidRPr="00F5539C" w:rsidRDefault="00282150" w:rsidP="00282150">
      <w:pPr>
        <w:rPr>
          <w:rFonts w:ascii="Georgia" w:hAnsi="Georgia"/>
        </w:rPr>
      </w:pPr>
      <w:r w:rsidRPr="00F5539C">
        <w:rPr>
          <w:rFonts w:ascii="Georgia" w:hAnsi="Georgia"/>
        </w:rPr>
        <w:t xml:space="preserve">A recent study contends that al-Qaida’s interest in acquiring and using nuclear weapons may be overstated. Anne </w:t>
      </w:r>
      <w:r w:rsidRPr="00F5539C">
        <w:rPr>
          <w:rStyle w:val="underline"/>
          <w:rFonts w:ascii="Georgia" w:hAnsi="Georgia"/>
          <w:highlight w:val="green"/>
        </w:rPr>
        <w:t>Stenersen</w:t>
      </w:r>
      <w:r w:rsidRPr="00F5539C">
        <w:rPr>
          <w:rFonts w:ascii="Georgia" w:hAnsi="Georgia"/>
        </w:rPr>
        <w:t xml:space="preserve">, a terrorism expert, </w:t>
      </w:r>
      <w:proofErr w:type="gramStart"/>
      <w:r w:rsidRPr="00F5539C">
        <w:rPr>
          <w:rStyle w:val="underline"/>
          <w:rFonts w:ascii="Georgia" w:hAnsi="Georgia"/>
          <w:highlight w:val="green"/>
        </w:rPr>
        <w:t>claims</w:t>
      </w:r>
      <w:r w:rsidRPr="00F5539C">
        <w:rPr>
          <w:rFonts w:ascii="Georgia" w:hAnsi="Georgia"/>
        </w:rPr>
        <w:t xml:space="preserve"> that</w:t>
      </w:r>
      <w:proofErr w:type="gramEnd"/>
      <w:r w:rsidRPr="00F5539C">
        <w:rPr>
          <w:rFonts w:ascii="Georgia" w:hAnsi="Georgia"/>
        </w:rPr>
        <w:t xml:space="preserve"> “</w:t>
      </w:r>
      <w:r w:rsidRPr="00F5539C">
        <w:rPr>
          <w:rStyle w:val="underline"/>
          <w:rFonts w:ascii="Georgia" w:hAnsi="Georgia"/>
          <w:highlight w:val="green"/>
        </w:rPr>
        <w:t>looking at statements and activities</w:t>
      </w:r>
      <w:r w:rsidRPr="00F5539C">
        <w:rPr>
          <w:rFonts w:ascii="Georgia" w:hAnsi="Georgia"/>
        </w:rPr>
        <w:t xml:space="preserve"> at various levels </w:t>
      </w:r>
      <w:r w:rsidRPr="00F5539C">
        <w:rPr>
          <w:rStyle w:val="underline"/>
          <w:rFonts w:ascii="Georgia" w:hAnsi="Georgia"/>
          <w:highlight w:val="green"/>
        </w:rPr>
        <w:t>within</w:t>
      </w:r>
      <w:r w:rsidRPr="00F5539C">
        <w:rPr>
          <w:rFonts w:ascii="Georgia" w:hAnsi="Georgia"/>
          <w:highlight w:val="green"/>
        </w:rPr>
        <w:t xml:space="preserve"> </w:t>
      </w:r>
      <w:r w:rsidRPr="00F5539C">
        <w:rPr>
          <w:rFonts w:ascii="Georgia" w:hAnsi="Georgia"/>
        </w:rPr>
        <w:t xml:space="preserve">the </w:t>
      </w:r>
      <w:r w:rsidRPr="00F5539C">
        <w:rPr>
          <w:rStyle w:val="underline"/>
          <w:rFonts w:ascii="Georgia" w:hAnsi="Georgia"/>
          <w:highlight w:val="green"/>
        </w:rPr>
        <w:t>al-Qaida</w:t>
      </w:r>
      <w:r w:rsidRPr="00F5539C">
        <w:rPr>
          <w:rFonts w:ascii="Georgia" w:hAnsi="Georgia"/>
          <w:highlight w:val="green"/>
        </w:rPr>
        <w:t xml:space="preserve"> </w:t>
      </w:r>
      <w:r w:rsidRPr="00F5539C">
        <w:rPr>
          <w:rFonts w:ascii="Georgia" w:hAnsi="Georgia"/>
        </w:rPr>
        <w:t xml:space="preserve">network, it becomes clear that </w:t>
      </w:r>
      <w:r w:rsidRPr="00F5539C">
        <w:rPr>
          <w:rStyle w:val="underline"/>
          <w:rFonts w:ascii="Georgia" w:hAnsi="Georgia"/>
          <w:highlight w:val="green"/>
        </w:rPr>
        <w:t>the</w:t>
      </w:r>
      <w:r w:rsidRPr="00F5539C">
        <w:rPr>
          <w:rFonts w:ascii="Georgia" w:hAnsi="Georgia"/>
          <w:highlight w:val="green"/>
        </w:rPr>
        <w:t xml:space="preserve"> </w:t>
      </w:r>
      <w:r w:rsidRPr="00F5539C">
        <w:rPr>
          <w:rFonts w:ascii="Georgia" w:hAnsi="Georgia"/>
        </w:rPr>
        <w:t xml:space="preserve">network’s </w:t>
      </w:r>
      <w:r w:rsidRPr="00F5539C">
        <w:rPr>
          <w:rStyle w:val="underline"/>
          <w:rFonts w:ascii="Georgia" w:hAnsi="Georgia"/>
          <w:highlight w:val="green"/>
        </w:rPr>
        <w:t>interest in</w:t>
      </w:r>
      <w:r w:rsidRPr="00F5539C">
        <w:rPr>
          <w:rFonts w:ascii="Georgia" w:hAnsi="Georgia"/>
          <w:highlight w:val="green"/>
        </w:rPr>
        <w:t xml:space="preserve"> </w:t>
      </w:r>
      <w:r w:rsidRPr="00F5539C">
        <w:rPr>
          <w:rFonts w:ascii="Georgia" w:hAnsi="Georgia"/>
        </w:rPr>
        <w:t xml:space="preserve">using </w:t>
      </w:r>
      <w:r w:rsidRPr="00F5539C">
        <w:rPr>
          <w:rStyle w:val="underline"/>
          <w:rFonts w:ascii="Georgia" w:hAnsi="Georgia"/>
          <w:highlight w:val="green"/>
        </w:rPr>
        <w:t>unconventional means is</w:t>
      </w:r>
      <w:r w:rsidRPr="00F5539C">
        <w:rPr>
          <w:rFonts w:ascii="Georgia" w:hAnsi="Georgia"/>
          <w:highlight w:val="green"/>
        </w:rPr>
        <w:t xml:space="preserve"> </w:t>
      </w:r>
      <w:r w:rsidRPr="00F5539C">
        <w:rPr>
          <w:rFonts w:ascii="Georgia" w:hAnsi="Georgia"/>
        </w:rPr>
        <w:t xml:space="preserve">in fact </w:t>
      </w:r>
      <w:r w:rsidRPr="00F5539C">
        <w:rPr>
          <w:rStyle w:val="underline"/>
          <w:rFonts w:ascii="Georgia" w:hAnsi="Georgia"/>
          <w:highlight w:val="green"/>
        </w:rPr>
        <w:t>much lower than commonly thought.</w:t>
      </w:r>
      <w:r w:rsidRPr="00F5539C">
        <w:rPr>
          <w:rFonts w:ascii="Georgia" w:hAnsi="Georgia"/>
        </w:rPr>
        <w:t xml:space="preserve">”55 She further </w:t>
      </w:r>
      <w:proofErr w:type="gramStart"/>
      <w:r w:rsidRPr="00F5539C">
        <w:rPr>
          <w:rFonts w:ascii="Georgia" w:hAnsi="Georgia"/>
        </w:rPr>
        <w:t>states that</w:t>
      </w:r>
      <w:proofErr w:type="gramEnd"/>
      <w:r w:rsidRPr="00F5539C">
        <w:rPr>
          <w:rFonts w:ascii="Georgia" w:hAnsi="Georgia"/>
        </w:rPr>
        <w:t xml:space="preserve"> “CBRN [chemical, biological, radiological, and nuclear] weapons do not play a central part in al-Qaida’s strategy.”56 </w:t>
      </w:r>
      <w:r w:rsidRPr="00F5539C">
        <w:rPr>
          <w:rStyle w:val="underline"/>
          <w:rFonts w:ascii="Georgia" w:hAnsi="Georgia"/>
          <w:highlight w:val="green"/>
        </w:rPr>
        <w:t>In the</w:t>
      </w:r>
      <w:r w:rsidRPr="00F5539C">
        <w:rPr>
          <w:rFonts w:ascii="Georgia" w:hAnsi="Georgia"/>
        </w:rPr>
        <w:t xml:space="preserve"> 19</w:t>
      </w:r>
      <w:r w:rsidRPr="00F5539C">
        <w:rPr>
          <w:rStyle w:val="underline"/>
          <w:rFonts w:ascii="Georgia" w:hAnsi="Georgia"/>
          <w:highlight w:val="green"/>
        </w:rPr>
        <w:t>90s</w:t>
      </w:r>
      <w:r w:rsidRPr="00F5539C">
        <w:rPr>
          <w:rFonts w:ascii="Georgia" w:hAnsi="Georgia"/>
        </w:rPr>
        <w:t xml:space="preserve">, members of </w:t>
      </w:r>
      <w:r w:rsidRPr="00F5539C">
        <w:rPr>
          <w:rStyle w:val="underline"/>
          <w:rFonts w:ascii="Georgia" w:hAnsi="Georgia"/>
          <w:highlight w:val="green"/>
        </w:rPr>
        <w:t>al-Qaida</w:t>
      </w:r>
      <w:r w:rsidRPr="00F5539C">
        <w:rPr>
          <w:rFonts w:ascii="Georgia" w:hAnsi="Georgia"/>
          <w:highlight w:val="green"/>
        </w:rPr>
        <w:t xml:space="preserve"> </w:t>
      </w:r>
      <w:r w:rsidRPr="00F5539C">
        <w:rPr>
          <w:rFonts w:ascii="Georgia" w:hAnsi="Georgia"/>
        </w:rPr>
        <w:t xml:space="preserve">debated whether to obtain a nuclear device. Those </w:t>
      </w:r>
      <w:r w:rsidRPr="00F5539C">
        <w:rPr>
          <w:rStyle w:val="underline"/>
          <w:rFonts w:ascii="Georgia" w:hAnsi="Georgia"/>
          <w:highlight w:val="green"/>
        </w:rPr>
        <w:t>in favor sought</w:t>
      </w:r>
      <w:r w:rsidRPr="00F5539C">
        <w:rPr>
          <w:rFonts w:ascii="Georgia" w:hAnsi="Georgia"/>
          <w:highlight w:val="green"/>
        </w:rPr>
        <w:t xml:space="preserve"> </w:t>
      </w:r>
      <w:r w:rsidRPr="00F5539C">
        <w:rPr>
          <w:rFonts w:ascii="Georgia" w:hAnsi="Georgia"/>
        </w:rPr>
        <w:t xml:space="preserve">the </w:t>
      </w:r>
      <w:r w:rsidRPr="00F5539C">
        <w:rPr>
          <w:rStyle w:val="underline"/>
          <w:rFonts w:ascii="Georgia" w:hAnsi="Georgia"/>
          <w:highlight w:val="green"/>
        </w:rPr>
        <w:t>weapons</w:t>
      </w:r>
      <w:r w:rsidRPr="00F5539C">
        <w:rPr>
          <w:rFonts w:ascii="Georgia" w:hAnsi="Georgia"/>
          <w:highlight w:val="green"/>
        </w:rPr>
        <w:t xml:space="preserve"> </w:t>
      </w:r>
      <w:r w:rsidRPr="00F5539C">
        <w:rPr>
          <w:rFonts w:ascii="Georgia" w:hAnsi="Georgia"/>
        </w:rPr>
        <w:t xml:space="preserve">primarily </w:t>
      </w:r>
      <w:r w:rsidRPr="00F5539C">
        <w:rPr>
          <w:rStyle w:val="underline"/>
          <w:rFonts w:ascii="Georgia" w:hAnsi="Georgia"/>
          <w:highlight w:val="green"/>
        </w:rPr>
        <w:t>to deter a U.S. attack</w:t>
      </w:r>
      <w:r w:rsidRPr="00F5539C">
        <w:rPr>
          <w:rFonts w:ascii="Georgia" w:hAnsi="Georgia"/>
        </w:rPr>
        <w:t xml:space="preserve"> on al-Qaida’s bases in Afghanistan. This assessment reveals an organization at odds with that </w:t>
      </w:r>
      <w:proofErr w:type="gramStart"/>
      <w:r w:rsidRPr="00F5539C">
        <w:rPr>
          <w:rFonts w:ascii="Georgia" w:hAnsi="Georgia"/>
        </w:rPr>
        <w:t>laid</w:t>
      </w:r>
      <w:proofErr w:type="gramEnd"/>
      <w:r w:rsidRPr="00F5539C">
        <w:rPr>
          <w:rFonts w:ascii="Georgia" w:hAnsi="Georgia"/>
        </w:rPr>
        <w:t xml:space="preserve"> out by nuclear alarmists of terrorists obsessed with using nuclear weapons against the United States regardless of the consequences. Stenersen asserts, “Although there have been various reports stating that al-Qaida attempted to buy nuclear material in the nineties, and possibly recruited skilled scientists, it appears that </w:t>
      </w:r>
      <w:r w:rsidRPr="00F5539C">
        <w:rPr>
          <w:rStyle w:val="underline"/>
          <w:rFonts w:ascii="Georgia" w:hAnsi="Georgia"/>
          <w:highlight w:val="green"/>
        </w:rPr>
        <w:t>al-Qaida</w:t>
      </w:r>
      <w:r w:rsidRPr="00F5539C">
        <w:rPr>
          <w:rFonts w:ascii="Georgia" w:hAnsi="Georgia"/>
          <w:highlight w:val="green"/>
        </w:rPr>
        <w:t xml:space="preserve"> </w:t>
      </w:r>
      <w:r w:rsidRPr="00F5539C">
        <w:rPr>
          <w:rFonts w:ascii="Georgia" w:hAnsi="Georgia"/>
        </w:rPr>
        <w:t xml:space="preserve">central </w:t>
      </w:r>
      <w:r w:rsidRPr="00F5539C">
        <w:rPr>
          <w:rStyle w:val="underline"/>
          <w:rFonts w:ascii="Georgia" w:hAnsi="Georgia"/>
          <w:highlight w:val="green"/>
        </w:rPr>
        <w:t>have not dedicated</w:t>
      </w:r>
      <w:r w:rsidRPr="00F5539C">
        <w:rPr>
          <w:rFonts w:ascii="Georgia" w:hAnsi="Georgia"/>
        </w:rPr>
        <w:t xml:space="preserve"> a lot of </w:t>
      </w:r>
      <w:r w:rsidRPr="00F5539C">
        <w:rPr>
          <w:rStyle w:val="underline"/>
          <w:rFonts w:ascii="Georgia" w:hAnsi="Georgia"/>
          <w:highlight w:val="green"/>
        </w:rPr>
        <w:t>time or effort to developing a</w:t>
      </w:r>
      <w:r w:rsidRPr="00F5539C">
        <w:rPr>
          <w:rFonts w:ascii="Georgia" w:hAnsi="Georgia"/>
          <w:highlight w:val="green"/>
        </w:rPr>
        <w:t xml:space="preserve"> </w:t>
      </w:r>
      <w:r w:rsidRPr="00F5539C">
        <w:rPr>
          <w:rFonts w:ascii="Georgia" w:hAnsi="Georgia"/>
        </w:rPr>
        <w:t xml:space="preserve">high-end </w:t>
      </w:r>
      <w:r w:rsidRPr="00F5539C">
        <w:rPr>
          <w:rStyle w:val="underline"/>
          <w:rFonts w:ascii="Georgia" w:hAnsi="Georgia"/>
          <w:highlight w:val="green"/>
        </w:rPr>
        <w:t>CBRN</w:t>
      </w:r>
      <w:r w:rsidRPr="00F5539C">
        <w:rPr>
          <w:rFonts w:ascii="Georgia" w:hAnsi="Georgia"/>
          <w:highlight w:val="green"/>
        </w:rPr>
        <w:t xml:space="preserve"> </w:t>
      </w:r>
      <w:proofErr w:type="gramStart"/>
      <w:r w:rsidRPr="00F5539C">
        <w:rPr>
          <w:rFonts w:ascii="Georgia" w:hAnsi="Georgia"/>
        </w:rPr>
        <w:t>capability.</w:t>
      </w:r>
      <w:proofErr w:type="gramEnd"/>
      <w:r w:rsidRPr="00F5539C">
        <w:rPr>
          <w:rFonts w:ascii="Georgia" w:hAnsi="Georgia"/>
        </w:rPr>
        <w:t xml:space="preserve"> . . . Al-Qaida central never had a coherent strategy to obtain CBRN: instead, its members were divided on the issue, and there was an awareness that militarily effective weapons were extremely difficult to obtain.” 57 Most </w:t>
      </w:r>
      <w:r w:rsidRPr="00F5539C">
        <w:rPr>
          <w:rStyle w:val="underline"/>
          <w:rFonts w:ascii="Georgia" w:hAnsi="Georgia"/>
          <w:highlight w:val="green"/>
        </w:rPr>
        <w:t>terrorist</w:t>
      </w:r>
      <w:r w:rsidRPr="00F5539C">
        <w:rPr>
          <w:rFonts w:ascii="Georgia" w:hAnsi="Georgia"/>
        </w:rPr>
        <w:t xml:space="preserve"> group</w:t>
      </w:r>
      <w:r w:rsidRPr="00F5539C">
        <w:rPr>
          <w:rStyle w:val="underline"/>
          <w:rFonts w:ascii="Georgia" w:hAnsi="Georgia"/>
          <w:highlight w:val="green"/>
        </w:rPr>
        <w:t xml:space="preserve">s </w:t>
      </w:r>
      <w:r w:rsidRPr="00F5539C">
        <w:rPr>
          <w:rFonts w:ascii="Georgia" w:hAnsi="Georgia"/>
          <w:highlight w:val="green"/>
        </w:rPr>
        <w:t>“</w:t>
      </w:r>
      <w:r w:rsidRPr="00F5539C">
        <w:rPr>
          <w:rStyle w:val="underline"/>
          <w:rFonts w:ascii="Georgia" w:hAnsi="Georgia"/>
          <w:highlight w:val="green"/>
        </w:rPr>
        <w:t>assess nuclear terrorism through the lens of their political goals and</w:t>
      </w:r>
      <w:r w:rsidRPr="00F5539C">
        <w:rPr>
          <w:rFonts w:ascii="Georgia" w:hAnsi="Georgia"/>
          <w:highlight w:val="green"/>
        </w:rPr>
        <w:t xml:space="preserve"> </w:t>
      </w:r>
      <w:r w:rsidRPr="00F5539C">
        <w:rPr>
          <w:rFonts w:ascii="Georgia" w:hAnsi="Georgia"/>
        </w:rPr>
        <w:t xml:space="preserve">may </w:t>
      </w:r>
      <w:r w:rsidRPr="00F5539C">
        <w:rPr>
          <w:rStyle w:val="underline"/>
          <w:rFonts w:ascii="Georgia" w:hAnsi="Georgia"/>
          <w:highlight w:val="green"/>
        </w:rPr>
        <w:t>judge</w:t>
      </w:r>
      <w:r w:rsidRPr="00F5539C">
        <w:rPr>
          <w:rFonts w:ascii="Georgia" w:hAnsi="Georgia"/>
          <w:highlight w:val="green"/>
        </w:rPr>
        <w:t xml:space="preserve"> </w:t>
      </w:r>
      <w:r w:rsidRPr="00F5539C">
        <w:rPr>
          <w:rFonts w:ascii="Georgia" w:hAnsi="Georgia"/>
        </w:rPr>
        <w:t xml:space="preserve">that </w:t>
      </w:r>
      <w:r w:rsidRPr="00F5539C">
        <w:rPr>
          <w:rStyle w:val="underline"/>
          <w:rFonts w:ascii="Georgia" w:hAnsi="Georgia"/>
          <w:highlight w:val="green"/>
        </w:rPr>
        <w:t>it does not advance</w:t>
      </w:r>
      <w:r w:rsidRPr="00F5539C">
        <w:rPr>
          <w:rFonts w:ascii="Georgia" w:hAnsi="Georgia"/>
          <w:highlight w:val="green"/>
        </w:rPr>
        <w:t xml:space="preserve"> </w:t>
      </w:r>
      <w:r w:rsidRPr="00F5539C">
        <w:rPr>
          <w:rFonts w:ascii="Georgia" w:hAnsi="Georgia"/>
        </w:rPr>
        <w:t xml:space="preserve">their </w:t>
      </w:r>
      <w:r w:rsidRPr="00F5539C">
        <w:rPr>
          <w:rStyle w:val="underline"/>
          <w:rFonts w:ascii="Georgia" w:hAnsi="Georgia"/>
          <w:highlight w:val="green"/>
        </w:rPr>
        <w:t>interests</w:t>
      </w:r>
      <w:r w:rsidRPr="00F5539C">
        <w:rPr>
          <w:rFonts w:ascii="Georgia" w:hAnsi="Georgia"/>
        </w:rPr>
        <w:t xml:space="preserve">.”58 As Frost has written, “The risk of nuclear terrorism, especially true nuclear terrorism employing bombs powered by nuclear fission, is overstated, and that popular wisdom on the topic is significantly flawed.”59 </w:t>
      </w:r>
    </w:p>
    <w:p w14:paraId="3BED0759" w14:textId="77777777" w:rsidR="00282150" w:rsidRPr="00F5539C" w:rsidRDefault="00282150" w:rsidP="00282150">
      <w:pPr>
        <w:pStyle w:val="tag"/>
        <w:rPr>
          <w:rFonts w:ascii="Georgia" w:hAnsi="Georgia"/>
        </w:rPr>
      </w:pPr>
    </w:p>
    <w:p w14:paraId="0F3FB302" w14:textId="77777777" w:rsidR="00282150" w:rsidRPr="00F5539C" w:rsidRDefault="00282150" w:rsidP="00282150">
      <w:pPr>
        <w:pStyle w:val="Heading4"/>
        <w:rPr>
          <w:rFonts w:ascii="Georgia" w:hAnsi="Georgia"/>
        </w:rPr>
      </w:pPr>
      <w:r w:rsidRPr="00F5539C">
        <w:rPr>
          <w:rFonts w:ascii="Georgia" w:hAnsi="Georgia"/>
        </w:rPr>
        <w:t xml:space="preserve">3. No chance of a terrorist attack </w:t>
      </w:r>
    </w:p>
    <w:p w14:paraId="19C306C1" w14:textId="1E558009" w:rsidR="00282150" w:rsidRPr="00F5539C" w:rsidRDefault="00282150" w:rsidP="00282150">
      <w:pPr>
        <w:rPr>
          <w:rFonts w:ascii="Georgia" w:hAnsi="Georgia"/>
        </w:rPr>
      </w:pPr>
      <w:proofErr w:type="gramStart"/>
      <w:r w:rsidRPr="00F5539C">
        <w:rPr>
          <w:rStyle w:val="StyleStyleBold12pt"/>
          <w:rFonts w:ascii="Georgia" w:hAnsi="Georgia"/>
          <w:highlight w:val="green"/>
        </w:rPr>
        <w:t>Mueller 11</w:t>
      </w:r>
      <w:r w:rsidRPr="00F5539C">
        <w:rPr>
          <w:rFonts w:ascii="Georgia" w:hAnsi="Georgia"/>
        </w:rPr>
        <w:t>—IR prof at Ohio State.</w:t>
      </w:r>
      <w:proofErr w:type="gramEnd"/>
      <w:r w:rsidRPr="00F5539C">
        <w:rPr>
          <w:rFonts w:ascii="Georgia" w:hAnsi="Georgia"/>
        </w:rPr>
        <w:t xml:space="preserve"> PhD in pol sci from UCLA (2 August 2011, John, The Truth about Al Qaeda, http://www.foreignaffairs.com/articles/68012/john-mueller/the-truth-about-al-qaeda</w:t>
      </w:r>
      <w:proofErr w:type="gramStart"/>
      <w:r w:rsidRPr="00F5539C">
        <w:rPr>
          <w:rFonts w:ascii="Georgia" w:hAnsi="Georgia"/>
        </w:rPr>
        <w:t>?page</w:t>
      </w:r>
      <w:proofErr w:type="gramEnd"/>
      <w:r w:rsidRPr="00F5539C">
        <w:rPr>
          <w:rFonts w:ascii="Georgia" w:hAnsi="Georgia"/>
        </w:rPr>
        <w:t>=show</w:t>
      </w:r>
      <w:r w:rsidR="00FF3AFA" w:rsidRPr="00F5539C">
        <w:rPr>
          <w:rFonts w:ascii="Georgia" w:hAnsi="Georgia"/>
        </w:rPr>
        <w:t>, ME</w:t>
      </w:r>
      <w:r w:rsidRPr="00F5539C">
        <w:rPr>
          <w:rFonts w:ascii="Georgia" w:hAnsi="Georgia"/>
        </w:rPr>
        <w:t>)</w:t>
      </w:r>
    </w:p>
    <w:p w14:paraId="69E6E856" w14:textId="77777777" w:rsidR="00282150" w:rsidRPr="00F5539C" w:rsidRDefault="00282150" w:rsidP="00282150">
      <w:pPr>
        <w:rPr>
          <w:rFonts w:ascii="Georgia" w:hAnsi="Georgia"/>
          <w:sz w:val="12"/>
        </w:rPr>
      </w:pPr>
      <w:r w:rsidRPr="00F5539C">
        <w:rPr>
          <w:rFonts w:ascii="Georgia" w:hAnsi="Georgia"/>
          <w:sz w:val="12"/>
        </w:rPr>
        <w:t xml:space="preserve">As a misguided Turkish proverb holds, "If your enemy be an ant, imagine him to be an elephant." The new information unearthed in Osama bin Laden's hideout in Abbottabad, Pakistan, suggests that the United States has been doing so for a full decade. </w:t>
      </w:r>
      <w:r w:rsidRPr="00F5539C">
        <w:rPr>
          <w:rStyle w:val="StyleBoldUnderline"/>
          <w:rFonts w:ascii="Georgia" w:hAnsi="Georgia"/>
        </w:rPr>
        <w:t>Whatever al Qaeda's threatening rhetoric and occasional nuclear fantasies, its potential as a menace</w:t>
      </w:r>
      <w:r w:rsidRPr="00F5539C">
        <w:rPr>
          <w:rFonts w:ascii="Georgia" w:hAnsi="Georgia"/>
          <w:sz w:val="12"/>
        </w:rPr>
        <w:t xml:space="preserve">, particularly as an atomic one, </w:t>
      </w:r>
      <w:r w:rsidRPr="00F5539C">
        <w:rPr>
          <w:rStyle w:val="StyleBoldUnderline"/>
          <w:rFonts w:ascii="Georgia" w:hAnsi="Georgia"/>
        </w:rPr>
        <w:t>has been much inflated.</w:t>
      </w:r>
      <w:r w:rsidRPr="00F5539C">
        <w:rPr>
          <w:rFonts w:ascii="Georgia" w:hAnsi="Georgia"/>
          <w:bCs/>
          <w:u w:val="single"/>
        </w:rPr>
        <w:t xml:space="preserve"> </w:t>
      </w:r>
      <w:r w:rsidRPr="00F5539C">
        <w:rPr>
          <w:rStyle w:val="StyleBoldUnderline"/>
          <w:rFonts w:ascii="Georgia" w:hAnsi="Georgia"/>
          <w:highlight w:val="green"/>
        </w:rPr>
        <w:t>The public</w:t>
      </w:r>
      <w:r w:rsidRPr="00F5539C">
        <w:rPr>
          <w:rStyle w:val="StyleBoldUnderline"/>
          <w:rFonts w:ascii="Georgia" w:hAnsi="Georgia"/>
        </w:rPr>
        <w:t xml:space="preserve"> has</w:t>
      </w:r>
      <w:r w:rsidRPr="00F5539C">
        <w:rPr>
          <w:rFonts w:ascii="Georgia" w:hAnsi="Georgia"/>
          <w:sz w:val="12"/>
        </w:rPr>
        <w:t xml:space="preserve"> now </w:t>
      </w:r>
      <w:r w:rsidRPr="00F5539C">
        <w:rPr>
          <w:rStyle w:val="StyleBoldUnderline"/>
          <w:rFonts w:ascii="Georgia" w:hAnsi="Georgia"/>
          <w:highlight w:val="green"/>
        </w:rPr>
        <w:t>endured</w:t>
      </w:r>
      <w:r w:rsidRPr="00F5539C">
        <w:rPr>
          <w:rFonts w:ascii="Georgia" w:hAnsi="Georgia"/>
          <w:sz w:val="12"/>
          <w:highlight w:val="green"/>
        </w:rPr>
        <w:t xml:space="preserve"> </w:t>
      </w:r>
      <w:r w:rsidRPr="00F5539C">
        <w:rPr>
          <w:rStyle w:val="Emphasis"/>
          <w:rFonts w:ascii="Georgia" w:hAnsi="Georgia"/>
          <w:highlight w:val="green"/>
        </w:rPr>
        <w:t>a decade of</w:t>
      </w:r>
      <w:r w:rsidRPr="00F5539C">
        <w:rPr>
          <w:rFonts w:ascii="Georgia" w:hAnsi="Georgia"/>
          <w:sz w:val="12"/>
        </w:rPr>
        <w:t xml:space="preserve"> dire </w:t>
      </w:r>
      <w:r w:rsidRPr="00F5539C">
        <w:rPr>
          <w:rStyle w:val="Emphasis"/>
          <w:rFonts w:ascii="Georgia" w:hAnsi="Georgia"/>
          <w:highlight w:val="green"/>
        </w:rPr>
        <w:t>warnings about the imminence of a</w:t>
      </w:r>
      <w:r w:rsidRPr="00F5539C">
        <w:rPr>
          <w:rStyle w:val="Emphasis"/>
          <w:rFonts w:ascii="Georgia" w:hAnsi="Georgia"/>
        </w:rPr>
        <w:t xml:space="preserve"> </w:t>
      </w:r>
      <w:r w:rsidRPr="00F5539C">
        <w:rPr>
          <w:rStyle w:val="Emphasis"/>
          <w:rFonts w:ascii="Georgia" w:hAnsi="Georgia"/>
          <w:sz w:val="12"/>
        </w:rPr>
        <w:t>terrorist</w:t>
      </w:r>
      <w:r w:rsidRPr="00F5539C">
        <w:rPr>
          <w:rStyle w:val="Emphasis"/>
          <w:rFonts w:ascii="Georgia" w:hAnsi="Georgia"/>
        </w:rPr>
        <w:t xml:space="preserve"> </w:t>
      </w:r>
      <w:r w:rsidRPr="00F5539C">
        <w:rPr>
          <w:rStyle w:val="Emphasis"/>
          <w:rFonts w:ascii="Georgia" w:hAnsi="Georgia"/>
          <w:highlight w:val="green"/>
        </w:rPr>
        <w:t>atomic attack</w:t>
      </w:r>
      <w:r w:rsidRPr="00F5539C">
        <w:rPr>
          <w:rFonts w:ascii="Georgia" w:hAnsi="Georgia"/>
          <w:sz w:val="12"/>
        </w:rPr>
        <w:t xml:space="preserve">. In 2004, the former CIA spook Michael Scheuer proclaimed on television's 60 Minutes that it was "probably a near thing," and in 2007, the physicist Richard Garwin assessed the likelihood of a nuclear explosion in an American or a European city by terrorism or other means in the next ten years to be 87 percent. By 2008, Defense Secretary Robert Gates mused that what keeps every senior government leader awake at night is "the thought of a terrorist ending up with a weapon of mass destruction, especially nuclear." </w:t>
      </w:r>
      <w:r w:rsidRPr="00F5539C">
        <w:rPr>
          <w:rStyle w:val="StyleBoldUnderline"/>
          <w:rFonts w:ascii="Georgia" w:hAnsi="Georgia"/>
        </w:rPr>
        <w:t>Few</w:t>
      </w:r>
      <w:r w:rsidRPr="00F5539C">
        <w:rPr>
          <w:rFonts w:ascii="Georgia" w:hAnsi="Georgia"/>
          <w:sz w:val="12"/>
        </w:rPr>
        <w:t xml:space="preserve">, it seems, </w:t>
      </w:r>
      <w:r w:rsidRPr="00F5539C">
        <w:rPr>
          <w:rStyle w:val="StyleBoldUnderline"/>
          <w:rFonts w:ascii="Georgia" w:hAnsi="Georgia"/>
        </w:rPr>
        <w:t>found</w:t>
      </w:r>
      <w:r w:rsidRPr="00F5539C">
        <w:rPr>
          <w:rFonts w:ascii="Georgia" w:hAnsi="Georgia"/>
          <w:sz w:val="12"/>
        </w:rPr>
        <w:t xml:space="preserve"> much </w:t>
      </w:r>
      <w:r w:rsidRPr="00F5539C">
        <w:rPr>
          <w:rStyle w:val="StyleBoldUnderline"/>
          <w:rFonts w:ascii="Georgia" w:hAnsi="Georgia"/>
        </w:rPr>
        <w:t>solace in the</w:t>
      </w:r>
      <w:r w:rsidRPr="00F5539C">
        <w:rPr>
          <w:rFonts w:ascii="Georgia" w:hAnsi="Georgia"/>
          <w:sz w:val="12"/>
        </w:rPr>
        <w:t xml:space="preserve"> </w:t>
      </w:r>
      <w:r w:rsidRPr="00F5539C">
        <w:rPr>
          <w:rStyle w:val="StyleBoldUnderline"/>
          <w:rFonts w:ascii="Georgia" w:hAnsi="Georgia"/>
        </w:rPr>
        <w:t xml:space="preserve">fact that </w:t>
      </w:r>
      <w:r w:rsidRPr="00F5539C">
        <w:rPr>
          <w:rStyle w:val="StyleBoldUnderline"/>
          <w:rFonts w:ascii="Georgia" w:hAnsi="Georgia"/>
          <w:highlight w:val="green"/>
        </w:rPr>
        <w:t>an al Qaeda computer</w:t>
      </w:r>
      <w:r w:rsidRPr="00F5539C">
        <w:rPr>
          <w:rStyle w:val="StyleBoldUnderline"/>
          <w:rFonts w:ascii="Georgia" w:hAnsi="Georgia"/>
        </w:rPr>
        <w:t xml:space="preserve"> seized in Afghanistan</w:t>
      </w:r>
      <w:r w:rsidRPr="00F5539C">
        <w:rPr>
          <w:rFonts w:ascii="Georgia" w:hAnsi="Georgia"/>
          <w:sz w:val="12"/>
        </w:rPr>
        <w:t xml:space="preserve"> in 2001 </w:t>
      </w:r>
      <w:r w:rsidRPr="00F5539C">
        <w:rPr>
          <w:rStyle w:val="StyleBoldUnderline"/>
          <w:rFonts w:ascii="Georgia" w:hAnsi="Georgia"/>
          <w:highlight w:val="green"/>
        </w:rPr>
        <w:t>indicated that the group's</w:t>
      </w:r>
      <w:r w:rsidRPr="00F5539C">
        <w:rPr>
          <w:rStyle w:val="StyleBoldUnderline"/>
          <w:rFonts w:ascii="Georgia" w:hAnsi="Georgia"/>
        </w:rPr>
        <w:t xml:space="preserve"> budget for </w:t>
      </w:r>
      <w:r w:rsidRPr="00F5539C">
        <w:rPr>
          <w:rStyle w:val="StyleBoldUnderline"/>
          <w:rFonts w:ascii="Georgia" w:hAnsi="Georgia"/>
          <w:highlight w:val="green"/>
        </w:rPr>
        <w:t>research on</w:t>
      </w:r>
      <w:r w:rsidRPr="00F5539C">
        <w:rPr>
          <w:rFonts w:ascii="Georgia" w:hAnsi="Georgia"/>
          <w:sz w:val="12"/>
          <w:highlight w:val="green"/>
        </w:rPr>
        <w:t xml:space="preserve"> </w:t>
      </w:r>
      <w:r w:rsidRPr="00F5539C">
        <w:rPr>
          <w:rStyle w:val="StyleBoldUnderline"/>
          <w:rFonts w:ascii="Georgia" w:hAnsi="Georgia"/>
          <w:highlight w:val="green"/>
        </w:rPr>
        <w:t>w</w:t>
      </w:r>
      <w:r w:rsidRPr="00F5539C">
        <w:rPr>
          <w:rFonts w:ascii="Georgia" w:hAnsi="Georgia"/>
          <w:sz w:val="12"/>
        </w:rPr>
        <w:t xml:space="preserve">eapons of </w:t>
      </w:r>
      <w:r w:rsidRPr="00F5539C">
        <w:rPr>
          <w:rStyle w:val="StyleBoldUnderline"/>
          <w:rFonts w:ascii="Georgia" w:hAnsi="Georgia"/>
          <w:highlight w:val="green"/>
        </w:rPr>
        <w:t>m</w:t>
      </w:r>
      <w:r w:rsidRPr="00F5539C">
        <w:rPr>
          <w:rFonts w:ascii="Georgia" w:hAnsi="Georgia"/>
          <w:sz w:val="12"/>
        </w:rPr>
        <w:t xml:space="preserve">ass </w:t>
      </w:r>
      <w:r w:rsidRPr="00F5539C">
        <w:rPr>
          <w:rStyle w:val="StyleBoldUnderline"/>
          <w:rFonts w:ascii="Georgia" w:hAnsi="Georgia"/>
          <w:highlight w:val="green"/>
        </w:rPr>
        <w:t>d</w:t>
      </w:r>
      <w:r w:rsidRPr="00F5539C">
        <w:rPr>
          <w:rFonts w:ascii="Georgia" w:hAnsi="Georgia"/>
          <w:sz w:val="12"/>
        </w:rPr>
        <w:t xml:space="preserve">estruction (almost </w:t>
      </w:r>
      <w:r w:rsidRPr="00F5539C">
        <w:rPr>
          <w:rStyle w:val="StyleBoldUnderline"/>
          <w:rFonts w:ascii="Georgia" w:hAnsi="Georgia"/>
          <w:highlight w:val="green"/>
        </w:rPr>
        <w:t>all</w:t>
      </w:r>
      <w:r w:rsidRPr="00F5539C">
        <w:rPr>
          <w:rFonts w:ascii="Georgia" w:hAnsi="Georgia"/>
          <w:sz w:val="12"/>
        </w:rPr>
        <w:t xml:space="preserve"> of it </w:t>
      </w:r>
      <w:r w:rsidRPr="00F5539C">
        <w:rPr>
          <w:rStyle w:val="StyleBoldUnderline"/>
          <w:rFonts w:ascii="Georgia" w:hAnsi="Georgia"/>
          <w:highlight w:val="green"/>
        </w:rPr>
        <w:t>focused on</w:t>
      </w:r>
      <w:r w:rsidRPr="00F5539C">
        <w:rPr>
          <w:rStyle w:val="StyleBoldUnderline"/>
          <w:rFonts w:ascii="Georgia" w:hAnsi="Georgia"/>
        </w:rPr>
        <w:t xml:space="preserve"> primitive </w:t>
      </w:r>
      <w:r w:rsidRPr="00F5539C">
        <w:rPr>
          <w:rStyle w:val="StyleBoldUnderline"/>
          <w:rFonts w:ascii="Georgia" w:hAnsi="Georgia"/>
          <w:highlight w:val="green"/>
        </w:rPr>
        <w:t>chemical weapons</w:t>
      </w:r>
      <w:r w:rsidRPr="00F5539C">
        <w:rPr>
          <w:rFonts w:ascii="Georgia" w:hAnsi="Georgia"/>
          <w:sz w:val="12"/>
        </w:rPr>
        <w:t xml:space="preserve"> work) </w:t>
      </w:r>
      <w:r w:rsidRPr="00F5539C">
        <w:rPr>
          <w:rStyle w:val="StyleBoldUnderline"/>
          <w:rFonts w:ascii="Georgia" w:hAnsi="Georgia"/>
          <w:highlight w:val="green"/>
        </w:rPr>
        <w:t>was</w:t>
      </w:r>
      <w:r w:rsidRPr="00F5539C">
        <w:rPr>
          <w:rFonts w:ascii="Georgia" w:hAnsi="Georgia"/>
          <w:sz w:val="12"/>
        </w:rPr>
        <w:t xml:space="preserve"> some </w:t>
      </w:r>
      <w:r w:rsidRPr="00F5539C">
        <w:rPr>
          <w:rStyle w:val="StyleBoldUnderline"/>
          <w:rFonts w:ascii="Georgia" w:hAnsi="Georgia"/>
          <w:highlight w:val="green"/>
        </w:rPr>
        <w:t>$2,000</w:t>
      </w:r>
      <w:r w:rsidRPr="00F5539C">
        <w:rPr>
          <w:rFonts w:ascii="Georgia" w:hAnsi="Georgia"/>
          <w:sz w:val="12"/>
        </w:rPr>
        <w:t xml:space="preserve"> to $4,000. In the wake of the killing of Osama bin Laden, </w:t>
      </w:r>
      <w:r w:rsidRPr="00F5539C">
        <w:rPr>
          <w:rStyle w:val="StyleBoldUnderline"/>
          <w:rFonts w:ascii="Georgia" w:hAnsi="Georgia"/>
          <w:highlight w:val="green"/>
        </w:rPr>
        <w:t>officials now have more</w:t>
      </w:r>
      <w:r w:rsidRPr="00F5539C">
        <w:rPr>
          <w:rStyle w:val="StyleBoldUnderline"/>
          <w:rFonts w:ascii="Georgia" w:hAnsi="Georgia"/>
        </w:rPr>
        <w:t xml:space="preserve"> al Qaeda </w:t>
      </w:r>
      <w:r w:rsidRPr="00F5539C">
        <w:rPr>
          <w:rStyle w:val="StyleBoldUnderline"/>
          <w:rFonts w:ascii="Georgia" w:hAnsi="Georgia"/>
          <w:highlight w:val="green"/>
        </w:rPr>
        <w:t>computers</w:t>
      </w:r>
      <w:r w:rsidRPr="00F5539C">
        <w:rPr>
          <w:rFonts w:ascii="Georgia" w:hAnsi="Georgia"/>
          <w:sz w:val="12"/>
        </w:rPr>
        <w:t xml:space="preserve">, which reportedly contain a wealth of information about the workings of the organization in the intervening decade. </w:t>
      </w:r>
      <w:r w:rsidRPr="00F5539C">
        <w:rPr>
          <w:rStyle w:val="StyleBoldUnderline"/>
          <w:rFonts w:ascii="Georgia" w:hAnsi="Georgia"/>
          <w:highlight w:val="green"/>
        </w:rPr>
        <w:t xml:space="preserve">A </w:t>
      </w:r>
      <w:r w:rsidRPr="00F5539C">
        <w:rPr>
          <w:rStyle w:val="StyleBoldUnderline"/>
          <w:rFonts w:ascii="Georgia" w:hAnsi="Georgia"/>
          <w:b w:val="0"/>
          <w:highlight w:val="green"/>
        </w:rPr>
        <w:t>multi-agency task force</w:t>
      </w:r>
      <w:r w:rsidRPr="00F5539C">
        <w:rPr>
          <w:rStyle w:val="StyleBoldUnderline"/>
          <w:rFonts w:ascii="Georgia" w:hAnsi="Georgia"/>
        </w:rPr>
        <w:t xml:space="preserve"> has completed its </w:t>
      </w:r>
      <w:r w:rsidRPr="00F5539C">
        <w:rPr>
          <w:rStyle w:val="StyleBoldUnderline"/>
          <w:rFonts w:ascii="Georgia" w:hAnsi="Georgia"/>
          <w:highlight w:val="green"/>
        </w:rPr>
        <w:t>assessment</w:t>
      </w:r>
      <w:r w:rsidRPr="00F5539C">
        <w:rPr>
          <w:rStyle w:val="StyleBoldUnderline"/>
          <w:rFonts w:ascii="Georgia" w:hAnsi="Georgia"/>
        </w:rPr>
        <w:t>,</w:t>
      </w:r>
      <w:r w:rsidRPr="00F5539C">
        <w:rPr>
          <w:rFonts w:ascii="Georgia" w:hAnsi="Georgia"/>
          <w:sz w:val="12"/>
        </w:rPr>
        <w:t xml:space="preserve"> </w:t>
      </w:r>
      <w:r w:rsidRPr="00F5539C">
        <w:rPr>
          <w:rStyle w:val="StyleBoldUnderline"/>
          <w:rFonts w:ascii="Georgia" w:hAnsi="Georgia"/>
        </w:rPr>
        <w:t>and</w:t>
      </w:r>
      <w:r w:rsidRPr="00F5539C">
        <w:rPr>
          <w:rFonts w:ascii="Georgia" w:hAnsi="Georgia"/>
          <w:sz w:val="12"/>
        </w:rPr>
        <w:t xml:space="preserve"> according to first reports, it has </w:t>
      </w:r>
      <w:r w:rsidRPr="00F5539C">
        <w:rPr>
          <w:rStyle w:val="StyleBoldUnderline"/>
          <w:rFonts w:ascii="Georgia" w:hAnsi="Georgia"/>
          <w:highlight w:val="green"/>
        </w:rPr>
        <w:t>found that al Qaeda</w:t>
      </w:r>
      <w:r w:rsidRPr="00F5539C">
        <w:rPr>
          <w:rFonts w:ascii="Georgia" w:hAnsi="Georgia"/>
          <w:sz w:val="12"/>
        </w:rPr>
        <w:t xml:space="preserve"> members </w:t>
      </w:r>
      <w:r w:rsidRPr="00F5539C">
        <w:rPr>
          <w:rStyle w:val="StyleBoldUnderline"/>
          <w:rFonts w:ascii="Georgia" w:hAnsi="Georgia"/>
          <w:highlight w:val="green"/>
        </w:rPr>
        <w:t>have</w:t>
      </w:r>
      <w:r w:rsidRPr="00F5539C">
        <w:rPr>
          <w:rStyle w:val="StyleBoldUnderline"/>
          <w:rFonts w:ascii="Georgia" w:hAnsi="Georgia"/>
        </w:rPr>
        <w:t xml:space="preserve"> primarily </w:t>
      </w:r>
      <w:r w:rsidRPr="00F5539C">
        <w:rPr>
          <w:rStyle w:val="StyleBoldUnderline"/>
          <w:rFonts w:ascii="Georgia" w:hAnsi="Georgia"/>
          <w:highlight w:val="green"/>
        </w:rPr>
        <w:t>been</w:t>
      </w:r>
      <w:r w:rsidRPr="00F5539C">
        <w:rPr>
          <w:rStyle w:val="StyleBoldUnderline"/>
          <w:rFonts w:ascii="Georgia" w:hAnsi="Georgia"/>
        </w:rPr>
        <w:t xml:space="preserve"> engaged in </w:t>
      </w:r>
      <w:r w:rsidRPr="00F5539C">
        <w:rPr>
          <w:rStyle w:val="StyleBoldUnderline"/>
          <w:rFonts w:ascii="Georgia" w:hAnsi="Georgia"/>
          <w:highlight w:val="green"/>
        </w:rPr>
        <w:t>dodging drone s</w:t>
      </w:r>
      <w:r w:rsidRPr="00F5539C">
        <w:rPr>
          <w:rStyle w:val="StyleBoldUnderline"/>
          <w:rFonts w:ascii="Georgia" w:hAnsi="Georgia"/>
        </w:rPr>
        <w:t xml:space="preserve">trikes </w:t>
      </w:r>
      <w:r w:rsidRPr="00F5539C">
        <w:rPr>
          <w:rStyle w:val="StyleBoldUnderline"/>
          <w:rFonts w:ascii="Georgia" w:hAnsi="Georgia"/>
          <w:highlight w:val="green"/>
        </w:rPr>
        <w:t>and</w:t>
      </w:r>
      <w:r w:rsidRPr="00F5539C">
        <w:rPr>
          <w:rFonts w:ascii="Georgia" w:hAnsi="Georgia"/>
          <w:sz w:val="12"/>
          <w:highlight w:val="green"/>
        </w:rPr>
        <w:t xml:space="preserve"> </w:t>
      </w:r>
      <w:r w:rsidRPr="00F5539C">
        <w:rPr>
          <w:rStyle w:val="StyleBoldUnderline"/>
          <w:rFonts w:ascii="Georgia" w:hAnsi="Georgia"/>
          <w:highlight w:val="green"/>
        </w:rPr>
        <w:t>complaining about how cash-strapped they are</w:t>
      </w:r>
      <w:r w:rsidRPr="00F5539C">
        <w:rPr>
          <w:rFonts w:ascii="Georgia" w:hAnsi="Georgia"/>
          <w:sz w:val="12"/>
        </w:rPr>
        <w:t xml:space="preserve">. Some reports suggest they've also been looking at quite a bit of pornography. The full story is not out yet, but </w:t>
      </w:r>
      <w:r w:rsidRPr="00F5539C">
        <w:rPr>
          <w:rStyle w:val="StyleBoldUnderline"/>
          <w:rFonts w:ascii="Georgia" w:hAnsi="Georgia"/>
        </w:rPr>
        <w:t xml:space="preserve">it seems </w:t>
      </w:r>
      <w:r w:rsidRPr="00F5539C">
        <w:rPr>
          <w:rStyle w:val="StyleBoldUnderline"/>
          <w:rFonts w:ascii="Georgia" w:hAnsi="Georgia"/>
          <w:b w:val="0"/>
        </w:rPr>
        <w:t>breathtakingly unlikely</w:t>
      </w:r>
      <w:r w:rsidRPr="00F5539C">
        <w:rPr>
          <w:rFonts w:ascii="Georgia" w:hAnsi="Georgia"/>
          <w:sz w:val="12"/>
        </w:rPr>
        <w:t xml:space="preserve"> </w:t>
      </w:r>
      <w:r w:rsidRPr="00F5539C">
        <w:rPr>
          <w:rStyle w:val="StyleBoldUnderline"/>
          <w:rFonts w:ascii="Georgia" w:hAnsi="Georgia"/>
        </w:rPr>
        <w:t>that the</w:t>
      </w:r>
      <w:r w:rsidRPr="00F5539C">
        <w:rPr>
          <w:rFonts w:ascii="Georgia" w:hAnsi="Georgia"/>
          <w:sz w:val="12"/>
        </w:rPr>
        <w:t xml:space="preserve"> miserable little </w:t>
      </w:r>
      <w:r w:rsidRPr="00F5539C">
        <w:rPr>
          <w:rStyle w:val="StyleBoldUnderline"/>
          <w:rFonts w:ascii="Georgia" w:hAnsi="Georgia"/>
        </w:rPr>
        <w:t xml:space="preserve">group has had the time or inclination, let alone the money, to set up </w:t>
      </w:r>
      <w:r w:rsidRPr="00F5539C">
        <w:rPr>
          <w:rFonts w:ascii="Georgia" w:hAnsi="Georgia"/>
          <w:sz w:val="12"/>
        </w:rPr>
        <w:t xml:space="preserve">and staff </w:t>
      </w:r>
      <w:r w:rsidRPr="00F5539C">
        <w:rPr>
          <w:rStyle w:val="StyleBoldUnderline"/>
          <w:rFonts w:ascii="Georgia" w:hAnsi="Georgia"/>
        </w:rPr>
        <w:t xml:space="preserve">a uranium-seizing operation, as well as a </w:t>
      </w:r>
      <w:r w:rsidRPr="00F5539C">
        <w:rPr>
          <w:rFonts w:ascii="Georgia" w:hAnsi="Georgia"/>
          <w:sz w:val="12"/>
        </w:rPr>
        <w:t>fancy, super-</w:t>
      </w:r>
      <w:r w:rsidRPr="00F5539C">
        <w:rPr>
          <w:rStyle w:val="StyleBoldUnderline"/>
          <w:rFonts w:ascii="Georgia" w:hAnsi="Georgia"/>
        </w:rPr>
        <w:t>high-tech facility to fabricate a bomb</w:t>
      </w:r>
      <w:r w:rsidRPr="00F5539C">
        <w:rPr>
          <w:rFonts w:ascii="Georgia" w:hAnsi="Georgia"/>
          <w:sz w:val="12"/>
        </w:rPr>
        <w:t xml:space="preserve">. It is a process that requires trusting corrupted foreign collaborators and other criminals, obtaining and transporting highly guarded material, setting up a machine shop staffed with top scientists and technicians, and rolling the heavy, cumbersome, and untested finished product into position to be detonated by a skilled crew, all the while attracting no attention from outsiders. The documents also reveal that after fleeing Afghanistan, bin Laden maintained what one member of the task force calls an "obsession" with attacking the United States again, even though 9/11 was in many ways a disaster for the group. It led to a worldwide loss of support, a major attack on it and on its Taliban hosts, and a decade of furious and dedicated harassment. And indeed, </w:t>
      </w:r>
      <w:r w:rsidRPr="00F5539C">
        <w:rPr>
          <w:rStyle w:val="StyleBoldUnderline"/>
          <w:rFonts w:ascii="Georgia" w:hAnsi="Georgia"/>
        </w:rPr>
        <w:t>bin Laden did repeatedly</w:t>
      </w:r>
      <w:r w:rsidRPr="00F5539C">
        <w:rPr>
          <w:rFonts w:ascii="Georgia" w:hAnsi="Georgia"/>
          <w:sz w:val="12"/>
        </w:rPr>
        <w:t xml:space="preserve"> and publicly </w:t>
      </w:r>
      <w:r w:rsidRPr="00F5539C">
        <w:rPr>
          <w:rStyle w:val="StyleBoldUnderline"/>
          <w:rFonts w:ascii="Georgia" w:hAnsi="Georgia"/>
        </w:rPr>
        <w:t>threaten an attack</w:t>
      </w:r>
      <w:r w:rsidRPr="00F5539C">
        <w:rPr>
          <w:rFonts w:ascii="Georgia" w:hAnsi="Georgia"/>
          <w:sz w:val="12"/>
        </w:rPr>
        <w:t xml:space="preserve"> on the United States. He assured Americans in 2002 that "the youth of Islam are preparing things that will fill your hearts with fear"; and in 2006, he declared that his group had been able "to breach your security measures" and that "operations are under preparation, and you will see them on your own ground once they are finished." Al Qaeda's animated spokesman, Adam Gadahn, proclaimed in 2004 that "the streets of America shall run red with blood" and that "the next wave of attacks may come at any moment." </w:t>
      </w:r>
      <w:r w:rsidRPr="00F5539C">
        <w:rPr>
          <w:rStyle w:val="StyleBoldUnderline"/>
          <w:rFonts w:ascii="Georgia" w:hAnsi="Georgia"/>
        </w:rPr>
        <w:t xml:space="preserve">The obsessive desire notwithstanding, such fulminations have </w:t>
      </w:r>
      <w:r w:rsidRPr="00F5539C">
        <w:rPr>
          <w:rStyle w:val="Emphasis"/>
          <w:rFonts w:ascii="Georgia" w:hAnsi="Georgia"/>
        </w:rPr>
        <w:t>clearly lacked substance</w:t>
      </w:r>
      <w:r w:rsidRPr="00F5539C">
        <w:rPr>
          <w:rFonts w:ascii="Georgia" w:hAnsi="Georgia"/>
          <w:sz w:val="12"/>
        </w:rPr>
        <w:t xml:space="preserve">. Although hundreds of millions of people enter the United States legally every year, and countless others illegally, no true al Qaeda cell has been found in the country since 9/11 and exceedingly few people have been uncovered who even have any sort of "link" to the organization. </w:t>
      </w:r>
      <w:r w:rsidRPr="00F5539C">
        <w:rPr>
          <w:rStyle w:val="StyleBoldUnderline"/>
          <w:rFonts w:ascii="Georgia" w:hAnsi="Georgia"/>
        </w:rPr>
        <w:t>The closest effort at an al Qaeda operation within the country was a</w:t>
      </w:r>
      <w:r w:rsidRPr="00F5539C">
        <w:rPr>
          <w:rFonts w:ascii="Georgia" w:hAnsi="Georgia"/>
          <w:sz w:val="12"/>
        </w:rPr>
        <w:t xml:space="preserve"> decidedly </w:t>
      </w:r>
      <w:r w:rsidRPr="00F5539C">
        <w:rPr>
          <w:rStyle w:val="StyleBoldUnderline"/>
          <w:rFonts w:ascii="Georgia" w:hAnsi="Georgia"/>
        </w:rPr>
        <w:t>nonnuclear one by</w:t>
      </w:r>
      <w:r w:rsidRPr="00F5539C">
        <w:rPr>
          <w:rFonts w:ascii="Georgia" w:hAnsi="Georgia"/>
          <w:sz w:val="12"/>
        </w:rPr>
        <w:t xml:space="preserve"> an Afghan-American, Najibullah </w:t>
      </w:r>
      <w:r w:rsidRPr="00F5539C">
        <w:rPr>
          <w:rStyle w:val="StyleBoldUnderline"/>
          <w:rFonts w:ascii="Georgia" w:hAnsi="Georgia"/>
        </w:rPr>
        <w:t>Zazi</w:t>
      </w:r>
      <w:r w:rsidRPr="00F5539C">
        <w:rPr>
          <w:rFonts w:ascii="Georgia" w:hAnsi="Georgia"/>
          <w:sz w:val="12"/>
        </w:rPr>
        <w:t xml:space="preserve">, in 2009. Outraged at the U.S.-led war on his home country, </w:t>
      </w:r>
      <w:r w:rsidRPr="00F5539C">
        <w:rPr>
          <w:rStyle w:val="StyleBoldUnderline"/>
          <w:rFonts w:ascii="Georgia" w:hAnsi="Georgia"/>
          <w:highlight w:val="green"/>
        </w:rPr>
        <w:t>Zazi</w:t>
      </w:r>
      <w:r w:rsidRPr="00F5539C">
        <w:rPr>
          <w:rFonts w:ascii="Georgia" w:hAnsi="Georgia"/>
          <w:sz w:val="12"/>
        </w:rPr>
        <w:t xml:space="preserve"> attempted to join the Taliban but </w:t>
      </w:r>
      <w:r w:rsidRPr="00F5539C">
        <w:rPr>
          <w:rStyle w:val="StyleBoldUnderline"/>
          <w:rFonts w:ascii="Georgia" w:hAnsi="Georgia"/>
        </w:rPr>
        <w:t>was persuaded by al Qaeda</w:t>
      </w:r>
      <w:r w:rsidRPr="00F5539C">
        <w:rPr>
          <w:rFonts w:ascii="Georgia" w:hAnsi="Georgia"/>
          <w:sz w:val="12"/>
        </w:rPr>
        <w:t xml:space="preserve"> operatives in Pakistan </w:t>
      </w:r>
      <w:r w:rsidRPr="00F5539C">
        <w:rPr>
          <w:rStyle w:val="StyleBoldUnderline"/>
          <w:rFonts w:ascii="Georgia" w:hAnsi="Georgia"/>
        </w:rPr>
        <w:t>to set off some bombs in the U</w:t>
      </w:r>
      <w:r w:rsidRPr="00F5539C">
        <w:rPr>
          <w:rFonts w:ascii="Georgia" w:hAnsi="Georgia"/>
          <w:sz w:val="12"/>
        </w:rPr>
        <w:t xml:space="preserve">nited </w:t>
      </w:r>
      <w:r w:rsidRPr="00F5539C">
        <w:rPr>
          <w:rStyle w:val="StyleBoldUnderline"/>
          <w:rFonts w:ascii="Georgia" w:hAnsi="Georgia"/>
        </w:rPr>
        <w:t>S</w:t>
      </w:r>
      <w:r w:rsidRPr="00F5539C">
        <w:rPr>
          <w:rFonts w:ascii="Georgia" w:hAnsi="Georgia"/>
          <w:sz w:val="12"/>
        </w:rPr>
        <w:t xml:space="preserve">tates instead. </w:t>
      </w:r>
      <w:r w:rsidRPr="00F5539C">
        <w:rPr>
          <w:rStyle w:val="StyleBoldUnderline"/>
          <w:rFonts w:ascii="Georgia" w:hAnsi="Georgia"/>
          <w:highlight w:val="green"/>
        </w:rPr>
        <w:t>Under surveillance from the start,</w:t>
      </w:r>
      <w:r w:rsidRPr="00F5539C">
        <w:rPr>
          <w:rStyle w:val="StyleBoldUnderline"/>
          <w:rFonts w:ascii="Georgia" w:hAnsi="Georgia"/>
        </w:rPr>
        <w:t xml:space="preserve"> he </w:t>
      </w:r>
      <w:r w:rsidRPr="00F5539C">
        <w:rPr>
          <w:rStyle w:val="StyleBoldUnderline"/>
          <w:rFonts w:ascii="Georgia" w:hAnsi="Georgia"/>
          <w:highlight w:val="green"/>
        </w:rPr>
        <w:t xml:space="preserve">was </w:t>
      </w:r>
      <w:r w:rsidRPr="00F5539C">
        <w:rPr>
          <w:rStyle w:val="StyleBoldUnderline"/>
          <w:rFonts w:ascii="Georgia" w:hAnsi="Georgia"/>
        </w:rPr>
        <w:t xml:space="preserve">soon </w:t>
      </w:r>
      <w:r w:rsidRPr="00F5539C">
        <w:rPr>
          <w:rStyle w:val="StyleBoldUnderline"/>
          <w:rFonts w:ascii="Georgia" w:hAnsi="Georgia"/>
          <w:highlight w:val="green"/>
        </w:rPr>
        <w:t>arrested</w:t>
      </w:r>
      <w:r w:rsidRPr="00F5539C">
        <w:rPr>
          <w:rFonts w:ascii="Georgia" w:hAnsi="Georgia"/>
          <w:sz w:val="12"/>
        </w:rPr>
        <w:t xml:space="preserve">, </w:t>
      </w:r>
      <w:r w:rsidRPr="00F5539C">
        <w:rPr>
          <w:rStyle w:val="StyleBoldUnderline"/>
          <w:rFonts w:ascii="Georgia" w:hAnsi="Georgia"/>
        </w:rPr>
        <w:t>and,</w:t>
      </w:r>
      <w:r w:rsidRPr="00F5539C">
        <w:rPr>
          <w:rFonts w:ascii="Georgia" w:hAnsi="Georgia"/>
          <w:sz w:val="12"/>
        </w:rPr>
        <w:t xml:space="preserve"> however "radicalized," he </w:t>
      </w:r>
      <w:r w:rsidRPr="00F5539C">
        <w:rPr>
          <w:rStyle w:val="StyleBoldUnderline"/>
          <w:rFonts w:ascii="Georgia" w:hAnsi="Georgia"/>
        </w:rPr>
        <w:t>has been talking to investigators ever since,</w:t>
      </w:r>
      <w:r w:rsidRPr="00F5539C">
        <w:rPr>
          <w:rFonts w:ascii="Georgia" w:hAnsi="Georgia"/>
          <w:sz w:val="12"/>
        </w:rPr>
        <w:t xml:space="preserve"> turning traitor to his former colleagues. </w:t>
      </w:r>
      <w:r w:rsidRPr="00F5539C">
        <w:rPr>
          <w:rStyle w:val="StyleBoldUnderline"/>
          <w:rFonts w:ascii="Georgia" w:hAnsi="Georgia"/>
          <w:highlight w:val="green"/>
        </w:rPr>
        <w:t>Whatever training Zazi received was inadequate</w:t>
      </w:r>
      <w:r w:rsidRPr="00F5539C">
        <w:rPr>
          <w:rFonts w:ascii="Georgia" w:hAnsi="Georgia"/>
          <w:sz w:val="12"/>
        </w:rPr>
        <w:t xml:space="preserve">; he repeatedly and desperately sought further instruction from his overseas instructors by phone. At one point, he purchased bomb material with a stolen credit card, guaranteeing that the purchase would attract attention and that security video recordings would be scrutinized. Apparently, </w:t>
      </w:r>
      <w:r w:rsidRPr="00F5539C">
        <w:rPr>
          <w:rStyle w:val="StyleBoldUnderline"/>
          <w:rFonts w:ascii="Georgia" w:hAnsi="Georgia"/>
          <w:highlight w:val="green"/>
        </w:rPr>
        <w:t>his handlers were so strapped that they could not even advance him</w:t>
      </w:r>
      <w:r w:rsidRPr="00F5539C">
        <w:rPr>
          <w:rFonts w:ascii="Georgia" w:hAnsi="Georgia"/>
          <w:sz w:val="12"/>
        </w:rPr>
        <w:t xml:space="preserve"> a bit of </w:t>
      </w:r>
      <w:r w:rsidRPr="00F5539C">
        <w:rPr>
          <w:rStyle w:val="StyleBoldUnderline"/>
          <w:rFonts w:ascii="Georgia" w:hAnsi="Georgia"/>
          <w:highlight w:val="green"/>
        </w:rPr>
        <w:t>cash to</w:t>
      </w:r>
      <w:r w:rsidRPr="00F5539C">
        <w:rPr>
          <w:rFonts w:ascii="Georgia" w:hAnsi="Georgia"/>
          <w:sz w:val="12"/>
          <w:highlight w:val="green"/>
        </w:rPr>
        <w:t xml:space="preserve"> </w:t>
      </w:r>
      <w:r w:rsidRPr="00F5539C">
        <w:rPr>
          <w:rStyle w:val="StyleBoldUnderline"/>
          <w:rFonts w:ascii="Georgia" w:hAnsi="Georgia"/>
          <w:highlight w:val="green"/>
        </w:rPr>
        <w:t>purchase</w:t>
      </w:r>
      <w:r w:rsidRPr="00F5539C">
        <w:rPr>
          <w:rFonts w:ascii="Georgia" w:hAnsi="Georgia"/>
          <w:sz w:val="12"/>
        </w:rPr>
        <w:t xml:space="preserve"> some </w:t>
      </w:r>
      <w:r w:rsidRPr="00F5539C">
        <w:rPr>
          <w:rStyle w:val="StyleBoldUnderline"/>
          <w:rFonts w:ascii="Georgia" w:hAnsi="Georgia"/>
          <w:highlight w:val="green"/>
        </w:rPr>
        <w:t>hydrogen peroxide</w:t>
      </w:r>
      <w:r w:rsidRPr="00F5539C">
        <w:rPr>
          <w:rFonts w:ascii="Georgia" w:hAnsi="Georgia"/>
          <w:sz w:val="12"/>
        </w:rPr>
        <w:t xml:space="preserve"> for making a bomb. For al Qaeda, then, the operation was a failure in every way -- except for the ego boost it got by inspiring the usual dire litany about the group's supposedly existential challenge to the United States, to the civilized world, to the modern state system. Indeed, no Muslim extremist has succeeded in detonating even a simple bomb in the United States in the last ten years, and except for the attacks on the London Underground in 2005, neither has any in the United Kingdom. It seems wildly unlikely that al Qaeda is remotely ready to go nuclear. </w:t>
      </w:r>
      <w:r w:rsidRPr="00F5539C">
        <w:rPr>
          <w:rStyle w:val="StyleBoldUnderline"/>
          <w:rFonts w:ascii="Georgia" w:hAnsi="Georgia"/>
        </w:rPr>
        <w:t>Outside of war zones, the amount of killing carried out by al Qaeda</w:t>
      </w:r>
      <w:r w:rsidRPr="00F5539C">
        <w:rPr>
          <w:rFonts w:ascii="Georgia" w:hAnsi="Georgia"/>
          <w:sz w:val="12"/>
        </w:rPr>
        <w:t xml:space="preserve"> and al Qaeda linkees, maybes, and wannabes throughout the entire world since 9/11 </w:t>
      </w:r>
      <w:r w:rsidRPr="00F5539C">
        <w:rPr>
          <w:rStyle w:val="StyleBoldUnderline"/>
          <w:rFonts w:ascii="Georgia" w:hAnsi="Georgia"/>
        </w:rPr>
        <w:t>stands at</w:t>
      </w:r>
      <w:r w:rsidRPr="00F5539C">
        <w:rPr>
          <w:rFonts w:ascii="Georgia" w:hAnsi="Georgia"/>
          <w:sz w:val="12"/>
        </w:rPr>
        <w:t xml:space="preserve"> perhaps </w:t>
      </w:r>
      <w:r w:rsidRPr="00F5539C">
        <w:rPr>
          <w:rStyle w:val="StyleBoldUnderline"/>
          <w:rFonts w:ascii="Georgia" w:hAnsi="Georgia"/>
        </w:rPr>
        <w:t>a few hundred</w:t>
      </w:r>
      <w:r w:rsidRPr="00F5539C">
        <w:rPr>
          <w:rFonts w:ascii="Georgia" w:hAnsi="Georgia"/>
          <w:sz w:val="12"/>
        </w:rPr>
        <w:t xml:space="preserve"> per year. That's a few hundred too many, of course, but it scarcely presents an existential, or elephantine, threat. And the likelihood that </w:t>
      </w:r>
      <w:proofErr w:type="gramStart"/>
      <w:r w:rsidRPr="00F5539C">
        <w:rPr>
          <w:rFonts w:ascii="Georgia" w:hAnsi="Georgia"/>
          <w:sz w:val="12"/>
        </w:rPr>
        <w:t>an American will be killed by a terrorist of any ilk</w:t>
      </w:r>
      <w:proofErr w:type="gramEnd"/>
      <w:r w:rsidRPr="00F5539C">
        <w:rPr>
          <w:rFonts w:ascii="Georgia" w:hAnsi="Georgia"/>
          <w:sz w:val="12"/>
        </w:rPr>
        <w:t xml:space="preserve"> stands at one in 3.5 million per year, even with 9/11 included. </w:t>
      </w:r>
    </w:p>
    <w:p w14:paraId="5A6C1D5B" w14:textId="77777777" w:rsidR="00282150" w:rsidRPr="00F5539C" w:rsidRDefault="00282150" w:rsidP="00282150">
      <w:pPr>
        <w:pStyle w:val="tag"/>
        <w:rPr>
          <w:rFonts w:ascii="Georgia" w:hAnsi="Georgia"/>
        </w:rPr>
      </w:pPr>
    </w:p>
    <w:p w14:paraId="00AF1E67" w14:textId="77777777" w:rsidR="00282150" w:rsidRPr="00F5539C" w:rsidRDefault="00282150" w:rsidP="00282150">
      <w:pPr>
        <w:pStyle w:val="Heading4"/>
        <w:rPr>
          <w:rFonts w:ascii="Georgia" w:hAnsi="Georgia"/>
        </w:rPr>
      </w:pPr>
      <w:r w:rsidRPr="00F5539C">
        <w:rPr>
          <w:rFonts w:ascii="Georgia" w:hAnsi="Georgia"/>
        </w:rPr>
        <w:t>4. No nuclear terror attack</w:t>
      </w:r>
    </w:p>
    <w:p w14:paraId="592E0FF0" w14:textId="511DAA57" w:rsidR="00282150" w:rsidRPr="00F5539C" w:rsidRDefault="00282150" w:rsidP="00282150">
      <w:pPr>
        <w:rPr>
          <w:rFonts w:ascii="Georgia" w:hAnsi="Georgia" w:cs="Georgia"/>
          <w:sz w:val="12"/>
          <w:szCs w:val="12"/>
        </w:rPr>
      </w:pPr>
      <w:r w:rsidRPr="00F5539C">
        <w:rPr>
          <w:rStyle w:val="StyleStyleBold12pt"/>
          <w:rFonts w:ascii="Georgia" w:hAnsi="Georgia"/>
          <w:highlight w:val="green"/>
        </w:rPr>
        <w:t>Schneidmiller 9</w:t>
      </w:r>
      <w:r w:rsidRPr="00F5539C">
        <w:rPr>
          <w:rFonts w:ascii="Georgia" w:hAnsi="Georgia" w:cs="Georgia"/>
          <w:b/>
          <w:bCs/>
          <w:highlight w:val="green"/>
        </w:rPr>
        <w:t xml:space="preserve"> </w:t>
      </w:r>
      <w:r w:rsidRPr="00F5539C">
        <w:rPr>
          <w:rFonts w:ascii="Georgia" w:hAnsi="Georgia" w:cs="Georgia"/>
          <w:sz w:val="12"/>
          <w:szCs w:val="12"/>
          <w:highlight w:val="green"/>
        </w:rPr>
        <w:t>(</w:t>
      </w:r>
      <w:r w:rsidRPr="00F5539C">
        <w:rPr>
          <w:rFonts w:ascii="Georgia" w:hAnsi="Georgia" w:cs="Georgia"/>
          <w:sz w:val="12"/>
          <w:szCs w:val="12"/>
        </w:rPr>
        <w:t>Chris, Experts Debate Threat of Nuclear, Biological Terrorism, 13 January 2009, http://www.globalsecuritynewswire.org/gsn/nw_20090113_7105.php</w:t>
      </w:r>
      <w:r w:rsidR="00FF3AFA" w:rsidRPr="00F5539C">
        <w:rPr>
          <w:rFonts w:ascii="Georgia" w:hAnsi="Georgia" w:cs="Georgia"/>
          <w:sz w:val="12"/>
          <w:szCs w:val="12"/>
        </w:rPr>
        <w:t>, ME</w:t>
      </w:r>
      <w:r w:rsidRPr="00F5539C">
        <w:rPr>
          <w:rFonts w:ascii="Georgia" w:hAnsi="Georgia" w:cs="Georgia"/>
          <w:sz w:val="12"/>
          <w:szCs w:val="12"/>
        </w:rPr>
        <w:t>)</w:t>
      </w:r>
    </w:p>
    <w:p w14:paraId="57263EB5" w14:textId="77777777" w:rsidR="00282150" w:rsidRPr="00F5539C" w:rsidRDefault="00282150" w:rsidP="00282150">
      <w:pPr>
        <w:rPr>
          <w:rFonts w:ascii="Georgia" w:hAnsi="Georgia"/>
          <w:sz w:val="12"/>
        </w:rPr>
      </w:pPr>
      <w:r w:rsidRPr="00F5539C">
        <w:rPr>
          <w:rStyle w:val="Emphasis"/>
          <w:rFonts w:ascii="Georgia" w:hAnsi="Georgia"/>
          <w:highlight w:val="green"/>
        </w:rPr>
        <w:t>There is</w:t>
      </w:r>
      <w:r w:rsidRPr="00F5539C">
        <w:rPr>
          <w:rFonts w:ascii="Georgia" w:hAnsi="Georgia"/>
          <w:sz w:val="12"/>
        </w:rPr>
        <w:t xml:space="preserve"> an "almost </w:t>
      </w:r>
      <w:r w:rsidRPr="00F5539C">
        <w:rPr>
          <w:rStyle w:val="Emphasis"/>
          <w:rFonts w:ascii="Georgia" w:hAnsi="Georgia"/>
          <w:highlight w:val="green"/>
        </w:rPr>
        <w:t>vanishingly</w:t>
      </w:r>
      <w:r w:rsidRPr="00F5539C">
        <w:rPr>
          <w:rFonts w:ascii="Georgia" w:hAnsi="Georgia"/>
          <w:b/>
          <w:sz w:val="12"/>
          <w:highlight w:val="green"/>
        </w:rPr>
        <w:t xml:space="preserve"> </w:t>
      </w:r>
      <w:r w:rsidRPr="00F5539C">
        <w:rPr>
          <w:rStyle w:val="Emphasis"/>
          <w:rFonts w:ascii="Georgia" w:hAnsi="Georgia"/>
          <w:highlight w:val="green"/>
        </w:rPr>
        <w:t xml:space="preserve">small" likelihood </w:t>
      </w:r>
      <w:r w:rsidRPr="00F5539C">
        <w:rPr>
          <w:rStyle w:val="Emphasis"/>
          <w:rFonts w:ascii="Georgia" w:hAnsi="Georgia"/>
        </w:rPr>
        <w:t xml:space="preserve">that </w:t>
      </w:r>
      <w:r w:rsidRPr="00F5539C">
        <w:rPr>
          <w:rStyle w:val="Emphasis"/>
          <w:rFonts w:ascii="Georgia" w:hAnsi="Georgia"/>
          <w:highlight w:val="green"/>
        </w:rPr>
        <w:t>terrorists would</w:t>
      </w:r>
      <w:r w:rsidRPr="00F5539C">
        <w:rPr>
          <w:rStyle w:val="StyleBoldUnderline"/>
          <w:rFonts w:ascii="Georgia" w:hAnsi="Georgia"/>
        </w:rPr>
        <w:t xml:space="preserve"> ever be able to </w:t>
      </w:r>
      <w:r w:rsidRPr="00F5539C">
        <w:rPr>
          <w:rStyle w:val="StyleBoldUnderline"/>
          <w:rFonts w:ascii="Georgia" w:hAnsi="Georgia"/>
          <w:highlight w:val="green"/>
        </w:rPr>
        <w:t>acquire</w:t>
      </w:r>
      <w:r w:rsidRPr="00F5539C">
        <w:rPr>
          <w:rFonts w:ascii="Georgia" w:hAnsi="Georgia"/>
          <w:sz w:val="12"/>
        </w:rPr>
        <w:t xml:space="preserve"> and detonate a </w:t>
      </w:r>
      <w:r w:rsidRPr="00F5539C">
        <w:rPr>
          <w:rStyle w:val="StyleBoldUnderline"/>
          <w:rFonts w:ascii="Georgia" w:hAnsi="Georgia"/>
          <w:highlight w:val="green"/>
        </w:rPr>
        <w:t>nuclear weapon</w:t>
      </w:r>
      <w:r w:rsidRPr="00F5539C">
        <w:rPr>
          <w:rFonts w:ascii="Georgia" w:hAnsi="Georgia"/>
          <w:sz w:val="12"/>
        </w:rPr>
        <w:t>, one expert said here yesterday (see GSN, Dec. 2, 2008). In even the most likely scenario of nuclear terrorism</w:t>
      </w:r>
      <w:r w:rsidRPr="00F5539C">
        <w:rPr>
          <w:rFonts w:ascii="Georgia" w:hAnsi="Georgia"/>
          <w:sz w:val="12"/>
          <w:highlight w:val="green"/>
        </w:rPr>
        <w:t xml:space="preserve">, </w:t>
      </w:r>
      <w:r w:rsidRPr="00F5539C">
        <w:rPr>
          <w:rStyle w:val="StyleBoldUnderline"/>
          <w:rFonts w:ascii="Georgia" w:hAnsi="Georgia"/>
          <w:highlight w:val="green"/>
        </w:rPr>
        <w:t xml:space="preserve">there are 20 barriers </w:t>
      </w:r>
      <w:r w:rsidRPr="00F5539C">
        <w:rPr>
          <w:rStyle w:val="StyleBoldUnderline"/>
          <w:rFonts w:ascii="Georgia" w:hAnsi="Georgia"/>
        </w:rPr>
        <w:t>between extremists and a successful nuclear strike</w:t>
      </w:r>
      <w:r w:rsidRPr="00F5539C">
        <w:rPr>
          <w:rFonts w:ascii="Georgia" w:hAnsi="Georgia"/>
          <w:sz w:val="12"/>
        </w:rPr>
        <w:t xml:space="preserve"> on a major city, </w:t>
      </w:r>
      <w:r w:rsidRPr="00F5539C">
        <w:rPr>
          <w:rStyle w:val="StyleBoldUnderline"/>
          <w:rFonts w:ascii="Georgia" w:hAnsi="Georgia"/>
        </w:rPr>
        <w:t>said</w:t>
      </w:r>
      <w:r w:rsidRPr="00F5539C">
        <w:rPr>
          <w:rFonts w:ascii="Georgia" w:hAnsi="Georgia"/>
          <w:sz w:val="12"/>
        </w:rPr>
        <w:t xml:space="preserve"> John </w:t>
      </w:r>
      <w:r w:rsidRPr="00F5539C">
        <w:rPr>
          <w:rStyle w:val="StyleBoldUnderline"/>
          <w:rFonts w:ascii="Georgia" w:hAnsi="Georgia"/>
        </w:rPr>
        <w:t>Mueller</w:t>
      </w:r>
      <w:r w:rsidRPr="00F5539C">
        <w:rPr>
          <w:rFonts w:ascii="Georgia" w:hAnsi="Georgia"/>
          <w:sz w:val="12"/>
        </w:rPr>
        <w:t xml:space="preserve">, a </w:t>
      </w:r>
      <w:r w:rsidRPr="00F5539C">
        <w:rPr>
          <w:rStyle w:val="StyleBoldUnderline"/>
          <w:rFonts w:ascii="Georgia" w:hAnsi="Georgia"/>
        </w:rPr>
        <w:t>political science professor</w:t>
      </w:r>
      <w:r w:rsidRPr="00F5539C">
        <w:rPr>
          <w:rFonts w:ascii="Georgia" w:hAnsi="Georgia"/>
          <w:sz w:val="12"/>
        </w:rPr>
        <w:t xml:space="preserve"> at Ohio State University.</w:t>
      </w:r>
      <w:r w:rsidRPr="00F5539C">
        <w:rPr>
          <w:rStyle w:val="StyleBoldUnderline"/>
          <w:rFonts w:ascii="Georgia" w:hAnsi="Georgia"/>
        </w:rPr>
        <w:t xml:space="preserve"> The process</w:t>
      </w:r>
      <w:r w:rsidRPr="00F5539C">
        <w:rPr>
          <w:rFonts w:ascii="Georgia" w:hAnsi="Georgia"/>
          <w:sz w:val="12"/>
        </w:rPr>
        <w:t xml:space="preserve"> itself </w:t>
      </w:r>
      <w:r w:rsidRPr="00F5539C">
        <w:rPr>
          <w:rStyle w:val="StyleBoldUnderline"/>
          <w:rFonts w:ascii="Georgia" w:hAnsi="Georgia"/>
        </w:rPr>
        <w:t>is</w:t>
      </w:r>
      <w:r w:rsidRPr="00F5539C">
        <w:rPr>
          <w:rFonts w:ascii="Georgia" w:hAnsi="Georgia"/>
          <w:sz w:val="12"/>
        </w:rPr>
        <w:t xml:space="preserve"> seemingly straightforward but </w:t>
      </w:r>
      <w:r w:rsidRPr="00F5539C">
        <w:rPr>
          <w:rStyle w:val="StyleBoldUnderline"/>
          <w:rFonts w:ascii="Georgia" w:hAnsi="Georgia"/>
        </w:rPr>
        <w:t>exceedingly difficult</w:t>
      </w:r>
      <w:r w:rsidRPr="00F5539C">
        <w:rPr>
          <w:rFonts w:ascii="Georgia" w:hAnsi="Georgia"/>
          <w:sz w:val="12"/>
        </w:rPr>
        <w:t xml:space="preserve"> -- </w:t>
      </w:r>
      <w:r w:rsidRPr="00F5539C">
        <w:rPr>
          <w:rStyle w:val="StyleBoldUnderline"/>
          <w:rFonts w:ascii="Georgia" w:hAnsi="Georgia"/>
        </w:rPr>
        <w:t>buy</w:t>
      </w:r>
      <w:r w:rsidRPr="00F5539C">
        <w:rPr>
          <w:rFonts w:ascii="Georgia" w:hAnsi="Georgia"/>
          <w:sz w:val="12"/>
        </w:rPr>
        <w:t xml:space="preserve"> or steal highly enriched </w:t>
      </w:r>
      <w:r w:rsidRPr="00F5539C">
        <w:rPr>
          <w:rStyle w:val="StyleBoldUnderline"/>
          <w:rFonts w:ascii="Georgia" w:hAnsi="Georgia"/>
        </w:rPr>
        <w:t>uranium, manufacture a weapon, take the bomb</w:t>
      </w:r>
      <w:r w:rsidRPr="00F5539C">
        <w:rPr>
          <w:rFonts w:ascii="Georgia" w:hAnsi="Georgia"/>
          <w:sz w:val="12"/>
        </w:rPr>
        <w:t xml:space="preserve"> to the target site </w:t>
      </w:r>
      <w:r w:rsidRPr="00F5539C">
        <w:rPr>
          <w:rStyle w:val="StyleBoldUnderline"/>
          <w:rFonts w:ascii="Georgia" w:hAnsi="Georgia"/>
        </w:rPr>
        <w:t>and blow it</w:t>
      </w:r>
      <w:r w:rsidRPr="00F5539C">
        <w:rPr>
          <w:rFonts w:ascii="Georgia" w:hAnsi="Georgia"/>
          <w:sz w:val="12"/>
        </w:rPr>
        <w:t xml:space="preserve"> </w:t>
      </w:r>
      <w:r w:rsidRPr="00F5539C">
        <w:rPr>
          <w:rStyle w:val="StyleBoldUnderline"/>
          <w:rFonts w:ascii="Georgia" w:hAnsi="Georgia"/>
        </w:rPr>
        <w:t>up</w:t>
      </w:r>
      <w:r w:rsidRPr="00F5539C">
        <w:rPr>
          <w:rFonts w:ascii="Georgia" w:hAnsi="Georgia"/>
          <w:sz w:val="12"/>
        </w:rPr>
        <w:t xml:space="preserve">. Meanwhile, variables strewn across the path to an attack would increase the complexity of the effort, Mueller argued. </w:t>
      </w:r>
      <w:r w:rsidRPr="00F5539C">
        <w:rPr>
          <w:rStyle w:val="StyleBoldUnderline"/>
          <w:rFonts w:ascii="Georgia" w:hAnsi="Georgia"/>
        </w:rPr>
        <w:t>Terrorists would have to bribe officials</w:t>
      </w:r>
      <w:r w:rsidRPr="00F5539C">
        <w:rPr>
          <w:rFonts w:ascii="Georgia" w:hAnsi="Georgia"/>
          <w:sz w:val="12"/>
        </w:rPr>
        <w:t xml:space="preserve"> in a state nuclear program to acquire the material, </w:t>
      </w:r>
      <w:r w:rsidRPr="00F5539C">
        <w:rPr>
          <w:rStyle w:val="StyleBoldUnderline"/>
          <w:rFonts w:ascii="Georgia" w:hAnsi="Georgia"/>
        </w:rPr>
        <w:t>while avoiding</w:t>
      </w:r>
      <w:r w:rsidRPr="00F5539C">
        <w:rPr>
          <w:rFonts w:ascii="Georgia" w:hAnsi="Georgia"/>
          <w:sz w:val="12"/>
        </w:rPr>
        <w:t xml:space="preserve"> a sting by </w:t>
      </w:r>
      <w:r w:rsidRPr="00F5539C">
        <w:rPr>
          <w:rStyle w:val="StyleBoldUnderline"/>
          <w:rFonts w:ascii="Georgia" w:hAnsi="Georgia"/>
        </w:rPr>
        <w:t>authorities</w:t>
      </w:r>
      <w:r w:rsidRPr="00F5539C">
        <w:rPr>
          <w:rFonts w:ascii="Georgia" w:hAnsi="Georgia"/>
          <w:sz w:val="12"/>
        </w:rPr>
        <w:t xml:space="preserve"> or a scam by the sellers. The material itself could also turn out to be bad. "Once the purloined material is purloined, [police are] going to be chasing after you. They are also going to put on a high reward, extremely high reward, on getting the weapon back or getting the fissile material back," Mueller said during a panel discussion at a two-day Cato Institute conference on counterterrorism issues facing the incoming Obama administration. Smuggling the material out of a country would mean relying on criminals who "are very good at extortion" and might have to be killed to avoid a double-cross, Mueller said. The </w:t>
      </w:r>
      <w:r w:rsidRPr="00F5539C">
        <w:rPr>
          <w:rStyle w:val="StyleBoldUnderline"/>
          <w:rFonts w:ascii="Georgia" w:hAnsi="Georgia"/>
        </w:rPr>
        <w:t xml:space="preserve">terrorists would </w:t>
      </w:r>
      <w:r w:rsidRPr="00F5539C">
        <w:rPr>
          <w:rFonts w:ascii="Georgia" w:hAnsi="Georgia"/>
          <w:sz w:val="12"/>
        </w:rPr>
        <w:t xml:space="preserve">then </w:t>
      </w:r>
      <w:r w:rsidRPr="00F5539C">
        <w:rPr>
          <w:rStyle w:val="StyleBoldUnderline"/>
          <w:rFonts w:ascii="Georgia" w:hAnsi="Georgia"/>
        </w:rPr>
        <w:t>have to find scientists</w:t>
      </w:r>
      <w:r w:rsidRPr="00F5539C">
        <w:rPr>
          <w:rFonts w:ascii="Georgia" w:hAnsi="Georgia"/>
          <w:sz w:val="12"/>
        </w:rPr>
        <w:t xml:space="preserve"> and engineers </w:t>
      </w:r>
      <w:r w:rsidRPr="00F5539C">
        <w:rPr>
          <w:rStyle w:val="StyleBoldUnderline"/>
          <w:rFonts w:ascii="Georgia" w:hAnsi="Georgia"/>
        </w:rPr>
        <w:t>willing to give</w:t>
      </w:r>
      <w:r w:rsidRPr="00F5539C">
        <w:rPr>
          <w:rFonts w:ascii="Georgia" w:hAnsi="Georgia"/>
          <w:sz w:val="12"/>
        </w:rPr>
        <w:t xml:space="preserve"> </w:t>
      </w:r>
      <w:r w:rsidRPr="00F5539C">
        <w:rPr>
          <w:rStyle w:val="StyleBoldUnderline"/>
          <w:rFonts w:ascii="Georgia" w:hAnsi="Georgia"/>
        </w:rPr>
        <w:t>up their normal lives</w:t>
      </w:r>
      <w:r w:rsidRPr="00F5539C">
        <w:rPr>
          <w:rFonts w:ascii="Georgia" w:hAnsi="Georgia"/>
          <w:sz w:val="12"/>
        </w:rPr>
        <w:t xml:space="preserve"> to manufacture a bomb, which would require an expensive and sophisticated machine shop. Finally, further technological expertise would be needed to sneak the weapon across national borders to its destination point and conduct a successful detonation, Mueller said. Every obstacle is "difficult but not impossible" to overcome, Mueller said, putting the chance of success at no less than one in three for each. The </w:t>
      </w:r>
      <w:r w:rsidRPr="00F5539C">
        <w:rPr>
          <w:rStyle w:val="Emphasis"/>
          <w:rFonts w:ascii="Georgia" w:hAnsi="Georgia"/>
          <w:highlight w:val="green"/>
        </w:rPr>
        <w:t xml:space="preserve">likelihood of </w:t>
      </w:r>
      <w:r w:rsidRPr="00F5539C">
        <w:rPr>
          <w:rStyle w:val="Emphasis"/>
          <w:rFonts w:ascii="Georgia" w:hAnsi="Georgia"/>
        </w:rPr>
        <w:t xml:space="preserve">successfully </w:t>
      </w:r>
      <w:r w:rsidRPr="00F5539C">
        <w:rPr>
          <w:rStyle w:val="Emphasis"/>
          <w:rFonts w:ascii="Georgia" w:hAnsi="Georgia"/>
          <w:highlight w:val="green"/>
        </w:rPr>
        <w:t xml:space="preserve">passing through each obstacle, </w:t>
      </w:r>
      <w:r w:rsidRPr="00F5539C">
        <w:rPr>
          <w:rStyle w:val="Emphasis"/>
          <w:rFonts w:ascii="Georgia" w:hAnsi="Georgia"/>
        </w:rPr>
        <w:t xml:space="preserve">in sequence, </w:t>
      </w:r>
      <w:r w:rsidRPr="00F5539C">
        <w:rPr>
          <w:rStyle w:val="Emphasis"/>
          <w:rFonts w:ascii="Georgia" w:hAnsi="Georgia"/>
          <w:highlight w:val="green"/>
        </w:rPr>
        <w:t>would be</w:t>
      </w:r>
      <w:r w:rsidRPr="00F5539C">
        <w:rPr>
          <w:rStyle w:val="Emphasis"/>
          <w:rFonts w:ascii="Georgia" w:hAnsi="Georgia"/>
        </w:rPr>
        <w:t xml:space="preserve"> roughly </w:t>
      </w:r>
      <w:r w:rsidRPr="00F5539C">
        <w:rPr>
          <w:rStyle w:val="Emphasis"/>
          <w:rFonts w:ascii="Georgia" w:hAnsi="Georgia"/>
          <w:highlight w:val="green"/>
        </w:rPr>
        <w:t>one in 3 1/2 billion</w:t>
      </w:r>
      <w:r w:rsidRPr="00F5539C">
        <w:rPr>
          <w:rStyle w:val="StyleBoldUnderline"/>
          <w:rFonts w:ascii="Georgia" w:hAnsi="Georgia"/>
        </w:rPr>
        <w:t>,</w:t>
      </w:r>
      <w:r w:rsidRPr="00F5539C">
        <w:rPr>
          <w:rFonts w:ascii="Georgia" w:hAnsi="Georgia"/>
          <w:sz w:val="12"/>
        </w:rPr>
        <w:t xml:space="preserve"> he said, but for argument's sake dropped it to 3 1/2 million. "It's a total gamble. This is a very expensive and difficult thing to do," said Mueller, who addresses the issue at greater length in an upcoming book, </w:t>
      </w:r>
      <w:r w:rsidRPr="00F5539C">
        <w:rPr>
          <w:rFonts w:ascii="Georgia" w:hAnsi="Georgia"/>
          <w:i/>
          <w:iCs/>
          <w:sz w:val="12"/>
          <w:szCs w:val="16"/>
        </w:rPr>
        <w:t>Atomic Obsession</w:t>
      </w:r>
      <w:r w:rsidRPr="00F5539C">
        <w:rPr>
          <w:rFonts w:ascii="Georgia" w:hAnsi="Georgia"/>
          <w:sz w:val="12"/>
        </w:rPr>
        <w:t xml:space="preserve">. "So unlike buying a ticket to the lottery ... you're basically putting everything, including your life, at stake for a gamble that's maybe one in 3 1/2 million or 3 1/2 billion." </w:t>
      </w:r>
      <w:r w:rsidRPr="00F5539C">
        <w:rPr>
          <w:rStyle w:val="StyleBoldUnderline"/>
          <w:rFonts w:ascii="Georgia" w:hAnsi="Georgia"/>
        </w:rPr>
        <w:t>Other scenarios are even less probable, Mueller said. A nuclear-armed state is "exceedingly unlikely" to hand a weapon to a terrorist group</w:t>
      </w:r>
      <w:r w:rsidRPr="00F5539C">
        <w:rPr>
          <w:rFonts w:ascii="Georgia" w:hAnsi="Georgia"/>
          <w:sz w:val="12"/>
        </w:rPr>
        <w:t>, he argued: "</w:t>
      </w:r>
      <w:r w:rsidRPr="00F5539C">
        <w:rPr>
          <w:rStyle w:val="StyleBoldUnderline"/>
          <w:rFonts w:ascii="Georgia" w:hAnsi="Georgia"/>
          <w:highlight w:val="green"/>
        </w:rPr>
        <w:t>States</w:t>
      </w:r>
      <w:r w:rsidRPr="00F5539C">
        <w:rPr>
          <w:rFonts w:ascii="Georgia" w:hAnsi="Georgia"/>
          <w:sz w:val="12"/>
        </w:rPr>
        <w:t xml:space="preserve"> just simply </w:t>
      </w:r>
      <w:r w:rsidRPr="00F5539C">
        <w:rPr>
          <w:rStyle w:val="StyleBoldUnderline"/>
          <w:rFonts w:ascii="Georgia" w:hAnsi="Georgia"/>
          <w:highlight w:val="green"/>
        </w:rPr>
        <w:t>won't give it to somebody they can't control." Terrorists</w:t>
      </w:r>
      <w:r w:rsidRPr="00F5539C">
        <w:rPr>
          <w:rStyle w:val="StyleBoldUnderline"/>
          <w:rFonts w:ascii="Georgia" w:hAnsi="Georgia"/>
        </w:rPr>
        <w:t xml:space="preserve"> are also </w:t>
      </w:r>
      <w:r w:rsidRPr="00F5539C">
        <w:rPr>
          <w:rStyle w:val="StyleBoldUnderline"/>
          <w:rFonts w:ascii="Georgia" w:hAnsi="Georgia"/>
          <w:highlight w:val="green"/>
        </w:rPr>
        <w:t>not likely</w:t>
      </w:r>
      <w:r w:rsidRPr="00F5539C">
        <w:rPr>
          <w:rStyle w:val="StyleBoldUnderline"/>
          <w:rFonts w:ascii="Georgia" w:hAnsi="Georgia"/>
        </w:rPr>
        <w:t xml:space="preserve"> to</w:t>
      </w:r>
      <w:r w:rsidRPr="00F5539C">
        <w:rPr>
          <w:rFonts w:ascii="Georgia" w:hAnsi="Georgia"/>
          <w:sz w:val="12"/>
        </w:rPr>
        <w:t xml:space="preserve"> </w:t>
      </w:r>
      <w:r w:rsidRPr="00F5539C">
        <w:rPr>
          <w:rStyle w:val="StyleBoldUnderline"/>
          <w:rFonts w:ascii="Georgia" w:hAnsi="Georgia"/>
        </w:rPr>
        <w:t xml:space="preserve">be able </w:t>
      </w:r>
      <w:r w:rsidRPr="00F5539C">
        <w:rPr>
          <w:rStyle w:val="StyleBoldUnderline"/>
          <w:rFonts w:ascii="Georgia" w:hAnsi="Georgia"/>
          <w:highlight w:val="green"/>
        </w:rPr>
        <w:t>to steal</w:t>
      </w:r>
      <w:r w:rsidRPr="00F5539C">
        <w:rPr>
          <w:rFonts w:ascii="Georgia" w:hAnsi="Georgia"/>
          <w:sz w:val="12"/>
          <w:highlight w:val="green"/>
        </w:rPr>
        <w:t xml:space="preserve"> </w:t>
      </w:r>
      <w:r w:rsidRPr="00F5539C">
        <w:rPr>
          <w:rStyle w:val="StyleBoldUnderline"/>
          <w:rFonts w:ascii="Georgia" w:hAnsi="Georgia"/>
          <w:highlight w:val="green"/>
        </w:rPr>
        <w:t>a</w:t>
      </w:r>
      <w:r w:rsidRPr="00F5539C">
        <w:rPr>
          <w:rStyle w:val="StyleBoldUnderline"/>
          <w:rFonts w:ascii="Georgia" w:hAnsi="Georgia"/>
        </w:rPr>
        <w:t xml:space="preserve"> whole </w:t>
      </w:r>
      <w:r w:rsidRPr="00F5539C">
        <w:rPr>
          <w:rStyle w:val="StyleBoldUnderline"/>
          <w:rFonts w:ascii="Georgia" w:hAnsi="Georgia"/>
          <w:highlight w:val="green"/>
        </w:rPr>
        <w:t>weapon</w:t>
      </w:r>
      <w:r w:rsidRPr="00F5539C">
        <w:rPr>
          <w:rFonts w:ascii="Georgia" w:hAnsi="Georgia"/>
          <w:sz w:val="12"/>
        </w:rPr>
        <w:t xml:space="preserve">, Mueller asserted, </w:t>
      </w:r>
      <w:r w:rsidRPr="00F5539C">
        <w:rPr>
          <w:rStyle w:val="StyleBoldUnderline"/>
          <w:rFonts w:ascii="Georgia" w:hAnsi="Georgia"/>
        </w:rPr>
        <w:t>dismissing</w:t>
      </w:r>
      <w:r w:rsidRPr="00F5539C">
        <w:rPr>
          <w:rFonts w:ascii="Georgia" w:hAnsi="Georgia"/>
          <w:sz w:val="12"/>
        </w:rPr>
        <w:t xml:space="preserve"> </w:t>
      </w:r>
      <w:r w:rsidRPr="00F5539C">
        <w:rPr>
          <w:rStyle w:val="StyleBoldUnderline"/>
          <w:rFonts w:ascii="Georgia" w:hAnsi="Georgia"/>
        </w:rPr>
        <w:t>the</w:t>
      </w:r>
      <w:r w:rsidRPr="00F5539C">
        <w:rPr>
          <w:rFonts w:ascii="Georgia" w:hAnsi="Georgia"/>
          <w:sz w:val="12"/>
        </w:rPr>
        <w:t xml:space="preserve"> idea of "</w:t>
      </w:r>
      <w:r w:rsidRPr="00F5539C">
        <w:rPr>
          <w:rStyle w:val="StyleBoldUnderline"/>
          <w:rFonts w:ascii="Georgia" w:hAnsi="Georgia"/>
        </w:rPr>
        <w:t>loose nukes</w:t>
      </w:r>
      <w:r w:rsidRPr="00F5539C">
        <w:rPr>
          <w:rFonts w:ascii="Georgia" w:hAnsi="Georgia"/>
          <w:sz w:val="12"/>
        </w:rPr>
        <w:t xml:space="preserve">." Even Pakistan, which today is perhaps the nation of greatest concern regarding nuclear security, keeps its bombs in two segments that are stored at different locations, he said (see </w:t>
      </w:r>
      <w:r w:rsidRPr="00F5539C">
        <w:rPr>
          <w:rFonts w:ascii="Georgia" w:hAnsi="Georgia"/>
          <w:i/>
          <w:iCs/>
          <w:sz w:val="12"/>
          <w:szCs w:val="16"/>
        </w:rPr>
        <w:t>GSN</w:t>
      </w:r>
      <w:r w:rsidRPr="00F5539C">
        <w:rPr>
          <w:rFonts w:ascii="Georgia" w:hAnsi="Georgia"/>
          <w:sz w:val="12"/>
        </w:rPr>
        <w:t xml:space="preserve">, Jan. 12). Fear of an "extremely improbable event" such as nuclear terrorism produces support for a wide range of homeland security activities, Mueller said. He argued that there has been a major and costly overreaction to the terrorism threat -- noting that the Sept. 11 attacks helped to precipitate the invasion of Iraq, which has led to far more deaths than the original event. Panel moderator Benjamin Friedman, a research fellow at the Cato Institute, said </w:t>
      </w:r>
      <w:r w:rsidRPr="00F5539C">
        <w:rPr>
          <w:rStyle w:val="StyleBoldUnderline"/>
          <w:rFonts w:ascii="Georgia" w:hAnsi="Georgia"/>
        </w:rPr>
        <w:t xml:space="preserve">academic and governmental </w:t>
      </w:r>
      <w:r w:rsidRPr="00F5539C">
        <w:rPr>
          <w:rStyle w:val="StyleBoldUnderline"/>
          <w:rFonts w:ascii="Georgia" w:hAnsi="Georgia"/>
          <w:highlight w:val="green"/>
        </w:rPr>
        <w:t xml:space="preserve">discussions </w:t>
      </w:r>
      <w:r w:rsidRPr="00F5539C">
        <w:rPr>
          <w:rStyle w:val="StyleBoldUnderline"/>
          <w:rFonts w:ascii="Georgia" w:hAnsi="Georgia"/>
        </w:rPr>
        <w:t>of</w:t>
      </w:r>
      <w:r w:rsidRPr="00F5539C">
        <w:rPr>
          <w:rFonts w:ascii="Georgia" w:hAnsi="Georgia"/>
          <w:sz w:val="12"/>
        </w:rPr>
        <w:t xml:space="preserve"> acts of nuclear or biological </w:t>
      </w:r>
      <w:r w:rsidRPr="00F5539C">
        <w:rPr>
          <w:rStyle w:val="StyleBoldUnderline"/>
          <w:rFonts w:ascii="Georgia" w:hAnsi="Georgia"/>
        </w:rPr>
        <w:t xml:space="preserve">terrorism have tended to </w:t>
      </w:r>
      <w:r w:rsidRPr="00F5539C">
        <w:rPr>
          <w:rStyle w:val="StyleBoldUnderline"/>
          <w:rFonts w:ascii="Georgia" w:hAnsi="Georgia"/>
          <w:highlight w:val="green"/>
        </w:rPr>
        <w:t>focus on "worst-case assumptions</w:t>
      </w:r>
      <w:r w:rsidRPr="00F5539C">
        <w:rPr>
          <w:rFonts w:ascii="Georgia" w:hAnsi="Georgia"/>
          <w:sz w:val="12"/>
        </w:rPr>
        <w:t xml:space="preserve"> about terrorists' ability to use these weapons to kill us." There is need for consideration for what is probable rather than simply what is possible, he said. </w:t>
      </w:r>
      <w:r w:rsidRPr="00F5539C">
        <w:rPr>
          <w:rStyle w:val="StyleBoldUnderline"/>
          <w:rFonts w:ascii="Georgia" w:hAnsi="Georgia"/>
        </w:rPr>
        <w:t>Friedman took issue with</w:t>
      </w:r>
      <w:r w:rsidRPr="00F5539C">
        <w:rPr>
          <w:rFonts w:ascii="Georgia" w:hAnsi="Georgia"/>
          <w:sz w:val="12"/>
        </w:rPr>
        <w:t xml:space="preserve"> </w:t>
      </w:r>
      <w:r w:rsidRPr="00F5539C">
        <w:rPr>
          <w:rStyle w:val="StyleBoldUnderline"/>
          <w:rFonts w:ascii="Georgia" w:hAnsi="Georgia"/>
        </w:rPr>
        <w:t xml:space="preserve">the </w:t>
      </w:r>
      <w:r w:rsidRPr="00F5539C">
        <w:rPr>
          <w:rFonts w:ascii="Georgia" w:hAnsi="Georgia"/>
          <w:sz w:val="12"/>
        </w:rPr>
        <w:t xml:space="preserve">finding late last year of an experts' </w:t>
      </w:r>
      <w:r w:rsidRPr="00F5539C">
        <w:rPr>
          <w:rStyle w:val="StyleBoldUnderline"/>
          <w:rFonts w:ascii="Georgia" w:hAnsi="Georgia"/>
        </w:rPr>
        <w:t>report that</w:t>
      </w:r>
      <w:r w:rsidRPr="00F5539C">
        <w:rPr>
          <w:rFonts w:ascii="Georgia" w:hAnsi="Georgia"/>
          <w:sz w:val="12"/>
        </w:rPr>
        <w:t xml:space="preserve"> an act of WMD </w:t>
      </w:r>
      <w:r w:rsidRPr="00F5539C">
        <w:rPr>
          <w:rStyle w:val="StyleBoldUnderline"/>
          <w:rFonts w:ascii="Georgia" w:hAnsi="Georgia"/>
        </w:rPr>
        <w:t>terrorism would</w:t>
      </w:r>
      <w:r w:rsidRPr="00F5539C">
        <w:rPr>
          <w:rFonts w:ascii="Georgia" w:hAnsi="Georgia"/>
          <w:sz w:val="12"/>
        </w:rPr>
        <w:t xml:space="preserve"> "more likely than not" </w:t>
      </w:r>
      <w:r w:rsidRPr="00F5539C">
        <w:rPr>
          <w:rStyle w:val="StyleBoldUnderline"/>
          <w:rFonts w:ascii="Georgia" w:hAnsi="Georgia"/>
        </w:rPr>
        <w:t>occur</w:t>
      </w:r>
      <w:r w:rsidRPr="00F5539C">
        <w:rPr>
          <w:rFonts w:ascii="Georgia" w:hAnsi="Georgia"/>
          <w:sz w:val="12"/>
        </w:rPr>
        <w:t xml:space="preserve"> </w:t>
      </w:r>
      <w:r w:rsidRPr="00F5539C">
        <w:rPr>
          <w:rStyle w:val="StyleBoldUnderline"/>
          <w:rFonts w:ascii="Georgia" w:hAnsi="Georgia"/>
        </w:rPr>
        <w:t>in the next half decade</w:t>
      </w:r>
      <w:r w:rsidRPr="00F5539C">
        <w:rPr>
          <w:rFonts w:ascii="Georgia" w:hAnsi="Georgia"/>
          <w:sz w:val="12"/>
        </w:rPr>
        <w:t xml:space="preserve"> unless the international community takes greater action. "I would say that </w:t>
      </w:r>
      <w:r w:rsidRPr="00F5539C">
        <w:rPr>
          <w:rStyle w:val="StyleBoldUnderline"/>
          <w:rFonts w:ascii="Georgia" w:hAnsi="Georgia"/>
          <w:b w:val="0"/>
          <w:highlight w:val="green"/>
        </w:rPr>
        <w:t>the report</w:t>
      </w:r>
      <w:r w:rsidRPr="00F5539C">
        <w:rPr>
          <w:rFonts w:ascii="Georgia" w:hAnsi="Georgia"/>
          <w:sz w:val="12"/>
        </w:rPr>
        <w:t xml:space="preserve">, if you read it, actually </w:t>
      </w:r>
      <w:r w:rsidRPr="00F5539C">
        <w:rPr>
          <w:rStyle w:val="StyleBoldUnderline"/>
          <w:rFonts w:ascii="Georgia" w:hAnsi="Georgia"/>
          <w:b w:val="0"/>
          <w:highlight w:val="green"/>
        </w:rPr>
        <w:t>offers no analysis</w:t>
      </w:r>
      <w:r w:rsidRPr="00F5539C">
        <w:rPr>
          <w:rStyle w:val="StyleBoldUnderline"/>
          <w:rFonts w:ascii="Georgia" w:hAnsi="Georgia"/>
          <w:b w:val="0"/>
        </w:rPr>
        <w:t xml:space="preserve"> to justify that claim</w:t>
      </w:r>
      <w:r w:rsidRPr="00F5539C">
        <w:rPr>
          <w:rFonts w:ascii="Georgia" w:hAnsi="Georgia"/>
          <w:b/>
          <w:sz w:val="12"/>
        </w:rPr>
        <w:t xml:space="preserve">, </w:t>
      </w:r>
      <w:r w:rsidRPr="00F5539C">
        <w:rPr>
          <w:rStyle w:val="StyleBoldUnderline"/>
          <w:rFonts w:ascii="Georgia" w:hAnsi="Georgia"/>
          <w:b w:val="0"/>
          <w:highlight w:val="green"/>
        </w:rPr>
        <w:t>which seems to have been made to</w:t>
      </w:r>
      <w:r w:rsidRPr="00F5539C">
        <w:rPr>
          <w:rStyle w:val="StyleBoldUnderline"/>
          <w:rFonts w:ascii="Georgia" w:hAnsi="Georgia"/>
          <w:highlight w:val="green"/>
        </w:rPr>
        <w:t xml:space="preserve"> </w:t>
      </w:r>
      <w:r w:rsidRPr="00F5539C">
        <w:rPr>
          <w:rStyle w:val="StyleBoldUnderline"/>
          <w:rFonts w:ascii="Georgia" w:hAnsi="Georgia"/>
          <w:b w:val="0"/>
          <w:highlight w:val="green"/>
        </w:rPr>
        <w:t>change policy by generating alarm</w:t>
      </w:r>
      <w:r w:rsidRPr="00F5539C">
        <w:rPr>
          <w:rStyle w:val="StyleBoldUnderline"/>
          <w:rFonts w:ascii="Georgia" w:hAnsi="Georgia"/>
        </w:rPr>
        <w:t xml:space="preserve"> in headlines." </w:t>
      </w:r>
      <w:r w:rsidRPr="00F5539C">
        <w:rPr>
          <w:rFonts w:ascii="Georgia" w:hAnsi="Georgia"/>
          <w:sz w:val="12"/>
        </w:rPr>
        <w:t xml:space="preserve">One panel speaker offered a partial rebuttal to Mueller's presentation. Jim </w:t>
      </w:r>
      <w:r w:rsidRPr="00F5539C">
        <w:rPr>
          <w:rStyle w:val="StyleBoldUnderline"/>
          <w:rFonts w:ascii="Georgia" w:hAnsi="Georgia"/>
        </w:rPr>
        <w:t>Walsh</w:t>
      </w:r>
      <w:r w:rsidRPr="00F5539C">
        <w:rPr>
          <w:rFonts w:ascii="Georgia" w:hAnsi="Georgia"/>
          <w:sz w:val="12"/>
        </w:rPr>
        <w:t xml:space="preserve">, principal </w:t>
      </w:r>
      <w:r w:rsidRPr="00F5539C">
        <w:rPr>
          <w:rStyle w:val="StyleBoldUnderline"/>
          <w:rFonts w:ascii="Georgia" w:hAnsi="Georgia"/>
          <w:highlight w:val="green"/>
        </w:rPr>
        <w:t>research scientist for</w:t>
      </w:r>
      <w:r w:rsidRPr="00F5539C">
        <w:rPr>
          <w:rFonts w:ascii="Georgia" w:hAnsi="Georgia"/>
          <w:sz w:val="12"/>
        </w:rPr>
        <w:t xml:space="preserve"> the Security Studies Program at the </w:t>
      </w:r>
      <w:r w:rsidRPr="00F5539C">
        <w:rPr>
          <w:rStyle w:val="StyleBoldUnderline"/>
          <w:rFonts w:ascii="Georgia" w:hAnsi="Georgia"/>
          <w:highlight w:val="green"/>
        </w:rPr>
        <w:t>M</w:t>
      </w:r>
      <w:r w:rsidRPr="00F5539C">
        <w:rPr>
          <w:rFonts w:ascii="Georgia" w:hAnsi="Georgia"/>
          <w:sz w:val="12"/>
        </w:rPr>
        <w:t xml:space="preserve">assachusetts </w:t>
      </w:r>
      <w:r w:rsidRPr="00F5539C">
        <w:rPr>
          <w:rStyle w:val="StyleBoldUnderline"/>
          <w:rFonts w:ascii="Georgia" w:hAnsi="Georgia"/>
          <w:highlight w:val="green"/>
        </w:rPr>
        <w:t>I</w:t>
      </w:r>
      <w:r w:rsidRPr="00F5539C">
        <w:rPr>
          <w:rFonts w:ascii="Georgia" w:hAnsi="Georgia"/>
          <w:sz w:val="12"/>
        </w:rPr>
        <w:t xml:space="preserve">nstitute of </w:t>
      </w:r>
      <w:r w:rsidRPr="00F5539C">
        <w:rPr>
          <w:rStyle w:val="StyleBoldUnderline"/>
          <w:rFonts w:ascii="Georgia" w:hAnsi="Georgia"/>
          <w:highlight w:val="green"/>
        </w:rPr>
        <w:t>T</w:t>
      </w:r>
      <w:r w:rsidRPr="00F5539C">
        <w:rPr>
          <w:rFonts w:ascii="Georgia" w:hAnsi="Georgia"/>
          <w:sz w:val="12"/>
        </w:rPr>
        <w:t xml:space="preserve">echnology, </w:t>
      </w:r>
      <w:r w:rsidRPr="00F5539C">
        <w:rPr>
          <w:rStyle w:val="StyleBoldUnderline"/>
          <w:rFonts w:ascii="Georgia" w:hAnsi="Georgia"/>
        </w:rPr>
        <w:t xml:space="preserve">said he </w:t>
      </w:r>
      <w:r w:rsidRPr="00F5539C">
        <w:rPr>
          <w:rStyle w:val="StyleBoldUnderline"/>
          <w:rFonts w:ascii="Georgia" w:hAnsi="Georgia"/>
          <w:highlight w:val="green"/>
        </w:rPr>
        <w:t xml:space="preserve">agreed </w:t>
      </w:r>
      <w:r w:rsidRPr="00F5539C">
        <w:rPr>
          <w:rStyle w:val="StyleBoldUnderline"/>
          <w:rFonts w:ascii="Georgia" w:hAnsi="Georgia"/>
        </w:rPr>
        <w:t>that nations would</w:t>
      </w:r>
      <w:r w:rsidRPr="00F5539C">
        <w:rPr>
          <w:rFonts w:ascii="Georgia" w:hAnsi="Georgia"/>
          <w:sz w:val="12"/>
        </w:rPr>
        <w:t xml:space="preserve"> almost certainly </w:t>
      </w:r>
      <w:r w:rsidRPr="00F5539C">
        <w:rPr>
          <w:rStyle w:val="StyleBoldUnderline"/>
          <w:rFonts w:ascii="Georgia" w:hAnsi="Georgia"/>
        </w:rPr>
        <w:t>not give a</w:t>
      </w:r>
      <w:r w:rsidRPr="00F5539C">
        <w:rPr>
          <w:rFonts w:ascii="Georgia" w:hAnsi="Georgia"/>
          <w:sz w:val="12"/>
        </w:rPr>
        <w:t xml:space="preserve"> </w:t>
      </w:r>
      <w:r w:rsidRPr="00F5539C">
        <w:rPr>
          <w:rStyle w:val="StyleBoldUnderline"/>
          <w:rFonts w:ascii="Georgia" w:hAnsi="Georgia"/>
        </w:rPr>
        <w:t>nuclear weapon to a nonstate group</w:t>
      </w:r>
      <w:r w:rsidRPr="00F5539C">
        <w:rPr>
          <w:rFonts w:ascii="Georgia" w:hAnsi="Georgia"/>
          <w:sz w:val="12"/>
        </w:rPr>
        <w:t xml:space="preserve">, that </w:t>
      </w:r>
      <w:r w:rsidRPr="00F5539C">
        <w:rPr>
          <w:rStyle w:val="StyleBoldUnderline"/>
          <w:rFonts w:ascii="Georgia" w:hAnsi="Georgia"/>
        </w:rPr>
        <w:t>most</w:t>
      </w:r>
      <w:r w:rsidRPr="00F5539C">
        <w:rPr>
          <w:rFonts w:ascii="Georgia" w:hAnsi="Georgia"/>
          <w:sz w:val="12"/>
        </w:rPr>
        <w:t xml:space="preserve"> terrorist organizations </w:t>
      </w:r>
      <w:r w:rsidRPr="00F5539C">
        <w:rPr>
          <w:rStyle w:val="StyleBoldUnderline"/>
          <w:rFonts w:ascii="Georgia" w:hAnsi="Georgia"/>
        </w:rPr>
        <w:t>have no interest in seeking out the bomb</w:t>
      </w:r>
      <w:r w:rsidRPr="00F5539C">
        <w:rPr>
          <w:rFonts w:ascii="Georgia" w:hAnsi="Georgia"/>
          <w:sz w:val="12"/>
        </w:rPr>
        <w:t xml:space="preserve">, </w:t>
      </w:r>
      <w:r w:rsidRPr="00F5539C">
        <w:rPr>
          <w:rStyle w:val="StyleBoldUnderline"/>
          <w:rFonts w:ascii="Georgia" w:hAnsi="Georgia"/>
        </w:rPr>
        <w:t>and</w:t>
      </w:r>
      <w:r w:rsidRPr="00F5539C">
        <w:rPr>
          <w:rFonts w:ascii="Georgia" w:hAnsi="Georgia"/>
          <w:sz w:val="12"/>
        </w:rPr>
        <w:t xml:space="preserve"> that </w:t>
      </w:r>
      <w:r w:rsidRPr="00F5539C">
        <w:rPr>
          <w:rStyle w:val="StyleBoldUnderline"/>
          <w:rFonts w:ascii="Georgia" w:hAnsi="Georgia"/>
        </w:rPr>
        <w:t>it would be difficult to build a weapon</w:t>
      </w:r>
      <w:r w:rsidRPr="00F5539C">
        <w:rPr>
          <w:rFonts w:ascii="Georgia" w:hAnsi="Georgia"/>
          <w:sz w:val="12"/>
        </w:rPr>
        <w:t xml:space="preserve"> </w:t>
      </w:r>
      <w:r w:rsidRPr="00F5539C">
        <w:rPr>
          <w:rStyle w:val="StyleBoldUnderline"/>
          <w:rFonts w:ascii="Georgia" w:hAnsi="Georgia"/>
        </w:rPr>
        <w:t>or use one that has been stolen</w:t>
      </w:r>
      <w:r w:rsidRPr="00F5539C">
        <w:rPr>
          <w:rFonts w:ascii="Georgia" w:hAnsi="Georgia"/>
          <w:sz w:val="12"/>
        </w:rPr>
        <w:t xml:space="preserve">. </w:t>
      </w:r>
    </w:p>
    <w:p w14:paraId="714086DC" w14:textId="77777777" w:rsidR="00282150" w:rsidRPr="00F5539C" w:rsidRDefault="00282150" w:rsidP="00282150">
      <w:pPr>
        <w:pStyle w:val="Heading4"/>
        <w:rPr>
          <w:rFonts w:ascii="Georgia" w:hAnsi="Georgia"/>
        </w:rPr>
      </w:pPr>
      <w:r w:rsidRPr="00F5539C">
        <w:rPr>
          <w:rFonts w:ascii="Georgia" w:hAnsi="Georgia"/>
        </w:rPr>
        <w:t xml:space="preserve">5. No retaliation </w:t>
      </w:r>
    </w:p>
    <w:p w14:paraId="53828F58" w14:textId="7A1CB9F9" w:rsidR="00282150" w:rsidRPr="00F5539C" w:rsidRDefault="00282150" w:rsidP="00282150">
      <w:pPr>
        <w:rPr>
          <w:rFonts w:ascii="Georgia" w:hAnsi="Georgia" w:cs="Georgia"/>
          <w:sz w:val="14"/>
          <w:szCs w:val="15"/>
        </w:rPr>
      </w:pPr>
      <w:r w:rsidRPr="00F5539C">
        <w:rPr>
          <w:rStyle w:val="StyleStyleBold12pt"/>
          <w:rFonts w:ascii="Georgia" w:hAnsi="Georgia"/>
        </w:rPr>
        <w:t>Ruwe 8</w:t>
      </w:r>
      <w:r w:rsidRPr="00F5539C">
        <w:rPr>
          <w:rFonts w:ascii="Georgia" w:hAnsi="Georgia" w:cs="Georgia"/>
          <w:sz w:val="14"/>
          <w:szCs w:val="15"/>
        </w:rPr>
        <w:t xml:space="preserve"> (Daniel, 5/27, http://danielruwe.blogspot.com/2008/05/barack-obama-gaffe-machine.html</w:t>
      </w:r>
      <w:r w:rsidR="00FF3AFA" w:rsidRPr="00F5539C">
        <w:rPr>
          <w:rFonts w:ascii="Georgia" w:hAnsi="Georgia" w:cs="Georgia"/>
          <w:sz w:val="14"/>
          <w:szCs w:val="15"/>
        </w:rPr>
        <w:t>, ME</w:t>
      </w:r>
      <w:r w:rsidRPr="00F5539C">
        <w:rPr>
          <w:rFonts w:ascii="Georgia" w:hAnsi="Georgia" w:cs="Georgia"/>
          <w:sz w:val="14"/>
          <w:szCs w:val="15"/>
        </w:rPr>
        <w:t>)</w:t>
      </w:r>
    </w:p>
    <w:p w14:paraId="52C212B0" w14:textId="77777777" w:rsidR="00282150" w:rsidRPr="00F5539C" w:rsidRDefault="00282150" w:rsidP="00282150">
      <w:pPr>
        <w:pStyle w:val="cardtext"/>
        <w:ind w:left="0"/>
        <w:rPr>
          <w:rFonts w:ascii="Georgia" w:hAnsi="Georgia"/>
          <w:sz w:val="12"/>
        </w:rPr>
      </w:pPr>
      <w:r w:rsidRPr="00F5539C">
        <w:rPr>
          <w:rStyle w:val="StyleBoldUnderline"/>
          <w:rFonts w:ascii="Georgia" w:hAnsi="Georgia"/>
        </w:rPr>
        <w:t xml:space="preserve">Another revealing Obama quote is his answer to a debate question </w:t>
      </w:r>
      <w:r w:rsidRPr="00F5539C">
        <w:rPr>
          <w:rStyle w:val="StyleBoldUnderline"/>
          <w:rFonts w:ascii="Georgia" w:hAnsi="Georgia"/>
          <w:highlight w:val="green"/>
        </w:rPr>
        <w:t>regarding a</w:t>
      </w:r>
      <w:r w:rsidRPr="00F5539C">
        <w:rPr>
          <w:rStyle w:val="StyleBoldUnderline"/>
          <w:rFonts w:ascii="Georgia" w:hAnsi="Georgia"/>
        </w:rPr>
        <w:t xml:space="preserve"> hypothetical </w:t>
      </w:r>
      <w:r w:rsidRPr="00F5539C">
        <w:rPr>
          <w:rStyle w:val="StyleBoldUnderline"/>
          <w:rFonts w:ascii="Georgia" w:hAnsi="Georgia"/>
          <w:highlight w:val="green"/>
        </w:rPr>
        <w:t>terrorist attack</w:t>
      </w:r>
      <w:r w:rsidRPr="00F5539C">
        <w:rPr>
          <w:rFonts w:ascii="Georgia" w:hAnsi="Georgia"/>
          <w:sz w:val="12"/>
        </w:rPr>
        <w:t xml:space="preserve"> on an American city. (Remember when there was a presidential debate about every two weeks? That seems so long ago). </w:t>
      </w:r>
      <w:r w:rsidRPr="00F5539C">
        <w:rPr>
          <w:rStyle w:val="StyleBoldUnderline"/>
          <w:rFonts w:ascii="Georgia" w:hAnsi="Georgia"/>
        </w:rPr>
        <w:t>Obama’s answer</w:t>
      </w:r>
      <w:r w:rsidRPr="00F5539C">
        <w:rPr>
          <w:rFonts w:ascii="Georgia" w:hAnsi="Georgia"/>
          <w:sz w:val="12"/>
        </w:rPr>
        <w:t xml:space="preserve">: “the first thing we’d have to do is make sure we’ve got an effective emergency response, something that this administration failed to do when we had a hurricane in New Orleans. And I think we have to review how we operate in the event of not only a natural disaster but also a terrorist attack. The second thing is to make sure that we’ve got good </w:t>
      </w:r>
      <w:proofErr w:type="gramStart"/>
      <w:r w:rsidRPr="00F5539C">
        <w:rPr>
          <w:rFonts w:ascii="Georgia" w:hAnsi="Georgia"/>
          <w:sz w:val="12"/>
        </w:rPr>
        <w:t>intelligence.</w:t>
      </w:r>
      <w:proofErr w:type="gramEnd"/>
      <w:r w:rsidRPr="00F5539C">
        <w:rPr>
          <w:rFonts w:ascii="Georgia" w:hAnsi="Georgia"/>
          <w:sz w:val="12"/>
        </w:rPr>
        <w:t xml:space="preserve"> . . . But </w:t>
      </w:r>
      <w:r w:rsidRPr="00F5539C">
        <w:rPr>
          <w:rStyle w:val="StyleBoldUnderline"/>
          <w:rFonts w:ascii="Georgia" w:hAnsi="Georgia"/>
        </w:rPr>
        <w:t xml:space="preserve">what </w:t>
      </w:r>
      <w:r w:rsidRPr="00F5539C">
        <w:rPr>
          <w:rStyle w:val="StyleBoldUnderline"/>
          <w:rFonts w:ascii="Georgia" w:hAnsi="Georgia"/>
          <w:highlight w:val="green"/>
        </w:rPr>
        <w:t xml:space="preserve">we can’t </w:t>
      </w:r>
      <w:r w:rsidRPr="00F5539C">
        <w:rPr>
          <w:rStyle w:val="StyleBoldUnderline"/>
          <w:rFonts w:ascii="Georgia" w:hAnsi="Georgia"/>
        </w:rPr>
        <w:t xml:space="preserve">do is then </w:t>
      </w:r>
      <w:r w:rsidRPr="00F5539C">
        <w:rPr>
          <w:rStyle w:val="StyleBoldUnderline"/>
          <w:rFonts w:ascii="Georgia" w:hAnsi="Georgia"/>
          <w:highlight w:val="green"/>
        </w:rPr>
        <w:t>alienate the world</w:t>
      </w:r>
      <w:r w:rsidRPr="00F5539C">
        <w:rPr>
          <w:rStyle w:val="StyleBoldUnderline"/>
          <w:rFonts w:ascii="Georgia" w:hAnsi="Georgia"/>
        </w:rPr>
        <w:t xml:space="preserve"> community </w:t>
      </w:r>
      <w:r w:rsidRPr="00F5539C">
        <w:rPr>
          <w:rStyle w:val="StyleBoldUnderline"/>
          <w:rFonts w:ascii="Georgia" w:hAnsi="Georgia"/>
          <w:highlight w:val="green"/>
        </w:rPr>
        <w:t xml:space="preserve">based on </w:t>
      </w:r>
      <w:r w:rsidRPr="00F5539C">
        <w:rPr>
          <w:rStyle w:val="StyleBoldUnderline"/>
          <w:rFonts w:ascii="Georgia" w:hAnsi="Georgia"/>
        </w:rPr>
        <w:t xml:space="preserve">faulty intelligence, based on </w:t>
      </w:r>
      <w:r w:rsidRPr="00F5539C">
        <w:rPr>
          <w:rStyle w:val="StyleBoldUnderline"/>
          <w:rFonts w:ascii="Georgia" w:hAnsi="Georgia"/>
          <w:highlight w:val="green"/>
        </w:rPr>
        <w:t>bluster</w:t>
      </w:r>
      <w:r w:rsidRPr="00F5539C">
        <w:rPr>
          <w:rStyle w:val="StyleBoldUnderline"/>
          <w:rFonts w:ascii="Georgia" w:hAnsi="Georgia"/>
        </w:rPr>
        <w:t xml:space="preserve"> and bombas</w:t>
      </w:r>
      <w:r w:rsidRPr="00F5539C">
        <w:rPr>
          <w:rFonts w:ascii="Georgia" w:hAnsi="Georgia"/>
          <w:sz w:val="12"/>
        </w:rPr>
        <w:t xml:space="preserve">t.”  If that answer still is Obama’s position (Obama’s views are maddeningly hard to pin down), then he clearly has not the </w:t>
      </w:r>
      <w:proofErr w:type="gramStart"/>
      <w:r w:rsidRPr="00F5539C">
        <w:rPr>
          <w:rFonts w:ascii="Georgia" w:hAnsi="Georgia"/>
          <w:sz w:val="12"/>
        </w:rPr>
        <w:t>vaguest</w:t>
      </w:r>
      <w:proofErr w:type="gramEnd"/>
      <w:r w:rsidRPr="00F5539C">
        <w:rPr>
          <w:rFonts w:ascii="Georgia" w:hAnsi="Georgia"/>
          <w:sz w:val="12"/>
        </w:rPr>
        <w:t xml:space="preserve"> idea of how to respond to a terrorist attack. The emergency response required for a terrorist attack is completely different than that required for a natural disaster—for example, natural disasters are handled first by state and local governments, while terrorist attacks fall squarely into the federal government’s bailiwick. In addition, terrorist attacks are preventable.  Also, Obama might want to consider retaliating against those who attacked us, a concept missing from his reply. </w:t>
      </w:r>
      <w:r w:rsidRPr="00F5539C">
        <w:rPr>
          <w:rStyle w:val="Emphasis"/>
          <w:rFonts w:ascii="Georgia" w:hAnsi="Georgia"/>
          <w:highlight w:val="green"/>
        </w:rPr>
        <w:t>Lack of retaliation</w:t>
      </w:r>
      <w:r w:rsidRPr="00F5539C">
        <w:rPr>
          <w:rFonts w:ascii="Georgia" w:hAnsi="Georgia"/>
          <w:sz w:val="12"/>
        </w:rPr>
        <w:t xml:space="preserve"> against America’s enemies </w:t>
      </w:r>
      <w:r w:rsidRPr="00F5539C">
        <w:rPr>
          <w:rStyle w:val="Emphasis"/>
          <w:rFonts w:ascii="Georgia" w:hAnsi="Georgia"/>
          <w:highlight w:val="green"/>
        </w:rPr>
        <w:t>seems to be a premise of his foreign policy</w:t>
      </w:r>
      <w:r w:rsidRPr="00F5539C">
        <w:rPr>
          <w:rFonts w:ascii="Georgia" w:hAnsi="Georgia"/>
          <w:sz w:val="12"/>
        </w:rPr>
        <w:t xml:space="preserve">—if we talk to them, they won’t attack us. He seems to base his opposition to the Iraq War not so much on the strategic reasons behind it, but because </w:t>
      </w:r>
      <w:r w:rsidRPr="00F5539C">
        <w:rPr>
          <w:rStyle w:val="StyleBoldUnderline"/>
          <w:rFonts w:ascii="Georgia" w:hAnsi="Georgia"/>
          <w:highlight w:val="green"/>
        </w:rPr>
        <w:t>he seems to think that war</w:t>
      </w:r>
      <w:r w:rsidRPr="00F5539C">
        <w:rPr>
          <w:rStyle w:val="StyleBoldUnderline"/>
          <w:rFonts w:ascii="Georgia" w:hAnsi="Georgia"/>
        </w:rPr>
        <w:t xml:space="preserve"> in general </w:t>
      </w:r>
      <w:r w:rsidRPr="00F5539C">
        <w:rPr>
          <w:rStyle w:val="StyleBoldUnderline"/>
          <w:rFonts w:ascii="Georgia" w:hAnsi="Georgia"/>
          <w:highlight w:val="green"/>
        </w:rPr>
        <w:t>is almost always unacceptable</w:t>
      </w:r>
      <w:r w:rsidRPr="00F5539C">
        <w:rPr>
          <w:rFonts w:ascii="Georgia" w:hAnsi="Georgia"/>
          <w:sz w:val="12"/>
        </w:rPr>
        <w:t xml:space="preserve">. This quote is revealing because he rarely enunciates this idea so openly.   </w:t>
      </w:r>
    </w:p>
    <w:p w14:paraId="7A53BD1B" w14:textId="77777777" w:rsidR="00282150" w:rsidRPr="00F5539C" w:rsidRDefault="00282150" w:rsidP="00282150">
      <w:pPr>
        <w:pStyle w:val="tag"/>
        <w:rPr>
          <w:rFonts w:ascii="Georgia" w:hAnsi="Georgia"/>
        </w:rPr>
      </w:pPr>
    </w:p>
    <w:p w14:paraId="798AA679" w14:textId="77777777" w:rsidR="00282150" w:rsidRPr="00F5539C" w:rsidRDefault="00282150" w:rsidP="00282150">
      <w:pPr>
        <w:pStyle w:val="Heading4"/>
        <w:rPr>
          <w:rFonts w:ascii="Georgia" w:hAnsi="Georgia"/>
        </w:rPr>
      </w:pPr>
      <w:r w:rsidRPr="00F5539C">
        <w:rPr>
          <w:rFonts w:ascii="Georgia" w:hAnsi="Georgia"/>
        </w:rPr>
        <w:t xml:space="preserve">6. Very low probability </w:t>
      </w:r>
    </w:p>
    <w:p w14:paraId="57215EED" w14:textId="3B1774A7" w:rsidR="00282150" w:rsidRPr="00F5539C" w:rsidRDefault="00282150" w:rsidP="00282150">
      <w:pPr>
        <w:rPr>
          <w:rFonts w:ascii="Georgia" w:hAnsi="Georgia"/>
        </w:rPr>
      </w:pPr>
      <w:r w:rsidRPr="00F5539C">
        <w:rPr>
          <w:rStyle w:val="StyleStyleBold12pt"/>
          <w:rFonts w:ascii="Georgia" w:hAnsi="Georgia"/>
        </w:rPr>
        <w:t>Ayson 10</w:t>
      </w:r>
      <w:r w:rsidRPr="00F5539C">
        <w:rPr>
          <w:rFonts w:ascii="Georgia" w:hAnsi="Georgia"/>
        </w:rPr>
        <w:t xml:space="preserve"> (Robert, Professor of Strategic Studies and Director of the Centre for Strategic Studies: New Zealand at the Victoria University of Wellington,  “After a Terrorist Nuclear Attack: Envisaging Catalytic Effects,” Studies in Conflict &amp; Terrorism, Volume 33, Issue 7, July, 2010 Available Online to Subscribing Institutions via InformaWorld</w:t>
      </w:r>
      <w:r w:rsidR="00FF3AFA" w:rsidRPr="00F5539C">
        <w:rPr>
          <w:rFonts w:ascii="Georgia" w:hAnsi="Georgia"/>
        </w:rPr>
        <w:t>, ME</w:t>
      </w:r>
      <w:r w:rsidRPr="00F5539C">
        <w:rPr>
          <w:rFonts w:ascii="Georgia" w:hAnsi="Georgia"/>
        </w:rPr>
        <w:t xml:space="preserve">) </w:t>
      </w:r>
    </w:p>
    <w:p w14:paraId="36438463" w14:textId="77777777" w:rsidR="00282150" w:rsidRPr="00F5539C" w:rsidRDefault="00282150" w:rsidP="00282150">
      <w:pPr>
        <w:pStyle w:val="cardtext"/>
        <w:ind w:left="0"/>
        <w:rPr>
          <w:rFonts w:ascii="Georgia" w:hAnsi="Georgia"/>
          <w:sz w:val="12"/>
          <w:szCs w:val="12"/>
        </w:rPr>
      </w:pPr>
      <w:r w:rsidRPr="00F5539C">
        <w:rPr>
          <w:rFonts w:ascii="Georgia" w:hAnsi="Georgia"/>
          <w:sz w:val="12"/>
          <w:szCs w:val="12"/>
        </w:rPr>
        <w:t xml:space="preserve">There is also the question of </w:t>
      </w:r>
      <w:r w:rsidRPr="00F5539C">
        <w:rPr>
          <w:rStyle w:val="StyleBoldUnderline"/>
          <w:rFonts w:ascii="Georgia" w:hAnsi="Georgia"/>
        </w:rPr>
        <w:t>how other nuclear-armed states respond to</w:t>
      </w:r>
      <w:r w:rsidRPr="00F5539C">
        <w:rPr>
          <w:rFonts w:ascii="Georgia" w:hAnsi="Georgia"/>
          <w:sz w:val="12"/>
          <w:szCs w:val="12"/>
        </w:rPr>
        <w:t xml:space="preserve"> the act of </w:t>
      </w:r>
      <w:r w:rsidRPr="00F5539C">
        <w:rPr>
          <w:rStyle w:val="StyleBoldUnderline"/>
          <w:rFonts w:ascii="Georgia" w:hAnsi="Georgia"/>
        </w:rPr>
        <w:t>nuclear terrorism</w:t>
      </w:r>
      <w:r w:rsidRPr="00F5539C">
        <w:rPr>
          <w:rFonts w:ascii="Georgia" w:hAnsi="Georgia"/>
          <w:sz w:val="12"/>
          <w:szCs w:val="12"/>
        </w:rPr>
        <w:t xml:space="preserve"> </w:t>
      </w:r>
      <w:r w:rsidRPr="00F5539C">
        <w:rPr>
          <w:rStyle w:val="StyleBoldUnderline"/>
          <w:rFonts w:ascii="Georgia" w:hAnsi="Georgia"/>
        </w:rPr>
        <w:t>on another member of that special club</w:t>
      </w:r>
      <w:r w:rsidRPr="00F5539C">
        <w:rPr>
          <w:rFonts w:ascii="Georgia" w:hAnsi="Georgia"/>
          <w:sz w:val="12"/>
          <w:szCs w:val="12"/>
        </w:rPr>
        <w:t xml:space="preserve">. It could reasonably be expected that </w:t>
      </w:r>
      <w:r w:rsidRPr="00F5539C">
        <w:rPr>
          <w:rStyle w:val="StyleBoldUnderline"/>
          <w:rFonts w:ascii="Georgia" w:hAnsi="Georgia"/>
          <w:highlight w:val="green"/>
        </w:rPr>
        <w:t xml:space="preserve">following a </w:t>
      </w:r>
      <w:r w:rsidRPr="00F5539C">
        <w:rPr>
          <w:rStyle w:val="StyleBoldUnderline"/>
          <w:rFonts w:ascii="Georgia" w:hAnsi="Georgia"/>
        </w:rPr>
        <w:t xml:space="preserve">nuclear </w:t>
      </w:r>
      <w:r w:rsidRPr="00F5539C">
        <w:rPr>
          <w:rStyle w:val="StyleBoldUnderline"/>
          <w:rFonts w:ascii="Georgia" w:hAnsi="Georgia"/>
          <w:highlight w:val="green"/>
        </w:rPr>
        <w:t>terrorist attack</w:t>
      </w:r>
      <w:r w:rsidRPr="00F5539C">
        <w:rPr>
          <w:rStyle w:val="StyleBoldUnderline"/>
          <w:rFonts w:ascii="Georgia" w:hAnsi="Georgia"/>
        </w:rPr>
        <w:t xml:space="preserve"> on the U</w:t>
      </w:r>
      <w:r w:rsidRPr="00F5539C">
        <w:rPr>
          <w:rFonts w:ascii="Georgia" w:hAnsi="Georgia"/>
          <w:sz w:val="12"/>
          <w:szCs w:val="12"/>
        </w:rPr>
        <w:t xml:space="preserve">nited </w:t>
      </w:r>
      <w:r w:rsidRPr="00F5539C">
        <w:rPr>
          <w:rStyle w:val="StyleBoldUnderline"/>
          <w:rFonts w:ascii="Georgia" w:hAnsi="Georgia"/>
        </w:rPr>
        <w:t>S</w:t>
      </w:r>
      <w:r w:rsidRPr="00F5539C">
        <w:rPr>
          <w:rFonts w:ascii="Georgia" w:hAnsi="Georgia"/>
          <w:sz w:val="12"/>
          <w:szCs w:val="12"/>
        </w:rPr>
        <w:t xml:space="preserve">tates, both </w:t>
      </w:r>
      <w:r w:rsidRPr="00F5539C">
        <w:rPr>
          <w:rStyle w:val="StyleBoldUnderline"/>
          <w:rFonts w:ascii="Georgia" w:hAnsi="Georgia"/>
          <w:highlight w:val="green"/>
        </w:rPr>
        <w:t>Russia and China would extend</w:t>
      </w:r>
      <w:r w:rsidRPr="00F5539C">
        <w:rPr>
          <w:rStyle w:val="StyleBoldUnderline"/>
          <w:rFonts w:ascii="Georgia" w:hAnsi="Georgia"/>
        </w:rPr>
        <w:t xml:space="preserve"> immediate sympathy and </w:t>
      </w:r>
      <w:r w:rsidRPr="00F5539C">
        <w:rPr>
          <w:rStyle w:val="StyleBoldUnderline"/>
          <w:rFonts w:ascii="Georgia" w:hAnsi="Georgia"/>
          <w:highlight w:val="green"/>
        </w:rPr>
        <w:t>support</w:t>
      </w:r>
      <w:r w:rsidRPr="00F5539C">
        <w:rPr>
          <w:rStyle w:val="StyleBoldUnderline"/>
          <w:rFonts w:ascii="Georgia" w:hAnsi="Georgia"/>
        </w:rPr>
        <w:t xml:space="preserve"> to Washington </w:t>
      </w:r>
      <w:r w:rsidRPr="00F5539C">
        <w:rPr>
          <w:rStyle w:val="StyleBoldUnderline"/>
          <w:rFonts w:ascii="Georgia" w:hAnsi="Georgia"/>
          <w:highlight w:val="green"/>
        </w:rPr>
        <w:t>and</w:t>
      </w:r>
      <w:r w:rsidRPr="00F5539C">
        <w:rPr>
          <w:rStyle w:val="StyleBoldUnderline"/>
          <w:rFonts w:ascii="Georgia" w:hAnsi="Georgia"/>
        </w:rPr>
        <w:t xml:space="preserve"> would </w:t>
      </w:r>
      <w:r w:rsidRPr="00F5539C">
        <w:rPr>
          <w:rStyle w:val="StyleBoldUnderline"/>
          <w:rFonts w:ascii="Georgia" w:hAnsi="Georgia"/>
          <w:highlight w:val="green"/>
        </w:rPr>
        <w:t>work alongside the U</w:t>
      </w:r>
      <w:r w:rsidRPr="00F5539C">
        <w:rPr>
          <w:rStyle w:val="StyleBoldUnderline"/>
          <w:rFonts w:ascii="Georgia" w:hAnsi="Georgia"/>
        </w:rPr>
        <w:t xml:space="preserve">nited </w:t>
      </w:r>
      <w:r w:rsidRPr="00F5539C">
        <w:rPr>
          <w:rStyle w:val="StyleBoldUnderline"/>
          <w:rFonts w:ascii="Georgia" w:hAnsi="Georgia"/>
          <w:highlight w:val="green"/>
        </w:rPr>
        <w:t>S</w:t>
      </w:r>
      <w:r w:rsidRPr="00F5539C">
        <w:rPr>
          <w:rStyle w:val="StyleBoldUnderline"/>
          <w:rFonts w:ascii="Georgia" w:hAnsi="Georgia"/>
        </w:rPr>
        <w:t>tates in the Security Council</w:t>
      </w:r>
      <w:r w:rsidRPr="00F5539C">
        <w:rPr>
          <w:rFonts w:ascii="Georgia" w:hAnsi="Georgia"/>
          <w:sz w:val="12"/>
          <w:szCs w:val="12"/>
        </w:rPr>
        <w:t xml:space="preserve">. But </w:t>
      </w:r>
      <w:r w:rsidRPr="00F5539C">
        <w:rPr>
          <w:rStyle w:val="StyleBoldUnderline"/>
          <w:rFonts w:ascii="Georgia" w:hAnsi="Georgia"/>
          <w:highlight w:val="green"/>
        </w:rPr>
        <w:t xml:space="preserve">there is </w:t>
      </w:r>
      <w:r w:rsidRPr="00F5539C">
        <w:rPr>
          <w:rStyle w:val="Emphasis"/>
          <w:rFonts w:ascii="Georgia" w:hAnsi="Georgia"/>
        </w:rPr>
        <w:t xml:space="preserve">just </w:t>
      </w:r>
      <w:r w:rsidRPr="00F5539C">
        <w:rPr>
          <w:rStyle w:val="Emphasis"/>
          <w:rFonts w:ascii="Georgia" w:hAnsi="Georgia"/>
          <w:highlight w:val="green"/>
        </w:rPr>
        <w:t>a chance</w:t>
      </w:r>
      <w:r w:rsidRPr="00F5539C">
        <w:rPr>
          <w:rStyle w:val="StyleBoldUnderline"/>
          <w:rFonts w:ascii="Georgia" w:hAnsi="Georgia"/>
          <w:sz w:val="12"/>
          <w:highlight w:val="green"/>
          <w:bdr w:val="single" w:sz="4" w:space="0" w:color="auto"/>
        </w:rPr>
        <w:t xml:space="preserve">, </w:t>
      </w:r>
      <w:r w:rsidRPr="00F5539C">
        <w:rPr>
          <w:rStyle w:val="Emphasis"/>
          <w:rFonts w:ascii="Georgia" w:hAnsi="Georgia"/>
          <w:highlight w:val="green"/>
        </w:rPr>
        <w:t>albeit a slim one</w:t>
      </w:r>
      <w:r w:rsidRPr="00F5539C">
        <w:rPr>
          <w:rStyle w:val="StyleBoldUnderline"/>
          <w:rFonts w:ascii="Georgia" w:hAnsi="Georgia"/>
        </w:rPr>
        <w:t>,</w:t>
      </w:r>
      <w:r w:rsidRPr="00F5539C">
        <w:rPr>
          <w:rFonts w:ascii="Georgia" w:hAnsi="Georgia"/>
          <w:sz w:val="12"/>
          <w:szCs w:val="12"/>
        </w:rPr>
        <w:t xml:space="preserve"> </w:t>
      </w:r>
      <w:r w:rsidRPr="00F5539C">
        <w:rPr>
          <w:rStyle w:val="StyleBoldUnderline"/>
          <w:rFonts w:ascii="Georgia" w:hAnsi="Georgia"/>
        </w:rPr>
        <w:t>where</w:t>
      </w:r>
      <w:r w:rsidRPr="00F5539C">
        <w:rPr>
          <w:rFonts w:ascii="Georgia" w:hAnsi="Georgia"/>
          <w:sz w:val="12"/>
          <w:szCs w:val="12"/>
        </w:rPr>
        <w:t xml:space="preserve"> </w:t>
      </w:r>
      <w:r w:rsidRPr="00F5539C">
        <w:rPr>
          <w:rStyle w:val="StyleBoldUnderline"/>
          <w:rFonts w:ascii="Georgia" w:hAnsi="Georgia"/>
        </w:rPr>
        <w:t xml:space="preserve">the support of Russia </w:t>
      </w:r>
      <w:r w:rsidRPr="00F5539C">
        <w:rPr>
          <w:rFonts w:ascii="Georgia" w:hAnsi="Georgia"/>
          <w:sz w:val="12"/>
          <w:szCs w:val="12"/>
        </w:rPr>
        <w:t>and/</w:t>
      </w:r>
      <w:r w:rsidRPr="00F5539C">
        <w:rPr>
          <w:rStyle w:val="StyleBoldUnderline"/>
          <w:rFonts w:ascii="Georgia" w:hAnsi="Georgia"/>
        </w:rPr>
        <w:t>or China is less automatic</w:t>
      </w:r>
      <w:r w:rsidRPr="00F5539C">
        <w:rPr>
          <w:rFonts w:ascii="Georgia" w:hAnsi="Georgia"/>
          <w:sz w:val="12"/>
          <w:szCs w:val="12"/>
        </w:rPr>
        <w:t xml:space="preserve"> in some cases than in others. For example, what would happen if the United States wished to discuss its right to retaliate against groups based in their territory? </w:t>
      </w:r>
      <w:r w:rsidRPr="00F5539C">
        <w:rPr>
          <w:rStyle w:val="StyleBoldUnderline"/>
          <w:rFonts w:ascii="Georgia" w:hAnsi="Georgia"/>
        </w:rPr>
        <w:t>If,</w:t>
      </w:r>
      <w:r w:rsidRPr="00F5539C">
        <w:rPr>
          <w:rFonts w:ascii="Georgia" w:hAnsi="Georgia"/>
          <w:sz w:val="12"/>
          <w:szCs w:val="12"/>
        </w:rPr>
        <w:t xml:space="preserve"> for some reason, </w:t>
      </w:r>
      <w:r w:rsidRPr="00F5539C">
        <w:rPr>
          <w:rStyle w:val="StyleBoldUnderline"/>
          <w:rFonts w:ascii="Georgia" w:hAnsi="Georgia"/>
        </w:rPr>
        <w:t>Washington found the responses of Russia and China</w:t>
      </w:r>
      <w:r w:rsidRPr="00F5539C">
        <w:rPr>
          <w:rFonts w:ascii="Georgia" w:hAnsi="Georgia"/>
          <w:sz w:val="12"/>
          <w:szCs w:val="12"/>
        </w:rPr>
        <w:t xml:space="preserve"> deeply </w:t>
      </w:r>
      <w:r w:rsidRPr="00F5539C">
        <w:rPr>
          <w:rStyle w:val="StyleBoldUnderline"/>
          <w:rFonts w:ascii="Georgia" w:hAnsi="Georgia"/>
        </w:rPr>
        <w:t>underwhelming,</w:t>
      </w:r>
      <w:r w:rsidRPr="00F5539C">
        <w:rPr>
          <w:rFonts w:ascii="Georgia" w:hAnsi="Georgia"/>
          <w:sz w:val="12"/>
          <w:szCs w:val="12"/>
        </w:rPr>
        <w:t xml:space="preserve"> (neither “for us or against us”) </w:t>
      </w:r>
      <w:r w:rsidRPr="00F5539C">
        <w:rPr>
          <w:rStyle w:val="StyleBoldUnderline"/>
          <w:rFonts w:ascii="Georgia" w:hAnsi="Georgia"/>
        </w:rPr>
        <w:t>might it also suspect that they</w:t>
      </w:r>
      <w:r w:rsidRPr="00F5539C">
        <w:rPr>
          <w:rFonts w:ascii="Georgia" w:hAnsi="Georgia"/>
          <w:sz w:val="12"/>
          <w:szCs w:val="12"/>
        </w:rPr>
        <w:t xml:space="preserve"> secretly </w:t>
      </w:r>
      <w:r w:rsidRPr="00F5539C">
        <w:rPr>
          <w:rStyle w:val="StyleBoldUnderline"/>
          <w:rFonts w:ascii="Georgia" w:hAnsi="Georgia"/>
        </w:rPr>
        <w:t>were in cahoots with the group, increasing</w:t>
      </w:r>
      <w:r w:rsidRPr="00F5539C">
        <w:rPr>
          <w:rFonts w:ascii="Georgia" w:hAnsi="Georgia"/>
          <w:sz w:val="12"/>
          <w:szCs w:val="12"/>
        </w:rPr>
        <w:t xml:space="preserve"> (again perhaps ever </w:t>
      </w:r>
      <w:r w:rsidRPr="00F5539C">
        <w:rPr>
          <w:rStyle w:val="StyleBoldUnderline"/>
          <w:rFonts w:ascii="Georgia" w:hAnsi="Georgia"/>
        </w:rPr>
        <w:t xml:space="preserve">so slightly) the chances </w:t>
      </w:r>
      <w:r w:rsidRPr="00F5539C">
        <w:rPr>
          <w:rStyle w:val="StyleBoldUnderline"/>
          <w:rFonts w:ascii="Georgia" w:hAnsi="Georgia"/>
          <w:highlight w:val="green"/>
        </w:rPr>
        <w:t xml:space="preserve">of a </w:t>
      </w:r>
      <w:r w:rsidRPr="00F5539C">
        <w:rPr>
          <w:rStyle w:val="StyleBoldUnderline"/>
          <w:rFonts w:ascii="Georgia" w:hAnsi="Georgia"/>
        </w:rPr>
        <w:t xml:space="preserve">major </w:t>
      </w:r>
      <w:r w:rsidRPr="00F5539C">
        <w:rPr>
          <w:rStyle w:val="StyleBoldUnderline"/>
          <w:rFonts w:ascii="Georgia" w:hAnsi="Georgia"/>
          <w:highlight w:val="green"/>
        </w:rPr>
        <w:t>exchange</w:t>
      </w:r>
      <w:r w:rsidRPr="00F5539C">
        <w:rPr>
          <w:rFonts w:ascii="Georgia" w:hAnsi="Georgia"/>
          <w:sz w:val="12"/>
          <w:szCs w:val="12"/>
        </w:rPr>
        <w:t>.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w:t>
      </w:r>
    </w:p>
    <w:p w14:paraId="638FC6D8" w14:textId="28F5FB6C" w:rsidR="00282150" w:rsidRPr="00F5539C" w:rsidRDefault="00282150" w:rsidP="00282150">
      <w:pPr>
        <w:pStyle w:val="Heading3"/>
        <w:rPr>
          <w:rFonts w:ascii="Georgia" w:hAnsi="Georgia"/>
        </w:rPr>
      </w:pPr>
      <w:r w:rsidRPr="00F5539C">
        <w:rPr>
          <w:rFonts w:ascii="Georgia" w:hAnsi="Georgia"/>
        </w:rPr>
        <w:t>Nuke Terror Defense – Extensions</w:t>
      </w:r>
    </w:p>
    <w:p w14:paraId="6C056487" w14:textId="515C94B6" w:rsidR="00E673E5" w:rsidRPr="00F5539C" w:rsidRDefault="00E673E5" w:rsidP="00E673E5">
      <w:pPr>
        <w:pStyle w:val="Heading3"/>
        <w:rPr>
          <w:rFonts w:ascii="Georgia" w:hAnsi="Georgia"/>
        </w:rPr>
      </w:pPr>
      <w:bookmarkStart w:id="30" w:name="_Toc317719593"/>
      <w:r w:rsidRPr="00F5539C">
        <w:rPr>
          <w:rFonts w:ascii="Georgia" w:hAnsi="Georgia"/>
        </w:rPr>
        <w:t>2AC 1 – Mearshiemer</w:t>
      </w:r>
      <w:bookmarkEnd w:id="30"/>
    </w:p>
    <w:p w14:paraId="25EE77DF" w14:textId="13224D63" w:rsidR="00E673E5" w:rsidRPr="00F5539C" w:rsidRDefault="00E673E5" w:rsidP="00E673E5">
      <w:pPr>
        <w:pStyle w:val="Heading4"/>
        <w:rPr>
          <w:rFonts w:ascii="Georgia" w:hAnsi="Georgia"/>
        </w:rPr>
      </w:pPr>
      <w:r w:rsidRPr="00F5539C">
        <w:rPr>
          <w:rFonts w:ascii="Georgia" w:hAnsi="Georgia"/>
        </w:rPr>
        <w:t>2AC 1 is zero risk of nuclear terrorism – Mearsheimer has several warrants</w:t>
      </w:r>
    </w:p>
    <w:p w14:paraId="48795DFC" w14:textId="77777777" w:rsidR="00E673E5" w:rsidRPr="00F5539C" w:rsidRDefault="00E673E5" w:rsidP="00E673E5">
      <w:pPr>
        <w:pStyle w:val="Heading4"/>
        <w:rPr>
          <w:rFonts w:ascii="Georgia" w:hAnsi="Georgia"/>
        </w:rPr>
      </w:pPr>
      <w:r w:rsidRPr="00F5539C">
        <w:rPr>
          <w:rFonts w:ascii="Georgia" w:hAnsi="Georgia"/>
        </w:rPr>
        <w:t>a. Rogue states have no interest in providing the weapons – they fear being blamed by the attack and the U.S. response</w:t>
      </w:r>
    </w:p>
    <w:p w14:paraId="73175A52" w14:textId="77777777" w:rsidR="00E673E5" w:rsidRPr="00F5539C" w:rsidRDefault="00E673E5" w:rsidP="00E673E5">
      <w:pPr>
        <w:pStyle w:val="Heading4"/>
        <w:rPr>
          <w:rFonts w:ascii="Georgia" w:hAnsi="Georgia"/>
        </w:rPr>
      </w:pPr>
      <w:r w:rsidRPr="00F5539C">
        <w:rPr>
          <w:rFonts w:ascii="Georgia" w:hAnsi="Georgia"/>
        </w:rPr>
        <w:t>b. Even if terrorists acquired nukes – the weapons would be disassembled and they would need launch codes on top of transportation that would go undetected</w:t>
      </w:r>
    </w:p>
    <w:p w14:paraId="61F0EA75" w14:textId="77777777" w:rsidR="00E673E5" w:rsidRPr="00F5539C" w:rsidRDefault="00E673E5" w:rsidP="00E673E5">
      <w:pPr>
        <w:pStyle w:val="Heading4"/>
        <w:rPr>
          <w:rFonts w:ascii="Georgia" w:hAnsi="Georgia"/>
        </w:rPr>
      </w:pPr>
      <w:r w:rsidRPr="00F5539C">
        <w:rPr>
          <w:rFonts w:ascii="Georgia" w:hAnsi="Georgia"/>
        </w:rPr>
        <w:t>c. The total number of Americans killed by international terrorists is the same killed by deer and peanut allergies – there is no existential impact</w:t>
      </w:r>
    </w:p>
    <w:p w14:paraId="2F4297DE" w14:textId="70FA5329" w:rsidR="00B276A3" w:rsidRPr="00F5539C" w:rsidRDefault="00B276A3" w:rsidP="00B276A3">
      <w:pPr>
        <w:keepNext/>
        <w:keepLines/>
        <w:spacing w:before="200"/>
        <w:outlineLvl w:val="3"/>
        <w:rPr>
          <w:rFonts w:ascii="Georgia" w:eastAsiaTheme="majorEastAsia" w:hAnsi="Georgia"/>
          <w:b/>
          <w:bCs/>
          <w:iCs/>
          <w:sz w:val="26"/>
        </w:rPr>
      </w:pPr>
      <w:r w:rsidRPr="00F5539C">
        <w:rPr>
          <w:rFonts w:ascii="Georgia" w:eastAsiaTheme="majorEastAsia" w:hAnsi="Georgia"/>
          <w:b/>
          <w:bCs/>
          <w:iCs/>
          <w:sz w:val="26"/>
        </w:rPr>
        <w:t xml:space="preserve">Assign </w:t>
      </w:r>
      <w:r w:rsidRPr="00F5539C">
        <w:rPr>
          <w:rFonts w:ascii="Georgia" w:eastAsiaTheme="majorEastAsia" w:hAnsi="Georgia"/>
          <w:b/>
          <w:bCs/>
          <w:iCs/>
          <w:sz w:val="26"/>
          <w:u w:val="single"/>
        </w:rPr>
        <w:t>zero risk</w:t>
      </w:r>
      <w:r w:rsidRPr="00F5539C">
        <w:rPr>
          <w:rFonts w:ascii="Georgia" w:eastAsiaTheme="majorEastAsia" w:hAnsi="Georgia"/>
          <w:b/>
          <w:bCs/>
          <w:iCs/>
          <w:sz w:val="26"/>
        </w:rPr>
        <w:t xml:space="preserve"> to the impact</w:t>
      </w:r>
    </w:p>
    <w:p w14:paraId="28C8F871" w14:textId="77777777" w:rsidR="00B276A3" w:rsidRPr="00F5539C" w:rsidRDefault="00B276A3" w:rsidP="00B276A3">
      <w:pPr>
        <w:rPr>
          <w:rFonts w:ascii="Georgia" w:hAnsi="Georgia"/>
          <w:b/>
          <w:bCs/>
          <w:sz w:val="26"/>
        </w:rPr>
      </w:pPr>
      <w:r w:rsidRPr="00F5539C">
        <w:rPr>
          <w:rFonts w:ascii="Georgia" w:hAnsi="Georgia"/>
          <w:b/>
          <w:bCs/>
          <w:sz w:val="26"/>
        </w:rPr>
        <w:t>Mearsheimer 14</w:t>
      </w:r>
    </w:p>
    <w:p w14:paraId="40EFC3E5" w14:textId="77777777" w:rsidR="00B276A3" w:rsidRPr="00F5539C" w:rsidRDefault="00B276A3" w:rsidP="00B276A3">
      <w:pPr>
        <w:rPr>
          <w:rFonts w:ascii="Georgia" w:hAnsi="Georgia"/>
        </w:rPr>
      </w:pPr>
      <w:r w:rsidRPr="00F5539C">
        <w:rPr>
          <w:rFonts w:ascii="Georgia" w:hAnsi="Georgia"/>
        </w:rPr>
        <w:t>John J. Mearsheimer 14, R. Wendell Harrison Distinguished Service Professor of Political Science at the University of Chicago, “America Unhinged”, January 2, nationalinterest.org/article/america-unhinged-9639</w:t>
      </w:r>
      <w:proofErr w:type="gramStart"/>
      <w:r w:rsidRPr="00F5539C">
        <w:rPr>
          <w:rFonts w:ascii="Georgia" w:hAnsi="Georgia"/>
        </w:rPr>
        <w:t>?page</w:t>
      </w:r>
      <w:proofErr w:type="gramEnd"/>
      <w:r w:rsidRPr="00F5539C">
        <w:rPr>
          <w:rFonts w:ascii="Georgia" w:hAnsi="Georgia"/>
        </w:rPr>
        <w:t>=show</w:t>
      </w:r>
    </w:p>
    <w:p w14:paraId="493AEE8D" w14:textId="77777777" w:rsidR="00B276A3" w:rsidRPr="00F5539C" w:rsidRDefault="00B276A3" w:rsidP="00B276A3">
      <w:pPr>
        <w:ind w:left="288" w:right="288"/>
        <w:rPr>
          <w:rFonts w:ascii="Georgia" w:eastAsia="Times New Roman" w:hAnsi="Georgia"/>
        </w:rPr>
      </w:pPr>
      <w:r w:rsidRPr="00F5539C">
        <w:rPr>
          <w:rFonts w:ascii="Georgia" w:eastAsia="Times New Roman" w:hAnsi="Georgia"/>
          <w:b/>
          <w:bCs/>
          <w:u w:val="single"/>
        </w:rPr>
        <w:t xml:space="preserve">Am I overlooking </w:t>
      </w:r>
      <w:r w:rsidRPr="00F5539C">
        <w:rPr>
          <w:rFonts w:ascii="Georgia" w:eastAsia="Times New Roman" w:hAnsi="Georgia"/>
        </w:rPr>
        <w:t xml:space="preserve">the obvious threat that strikes fear into the hearts of so many Americans, which is </w:t>
      </w:r>
      <w:r w:rsidRPr="00F5539C">
        <w:rPr>
          <w:rFonts w:ascii="Georgia" w:eastAsia="Times New Roman" w:hAnsi="Georgia"/>
          <w:b/>
          <w:bCs/>
          <w:u w:val="single"/>
        </w:rPr>
        <w:t xml:space="preserve">terrorism? </w:t>
      </w:r>
      <w:proofErr w:type="gramStart"/>
      <w:r w:rsidRPr="00F5539C">
        <w:rPr>
          <w:rFonts w:ascii="Georgia" w:eastAsia="Times New Roman" w:hAnsi="Georgia"/>
          <w:b/>
          <w:bCs/>
          <w:u w:val="single"/>
        </w:rPr>
        <w:t>No</w:t>
      </w:r>
      <w:r w:rsidRPr="00F5539C">
        <w:rPr>
          <w:rFonts w:ascii="Georgia" w:eastAsia="Times New Roman" w:hAnsi="Georgia"/>
        </w:rPr>
        <w:t>t at all.</w:t>
      </w:r>
      <w:proofErr w:type="gramEnd"/>
      <w:r w:rsidRPr="00F5539C">
        <w:rPr>
          <w:rFonts w:ascii="Georgia" w:eastAsia="Times New Roman" w:hAnsi="Georgia"/>
        </w:rPr>
        <w:t xml:space="preserve"> </w:t>
      </w:r>
      <w:r w:rsidRPr="00F5539C">
        <w:rPr>
          <w:rFonts w:ascii="Georgia" w:eastAsia="Times New Roman" w:hAnsi="Georgia"/>
          <w:b/>
          <w:bCs/>
          <w:u w:val="single"/>
        </w:rPr>
        <w:t>Sure, t</w:t>
      </w:r>
      <w:r w:rsidRPr="00F5539C">
        <w:rPr>
          <w:rFonts w:ascii="Georgia" w:eastAsia="Times New Roman" w:hAnsi="Georgia"/>
          <w:b/>
          <w:bCs/>
          <w:highlight w:val="yellow"/>
          <w:u w:val="single"/>
        </w:rPr>
        <w:t>he U</w:t>
      </w:r>
      <w:r w:rsidRPr="00F5539C">
        <w:rPr>
          <w:rFonts w:ascii="Georgia" w:eastAsia="Times New Roman" w:hAnsi="Georgia"/>
        </w:rPr>
        <w:t xml:space="preserve">nited </w:t>
      </w:r>
      <w:r w:rsidRPr="00F5539C">
        <w:rPr>
          <w:rFonts w:ascii="Georgia" w:eastAsia="Times New Roman" w:hAnsi="Georgia"/>
          <w:b/>
          <w:bCs/>
          <w:highlight w:val="yellow"/>
          <w:u w:val="single"/>
        </w:rPr>
        <w:t>S</w:t>
      </w:r>
      <w:r w:rsidRPr="00F5539C">
        <w:rPr>
          <w:rFonts w:ascii="Georgia" w:eastAsia="Times New Roman" w:hAnsi="Georgia"/>
        </w:rPr>
        <w:t xml:space="preserve">tates </w:t>
      </w:r>
      <w:r w:rsidRPr="00F5539C">
        <w:rPr>
          <w:rFonts w:ascii="Georgia" w:eastAsia="Times New Roman" w:hAnsi="Georgia"/>
          <w:b/>
          <w:bCs/>
          <w:u w:val="single"/>
        </w:rPr>
        <w:t xml:space="preserve">has a </w:t>
      </w:r>
      <w:r w:rsidRPr="00F5539C">
        <w:rPr>
          <w:rFonts w:ascii="Georgia" w:eastAsia="Times New Roman" w:hAnsi="Georgia"/>
          <w:b/>
          <w:bCs/>
          <w:highlight w:val="yellow"/>
          <w:u w:val="single"/>
        </w:rPr>
        <w:t>terrorism problem</w:t>
      </w:r>
      <w:r w:rsidRPr="00F5539C">
        <w:rPr>
          <w:rFonts w:ascii="Georgia" w:eastAsiaTheme="majorEastAsia" w:hAnsi="Georgia"/>
          <w:b/>
          <w:iCs/>
          <w:u w:val="single"/>
          <w:bdr w:val="single" w:sz="18" w:space="0" w:color="auto"/>
        </w:rPr>
        <w:t xml:space="preserve">. But it </w:t>
      </w:r>
      <w:r w:rsidRPr="00F5539C">
        <w:rPr>
          <w:rFonts w:ascii="Georgia" w:eastAsiaTheme="majorEastAsia" w:hAnsi="Georgia"/>
          <w:b/>
          <w:iCs/>
          <w:highlight w:val="yellow"/>
          <w:u w:val="single"/>
          <w:bdr w:val="single" w:sz="18" w:space="0" w:color="auto"/>
        </w:rPr>
        <w:t>is a minor threat</w:t>
      </w:r>
      <w:r w:rsidRPr="00F5539C">
        <w:rPr>
          <w:rFonts w:ascii="Georgia" w:eastAsia="Times New Roman" w:hAnsi="Georgia"/>
        </w:rPr>
        <w:t xml:space="preserve">. There is no question we fell victim to a spectacular attack on </w:t>
      </w:r>
      <w:r w:rsidRPr="00F5539C">
        <w:rPr>
          <w:rFonts w:ascii="Georgia" w:eastAsia="Times New Roman" w:hAnsi="Georgia"/>
          <w:b/>
          <w:bCs/>
          <w:u w:val="single"/>
        </w:rPr>
        <w:t>September 11</w:t>
      </w:r>
      <w:r w:rsidRPr="00F5539C">
        <w:rPr>
          <w:rFonts w:ascii="Georgia" w:eastAsia="Times New Roman" w:hAnsi="Georgia"/>
        </w:rPr>
        <w:t xml:space="preserve">, but it </w:t>
      </w:r>
      <w:r w:rsidRPr="00F5539C">
        <w:rPr>
          <w:rFonts w:ascii="Georgia" w:eastAsia="Times New Roman" w:hAnsi="Georgia"/>
          <w:b/>
          <w:bCs/>
          <w:u w:val="single"/>
        </w:rPr>
        <w:t>did not cripple the U</w:t>
      </w:r>
      <w:r w:rsidRPr="00F5539C">
        <w:rPr>
          <w:rFonts w:ascii="Georgia" w:eastAsia="Times New Roman" w:hAnsi="Georgia"/>
        </w:rPr>
        <w:t xml:space="preserve">nited </w:t>
      </w:r>
      <w:r w:rsidRPr="00F5539C">
        <w:rPr>
          <w:rFonts w:ascii="Georgia" w:eastAsia="Times New Roman" w:hAnsi="Georgia"/>
          <w:b/>
          <w:bCs/>
          <w:u w:val="single"/>
        </w:rPr>
        <w:t>S</w:t>
      </w:r>
      <w:r w:rsidRPr="00F5539C">
        <w:rPr>
          <w:rFonts w:ascii="Georgia" w:eastAsia="Times New Roman" w:hAnsi="Georgia"/>
        </w:rPr>
        <w:t xml:space="preserve">tates </w:t>
      </w:r>
      <w:r w:rsidRPr="00F5539C">
        <w:rPr>
          <w:rFonts w:ascii="Georgia" w:eastAsia="Times New Roman" w:hAnsi="Georgia"/>
          <w:b/>
          <w:bCs/>
          <w:u w:val="single"/>
        </w:rPr>
        <w:t xml:space="preserve">in any meaningful way and </w:t>
      </w:r>
      <w:r w:rsidRPr="00F5539C">
        <w:rPr>
          <w:rFonts w:ascii="Georgia" w:eastAsia="Times New Roman" w:hAnsi="Georgia"/>
          <w:b/>
          <w:bCs/>
          <w:highlight w:val="yellow"/>
          <w:u w:val="single"/>
        </w:rPr>
        <w:t>another attack</w:t>
      </w:r>
      <w:r w:rsidRPr="00F5539C">
        <w:rPr>
          <w:rFonts w:ascii="Georgia" w:eastAsia="Times New Roman" w:hAnsi="Georgia"/>
          <w:b/>
          <w:bCs/>
          <w:u w:val="single"/>
        </w:rPr>
        <w:t xml:space="preserve"> of that magnitude </w:t>
      </w:r>
      <w:r w:rsidRPr="00F5539C">
        <w:rPr>
          <w:rFonts w:ascii="Georgia" w:eastAsia="Times New Roman" w:hAnsi="Georgia"/>
          <w:b/>
          <w:bCs/>
          <w:highlight w:val="yellow"/>
          <w:u w:val="single"/>
        </w:rPr>
        <w:t xml:space="preserve">is </w:t>
      </w:r>
      <w:r w:rsidRPr="00F5539C">
        <w:rPr>
          <w:rFonts w:ascii="Georgia" w:eastAsiaTheme="majorEastAsia" w:hAnsi="Georgia"/>
          <w:b/>
          <w:iCs/>
          <w:highlight w:val="yellow"/>
          <w:u w:val="single"/>
          <w:bdr w:val="single" w:sz="18" w:space="0" w:color="auto"/>
        </w:rPr>
        <w:t>highly unlikely</w:t>
      </w:r>
      <w:r w:rsidRPr="00F5539C">
        <w:rPr>
          <w:rFonts w:ascii="Georgia" w:eastAsia="Times New Roman" w:hAnsi="Georgia"/>
        </w:rPr>
        <w:t xml:space="preserve"> in the foreseeable future. Indeed, </w:t>
      </w:r>
      <w:r w:rsidRPr="00F5539C">
        <w:rPr>
          <w:rFonts w:ascii="Georgia" w:eastAsia="Times New Roman" w:hAnsi="Georgia"/>
          <w:b/>
          <w:bCs/>
          <w:highlight w:val="yellow"/>
          <w:u w:val="single"/>
        </w:rPr>
        <w:t>there has not been a single instance over the past twelve years</w:t>
      </w:r>
      <w:r w:rsidRPr="00F5539C">
        <w:rPr>
          <w:rFonts w:ascii="Georgia" w:eastAsia="Times New Roman" w:hAnsi="Georgia"/>
          <w:b/>
          <w:bCs/>
          <w:u w:val="single"/>
        </w:rPr>
        <w:t xml:space="preserve"> of a terrorist organization exploding a</w:t>
      </w:r>
      <w:r w:rsidRPr="00F5539C">
        <w:rPr>
          <w:rFonts w:ascii="Georgia" w:eastAsia="Times New Roman" w:hAnsi="Georgia"/>
        </w:rPr>
        <w:t xml:space="preserve"> primitive </w:t>
      </w:r>
      <w:r w:rsidRPr="00F5539C">
        <w:rPr>
          <w:rFonts w:ascii="Georgia" w:eastAsia="Times New Roman" w:hAnsi="Georgia"/>
          <w:b/>
          <w:bCs/>
          <w:u w:val="single"/>
        </w:rPr>
        <w:t>bomb on American soil</w:t>
      </w:r>
      <w:r w:rsidRPr="00F5539C">
        <w:rPr>
          <w:rFonts w:ascii="Georgia" w:eastAsia="Times New Roman" w:hAnsi="Georgia"/>
        </w:rPr>
        <w:t xml:space="preserve">, much less striking a major blow. </w:t>
      </w:r>
      <w:r w:rsidRPr="00F5539C">
        <w:rPr>
          <w:rFonts w:ascii="Georgia" w:eastAsia="Times New Roman" w:hAnsi="Georgia"/>
          <w:b/>
          <w:bCs/>
          <w:u w:val="single"/>
        </w:rPr>
        <w:t>Terrorism</w:t>
      </w:r>
      <w:r w:rsidRPr="00F5539C">
        <w:rPr>
          <w:rFonts w:ascii="Georgia" w:eastAsia="Times New Roman" w:hAnsi="Georgia"/>
        </w:rPr>
        <w:t>—most of it arising from domestic groups—</w:t>
      </w:r>
      <w:r w:rsidRPr="00F5539C">
        <w:rPr>
          <w:rFonts w:ascii="Georgia" w:eastAsia="Times New Roman" w:hAnsi="Georgia"/>
          <w:b/>
          <w:bCs/>
          <w:u w:val="single"/>
        </w:rPr>
        <w:t>was a much bigger problem</w:t>
      </w:r>
      <w:r w:rsidRPr="00F5539C">
        <w:rPr>
          <w:rFonts w:ascii="Georgia" w:eastAsia="Times New Roman" w:hAnsi="Georgia"/>
        </w:rPr>
        <w:t xml:space="preserve"> in the United States </w:t>
      </w:r>
      <w:r w:rsidRPr="00F5539C">
        <w:rPr>
          <w:rFonts w:ascii="Georgia" w:eastAsia="Times New Roman" w:hAnsi="Georgia"/>
          <w:b/>
          <w:bCs/>
          <w:u w:val="single"/>
        </w:rPr>
        <w:t>during the 1970s</w:t>
      </w:r>
      <w:r w:rsidRPr="00F5539C">
        <w:rPr>
          <w:rFonts w:ascii="Georgia" w:eastAsia="Times New Roman" w:hAnsi="Georgia"/>
        </w:rPr>
        <w:t xml:space="preserve"> than it has been since the Twin Towers were toppled</w:t>
      </w:r>
      <w:proofErr w:type="gramStart"/>
      <w:r w:rsidRPr="00F5539C">
        <w:rPr>
          <w:rFonts w:ascii="Georgia" w:eastAsia="Times New Roman" w:hAnsi="Georgia"/>
        </w:rPr>
        <w:t>.</w:t>
      </w:r>
      <w:r w:rsidRPr="00F5539C">
        <w:rPr>
          <w:rFonts w:ascii="Georgia" w:eastAsia="Times New Roman" w:hAnsi="Georgia"/>
          <w:sz w:val="12"/>
        </w:rPr>
        <w:t>¶</w:t>
      </w:r>
      <w:proofErr w:type="gramEnd"/>
      <w:r w:rsidRPr="00F5539C">
        <w:rPr>
          <w:rFonts w:ascii="Georgia" w:eastAsia="Times New Roman" w:hAnsi="Georgia"/>
        </w:rPr>
        <w:t xml:space="preserve"> </w:t>
      </w:r>
      <w:r w:rsidRPr="00F5539C">
        <w:rPr>
          <w:rFonts w:ascii="Georgia" w:eastAsia="Times New Roman" w:hAnsi="Georgia"/>
          <w:b/>
          <w:bCs/>
          <w:u w:val="single"/>
        </w:rPr>
        <w:t xml:space="preserve">What about </w:t>
      </w:r>
      <w:r w:rsidRPr="00F5539C">
        <w:rPr>
          <w:rFonts w:ascii="Georgia" w:eastAsia="Times New Roman" w:hAnsi="Georgia"/>
          <w:b/>
          <w:bCs/>
          <w:highlight w:val="yellow"/>
          <w:u w:val="single"/>
        </w:rPr>
        <w:t>the possibility that a terrorist</w:t>
      </w:r>
      <w:r w:rsidRPr="00F5539C">
        <w:rPr>
          <w:rFonts w:ascii="Georgia" w:eastAsia="Times New Roman" w:hAnsi="Georgia"/>
          <w:b/>
          <w:bCs/>
          <w:u w:val="single"/>
        </w:rPr>
        <w:t xml:space="preserve"> group </w:t>
      </w:r>
      <w:r w:rsidRPr="00F5539C">
        <w:rPr>
          <w:rFonts w:ascii="Georgia" w:eastAsia="Times New Roman" w:hAnsi="Georgia"/>
          <w:b/>
          <w:bCs/>
          <w:highlight w:val="yellow"/>
          <w:u w:val="single"/>
        </w:rPr>
        <w:t>might obtain a nuclear weapon</w:t>
      </w:r>
      <w:r w:rsidRPr="00F5539C">
        <w:rPr>
          <w:rFonts w:ascii="Georgia" w:eastAsia="Times New Roman" w:hAnsi="Georgia"/>
          <w:b/>
          <w:bCs/>
          <w:u w:val="single"/>
        </w:rPr>
        <w:t>?</w:t>
      </w:r>
      <w:r w:rsidRPr="00F5539C">
        <w:rPr>
          <w:rFonts w:ascii="Georgia" w:eastAsia="Times New Roman" w:hAnsi="Georgia"/>
        </w:rPr>
        <w:t xml:space="preserve"> Such an occurrence would be a game changer, but </w:t>
      </w:r>
      <w:r w:rsidRPr="00F5539C">
        <w:rPr>
          <w:rFonts w:ascii="Georgia" w:eastAsiaTheme="majorEastAsia" w:hAnsi="Georgia"/>
          <w:b/>
          <w:iCs/>
          <w:u w:val="single"/>
          <w:bdr w:val="single" w:sz="18" w:space="0" w:color="auto"/>
        </w:rPr>
        <w:t xml:space="preserve">the chances of that happening </w:t>
      </w:r>
      <w:r w:rsidRPr="00F5539C">
        <w:rPr>
          <w:rFonts w:ascii="Georgia" w:eastAsiaTheme="majorEastAsia" w:hAnsi="Georgia"/>
          <w:b/>
          <w:iCs/>
          <w:highlight w:val="yellow"/>
          <w:u w:val="single"/>
          <w:bdr w:val="single" w:sz="18" w:space="0" w:color="auto"/>
        </w:rPr>
        <w:t>are</w:t>
      </w:r>
      <w:r w:rsidRPr="00F5539C">
        <w:rPr>
          <w:rFonts w:ascii="Georgia" w:eastAsiaTheme="majorEastAsia" w:hAnsi="Georgia"/>
          <w:b/>
          <w:iCs/>
          <w:u w:val="single"/>
          <w:bdr w:val="single" w:sz="18" w:space="0" w:color="auto"/>
        </w:rPr>
        <w:t xml:space="preserve"> virtually </w:t>
      </w:r>
      <w:proofErr w:type="gramStart"/>
      <w:r w:rsidRPr="00F5539C">
        <w:rPr>
          <w:rFonts w:ascii="Georgia" w:eastAsiaTheme="majorEastAsia" w:hAnsi="Georgia"/>
          <w:b/>
          <w:iCs/>
          <w:highlight w:val="yellow"/>
          <w:u w:val="single"/>
          <w:bdr w:val="single" w:sz="18" w:space="0" w:color="auto"/>
        </w:rPr>
        <w:t>nil</w:t>
      </w:r>
      <w:proofErr w:type="gramEnd"/>
      <w:r w:rsidRPr="00F5539C">
        <w:rPr>
          <w:rFonts w:ascii="Georgia" w:eastAsia="Times New Roman" w:hAnsi="Georgia"/>
          <w:b/>
          <w:bCs/>
          <w:highlight w:val="yellow"/>
          <w:u w:val="single"/>
        </w:rPr>
        <w:t>. No</w:t>
      </w:r>
      <w:r w:rsidRPr="00F5539C">
        <w:rPr>
          <w:rFonts w:ascii="Georgia" w:eastAsia="Times New Roman" w:hAnsi="Georgia"/>
          <w:b/>
          <w:bCs/>
          <w:u w:val="single"/>
        </w:rPr>
        <w:t xml:space="preserve"> nuclear-armed </w:t>
      </w:r>
      <w:r w:rsidRPr="00F5539C">
        <w:rPr>
          <w:rFonts w:ascii="Georgia" w:eastAsia="Times New Roman" w:hAnsi="Georgia"/>
          <w:b/>
          <w:bCs/>
          <w:highlight w:val="yellow"/>
          <w:u w:val="single"/>
        </w:rPr>
        <w:t>state is going to supply</w:t>
      </w:r>
      <w:r w:rsidRPr="00F5539C">
        <w:rPr>
          <w:rFonts w:ascii="Georgia" w:eastAsia="Times New Roman" w:hAnsi="Georgia"/>
          <w:b/>
          <w:bCs/>
          <w:u w:val="single"/>
        </w:rPr>
        <w:t xml:space="preserve"> terrorists</w:t>
      </w:r>
      <w:r w:rsidRPr="00F5539C">
        <w:rPr>
          <w:rFonts w:ascii="Georgia" w:eastAsia="Times New Roman" w:hAnsi="Georgia"/>
        </w:rPr>
        <w:t xml:space="preserve"> with a nuclear weapon </w:t>
      </w:r>
      <w:r w:rsidRPr="00F5539C">
        <w:rPr>
          <w:rFonts w:ascii="Georgia" w:eastAsia="Times New Roman" w:hAnsi="Georgia"/>
          <w:b/>
          <w:bCs/>
          <w:highlight w:val="yellow"/>
          <w:u w:val="single"/>
        </w:rPr>
        <w:t>because it would have no control</w:t>
      </w:r>
      <w:r w:rsidRPr="00F5539C">
        <w:rPr>
          <w:rFonts w:ascii="Georgia" w:eastAsia="Times New Roman" w:hAnsi="Georgia"/>
          <w:b/>
          <w:bCs/>
          <w:u w:val="single"/>
        </w:rPr>
        <w:t xml:space="preserve"> over how the recipients might use that</w:t>
      </w:r>
      <w:r w:rsidRPr="00F5539C">
        <w:rPr>
          <w:rFonts w:ascii="Georgia" w:eastAsia="Times New Roman" w:hAnsi="Georgia"/>
        </w:rPr>
        <w:t xml:space="preserve"> weapon. </w:t>
      </w:r>
      <w:r w:rsidRPr="00F5539C">
        <w:rPr>
          <w:rFonts w:ascii="Georgia" w:eastAsia="Times New Roman" w:hAnsi="Georgia"/>
          <w:b/>
          <w:bCs/>
          <w:u w:val="single"/>
        </w:rPr>
        <w:t xml:space="preserve">Political </w:t>
      </w:r>
      <w:r w:rsidRPr="00F5539C">
        <w:rPr>
          <w:rFonts w:ascii="Georgia" w:eastAsia="Times New Roman" w:hAnsi="Georgia"/>
          <w:b/>
          <w:bCs/>
          <w:highlight w:val="yellow"/>
          <w:u w:val="single"/>
        </w:rPr>
        <w:t>turmoil</w:t>
      </w:r>
      <w:r w:rsidRPr="00F5539C">
        <w:rPr>
          <w:rFonts w:ascii="Georgia" w:eastAsia="Times New Roman" w:hAnsi="Georgia"/>
        </w:rPr>
        <w:t xml:space="preserve"> in a nuclear-armed state </w:t>
      </w:r>
      <w:r w:rsidRPr="00F5539C">
        <w:rPr>
          <w:rFonts w:ascii="Georgia" w:eastAsia="Times New Roman" w:hAnsi="Georgia"/>
          <w:b/>
          <w:bCs/>
          <w:highlight w:val="yellow"/>
          <w:u w:val="single"/>
        </w:rPr>
        <w:t>could</w:t>
      </w:r>
      <w:r w:rsidRPr="00F5539C">
        <w:rPr>
          <w:rFonts w:ascii="Georgia" w:eastAsia="Times New Roman" w:hAnsi="Georgia"/>
          <w:b/>
          <w:bCs/>
          <w:u w:val="single"/>
        </w:rPr>
        <w:t xml:space="preserve"> in theory </w:t>
      </w:r>
      <w:r w:rsidRPr="00F5539C">
        <w:rPr>
          <w:rFonts w:ascii="Georgia" w:eastAsia="Times New Roman" w:hAnsi="Georgia"/>
          <w:b/>
          <w:bCs/>
          <w:highlight w:val="yellow"/>
          <w:u w:val="single"/>
        </w:rPr>
        <w:t>allow terrorists to grab a loose</w:t>
      </w:r>
      <w:r w:rsidRPr="00F5539C">
        <w:rPr>
          <w:rFonts w:ascii="Georgia" w:eastAsia="Times New Roman" w:hAnsi="Georgia"/>
        </w:rPr>
        <w:t xml:space="preserve"> nuclear </w:t>
      </w:r>
      <w:r w:rsidRPr="00F5539C">
        <w:rPr>
          <w:rFonts w:ascii="Georgia" w:eastAsia="Times New Roman" w:hAnsi="Georgia"/>
          <w:b/>
          <w:bCs/>
          <w:highlight w:val="yellow"/>
          <w:u w:val="single"/>
        </w:rPr>
        <w:t>weapon, but the U</w:t>
      </w:r>
      <w:r w:rsidRPr="00F5539C">
        <w:rPr>
          <w:rFonts w:ascii="Georgia" w:eastAsia="Times New Roman" w:hAnsi="Georgia"/>
        </w:rPr>
        <w:t xml:space="preserve">nited </w:t>
      </w:r>
      <w:r w:rsidRPr="00F5539C">
        <w:rPr>
          <w:rFonts w:ascii="Georgia" w:eastAsia="Times New Roman" w:hAnsi="Georgia"/>
          <w:b/>
          <w:bCs/>
          <w:highlight w:val="yellow"/>
          <w:u w:val="single"/>
        </w:rPr>
        <w:t>S</w:t>
      </w:r>
      <w:r w:rsidRPr="00F5539C">
        <w:rPr>
          <w:rFonts w:ascii="Georgia" w:eastAsia="Times New Roman" w:hAnsi="Georgia"/>
        </w:rPr>
        <w:t xml:space="preserve">tates </w:t>
      </w:r>
      <w:r w:rsidRPr="00F5539C">
        <w:rPr>
          <w:rFonts w:ascii="Georgia" w:eastAsia="Times New Roman" w:hAnsi="Georgia"/>
          <w:b/>
          <w:bCs/>
          <w:highlight w:val="yellow"/>
          <w:u w:val="single"/>
        </w:rPr>
        <w:t>already has detailed plans to deal with that</w:t>
      </w:r>
      <w:r w:rsidRPr="00F5539C">
        <w:rPr>
          <w:rFonts w:ascii="Georgia" w:eastAsia="Times New Roman" w:hAnsi="Georgia"/>
        </w:rPr>
        <w:t xml:space="preserve"> highly </w:t>
      </w:r>
      <w:r w:rsidRPr="00F5539C">
        <w:rPr>
          <w:rFonts w:ascii="Georgia" w:eastAsia="Times New Roman" w:hAnsi="Georgia"/>
          <w:b/>
          <w:bCs/>
          <w:u w:val="single"/>
        </w:rPr>
        <w:t>unlikely contingency</w:t>
      </w:r>
      <w:proofErr w:type="gramStart"/>
      <w:r w:rsidRPr="00F5539C">
        <w:rPr>
          <w:rFonts w:ascii="Georgia" w:eastAsia="Times New Roman" w:hAnsi="Georgia"/>
        </w:rPr>
        <w:t>.</w:t>
      </w:r>
      <w:r w:rsidRPr="00F5539C">
        <w:rPr>
          <w:rFonts w:ascii="Georgia" w:eastAsia="Times New Roman" w:hAnsi="Georgia"/>
          <w:sz w:val="12"/>
        </w:rPr>
        <w:t>¶</w:t>
      </w:r>
      <w:proofErr w:type="gramEnd"/>
      <w:r w:rsidRPr="00F5539C">
        <w:rPr>
          <w:rFonts w:ascii="Georgia" w:eastAsia="Times New Roman" w:hAnsi="Georgia"/>
        </w:rPr>
        <w:t xml:space="preserve"> </w:t>
      </w:r>
      <w:r w:rsidRPr="00F5539C">
        <w:rPr>
          <w:rFonts w:ascii="Georgia" w:eastAsia="Times New Roman" w:hAnsi="Georgia"/>
          <w:b/>
          <w:bCs/>
          <w:highlight w:val="yellow"/>
          <w:u w:val="single"/>
        </w:rPr>
        <w:t>Terrorists might</w:t>
      </w:r>
      <w:r w:rsidRPr="00F5539C">
        <w:rPr>
          <w:rFonts w:ascii="Georgia" w:eastAsia="Times New Roman" w:hAnsi="Georgia"/>
        </w:rPr>
        <w:t xml:space="preserve"> also </w:t>
      </w:r>
      <w:r w:rsidRPr="00F5539C">
        <w:rPr>
          <w:rFonts w:ascii="Georgia" w:eastAsia="Times New Roman" w:hAnsi="Georgia"/>
          <w:b/>
          <w:bCs/>
          <w:highlight w:val="yellow"/>
          <w:u w:val="single"/>
        </w:rPr>
        <w:t>try to acquire</w:t>
      </w:r>
      <w:r w:rsidRPr="00F5539C">
        <w:rPr>
          <w:rFonts w:ascii="Georgia" w:eastAsia="Times New Roman" w:hAnsi="Georgia"/>
        </w:rPr>
        <w:t xml:space="preserve"> fissile </w:t>
      </w:r>
      <w:r w:rsidRPr="00F5539C">
        <w:rPr>
          <w:rFonts w:ascii="Georgia" w:eastAsia="Times New Roman" w:hAnsi="Georgia"/>
          <w:b/>
          <w:bCs/>
          <w:highlight w:val="yellow"/>
          <w:u w:val="single"/>
        </w:rPr>
        <w:t>material and build their own</w:t>
      </w:r>
      <w:r w:rsidRPr="00F5539C">
        <w:rPr>
          <w:rFonts w:ascii="Georgia" w:eastAsia="Times New Roman" w:hAnsi="Georgia"/>
          <w:b/>
          <w:bCs/>
          <w:u w:val="single"/>
        </w:rPr>
        <w:t xml:space="preserve"> bomb. </w:t>
      </w:r>
      <w:r w:rsidRPr="00F5539C">
        <w:rPr>
          <w:rFonts w:ascii="Georgia" w:eastAsia="Times New Roman" w:hAnsi="Georgia"/>
          <w:b/>
          <w:bCs/>
          <w:highlight w:val="yellow"/>
          <w:u w:val="single"/>
        </w:rPr>
        <w:t>But</w:t>
      </w:r>
      <w:r w:rsidRPr="00F5539C">
        <w:rPr>
          <w:rFonts w:ascii="Georgia" w:eastAsia="Times New Roman" w:hAnsi="Georgia"/>
          <w:b/>
          <w:bCs/>
          <w:u w:val="single"/>
        </w:rPr>
        <w:t xml:space="preserve"> that scenario is extremely unlikely as well</w:t>
      </w:r>
      <w:r w:rsidRPr="00F5539C">
        <w:rPr>
          <w:rFonts w:ascii="Georgia" w:eastAsiaTheme="majorEastAsia" w:hAnsi="Georgia"/>
          <w:b/>
          <w:iCs/>
          <w:u w:val="single"/>
          <w:bdr w:val="single" w:sz="18" w:space="0" w:color="auto"/>
        </w:rPr>
        <w:t xml:space="preserve">: </w:t>
      </w:r>
      <w:r w:rsidRPr="00F5539C">
        <w:rPr>
          <w:rFonts w:ascii="Georgia" w:eastAsiaTheme="majorEastAsia" w:hAnsi="Georgia"/>
          <w:b/>
          <w:iCs/>
          <w:highlight w:val="yellow"/>
          <w:u w:val="single"/>
          <w:bdr w:val="single" w:sz="18" w:space="0" w:color="auto"/>
        </w:rPr>
        <w:t>there are significant obstacles to getting</w:t>
      </w:r>
      <w:r w:rsidRPr="00F5539C">
        <w:rPr>
          <w:rFonts w:ascii="Georgia" w:eastAsiaTheme="majorEastAsia" w:hAnsi="Georgia"/>
          <w:b/>
          <w:iCs/>
          <w:u w:val="single"/>
          <w:bdr w:val="single" w:sz="18" w:space="0" w:color="auto"/>
        </w:rPr>
        <w:t xml:space="preserve"> enough </w:t>
      </w:r>
      <w:r w:rsidRPr="00F5539C">
        <w:rPr>
          <w:rFonts w:ascii="Georgia" w:eastAsiaTheme="majorEastAsia" w:hAnsi="Georgia"/>
          <w:b/>
          <w:iCs/>
          <w:highlight w:val="yellow"/>
          <w:u w:val="single"/>
          <w:bdr w:val="single" w:sz="18" w:space="0" w:color="auto"/>
        </w:rPr>
        <w:t>material and even bigger obstacles to building</w:t>
      </w:r>
      <w:r w:rsidRPr="00F5539C">
        <w:rPr>
          <w:rFonts w:ascii="Georgia" w:eastAsiaTheme="majorEastAsia" w:hAnsi="Georgia"/>
          <w:b/>
          <w:iCs/>
          <w:u w:val="single"/>
          <w:bdr w:val="single" w:sz="18" w:space="0" w:color="auto"/>
        </w:rPr>
        <w:t xml:space="preserve"> a bomb </w:t>
      </w:r>
      <w:r w:rsidRPr="00F5539C">
        <w:rPr>
          <w:rFonts w:ascii="Georgia" w:eastAsiaTheme="majorEastAsia" w:hAnsi="Georgia"/>
          <w:b/>
          <w:iCs/>
          <w:highlight w:val="yellow"/>
          <w:u w:val="single"/>
          <w:bdr w:val="single" w:sz="18" w:space="0" w:color="auto"/>
        </w:rPr>
        <w:t>and</w:t>
      </w:r>
      <w:r w:rsidRPr="00F5539C">
        <w:rPr>
          <w:rFonts w:ascii="Georgia" w:eastAsia="Times New Roman" w:hAnsi="Georgia"/>
        </w:rPr>
        <w:t xml:space="preserve"> then </w:t>
      </w:r>
      <w:r w:rsidRPr="00F5539C">
        <w:rPr>
          <w:rFonts w:ascii="Georgia" w:eastAsiaTheme="majorEastAsia" w:hAnsi="Georgia"/>
          <w:b/>
          <w:iCs/>
          <w:highlight w:val="yellow"/>
          <w:u w:val="single"/>
          <w:bdr w:val="single" w:sz="18" w:space="0" w:color="auto"/>
        </w:rPr>
        <w:t>delivering</w:t>
      </w:r>
      <w:r w:rsidRPr="00F5539C">
        <w:rPr>
          <w:rFonts w:ascii="Georgia" w:eastAsiaTheme="majorEastAsia" w:hAnsi="Georgia"/>
          <w:b/>
          <w:iCs/>
          <w:u w:val="single"/>
          <w:bdr w:val="single" w:sz="18" w:space="0" w:color="auto"/>
        </w:rPr>
        <w:t xml:space="preserve"> it.</w:t>
      </w:r>
      <w:r w:rsidRPr="00F5539C">
        <w:rPr>
          <w:rFonts w:ascii="Georgia" w:eastAsia="Times New Roman" w:hAnsi="Georgia"/>
        </w:rPr>
        <w:t xml:space="preserve"> More generally, virtually </w:t>
      </w:r>
      <w:r w:rsidRPr="00F5539C">
        <w:rPr>
          <w:rFonts w:ascii="Georgia" w:eastAsia="Times New Roman" w:hAnsi="Georgia"/>
          <w:b/>
          <w:bCs/>
          <w:u w:val="single"/>
        </w:rPr>
        <w:t>every country has a profound interest in making sure no terrorist group acquires a</w:t>
      </w:r>
      <w:r w:rsidRPr="00F5539C">
        <w:rPr>
          <w:rFonts w:ascii="Georgia" w:eastAsia="Times New Roman" w:hAnsi="Georgia"/>
        </w:rPr>
        <w:t xml:space="preserve"> nuclear </w:t>
      </w:r>
      <w:r w:rsidRPr="00F5539C">
        <w:rPr>
          <w:rFonts w:ascii="Georgia" w:eastAsia="Times New Roman" w:hAnsi="Georgia"/>
          <w:b/>
          <w:bCs/>
          <w:u w:val="single"/>
        </w:rPr>
        <w:t>weapon, because they cannot be sure they will not be the target</w:t>
      </w:r>
      <w:r w:rsidRPr="00F5539C">
        <w:rPr>
          <w:rFonts w:ascii="Georgia" w:eastAsia="Times New Roman" w:hAnsi="Georgia"/>
        </w:rPr>
        <w:t xml:space="preserve"> of a nuclear attack, either by the terrorists or another country the terrorists strike. </w:t>
      </w:r>
      <w:r w:rsidRPr="00F5539C">
        <w:rPr>
          <w:rFonts w:ascii="Georgia" w:eastAsiaTheme="majorEastAsia" w:hAnsi="Georgia"/>
          <w:b/>
          <w:iCs/>
          <w:highlight w:val="yellow"/>
          <w:u w:val="single"/>
          <w:bdr w:val="single" w:sz="18" w:space="0" w:color="auto"/>
        </w:rPr>
        <w:t>Nuclear terrorism</w:t>
      </w:r>
      <w:r w:rsidRPr="00F5539C">
        <w:rPr>
          <w:rFonts w:ascii="Georgia" w:eastAsiaTheme="majorEastAsia" w:hAnsi="Georgia"/>
          <w:b/>
          <w:iCs/>
          <w:u w:val="single"/>
          <w:bdr w:val="single" w:sz="18" w:space="0" w:color="auto"/>
        </w:rPr>
        <w:t xml:space="preserve">, in short, </w:t>
      </w:r>
      <w:r w:rsidRPr="00F5539C">
        <w:rPr>
          <w:rFonts w:ascii="Georgia" w:eastAsiaTheme="majorEastAsia" w:hAnsi="Georgia"/>
          <w:b/>
          <w:iCs/>
          <w:highlight w:val="yellow"/>
          <w:u w:val="single"/>
          <w:bdr w:val="single" w:sz="18" w:space="0" w:color="auto"/>
        </w:rPr>
        <w:t>is not a serious threat</w:t>
      </w:r>
      <w:r w:rsidRPr="00F5539C">
        <w:rPr>
          <w:rFonts w:ascii="Georgia" w:eastAsia="Times New Roman" w:hAnsi="Georgia"/>
        </w:rPr>
        <w:t>. And to the extent that we should worry about it, the main remedy is to encourage and help other states to place nuclear materials in highly secure custody.</w:t>
      </w:r>
    </w:p>
    <w:p w14:paraId="6F085F72" w14:textId="77777777" w:rsidR="00B276A3" w:rsidRPr="00F5539C" w:rsidRDefault="00B276A3" w:rsidP="00B276A3">
      <w:pPr>
        <w:rPr>
          <w:rFonts w:ascii="Georgia" w:hAnsi="Georgia"/>
        </w:rPr>
      </w:pPr>
    </w:p>
    <w:p w14:paraId="523D02C2" w14:textId="77777777" w:rsidR="00E673E5" w:rsidRPr="00F5539C" w:rsidRDefault="00E673E5" w:rsidP="00E673E5">
      <w:pPr>
        <w:pStyle w:val="Heading4"/>
        <w:rPr>
          <w:rFonts w:ascii="Georgia" w:hAnsi="Georgia"/>
        </w:rPr>
      </w:pPr>
      <w:r w:rsidRPr="00F5539C">
        <w:rPr>
          <w:rFonts w:ascii="Georgia" w:hAnsi="Georgia"/>
        </w:rPr>
        <w:t>Terror threat overblown—greater likelihood of being hit by a comet</w:t>
      </w:r>
    </w:p>
    <w:p w14:paraId="099FB202" w14:textId="0DE2F36D" w:rsidR="00E673E5" w:rsidRPr="00F5539C" w:rsidRDefault="00E673E5" w:rsidP="00E673E5">
      <w:pPr>
        <w:pStyle w:val="tag"/>
        <w:rPr>
          <w:rFonts w:ascii="Georgia" w:hAnsi="Georgia"/>
        </w:rPr>
      </w:pPr>
      <w:r w:rsidRPr="00F5539C">
        <w:rPr>
          <w:rFonts w:ascii="Georgia" w:hAnsi="Georgia"/>
          <w:highlight w:val="cyan"/>
        </w:rPr>
        <w:t>Mueller</w:t>
      </w:r>
      <w:r w:rsidRPr="00F5539C">
        <w:rPr>
          <w:rFonts w:ascii="Georgia" w:hAnsi="Georgia"/>
          <w:b w:val="0"/>
          <w:color w:val="000000"/>
          <w:highlight w:val="cyan"/>
          <w:u w:color="000000"/>
        </w:rPr>
        <w:t>, political scientist in the field of i</w:t>
      </w:r>
      <w:r w:rsidRPr="00F5539C">
        <w:rPr>
          <w:rFonts w:ascii="Georgia" w:hAnsi="Georgia"/>
          <w:b w:val="0"/>
          <w:color w:val="000000"/>
          <w:u w:color="000000"/>
        </w:rPr>
        <w:t xml:space="preserve">nternational </w:t>
      </w:r>
      <w:r w:rsidRPr="00F5539C">
        <w:rPr>
          <w:rFonts w:ascii="Georgia" w:hAnsi="Georgia"/>
          <w:b w:val="0"/>
          <w:color w:val="000000"/>
          <w:highlight w:val="cyan"/>
          <w:u w:color="000000"/>
        </w:rPr>
        <w:t>r</w:t>
      </w:r>
      <w:r w:rsidRPr="00F5539C">
        <w:rPr>
          <w:rFonts w:ascii="Georgia" w:hAnsi="Georgia"/>
          <w:b w:val="0"/>
          <w:color w:val="000000"/>
          <w:u w:color="000000"/>
        </w:rPr>
        <w:t xml:space="preserve">elations, </w:t>
      </w:r>
      <w:r w:rsidRPr="00F5539C">
        <w:rPr>
          <w:rFonts w:ascii="Georgia" w:hAnsi="Georgia"/>
          <w:highlight w:val="cyan"/>
        </w:rPr>
        <w:t>05</w:t>
      </w:r>
      <w:r w:rsidRPr="00F5539C">
        <w:rPr>
          <w:rFonts w:ascii="Georgia" w:hAnsi="Georgia"/>
        </w:rPr>
        <w:t xml:space="preserve"> </w:t>
      </w:r>
      <w:r w:rsidRPr="00F5539C">
        <w:rPr>
          <w:rFonts w:ascii="Georgia" w:hAnsi="Georgia"/>
          <w:b w:val="0"/>
        </w:rPr>
        <w:t>(John Mueller, “Is There Still a Terrorist Threat?” Nexis</w:t>
      </w:r>
      <w:r w:rsidR="00FF3AFA" w:rsidRPr="00F5539C">
        <w:rPr>
          <w:rFonts w:ascii="Georgia" w:hAnsi="Georgia"/>
          <w:b w:val="0"/>
        </w:rPr>
        <w:t>, ME</w:t>
      </w:r>
      <w:r w:rsidRPr="00F5539C">
        <w:rPr>
          <w:rFonts w:ascii="Georgia" w:hAnsi="Georgia"/>
          <w:b w:val="0"/>
        </w:rPr>
        <w:t>)</w:t>
      </w:r>
    </w:p>
    <w:p w14:paraId="4E7CAEEC" w14:textId="77777777" w:rsidR="00E673E5" w:rsidRPr="00F5539C" w:rsidRDefault="00E673E5" w:rsidP="00E673E5">
      <w:pPr>
        <w:rPr>
          <w:rStyle w:val="reduce2"/>
          <w:rFonts w:ascii="Georgia" w:hAnsi="Georgia"/>
        </w:rPr>
      </w:pPr>
      <w:r w:rsidRPr="00F5539C">
        <w:rPr>
          <w:rStyle w:val="reduce2"/>
          <w:rFonts w:ascii="Georgia" w:hAnsi="Georgia"/>
        </w:rPr>
        <w:t xml:space="preserve">But while keeping such potential dangers in mind, </w:t>
      </w:r>
      <w:r w:rsidRPr="00F5539C">
        <w:rPr>
          <w:rStyle w:val="underline"/>
          <w:rFonts w:ascii="Georgia" w:hAnsi="Georgia"/>
        </w:rPr>
        <w:t xml:space="preserve">it is worth remembering that </w:t>
      </w:r>
      <w:r w:rsidRPr="00F5539C">
        <w:rPr>
          <w:rStyle w:val="underline"/>
          <w:rFonts w:ascii="Georgia" w:hAnsi="Georgia"/>
          <w:highlight w:val="cyan"/>
        </w:rPr>
        <w:t>the total number of people killed since 9/11 by al Qaeda</w:t>
      </w:r>
      <w:r w:rsidRPr="00F5539C">
        <w:rPr>
          <w:rStyle w:val="underline"/>
          <w:rFonts w:ascii="Georgia" w:hAnsi="Georgia"/>
        </w:rPr>
        <w:t xml:space="preserve"> or al Qaeda­like operatives</w:t>
      </w:r>
      <w:r w:rsidRPr="00F5539C">
        <w:rPr>
          <w:rFonts w:ascii="Georgia" w:hAnsi="Georgia"/>
          <w:sz w:val="16"/>
        </w:rPr>
        <w:t xml:space="preserve"> </w:t>
      </w:r>
      <w:r w:rsidRPr="00F5539C">
        <w:rPr>
          <w:rStyle w:val="reduce2"/>
          <w:rFonts w:ascii="Georgia" w:hAnsi="Georgia"/>
        </w:rPr>
        <w:t xml:space="preserve">outside of Afghanistan </w:t>
      </w:r>
      <w:r w:rsidRPr="00F5539C">
        <w:rPr>
          <w:rStyle w:val="underline"/>
          <w:rFonts w:ascii="Georgia" w:hAnsi="Georgia"/>
        </w:rPr>
        <w:t xml:space="preserve">and Iraq </w:t>
      </w:r>
      <w:r w:rsidRPr="00F5539C">
        <w:rPr>
          <w:rStyle w:val="underline"/>
          <w:rFonts w:ascii="Georgia" w:hAnsi="Georgia"/>
          <w:highlight w:val="cyan"/>
        </w:rPr>
        <w:t>is not much higher than the number who drown in bathtubs</w:t>
      </w:r>
      <w:r w:rsidRPr="00F5539C">
        <w:rPr>
          <w:rStyle w:val="underline"/>
          <w:rFonts w:ascii="Georgia" w:hAnsi="Georgia"/>
        </w:rPr>
        <w:t xml:space="preserve"> in the U</w:t>
      </w:r>
      <w:r w:rsidRPr="00F5539C">
        <w:rPr>
          <w:rFonts w:ascii="Georgia" w:hAnsi="Georgia"/>
        </w:rPr>
        <w:t xml:space="preserve">nited </w:t>
      </w:r>
      <w:r w:rsidRPr="00F5539C">
        <w:rPr>
          <w:rStyle w:val="underline"/>
          <w:rFonts w:ascii="Georgia" w:hAnsi="Georgia"/>
        </w:rPr>
        <w:t>S</w:t>
      </w:r>
      <w:r w:rsidRPr="00F5539C">
        <w:rPr>
          <w:rFonts w:ascii="Georgia" w:hAnsi="Georgia"/>
        </w:rPr>
        <w:t>tates</w:t>
      </w:r>
      <w:r w:rsidRPr="00F5539C">
        <w:rPr>
          <w:rFonts w:ascii="Georgia" w:hAnsi="Georgia"/>
          <w:sz w:val="16"/>
        </w:rPr>
        <w:t xml:space="preserve"> </w:t>
      </w:r>
      <w:r w:rsidRPr="00F5539C">
        <w:rPr>
          <w:rStyle w:val="reduce2"/>
          <w:rFonts w:ascii="Georgia" w:hAnsi="Georgia"/>
        </w:rPr>
        <w:t>in a single year</w:t>
      </w:r>
      <w:r w:rsidRPr="00F5539C">
        <w:rPr>
          <w:rFonts w:ascii="Georgia" w:hAnsi="Georgia"/>
          <w:sz w:val="16"/>
        </w:rPr>
        <w:t xml:space="preserve">, </w:t>
      </w:r>
      <w:r w:rsidRPr="00F5539C">
        <w:rPr>
          <w:rStyle w:val="underline"/>
          <w:rFonts w:ascii="Georgia" w:hAnsi="Georgia"/>
        </w:rPr>
        <w:t xml:space="preserve">and that </w:t>
      </w:r>
      <w:r w:rsidRPr="00F5539C">
        <w:rPr>
          <w:rStyle w:val="underline"/>
          <w:rFonts w:ascii="Georgia" w:hAnsi="Georgia"/>
          <w:highlight w:val="cyan"/>
        </w:rPr>
        <w:t>the</w:t>
      </w:r>
      <w:r w:rsidRPr="00F5539C">
        <w:rPr>
          <w:rStyle w:val="underline"/>
          <w:rFonts w:ascii="Georgia" w:hAnsi="Georgia"/>
        </w:rPr>
        <w:t xml:space="preserve"> lifetime </w:t>
      </w:r>
      <w:r w:rsidRPr="00F5539C">
        <w:rPr>
          <w:rStyle w:val="underline"/>
          <w:rFonts w:ascii="Georgia" w:hAnsi="Georgia"/>
          <w:highlight w:val="cyan"/>
        </w:rPr>
        <w:t>chance of</w:t>
      </w:r>
      <w:r w:rsidRPr="00F5539C">
        <w:rPr>
          <w:rStyle w:val="underline"/>
          <w:rFonts w:ascii="Georgia" w:hAnsi="Georgia"/>
        </w:rPr>
        <w:t xml:space="preserve"> an American </w:t>
      </w:r>
      <w:r w:rsidRPr="00F5539C">
        <w:rPr>
          <w:rStyle w:val="underline"/>
          <w:rFonts w:ascii="Georgia" w:hAnsi="Georgia"/>
          <w:highlight w:val="cyan"/>
        </w:rPr>
        <w:t>being killed by</w:t>
      </w:r>
      <w:r w:rsidRPr="00F5539C">
        <w:rPr>
          <w:rStyle w:val="underline"/>
          <w:rFonts w:ascii="Georgia" w:hAnsi="Georgia"/>
        </w:rPr>
        <w:t xml:space="preserve"> international </w:t>
      </w:r>
      <w:r w:rsidRPr="00F5539C">
        <w:rPr>
          <w:rStyle w:val="underline"/>
          <w:rFonts w:ascii="Georgia" w:hAnsi="Georgia"/>
          <w:highlight w:val="cyan"/>
        </w:rPr>
        <w:t>terrorism</w:t>
      </w:r>
      <w:r w:rsidRPr="00F5539C">
        <w:rPr>
          <w:rStyle w:val="underline"/>
          <w:rFonts w:ascii="Georgia" w:hAnsi="Georgia"/>
        </w:rPr>
        <w:t xml:space="preserve"> </w:t>
      </w:r>
      <w:r w:rsidRPr="00F5539C">
        <w:rPr>
          <w:rStyle w:val="underline"/>
          <w:rFonts w:ascii="Georgia" w:hAnsi="Georgia"/>
          <w:highlight w:val="cyan"/>
        </w:rPr>
        <w:t>is</w:t>
      </w:r>
      <w:r w:rsidRPr="00F5539C">
        <w:rPr>
          <w:rStyle w:val="underline"/>
          <w:rFonts w:ascii="Georgia" w:hAnsi="Georgia"/>
        </w:rPr>
        <w:t xml:space="preserve"> about </w:t>
      </w:r>
      <w:r w:rsidRPr="00F5539C">
        <w:rPr>
          <w:rStyle w:val="underline"/>
          <w:rFonts w:ascii="Georgia" w:hAnsi="Georgia"/>
          <w:highlight w:val="cyan"/>
        </w:rPr>
        <w:t>one in 80,000</w:t>
      </w:r>
      <w:r w:rsidRPr="00F5539C">
        <w:rPr>
          <w:rStyle w:val="underline"/>
          <w:rFonts w:ascii="Georgia" w:hAnsi="Georgia"/>
        </w:rPr>
        <w:t xml:space="preserve"> -- about </w:t>
      </w:r>
      <w:r w:rsidRPr="00F5539C">
        <w:rPr>
          <w:rStyle w:val="underline"/>
          <w:rFonts w:ascii="Georgia" w:hAnsi="Georgia"/>
          <w:highlight w:val="cyan"/>
        </w:rPr>
        <w:t>the same chance of being killed by a comet</w:t>
      </w:r>
      <w:r w:rsidRPr="00F5539C">
        <w:rPr>
          <w:rFonts w:ascii="Georgia" w:hAnsi="Georgia"/>
          <w:sz w:val="16"/>
        </w:rPr>
        <w:t xml:space="preserve"> </w:t>
      </w:r>
      <w:r w:rsidRPr="00F5539C">
        <w:rPr>
          <w:rStyle w:val="reduce2"/>
          <w:rFonts w:ascii="Georgia" w:hAnsi="Georgia"/>
        </w:rPr>
        <w:t>or a meteor. Even if there were a 9/11-scale attack every three months for the next five years, the likelihood that an individual American would number among the dead would be two hundredths of a percent (or one in 5,000). Although it remains heretical to say so,</w:t>
      </w:r>
      <w:r w:rsidRPr="00F5539C">
        <w:rPr>
          <w:rFonts w:ascii="Georgia" w:hAnsi="Georgia"/>
          <w:sz w:val="16"/>
        </w:rPr>
        <w:t xml:space="preserve"> </w:t>
      </w:r>
      <w:r w:rsidRPr="00F5539C">
        <w:rPr>
          <w:rStyle w:val="underline"/>
          <w:rFonts w:ascii="Georgia" w:hAnsi="Georgia"/>
        </w:rPr>
        <w:t xml:space="preserve">the evidence so far suggests that </w:t>
      </w:r>
      <w:r w:rsidRPr="00F5539C">
        <w:rPr>
          <w:rStyle w:val="underline"/>
          <w:rFonts w:ascii="Georgia" w:hAnsi="Georgia"/>
          <w:highlight w:val="cyan"/>
        </w:rPr>
        <w:t>fears of the</w:t>
      </w:r>
      <w:r w:rsidRPr="00F5539C">
        <w:rPr>
          <w:rStyle w:val="underline"/>
          <w:rFonts w:ascii="Georgia" w:hAnsi="Georgia"/>
        </w:rPr>
        <w:t xml:space="preserve"> omnipotent </w:t>
      </w:r>
      <w:r w:rsidRPr="00F5539C">
        <w:rPr>
          <w:rStyle w:val="underline"/>
          <w:rFonts w:ascii="Georgia" w:hAnsi="Georgia"/>
          <w:highlight w:val="cyan"/>
        </w:rPr>
        <w:t>terrorist</w:t>
      </w:r>
      <w:r w:rsidRPr="00F5539C">
        <w:rPr>
          <w:rFonts w:ascii="Georgia" w:hAnsi="Georgia"/>
          <w:sz w:val="16"/>
        </w:rPr>
        <w:t xml:space="preserve"> </w:t>
      </w:r>
      <w:r w:rsidRPr="00F5539C">
        <w:rPr>
          <w:rStyle w:val="reduce2"/>
          <w:rFonts w:ascii="Georgia" w:hAnsi="Georgia"/>
        </w:rPr>
        <w:t xml:space="preserve">-- reminiscent of those inspired by images of the 20-foot-tall Japanese after Pearl Harbor or the 20-foot-tall Communists at various points in the Cold War (particularly after Sputnik) -- </w:t>
      </w:r>
      <w:r w:rsidRPr="00F5539C">
        <w:rPr>
          <w:rStyle w:val="underline"/>
          <w:rFonts w:ascii="Georgia" w:hAnsi="Georgia"/>
        </w:rPr>
        <w:t xml:space="preserve">may </w:t>
      </w:r>
      <w:r w:rsidRPr="00F5539C">
        <w:rPr>
          <w:rStyle w:val="underline"/>
          <w:rFonts w:ascii="Georgia" w:hAnsi="Georgia"/>
          <w:highlight w:val="cyan"/>
        </w:rPr>
        <w:t>have been overblown</w:t>
      </w:r>
      <w:r w:rsidRPr="00F5539C">
        <w:rPr>
          <w:rStyle w:val="underline"/>
          <w:rFonts w:ascii="Georgia" w:hAnsi="Georgia"/>
        </w:rPr>
        <w:t>, the threat presented within the United States by al Qaeda greatly exaggerated</w:t>
      </w:r>
      <w:r w:rsidRPr="00F5539C">
        <w:rPr>
          <w:rStyle w:val="highlight2"/>
          <w:rFonts w:ascii="Georgia" w:eastAsia="Arial Unicode MS" w:hAnsi="Georgia"/>
        </w:rPr>
        <w:t>.</w:t>
      </w:r>
      <w:r w:rsidRPr="00F5539C">
        <w:rPr>
          <w:rFonts w:ascii="Georgia" w:hAnsi="Georgia"/>
          <w:sz w:val="16"/>
        </w:rPr>
        <w:t xml:space="preserve"> </w:t>
      </w:r>
      <w:r w:rsidRPr="00F5539C">
        <w:rPr>
          <w:rStyle w:val="reduce2"/>
          <w:rFonts w:ascii="Georgia" w:hAnsi="Georgia"/>
        </w:rPr>
        <w:t>The massive and expensive homeland security apparatus erected since 9/11 may be persecuting some, spying on many,</w:t>
      </w:r>
    </w:p>
    <w:p w14:paraId="204F766B" w14:textId="77777777" w:rsidR="00E673E5" w:rsidRPr="00F5539C" w:rsidRDefault="00E673E5" w:rsidP="00E673E5">
      <w:pPr>
        <w:rPr>
          <w:rFonts w:ascii="Georgia" w:hAnsi="Georgia"/>
        </w:rPr>
      </w:pPr>
    </w:p>
    <w:p w14:paraId="237EA2D1" w14:textId="77777777" w:rsidR="00E673E5" w:rsidRPr="00F5539C" w:rsidRDefault="00E673E5" w:rsidP="00E673E5">
      <w:pPr>
        <w:pStyle w:val="Heading4"/>
        <w:rPr>
          <w:rFonts w:ascii="Georgia" w:hAnsi="Georgia"/>
        </w:rPr>
      </w:pPr>
      <w:r w:rsidRPr="00F5539C">
        <w:rPr>
          <w:rFonts w:ascii="Georgia" w:hAnsi="Georgia"/>
        </w:rPr>
        <w:t>No nuclear terrorism</w:t>
      </w:r>
    </w:p>
    <w:p w14:paraId="4C38EB64" w14:textId="77777777" w:rsidR="00E673E5" w:rsidRPr="00F5539C" w:rsidRDefault="00E673E5" w:rsidP="00E673E5">
      <w:pPr>
        <w:pStyle w:val="tag"/>
        <w:rPr>
          <w:rFonts w:ascii="Georgia" w:hAnsi="Georgia"/>
        </w:rPr>
      </w:pPr>
      <w:r w:rsidRPr="00F5539C">
        <w:rPr>
          <w:rFonts w:ascii="Georgia" w:hAnsi="Georgia"/>
          <w:highlight w:val="cyan"/>
        </w:rPr>
        <w:t>USA Today</w:t>
      </w:r>
      <w:r w:rsidRPr="00F5539C">
        <w:rPr>
          <w:rFonts w:ascii="Georgia" w:hAnsi="Georgia"/>
        </w:rPr>
        <w:t xml:space="preserve"> 200</w:t>
      </w:r>
      <w:r w:rsidRPr="00F5539C">
        <w:rPr>
          <w:rFonts w:ascii="Georgia" w:hAnsi="Georgia"/>
          <w:highlight w:val="cyan"/>
        </w:rPr>
        <w:t>8</w:t>
      </w:r>
    </w:p>
    <w:p w14:paraId="3EAB2F66" w14:textId="77777777" w:rsidR="00E673E5" w:rsidRPr="00F5539C" w:rsidRDefault="00E673E5" w:rsidP="00E673E5">
      <w:pPr>
        <w:pStyle w:val="card"/>
        <w:rPr>
          <w:rFonts w:ascii="Georgia" w:hAnsi="Georgia"/>
          <w:sz w:val="16"/>
          <w:szCs w:val="16"/>
        </w:rPr>
      </w:pPr>
      <w:r w:rsidRPr="00F5539C">
        <w:rPr>
          <w:rFonts w:ascii="Georgia" w:hAnsi="Georgia"/>
          <w:sz w:val="16"/>
          <w:szCs w:val="16"/>
        </w:rPr>
        <w:t>(Michael Levi, USA Today, “</w:t>
      </w:r>
      <w:r w:rsidRPr="00F5539C">
        <w:rPr>
          <w:rStyle w:val="ssl0"/>
          <w:rFonts w:ascii="Georgia" w:hAnsi="Georgia"/>
          <w:sz w:val="16"/>
          <w:szCs w:val="16"/>
        </w:rPr>
        <w:t xml:space="preserve">Fear and the nuclear terror threat; </w:t>
      </w:r>
      <w:proofErr w:type="gramStart"/>
      <w:r w:rsidRPr="00F5539C">
        <w:rPr>
          <w:rStyle w:val="ssl0"/>
          <w:rFonts w:ascii="Georgia" w:hAnsi="Georgia"/>
          <w:sz w:val="16"/>
          <w:szCs w:val="16"/>
        </w:rPr>
        <w:t>The</w:t>
      </w:r>
      <w:proofErr w:type="gramEnd"/>
      <w:r w:rsidRPr="00F5539C">
        <w:rPr>
          <w:rStyle w:val="ssl0"/>
          <w:rFonts w:ascii="Georgia" w:hAnsi="Georgia"/>
          <w:sz w:val="16"/>
          <w:szCs w:val="16"/>
        </w:rPr>
        <w:t xml:space="preserve"> mushroom cloud scenario has become a political fixture, as myths seem to be driving the debate,” January 9, 2008, LN, AK)</w:t>
      </w:r>
    </w:p>
    <w:p w14:paraId="48462E40" w14:textId="77777777" w:rsidR="00E673E5" w:rsidRPr="00F5539C" w:rsidRDefault="00E673E5" w:rsidP="00E673E5">
      <w:pPr>
        <w:rPr>
          <w:rFonts w:ascii="Georgia" w:hAnsi="Georgia"/>
          <w:sz w:val="16"/>
          <w:szCs w:val="16"/>
        </w:rPr>
      </w:pPr>
      <w:r w:rsidRPr="00F5539C">
        <w:rPr>
          <w:rFonts w:ascii="Georgia" w:hAnsi="Georgia"/>
          <w:sz w:val="16"/>
          <w:szCs w:val="16"/>
        </w:rPr>
        <w:t xml:space="preserve">Indeed </w:t>
      </w:r>
      <w:r w:rsidRPr="00F5539C">
        <w:rPr>
          <w:rStyle w:val="underline"/>
          <w:rFonts w:ascii="Georgia" w:hAnsi="Georgia"/>
        </w:rPr>
        <w:t xml:space="preserve">when it comes to loose nukes, the black market image is misleading, since </w:t>
      </w:r>
      <w:r w:rsidRPr="00F5539C">
        <w:rPr>
          <w:rStyle w:val="underline"/>
          <w:rFonts w:ascii="Georgia" w:hAnsi="Georgia"/>
          <w:highlight w:val="cyan"/>
        </w:rPr>
        <w:t>underground deals are hard</w:t>
      </w:r>
      <w:r w:rsidRPr="00F5539C">
        <w:rPr>
          <w:rStyle w:val="underline"/>
          <w:rFonts w:ascii="Georgia" w:hAnsi="Georgia"/>
        </w:rPr>
        <w:t xml:space="preserve"> for terrorists </w:t>
      </w:r>
      <w:r w:rsidRPr="00F5539C">
        <w:rPr>
          <w:rStyle w:val="underline"/>
          <w:rFonts w:ascii="Georgia" w:hAnsi="Georgia"/>
          <w:highlight w:val="cyan"/>
        </w:rPr>
        <w:t>to engineer</w:t>
      </w:r>
      <w:r w:rsidRPr="00F5539C">
        <w:rPr>
          <w:rStyle w:val="underline"/>
          <w:rFonts w:ascii="Georgia" w:hAnsi="Georgia"/>
        </w:rPr>
        <w:t xml:space="preserve">. Buyers and sellers need to worry about being turned in -- many illicit transactions have actually been stings. </w:t>
      </w:r>
      <w:r w:rsidRPr="00F5539C">
        <w:rPr>
          <w:rStyle w:val="underline"/>
          <w:rFonts w:ascii="Georgia" w:hAnsi="Georgia"/>
          <w:highlight w:val="cyan"/>
        </w:rPr>
        <w:t>Terrorists should</w:t>
      </w:r>
      <w:r w:rsidRPr="00F5539C">
        <w:rPr>
          <w:rStyle w:val="underline"/>
          <w:rFonts w:ascii="Georgia" w:hAnsi="Georgia"/>
        </w:rPr>
        <w:t xml:space="preserve"> also </w:t>
      </w:r>
      <w:r w:rsidRPr="00F5539C">
        <w:rPr>
          <w:rStyle w:val="underline"/>
          <w:rFonts w:ascii="Georgia" w:hAnsi="Georgia"/>
          <w:highlight w:val="cyan"/>
        </w:rPr>
        <w:t>be nervous about getting ripped off</w:t>
      </w:r>
      <w:r w:rsidRPr="00F5539C">
        <w:rPr>
          <w:rStyle w:val="underline"/>
          <w:rFonts w:ascii="Georgia" w:hAnsi="Georgia"/>
        </w:rPr>
        <w:t>.</w:t>
      </w:r>
      <w:r w:rsidRPr="00F5539C">
        <w:rPr>
          <w:rFonts w:ascii="Georgia" w:hAnsi="Georgia"/>
          <w:sz w:val="16"/>
          <w:szCs w:val="16"/>
        </w:rPr>
        <w:t xml:space="preserve"> When drug smugglers work with people they don't already know and trust, they tend to keep deals small, about $10,000 or less. </w:t>
      </w:r>
      <w:r w:rsidRPr="00F5539C">
        <w:rPr>
          <w:rStyle w:val="underline"/>
          <w:rFonts w:ascii="Georgia" w:hAnsi="Georgia"/>
        </w:rPr>
        <w:t xml:space="preserve">A nuclear weapon or the materials for it would be worth millions. </w:t>
      </w:r>
      <w:r w:rsidRPr="00F5539C">
        <w:rPr>
          <w:rStyle w:val="underline"/>
          <w:rFonts w:ascii="Georgia" w:hAnsi="Georgia"/>
          <w:highlight w:val="cyan"/>
        </w:rPr>
        <w:t>If a group got its hands on nuclear materials, it would still need to build a bomb</w:t>
      </w:r>
      <w:r w:rsidRPr="00F5539C">
        <w:rPr>
          <w:rStyle w:val="underline"/>
          <w:rFonts w:ascii="Georgia" w:hAnsi="Georgia"/>
        </w:rPr>
        <w:t xml:space="preserve">. To </w:t>
      </w:r>
      <w:r w:rsidRPr="00F5539C">
        <w:rPr>
          <w:rStyle w:val="underline"/>
          <w:rFonts w:ascii="Georgia" w:hAnsi="Georgia"/>
          <w:highlight w:val="cyan"/>
        </w:rPr>
        <w:t>the Internet</w:t>
      </w:r>
      <w:r w:rsidRPr="00F5539C">
        <w:rPr>
          <w:rStyle w:val="underline"/>
          <w:rFonts w:ascii="Georgia" w:hAnsi="Georgia"/>
        </w:rPr>
        <w:t xml:space="preserve">! The place is littered with tutorials on how to build nuclear weapons, and while </w:t>
      </w:r>
      <w:r w:rsidRPr="00F5539C">
        <w:rPr>
          <w:rStyle w:val="underline"/>
          <w:rFonts w:ascii="Georgia" w:hAnsi="Georgia"/>
          <w:highlight w:val="cyan"/>
        </w:rPr>
        <w:t>a lot of what's out there is nonsense</w:t>
      </w:r>
      <w:r w:rsidRPr="00F5539C">
        <w:rPr>
          <w:rStyle w:val="underline"/>
          <w:rFonts w:ascii="Georgia" w:hAnsi="Georgia"/>
        </w:rPr>
        <w:t>, there are places that get the basics right.</w:t>
      </w:r>
      <w:r w:rsidRPr="00F5539C">
        <w:rPr>
          <w:rFonts w:ascii="Georgia" w:hAnsi="Georgia"/>
          <w:sz w:val="16"/>
          <w:szCs w:val="16"/>
        </w:rPr>
        <w:t xml:space="preserve"> (Suggestion for policymakers: Hire students who failed physics to make as many instructional websites as they can.) </w:t>
      </w:r>
      <w:r w:rsidRPr="00F5539C">
        <w:rPr>
          <w:rStyle w:val="underline"/>
          <w:rFonts w:ascii="Georgia" w:hAnsi="Georgia"/>
        </w:rPr>
        <w:t xml:space="preserve">The problem for terrorists is that, as anyone who has ever tried programming a VCR can tell you, </w:t>
      </w:r>
      <w:r w:rsidRPr="00F5539C">
        <w:rPr>
          <w:rStyle w:val="underline"/>
          <w:rFonts w:ascii="Georgia" w:hAnsi="Georgia"/>
          <w:highlight w:val="cyan"/>
        </w:rPr>
        <w:t>instructions are the easy part</w:t>
      </w:r>
      <w:r w:rsidRPr="00F5539C">
        <w:rPr>
          <w:rStyle w:val="underline"/>
          <w:rFonts w:ascii="Georgia" w:hAnsi="Georgia"/>
        </w:rPr>
        <w:t>.</w:t>
      </w:r>
      <w:r w:rsidRPr="00F5539C">
        <w:rPr>
          <w:rFonts w:ascii="Georgia" w:hAnsi="Georgia"/>
          <w:sz w:val="16"/>
          <w:szCs w:val="16"/>
        </w:rPr>
        <w:t xml:space="preserve"> 'The dirty work' </w:t>
      </w:r>
      <w:r w:rsidRPr="00F5539C">
        <w:rPr>
          <w:rStyle w:val="underline"/>
          <w:rFonts w:ascii="Georgia" w:hAnsi="Georgia"/>
        </w:rPr>
        <w:t xml:space="preserve">When it comes to nukes, </w:t>
      </w:r>
      <w:r w:rsidRPr="00F5539C">
        <w:rPr>
          <w:rStyle w:val="underline"/>
          <w:rFonts w:ascii="Georgia" w:hAnsi="Georgia"/>
          <w:highlight w:val="cyan"/>
        </w:rPr>
        <w:t>it's the engineering and the dirty work</w:t>
      </w:r>
      <w:r w:rsidRPr="00F5539C">
        <w:rPr>
          <w:rStyle w:val="underline"/>
          <w:rFonts w:ascii="Georgia" w:hAnsi="Georgia"/>
        </w:rPr>
        <w:t xml:space="preserve"> -- machining, metalworking, electronics -- </w:t>
      </w:r>
      <w:r w:rsidRPr="00F5539C">
        <w:rPr>
          <w:rStyle w:val="underline"/>
          <w:rFonts w:ascii="Georgia" w:hAnsi="Georgia"/>
          <w:highlight w:val="cyan"/>
        </w:rPr>
        <w:t>that's tough</w:t>
      </w:r>
      <w:r w:rsidRPr="00F5539C">
        <w:rPr>
          <w:rStyle w:val="underline"/>
          <w:rFonts w:ascii="Georgia" w:hAnsi="Georgia"/>
        </w:rPr>
        <w:t>, something that the Ph.D. physicists who think about terrorism often forget.</w:t>
      </w:r>
      <w:r w:rsidRPr="00F5539C">
        <w:rPr>
          <w:rFonts w:ascii="Georgia" w:hAnsi="Georgia"/>
          <w:sz w:val="16"/>
          <w:szCs w:val="16"/>
        </w:rPr>
        <w:t xml:space="preserve"> Let's not kid ourselves: </w:t>
      </w:r>
      <w:r w:rsidRPr="00F5539C">
        <w:rPr>
          <w:rStyle w:val="underline"/>
          <w:rFonts w:ascii="Georgia" w:hAnsi="Georgia"/>
        </w:rPr>
        <w:t xml:space="preserve">With the right team, a terrorist group might pull the job off. But </w:t>
      </w:r>
      <w:r w:rsidRPr="00F5539C">
        <w:rPr>
          <w:rStyle w:val="underline"/>
          <w:rFonts w:ascii="Georgia" w:hAnsi="Georgia"/>
          <w:highlight w:val="cyan"/>
        </w:rPr>
        <w:t>we have a lot more leverage here than</w:t>
      </w:r>
      <w:r w:rsidRPr="00F5539C">
        <w:rPr>
          <w:rStyle w:val="underline"/>
          <w:rFonts w:ascii="Georgia" w:hAnsi="Georgia"/>
        </w:rPr>
        <w:t xml:space="preserve"> a lot of </w:t>
      </w:r>
      <w:r w:rsidRPr="00F5539C">
        <w:rPr>
          <w:rStyle w:val="underline"/>
          <w:rFonts w:ascii="Georgia" w:hAnsi="Georgia"/>
          <w:highlight w:val="cyan"/>
        </w:rPr>
        <w:t>people think</w:t>
      </w:r>
      <w:r w:rsidRPr="00F5539C">
        <w:rPr>
          <w:rStyle w:val="underline"/>
          <w:rFonts w:ascii="Georgia" w:hAnsi="Georgia"/>
        </w:rPr>
        <w:t>. A group that made it this far would also need to get its bomb into the USA. Here the doom and gloom is a bit more justified. The United States has long, porous borders, and right now it only inspects a fraction of the cargo that comes in through its ports.</w:t>
      </w:r>
      <w:r w:rsidRPr="00F5539C">
        <w:rPr>
          <w:rFonts w:ascii="Georgia" w:hAnsi="Georgia"/>
          <w:sz w:val="16"/>
          <w:szCs w:val="16"/>
        </w:rPr>
        <w:t xml:space="preserve"> Still, not everything is as bad as it looks.</w:t>
      </w:r>
    </w:p>
    <w:p w14:paraId="4769310E" w14:textId="77777777" w:rsidR="00E673E5" w:rsidRPr="00F5539C" w:rsidRDefault="00E673E5" w:rsidP="00E673E5">
      <w:pPr>
        <w:rPr>
          <w:rFonts w:ascii="Georgia" w:hAnsi="Georgia"/>
        </w:rPr>
      </w:pPr>
    </w:p>
    <w:p w14:paraId="298BBDD4" w14:textId="5863E1E4" w:rsidR="00E673E5" w:rsidRPr="00F5539C" w:rsidRDefault="00E673E5" w:rsidP="00E673E5">
      <w:pPr>
        <w:pStyle w:val="Heading3"/>
        <w:rPr>
          <w:rFonts w:ascii="Georgia" w:hAnsi="Georgia"/>
        </w:rPr>
      </w:pPr>
      <w:r w:rsidRPr="00F5539C">
        <w:rPr>
          <w:rFonts w:ascii="Georgia" w:hAnsi="Georgia"/>
        </w:rPr>
        <w:br w:type="page"/>
      </w:r>
      <w:bookmarkStart w:id="31" w:name="_Toc317719594"/>
      <w:r w:rsidRPr="00F5539C">
        <w:rPr>
          <w:rFonts w:ascii="Georgia" w:hAnsi="Georgia"/>
        </w:rPr>
        <w:t>2AC 2 – No Motivation</w:t>
      </w:r>
      <w:bookmarkEnd w:id="31"/>
    </w:p>
    <w:p w14:paraId="70FE3C63" w14:textId="77777777" w:rsidR="00E673E5" w:rsidRPr="00F5539C" w:rsidRDefault="00E673E5" w:rsidP="00E673E5">
      <w:pPr>
        <w:pStyle w:val="tag"/>
        <w:rPr>
          <w:rFonts w:ascii="Georgia" w:hAnsi="Georgia"/>
        </w:rPr>
      </w:pPr>
      <w:r w:rsidRPr="00F5539C">
        <w:rPr>
          <w:rFonts w:ascii="Georgia" w:hAnsi="Georgia"/>
        </w:rPr>
        <w:t xml:space="preserve">Terrorists </w:t>
      </w:r>
      <w:r w:rsidRPr="00F5539C">
        <w:rPr>
          <w:rFonts w:ascii="Georgia" w:hAnsi="Georgia"/>
          <w:u w:val="single"/>
        </w:rPr>
        <w:t>don’t want</w:t>
      </w:r>
      <w:r w:rsidRPr="00F5539C">
        <w:rPr>
          <w:rFonts w:ascii="Georgia" w:hAnsi="Georgia"/>
        </w:rPr>
        <w:t xml:space="preserve"> nukes---that’s Gavin. </w:t>
      </w:r>
      <w:r w:rsidRPr="00F5539C">
        <w:rPr>
          <w:rFonts w:ascii="Georgia" w:hAnsi="Georgia"/>
          <w:u w:val="single"/>
        </w:rPr>
        <w:t>Rigorous studies</w:t>
      </w:r>
      <w:r w:rsidRPr="00F5539C">
        <w:rPr>
          <w:rFonts w:ascii="Georgia" w:hAnsi="Georgia"/>
        </w:rPr>
        <w:t xml:space="preserve"> of al Qaeda prove that their interest in nuclear weapons is </w:t>
      </w:r>
      <w:r w:rsidRPr="00F5539C">
        <w:rPr>
          <w:rFonts w:ascii="Georgia" w:hAnsi="Georgia"/>
          <w:u w:val="single"/>
        </w:rPr>
        <w:t xml:space="preserve">vastly </w:t>
      </w:r>
      <w:r w:rsidRPr="00F5539C">
        <w:rPr>
          <w:rFonts w:ascii="Georgia" w:hAnsi="Georgia"/>
        </w:rPr>
        <w:t xml:space="preserve">overstated because they don’t advance their political goals  </w:t>
      </w:r>
    </w:p>
    <w:p w14:paraId="645FA204" w14:textId="77777777" w:rsidR="00E673E5" w:rsidRPr="00F5539C" w:rsidRDefault="00E673E5" w:rsidP="00E673E5">
      <w:pPr>
        <w:pStyle w:val="tag"/>
        <w:rPr>
          <w:rFonts w:ascii="Georgia" w:hAnsi="Georgia"/>
        </w:rPr>
      </w:pPr>
      <w:r w:rsidRPr="00F5539C">
        <w:rPr>
          <w:rFonts w:ascii="Georgia" w:hAnsi="Georgia"/>
        </w:rPr>
        <w:t xml:space="preserve">* The only example of an interest in nuclear weapons was in the 90s, but they wanted the bomb </w:t>
      </w:r>
      <w:r w:rsidRPr="00F5539C">
        <w:rPr>
          <w:rFonts w:ascii="Georgia" w:hAnsi="Georgia"/>
          <w:u w:val="single"/>
        </w:rPr>
        <w:t xml:space="preserve">to deter </w:t>
      </w:r>
      <w:r w:rsidRPr="00F5539C">
        <w:rPr>
          <w:rFonts w:ascii="Georgia" w:hAnsi="Georgia"/>
        </w:rPr>
        <w:t xml:space="preserve">a US attack – their authors manipulate history </w:t>
      </w:r>
    </w:p>
    <w:p w14:paraId="43D75DA0" w14:textId="77777777" w:rsidR="00E673E5" w:rsidRPr="00F5539C" w:rsidRDefault="00E673E5" w:rsidP="00E673E5">
      <w:pPr>
        <w:rPr>
          <w:rFonts w:ascii="Georgia" w:hAnsi="Georgia"/>
        </w:rPr>
      </w:pPr>
    </w:p>
    <w:p w14:paraId="382FABBA" w14:textId="77777777" w:rsidR="00E673E5" w:rsidRPr="00F5539C" w:rsidRDefault="00E673E5" w:rsidP="00E673E5">
      <w:pPr>
        <w:pStyle w:val="Heading4"/>
        <w:rPr>
          <w:rFonts w:ascii="Georgia" w:hAnsi="Georgia"/>
        </w:rPr>
      </w:pPr>
      <w:r w:rsidRPr="00F5539C">
        <w:rPr>
          <w:rFonts w:ascii="Georgia" w:hAnsi="Georgia"/>
        </w:rPr>
        <w:t xml:space="preserve">Terrorists view nukes as </w:t>
      </w:r>
      <w:r w:rsidRPr="00F5539C">
        <w:rPr>
          <w:rFonts w:ascii="Georgia" w:hAnsi="Georgia"/>
          <w:u w:val="single"/>
        </w:rPr>
        <w:t xml:space="preserve">counterproductive </w:t>
      </w:r>
    </w:p>
    <w:p w14:paraId="17DBC7EE" w14:textId="56A15E62" w:rsidR="00E673E5" w:rsidRPr="00F5539C" w:rsidRDefault="00E673E5" w:rsidP="00E673E5">
      <w:pPr>
        <w:rPr>
          <w:rFonts w:ascii="Georgia" w:hAnsi="Georgia" w:cs="Georgia"/>
          <w:sz w:val="12"/>
          <w:szCs w:val="15"/>
        </w:rPr>
      </w:pPr>
      <w:r w:rsidRPr="00F5539C">
        <w:rPr>
          <w:rStyle w:val="StyleStyleBold12pt"/>
          <w:rFonts w:ascii="Georgia" w:hAnsi="Georgia"/>
        </w:rPr>
        <w:t>Moodie 2</w:t>
      </w:r>
      <w:r w:rsidRPr="00F5539C">
        <w:rPr>
          <w:rFonts w:ascii="Georgia" w:hAnsi="Georgia" w:cs="Georgia"/>
          <w:b/>
          <w:bCs/>
        </w:rPr>
        <w:t>—</w:t>
      </w:r>
      <w:r w:rsidRPr="00F5539C">
        <w:rPr>
          <w:rFonts w:ascii="Georgia" w:hAnsi="Georgia" w:cs="Georgia"/>
          <w:sz w:val="12"/>
          <w:szCs w:val="15"/>
        </w:rPr>
        <w:t>headed the Chemical and Biological Arms Control Institute and served as assistant director for multilateral affairs at the U.S. Arms Control and Disarmament Agency</w:t>
      </w:r>
      <w:r w:rsidRPr="00F5539C">
        <w:rPr>
          <w:rFonts w:ascii="Georgia" w:hAnsi="Georgia" w:cs="Georgia"/>
          <w:b/>
          <w:bCs/>
        </w:rPr>
        <w:t xml:space="preserve">. </w:t>
      </w:r>
      <w:proofErr w:type="gramStart"/>
      <w:r w:rsidRPr="00F5539C">
        <w:rPr>
          <w:rFonts w:ascii="Georgia" w:hAnsi="Georgia" w:cs="Georgia"/>
          <w:sz w:val="12"/>
          <w:szCs w:val="15"/>
        </w:rPr>
        <w:t>president</w:t>
      </w:r>
      <w:proofErr w:type="gramEnd"/>
      <w:r w:rsidRPr="00F5539C">
        <w:rPr>
          <w:rFonts w:ascii="Georgia" w:hAnsi="Georgia" w:cs="Georgia"/>
          <w:sz w:val="12"/>
          <w:szCs w:val="15"/>
        </w:rPr>
        <w:t xml:space="preserve"> of the Chemical and Biological Arms Control Institute (Brad Roberts and Michael Moodie, Biological Weapons: Toward a Threat Reduction Strategy, http://www.ndu.edu/inss/DefHor/DH15/DH15.htm</w:t>
      </w:r>
      <w:r w:rsidR="00FF3AFA" w:rsidRPr="00F5539C">
        <w:rPr>
          <w:rFonts w:ascii="Georgia" w:hAnsi="Georgia" w:cs="Georgia"/>
          <w:sz w:val="12"/>
          <w:szCs w:val="15"/>
        </w:rPr>
        <w:t>, ME</w:t>
      </w:r>
      <w:r w:rsidRPr="00F5539C">
        <w:rPr>
          <w:rFonts w:ascii="Georgia" w:hAnsi="Georgia" w:cs="Georgia"/>
          <w:sz w:val="12"/>
          <w:szCs w:val="15"/>
        </w:rPr>
        <w:t>)</w:t>
      </w:r>
      <w:r w:rsidRPr="00F5539C">
        <w:rPr>
          <w:rFonts w:ascii="Georgia" w:hAnsi="Georgia" w:cs="Georgia"/>
          <w:sz w:val="12"/>
          <w:szCs w:val="15"/>
        </w:rPr>
        <w:br/>
        <w:t xml:space="preserve">The argument about terrorist motivation is also important. </w:t>
      </w:r>
      <w:r w:rsidRPr="00F5539C">
        <w:rPr>
          <w:rStyle w:val="StyleBoldUnderline"/>
          <w:rFonts w:ascii="Georgia" w:hAnsi="Georgia"/>
          <w:highlight w:val="yellow"/>
        </w:rPr>
        <w:t>Terrorists</w:t>
      </w:r>
      <w:r w:rsidRPr="00F5539C">
        <w:rPr>
          <w:rFonts w:ascii="Georgia" w:hAnsi="Georgia" w:cs="Georgia"/>
          <w:sz w:val="12"/>
          <w:szCs w:val="15"/>
        </w:rPr>
        <w:t xml:space="preserve"> generally </w:t>
      </w:r>
      <w:r w:rsidRPr="00F5539C">
        <w:rPr>
          <w:rStyle w:val="StyleBoldUnderline"/>
          <w:rFonts w:ascii="Georgia" w:hAnsi="Georgia"/>
          <w:highlight w:val="yellow"/>
        </w:rPr>
        <w:t xml:space="preserve">have not killed as many as they have been capable of </w:t>
      </w:r>
      <w:r w:rsidRPr="00F5539C">
        <w:rPr>
          <w:rStyle w:val="StyleBoldUnderline"/>
          <w:rFonts w:ascii="Georgia" w:hAnsi="Georgia"/>
        </w:rPr>
        <w:t xml:space="preserve">killing. </w:t>
      </w:r>
      <w:r w:rsidRPr="00F5539C">
        <w:rPr>
          <w:rStyle w:val="StyleBoldUnderline"/>
          <w:rFonts w:ascii="Georgia" w:hAnsi="Georgia"/>
          <w:highlight w:val="yellow"/>
        </w:rPr>
        <w:t>This restraint</w:t>
      </w:r>
      <w:r w:rsidRPr="00F5539C">
        <w:rPr>
          <w:rStyle w:val="StyleBoldUnderline"/>
          <w:rFonts w:ascii="Georgia" w:hAnsi="Georgia"/>
        </w:rPr>
        <w:t xml:space="preserve"> seems to </w:t>
      </w:r>
      <w:r w:rsidRPr="00F5539C">
        <w:rPr>
          <w:rStyle w:val="StyleBoldUnderline"/>
          <w:rFonts w:ascii="Georgia" w:hAnsi="Georgia"/>
          <w:highlight w:val="yellow"/>
        </w:rPr>
        <w:t xml:space="preserve">derive from an understanding of mass </w:t>
      </w:r>
      <w:r w:rsidRPr="00F5539C">
        <w:rPr>
          <w:rStyle w:val="StyleBoldUnderline"/>
          <w:rFonts w:ascii="Georgia" w:hAnsi="Georgia"/>
        </w:rPr>
        <w:t xml:space="preserve">casualty </w:t>
      </w:r>
      <w:r w:rsidRPr="00F5539C">
        <w:rPr>
          <w:rStyle w:val="StyleBoldUnderline"/>
          <w:rFonts w:ascii="Georgia" w:hAnsi="Georgia"/>
          <w:highlight w:val="yellow"/>
        </w:rPr>
        <w:t>attacks as</w:t>
      </w:r>
      <w:r w:rsidRPr="00F5539C">
        <w:rPr>
          <w:rStyle w:val="StyleBoldUnderline"/>
          <w:rFonts w:ascii="Georgia" w:hAnsi="Georgia"/>
        </w:rPr>
        <w:t xml:space="preserve"> both unnecessary and </w:t>
      </w:r>
      <w:r w:rsidRPr="00F5539C">
        <w:rPr>
          <w:rStyle w:val="StyleBoldUnderline"/>
          <w:rFonts w:ascii="Georgia" w:hAnsi="Georgia"/>
          <w:highlight w:val="yellow"/>
        </w:rPr>
        <w:t>counterproductive</w:t>
      </w:r>
      <w:r w:rsidRPr="00F5539C">
        <w:rPr>
          <w:rStyle w:val="StyleBoldUnderline"/>
          <w:rFonts w:ascii="Georgia" w:hAnsi="Georgia"/>
        </w:rPr>
        <w:t>.</w:t>
      </w:r>
      <w:r w:rsidRPr="00F5539C">
        <w:rPr>
          <w:rFonts w:ascii="Georgia" w:hAnsi="Georgia" w:cs="Georgia"/>
          <w:sz w:val="12"/>
          <w:szCs w:val="15"/>
        </w:rPr>
        <w:t xml:space="preserve"> They are unnecessary because terrorists, by and large, have succeeded by conventional means. Also, </w:t>
      </w:r>
      <w:r w:rsidRPr="00F5539C">
        <w:rPr>
          <w:rStyle w:val="StyleBoldUnderline"/>
          <w:rFonts w:ascii="Georgia" w:hAnsi="Georgia"/>
        </w:rPr>
        <w:t xml:space="preserve">they are counterproductive because </w:t>
      </w:r>
      <w:r w:rsidRPr="00F5539C">
        <w:rPr>
          <w:rStyle w:val="StyleBoldUnderline"/>
          <w:rFonts w:ascii="Georgia" w:hAnsi="Georgia"/>
          <w:highlight w:val="yellow"/>
        </w:rPr>
        <w:t>they</w:t>
      </w:r>
      <w:r w:rsidRPr="00F5539C">
        <w:rPr>
          <w:rStyle w:val="StyleBoldUnderline"/>
          <w:rFonts w:ascii="Georgia" w:hAnsi="Georgia"/>
        </w:rPr>
        <w:t xml:space="preserve"> might </w:t>
      </w:r>
      <w:r w:rsidRPr="00F5539C">
        <w:rPr>
          <w:rStyle w:val="StyleBoldUnderline"/>
          <w:rFonts w:ascii="Georgia" w:hAnsi="Georgia"/>
          <w:highlight w:val="yellow"/>
        </w:rPr>
        <w:t>alienate key constituencies</w:t>
      </w:r>
      <w:r w:rsidRPr="00F5539C">
        <w:rPr>
          <w:rFonts w:ascii="Georgia" w:hAnsi="Georgia" w:cs="Georgia"/>
          <w:sz w:val="12"/>
          <w:szCs w:val="15"/>
        </w:rPr>
        <w:t xml:space="preserve">, whether among the public, state sponsors, or the terrorist leadership group. In Brian Jenkins' famous words, </w:t>
      </w:r>
      <w:r w:rsidRPr="00F5539C">
        <w:rPr>
          <w:rStyle w:val="StyleBoldUnderline"/>
          <w:rFonts w:ascii="Georgia" w:hAnsi="Georgia"/>
          <w:b w:val="0"/>
          <w:highlight w:val="yellow"/>
        </w:rPr>
        <w:t xml:space="preserve">terrorists want </w:t>
      </w:r>
      <w:r w:rsidRPr="00F5539C">
        <w:rPr>
          <w:rStyle w:val="StyleBoldUnderline"/>
          <w:rFonts w:ascii="Georgia" w:hAnsi="Georgia"/>
          <w:b w:val="0"/>
        </w:rPr>
        <w:t xml:space="preserve">a lot of </w:t>
      </w:r>
      <w:r w:rsidRPr="00F5539C">
        <w:rPr>
          <w:rStyle w:val="StyleBoldUnderline"/>
          <w:rFonts w:ascii="Georgia" w:hAnsi="Georgia"/>
          <w:b w:val="0"/>
          <w:highlight w:val="yellow"/>
        </w:rPr>
        <w:t>people watching, not a lot of people dead</w:t>
      </w:r>
      <w:r w:rsidRPr="00F5539C">
        <w:rPr>
          <w:rStyle w:val="StyleBoldUnderline"/>
          <w:rFonts w:ascii="Georgia" w:hAnsi="Georgia"/>
          <w:highlight w:val="yellow"/>
        </w:rPr>
        <w:t>.</w:t>
      </w:r>
      <w:r w:rsidRPr="00F5539C">
        <w:rPr>
          <w:rFonts w:ascii="Georgia" w:hAnsi="Georgia" w:cs="Georgia"/>
          <w:sz w:val="12"/>
          <w:szCs w:val="15"/>
        </w:rPr>
        <w:t xml:space="preserve"> Others have argued that the lack of mass casualty terrorism and effective exploitation of BW has been more a matter of accident and good fortune than capability or intent. Adherents of this view, including former Secretary of Defense William Cohen, </w:t>
      </w:r>
      <w:proofErr w:type="gramStart"/>
      <w:r w:rsidRPr="00F5539C">
        <w:rPr>
          <w:rFonts w:ascii="Georgia" w:hAnsi="Georgia" w:cs="Georgia"/>
          <w:sz w:val="12"/>
          <w:szCs w:val="15"/>
        </w:rPr>
        <w:t>argue that</w:t>
      </w:r>
      <w:proofErr w:type="gramEnd"/>
      <w:r w:rsidRPr="00F5539C">
        <w:rPr>
          <w:rFonts w:ascii="Georgia" w:hAnsi="Georgia" w:cs="Georgia"/>
          <w:sz w:val="12"/>
          <w:szCs w:val="15"/>
        </w:rPr>
        <w:t xml:space="preserve"> "it's not a matter of if but when." The attacks of September 11 would seem to settle the debate about whether terrorists have both the motivation and sophistication to exploit weapons of mass destruction for their full lethal effect. After all, those were terrorist attacks of unprecedented sophistication that seemed clearly aimed at achieving mass casualties--had the World Trade Center towers collapsed as the 1993 bombers had intended, perhaps as many as 150,000 would have died. Moreover, Osama bin Laden's constituency would appear to be not the "Arab street" or some other political entity but his god. And terrorists answerable only to their deity have proven historically to be among the most lethal. But this debate cannot be considered settled. </w:t>
      </w:r>
      <w:r w:rsidRPr="00F5539C">
        <w:rPr>
          <w:rStyle w:val="StyleBoldUnderline"/>
          <w:rFonts w:ascii="Georgia" w:hAnsi="Georgia"/>
          <w:highlight w:val="yellow"/>
        </w:rPr>
        <w:t>Bin Laden</w:t>
      </w:r>
      <w:r w:rsidRPr="00F5539C">
        <w:rPr>
          <w:rStyle w:val="StyleBoldUnderline"/>
          <w:rFonts w:ascii="Georgia" w:hAnsi="Georgia"/>
        </w:rPr>
        <w:t xml:space="preserve"> </w:t>
      </w:r>
      <w:r w:rsidRPr="00F5539C">
        <w:rPr>
          <w:rFonts w:ascii="Georgia" w:hAnsi="Georgia" w:cs="Georgia"/>
          <w:sz w:val="12"/>
          <w:szCs w:val="15"/>
        </w:rPr>
        <w:t>and his followers</w:t>
      </w:r>
      <w:r w:rsidRPr="00F5539C">
        <w:rPr>
          <w:rStyle w:val="StyleBoldUnderline"/>
          <w:rFonts w:ascii="Georgia" w:hAnsi="Georgia"/>
        </w:rPr>
        <w:t xml:space="preserve"> </w:t>
      </w:r>
      <w:r w:rsidRPr="00F5539C">
        <w:rPr>
          <w:rStyle w:val="StyleBoldUnderline"/>
          <w:rFonts w:ascii="Georgia" w:hAnsi="Georgia"/>
          <w:highlight w:val="yellow"/>
        </w:rPr>
        <w:t>could have killed</w:t>
      </w:r>
      <w:r w:rsidRPr="00F5539C">
        <w:rPr>
          <w:rStyle w:val="StyleBoldUnderline"/>
          <w:rFonts w:ascii="Georgia" w:hAnsi="Georgia"/>
        </w:rPr>
        <w:t xml:space="preserve"> many </w:t>
      </w:r>
      <w:r w:rsidRPr="00F5539C">
        <w:rPr>
          <w:rStyle w:val="StyleBoldUnderline"/>
          <w:rFonts w:ascii="Georgia" w:hAnsi="Georgia"/>
          <w:highlight w:val="yellow"/>
        </w:rPr>
        <w:t>more on September 11</w:t>
      </w:r>
      <w:r w:rsidRPr="00F5539C">
        <w:rPr>
          <w:rStyle w:val="StyleBoldUnderline"/>
          <w:rFonts w:ascii="Georgia" w:hAnsi="Georgia"/>
        </w:rPr>
        <w:t xml:space="preserve"> if killing as many as possible had been their primary objective. </w:t>
      </w:r>
      <w:r w:rsidRPr="00F5539C">
        <w:rPr>
          <w:rStyle w:val="StyleBoldUnderline"/>
          <w:rFonts w:ascii="Georgia" w:hAnsi="Georgia"/>
          <w:highlight w:val="yellow"/>
        </w:rPr>
        <w:t>They</w:t>
      </w:r>
      <w:r w:rsidRPr="00F5539C">
        <w:rPr>
          <w:rFonts w:ascii="Georgia" w:hAnsi="Georgia" w:cs="Georgia"/>
          <w:sz w:val="12"/>
          <w:szCs w:val="15"/>
        </w:rPr>
        <w:t xml:space="preserve"> now face the core dilemma of asymmetric warfare: how to escalate without creating new interests for the stronger power and thus the incentive to exploit its power potential more fully. Asymmetric adversaries </w:t>
      </w:r>
      <w:r w:rsidRPr="00F5539C">
        <w:rPr>
          <w:rStyle w:val="StyleBoldUnderline"/>
          <w:rFonts w:ascii="Georgia" w:hAnsi="Georgia"/>
          <w:highlight w:val="yellow"/>
        </w:rPr>
        <w:t>want</w:t>
      </w:r>
      <w:r w:rsidRPr="00F5539C">
        <w:rPr>
          <w:rStyle w:val="StyleBoldUnderline"/>
          <w:rFonts w:ascii="Georgia" w:hAnsi="Georgia"/>
        </w:rPr>
        <w:t xml:space="preserve"> their stronger </w:t>
      </w:r>
      <w:r w:rsidRPr="00F5539C">
        <w:rPr>
          <w:rStyle w:val="StyleBoldUnderline"/>
          <w:rFonts w:ascii="Georgia" w:hAnsi="Georgia"/>
          <w:highlight w:val="yellow"/>
        </w:rPr>
        <w:t>enemies fearful, not fully engaged</w:t>
      </w:r>
      <w:r w:rsidRPr="00F5539C">
        <w:rPr>
          <w:rFonts w:ascii="Georgia" w:hAnsi="Georgia" w:cs="Georgia"/>
          <w:sz w:val="12"/>
          <w:szCs w:val="15"/>
        </w:rPr>
        <w:t>--</w:t>
      </w:r>
      <w:r w:rsidRPr="00F5539C">
        <w:rPr>
          <w:rStyle w:val="StyleBoldUnderline"/>
          <w:rFonts w:ascii="Georgia" w:hAnsi="Georgia"/>
        </w:rPr>
        <w:t>militarily or otherwise</w:t>
      </w:r>
      <w:r w:rsidRPr="00F5539C">
        <w:rPr>
          <w:rFonts w:ascii="Georgia" w:hAnsi="Georgia" w:cs="Georgia"/>
          <w:sz w:val="12"/>
          <w:szCs w:val="15"/>
        </w:rPr>
        <w:t xml:space="preserve">. They seek to win by preventing the stronger partner from exploiting its full potential. </w:t>
      </w:r>
      <w:r w:rsidRPr="00F5539C">
        <w:rPr>
          <w:rStyle w:val="StyleBoldUnderline"/>
          <w:rFonts w:ascii="Georgia" w:hAnsi="Georgia"/>
        </w:rPr>
        <w:t>To kill millions in America</w:t>
      </w:r>
      <w:r w:rsidRPr="00F5539C">
        <w:rPr>
          <w:rFonts w:ascii="Georgia" w:hAnsi="Georgia" w:cs="Georgia"/>
          <w:sz w:val="12"/>
          <w:szCs w:val="15"/>
        </w:rPr>
        <w:t xml:space="preserve"> with biological or other weapons </w:t>
      </w:r>
      <w:r w:rsidRPr="00F5539C">
        <w:rPr>
          <w:rStyle w:val="StyleBoldUnderline"/>
          <w:rFonts w:ascii="Georgia" w:hAnsi="Georgia"/>
        </w:rPr>
        <w:t>would only commit the U</w:t>
      </w:r>
      <w:r w:rsidRPr="00F5539C">
        <w:rPr>
          <w:rFonts w:ascii="Georgia" w:hAnsi="Georgia" w:cs="Georgia"/>
          <w:sz w:val="12"/>
          <w:szCs w:val="15"/>
        </w:rPr>
        <w:t xml:space="preserve">nited </w:t>
      </w:r>
      <w:r w:rsidRPr="00F5539C">
        <w:rPr>
          <w:rStyle w:val="StyleBoldUnderline"/>
          <w:rFonts w:ascii="Georgia" w:hAnsi="Georgia"/>
        </w:rPr>
        <w:t>S</w:t>
      </w:r>
      <w:r w:rsidRPr="00F5539C">
        <w:rPr>
          <w:rFonts w:ascii="Georgia" w:hAnsi="Georgia" w:cs="Georgia"/>
          <w:sz w:val="12"/>
          <w:szCs w:val="15"/>
        </w:rPr>
        <w:t>tates--and much of the rest of the international community--</w:t>
      </w:r>
      <w:r w:rsidRPr="00F5539C">
        <w:rPr>
          <w:rStyle w:val="StyleBoldUnderline"/>
          <w:rFonts w:ascii="Georgia" w:hAnsi="Georgia"/>
        </w:rPr>
        <w:t>to</w:t>
      </w:r>
      <w:r w:rsidRPr="00F5539C">
        <w:rPr>
          <w:rFonts w:ascii="Georgia" w:hAnsi="Georgia" w:cs="Georgia"/>
          <w:sz w:val="12"/>
          <w:szCs w:val="15"/>
        </w:rPr>
        <w:t xml:space="preserve"> the </w:t>
      </w:r>
      <w:r w:rsidRPr="00F5539C">
        <w:rPr>
          <w:rStyle w:val="StyleBoldUnderline"/>
          <w:rFonts w:ascii="Georgia" w:hAnsi="Georgia"/>
        </w:rPr>
        <w:t>annihilat</w:t>
      </w:r>
      <w:r w:rsidRPr="00F5539C">
        <w:rPr>
          <w:rFonts w:ascii="Georgia" w:hAnsi="Georgia" w:cs="Georgia"/>
          <w:sz w:val="12"/>
          <w:szCs w:val="15"/>
        </w:rPr>
        <w:t xml:space="preserve">ion of </w:t>
      </w:r>
      <w:r w:rsidRPr="00F5539C">
        <w:rPr>
          <w:rStyle w:val="StyleBoldUnderline"/>
          <w:rFonts w:ascii="Georgia" w:hAnsi="Georgia"/>
        </w:rPr>
        <w:t>the perpetrators.</w:t>
      </w:r>
      <w:r w:rsidRPr="00F5539C">
        <w:rPr>
          <w:rFonts w:ascii="Georgia" w:hAnsi="Georgia" w:cs="Georgia"/>
          <w:sz w:val="12"/>
          <w:szCs w:val="15"/>
        </w:rPr>
        <w:t xml:space="preserve"> </w:t>
      </w:r>
    </w:p>
    <w:p w14:paraId="6591A244" w14:textId="77777777" w:rsidR="00E673E5" w:rsidRPr="00F5539C" w:rsidRDefault="00E673E5" w:rsidP="00E673E5">
      <w:pPr>
        <w:rPr>
          <w:rFonts w:ascii="Georgia" w:hAnsi="Georgia"/>
        </w:rPr>
      </w:pPr>
    </w:p>
    <w:p w14:paraId="1F0AFC5F" w14:textId="77777777" w:rsidR="00E673E5" w:rsidRPr="00F5539C" w:rsidRDefault="00E673E5" w:rsidP="00E673E5">
      <w:pPr>
        <w:pStyle w:val="Heading4"/>
        <w:rPr>
          <w:rFonts w:ascii="Georgia" w:hAnsi="Georgia"/>
        </w:rPr>
      </w:pPr>
      <w:r w:rsidRPr="00F5539C">
        <w:rPr>
          <w:rFonts w:ascii="Georgia" w:hAnsi="Georgia"/>
        </w:rPr>
        <w:t xml:space="preserve">Any supposed historical interest in nuclear weapons is bullshit – they will stick to conventional attacks </w:t>
      </w:r>
    </w:p>
    <w:p w14:paraId="0380910C" w14:textId="07AEC1E0" w:rsidR="00E673E5" w:rsidRPr="00F5539C" w:rsidRDefault="00E673E5" w:rsidP="00E673E5">
      <w:pPr>
        <w:rPr>
          <w:rFonts w:ascii="Georgia" w:hAnsi="Georgia" w:cs="Georgia"/>
          <w:sz w:val="14"/>
          <w:szCs w:val="14"/>
        </w:rPr>
      </w:pPr>
      <w:r w:rsidRPr="00F5539C">
        <w:rPr>
          <w:rStyle w:val="StyleStyleBold12pt"/>
          <w:rFonts w:ascii="Georgia" w:hAnsi="Georgia"/>
        </w:rPr>
        <w:t>Mueller 10</w:t>
      </w:r>
      <w:r w:rsidRPr="00F5539C">
        <w:rPr>
          <w:rFonts w:ascii="Georgia" w:hAnsi="Georgia" w:cs="Georgia"/>
          <w:sz w:val="14"/>
          <w:szCs w:val="14"/>
        </w:rPr>
        <w:t xml:space="preserve">—Professor of Political Science and International Relations @ Ohio State. </w:t>
      </w:r>
      <w:proofErr w:type="gramStart"/>
      <w:r w:rsidRPr="00F5539C">
        <w:rPr>
          <w:rFonts w:ascii="Georgia" w:hAnsi="Georgia" w:cs="Georgia"/>
          <w:sz w:val="14"/>
          <w:szCs w:val="14"/>
        </w:rPr>
        <w:t>Widely-recognized</w:t>
      </w:r>
      <w:proofErr w:type="gramEnd"/>
      <w:r w:rsidRPr="00F5539C">
        <w:rPr>
          <w:rFonts w:ascii="Georgia" w:hAnsi="Georgia" w:cs="Georgia"/>
          <w:sz w:val="14"/>
          <w:szCs w:val="14"/>
        </w:rPr>
        <w:t xml:space="preserve"> expert on terrorism threats in foreign policy. AB from U Chicago</w:t>
      </w:r>
      <w:proofErr w:type="gramStart"/>
      <w:r w:rsidRPr="00F5539C">
        <w:rPr>
          <w:rFonts w:ascii="Georgia" w:hAnsi="Georgia" w:cs="Georgia"/>
          <w:sz w:val="14"/>
          <w:szCs w:val="14"/>
        </w:rPr>
        <w:t>,  MA</w:t>
      </w:r>
      <w:proofErr w:type="gramEnd"/>
      <w:r w:rsidRPr="00F5539C">
        <w:rPr>
          <w:rFonts w:ascii="Georgia" w:hAnsi="Georgia" w:cs="Georgia"/>
          <w:sz w:val="14"/>
          <w:szCs w:val="14"/>
        </w:rPr>
        <w:t xml:space="preserve">  in pol sci from UCLA and PhD in pol sci from UCLA (John, “Calming Our Nuclear Jitters”, Issues in Science &amp; Technology, 07485492, Winter 2010, Vol. 26, Issue 2, EBSCO</w:t>
      </w:r>
      <w:r w:rsidR="00FF3AFA" w:rsidRPr="00F5539C">
        <w:rPr>
          <w:rFonts w:ascii="Georgia" w:hAnsi="Georgia" w:cs="Georgia"/>
          <w:sz w:val="14"/>
          <w:szCs w:val="14"/>
        </w:rPr>
        <w:t>, ME</w:t>
      </w:r>
      <w:r w:rsidRPr="00F5539C">
        <w:rPr>
          <w:rFonts w:ascii="Georgia" w:hAnsi="Georgia" w:cs="Georgia"/>
          <w:sz w:val="14"/>
          <w:szCs w:val="14"/>
        </w:rPr>
        <w:t>)</w:t>
      </w:r>
    </w:p>
    <w:p w14:paraId="7649263D" w14:textId="77777777" w:rsidR="00E673E5" w:rsidRPr="00F5539C" w:rsidRDefault="00E673E5" w:rsidP="00E673E5">
      <w:pPr>
        <w:pStyle w:val="cardtext"/>
        <w:ind w:left="0"/>
        <w:rPr>
          <w:rFonts w:ascii="Georgia" w:hAnsi="Georgia" w:cs="Georgia"/>
          <w:sz w:val="12"/>
          <w:szCs w:val="14"/>
        </w:rPr>
      </w:pPr>
      <w:r w:rsidRPr="00F5539C">
        <w:rPr>
          <w:rFonts w:ascii="Georgia" w:hAnsi="Georgia" w:cs="Georgia"/>
          <w:sz w:val="12"/>
          <w:szCs w:val="14"/>
        </w:rPr>
        <w:t xml:space="preserve">The al Qaeda factor </w:t>
      </w:r>
      <w:r w:rsidRPr="00F5539C">
        <w:rPr>
          <w:rStyle w:val="StyleBoldUnderline"/>
          <w:rFonts w:ascii="Georgia" w:hAnsi="Georgia"/>
        </w:rPr>
        <w:t xml:space="preserve">The </w:t>
      </w:r>
      <w:r w:rsidRPr="00F5539C">
        <w:rPr>
          <w:rStyle w:val="StyleBoldUnderline"/>
          <w:rFonts w:ascii="Georgia" w:hAnsi="Georgia"/>
          <w:highlight w:val="yellow"/>
        </w:rPr>
        <w:t>degree to which al Qaeda</w:t>
      </w:r>
      <w:r w:rsidRPr="00F5539C">
        <w:rPr>
          <w:rStyle w:val="StyleBoldUnderline"/>
          <w:rFonts w:ascii="Georgia" w:hAnsi="Georgia"/>
        </w:rPr>
        <w:t>, the only terrorist group that seems to want to target the U</w:t>
      </w:r>
      <w:r w:rsidRPr="00F5539C">
        <w:rPr>
          <w:rFonts w:ascii="Georgia" w:hAnsi="Georgia" w:cs="Georgia"/>
          <w:sz w:val="12"/>
          <w:szCs w:val="14"/>
        </w:rPr>
        <w:t xml:space="preserve">nited </w:t>
      </w:r>
      <w:r w:rsidRPr="00F5539C">
        <w:rPr>
          <w:rStyle w:val="StyleBoldUnderline"/>
          <w:rFonts w:ascii="Georgia" w:hAnsi="Georgia"/>
        </w:rPr>
        <w:t>S</w:t>
      </w:r>
      <w:r w:rsidRPr="00F5539C">
        <w:rPr>
          <w:rFonts w:ascii="Georgia" w:hAnsi="Georgia" w:cs="Georgia"/>
          <w:sz w:val="12"/>
          <w:szCs w:val="14"/>
        </w:rPr>
        <w:t xml:space="preserve">tates, </w:t>
      </w:r>
      <w:r w:rsidRPr="00F5539C">
        <w:rPr>
          <w:rStyle w:val="StyleBoldUnderline"/>
          <w:rFonts w:ascii="Georgia" w:hAnsi="Georgia"/>
          <w:highlight w:val="yellow"/>
        </w:rPr>
        <w:t>has</w:t>
      </w:r>
      <w:r w:rsidRPr="00F5539C">
        <w:rPr>
          <w:rStyle w:val="StyleBoldUnderline"/>
          <w:rFonts w:ascii="Georgia" w:hAnsi="Georgia"/>
        </w:rPr>
        <w:t xml:space="preserve"> </w:t>
      </w:r>
      <w:r w:rsidRPr="00F5539C">
        <w:rPr>
          <w:rFonts w:ascii="Georgia" w:hAnsi="Georgia" w:cs="Georgia"/>
          <w:sz w:val="12"/>
          <w:szCs w:val="14"/>
        </w:rPr>
        <w:t xml:space="preserve">pursued or even has much </w:t>
      </w:r>
      <w:r w:rsidRPr="00F5539C">
        <w:rPr>
          <w:rStyle w:val="StyleBoldUnderline"/>
          <w:rFonts w:ascii="Georgia" w:hAnsi="Georgia"/>
          <w:highlight w:val="yellow"/>
        </w:rPr>
        <w:t>interest in a nuclear weapon may</w:t>
      </w:r>
      <w:r w:rsidRPr="00F5539C">
        <w:rPr>
          <w:rFonts w:ascii="Georgia" w:hAnsi="Georgia" w:cs="Georgia"/>
          <w:sz w:val="12"/>
          <w:szCs w:val="14"/>
        </w:rPr>
        <w:t xml:space="preserve"> have </w:t>
      </w:r>
      <w:r w:rsidRPr="00F5539C">
        <w:rPr>
          <w:rStyle w:val="StyleBoldUnderline"/>
          <w:rFonts w:ascii="Georgia" w:hAnsi="Georgia"/>
          <w:highlight w:val="yellow"/>
        </w:rPr>
        <w:t>be</w:t>
      </w:r>
      <w:r w:rsidRPr="00F5539C">
        <w:rPr>
          <w:rFonts w:ascii="Georgia" w:hAnsi="Georgia" w:cs="Georgia"/>
          <w:sz w:val="12"/>
          <w:szCs w:val="14"/>
        </w:rPr>
        <w:t xml:space="preserve">en </w:t>
      </w:r>
      <w:r w:rsidRPr="00F5539C">
        <w:rPr>
          <w:rStyle w:val="StyleBoldUnderline"/>
          <w:rFonts w:ascii="Georgia" w:hAnsi="Georgia"/>
          <w:highlight w:val="yellow"/>
        </w:rPr>
        <w:t>exaggerated</w:t>
      </w:r>
      <w:r w:rsidRPr="00F5539C">
        <w:rPr>
          <w:rFonts w:ascii="Georgia" w:hAnsi="Georgia" w:cs="Georgia"/>
          <w:sz w:val="12"/>
          <w:szCs w:val="14"/>
        </w:rPr>
        <w:t xml:space="preserve">. The 9/11 Commission stated that "al Qaeda has tried to acquire or make nuclear weapons for at least ten years," but </w:t>
      </w:r>
      <w:r w:rsidRPr="00F5539C">
        <w:rPr>
          <w:rStyle w:val="StyleBoldUnderline"/>
          <w:rFonts w:ascii="Georgia" w:hAnsi="Georgia"/>
          <w:highlight w:val="yellow"/>
        </w:rPr>
        <w:t>the only</w:t>
      </w:r>
      <w:r w:rsidRPr="00F5539C">
        <w:rPr>
          <w:rFonts w:ascii="Georgia" w:hAnsi="Georgia" w:cs="Georgia"/>
          <w:sz w:val="12"/>
          <w:szCs w:val="14"/>
        </w:rPr>
        <w:t xml:space="preserve"> substantial </w:t>
      </w:r>
      <w:r w:rsidRPr="00F5539C">
        <w:rPr>
          <w:rStyle w:val="StyleBoldUnderline"/>
          <w:rFonts w:ascii="Georgia" w:hAnsi="Georgia"/>
          <w:highlight w:val="yellow"/>
        </w:rPr>
        <w:t>evidence</w:t>
      </w:r>
      <w:r w:rsidRPr="00F5539C">
        <w:rPr>
          <w:rStyle w:val="StyleBoldUnderline"/>
          <w:rFonts w:ascii="Georgia" w:hAnsi="Georgia"/>
        </w:rPr>
        <w:t xml:space="preserve"> </w:t>
      </w:r>
      <w:r w:rsidRPr="00F5539C">
        <w:rPr>
          <w:rFonts w:ascii="Georgia" w:hAnsi="Georgia" w:cs="Georgia"/>
          <w:sz w:val="12"/>
          <w:szCs w:val="14"/>
        </w:rPr>
        <w:t xml:space="preserve">it supplies </w:t>
      </w:r>
      <w:r w:rsidRPr="00F5539C">
        <w:rPr>
          <w:rStyle w:val="StyleBoldUnderline"/>
          <w:rFonts w:ascii="Georgia" w:hAnsi="Georgia"/>
          <w:highlight w:val="yellow"/>
        </w:rPr>
        <w:t>comes from</w:t>
      </w:r>
      <w:r w:rsidRPr="00F5539C">
        <w:rPr>
          <w:rFonts w:ascii="Georgia" w:hAnsi="Georgia" w:cs="Georgia"/>
          <w:sz w:val="12"/>
          <w:szCs w:val="14"/>
        </w:rPr>
        <w:t xml:space="preserve"> an episode that is supposed to have taken place about 19</w:t>
      </w:r>
      <w:r w:rsidRPr="00F5539C">
        <w:rPr>
          <w:rStyle w:val="StyleBoldUnderline"/>
          <w:rFonts w:ascii="Georgia" w:hAnsi="Georgia"/>
        </w:rPr>
        <w:t>93 in Sudan</w:t>
      </w:r>
      <w:r w:rsidRPr="00F5539C">
        <w:rPr>
          <w:rFonts w:ascii="Georgia" w:hAnsi="Georgia" w:cs="Georgia"/>
          <w:sz w:val="12"/>
          <w:szCs w:val="14"/>
        </w:rPr>
        <w:t xml:space="preserve">, </w:t>
      </w:r>
      <w:r w:rsidRPr="00F5539C">
        <w:rPr>
          <w:rStyle w:val="StyleBoldUnderline"/>
          <w:rFonts w:ascii="Georgia" w:hAnsi="Georgia"/>
          <w:highlight w:val="yellow"/>
        </w:rPr>
        <w:t>when al Qaeda</w:t>
      </w:r>
      <w:r w:rsidRPr="00F5539C">
        <w:rPr>
          <w:rFonts w:ascii="Georgia" w:hAnsi="Georgia" w:cs="Georgia"/>
          <w:sz w:val="12"/>
          <w:szCs w:val="14"/>
        </w:rPr>
        <w:t xml:space="preserve"> members </w:t>
      </w:r>
      <w:r w:rsidRPr="00F5539C">
        <w:rPr>
          <w:rStyle w:val="StyleBoldUnderline"/>
          <w:rFonts w:ascii="Georgia" w:hAnsi="Georgia"/>
          <w:highlight w:val="yellow"/>
        </w:rPr>
        <w:t>may have sought to purchase</w:t>
      </w:r>
      <w:r w:rsidRPr="00F5539C">
        <w:rPr>
          <w:rFonts w:ascii="Georgia" w:hAnsi="Georgia" w:cs="Georgia"/>
          <w:sz w:val="12"/>
          <w:szCs w:val="14"/>
        </w:rPr>
        <w:t xml:space="preserve"> some </w:t>
      </w:r>
      <w:r w:rsidRPr="00F5539C">
        <w:rPr>
          <w:rStyle w:val="StyleBoldUnderline"/>
          <w:rFonts w:ascii="Georgia" w:hAnsi="Georgia"/>
          <w:highlight w:val="yellow"/>
        </w:rPr>
        <w:t xml:space="preserve">uranium </w:t>
      </w:r>
      <w:r w:rsidRPr="00F5539C">
        <w:rPr>
          <w:rStyle w:val="StyleBoldUnderline"/>
          <w:rFonts w:ascii="Georgia" w:hAnsi="Georgia"/>
          <w:b w:val="0"/>
          <w:highlight w:val="yellow"/>
        </w:rPr>
        <w:t>that turned out to be bogus</w:t>
      </w:r>
      <w:r w:rsidRPr="00F5539C">
        <w:rPr>
          <w:rFonts w:ascii="Georgia" w:hAnsi="Georgia" w:cs="Georgia"/>
          <w:sz w:val="12"/>
          <w:szCs w:val="14"/>
        </w:rPr>
        <w:t xml:space="preserve">. </w:t>
      </w:r>
      <w:r w:rsidRPr="00F5539C">
        <w:rPr>
          <w:rStyle w:val="StyleBoldUnderline"/>
          <w:rFonts w:ascii="Georgia" w:hAnsi="Georgia"/>
        </w:rPr>
        <w:t xml:space="preserve">Information about this supposed venture </w:t>
      </w:r>
      <w:r w:rsidRPr="00F5539C">
        <w:rPr>
          <w:rFonts w:ascii="Georgia" w:hAnsi="Georgia" w:cs="Georgia"/>
          <w:sz w:val="12"/>
          <w:szCs w:val="14"/>
        </w:rPr>
        <w:t xml:space="preserve">apparently </w:t>
      </w:r>
      <w:r w:rsidRPr="00F5539C">
        <w:rPr>
          <w:rStyle w:val="StyleBoldUnderline"/>
          <w:rFonts w:ascii="Georgia" w:hAnsi="Georgia"/>
        </w:rPr>
        <w:t>comes</w:t>
      </w:r>
      <w:r w:rsidRPr="00F5539C">
        <w:rPr>
          <w:rFonts w:ascii="Georgia" w:hAnsi="Georgia" w:cs="Georgia"/>
          <w:sz w:val="12"/>
          <w:szCs w:val="14"/>
        </w:rPr>
        <w:t xml:space="preserve"> entirely </w:t>
      </w:r>
      <w:r w:rsidRPr="00F5539C">
        <w:rPr>
          <w:rStyle w:val="StyleBoldUnderline"/>
          <w:rFonts w:ascii="Georgia" w:hAnsi="Georgia"/>
        </w:rPr>
        <w:t>from</w:t>
      </w:r>
      <w:r w:rsidRPr="00F5539C">
        <w:rPr>
          <w:rFonts w:ascii="Georgia" w:hAnsi="Georgia" w:cs="Georgia"/>
          <w:sz w:val="12"/>
          <w:szCs w:val="14"/>
        </w:rPr>
        <w:t xml:space="preserve"> Jamal </w:t>
      </w:r>
      <w:r w:rsidRPr="00F5539C">
        <w:rPr>
          <w:rStyle w:val="StyleBoldUnderline"/>
          <w:rFonts w:ascii="Georgia" w:hAnsi="Georgia"/>
        </w:rPr>
        <w:t>al Fadl, who defected</w:t>
      </w:r>
      <w:r w:rsidRPr="00F5539C">
        <w:rPr>
          <w:rFonts w:ascii="Georgia" w:hAnsi="Georgia" w:cs="Georgia"/>
          <w:sz w:val="12"/>
          <w:szCs w:val="14"/>
        </w:rPr>
        <w:t xml:space="preserve"> from al Qaeda in 1996 </w:t>
      </w:r>
      <w:r w:rsidRPr="00F5539C">
        <w:rPr>
          <w:rStyle w:val="StyleBoldUnderline"/>
          <w:rFonts w:ascii="Georgia" w:hAnsi="Georgia"/>
        </w:rPr>
        <w:t>after being caught stealing $110,000 from the organization.</w:t>
      </w:r>
      <w:r w:rsidRPr="00F5539C">
        <w:rPr>
          <w:rFonts w:ascii="Georgia" w:hAnsi="Georgia" w:cs="Georgia"/>
          <w:sz w:val="12"/>
          <w:szCs w:val="14"/>
        </w:rPr>
        <w:t xml:space="preserve"> Others, including the man who allegedly purchased the uranium, assert that although there were various other scams taking place at the time that may have served as grist for Fadl, </w:t>
      </w:r>
      <w:r w:rsidRPr="00F5539C">
        <w:rPr>
          <w:rStyle w:val="StyleBoldUnderline"/>
          <w:rFonts w:ascii="Georgia" w:hAnsi="Georgia"/>
        </w:rPr>
        <w:t>the uranium episode never happened</w:t>
      </w:r>
      <w:r w:rsidRPr="00F5539C">
        <w:rPr>
          <w:rFonts w:ascii="Georgia" w:hAnsi="Georgia" w:cs="Georgia"/>
          <w:sz w:val="12"/>
          <w:szCs w:val="14"/>
        </w:rPr>
        <w:t xml:space="preserve">. </w:t>
      </w:r>
      <w:r w:rsidRPr="00F5539C">
        <w:rPr>
          <w:rStyle w:val="StyleBoldUnderline"/>
          <w:rFonts w:ascii="Georgia" w:hAnsi="Georgia"/>
        </w:rPr>
        <w:t>As a key indication of</w:t>
      </w:r>
      <w:r w:rsidRPr="00F5539C">
        <w:rPr>
          <w:rFonts w:ascii="Georgia" w:hAnsi="Georgia" w:cs="Georgia"/>
          <w:sz w:val="12"/>
          <w:szCs w:val="14"/>
        </w:rPr>
        <w:t xml:space="preserve"> </w:t>
      </w:r>
      <w:r w:rsidRPr="00F5539C">
        <w:rPr>
          <w:rStyle w:val="StyleBoldUnderline"/>
          <w:rFonts w:ascii="Georgia" w:hAnsi="Georgia"/>
        </w:rPr>
        <w:t>al Qaeda's desire</w:t>
      </w:r>
      <w:r w:rsidRPr="00F5539C">
        <w:rPr>
          <w:rFonts w:ascii="Georgia" w:hAnsi="Georgia" w:cs="Georgia"/>
          <w:sz w:val="12"/>
          <w:szCs w:val="14"/>
        </w:rPr>
        <w:t xml:space="preserve"> to obtain atomic weapons, </w:t>
      </w:r>
      <w:r w:rsidRPr="00F5539C">
        <w:rPr>
          <w:rStyle w:val="StyleBoldUnderline"/>
          <w:rFonts w:ascii="Georgia" w:hAnsi="Georgia"/>
        </w:rPr>
        <w:t xml:space="preserve">many </w:t>
      </w:r>
      <w:r w:rsidRPr="00F5539C">
        <w:rPr>
          <w:rFonts w:ascii="Georgia" w:hAnsi="Georgia" w:cs="Georgia"/>
          <w:sz w:val="12"/>
          <w:szCs w:val="14"/>
        </w:rPr>
        <w:t xml:space="preserve">have </w:t>
      </w:r>
      <w:r w:rsidRPr="00F5539C">
        <w:rPr>
          <w:rStyle w:val="StyleBoldUnderline"/>
          <w:rFonts w:ascii="Georgia" w:hAnsi="Georgia"/>
        </w:rPr>
        <w:t>focused on</w:t>
      </w:r>
      <w:r w:rsidRPr="00F5539C">
        <w:rPr>
          <w:rFonts w:ascii="Georgia" w:hAnsi="Georgia" w:cs="Georgia"/>
          <w:sz w:val="12"/>
          <w:szCs w:val="14"/>
        </w:rPr>
        <w:t xml:space="preserve"> a set of </w:t>
      </w:r>
      <w:r w:rsidRPr="00F5539C">
        <w:rPr>
          <w:rStyle w:val="StyleBoldUnderline"/>
          <w:rFonts w:ascii="Georgia" w:hAnsi="Georgia"/>
        </w:rPr>
        <w:t xml:space="preserve">conversations </w:t>
      </w:r>
      <w:r w:rsidRPr="00F5539C">
        <w:rPr>
          <w:rFonts w:ascii="Georgia" w:hAnsi="Georgia" w:cs="Georgia"/>
          <w:sz w:val="12"/>
          <w:szCs w:val="14"/>
        </w:rPr>
        <w:t xml:space="preserve">in Afghanistan in August 2001 that two </w:t>
      </w:r>
      <w:r w:rsidRPr="00F5539C">
        <w:rPr>
          <w:rStyle w:val="StyleBoldUnderline"/>
          <w:rFonts w:ascii="Georgia" w:hAnsi="Georgia"/>
        </w:rPr>
        <w:t>Pakistani nuclear scientists reportedly had with</w:t>
      </w:r>
      <w:r w:rsidRPr="00F5539C">
        <w:rPr>
          <w:rFonts w:ascii="Georgia" w:hAnsi="Georgia" w:cs="Georgia"/>
          <w:sz w:val="12"/>
          <w:szCs w:val="14"/>
        </w:rPr>
        <w:t xml:space="preserve"> Osama </w:t>
      </w:r>
      <w:r w:rsidRPr="00F5539C">
        <w:rPr>
          <w:rStyle w:val="StyleBoldUnderline"/>
          <w:rFonts w:ascii="Georgia" w:hAnsi="Georgia"/>
        </w:rPr>
        <w:t>bin Laden</w:t>
      </w:r>
      <w:r w:rsidRPr="00F5539C">
        <w:rPr>
          <w:rFonts w:ascii="Georgia" w:hAnsi="Georgia" w:cs="Georgia"/>
          <w:sz w:val="12"/>
          <w:szCs w:val="14"/>
        </w:rPr>
        <w:t xml:space="preserve"> and three other al Qaeda officials. </w:t>
      </w:r>
      <w:r w:rsidRPr="00F5539C">
        <w:rPr>
          <w:rStyle w:val="StyleBoldUnderline"/>
          <w:rFonts w:ascii="Georgia" w:hAnsi="Georgia"/>
        </w:rPr>
        <w:t>Pakistani intelligence officers characterize the discussions as "academic" in nature</w:t>
      </w:r>
      <w:r w:rsidRPr="00F5539C">
        <w:rPr>
          <w:rFonts w:ascii="Georgia" w:hAnsi="Georgia" w:cs="Georgia"/>
          <w:sz w:val="12"/>
          <w:szCs w:val="14"/>
        </w:rPr>
        <w:t xml:space="preserve">. It seems that the discussion was wide-ranging and rudimentary and that </w:t>
      </w:r>
      <w:r w:rsidRPr="00F5539C">
        <w:rPr>
          <w:rStyle w:val="StyleBoldUnderline"/>
          <w:rFonts w:ascii="Georgia" w:hAnsi="Georgia"/>
        </w:rPr>
        <w:t>the scientists provided no</w:t>
      </w:r>
      <w:r w:rsidRPr="00F5539C">
        <w:rPr>
          <w:rFonts w:ascii="Georgia" w:hAnsi="Georgia" w:cs="Georgia"/>
          <w:sz w:val="12"/>
          <w:szCs w:val="14"/>
        </w:rPr>
        <w:t xml:space="preserve"> material or specific </w:t>
      </w:r>
      <w:r w:rsidRPr="00F5539C">
        <w:rPr>
          <w:rStyle w:val="StyleBoldUnderline"/>
          <w:rFonts w:ascii="Georgia" w:hAnsi="Georgia"/>
        </w:rPr>
        <w:t>plans</w:t>
      </w:r>
      <w:r w:rsidRPr="00F5539C">
        <w:rPr>
          <w:rFonts w:ascii="Georgia" w:hAnsi="Georgia" w:cs="Georgia"/>
          <w:sz w:val="12"/>
          <w:szCs w:val="14"/>
        </w:rPr>
        <w:t xml:space="preserve">. Moreover, the </w:t>
      </w:r>
      <w:r w:rsidRPr="00F5539C">
        <w:rPr>
          <w:rStyle w:val="StyleBoldUnderline"/>
          <w:rFonts w:ascii="Georgia" w:hAnsi="Georgia"/>
        </w:rPr>
        <w:t xml:space="preserve">scientists </w:t>
      </w:r>
      <w:r w:rsidRPr="00F5539C">
        <w:rPr>
          <w:rFonts w:ascii="Georgia" w:hAnsi="Georgia" w:cs="Georgia"/>
          <w:sz w:val="12"/>
          <w:szCs w:val="14"/>
        </w:rPr>
        <w:t xml:space="preserve">probably </w:t>
      </w:r>
      <w:r w:rsidRPr="00F5539C">
        <w:rPr>
          <w:rStyle w:val="StyleBoldUnderline"/>
          <w:rFonts w:ascii="Georgia" w:hAnsi="Georgia"/>
        </w:rPr>
        <w:t>were incapable of providing</w:t>
      </w:r>
      <w:r w:rsidRPr="00F5539C">
        <w:rPr>
          <w:rFonts w:ascii="Georgia" w:hAnsi="Georgia" w:cs="Georgia"/>
          <w:sz w:val="12"/>
          <w:szCs w:val="14"/>
        </w:rPr>
        <w:t xml:space="preserve"> truly </w:t>
      </w:r>
      <w:r w:rsidRPr="00F5539C">
        <w:rPr>
          <w:rStyle w:val="StyleBoldUnderline"/>
          <w:rFonts w:ascii="Georgia" w:hAnsi="Georgia"/>
        </w:rPr>
        <w:t>helpful information</w:t>
      </w:r>
      <w:r w:rsidRPr="00F5539C">
        <w:rPr>
          <w:rFonts w:ascii="Georgia" w:hAnsi="Georgia" w:cs="Georgia"/>
          <w:sz w:val="12"/>
          <w:szCs w:val="14"/>
        </w:rPr>
        <w:t xml:space="preserve"> because </w:t>
      </w:r>
      <w:r w:rsidRPr="00F5539C">
        <w:rPr>
          <w:rStyle w:val="StyleBoldUnderline"/>
          <w:rFonts w:ascii="Georgia" w:hAnsi="Georgia"/>
        </w:rPr>
        <w:t>their expertise was not in bomb design but</w:t>
      </w:r>
      <w:r w:rsidRPr="00F5539C">
        <w:rPr>
          <w:rFonts w:ascii="Georgia" w:hAnsi="Georgia" w:cs="Georgia"/>
          <w:sz w:val="12"/>
          <w:szCs w:val="14"/>
        </w:rPr>
        <w:t xml:space="preserve"> in the </w:t>
      </w:r>
      <w:r w:rsidRPr="00F5539C">
        <w:rPr>
          <w:rStyle w:val="StyleBoldUnderline"/>
          <w:rFonts w:ascii="Georgia" w:hAnsi="Georgia"/>
        </w:rPr>
        <w:t>processing of fissile material</w:t>
      </w:r>
      <w:r w:rsidRPr="00F5539C">
        <w:rPr>
          <w:rFonts w:ascii="Georgia" w:hAnsi="Georgia" w:cs="Georgia"/>
          <w:sz w:val="12"/>
          <w:szCs w:val="14"/>
        </w:rPr>
        <w:t xml:space="preserve">, which is almost </w:t>
      </w:r>
      <w:r w:rsidRPr="00F5539C">
        <w:rPr>
          <w:rStyle w:val="StyleBoldUnderline"/>
          <w:rFonts w:ascii="Georgia" w:hAnsi="Georgia"/>
        </w:rPr>
        <w:t>certainly beyond the capacities of a nonstate group</w:t>
      </w:r>
      <w:r w:rsidRPr="00F5539C">
        <w:rPr>
          <w:rFonts w:ascii="Georgia" w:hAnsi="Georgia" w:cs="Georgia"/>
          <w:sz w:val="12"/>
          <w:szCs w:val="14"/>
        </w:rPr>
        <w:t xml:space="preserve">. Kalid Sheikh Mohammed, the apparent </w:t>
      </w:r>
      <w:r w:rsidRPr="00F5539C">
        <w:rPr>
          <w:rStyle w:val="StyleBoldUnderline"/>
          <w:rFonts w:ascii="Georgia" w:hAnsi="Georgia"/>
          <w:highlight w:val="yellow"/>
        </w:rPr>
        <w:t>planner of</w:t>
      </w:r>
      <w:r w:rsidRPr="00F5539C">
        <w:rPr>
          <w:rFonts w:ascii="Georgia" w:hAnsi="Georgia" w:cs="Georgia"/>
          <w:sz w:val="12"/>
          <w:szCs w:val="14"/>
        </w:rPr>
        <w:t xml:space="preserve"> the </w:t>
      </w:r>
      <w:r w:rsidRPr="00F5539C">
        <w:rPr>
          <w:rStyle w:val="StyleBoldUnderline"/>
          <w:rFonts w:ascii="Georgia" w:hAnsi="Georgia"/>
          <w:highlight w:val="yellow"/>
        </w:rPr>
        <w:t>9/11</w:t>
      </w:r>
      <w:r w:rsidRPr="00F5539C">
        <w:rPr>
          <w:rFonts w:ascii="Georgia" w:hAnsi="Georgia" w:cs="Georgia"/>
          <w:sz w:val="12"/>
          <w:szCs w:val="14"/>
        </w:rPr>
        <w:t xml:space="preserve"> attacks, reportedly </w:t>
      </w:r>
      <w:r w:rsidRPr="00F5539C">
        <w:rPr>
          <w:rStyle w:val="StyleBoldUnderline"/>
          <w:rFonts w:ascii="Georgia" w:hAnsi="Georgia"/>
          <w:highlight w:val="yellow"/>
        </w:rPr>
        <w:t>says</w:t>
      </w:r>
      <w:r w:rsidRPr="00F5539C">
        <w:rPr>
          <w:rStyle w:val="StyleBoldUnderline"/>
          <w:rFonts w:ascii="Georgia" w:hAnsi="Georgia"/>
        </w:rPr>
        <w:t xml:space="preserve"> </w:t>
      </w:r>
      <w:r w:rsidRPr="00F5539C">
        <w:rPr>
          <w:rFonts w:ascii="Georgia" w:hAnsi="Georgia" w:cs="Georgia"/>
          <w:sz w:val="12"/>
          <w:szCs w:val="14"/>
        </w:rPr>
        <w:t xml:space="preserve">that </w:t>
      </w:r>
      <w:r w:rsidRPr="00F5539C">
        <w:rPr>
          <w:rStyle w:val="StyleBoldUnderline"/>
          <w:rFonts w:ascii="Georgia" w:hAnsi="Georgia"/>
        </w:rPr>
        <w:t xml:space="preserve">al Qaeda's </w:t>
      </w:r>
      <w:r w:rsidRPr="00F5539C">
        <w:rPr>
          <w:rStyle w:val="StyleBoldUnderline"/>
          <w:rFonts w:ascii="Georgia" w:hAnsi="Georgia"/>
          <w:highlight w:val="yellow"/>
        </w:rPr>
        <w:t>bomb efforts never went beyond searching the Internet</w:t>
      </w:r>
      <w:r w:rsidRPr="00F5539C">
        <w:rPr>
          <w:rFonts w:ascii="Georgia" w:hAnsi="Georgia" w:cs="Georgia"/>
          <w:sz w:val="12"/>
          <w:szCs w:val="14"/>
        </w:rPr>
        <w:t xml:space="preserve">. After the fall of the Taliban in 2001, technical </w:t>
      </w:r>
      <w:r w:rsidRPr="00F5539C">
        <w:rPr>
          <w:rStyle w:val="StyleBoldUnderline"/>
          <w:rFonts w:ascii="Georgia" w:hAnsi="Georgia"/>
        </w:rPr>
        <w:t xml:space="preserve">experts from the </w:t>
      </w:r>
      <w:r w:rsidRPr="00F5539C">
        <w:rPr>
          <w:rStyle w:val="StyleBoldUnderline"/>
          <w:rFonts w:ascii="Georgia" w:hAnsi="Georgia"/>
          <w:highlight w:val="yellow"/>
        </w:rPr>
        <w:t>CIA</w:t>
      </w:r>
      <w:r w:rsidRPr="00F5539C">
        <w:rPr>
          <w:rFonts w:ascii="Georgia" w:hAnsi="Georgia" w:cs="Georgia"/>
          <w:sz w:val="12"/>
          <w:szCs w:val="14"/>
        </w:rPr>
        <w:t xml:space="preserve"> and the Department of Energy </w:t>
      </w:r>
      <w:r w:rsidRPr="00F5539C">
        <w:rPr>
          <w:rStyle w:val="StyleBoldUnderline"/>
          <w:rFonts w:ascii="Georgia" w:hAnsi="Georgia"/>
        </w:rPr>
        <w:t xml:space="preserve">examined </w:t>
      </w:r>
      <w:r w:rsidRPr="00F5539C">
        <w:rPr>
          <w:rFonts w:ascii="Georgia" w:hAnsi="Georgia" w:cs="Georgia"/>
          <w:sz w:val="12"/>
          <w:szCs w:val="14"/>
        </w:rPr>
        <w:t xml:space="preserve">documents and other information that were </w:t>
      </w:r>
      <w:r w:rsidRPr="00F5539C">
        <w:rPr>
          <w:rStyle w:val="StyleBoldUnderline"/>
          <w:rFonts w:ascii="Georgia" w:hAnsi="Georgia"/>
        </w:rPr>
        <w:t>uncovered by intelligence agencies</w:t>
      </w:r>
      <w:r w:rsidRPr="00F5539C">
        <w:rPr>
          <w:rFonts w:ascii="Georgia" w:hAnsi="Georgia" w:cs="Georgia"/>
          <w:sz w:val="12"/>
          <w:szCs w:val="14"/>
        </w:rPr>
        <w:t xml:space="preserve"> and the media </w:t>
      </w:r>
      <w:r w:rsidRPr="00F5539C">
        <w:rPr>
          <w:rStyle w:val="StyleBoldUnderline"/>
          <w:rFonts w:ascii="Georgia" w:hAnsi="Georgia"/>
        </w:rPr>
        <w:t>in Afghanistan</w:t>
      </w:r>
      <w:r w:rsidRPr="00F5539C">
        <w:rPr>
          <w:rFonts w:ascii="Georgia" w:hAnsi="Georgia" w:cs="Georgia"/>
          <w:sz w:val="12"/>
          <w:szCs w:val="14"/>
        </w:rPr>
        <w:t xml:space="preserve">. </w:t>
      </w:r>
      <w:r w:rsidRPr="00F5539C">
        <w:rPr>
          <w:rStyle w:val="StyleBoldUnderline"/>
          <w:rFonts w:ascii="Georgia" w:hAnsi="Georgia"/>
        </w:rPr>
        <w:t xml:space="preserve">They </w:t>
      </w:r>
      <w:r w:rsidRPr="00F5539C">
        <w:rPr>
          <w:rStyle w:val="StyleBoldUnderline"/>
          <w:rFonts w:ascii="Georgia" w:hAnsi="Georgia"/>
          <w:highlight w:val="yellow"/>
        </w:rPr>
        <w:t xml:space="preserve">uncovered no </w:t>
      </w:r>
      <w:r w:rsidRPr="00F5539C">
        <w:rPr>
          <w:rStyle w:val="StyleBoldUnderline"/>
          <w:rFonts w:ascii="Georgia" w:hAnsi="Georgia"/>
        </w:rPr>
        <w:t xml:space="preserve">credible </w:t>
      </w:r>
      <w:r w:rsidRPr="00F5539C">
        <w:rPr>
          <w:rStyle w:val="StyleBoldUnderline"/>
          <w:rFonts w:ascii="Georgia" w:hAnsi="Georgia"/>
          <w:highlight w:val="yellow"/>
        </w:rPr>
        <w:t xml:space="preserve">information </w:t>
      </w:r>
      <w:r w:rsidRPr="00F5539C">
        <w:rPr>
          <w:rStyle w:val="StyleBoldUnderline"/>
          <w:rFonts w:ascii="Georgia" w:hAnsi="Georgia"/>
        </w:rPr>
        <w:t xml:space="preserve">that </w:t>
      </w:r>
      <w:r w:rsidRPr="00F5539C">
        <w:rPr>
          <w:rStyle w:val="StyleBoldUnderline"/>
          <w:rFonts w:ascii="Georgia" w:hAnsi="Georgia"/>
          <w:highlight w:val="yellow"/>
        </w:rPr>
        <w:t xml:space="preserve">al Qaeda </w:t>
      </w:r>
      <w:r w:rsidRPr="00F5539C">
        <w:rPr>
          <w:rStyle w:val="StyleBoldUnderline"/>
          <w:rFonts w:ascii="Georgia" w:hAnsi="Georgia"/>
        </w:rPr>
        <w:t xml:space="preserve">had </w:t>
      </w:r>
      <w:r w:rsidRPr="00F5539C">
        <w:rPr>
          <w:rStyle w:val="StyleBoldUnderline"/>
          <w:rFonts w:ascii="Georgia" w:hAnsi="Georgia"/>
          <w:highlight w:val="yellow"/>
        </w:rPr>
        <w:t xml:space="preserve">obtained fissile material </w:t>
      </w:r>
      <w:r w:rsidRPr="00F5539C">
        <w:rPr>
          <w:rStyle w:val="StyleBoldUnderline"/>
          <w:rFonts w:ascii="Georgia" w:hAnsi="Georgia"/>
        </w:rPr>
        <w:t>or</w:t>
      </w:r>
      <w:r w:rsidRPr="00F5539C">
        <w:rPr>
          <w:rFonts w:ascii="Georgia" w:hAnsi="Georgia" w:cs="Georgia"/>
          <w:sz w:val="12"/>
          <w:szCs w:val="14"/>
        </w:rPr>
        <w:t xml:space="preserve"> acquired </w:t>
      </w:r>
      <w:r w:rsidRPr="00F5539C">
        <w:rPr>
          <w:rStyle w:val="StyleBoldUnderline"/>
          <w:rFonts w:ascii="Georgia" w:hAnsi="Georgia"/>
        </w:rPr>
        <w:t xml:space="preserve">a </w:t>
      </w:r>
      <w:r w:rsidRPr="00F5539C">
        <w:rPr>
          <w:rFonts w:ascii="Georgia" w:hAnsi="Georgia" w:cs="Georgia"/>
          <w:sz w:val="12"/>
          <w:szCs w:val="14"/>
        </w:rPr>
        <w:t xml:space="preserve">nuclear </w:t>
      </w:r>
      <w:r w:rsidRPr="00F5539C">
        <w:rPr>
          <w:rStyle w:val="StyleBoldUnderline"/>
          <w:rFonts w:ascii="Georgia" w:hAnsi="Georgia"/>
        </w:rPr>
        <w:t>weapon</w:t>
      </w:r>
      <w:r w:rsidRPr="00F5539C">
        <w:rPr>
          <w:rFonts w:ascii="Georgia" w:hAnsi="Georgia" w:cs="Georgia"/>
          <w:sz w:val="12"/>
          <w:szCs w:val="14"/>
        </w:rPr>
        <w:t xml:space="preserve">. Moreover, </w:t>
      </w:r>
      <w:r w:rsidRPr="00F5539C">
        <w:rPr>
          <w:rStyle w:val="StyleBoldUnderline"/>
          <w:rFonts w:ascii="Georgia" w:hAnsi="Georgia"/>
        </w:rPr>
        <w:t>they found no evidence of any radioactive material suitable for weapons</w:t>
      </w:r>
      <w:r w:rsidRPr="00F5539C">
        <w:rPr>
          <w:rFonts w:ascii="Georgia" w:hAnsi="Georgia" w:cs="Georgia"/>
          <w:sz w:val="12"/>
          <w:szCs w:val="14"/>
        </w:rPr>
        <w:t xml:space="preserve">. They did uncover, however, a "nuclear-related" document discussing "openly available concepts about the nuclear fuel cycle and some weapons-related issues." Just a day or two before al Qaeda was to flee from Afghanistan in 2001, </w:t>
      </w:r>
      <w:r w:rsidRPr="00F5539C">
        <w:rPr>
          <w:rStyle w:val="StyleBoldUnderline"/>
          <w:rFonts w:ascii="Georgia" w:hAnsi="Georgia"/>
        </w:rPr>
        <w:t>bin Laden supposedly told a</w:t>
      </w:r>
      <w:r w:rsidRPr="00F5539C">
        <w:rPr>
          <w:rFonts w:ascii="Georgia" w:hAnsi="Georgia" w:cs="Georgia"/>
          <w:sz w:val="12"/>
          <w:szCs w:val="14"/>
        </w:rPr>
        <w:t xml:space="preserve"> Pakistani </w:t>
      </w:r>
      <w:r w:rsidRPr="00F5539C">
        <w:rPr>
          <w:rStyle w:val="StyleBoldUnderline"/>
          <w:rFonts w:ascii="Georgia" w:hAnsi="Georgia"/>
        </w:rPr>
        <w:t>journalist</w:t>
      </w:r>
      <w:r w:rsidRPr="00F5539C">
        <w:rPr>
          <w:rFonts w:ascii="Georgia" w:hAnsi="Georgia" w:cs="Georgia"/>
          <w:sz w:val="12"/>
          <w:szCs w:val="14"/>
        </w:rPr>
        <w:t xml:space="preserve">, "If the United States uses chemical or nuclear weapons against us, we might respond with chemical and nuclear weapons. </w:t>
      </w:r>
      <w:r w:rsidRPr="00F5539C">
        <w:rPr>
          <w:rStyle w:val="StyleBoldUnderline"/>
          <w:rFonts w:ascii="Georgia" w:hAnsi="Georgia"/>
        </w:rPr>
        <w:t>We possess these weapons</w:t>
      </w:r>
      <w:r w:rsidRPr="00F5539C">
        <w:rPr>
          <w:rFonts w:ascii="Georgia" w:hAnsi="Georgia" w:cs="Georgia"/>
          <w:sz w:val="12"/>
          <w:szCs w:val="14"/>
        </w:rPr>
        <w:t xml:space="preserve"> as a deterrent." </w:t>
      </w:r>
      <w:r w:rsidRPr="00F5539C">
        <w:rPr>
          <w:rStyle w:val="StyleBoldUnderline"/>
          <w:rFonts w:ascii="Georgia" w:hAnsi="Georgia"/>
        </w:rPr>
        <w:t>Given the military pressure that they were then under and taking into account</w:t>
      </w:r>
      <w:r w:rsidRPr="00F5539C">
        <w:rPr>
          <w:rFonts w:ascii="Georgia" w:hAnsi="Georgia" w:cs="Georgia"/>
          <w:sz w:val="12"/>
          <w:szCs w:val="14"/>
        </w:rPr>
        <w:t xml:space="preserve"> the </w:t>
      </w:r>
      <w:r w:rsidRPr="00F5539C">
        <w:rPr>
          <w:rStyle w:val="StyleBoldUnderline"/>
          <w:rFonts w:ascii="Georgia" w:hAnsi="Georgia"/>
        </w:rPr>
        <w:t>evidence of the primitive or</w:t>
      </w:r>
      <w:r w:rsidRPr="00F5539C">
        <w:rPr>
          <w:rFonts w:ascii="Georgia" w:hAnsi="Georgia" w:cs="Georgia"/>
          <w:sz w:val="12"/>
          <w:szCs w:val="14"/>
        </w:rPr>
        <w:t xml:space="preserve"> more probably </w:t>
      </w:r>
      <w:r w:rsidRPr="00F5539C">
        <w:rPr>
          <w:rStyle w:val="StyleBoldUnderline"/>
          <w:rFonts w:ascii="Georgia" w:hAnsi="Georgia"/>
        </w:rPr>
        <w:t>nonexistent nature of al Qaedas nuclear program</w:t>
      </w:r>
      <w:r w:rsidRPr="00F5539C">
        <w:rPr>
          <w:rFonts w:ascii="Georgia" w:hAnsi="Georgia" w:cs="Georgia"/>
          <w:sz w:val="12"/>
          <w:szCs w:val="14"/>
        </w:rPr>
        <w:t xml:space="preserve">, the reported </w:t>
      </w:r>
      <w:r w:rsidRPr="00F5539C">
        <w:rPr>
          <w:rStyle w:val="StyleBoldUnderline"/>
          <w:rFonts w:ascii="Georgia" w:hAnsi="Georgia"/>
          <w:highlight w:val="yellow"/>
        </w:rPr>
        <w:t>assertions</w:t>
      </w:r>
      <w:r w:rsidRPr="00F5539C">
        <w:rPr>
          <w:rStyle w:val="StyleBoldUnderline"/>
          <w:rFonts w:ascii="Georgia" w:hAnsi="Georgia"/>
        </w:rPr>
        <w:t xml:space="preserve">, although unsettling, </w:t>
      </w:r>
      <w:r w:rsidRPr="00F5539C">
        <w:rPr>
          <w:rStyle w:val="StyleBoldUnderline"/>
          <w:rFonts w:ascii="Georgia" w:hAnsi="Georgia"/>
          <w:highlight w:val="yellow"/>
        </w:rPr>
        <w:t>appear</w:t>
      </w:r>
      <w:r w:rsidRPr="00F5539C">
        <w:rPr>
          <w:rStyle w:val="StyleBoldUnderline"/>
          <w:rFonts w:ascii="Georgia" w:hAnsi="Georgia"/>
        </w:rPr>
        <w:t xml:space="preserve"> at best </w:t>
      </w:r>
      <w:r w:rsidRPr="00F5539C">
        <w:rPr>
          <w:rFonts w:ascii="Georgia" w:hAnsi="Georgia" w:cs="Georgia"/>
          <w:sz w:val="12"/>
          <w:szCs w:val="14"/>
        </w:rPr>
        <w:t xml:space="preserve">to be </w:t>
      </w:r>
      <w:r w:rsidRPr="00F5539C">
        <w:rPr>
          <w:rStyle w:val="StyleBoldUnderline"/>
          <w:rFonts w:ascii="Georgia" w:hAnsi="Georgia"/>
          <w:b w:val="0"/>
          <w:highlight w:val="yellow"/>
        </w:rPr>
        <w:t>a desperate bluff</w:t>
      </w:r>
      <w:r w:rsidRPr="00F5539C">
        <w:rPr>
          <w:rFonts w:ascii="Georgia" w:hAnsi="Georgia" w:cs="Georgia"/>
          <w:sz w:val="12"/>
          <w:szCs w:val="14"/>
        </w:rPr>
        <w:t xml:space="preserve">. Bin Laden has made statements about nuclear weapons a few other times. Some of these pronouncements can be seen to be threatening, but they are rather coy and indirect, indicating perhaps something of an interest, but not acknowledging a capability. And as terrorism specialist Louise Richardson observes, "Statements claiming a right to possess nuclear weapons have been misinterpreted as expressing a determination to use them. This in turn has fed the exaggeration of the threat we face." Norwegian researcher Anne Stenersen concluded after an exhaustive study of available materials that, although "it is likely that </w:t>
      </w:r>
      <w:r w:rsidRPr="00F5539C">
        <w:rPr>
          <w:rStyle w:val="StyleBoldUnderline"/>
          <w:rFonts w:ascii="Georgia" w:hAnsi="Georgia"/>
          <w:highlight w:val="yellow"/>
        </w:rPr>
        <w:t>al</w:t>
      </w:r>
      <w:r w:rsidRPr="00F5539C">
        <w:rPr>
          <w:rStyle w:val="StyleBoldUnderline"/>
          <w:rFonts w:ascii="Georgia" w:hAnsi="Georgia"/>
        </w:rPr>
        <w:t xml:space="preserve"> </w:t>
      </w:r>
      <w:r w:rsidRPr="00F5539C">
        <w:rPr>
          <w:rStyle w:val="StyleBoldUnderline"/>
          <w:rFonts w:ascii="Georgia" w:hAnsi="Georgia"/>
          <w:highlight w:val="yellow"/>
        </w:rPr>
        <w:t>Qaeda</w:t>
      </w:r>
      <w:r w:rsidRPr="00F5539C">
        <w:rPr>
          <w:rFonts w:ascii="Georgia" w:hAnsi="Georgia" w:cs="Georgia"/>
          <w:sz w:val="12"/>
          <w:szCs w:val="14"/>
        </w:rPr>
        <w:t xml:space="preserve"> central has </w:t>
      </w:r>
      <w:r w:rsidRPr="00F5539C">
        <w:rPr>
          <w:rStyle w:val="StyleBoldUnderline"/>
          <w:rFonts w:ascii="Georgia" w:hAnsi="Georgia"/>
          <w:highlight w:val="yellow"/>
        </w:rPr>
        <w:t>considered</w:t>
      </w:r>
      <w:r w:rsidRPr="00F5539C">
        <w:rPr>
          <w:rStyle w:val="StyleBoldUnderline"/>
          <w:rFonts w:ascii="Georgia" w:hAnsi="Georgia"/>
        </w:rPr>
        <w:t xml:space="preserve"> </w:t>
      </w:r>
      <w:r w:rsidRPr="00F5539C">
        <w:rPr>
          <w:rFonts w:ascii="Georgia" w:hAnsi="Georgia" w:cs="Georgia"/>
          <w:sz w:val="12"/>
          <w:szCs w:val="14"/>
        </w:rPr>
        <w:t xml:space="preserve">the option of using </w:t>
      </w:r>
      <w:r w:rsidRPr="00F5539C">
        <w:rPr>
          <w:rStyle w:val="StyleBoldUnderline"/>
          <w:rFonts w:ascii="Georgia" w:hAnsi="Georgia"/>
          <w:highlight w:val="yellow"/>
        </w:rPr>
        <w:t>non-conventional weapons</w:t>
      </w:r>
      <w:r w:rsidRPr="00F5539C">
        <w:rPr>
          <w:rFonts w:ascii="Georgia" w:hAnsi="Georgia" w:cs="Georgia"/>
          <w:sz w:val="12"/>
          <w:szCs w:val="14"/>
          <w:highlight w:val="yellow"/>
        </w:rPr>
        <w:t xml:space="preserve">," </w:t>
      </w:r>
      <w:r w:rsidRPr="00F5539C">
        <w:rPr>
          <w:rStyle w:val="StyleBoldUnderline"/>
          <w:rFonts w:ascii="Georgia" w:hAnsi="Georgia"/>
          <w:highlight w:val="yellow"/>
        </w:rPr>
        <w:t>there is "little evidence that</w:t>
      </w:r>
      <w:r w:rsidRPr="00F5539C">
        <w:rPr>
          <w:rStyle w:val="StyleBoldUnderline"/>
          <w:rFonts w:ascii="Georgia" w:hAnsi="Georgia"/>
        </w:rPr>
        <w:t xml:space="preserve"> such </w:t>
      </w:r>
      <w:r w:rsidRPr="00F5539C">
        <w:rPr>
          <w:rStyle w:val="StyleBoldUnderline"/>
          <w:rFonts w:ascii="Georgia" w:hAnsi="Georgia"/>
          <w:highlight w:val="yellow"/>
        </w:rPr>
        <w:t>ideas</w:t>
      </w:r>
      <w:r w:rsidRPr="00F5539C">
        <w:rPr>
          <w:rStyle w:val="StyleBoldUnderline"/>
          <w:rFonts w:ascii="Georgia" w:hAnsi="Georgia"/>
        </w:rPr>
        <w:t xml:space="preserve"> ever </w:t>
      </w:r>
      <w:r w:rsidRPr="00F5539C">
        <w:rPr>
          <w:rStyle w:val="StyleBoldUnderline"/>
          <w:rFonts w:ascii="Georgia" w:hAnsi="Georgia"/>
          <w:highlight w:val="yellow"/>
        </w:rPr>
        <w:t>developed</w:t>
      </w:r>
      <w:r w:rsidRPr="00F5539C">
        <w:rPr>
          <w:rStyle w:val="StyleBoldUnderline"/>
          <w:rFonts w:ascii="Georgia" w:hAnsi="Georgia"/>
        </w:rPr>
        <w:t xml:space="preserve"> into actual plans, or</w:t>
      </w:r>
      <w:r w:rsidRPr="00F5539C">
        <w:rPr>
          <w:rFonts w:ascii="Georgia" w:hAnsi="Georgia" w:cs="Georgia"/>
          <w:sz w:val="12"/>
          <w:szCs w:val="14"/>
        </w:rPr>
        <w:t xml:space="preserve"> that they </w:t>
      </w:r>
      <w:r w:rsidRPr="00F5539C">
        <w:rPr>
          <w:rStyle w:val="StyleBoldUnderline"/>
          <w:rFonts w:ascii="Georgia" w:hAnsi="Georgia"/>
        </w:rPr>
        <w:t>were given any kind of priority</w:t>
      </w:r>
      <w:r w:rsidRPr="00F5539C">
        <w:rPr>
          <w:rFonts w:ascii="Georgia" w:hAnsi="Georgia" w:cs="Georgia"/>
          <w:sz w:val="12"/>
          <w:szCs w:val="14"/>
        </w:rPr>
        <w:t xml:space="preserve"> at the expense of more traditional types of terrorist attacks." She also notes that information on an al Qaeda computer left behind in Afghanistan in 2001 indicates that only $2,000 to $4,000 was earmarked for weapons of mass destruction research and that the money was mainly for very crude work on chemical weapons. Today, the key portions of al Qaeda central may well total only a few hundred people, apparently assisting the Taliban's distinctly separate, far larger, and very troublesome insurgency in Afghanistan. Beyond this tiny band, there are thousands of sympathizers and would-be jihadists spread around the globe. They mainly connect in Internet chat rooms, engage in radicalizing conversations, and variously dare each other to actually do something. Any "threat," particularly to the West, appears, then, principally to derive from self-selected people, often isolated from each other, who fantasize about performing dire deeds. From time to time some of these people, or ones closer to al Qaeda central, actually manage to do some harm. And occasionally, they may even be able to pull off something large, such as 9/11. But in most cases, their capacities and </w:t>
      </w:r>
      <w:r w:rsidRPr="00F5539C">
        <w:rPr>
          <w:rStyle w:val="StyleBoldUnderline"/>
          <w:rFonts w:ascii="Georgia" w:hAnsi="Georgia"/>
        </w:rPr>
        <w:t>schemes</w:t>
      </w:r>
      <w:r w:rsidRPr="00F5539C">
        <w:rPr>
          <w:rFonts w:ascii="Georgia" w:hAnsi="Georgia" w:cs="Georgia"/>
          <w:sz w:val="12"/>
          <w:szCs w:val="14"/>
        </w:rPr>
        <w:t xml:space="preserve">, or alleged schemes, </w:t>
      </w:r>
      <w:r w:rsidRPr="00F5539C">
        <w:rPr>
          <w:rStyle w:val="StyleBoldUnderline"/>
          <w:rFonts w:ascii="Georgia" w:hAnsi="Georgia"/>
        </w:rPr>
        <w:t xml:space="preserve">seem </w:t>
      </w:r>
      <w:r w:rsidRPr="00F5539C">
        <w:rPr>
          <w:rFonts w:ascii="Georgia" w:hAnsi="Georgia" w:cs="Georgia"/>
          <w:sz w:val="12"/>
          <w:szCs w:val="14"/>
        </w:rPr>
        <w:t xml:space="preserve">to be </w:t>
      </w:r>
      <w:r w:rsidRPr="00F5539C">
        <w:rPr>
          <w:rStyle w:val="StyleBoldUnderline"/>
          <w:rFonts w:ascii="Georgia" w:hAnsi="Georgia"/>
        </w:rPr>
        <w:t>far less dangerous than initial press reports</w:t>
      </w:r>
      <w:r w:rsidRPr="00F5539C">
        <w:rPr>
          <w:rFonts w:ascii="Georgia" w:hAnsi="Georgia" w:cs="Georgia"/>
          <w:sz w:val="12"/>
          <w:szCs w:val="14"/>
        </w:rPr>
        <w:t xml:space="preserve"> vividly, even </w:t>
      </w:r>
      <w:r w:rsidRPr="00F5539C">
        <w:rPr>
          <w:rStyle w:val="StyleBoldUnderline"/>
          <w:rFonts w:ascii="Georgia" w:hAnsi="Georgia"/>
        </w:rPr>
        <w:t>hysterically, suggest</w:t>
      </w:r>
      <w:r w:rsidRPr="00F5539C">
        <w:rPr>
          <w:rFonts w:ascii="Georgia" w:hAnsi="Georgia" w:cs="Georgia"/>
          <w:sz w:val="12"/>
          <w:szCs w:val="14"/>
        </w:rPr>
        <w:t xml:space="preserve">. Most important for present purposes, however, is that </w:t>
      </w:r>
      <w:r w:rsidRPr="00F5539C">
        <w:rPr>
          <w:rStyle w:val="StyleBoldUnderline"/>
          <w:rFonts w:ascii="Georgia" w:hAnsi="Georgia"/>
        </w:rPr>
        <w:t>any notion that al Qaeda has the capacity to acquire nuclear weapons, even if it wanted to, looks farfetched in the extreme</w:t>
      </w:r>
      <w:r w:rsidRPr="00F5539C">
        <w:rPr>
          <w:rFonts w:ascii="Georgia" w:hAnsi="Georgia" w:cs="Georgia"/>
          <w:sz w:val="12"/>
          <w:szCs w:val="14"/>
        </w:rPr>
        <w:t xml:space="preserve">. It is also noteworthy that, </w:t>
      </w:r>
      <w:r w:rsidRPr="00F5539C">
        <w:rPr>
          <w:rStyle w:val="StyleBoldUnderline"/>
          <w:rFonts w:ascii="Georgia" w:hAnsi="Georgia"/>
        </w:rPr>
        <w:t>although there have been plenty of terrorist attacks</w:t>
      </w:r>
      <w:r w:rsidRPr="00F5539C">
        <w:rPr>
          <w:rFonts w:ascii="Georgia" w:hAnsi="Georgia" w:cs="Georgia"/>
          <w:sz w:val="12"/>
          <w:szCs w:val="14"/>
        </w:rPr>
        <w:t xml:space="preserve"> in the world since 2001, </w:t>
      </w:r>
      <w:r w:rsidRPr="00F5539C">
        <w:rPr>
          <w:rStyle w:val="StyleBoldUnderline"/>
          <w:rFonts w:ascii="Georgia" w:hAnsi="Georgia"/>
        </w:rPr>
        <w:t>all have relied on conventional destructive methods</w:t>
      </w:r>
      <w:r w:rsidRPr="00F5539C">
        <w:rPr>
          <w:rFonts w:ascii="Georgia" w:hAnsi="Georgia" w:cs="Georgia"/>
          <w:sz w:val="12"/>
          <w:szCs w:val="14"/>
        </w:rPr>
        <w:t xml:space="preserve">. For the most part, </w:t>
      </w:r>
      <w:r w:rsidRPr="00F5539C">
        <w:rPr>
          <w:rStyle w:val="StyleBoldUnderline"/>
          <w:rFonts w:ascii="Georgia" w:hAnsi="Georgia"/>
          <w:highlight w:val="yellow"/>
        </w:rPr>
        <w:t>terrorists</w:t>
      </w:r>
      <w:r w:rsidRPr="00F5539C">
        <w:rPr>
          <w:rStyle w:val="StyleBoldUnderline"/>
          <w:rFonts w:ascii="Georgia" w:hAnsi="Georgia"/>
        </w:rPr>
        <w:t xml:space="preserve"> seem to be </w:t>
      </w:r>
      <w:r w:rsidRPr="00F5539C">
        <w:rPr>
          <w:rStyle w:val="StyleBoldUnderline"/>
          <w:rFonts w:ascii="Georgia" w:hAnsi="Georgia"/>
          <w:highlight w:val="yellow"/>
        </w:rPr>
        <w:t>heed</w:t>
      </w:r>
      <w:r w:rsidRPr="00F5539C">
        <w:rPr>
          <w:rFonts w:ascii="Georgia" w:hAnsi="Georgia" w:cs="Georgia"/>
          <w:sz w:val="12"/>
          <w:szCs w:val="14"/>
        </w:rPr>
        <w:t>ing</w:t>
      </w:r>
      <w:r w:rsidRPr="00F5539C">
        <w:rPr>
          <w:rFonts w:ascii="Georgia" w:hAnsi="Georgia" w:cs="Georgia"/>
          <w:sz w:val="12"/>
        </w:rPr>
        <w:t xml:space="preserve"> </w:t>
      </w:r>
      <w:r w:rsidRPr="00F5539C">
        <w:rPr>
          <w:rStyle w:val="StyleBoldUnderline"/>
          <w:rFonts w:ascii="Georgia" w:hAnsi="Georgia"/>
        </w:rPr>
        <w:t xml:space="preserve">the </w:t>
      </w:r>
      <w:r w:rsidRPr="00F5539C">
        <w:rPr>
          <w:rStyle w:val="StyleBoldUnderline"/>
          <w:rFonts w:ascii="Georgia" w:hAnsi="Georgia"/>
          <w:highlight w:val="yellow"/>
        </w:rPr>
        <w:t>advice</w:t>
      </w:r>
      <w:r w:rsidRPr="00F5539C">
        <w:rPr>
          <w:rStyle w:val="StyleBoldUnderline"/>
          <w:rFonts w:ascii="Georgia" w:hAnsi="Georgia"/>
        </w:rPr>
        <w:t xml:space="preserve"> found </w:t>
      </w:r>
      <w:r w:rsidRPr="00F5539C">
        <w:rPr>
          <w:rStyle w:val="StyleBoldUnderline"/>
          <w:rFonts w:ascii="Georgia" w:hAnsi="Georgia"/>
          <w:highlight w:val="yellow"/>
        </w:rPr>
        <w:t>in a memo</w:t>
      </w:r>
      <w:r w:rsidRPr="00F5539C">
        <w:rPr>
          <w:rStyle w:val="StyleBoldUnderline"/>
          <w:rFonts w:ascii="Georgia" w:hAnsi="Georgia"/>
        </w:rPr>
        <w:t xml:space="preserve"> on an al Qaeda laptop seized in Pakistan in 2004: "</w:t>
      </w:r>
      <w:r w:rsidRPr="00F5539C">
        <w:rPr>
          <w:rStyle w:val="StyleBoldUnderline"/>
          <w:rFonts w:ascii="Georgia" w:hAnsi="Georgia"/>
          <w:highlight w:val="yellow"/>
        </w:rPr>
        <w:t>Make use of that which is available</w:t>
      </w:r>
      <w:r w:rsidRPr="00F5539C">
        <w:rPr>
          <w:rStyle w:val="StyleBoldUnderline"/>
          <w:rFonts w:ascii="Georgia" w:hAnsi="Georgia"/>
        </w:rPr>
        <w:t xml:space="preserve"> … </w:t>
      </w:r>
      <w:r w:rsidRPr="00F5539C">
        <w:rPr>
          <w:rStyle w:val="StyleBoldUnderline"/>
          <w:rFonts w:ascii="Georgia" w:hAnsi="Georgia"/>
          <w:highlight w:val="yellow"/>
        </w:rPr>
        <w:t>rather than waste</w:t>
      </w:r>
      <w:r w:rsidRPr="00F5539C">
        <w:rPr>
          <w:rStyle w:val="StyleBoldUnderline"/>
          <w:rFonts w:ascii="Georgia" w:hAnsi="Georgia"/>
        </w:rPr>
        <w:t xml:space="preserve"> valuable </w:t>
      </w:r>
      <w:r w:rsidRPr="00F5539C">
        <w:rPr>
          <w:rStyle w:val="StyleBoldUnderline"/>
          <w:rFonts w:ascii="Georgia" w:hAnsi="Georgia"/>
          <w:highlight w:val="yellow"/>
        </w:rPr>
        <w:t>time</w:t>
      </w:r>
      <w:r w:rsidRPr="00F5539C">
        <w:rPr>
          <w:rStyle w:val="StyleBoldUnderline"/>
          <w:rFonts w:ascii="Georgia" w:hAnsi="Georgia"/>
        </w:rPr>
        <w:t xml:space="preserve"> becoming despondent over that which is not within your reach." </w:t>
      </w:r>
      <w:r w:rsidRPr="00F5539C">
        <w:rPr>
          <w:rFonts w:ascii="Georgia" w:hAnsi="Georgia" w:cs="Georgia"/>
          <w:sz w:val="12"/>
          <w:szCs w:val="14"/>
        </w:rPr>
        <w:t xml:space="preserve">In fact, </w:t>
      </w:r>
      <w:r w:rsidRPr="00F5539C">
        <w:rPr>
          <w:rStyle w:val="StyleBoldUnderline"/>
          <w:rFonts w:ascii="Georgia" w:hAnsi="Georgia"/>
          <w:highlight w:val="yellow"/>
        </w:rPr>
        <w:t>history</w:t>
      </w:r>
      <w:r w:rsidRPr="00F5539C">
        <w:rPr>
          <w:rStyle w:val="StyleBoldUnderline"/>
          <w:rFonts w:ascii="Georgia" w:hAnsi="Georgia"/>
        </w:rPr>
        <w:t xml:space="preserve"> </w:t>
      </w:r>
      <w:r w:rsidRPr="00F5539C">
        <w:rPr>
          <w:rFonts w:ascii="Georgia" w:hAnsi="Georgia" w:cs="Georgia"/>
          <w:sz w:val="12"/>
          <w:szCs w:val="14"/>
        </w:rPr>
        <w:t xml:space="preserve">consistently </w:t>
      </w:r>
      <w:r w:rsidRPr="00F5539C">
        <w:rPr>
          <w:rStyle w:val="StyleBoldUnderline"/>
          <w:rFonts w:ascii="Georgia" w:hAnsi="Georgia"/>
          <w:highlight w:val="yellow"/>
        </w:rPr>
        <w:t>demonstrates</w:t>
      </w:r>
      <w:r w:rsidRPr="00F5539C">
        <w:rPr>
          <w:rFonts w:ascii="Georgia" w:hAnsi="Georgia" w:cs="Georgia"/>
          <w:sz w:val="12"/>
          <w:szCs w:val="14"/>
          <w:highlight w:val="yellow"/>
        </w:rPr>
        <w:t xml:space="preserve"> </w:t>
      </w:r>
      <w:r w:rsidRPr="00F5539C">
        <w:rPr>
          <w:rStyle w:val="StyleBoldUnderline"/>
          <w:rFonts w:ascii="Georgia" w:hAnsi="Georgia"/>
          <w:highlight w:val="yellow"/>
        </w:rPr>
        <w:t>that</w:t>
      </w:r>
      <w:r w:rsidRPr="00F5539C">
        <w:rPr>
          <w:rFonts w:ascii="Georgia" w:hAnsi="Georgia" w:cs="Georgia"/>
          <w:sz w:val="12"/>
          <w:szCs w:val="14"/>
          <w:highlight w:val="yellow"/>
        </w:rPr>
        <w:t xml:space="preserve"> </w:t>
      </w:r>
      <w:r w:rsidRPr="00F5539C">
        <w:rPr>
          <w:rStyle w:val="StyleBoldUnderline"/>
          <w:rFonts w:ascii="Georgia" w:hAnsi="Georgia"/>
          <w:highlight w:val="yellow"/>
        </w:rPr>
        <w:t xml:space="preserve">terrorists prefer weapons </w:t>
      </w:r>
      <w:r w:rsidRPr="00F5539C">
        <w:rPr>
          <w:rStyle w:val="StyleBoldUnderline"/>
          <w:rFonts w:ascii="Georgia" w:hAnsi="Georgia"/>
        </w:rPr>
        <w:t xml:space="preserve">that </w:t>
      </w:r>
      <w:r w:rsidRPr="00F5539C">
        <w:rPr>
          <w:rStyle w:val="StyleBoldUnderline"/>
          <w:rFonts w:ascii="Georgia" w:hAnsi="Georgia"/>
          <w:highlight w:val="yellow"/>
        </w:rPr>
        <w:t xml:space="preserve">they </w:t>
      </w:r>
      <w:r w:rsidRPr="00F5539C">
        <w:rPr>
          <w:rStyle w:val="StyleBoldUnderline"/>
          <w:rFonts w:ascii="Georgia" w:hAnsi="Georgia"/>
        </w:rPr>
        <w:t xml:space="preserve">know and </w:t>
      </w:r>
      <w:r w:rsidRPr="00F5539C">
        <w:rPr>
          <w:rStyle w:val="StyleBoldUnderline"/>
          <w:rFonts w:ascii="Georgia" w:hAnsi="Georgia"/>
          <w:highlight w:val="yellow"/>
        </w:rPr>
        <w:t xml:space="preserve">understand, </w:t>
      </w:r>
      <w:r w:rsidRPr="00F5539C">
        <w:rPr>
          <w:rStyle w:val="StyleBoldUnderline"/>
          <w:rFonts w:ascii="Georgia" w:hAnsi="Georgia"/>
        </w:rPr>
        <w:t>not new</w:t>
      </w:r>
      <w:r w:rsidRPr="00F5539C">
        <w:rPr>
          <w:rFonts w:ascii="Georgia" w:hAnsi="Georgia" w:cs="Georgia"/>
          <w:sz w:val="12"/>
          <w:szCs w:val="14"/>
        </w:rPr>
        <w:t xml:space="preserve">, exotic </w:t>
      </w:r>
      <w:r w:rsidRPr="00F5539C">
        <w:rPr>
          <w:rStyle w:val="StyleBoldUnderline"/>
          <w:rFonts w:ascii="Georgia" w:hAnsi="Georgia"/>
        </w:rPr>
        <w:t>ones</w:t>
      </w:r>
      <w:r w:rsidRPr="00F5539C">
        <w:rPr>
          <w:rFonts w:ascii="Georgia" w:hAnsi="Georgia" w:cs="Georgia"/>
          <w:sz w:val="12"/>
          <w:szCs w:val="14"/>
        </w:rPr>
        <w:t>.</w:t>
      </w:r>
    </w:p>
    <w:p w14:paraId="6F4CEACB" w14:textId="77777777" w:rsidR="00E673E5" w:rsidRPr="00F5539C" w:rsidRDefault="00E673E5" w:rsidP="00E673E5">
      <w:pPr>
        <w:rPr>
          <w:rFonts w:ascii="Georgia" w:hAnsi="Georgia"/>
        </w:rPr>
      </w:pPr>
    </w:p>
    <w:p w14:paraId="74D858AA" w14:textId="77777777" w:rsidR="00E673E5" w:rsidRPr="00F5539C" w:rsidRDefault="00E673E5" w:rsidP="00E673E5">
      <w:pPr>
        <w:pStyle w:val="Heading4"/>
        <w:rPr>
          <w:rFonts w:ascii="Georgia" w:hAnsi="Georgia"/>
        </w:rPr>
      </w:pPr>
      <w:r w:rsidRPr="00F5539C">
        <w:rPr>
          <w:rFonts w:ascii="Georgia" w:hAnsi="Georgia"/>
        </w:rPr>
        <w:t xml:space="preserve">Terrorists interests in nukes is just bluffing </w:t>
      </w:r>
    </w:p>
    <w:p w14:paraId="2ACE79C1" w14:textId="565073E8" w:rsidR="00E673E5" w:rsidRPr="00F5539C" w:rsidRDefault="00E673E5" w:rsidP="00E673E5">
      <w:pPr>
        <w:rPr>
          <w:rFonts w:ascii="Georgia" w:hAnsi="Georgia"/>
        </w:rPr>
      </w:pPr>
      <w:r w:rsidRPr="00F5539C">
        <w:rPr>
          <w:rStyle w:val="Heading3Char"/>
          <w:rFonts w:ascii="Georgia" w:eastAsia="Calibri" w:hAnsi="Georgia"/>
        </w:rPr>
        <w:t xml:space="preserve">Fiedler 9 </w:t>
      </w:r>
      <w:r w:rsidRPr="00F5539C">
        <w:rPr>
          <w:rFonts w:ascii="Georgia" w:hAnsi="Georgia"/>
        </w:rPr>
        <w:t>(“NBC Terrorism Since the End of the Cold War – Myths and Realities,” Robert Fiedler – 2009</w:t>
      </w:r>
      <w:r w:rsidR="00FF3AFA" w:rsidRPr="00F5539C">
        <w:rPr>
          <w:rFonts w:ascii="Georgia" w:hAnsi="Georgia"/>
        </w:rPr>
        <w:t>, ME</w:t>
      </w:r>
      <w:r w:rsidRPr="00F5539C">
        <w:rPr>
          <w:rFonts w:ascii="Georgia" w:hAnsi="Georgia"/>
        </w:rPr>
        <w:t>)</w:t>
      </w:r>
    </w:p>
    <w:p w14:paraId="4E21AEAA" w14:textId="77777777" w:rsidR="00E673E5" w:rsidRPr="00F5539C" w:rsidRDefault="00E673E5" w:rsidP="00E673E5">
      <w:pPr>
        <w:pStyle w:val="cardtext"/>
        <w:ind w:left="0"/>
        <w:rPr>
          <w:rFonts w:ascii="Georgia" w:hAnsi="Georgia"/>
          <w:sz w:val="12"/>
        </w:rPr>
      </w:pPr>
      <w:r w:rsidRPr="00F5539C">
        <w:rPr>
          <w:rFonts w:ascii="Georgia" w:hAnsi="Georgia"/>
          <w:sz w:val="12"/>
        </w:rPr>
        <w:t>In the absence of state supply</w:t>
      </w:r>
      <w:r w:rsidRPr="00F5539C">
        <w:rPr>
          <w:rStyle w:val="StyleBoldUnderline"/>
          <w:rFonts w:ascii="Georgia" w:hAnsi="Georgia"/>
        </w:rPr>
        <w:t>, terrorist groups have to develop technical in-housc capabilities to "produce or acquire and effectively deliver unconventional weapons"</w:t>
      </w:r>
      <w:r w:rsidRPr="00F5539C">
        <w:rPr>
          <w:rFonts w:ascii="Georgia" w:hAnsi="Georgia"/>
          <w:sz w:val="12"/>
        </w:rPr>
        <w:t xml:space="preserve"> (Parachini. 2003. p. 44). On a very basic level </w:t>
      </w:r>
      <w:r w:rsidRPr="00F5539C">
        <w:rPr>
          <w:rStyle w:val="StyleBoldUnderline"/>
          <w:rFonts w:ascii="Georgia" w:hAnsi="Georgia"/>
        </w:rPr>
        <w:t>it is necessary to obtain the required</w:t>
      </w:r>
      <w:r w:rsidRPr="00F5539C">
        <w:rPr>
          <w:rFonts w:ascii="Georgia" w:hAnsi="Georgia"/>
          <w:sz w:val="12"/>
        </w:rPr>
        <w:t xml:space="preserve"> </w:t>
      </w:r>
      <w:r w:rsidRPr="00F5539C">
        <w:rPr>
          <w:rStyle w:val="StyleBoldUnderline"/>
          <w:rFonts w:ascii="Georgia" w:hAnsi="Georgia"/>
        </w:rPr>
        <w:t>chemical, biological, radiological or nuclear material</w:t>
      </w:r>
      <w:r w:rsidRPr="00F5539C">
        <w:rPr>
          <w:rFonts w:ascii="Georgia" w:hAnsi="Georgia"/>
          <w:sz w:val="12"/>
        </w:rPr>
        <w:t xml:space="preserve">. Particularly the latter is the subject of a broad scholarly and public discussion. Since there </w:t>
      </w:r>
      <w:proofErr w:type="gramStart"/>
      <w:r w:rsidRPr="00F5539C">
        <w:rPr>
          <w:rFonts w:ascii="Georgia" w:hAnsi="Georgia"/>
          <w:sz w:val="12"/>
        </w:rPr>
        <w:t>Is</w:t>
      </w:r>
      <w:proofErr w:type="gramEnd"/>
      <w:r w:rsidRPr="00F5539C">
        <w:rPr>
          <w:rFonts w:ascii="Georgia" w:hAnsi="Georgia"/>
          <w:sz w:val="12"/>
        </w:rPr>
        <w:t xml:space="preserve"> a consensus that the smuggling of radioactive or fissile material, parts of nuclear weapons, or intact weapons has undoubtedly taken place" (Frost. 2004. p. 400) the involvement of terrorist groups in these activities is questionable. In fact, "(</w:t>
      </w:r>
      <w:proofErr w:type="gramStart"/>
      <w:r w:rsidRPr="00F5539C">
        <w:rPr>
          <w:rFonts w:ascii="Georgia" w:hAnsi="Georgia"/>
          <w:sz w:val="12"/>
        </w:rPr>
        <w:t>t)he</w:t>
      </w:r>
      <w:proofErr w:type="gramEnd"/>
      <w:r w:rsidRPr="00F5539C">
        <w:rPr>
          <w:rFonts w:ascii="Georgia" w:hAnsi="Georgia"/>
          <w:sz w:val="12"/>
        </w:rPr>
        <w:t xml:space="preserve"> great majority of </w:t>
      </w:r>
      <w:r w:rsidRPr="00F5539C">
        <w:rPr>
          <w:rStyle w:val="StyleBoldUnderline"/>
          <w:rFonts w:ascii="Georgia" w:hAnsi="Georgia"/>
        </w:rPr>
        <w:t>detected trafficking incidents appear to involve opportunists or unsophisticated criminals, motivated by the hope of profit</w:t>
      </w:r>
      <w:r w:rsidRPr="00F5539C">
        <w:rPr>
          <w:rFonts w:ascii="Georgia" w:hAnsi="Georgia"/>
          <w:sz w:val="12"/>
        </w:rPr>
        <w:t xml:space="preserve">. [...] Nevertheless, it is apparent that an important fraction of cases involved persons who expected to find buyers interested in the radioactive contents of stolen sources and their ability to cause or threaten harm" (International Atomic Energy Agency. 2002). </w:t>
      </w:r>
      <w:r w:rsidRPr="00F5539C">
        <w:rPr>
          <w:rStyle w:val="StyleBoldUnderline"/>
          <w:rFonts w:ascii="Georgia" w:hAnsi="Georgia"/>
        </w:rPr>
        <w:t xml:space="preserve">Moreover, 'virtually all the activities in the nuclear underground are pursued at the behest of a small number of national governments rather than by criminal, dissident, or terrorist groups" </w:t>
      </w:r>
      <w:r w:rsidRPr="00F5539C">
        <w:rPr>
          <w:rFonts w:ascii="Georgia" w:hAnsi="Georgia"/>
          <w:sz w:val="12"/>
        </w:rPr>
        <w:t>(Frost, 2004, p. 405).</w:t>
      </w:r>
      <w:r w:rsidRPr="00F5539C">
        <w:rPr>
          <w:rFonts w:ascii="Georgia" w:hAnsi="Georgia"/>
          <w:sz w:val="12"/>
        </w:rPr>
        <w:cr/>
        <w:t>After the collapse of the Soviet Union it was assumed that the huge stockpiles of radiological and nuclear weapons may become a major source for terrorists. Due to the widespread of border porosity, low stockpile security, and a high level of corruption, the successor states of the USSR presented indeed a logical source of these materials. However, "</w:t>
      </w:r>
      <w:r w:rsidRPr="00F5539C">
        <w:rPr>
          <w:rStyle w:val="StyleBoldUnderline"/>
          <w:rFonts w:ascii="Georgia" w:hAnsi="Georgia"/>
          <w:highlight w:val="yellow"/>
        </w:rPr>
        <w:t xml:space="preserve">there is </w:t>
      </w:r>
      <w:r w:rsidRPr="00F5539C">
        <w:rPr>
          <w:rStyle w:val="StyleBoldUnderline"/>
          <w:rFonts w:ascii="Georgia" w:hAnsi="Georgia"/>
        </w:rPr>
        <w:t xml:space="preserve">little or </w:t>
      </w:r>
      <w:r w:rsidRPr="00F5539C">
        <w:rPr>
          <w:rStyle w:val="StyleBoldUnderline"/>
          <w:rFonts w:ascii="Georgia" w:hAnsi="Georgia"/>
          <w:highlight w:val="yellow"/>
        </w:rPr>
        <w:t xml:space="preserve">no evidence that terrorist </w:t>
      </w:r>
      <w:r w:rsidRPr="00F5539C">
        <w:rPr>
          <w:rStyle w:val="StyleBoldUnderline"/>
          <w:rFonts w:ascii="Georgia" w:hAnsi="Georgia"/>
        </w:rPr>
        <w:t>group</w:t>
      </w:r>
      <w:r w:rsidRPr="00F5539C">
        <w:rPr>
          <w:rStyle w:val="StyleBoldUnderline"/>
          <w:rFonts w:ascii="Georgia" w:hAnsi="Georgia"/>
          <w:highlight w:val="yellow"/>
        </w:rPr>
        <w:t>s</w:t>
      </w:r>
      <w:r w:rsidRPr="00F5539C">
        <w:rPr>
          <w:rStyle w:val="StyleBoldUnderline"/>
          <w:rFonts w:ascii="Georgia" w:hAnsi="Georgia"/>
        </w:rPr>
        <w:t xml:space="preserve"> per se </w:t>
      </w:r>
      <w:r w:rsidRPr="00F5539C">
        <w:rPr>
          <w:rStyle w:val="StyleBoldUnderline"/>
          <w:rFonts w:ascii="Georgia" w:hAnsi="Georgia"/>
          <w:highlight w:val="yellow"/>
        </w:rPr>
        <w:t>are involved in nuclear smuggling</w:t>
      </w:r>
      <w:r w:rsidRPr="00F5539C">
        <w:rPr>
          <w:rStyle w:val="StyleBoldUnderline"/>
          <w:rFonts w:ascii="Georgia" w:hAnsi="Georgia"/>
        </w:rPr>
        <w:t>"</w:t>
      </w:r>
      <w:r w:rsidRPr="00F5539C">
        <w:rPr>
          <w:rFonts w:ascii="Georgia" w:hAnsi="Georgia"/>
          <w:sz w:val="12"/>
        </w:rPr>
        <w:t xml:space="preserve"> (Ibid.). Moreover, as Frost argues </w:t>
      </w:r>
      <w:r w:rsidRPr="00F5539C">
        <w:rPr>
          <w:rStyle w:val="StyleBoldUnderline"/>
          <w:rFonts w:ascii="Georgia" w:hAnsi="Georgia"/>
        </w:rPr>
        <w:t xml:space="preserve">the "theft of nuclear materials </w:t>
      </w:r>
      <w:r w:rsidRPr="00F5539C">
        <w:rPr>
          <w:rFonts w:ascii="Georgia" w:hAnsi="Georgia"/>
          <w:sz w:val="12"/>
        </w:rPr>
        <w:t xml:space="preserve">within the FSU </w:t>
      </w:r>
      <w:r w:rsidRPr="00F5539C">
        <w:rPr>
          <w:rStyle w:val="StyleBoldUnderline"/>
          <w:rFonts w:ascii="Georgia" w:hAnsi="Georgia"/>
        </w:rPr>
        <w:t xml:space="preserve">and their smuggling abroad seems to be almost exclusively supply driven; </w:t>
      </w:r>
      <w:r w:rsidRPr="00F5539C">
        <w:rPr>
          <w:rFonts w:ascii="Georgia" w:hAnsi="Georgia"/>
          <w:sz w:val="12"/>
        </w:rPr>
        <w:t xml:space="preserve">that is, </w:t>
      </w:r>
      <w:r w:rsidRPr="00F5539C">
        <w:rPr>
          <w:rStyle w:val="StyleBoldUnderline"/>
          <w:rFonts w:ascii="Georgia" w:hAnsi="Georgia"/>
        </w:rPr>
        <w:t>there is little or no clear evidence for the demand side of the trade'</w:t>
      </w:r>
      <w:r w:rsidRPr="00F5539C">
        <w:rPr>
          <w:rFonts w:ascii="Georgia" w:hAnsi="Georgia"/>
          <w:sz w:val="12"/>
        </w:rPr>
        <w:t xml:space="preserve"> (Frost. 2004, p. 404), since </w:t>
      </w:r>
      <w:r w:rsidRPr="00F5539C">
        <w:rPr>
          <w:rStyle w:val="Emphasis"/>
          <w:rFonts w:ascii="Georgia" w:hAnsi="Georgia"/>
        </w:rPr>
        <w:t xml:space="preserve">a "cost-benefit </w:t>
      </w:r>
      <w:r w:rsidRPr="00F5539C">
        <w:rPr>
          <w:rStyle w:val="Emphasis"/>
          <w:rFonts w:ascii="Georgia" w:hAnsi="Georgia"/>
          <w:highlight w:val="yellow"/>
        </w:rPr>
        <w:t xml:space="preserve">analysis </w:t>
      </w:r>
      <w:r w:rsidRPr="00F5539C">
        <w:rPr>
          <w:rStyle w:val="Emphasis"/>
          <w:rFonts w:ascii="Georgia" w:hAnsi="Georgia"/>
        </w:rPr>
        <w:t xml:space="preserve">might </w:t>
      </w:r>
      <w:r w:rsidRPr="00F5539C">
        <w:rPr>
          <w:rStyle w:val="Emphasis"/>
          <w:rFonts w:ascii="Georgia" w:hAnsi="Georgia"/>
          <w:highlight w:val="yellow"/>
        </w:rPr>
        <w:t xml:space="preserve">lead terrorist </w:t>
      </w:r>
      <w:r w:rsidRPr="00F5539C">
        <w:rPr>
          <w:rStyle w:val="Emphasis"/>
          <w:rFonts w:ascii="Georgia" w:hAnsi="Georgia"/>
        </w:rPr>
        <w:t>organization</w:t>
      </w:r>
      <w:r w:rsidRPr="00F5539C">
        <w:rPr>
          <w:rStyle w:val="Emphasis"/>
          <w:rFonts w:ascii="Georgia" w:hAnsi="Georgia"/>
          <w:highlight w:val="yellow"/>
        </w:rPr>
        <w:t>s</w:t>
      </w:r>
      <w:r w:rsidRPr="00F5539C">
        <w:rPr>
          <w:rStyle w:val="Emphasis"/>
          <w:rFonts w:ascii="Georgia" w:hAnsi="Georgia"/>
        </w:rPr>
        <w:t xml:space="preserve"> </w:t>
      </w:r>
      <w:r w:rsidRPr="00F5539C">
        <w:rPr>
          <w:rStyle w:val="Emphasis"/>
          <w:rFonts w:ascii="Georgia" w:hAnsi="Georgia"/>
          <w:highlight w:val="yellow"/>
        </w:rPr>
        <w:t>to decide</w:t>
      </w:r>
      <w:r w:rsidRPr="00F5539C">
        <w:rPr>
          <w:rStyle w:val="Emphasis"/>
          <w:rFonts w:ascii="Georgia" w:hAnsi="Georgia"/>
        </w:rPr>
        <w:t xml:space="preserve"> that </w:t>
      </w:r>
      <w:r w:rsidRPr="00F5539C">
        <w:rPr>
          <w:rStyle w:val="Emphasis"/>
          <w:rFonts w:ascii="Georgia" w:hAnsi="Georgia"/>
          <w:highlight w:val="yellow"/>
        </w:rPr>
        <w:t>there is greater payoff in talking about having this capability</w:t>
      </w:r>
      <w:r w:rsidRPr="00F5539C">
        <w:rPr>
          <w:rStyle w:val="Emphasis"/>
          <w:rFonts w:ascii="Georgia" w:hAnsi="Georgia"/>
        </w:rPr>
        <w:t xml:space="preserve"> or acting as if one did rather </w:t>
      </w:r>
      <w:r w:rsidRPr="00F5539C">
        <w:rPr>
          <w:rStyle w:val="Emphasis"/>
          <w:rFonts w:ascii="Georgia" w:hAnsi="Georgia"/>
          <w:highlight w:val="yellow"/>
        </w:rPr>
        <w:t xml:space="preserve">than </w:t>
      </w:r>
      <w:r w:rsidRPr="00F5539C">
        <w:rPr>
          <w:rStyle w:val="Emphasis"/>
          <w:rFonts w:ascii="Georgia" w:hAnsi="Georgia"/>
        </w:rPr>
        <w:t xml:space="preserve">going about </w:t>
      </w:r>
      <w:r w:rsidRPr="00F5539C">
        <w:rPr>
          <w:rStyle w:val="Emphasis"/>
          <w:rFonts w:ascii="Georgia" w:hAnsi="Georgia"/>
          <w:highlight w:val="yellow"/>
        </w:rPr>
        <w:t>actually acquiring it</w:t>
      </w:r>
      <w:r w:rsidRPr="00F5539C">
        <w:rPr>
          <w:rStyle w:val="Emphasis"/>
          <w:rFonts w:ascii="Georgia" w:hAnsi="Georgia"/>
        </w:rPr>
        <w:t>" (</w:t>
      </w:r>
      <w:r w:rsidRPr="00F5539C">
        <w:rPr>
          <w:rFonts w:ascii="Georgia" w:hAnsi="Georgia"/>
          <w:sz w:val="12"/>
        </w:rPr>
        <w:t xml:space="preserve">Stanislawski. 2005, p. 159). In fact, for terrorist groups </w:t>
      </w:r>
      <w:r w:rsidRPr="00F5539C">
        <w:rPr>
          <w:rStyle w:val="Emphasis"/>
          <w:rFonts w:ascii="Georgia" w:hAnsi="Georgia"/>
          <w:highlight w:val="yellow"/>
        </w:rPr>
        <w:t>costs</w:t>
      </w:r>
      <w:r w:rsidRPr="00F5539C">
        <w:rPr>
          <w:rFonts w:ascii="Georgia" w:hAnsi="Georgia"/>
          <w:sz w:val="12"/>
          <w:highlight w:val="yellow"/>
        </w:rPr>
        <w:t xml:space="preserve"> </w:t>
      </w:r>
      <w:r w:rsidRPr="00F5539C">
        <w:rPr>
          <w:rStyle w:val="Emphasis"/>
          <w:rFonts w:ascii="Georgia" w:hAnsi="Georgia"/>
          <w:highlight w:val="yellow"/>
        </w:rPr>
        <w:t>are a determining factor</w:t>
      </w:r>
      <w:r w:rsidRPr="00F5539C">
        <w:rPr>
          <w:rStyle w:val="Emphasis"/>
          <w:rFonts w:ascii="Georgia" w:hAnsi="Georgia"/>
        </w:rPr>
        <w:t xml:space="preserve"> i</w:t>
      </w:r>
      <w:r w:rsidRPr="00F5539C">
        <w:rPr>
          <w:rFonts w:ascii="Georgia" w:hAnsi="Georgia"/>
          <w:sz w:val="12"/>
        </w:rPr>
        <w:t xml:space="preserve">n the production of nuclear devices. </w:t>
      </w:r>
      <w:r w:rsidRPr="00F5539C">
        <w:rPr>
          <w:rStyle w:val="StyleBoldUnderline"/>
          <w:rFonts w:ascii="Georgia" w:hAnsi="Georgia"/>
        </w:rPr>
        <w:t xml:space="preserve">Leaving aside the actual financial assets necessary to finance the production of a nuclear bomb, it is also necessary to consider </w:t>
      </w:r>
      <w:r w:rsidRPr="00F5539C">
        <w:rPr>
          <w:rStyle w:val="Emphasis"/>
          <w:rFonts w:ascii="Georgia" w:hAnsi="Georgia"/>
        </w:rPr>
        <w:t>the</w:t>
      </w:r>
      <w:r w:rsidRPr="00F5539C">
        <w:rPr>
          <w:rStyle w:val="StyleBoldUnderline"/>
          <w:rFonts w:ascii="Georgia" w:hAnsi="Georgia"/>
        </w:rPr>
        <w:t xml:space="preserve"> </w:t>
      </w:r>
      <w:r w:rsidRPr="00F5539C">
        <w:rPr>
          <w:rStyle w:val="Emphasis"/>
          <w:rFonts w:ascii="Georgia" w:hAnsi="Georgia"/>
        </w:rPr>
        <w:t>required technological capabilitie</w:t>
      </w:r>
      <w:r w:rsidRPr="00F5539C">
        <w:rPr>
          <w:rStyle w:val="StyleBoldUnderline"/>
          <w:rFonts w:ascii="Georgia" w:hAnsi="Georgia"/>
        </w:rPr>
        <w:t>s</w:t>
      </w:r>
      <w:r w:rsidRPr="00F5539C">
        <w:rPr>
          <w:rFonts w:ascii="Georgia" w:hAnsi="Georgia"/>
          <w:sz w:val="12"/>
        </w:rPr>
        <w:t xml:space="preserve">. </w:t>
      </w:r>
      <w:r w:rsidRPr="00F5539C">
        <w:rPr>
          <w:rStyle w:val="StyleBoldUnderline"/>
          <w:rFonts w:ascii="Georgia" w:hAnsi="Georgia"/>
        </w:rPr>
        <w:t>Even though the "(</w:t>
      </w:r>
      <w:proofErr w:type="gramStart"/>
      <w:r w:rsidRPr="00F5539C">
        <w:rPr>
          <w:rStyle w:val="StyleBoldUnderline"/>
          <w:rFonts w:ascii="Georgia" w:hAnsi="Georgia"/>
        </w:rPr>
        <w:t>t)he</w:t>
      </w:r>
      <w:proofErr w:type="gramEnd"/>
      <w:r w:rsidRPr="00F5539C">
        <w:rPr>
          <w:rStyle w:val="StyleBoldUnderline"/>
          <w:rFonts w:ascii="Georgia" w:hAnsi="Georgia"/>
        </w:rPr>
        <w:t xml:space="preserve"> design for a crude nuclear device has been publicly accessible for 25 years"</w:t>
      </w:r>
      <w:r w:rsidRPr="00F5539C">
        <w:rPr>
          <w:rFonts w:ascii="Georgia" w:hAnsi="Georgia"/>
          <w:sz w:val="12"/>
        </w:rPr>
        <w:t xml:space="preserve"> (Cameron, 1999, p. 131) </w:t>
      </w:r>
      <w:r w:rsidRPr="00F5539C">
        <w:rPr>
          <w:rStyle w:val="StyleBoldUnderline"/>
          <w:rFonts w:ascii="Georgia" w:hAnsi="Georgia"/>
        </w:rPr>
        <w:t>the</w:t>
      </w:r>
      <w:r w:rsidRPr="00F5539C">
        <w:rPr>
          <w:rFonts w:ascii="Georgia" w:hAnsi="Georgia"/>
          <w:sz w:val="12"/>
        </w:rPr>
        <w:t xml:space="preserve"> </w:t>
      </w:r>
      <w:r w:rsidRPr="00F5539C">
        <w:rPr>
          <w:rStyle w:val="StyleBoldUnderline"/>
          <w:rFonts w:ascii="Georgia" w:hAnsi="Georgia"/>
        </w:rPr>
        <w:t>terrorists are dependent on "accurate information in advance concerning the physical state, isotopic composition, and chemical constituents</w:t>
      </w:r>
      <w:r w:rsidRPr="00F5539C">
        <w:rPr>
          <w:rFonts w:ascii="Georgia" w:hAnsi="Georgia"/>
          <w:sz w:val="12"/>
        </w:rPr>
        <w:t xml:space="preserve">" (Carson et at., 06.06.2008). Furthermore, </w:t>
      </w:r>
      <w:r w:rsidRPr="00F5539C">
        <w:rPr>
          <w:rStyle w:val="StyleBoldUnderline"/>
          <w:rFonts w:ascii="Georgia" w:hAnsi="Georgia"/>
        </w:rPr>
        <w:t>in order to weaponize these materials, terrorist organizations have to provide a highly sophisticated transport system in order to deliver the 'homemade' nuclear device without accidentally exploding 'during transport and handling'</w:t>
      </w:r>
      <w:r w:rsidRPr="00F5539C">
        <w:rPr>
          <w:rFonts w:ascii="Georgia" w:hAnsi="Georgia"/>
          <w:sz w:val="12"/>
        </w:rPr>
        <w:t xml:space="preserve"> (Frost, 2004, p. 412) </w:t>
      </w:r>
      <w:r w:rsidRPr="00F5539C">
        <w:rPr>
          <w:rStyle w:val="StyleBoldUnderline"/>
          <w:rFonts w:ascii="Georgia" w:hAnsi="Georgia"/>
        </w:rPr>
        <w:t>and killing or sickening to many members "during bomb manufacture or transport"</w:t>
      </w:r>
      <w:r w:rsidRPr="00F5539C">
        <w:rPr>
          <w:rFonts w:ascii="Georgia" w:hAnsi="Georgia"/>
          <w:sz w:val="12"/>
        </w:rPr>
        <w:t xml:space="preserve">(ibid.). </w:t>
      </w:r>
      <w:r w:rsidRPr="00F5539C">
        <w:rPr>
          <w:rStyle w:val="StyleBoldUnderline"/>
          <w:rFonts w:ascii="Georgia" w:hAnsi="Georgia"/>
        </w:rPr>
        <w:t xml:space="preserve">Thus, the production of 'sophisticated devices </w:t>
      </w:r>
      <w:r w:rsidRPr="00F5539C">
        <w:rPr>
          <w:rStyle w:val="Emphasis"/>
          <w:rFonts w:ascii="Georgia" w:hAnsi="Georgia"/>
        </w:rPr>
        <w:t xml:space="preserve">should not be considered to be a possible activity for a </w:t>
      </w:r>
      <w:r w:rsidRPr="00F5539C">
        <w:rPr>
          <w:rFonts w:ascii="Georgia" w:hAnsi="Georgia"/>
          <w:sz w:val="12"/>
        </w:rPr>
        <w:t>fly-by-night</w:t>
      </w:r>
      <w:r w:rsidRPr="00F5539C">
        <w:rPr>
          <w:rStyle w:val="StyleBoldUnderline"/>
          <w:rFonts w:ascii="Georgia" w:hAnsi="Georgia"/>
        </w:rPr>
        <w:t xml:space="preserve"> </w:t>
      </w:r>
      <w:r w:rsidRPr="00F5539C">
        <w:rPr>
          <w:rStyle w:val="Emphasis"/>
          <w:rFonts w:ascii="Georgia" w:hAnsi="Georgia"/>
        </w:rPr>
        <w:t>terrorist group</w:t>
      </w:r>
      <w:r w:rsidRPr="00F5539C">
        <w:rPr>
          <w:rFonts w:ascii="Georgia" w:hAnsi="Georgia"/>
          <w:sz w:val="12"/>
        </w:rPr>
        <w:t>" (Carson et a</w:t>
      </w:r>
      <w:proofErr w:type="gramStart"/>
      <w:r w:rsidRPr="00F5539C">
        <w:rPr>
          <w:rFonts w:ascii="Georgia" w:hAnsi="Georgia"/>
          <w:sz w:val="12"/>
        </w:rPr>
        <w:t>!.,</w:t>
      </w:r>
      <w:proofErr w:type="gramEnd"/>
      <w:r w:rsidRPr="00F5539C">
        <w:rPr>
          <w:rFonts w:ascii="Georgia" w:hAnsi="Georgia"/>
          <w:sz w:val="12"/>
        </w:rPr>
        <w:t xml:space="preserve"> 06.06.2008).</w:t>
      </w:r>
    </w:p>
    <w:p w14:paraId="7D368985" w14:textId="77777777" w:rsidR="00E673E5" w:rsidRPr="00F5539C" w:rsidRDefault="00E673E5" w:rsidP="00E673E5">
      <w:pPr>
        <w:rPr>
          <w:rFonts w:ascii="Georgia" w:hAnsi="Georgia"/>
        </w:rPr>
      </w:pPr>
    </w:p>
    <w:p w14:paraId="3046A462" w14:textId="77777777" w:rsidR="00E673E5" w:rsidRPr="00F5539C" w:rsidRDefault="00E673E5" w:rsidP="00E673E5">
      <w:pPr>
        <w:pStyle w:val="Heading4"/>
        <w:rPr>
          <w:rFonts w:ascii="Georgia" w:hAnsi="Georgia"/>
        </w:rPr>
      </w:pPr>
      <w:r w:rsidRPr="00F5539C">
        <w:rPr>
          <w:rFonts w:ascii="Georgia" w:hAnsi="Georgia"/>
        </w:rPr>
        <w:t xml:space="preserve">Their evidence is based on false rhetoric but ignores intentions </w:t>
      </w:r>
    </w:p>
    <w:p w14:paraId="211D2130" w14:textId="677B7AB3" w:rsidR="00E673E5" w:rsidRPr="00F5539C" w:rsidRDefault="00E673E5" w:rsidP="00E673E5">
      <w:pPr>
        <w:rPr>
          <w:rFonts w:ascii="Georgia" w:hAnsi="Georgia" w:cs="Georgia"/>
          <w:sz w:val="14"/>
          <w:szCs w:val="15"/>
        </w:rPr>
      </w:pPr>
      <w:r w:rsidRPr="00F5539C">
        <w:rPr>
          <w:rStyle w:val="StyleStyleBold12pt"/>
          <w:rFonts w:ascii="Georgia" w:hAnsi="Georgia"/>
        </w:rPr>
        <w:t>Mueller 8</w:t>
      </w:r>
      <w:r w:rsidRPr="00F5539C">
        <w:rPr>
          <w:rFonts w:ascii="Georgia" w:hAnsi="Georgia" w:cs="Georgia"/>
          <w:sz w:val="14"/>
          <w:szCs w:val="15"/>
        </w:rPr>
        <w:t xml:space="preserve">—pol sci prof and IR, Ohio State. </w:t>
      </w:r>
      <w:proofErr w:type="gramStart"/>
      <w:r w:rsidRPr="00F5539C">
        <w:rPr>
          <w:rFonts w:ascii="Georgia" w:hAnsi="Georgia" w:cs="Georgia"/>
          <w:sz w:val="14"/>
          <w:szCs w:val="15"/>
        </w:rPr>
        <w:t>Widely-recognized</w:t>
      </w:r>
      <w:proofErr w:type="gramEnd"/>
      <w:r w:rsidRPr="00F5539C">
        <w:rPr>
          <w:rFonts w:ascii="Georgia" w:hAnsi="Georgia" w:cs="Georgia"/>
          <w:sz w:val="14"/>
          <w:szCs w:val="15"/>
        </w:rPr>
        <w:t xml:space="preserve"> expert on terrorism threats in foreign policy. AB from U Chicago</w:t>
      </w:r>
      <w:proofErr w:type="gramStart"/>
      <w:r w:rsidRPr="00F5539C">
        <w:rPr>
          <w:rFonts w:ascii="Georgia" w:hAnsi="Georgia" w:cs="Georgia"/>
          <w:sz w:val="14"/>
          <w:szCs w:val="15"/>
        </w:rPr>
        <w:t>,  MA</w:t>
      </w:r>
      <w:proofErr w:type="gramEnd"/>
      <w:r w:rsidRPr="00F5539C">
        <w:rPr>
          <w:rFonts w:ascii="Georgia" w:hAnsi="Georgia" w:cs="Georgia"/>
          <w:sz w:val="14"/>
          <w:szCs w:val="15"/>
        </w:rPr>
        <w:t xml:space="preserve">  in pol sci from UCLA and PhD in pol sci from UCLA</w:t>
      </w:r>
      <w:r w:rsidRPr="00F5539C">
        <w:rPr>
          <w:rFonts w:ascii="Georgia" w:hAnsi="Georgia" w:cs="Georgia"/>
          <w:sz w:val="14"/>
        </w:rPr>
        <w:t xml:space="preserve"> </w:t>
      </w:r>
      <w:r w:rsidRPr="00F5539C">
        <w:rPr>
          <w:rFonts w:ascii="Georgia" w:hAnsi="Georgia" w:cs="Georgia"/>
          <w:sz w:val="14"/>
          <w:szCs w:val="15"/>
        </w:rPr>
        <w:t>(John, Terrorphobia our false sense of insecurity, May-June 2008, http://www.the-american-interest.com/article.cfm?piece=418</w:t>
      </w:r>
      <w:r w:rsidR="00FF3AFA" w:rsidRPr="00F5539C">
        <w:rPr>
          <w:rFonts w:ascii="Georgia" w:hAnsi="Georgia" w:cs="Georgia"/>
          <w:sz w:val="14"/>
          <w:szCs w:val="15"/>
        </w:rPr>
        <w:t>, ME</w:t>
      </w:r>
      <w:r w:rsidRPr="00F5539C">
        <w:rPr>
          <w:rFonts w:ascii="Georgia" w:hAnsi="Georgia" w:cs="Georgia"/>
          <w:sz w:val="14"/>
          <w:szCs w:val="15"/>
        </w:rPr>
        <w:t>)</w:t>
      </w:r>
    </w:p>
    <w:p w14:paraId="758F0341" w14:textId="77777777" w:rsidR="00E673E5" w:rsidRPr="00F5539C" w:rsidRDefault="00E673E5" w:rsidP="00E673E5">
      <w:pPr>
        <w:pStyle w:val="cardtext"/>
        <w:ind w:left="0"/>
        <w:rPr>
          <w:rFonts w:ascii="Georgia" w:hAnsi="Georgia" w:cs="Georgia"/>
          <w:color w:val="000000"/>
          <w:sz w:val="12"/>
          <w:szCs w:val="15"/>
        </w:rPr>
      </w:pPr>
      <w:r w:rsidRPr="00F5539C">
        <w:rPr>
          <w:rFonts w:ascii="Georgia" w:hAnsi="Georgia" w:cs="Georgia"/>
          <w:sz w:val="12"/>
          <w:szCs w:val="15"/>
        </w:rPr>
        <w:t xml:space="preserve">All </w:t>
      </w:r>
      <w:r w:rsidRPr="00F5539C">
        <w:rPr>
          <w:rStyle w:val="Emphasis"/>
          <w:rFonts w:ascii="Georgia" w:hAnsi="Georgia"/>
        </w:rPr>
        <w:t>this may</w:t>
      </w:r>
      <w:r w:rsidRPr="00F5539C">
        <w:rPr>
          <w:rFonts w:ascii="Georgia" w:hAnsi="Georgia" w:cs="Georgia"/>
          <w:sz w:val="12"/>
          <w:szCs w:val="15"/>
        </w:rPr>
        <w:t xml:space="preserve"> help to </w:t>
      </w:r>
      <w:r w:rsidRPr="00F5539C">
        <w:rPr>
          <w:rStyle w:val="Emphasis"/>
          <w:rFonts w:ascii="Georgia" w:hAnsi="Georgia"/>
        </w:rPr>
        <w:t>explain why there have been</w:t>
      </w:r>
      <w:r w:rsidRPr="00F5539C">
        <w:rPr>
          <w:rFonts w:ascii="Georgia" w:hAnsi="Georgia" w:cs="Georgia"/>
          <w:b/>
          <w:sz w:val="12"/>
          <w:szCs w:val="15"/>
        </w:rPr>
        <w:t xml:space="preserve"> </w:t>
      </w:r>
      <w:r w:rsidRPr="00F5539C">
        <w:rPr>
          <w:rStyle w:val="Emphasis"/>
          <w:rFonts w:ascii="Georgia" w:hAnsi="Georgia"/>
        </w:rPr>
        <w:t>no</w:t>
      </w:r>
      <w:r w:rsidRPr="00F5539C">
        <w:rPr>
          <w:rFonts w:ascii="Georgia" w:hAnsi="Georgia" w:cs="Georgia"/>
          <w:sz w:val="12"/>
          <w:szCs w:val="15"/>
        </w:rPr>
        <w:t xml:space="preserve"> al-Qaeda </w:t>
      </w:r>
      <w:r w:rsidRPr="00F5539C">
        <w:rPr>
          <w:rStyle w:val="Emphasis"/>
          <w:rFonts w:ascii="Georgia" w:hAnsi="Georgia"/>
        </w:rPr>
        <w:t>attacks</w:t>
      </w:r>
      <w:r w:rsidRPr="00F5539C">
        <w:rPr>
          <w:rFonts w:ascii="Georgia" w:hAnsi="Georgia" w:cs="Georgia"/>
          <w:sz w:val="12"/>
          <w:szCs w:val="15"/>
        </w:rPr>
        <w:t xml:space="preserve"> in the United States for so many years, </w:t>
      </w:r>
      <w:r w:rsidRPr="00F5539C">
        <w:rPr>
          <w:rStyle w:val="StyleBoldUnderline"/>
          <w:rFonts w:ascii="Georgia" w:hAnsi="Georgia"/>
        </w:rPr>
        <w:t xml:space="preserve">contrary to </w:t>
      </w:r>
      <w:r w:rsidRPr="00F5539C">
        <w:rPr>
          <w:rFonts w:ascii="Georgia" w:hAnsi="Georgia" w:cs="Georgia"/>
          <w:sz w:val="12"/>
          <w:szCs w:val="15"/>
        </w:rPr>
        <w:t xml:space="preserve">almost all </w:t>
      </w:r>
      <w:r w:rsidRPr="00F5539C">
        <w:rPr>
          <w:rStyle w:val="StyleBoldUnderline"/>
          <w:rFonts w:ascii="Georgia" w:hAnsi="Georgia"/>
        </w:rPr>
        <w:t>anticipations</w:t>
      </w:r>
      <w:r w:rsidRPr="00F5539C">
        <w:rPr>
          <w:rFonts w:ascii="Georgia" w:hAnsi="Georgia" w:cs="Georgia"/>
          <w:sz w:val="12"/>
          <w:szCs w:val="15"/>
        </w:rPr>
        <w:t xml:space="preserve">. Perhaps </w:t>
      </w:r>
      <w:r w:rsidRPr="00F5539C">
        <w:rPr>
          <w:rStyle w:val="StyleBoldUnderline"/>
          <w:rFonts w:ascii="Georgia" w:hAnsi="Georgia"/>
          <w:highlight w:val="yellow"/>
        </w:rPr>
        <w:t>the</w:t>
      </w:r>
      <w:r w:rsidRPr="00F5539C">
        <w:rPr>
          <w:rStyle w:val="StyleBoldUnderline"/>
          <w:rFonts w:ascii="Georgia" w:hAnsi="Georgia"/>
        </w:rPr>
        <w:t xml:space="preserve"> </w:t>
      </w:r>
      <w:r w:rsidRPr="00F5539C">
        <w:rPr>
          <w:rStyle w:val="StyleBoldUnderline"/>
          <w:rFonts w:ascii="Georgia" w:hAnsi="Georgia"/>
          <w:highlight w:val="yellow"/>
        </w:rPr>
        <w:t>group’s goal is not to destroy</w:t>
      </w:r>
      <w:r w:rsidRPr="00F5539C">
        <w:rPr>
          <w:rFonts w:ascii="Georgia" w:hAnsi="Georgia" w:cs="Georgia"/>
          <w:sz w:val="12"/>
          <w:szCs w:val="15"/>
          <w:highlight w:val="yellow"/>
        </w:rPr>
        <w:t xml:space="preserve"> </w:t>
      </w:r>
      <w:r w:rsidRPr="00F5539C">
        <w:rPr>
          <w:rStyle w:val="StyleBoldUnderline"/>
          <w:rFonts w:ascii="Georgia" w:hAnsi="Georgia"/>
          <w:highlight w:val="yellow"/>
        </w:rPr>
        <w:t>the U</w:t>
      </w:r>
      <w:r w:rsidRPr="00F5539C">
        <w:rPr>
          <w:rFonts w:ascii="Georgia" w:hAnsi="Georgia" w:cs="Georgia"/>
          <w:sz w:val="12"/>
          <w:szCs w:val="15"/>
        </w:rPr>
        <w:t xml:space="preserve">nited </w:t>
      </w:r>
      <w:r w:rsidRPr="00F5539C">
        <w:rPr>
          <w:rStyle w:val="StyleBoldUnderline"/>
          <w:rFonts w:ascii="Georgia" w:hAnsi="Georgia"/>
          <w:highlight w:val="yellow"/>
        </w:rPr>
        <w:t>S</w:t>
      </w:r>
      <w:r w:rsidRPr="00F5539C">
        <w:rPr>
          <w:rFonts w:ascii="Georgia" w:hAnsi="Georgia" w:cs="Georgia"/>
          <w:sz w:val="12"/>
          <w:szCs w:val="15"/>
          <w:highlight w:val="yellow"/>
        </w:rPr>
        <w:t>t</w:t>
      </w:r>
      <w:r w:rsidRPr="00F5539C">
        <w:rPr>
          <w:rFonts w:ascii="Georgia" w:hAnsi="Georgia" w:cs="Georgia"/>
          <w:sz w:val="12"/>
          <w:szCs w:val="15"/>
        </w:rPr>
        <w:t xml:space="preserve">ates </w:t>
      </w:r>
      <w:r w:rsidRPr="00F5539C">
        <w:rPr>
          <w:rStyle w:val="StyleBoldUnderline"/>
          <w:rFonts w:ascii="Georgia" w:hAnsi="Georgia"/>
        </w:rPr>
        <w:t>with explosions</w:t>
      </w:r>
      <w:r w:rsidRPr="00F5539C">
        <w:rPr>
          <w:rFonts w:ascii="Georgia" w:hAnsi="Georgia" w:cs="Georgia"/>
          <w:sz w:val="12"/>
          <w:szCs w:val="15"/>
        </w:rPr>
        <w:t xml:space="preserve">, </w:t>
      </w:r>
      <w:r w:rsidRPr="00F5539C">
        <w:rPr>
          <w:rStyle w:val="StyleBoldUnderline"/>
          <w:rFonts w:ascii="Georgia" w:hAnsi="Georgia"/>
        </w:rPr>
        <w:t xml:space="preserve">but to have </w:t>
      </w:r>
      <w:r w:rsidRPr="00F5539C">
        <w:rPr>
          <w:rFonts w:ascii="Georgia" w:hAnsi="Georgia" w:cs="Georgia"/>
          <w:sz w:val="12"/>
          <w:szCs w:val="15"/>
        </w:rPr>
        <w:t xml:space="preserve">the </w:t>
      </w:r>
      <w:r w:rsidRPr="00F5539C">
        <w:rPr>
          <w:rStyle w:val="StyleBoldUnderline"/>
          <w:rFonts w:ascii="Georgia" w:hAnsi="Georgia"/>
        </w:rPr>
        <w:t>Americans destroy themselves</w:t>
      </w:r>
      <w:r w:rsidRPr="00F5539C">
        <w:rPr>
          <w:rFonts w:ascii="Georgia" w:hAnsi="Georgia" w:cs="Georgia"/>
          <w:sz w:val="12"/>
          <w:szCs w:val="15"/>
        </w:rPr>
        <w:t xml:space="preserve"> by wallowing in fear and by engaging in counterproductive policy overreaction. Thus, shortly after 9/11, Osama </w:t>
      </w:r>
      <w:r w:rsidRPr="00F5539C">
        <w:rPr>
          <w:rStyle w:val="StyleBoldUnderline"/>
          <w:rFonts w:ascii="Georgia" w:hAnsi="Georgia"/>
          <w:highlight w:val="yellow"/>
        </w:rPr>
        <w:t>bin Laden</w:t>
      </w:r>
      <w:r w:rsidRPr="00F5539C">
        <w:rPr>
          <w:rStyle w:val="StyleBoldUnderline"/>
          <w:rFonts w:ascii="Georgia" w:hAnsi="Georgia"/>
        </w:rPr>
        <w:t xml:space="preserve"> happily </w:t>
      </w:r>
      <w:proofErr w:type="gramStart"/>
      <w:r w:rsidRPr="00F5539C">
        <w:rPr>
          <w:rStyle w:val="StyleBoldUnderline"/>
          <w:rFonts w:ascii="Georgia" w:hAnsi="Georgia"/>
          <w:highlight w:val="yellow"/>
        </w:rPr>
        <w:t>crowed that</w:t>
      </w:r>
      <w:proofErr w:type="gramEnd"/>
      <w:r w:rsidRPr="00F5539C">
        <w:rPr>
          <w:rStyle w:val="StyleBoldUnderline"/>
          <w:rFonts w:ascii="Georgia" w:hAnsi="Georgia"/>
          <w:highlight w:val="yellow"/>
        </w:rPr>
        <w:t xml:space="preserve"> “America is full of fear</w:t>
      </w:r>
      <w:r w:rsidRPr="00F5539C">
        <w:rPr>
          <w:rFonts w:ascii="Georgia" w:hAnsi="Georgia" w:cs="Georgia"/>
          <w:sz w:val="12"/>
          <w:szCs w:val="15"/>
        </w:rPr>
        <w:t xml:space="preserve">, from its north to its south, from its west to its east. Thank God for that.” And in 2004 he proclaimed his policy to be “bleeding America to the point of bankruptcy”, noting with consummate glee that, “It is easy for us to provoke and </w:t>
      </w:r>
      <w:proofErr w:type="gramStart"/>
      <w:r w:rsidRPr="00F5539C">
        <w:rPr>
          <w:rFonts w:ascii="Georgia" w:hAnsi="Georgia" w:cs="Georgia"/>
          <w:sz w:val="12"/>
          <w:szCs w:val="15"/>
        </w:rPr>
        <w:t>bait.</w:t>
      </w:r>
      <w:proofErr w:type="gramEnd"/>
      <w:r w:rsidRPr="00F5539C">
        <w:rPr>
          <w:rFonts w:ascii="Georgia" w:hAnsi="Georgia" w:cs="Georgia"/>
          <w:sz w:val="12"/>
          <w:szCs w:val="15"/>
        </w:rPr>
        <w:t xml:space="preserve"> . . . All that we have to do is . . . raise a piece of cloth on which is written al-Qaeda in order to make the generals race there to cause America to suffer human, economic, and political losses.” The 9/11 attacks, he calculated, cost only $500,000 to carry out, “while the attack and its aftermath inflicted a cost of more than $500 billion on the United States.” There may be some danger that the fear and policy overreaction al-Qaeda finds so gratifying may actually have the perverse effect of tempting them into further efforts within the country. If it is so easy to make the Americans go crazy and harm themselves economically, and at such bargain basement prices, why not do more of it? American defenses may have improved since 9/11, but no one would maintain they are so effective as to prevent a persistent, devoted and clever group of conspirators from being able to accomplish limited feats. </w:t>
      </w:r>
      <w:r w:rsidRPr="00F5539C">
        <w:rPr>
          <w:rStyle w:val="StyleBoldUnderline"/>
          <w:rFonts w:ascii="Georgia" w:hAnsi="Georgia"/>
        </w:rPr>
        <w:t xml:space="preserve">The ultimate nightmare of </w:t>
      </w:r>
      <w:r w:rsidRPr="00F5539C">
        <w:rPr>
          <w:rFonts w:ascii="Georgia" w:hAnsi="Georgia" w:cs="Georgia"/>
          <w:color w:val="000000"/>
          <w:sz w:val="12"/>
          <w:szCs w:val="15"/>
        </w:rPr>
        <w:t xml:space="preserve">American </w:t>
      </w:r>
      <w:r w:rsidRPr="00F5539C">
        <w:rPr>
          <w:rStyle w:val="StyleBoldUnderline"/>
          <w:rFonts w:ascii="Georgia" w:hAnsi="Georgia"/>
        </w:rPr>
        <w:t>scaremongers</w:t>
      </w:r>
      <w:r w:rsidRPr="00F5539C">
        <w:rPr>
          <w:rFonts w:ascii="Georgia" w:hAnsi="Georgia" w:cs="Georgia"/>
          <w:color w:val="000000"/>
          <w:sz w:val="12"/>
          <w:szCs w:val="15"/>
        </w:rPr>
        <w:t xml:space="preserve">, setting off </w:t>
      </w:r>
      <w:r w:rsidRPr="00F5539C">
        <w:rPr>
          <w:rStyle w:val="StyleBoldUnderline"/>
          <w:rFonts w:ascii="Georgia" w:hAnsi="Georgia"/>
        </w:rPr>
        <w:t>an atomic bomb, is well beyond al-Qaeda’s capacities</w:t>
      </w:r>
      <w:r w:rsidRPr="00F5539C">
        <w:rPr>
          <w:rFonts w:ascii="Georgia" w:hAnsi="Georgia" w:cs="Georgia"/>
          <w:color w:val="000000"/>
          <w:sz w:val="12"/>
          <w:szCs w:val="15"/>
        </w:rPr>
        <w:t xml:space="preserve"> </w:t>
      </w:r>
      <w:r w:rsidRPr="00F5539C">
        <w:rPr>
          <w:rStyle w:val="StyleBoldUnderline"/>
          <w:rFonts w:ascii="Georgia" w:hAnsi="Georgia"/>
        </w:rPr>
        <w:t>and</w:t>
      </w:r>
      <w:r w:rsidRPr="00F5539C">
        <w:rPr>
          <w:rFonts w:ascii="Georgia" w:hAnsi="Georgia" w:cs="Georgia"/>
          <w:color w:val="000000"/>
          <w:sz w:val="12"/>
          <w:szCs w:val="15"/>
        </w:rPr>
        <w:t xml:space="preserve"> very likely </w:t>
      </w:r>
      <w:r w:rsidRPr="00F5539C">
        <w:rPr>
          <w:rStyle w:val="StyleBoldUnderline"/>
          <w:rFonts w:ascii="Georgia" w:hAnsi="Georgia"/>
        </w:rPr>
        <w:t>always will be</w:t>
      </w:r>
      <w:r w:rsidRPr="00F5539C">
        <w:rPr>
          <w:rFonts w:ascii="Georgia" w:hAnsi="Georgia" w:cs="Georgia"/>
          <w:color w:val="000000"/>
          <w:sz w:val="12"/>
          <w:szCs w:val="15"/>
        </w:rPr>
        <w:t xml:space="preserve">, </w:t>
      </w:r>
      <w:r w:rsidRPr="00F5539C">
        <w:rPr>
          <w:rStyle w:val="StyleBoldUnderline"/>
          <w:rFonts w:ascii="Georgia" w:hAnsi="Georgia"/>
        </w:rPr>
        <w:t>but</w:t>
      </w:r>
      <w:r w:rsidRPr="00F5539C">
        <w:rPr>
          <w:rFonts w:ascii="Georgia" w:hAnsi="Georgia" w:cs="Georgia"/>
          <w:color w:val="000000"/>
          <w:sz w:val="12"/>
          <w:szCs w:val="15"/>
        </w:rPr>
        <w:t xml:space="preserve"> to be impressive, </w:t>
      </w:r>
      <w:r w:rsidRPr="00F5539C">
        <w:rPr>
          <w:rStyle w:val="StyleBoldUnderline"/>
          <w:rFonts w:ascii="Georgia" w:hAnsi="Georgia"/>
        </w:rPr>
        <w:t>terrorism doesn’t have to be carried out at that level.</w:t>
      </w:r>
      <w:r w:rsidRPr="00F5539C">
        <w:rPr>
          <w:rFonts w:ascii="Georgia" w:hAnsi="Georgia" w:cs="Georgia"/>
          <w:color w:val="000000"/>
          <w:sz w:val="12"/>
          <w:szCs w:val="15"/>
        </w:rPr>
        <w:t xml:space="preserve"> Al-Qaeda or likeminded franchise </w:t>
      </w:r>
      <w:r w:rsidRPr="00F5539C">
        <w:rPr>
          <w:rStyle w:val="StyleBoldUnderline"/>
          <w:rFonts w:ascii="Georgia" w:hAnsi="Georgia"/>
        </w:rPr>
        <w:t>affiliates need only</w:t>
      </w:r>
      <w:r w:rsidRPr="00F5539C">
        <w:rPr>
          <w:rFonts w:ascii="Georgia" w:hAnsi="Georgia" w:cs="Georgia"/>
          <w:color w:val="000000"/>
          <w:sz w:val="12"/>
          <w:szCs w:val="15"/>
        </w:rPr>
        <w:t xml:space="preserve"> infiltrate the country or locally recruit a handful of operatives </w:t>
      </w:r>
      <w:r w:rsidRPr="00F5539C">
        <w:rPr>
          <w:rStyle w:val="StyleBoldUnderline"/>
          <w:rFonts w:ascii="Georgia" w:hAnsi="Georgia"/>
        </w:rPr>
        <w:t>to shoot up a few</w:t>
      </w:r>
      <w:r w:rsidRPr="00F5539C">
        <w:rPr>
          <w:rFonts w:ascii="Georgia" w:hAnsi="Georgia" w:cs="Georgia"/>
          <w:color w:val="000000"/>
          <w:sz w:val="12"/>
          <w:szCs w:val="15"/>
        </w:rPr>
        <w:t xml:space="preserve"> fast-food </w:t>
      </w:r>
      <w:r w:rsidRPr="00F5539C">
        <w:rPr>
          <w:rStyle w:val="StyleBoldUnderline"/>
          <w:rFonts w:ascii="Georgia" w:hAnsi="Georgia"/>
        </w:rPr>
        <w:t>restaurants</w:t>
      </w:r>
      <w:r w:rsidRPr="00F5539C">
        <w:rPr>
          <w:rFonts w:ascii="Georgia" w:hAnsi="Georgia" w:cs="Georgia"/>
          <w:color w:val="000000"/>
          <w:sz w:val="12"/>
          <w:szCs w:val="15"/>
        </w:rPr>
        <w:t xml:space="preserve">, set off a few forest fires, or explode a few small bombs in buses, shopping centers or highway overpasses. Look at what just two semi-sane “snipers” were able to do to the Washington, DC area in the summer of 2002. </w:t>
      </w:r>
      <w:r w:rsidRPr="00F5539C">
        <w:rPr>
          <w:rStyle w:val="StyleBoldUnderline"/>
          <w:rFonts w:ascii="Georgia" w:hAnsi="Georgia"/>
        </w:rPr>
        <w:t>If</w:t>
      </w:r>
      <w:r w:rsidRPr="00F5539C">
        <w:rPr>
          <w:rFonts w:ascii="Georgia" w:hAnsi="Georgia" w:cs="Georgia"/>
          <w:color w:val="000000"/>
          <w:sz w:val="12"/>
          <w:szCs w:val="15"/>
        </w:rPr>
        <w:t xml:space="preserve"> </w:t>
      </w:r>
      <w:r w:rsidRPr="00F5539C">
        <w:rPr>
          <w:rStyle w:val="StyleBoldUnderline"/>
          <w:rFonts w:ascii="Georgia" w:hAnsi="Georgia"/>
        </w:rPr>
        <w:t>al-Qaeda remains capable of carrying out attacks of at least that magnitude</w:t>
      </w:r>
      <w:r w:rsidRPr="00F5539C">
        <w:rPr>
          <w:rFonts w:ascii="Georgia" w:hAnsi="Georgia" w:cs="Georgia"/>
          <w:color w:val="000000"/>
          <w:sz w:val="12"/>
          <w:szCs w:val="15"/>
        </w:rPr>
        <w:t xml:space="preserve">, </w:t>
      </w:r>
      <w:r w:rsidRPr="00F5539C">
        <w:rPr>
          <w:rStyle w:val="StyleBoldUnderline"/>
          <w:rFonts w:ascii="Georgia" w:hAnsi="Georgia"/>
        </w:rPr>
        <w:t xml:space="preserve">it must be that its </w:t>
      </w:r>
      <w:r w:rsidRPr="00F5539C">
        <w:rPr>
          <w:rStyle w:val="StyleBoldUnderline"/>
          <w:rFonts w:ascii="Georgia" w:hAnsi="Georgia"/>
          <w:highlight w:val="yellow"/>
        </w:rPr>
        <w:t xml:space="preserve">leaders </w:t>
      </w:r>
      <w:r w:rsidRPr="00F5539C">
        <w:rPr>
          <w:rStyle w:val="StyleBoldUnderline"/>
          <w:rFonts w:ascii="Georgia" w:hAnsi="Georgia"/>
        </w:rPr>
        <w:t xml:space="preserve">lack the intent to do so. </w:t>
      </w:r>
      <w:r w:rsidRPr="00F5539C">
        <w:rPr>
          <w:rFonts w:ascii="Georgia" w:hAnsi="Georgia" w:cs="Georgia"/>
          <w:color w:val="000000"/>
          <w:sz w:val="12"/>
          <w:szCs w:val="15"/>
        </w:rPr>
        <w:t xml:space="preserve">There may be a number of reasons for this, but one might be that </w:t>
      </w:r>
      <w:r w:rsidRPr="00F5539C">
        <w:rPr>
          <w:rStyle w:val="StyleBoldUnderline"/>
          <w:rFonts w:ascii="Georgia" w:hAnsi="Georgia"/>
        </w:rPr>
        <w:t xml:space="preserve">they </w:t>
      </w:r>
      <w:r w:rsidRPr="00F5539C">
        <w:rPr>
          <w:rStyle w:val="StyleBoldUnderline"/>
          <w:rFonts w:ascii="Georgia" w:hAnsi="Georgia"/>
          <w:highlight w:val="yellow"/>
        </w:rPr>
        <w:t>see little need to stir the pot further because fear</w:t>
      </w:r>
      <w:r w:rsidRPr="00F5539C">
        <w:rPr>
          <w:rStyle w:val="StyleBoldUnderline"/>
          <w:rFonts w:ascii="Georgia" w:hAnsi="Georgia"/>
        </w:rPr>
        <w:t xml:space="preserve"> levels </w:t>
      </w:r>
      <w:r w:rsidRPr="00F5539C">
        <w:rPr>
          <w:rStyle w:val="StyleBoldUnderline"/>
          <w:rFonts w:ascii="Georgia" w:hAnsi="Georgia"/>
          <w:highlight w:val="yellow"/>
        </w:rPr>
        <w:t>remain high and</w:t>
      </w:r>
      <w:r w:rsidRPr="00F5539C">
        <w:rPr>
          <w:rFonts w:ascii="Georgia" w:hAnsi="Georgia" w:cs="Georgia"/>
          <w:color w:val="000000"/>
          <w:sz w:val="12"/>
          <w:szCs w:val="15"/>
        </w:rPr>
        <w:t xml:space="preserve"> because </w:t>
      </w:r>
      <w:r w:rsidRPr="00F5539C">
        <w:rPr>
          <w:rStyle w:val="StyleBoldUnderline"/>
          <w:rFonts w:ascii="Georgia" w:hAnsi="Georgia"/>
          <w:highlight w:val="yellow"/>
        </w:rPr>
        <w:t>the U</w:t>
      </w:r>
      <w:r w:rsidRPr="00F5539C">
        <w:rPr>
          <w:rFonts w:ascii="Georgia" w:hAnsi="Georgia" w:cs="Georgia"/>
          <w:color w:val="000000"/>
          <w:sz w:val="12"/>
          <w:szCs w:val="15"/>
        </w:rPr>
        <w:t xml:space="preserve">nited </w:t>
      </w:r>
      <w:r w:rsidRPr="00F5539C">
        <w:rPr>
          <w:rStyle w:val="StyleBoldUnderline"/>
          <w:rFonts w:ascii="Georgia" w:hAnsi="Georgia"/>
          <w:highlight w:val="yellow"/>
        </w:rPr>
        <w:t>S</w:t>
      </w:r>
      <w:r w:rsidRPr="00F5539C">
        <w:rPr>
          <w:rFonts w:ascii="Georgia" w:hAnsi="Georgia" w:cs="Georgia"/>
          <w:color w:val="000000"/>
          <w:sz w:val="12"/>
          <w:szCs w:val="15"/>
        </w:rPr>
        <w:t xml:space="preserve">tates, no matter which party is in the White House and despite the Iraq experience, </w:t>
      </w:r>
      <w:r w:rsidRPr="00F5539C">
        <w:rPr>
          <w:rStyle w:val="StyleBoldUnderline"/>
          <w:rFonts w:ascii="Georgia" w:hAnsi="Georgia"/>
          <w:highlight w:val="yellow"/>
        </w:rPr>
        <w:t>can</w:t>
      </w:r>
      <w:r w:rsidRPr="00F5539C">
        <w:rPr>
          <w:rFonts w:ascii="Georgia" w:hAnsi="Georgia" w:cs="Georgia"/>
          <w:color w:val="000000"/>
          <w:sz w:val="12"/>
          <w:szCs w:val="15"/>
        </w:rPr>
        <w:t xml:space="preserve"> probably </w:t>
      </w:r>
      <w:r w:rsidRPr="00F5539C">
        <w:rPr>
          <w:rStyle w:val="StyleBoldUnderline"/>
          <w:rFonts w:ascii="Georgia" w:hAnsi="Georgia"/>
          <w:highlight w:val="yellow"/>
        </w:rPr>
        <w:t>be counted upon to lash out</w:t>
      </w:r>
      <w:r w:rsidRPr="00F5539C">
        <w:rPr>
          <w:rStyle w:val="StyleBoldUnderline"/>
          <w:rFonts w:ascii="Georgia" w:hAnsi="Georgia"/>
        </w:rPr>
        <w:t xml:space="preserve"> counterproductively</w:t>
      </w:r>
      <w:r w:rsidRPr="00F5539C">
        <w:rPr>
          <w:rFonts w:ascii="Georgia" w:hAnsi="Georgia" w:cs="Georgia"/>
          <w:color w:val="000000"/>
          <w:sz w:val="12"/>
          <w:szCs w:val="15"/>
        </w:rPr>
        <w:t xml:space="preserve"> in any case. It was the “experienced” and judicious Hillary Clinton, after all, who last year declared that Iran must be prevented from getting a nuclear weapon “at all costs.” </w:t>
      </w:r>
      <w:r w:rsidRPr="00F5539C">
        <w:rPr>
          <w:rStyle w:val="StyleBoldUnderline"/>
          <w:rFonts w:ascii="Georgia" w:hAnsi="Georgia"/>
        </w:rPr>
        <w:t xml:space="preserve">As Napoleon put it, “never interrupt your enemy when he is making a mistake.” </w:t>
      </w:r>
      <w:r w:rsidRPr="00F5539C">
        <w:rPr>
          <w:rFonts w:ascii="Georgia" w:hAnsi="Georgia" w:cs="Georgia"/>
          <w:color w:val="000000"/>
          <w:sz w:val="12"/>
          <w:szCs w:val="15"/>
        </w:rPr>
        <w:t xml:space="preserve">Accordingly, since Americans and their policymakers continue to fear and overreact so predictably, </w:t>
      </w:r>
      <w:r w:rsidRPr="00F5539C">
        <w:rPr>
          <w:rStyle w:val="StyleBoldUnderline"/>
          <w:rFonts w:ascii="Georgia" w:hAnsi="Georgia"/>
          <w:highlight w:val="yellow"/>
        </w:rPr>
        <w:t>al-Qaeda may continue to confine</w:t>
      </w:r>
      <w:r w:rsidRPr="00F5539C">
        <w:rPr>
          <w:rStyle w:val="StyleBoldUnderline"/>
          <w:rFonts w:ascii="Georgia" w:hAnsi="Georgia"/>
        </w:rPr>
        <w:t xml:space="preserve"> its </w:t>
      </w:r>
      <w:r w:rsidRPr="00F5539C">
        <w:rPr>
          <w:rStyle w:val="StyleBoldUnderline"/>
          <w:rFonts w:ascii="Georgia" w:hAnsi="Georgia"/>
          <w:highlight w:val="yellow"/>
        </w:rPr>
        <w:t>pot</w:t>
      </w:r>
      <w:r w:rsidRPr="00F5539C">
        <w:rPr>
          <w:rStyle w:val="StyleBoldUnderline"/>
          <w:rFonts w:ascii="Georgia" w:hAnsi="Georgia"/>
        </w:rPr>
        <w:t>-</w:t>
      </w:r>
      <w:r w:rsidRPr="00F5539C">
        <w:rPr>
          <w:rStyle w:val="StyleBoldUnderline"/>
          <w:rFonts w:ascii="Georgia" w:hAnsi="Georgia"/>
          <w:highlight w:val="yellow"/>
        </w:rPr>
        <w:t>stirring to</w:t>
      </w:r>
      <w:r w:rsidRPr="00F5539C">
        <w:rPr>
          <w:rStyle w:val="StyleBoldUnderline"/>
          <w:rFonts w:ascii="Georgia" w:hAnsi="Georgia"/>
        </w:rPr>
        <w:t xml:space="preserve"> ominous </w:t>
      </w:r>
      <w:r w:rsidRPr="00F5539C">
        <w:rPr>
          <w:rStyle w:val="StyleBoldUnderline"/>
          <w:rFonts w:ascii="Georgia" w:hAnsi="Georgia"/>
          <w:highlight w:val="yellow"/>
        </w:rPr>
        <w:t>verbal threats</w:t>
      </w:r>
      <w:r w:rsidRPr="00F5539C">
        <w:rPr>
          <w:rStyle w:val="StyleBoldUnderline"/>
          <w:rFonts w:ascii="Georgia" w:hAnsi="Georgia"/>
        </w:rPr>
        <w:t>—all of which are readily embraced with rapt seriousness</w:t>
      </w:r>
      <w:r w:rsidRPr="00F5539C">
        <w:rPr>
          <w:rFonts w:ascii="Georgia" w:hAnsi="Georgia" w:cs="Georgia"/>
          <w:color w:val="000000"/>
          <w:sz w:val="12"/>
          <w:szCs w:val="15"/>
        </w:rPr>
        <w:t xml:space="preserve"> by its distant enemy. If this perspective is correct, such </w:t>
      </w:r>
      <w:r w:rsidRPr="00F5539C">
        <w:rPr>
          <w:rStyle w:val="Emphasis"/>
          <w:rFonts w:ascii="Georgia" w:hAnsi="Georgia"/>
          <w:highlight w:val="yellow"/>
        </w:rPr>
        <w:t>cheap</w:t>
      </w:r>
      <w:r w:rsidRPr="00F5539C">
        <w:rPr>
          <w:rFonts w:ascii="Georgia" w:hAnsi="Georgia" w:cs="Georgia"/>
          <w:b/>
          <w:color w:val="000000"/>
          <w:sz w:val="12"/>
          <w:szCs w:val="15"/>
          <w:highlight w:val="yellow"/>
        </w:rPr>
        <w:t xml:space="preserve"> </w:t>
      </w:r>
      <w:r w:rsidRPr="00F5539C">
        <w:rPr>
          <w:rStyle w:val="Emphasis"/>
          <w:rFonts w:ascii="Georgia" w:hAnsi="Georgia"/>
          <w:highlight w:val="yellow"/>
        </w:rPr>
        <w:t>talk</w:t>
      </w:r>
      <w:r w:rsidRPr="00F5539C">
        <w:rPr>
          <w:rStyle w:val="Emphasis"/>
          <w:rFonts w:ascii="Georgia" w:hAnsi="Georgia"/>
        </w:rPr>
        <w:t xml:space="preserve"> would </w:t>
      </w:r>
      <w:r w:rsidRPr="00F5539C">
        <w:rPr>
          <w:rStyle w:val="Emphasis"/>
          <w:rFonts w:ascii="Georgia" w:hAnsi="Georgia"/>
          <w:highlight w:val="yellow"/>
        </w:rPr>
        <w:t>constitute</w:t>
      </w:r>
      <w:r w:rsidRPr="00F5539C">
        <w:rPr>
          <w:rStyle w:val="Emphasis"/>
          <w:rFonts w:ascii="Georgia" w:hAnsi="Georgia"/>
        </w:rPr>
        <w:t xml:space="preserve"> tactically </w:t>
      </w:r>
      <w:r w:rsidRPr="00F5539C">
        <w:rPr>
          <w:rStyle w:val="Emphasis"/>
          <w:rFonts w:ascii="Georgia" w:hAnsi="Georgia"/>
          <w:highlight w:val="yellow"/>
        </w:rPr>
        <w:t>useful</w:t>
      </w:r>
      <w:r w:rsidRPr="00F5539C">
        <w:rPr>
          <w:rFonts w:ascii="Georgia" w:hAnsi="Georgia" w:cs="Georgia"/>
          <w:b/>
          <w:color w:val="000000"/>
          <w:sz w:val="12"/>
          <w:szCs w:val="15"/>
          <w:highlight w:val="yellow"/>
        </w:rPr>
        <w:t xml:space="preserve"> </w:t>
      </w:r>
      <w:r w:rsidRPr="00F5539C">
        <w:rPr>
          <w:rStyle w:val="Emphasis"/>
          <w:rFonts w:ascii="Georgia" w:hAnsi="Georgia"/>
          <w:highlight w:val="yellow"/>
        </w:rPr>
        <w:t>lies</w:t>
      </w:r>
      <w:r w:rsidRPr="00F5539C">
        <w:rPr>
          <w:rStyle w:val="StyleBoldUnderline"/>
          <w:rFonts w:ascii="Georgia" w:hAnsi="Georgia"/>
        </w:rPr>
        <w:t>, but bin Laden clearly has had no reticence about fictions in the service of terror</w:t>
      </w:r>
      <w:r w:rsidRPr="00F5539C">
        <w:rPr>
          <w:rFonts w:ascii="Georgia" w:hAnsi="Georgia" w:cs="Georgia"/>
          <w:color w:val="000000"/>
          <w:sz w:val="12"/>
          <w:szCs w:val="15"/>
        </w:rPr>
        <w:t xml:space="preserve">. As America invaded Afghanistan in 2001, for example, </w:t>
      </w:r>
      <w:r w:rsidRPr="00F5539C">
        <w:rPr>
          <w:rStyle w:val="StyleBoldUnderline"/>
          <w:rFonts w:ascii="Georgia" w:hAnsi="Georgia"/>
        </w:rPr>
        <w:t>he told a</w:t>
      </w:r>
      <w:r w:rsidRPr="00F5539C">
        <w:rPr>
          <w:rFonts w:ascii="Georgia" w:hAnsi="Georgia" w:cs="Georgia"/>
          <w:color w:val="000000"/>
          <w:sz w:val="12"/>
          <w:szCs w:val="15"/>
        </w:rPr>
        <w:t xml:space="preserve"> visiting Pakistani </w:t>
      </w:r>
      <w:r w:rsidRPr="00F5539C">
        <w:rPr>
          <w:rStyle w:val="StyleBoldUnderline"/>
          <w:rFonts w:ascii="Georgia" w:hAnsi="Georgia"/>
        </w:rPr>
        <w:t>journalist that al-Qaeda possessed nuclear weapons, a claim</w:t>
      </w:r>
      <w:r w:rsidRPr="00F5539C">
        <w:rPr>
          <w:rFonts w:ascii="Georgia" w:hAnsi="Georgia" w:cs="Georgia"/>
          <w:color w:val="000000"/>
          <w:sz w:val="12"/>
          <w:szCs w:val="15"/>
        </w:rPr>
        <w:t xml:space="preserve"> </w:t>
      </w:r>
      <w:r w:rsidRPr="00F5539C">
        <w:rPr>
          <w:rStyle w:val="StyleBoldUnderline"/>
          <w:rFonts w:ascii="Georgia" w:hAnsi="Georgia"/>
        </w:rPr>
        <w:t>that was</w:t>
      </w:r>
      <w:r w:rsidRPr="00F5539C">
        <w:rPr>
          <w:rFonts w:ascii="Georgia" w:hAnsi="Georgia" w:cs="Georgia"/>
          <w:color w:val="000000"/>
          <w:sz w:val="12"/>
          <w:szCs w:val="15"/>
        </w:rPr>
        <w:t xml:space="preserve"> either </w:t>
      </w:r>
      <w:r w:rsidRPr="00F5539C">
        <w:rPr>
          <w:rStyle w:val="StyleBoldUnderline"/>
          <w:rFonts w:ascii="Georgia" w:hAnsi="Georgia"/>
        </w:rPr>
        <w:t>a blatant lie</w:t>
      </w:r>
      <w:r w:rsidRPr="00F5539C">
        <w:rPr>
          <w:rFonts w:ascii="Georgia" w:hAnsi="Georgia" w:cs="Georgia"/>
          <w:color w:val="000000"/>
          <w:sz w:val="12"/>
          <w:szCs w:val="15"/>
        </w:rPr>
        <w:t xml:space="preserve"> or a self-gratifying fantasy. He may have been indulging that same proclivity when he spouted in 2002 that “the youth of Islam are preparing things that will fill your hearts with terror”, or four years later that “operations are under preparation, and you will see them on your own ground once they are finished, God willing.” (On the other hand, maybe there have been no attacks simply because God has been unwilling.) </w:t>
      </w:r>
    </w:p>
    <w:p w14:paraId="0A7CC622" w14:textId="77777777" w:rsidR="00E673E5" w:rsidRPr="00F5539C" w:rsidRDefault="00E673E5" w:rsidP="00E673E5">
      <w:pPr>
        <w:rPr>
          <w:rFonts w:ascii="Georgia" w:hAnsi="Georgia"/>
        </w:rPr>
      </w:pPr>
    </w:p>
    <w:p w14:paraId="6FC9C105" w14:textId="77777777" w:rsidR="00E673E5" w:rsidRPr="00F5539C" w:rsidRDefault="00E673E5" w:rsidP="00E673E5">
      <w:pPr>
        <w:pStyle w:val="Heading4"/>
        <w:rPr>
          <w:rFonts w:ascii="Georgia" w:hAnsi="Georgia"/>
        </w:rPr>
      </w:pPr>
      <w:r w:rsidRPr="00F5539C">
        <w:rPr>
          <w:rFonts w:ascii="Georgia" w:hAnsi="Georgia"/>
        </w:rPr>
        <w:t xml:space="preserve">Terrorists prefer conventional weapons – </w:t>
      </w:r>
      <w:r w:rsidRPr="00F5539C">
        <w:rPr>
          <w:rFonts w:ascii="Georgia" w:hAnsi="Georgia"/>
          <w:u w:val="single"/>
        </w:rPr>
        <w:t>best data</w:t>
      </w:r>
      <w:r w:rsidRPr="00F5539C">
        <w:rPr>
          <w:rFonts w:ascii="Georgia" w:hAnsi="Georgia"/>
        </w:rPr>
        <w:t xml:space="preserve"> proves. </w:t>
      </w:r>
    </w:p>
    <w:p w14:paraId="29FEBF46" w14:textId="071F02B1" w:rsidR="00E673E5" w:rsidRPr="00F5539C" w:rsidRDefault="00E673E5" w:rsidP="00E673E5">
      <w:pPr>
        <w:pStyle w:val="card"/>
        <w:ind w:left="0"/>
        <w:rPr>
          <w:rFonts w:ascii="Georgia" w:hAnsi="Georgia"/>
        </w:rPr>
      </w:pPr>
      <w:r w:rsidRPr="00F5539C">
        <w:rPr>
          <w:rStyle w:val="StyleStyleBold12pt"/>
          <w:rFonts w:ascii="Georgia" w:hAnsi="Georgia"/>
        </w:rPr>
        <w:t>Hewitt et al. 10</w:t>
      </w:r>
      <w:r w:rsidRPr="00F5539C">
        <w:rPr>
          <w:rStyle w:val="Heading3Char"/>
          <w:rFonts w:ascii="Georgia" w:hAnsi="Georgia"/>
        </w:rPr>
        <w:t xml:space="preserve"> </w:t>
      </w:r>
      <w:r w:rsidRPr="00F5539C">
        <w:rPr>
          <w:rFonts w:ascii="Georgia" w:hAnsi="Georgia"/>
        </w:rPr>
        <w:t>(J. Joseph Hewitt - Director of Government Relations, Jonathan Wilkenfeld - Co-Director, Paul Huth – Codirector, Ted Robert Gurr, “Peace and Conflict: 2010 – Executive Summary,</w:t>
      </w:r>
      <w:proofErr w:type="gramStart"/>
      <w:r w:rsidRPr="00F5539C">
        <w:rPr>
          <w:rFonts w:ascii="Georgia" w:hAnsi="Georgia"/>
        </w:rPr>
        <w:t>”  Center</w:t>
      </w:r>
      <w:proofErr w:type="gramEnd"/>
      <w:r w:rsidRPr="00F5539C">
        <w:rPr>
          <w:rFonts w:ascii="Georgia" w:hAnsi="Georgia"/>
        </w:rPr>
        <w:t xml:space="preserve"> for International Development and Conflict Management, http://www.cidcm.umd.edu/pc/executive_summary/exec_sum_2010.pdf</w:t>
      </w:r>
      <w:r w:rsidR="00FF3AFA" w:rsidRPr="00F5539C">
        <w:rPr>
          <w:rFonts w:ascii="Georgia" w:hAnsi="Georgia"/>
        </w:rPr>
        <w:t>, ME</w:t>
      </w:r>
      <w:r w:rsidRPr="00F5539C">
        <w:rPr>
          <w:rFonts w:ascii="Georgia" w:hAnsi="Georgia"/>
        </w:rPr>
        <w:t>)</w:t>
      </w:r>
    </w:p>
    <w:p w14:paraId="2CFCADFB" w14:textId="77777777" w:rsidR="00E673E5" w:rsidRPr="00F5539C" w:rsidRDefault="00E673E5" w:rsidP="00E673E5">
      <w:pPr>
        <w:pStyle w:val="card"/>
        <w:ind w:left="0"/>
        <w:rPr>
          <w:rFonts w:ascii="Georgia" w:hAnsi="Georgia"/>
          <w:sz w:val="12"/>
        </w:rPr>
      </w:pPr>
      <w:r w:rsidRPr="00F5539C">
        <w:rPr>
          <w:rFonts w:ascii="Georgia" w:hAnsi="Georgia"/>
          <w:sz w:val="12"/>
        </w:rPr>
        <w:t xml:space="preserve">One of </w:t>
      </w:r>
      <w:r w:rsidRPr="00F5539C">
        <w:rPr>
          <w:rStyle w:val="StyleBoldUnderline"/>
          <w:rFonts w:ascii="Georgia" w:hAnsi="Georgia"/>
          <w:highlight w:val="yellow"/>
        </w:rPr>
        <w:t>the most notable advances in the study of terror</w:t>
      </w:r>
      <w:r w:rsidRPr="00F5539C">
        <w:rPr>
          <w:rStyle w:val="StyleBoldUnderline"/>
          <w:rFonts w:ascii="Georgia" w:hAnsi="Georgia"/>
        </w:rPr>
        <w:t xml:space="preserve">ism </w:t>
      </w:r>
      <w:r w:rsidRPr="00F5539C">
        <w:rPr>
          <w:rFonts w:ascii="Georgia" w:hAnsi="Georgia"/>
          <w:sz w:val="12"/>
        </w:rPr>
        <w:t xml:space="preserve">and political violence in recent years </w:t>
      </w:r>
      <w:r w:rsidRPr="00F5539C">
        <w:rPr>
          <w:rStyle w:val="StyleBoldUnderline"/>
          <w:rFonts w:ascii="Georgia" w:hAnsi="Georgia"/>
          <w:highlight w:val="yellow"/>
        </w:rPr>
        <w:t xml:space="preserve">has been the </w:t>
      </w:r>
      <w:r w:rsidRPr="00F5539C">
        <w:rPr>
          <w:rStyle w:val="StyleBoldUnderline"/>
          <w:rFonts w:ascii="Georgia" w:hAnsi="Georgia"/>
        </w:rPr>
        <w:t xml:space="preserve">construction of large and increasingly comprehensive </w:t>
      </w:r>
      <w:r w:rsidRPr="00F5539C">
        <w:rPr>
          <w:rStyle w:val="StyleBoldUnderline"/>
          <w:rFonts w:ascii="Georgia" w:hAnsi="Georgia"/>
          <w:highlight w:val="yellow"/>
        </w:rPr>
        <w:t xml:space="preserve">databases </w:t>
      </w:r>
      <w:r w:rsidRPr="00F5539C">
        <w:rPr>
          <w:rStyle w:val="StyleBoldUnderline"/>
          <w:rFonts w:ascii="Georgia" w:hAnsi="Georgia"/>
        </w:rPr>
        <w:t>that document characteristics of terrorist attacks</w:t>
      </w:r>
      <w:r w:rsidRPr="00F5539C">
        <w:rPr>
          <w:rFonts w:ascii="Georgia" w:hAnsi="Georgia"/>
          <w:sz w:val="12"/>
        </w:rPr>
        <w:t xml:space="preserve"> over time. This chapter reports new results from a recently compiled database that includes both international and domestic terrorist attacks from 1970 until 2007. </w:t>
      </w:r>
      <w:proofErr w:type="gramStart"/>
      <w:r w:rsidRPr="00F5539C">
        <w:rPr>
          <w:rFonts w:ascii="Georgia" w:hAnsi="Georgia"/>
          <w:sz w:val="12"/>
        </w:rPr>
        <w:t>It was created by combining the Global Terrorism Database (GTD) maintained by the National Consortium for the Study of Terrorism and Responses to Terrorism for the years 1970 to 1997 with RAND-St. Andrews Terrorism Chronology data on international terrorism from 1970 to 1997 and the RAND-MIPT Terrorism Incident Data Base from 1998 to 2007</w:t>
      </w:r>
      <w:proofErr w:type="gramEnd"/>
      <w:r w:rsidRPr="00F5539C">
        <w:rPr>
          <w:rFonts w:ascii="Georgia" w:hAnsi="Georgia"/>
          <w:sz w:val="12"/>
        </w:rPr>
        <w:t xml:space="preserve">. The resulting merged dataset includes more than 77,000 known domestic and international terrorist attacks from around the world, making it the most comprehensive unclassified event database on terrorism yet assembled. This chapter presents worldwide trends in terrorist attacks and fatalities from the GTD-RAND merged database and presents findings from numerous analyses of the distribution of targets, terrorist tactics, terrorist weapons, regional differences in terrorist activity, and regional trends in terrorist activity. Figure 6.1 shows that both total terrorist attacks and lethal attacks increased dramatically from 1970 to the early 1990s, declined until the beginning of the twenty-first century, and then increased again over the past decade. Increases are markedly higher if all post-2003 cases of terrorism in Iraq are included in the totals. Even after excluding post-2003 Iraqi cases where no specific group can be identified, total terrorist attacks nearly tripled between 2000 and 2006. Still, the data strongly suggest that terrorism today is in large part a by-product of the war in Iraq, differing greatly from terrorism in the last quarter of the twentieth century. </w:t>
      </w:r>
      <w:r w:rsidRPr="00F5539C">
        <w:rPr>
          <w:rStyle w:val="StyleBoldUnderline"/>
          <w:rFonts w:ascii="Georgia" w:hAnsi="Georgia"/>
          <w:highlight w:val="yellow"/>
        </w:rPr>
        <w:t>LaFree</w:t>
      </w:r>
      <w:r w:rsidRPr="00F5539C">
        <w:rPr>
          <w:rStyle w:val="StyleBoldUnderline"/>
          <w:rFonts w:ascii="Georgia" w:hAnsi="Georgia"/>
        </w:rPr>
        <w:t xml:space="preserve"> et al. </w:t>
      </w:r>
      <w:r w:rsidRPr="00F5539C">
        <w:rPr>
          <w:rStyle w:val="StyleBoldUnderline"/>
          <w:rFonts w:ascii="Georgia" w:hAnsi="Georgia"/>
          <w:highlight w:val="yellow"/>
        </w:rPr>
        <w:t xml:space="preserve">find that bombings </w:t>
      </w:r>
      <w:r w:rsidRPr="00F5539C">
        <w:rPr>
          <w:rStyle w:val="StyleBoldUnderline"/>
          <w:rFonts w:ascii="Georgia" w:hAnsi="Georgia"/>
        </w:rPr>
        <w:t xml:space="preserve">and facility attacks </w:t>
      </w:r>
      <w:r w:rsidRPr="00F5539C">
        <w:rPr>
          <w:rStyle w:val="StyleBoldUnderline"/>
          <w:rFonts w:ascii="Georgia" w:hAnsi="Georgia"/>
          <w:highlight w:val="yellow"/>
        </w:rPr>
        <w:t xml:space="preserve">were the most common </w:t>
      </w:r>
      <w:r w:rsidRPr="00F5539C">
        <w:rPr>
          <w:rStyle w:val="StyleBoldUnderline"/>
          <w:rFonts w:ascii="Georgia" w:hAnsi="Georgia"/>
        </w:rPr>
        <w:t xml:space="preserve">terrorist </w:t>
      </w:r>
      <w:r w:rsidRPr="00F5539C">
        <w:rPr>
          <w:rStyle w:val="StyleBoldUnderline"/>
          <w:rFonts w:ascii="Georgia" w:hAnsi="Georgia"/>
          <w:highlight w:val="yellow"/>
        </w:rPr>
        <w:t>tactics</w:t>
      </w:r>
      <w:r w:rsidRPr="00F5539C">
        <w:rPr>
          <w:rStyle w:val="StyleBoldUnderline"/>
          <w:rFonts w:ascii="Georgia" w:hAnsi="Georgia"/>
        </w:rPr>
        <w:t>, followed by assassinations and kidnapping</w:t>
      </w:r>
      <w:r w:rsidRPr="00F5539C">
        <w:rPr>
          <w:rFonts w:ascii="Georgia" w:hAnsi="Georgia"/>
          <w:sz w:val="12"/>
        </w:rPr>
        <w:t xml:space="preserve">s. Aerial hijackings were rare. The targets of these attacks were most often government, business, or police-related. Because of high profile cases like 9/11 and also the ubiquitous treatment of terrorism by the film and media industry, </w:t>
      </w:r>
      <w:r w:rsidRPr="00F5539C">
        <w:rPr>
          <w:rStyle w:val="StyleBoldUnderline"/>
          <w:rFonts w:ascii="Georgia" w:hAnsi="Georgia"/>
        </w:rPr>
        <w:t>there is a tendency to think that most terrorist strikes are complex, carefully orchestrated, and rely on sophisticated weaponry.</w:t>
      </w:r>
      <w:r w:rsidRPr="00F5539C">
        <w:rPr>
          <w:rFonts w:ascii="Georgia" w:hAnsi="Georgia"/>
          <w:sz w:val="12"/>
        </w:rPr>
        <w:t xml:space="preserve"> However, </w:t>
      </w:r>
      <w:r w:rsidRPr="00F5539C">
        <w:rPr>
          <w:rStyle w:val="StyleBoldUnderline"/>
          <w:rFonts w:ascii="Georgia" w:hAnsi="Georgia"/>
          <w:highlight w:val="yellow"/>
        </w:rPr>
        <w:t xml:space="preserve">contrary to the view </w:t>
      </w:r>
      <w:r w:rsidRPr="00F5539C">
        <w:rPr>
          <w:rStyle w:val="StyleBoldUnderline"/>
          <w:rFonts w:ascii="Georgia" w:hAnsi="Georgia"/>
        </w:rPr>
        <w:t xml:space="preserve">of terrorism commonly </w:t>
      </w:r>
      <w:r w:rsidRPr="00F5539C">
        <w:rPr>
          <w:rStyle w:val="StyleBoldUnderline"/>
          <w:rFonts w:ascii="Georgia" w:hAnsi="Georgia"/>
          <w:highlight w:val="yellow"/>
        </w:rPr>
        <w:t>offered by the media</w:t>
      </w:r>
      <w:r w:rsidRPr="00F5539C">
        <w:rPr>
          <w:rStyle w:val="StyleBoldUnderline"/>
          <w:rFonts w:ascii="Georgia" w:hAnsi="Georgia"/>
        </w:rPr>
        <w:t>,</w:t>
      </w:r>
      <w:r w:rsidRPr="00F5539C">
        <w:rPr>
          <w:rFonts w:ascii="Georgia" w:hAnsi="Georgia"/>
          <w:sz w:val="12"/>
        </w:rPr>
        <w:t xml:space="preserve"> the vast majority of </w:t>
      </w:r>
      <w:r w:rsidRPr="00F5539C">
        <w:rPr>
          <w:rStyle w:val="StyleBoldUnderline"/>
          <w:rFonts w:ascii="Georgia" w:hAnsi="Georgia"/>
          <w:highlight w:val="yellow"/>
        </w:rPr>
        <w:t xml:space="preserve">terrorist </w:t>
      </w:r>
      <w:r w:rsidRPr="00F5539C">
        <w:rPr>
          <w:rStyle w:val="StyleBoldUnderline"/>
          <w:rFonts w:ascii="Georgia" w:hAnsi="Georgia"/>
        </w:rPr>
        <w:t xml:space="preserve">attacks </w:t>
      </w:r>
      <w:r w:rsidRPr="00F5539C">
        <w:rPr>
          <w:rStyle w:val="StyleBoldUnderline"/>
          <w:rFonts w:ascii="Georgia" w:hAnsi="Georgia"/>
          <w:highlight w:val="yellow"/>
        </w:rPr>
        <w:t>rely on readily accessible weapons</w:t>
      </w:r>
      <w:r w:rsidRPr="00F5539C">
        <w:rPr>
          <w:rStyle w:val="StyleBoldUnderline"/>
          <w:rFonts w:ascii="Georgia" w:hAnsi="Georgia"/>
        </w:rPr>
        <w:t>.</w:t>
      </w:r>
      <w:r w:rsidRPr="00F5539C">
        <w:rPr>
          <w:rFonts w:ascii="Georgia" w:hAnsi="Georgia"/>
          <w:sz w:val="12"/>
        </w:rPr>
        <w:t xml:space="preserve"> The authors report that </w:t>
      </w:r>
      <w:r w:rsidRPr="00F5539C">
        <w:rPr>
          <w:rStyle w:val="StyleBoldUnderline"/>
          <w:rFonts w:ascii="Georgia" w:hAnsi="Georgia"/>
        </w:rPr>
        <w:t>the vast majority of attacks involve explosives or firearms.</w:t>
      </w:r>
    </w:p>
    <w:p w14:paraId="74AB4FF2" w14:textId="77777777" w:rsidR="00E673E5" w:rsidRPr="00F5539C" w:rsidRDefault="00E673E5" w:rsidP="00E673E5">
      <w:pPr>
        <w:rPr>
          <w:rFonts w:ascii="Georgia" w:hAnsi="Georgia"/>
        </w:rPr>
      </w:pPr>
    </w:p>
    <w:p w14:paraId="6B26E7FB" w14:textId="77777777" w:rsidR="00E673E5" w:rsidRPr="00F5539C" w:rsidRDefault="00E673E5" w:rsidP="00E673E5">
      <w:pPr>
        <w:pStyle w:val="Heading4"/>
        <w:rPr>
          <w:rFonts w:ascii="Georgia" w:hAnsi="Georgia"/>
        </w:rPr>
      </w:pPr>
      <w:r w:rsidRPr="00F5539C">
        <w:rPr>
          <w:rFonts w:ascii="Georgia" w:hAnsi="Georgia"/>
        </w:rPr>
        <w:t>No motivation—terrorists want political attention not extinction</w:t>
      </w:r>
    </w:p>
    <w:p w14:paraId="4E9E65C5" w14:textId="4BB6F5B9" w:rsidR="00E673E5" w:rsidRPr="00F5539C" w:rsidRDefault="00E673E5" w:rsidP="00E673E5">
      <w:pPr>
        <w:rPr>
          <w:rFonts w:ascii="Georgia" w:hAnsi="Georgia" w:cs="Georgia"/>
          <w:sz w:val="14"/>
          <w:szCs w:val="15"/>
        </w:rPr>
      </w:pPr>
      <w:r w:rsidRPr="00F5539C">
        <w:rPr>
          <w:rStyle w:val="StyleStyleBold12pt"/>
          <w:rFonts w:ascii="Georgia" w:hAnsi="Georgia"/>
        </w:rPr>
        <w:t>Sprinzak 98</w:t>
      </w:r>
      <w:r w:rsidRPr="00F5539C">
        <w:rPr>
          <w:rFonts w:ascii="Georgia" w:hAnsi="Georgia" w:cs="Georgia"/>
          <w:sz w:val="14"/>
          <w:szCs w:val="15"/>
        </w:rPr>
        <w:t xml:space="preserve"> – polsci professor, Hebrew (Ehud, The Great Superterrorism Scare, http://www.foreignpolicy.com/Ning/archive/archive/112/greatsuperterror.pdf</w:t>
      </w:r>
      <w:r w:rsidR="00FF3AFA" w:rsidRPr="00F5539C">
        <w:rPr>
          <w:rFonts w:ascii="Georgia" w:hAnsi="Georgia" w:cs="Georgia"/>
          <w:sz w:val="14"/>
          <w:szCs w:val="15"/>
        </w:rPr>
        <w:t>, ME</w:t>
      </w:r>
      <w:r w:rsidRPr="00F5539C">
        <w:rPr>
          <w:rFonts w:ascii="Georgia" w:hAnsi="Georgia" w:cs="Georgia"/>
          <w:sz w:val="14"/>
          <w:szCs w:val="15"/>
        </w:rPr>
        <w:t>)</w:t>
      </w:r>
    </w:p>
    <w:p w14:paraId="2DB30B76" w14:textId="77777777" w:rsidR="00E673E5" w:rsidRPr="00F5539C" w:rsidRDefault="00E673E5" w:rsidP="00E673E5">
      <w:pPr>
        <w:pStyle w:val="cardtext"/>
        <w:ind w:left="0"/>
        <w:rPr>
          <w:rStyle w:val="StyleBoldUnderline"/>
          <w:rFonts w:ascii="Georgia" w:hAnsi="Georgia"/>
        </w:rPr>
      </w:pPr>
      <w:r w:rsidRPr="00F5539C">
        <w:rPr>
          <w:rFonts w:ascii="Georgia" w:hAnsi="Georgia"/>
          <w:sz w:val="12"/>
        </w:rPr>
        <w:t xml:space="preserve">Despite the lurid rhetoric, </w:t>
      </w:r>
      <w:r w:rsidRPr="00F5539C">
        <w:rPr>
          <w:rStyle w:val="StyleBoldUnderline"/>
          <w:rFonts w:ascii="Georgia" w:hAnsi="Georgia"/>
          <w:highlight w:val="yellow"/>
        </w:rPr>
        <w:t>a</w:t>
      </w:r>
      <w:r w:rsidRPr="00F5539C">
        <w:rPr>
          <w:rFonts w:ascii="Georgia" w:hAnsi="Georgia"/>
          <w:sz w:val="12"/>
        </w:rPr>
        <w:t xml:space="preserve"> massive</w:t>
      </w:r>
      <w:r w:rsidRPr="00F5539C">
        <w:rPr>
          <w:rStyle w:val="StyleBoldUnderline"/>
          <w:rFonts w:ascii="Georgia" w:hAnsi="Georgia"/>
        </w:rPr>
        <w:t xml:space="preserve"> </w:t>
      </w:r>
      <w:r w:rsidRPr="00F5539C">
        <w:rPr>
          <w:rStyle w:val="StyleBoldUnderline"/>
          <w:rFonts w:ascii="Georgia" w:hAnsi="Georgia"/>
          <w:highlight w:val="yellow"/>
        </w:rPr>
        <w:t>terrorist attack with nuclear</w:t>
      </w:r>
      <w:r w:rsidRPr="00F5539C">
        <w:rPr>
          <w:rStyle w:val="StyleBoldUnderline"/>
          <w:rFonts w:ascii="Georgia" w:hAnsi="Georgia"/>
        </w:rPr>
        <w:t xml:space="preserve">, chemical, or biological </w:t>
      </w:r>
      <w:r w:rsidRPr="00F5539C">
        <w:rPr>
          <w:rStyle w:val="StyleBoldUnderline"/>
          <w:rFonts w:ascii="Georgia" w:hAnsi="Georgia"/>
          <w:highlight w:val="yellow"/>
        </w:rPr>
        <w:t>weapons is</w:t>
      </w:r>
      <w:r w:rsidRPr="00F5539C">
        <w:rPr>
          <w:rFonts w:ascii="Georgia" w:hAnsi="Georgia"/>
          <w:sz w:val="12"/>
        </w:rPr>
        <w:t xml:space="preserve"> hardly inevitable. It is </w:t>
      </w:r>
      <w:r w:rsidRPr="00F5539C">
        <w:rPr>
          <w:rStyle w:val="StyleBoldUnderline"/>
          <w:rFonts w:ascii="Georgia" w:hAnsi="Georgia"/>
          <w:highlight w:val="yellow"/>
        </w:rPr>
        <w:t>not</w:t>
      </w:r>
      <w:r w:rsidRPr="00F5539C">
        <w:rPr>
          <w:rFonts w:ascii="Georgia" w:hAnsi="Georgia"/>
          <w:sz w:val="12"/>
        </w:rPr>
        <w:t xml:space="preserve"> even </w:t>
      </w:r>
      <w:r w:rsidRPr="00F5539C">
        <w:rPr>
          <w:rStyle w:val="StyleBoldUnderline"/>
          <w:rFonts w:ascii="Georgia" w:hAnsi="Georgia"/>
          <w:highlight w:val="yellow"/>
        </w:rPr>
        <w:t>likely</w:t>
      </w:r>
      <w:r w:rsidRPr="00F5539C">
        <w:rPr>
          <w:rStyle w:val="StyleBoldUnderline"/>
          <w:rFonts w:ascii="Georgia" w:hAnsi="Georgia"/>
        </w:rPr>
        <w:t xml:space="preserve">. </w:t>
      </w:r>
      <w:r w:rsidRPr="00F5539C">
        <w:rPr>
          <w:rStyle w:val="StyleBoldUnderline"/>
          <w:rFonts w:ascii="Georgia" w:hAnsi="Georgia"/>
          <w:b w:val="0"/>
          <w:highlight w:val="yellow"/>
        </w:rPr>
        <w:t>Thirty</w:t>
      </w:r>
      <w:r w:rsidRPr="00F5539C">
        <w:rPr>
          <w:rStyle w:val="StyleBoldUnderline"/>
          <w:rFonts w:ascii="Georgia" w:hAnsi="Georgia"/>
          <w:b w:val="0"/>
        </w:rPr>
        <w:t xml:space="preserve"> </w:t>
      </w:r>
      <w:r w:rsidRPr="00F5539C">
        <w:rPr>
          <w:rStyle w:val="StyleBoldUnderline"/>
          <w:rFonts w:ascii="Georgia" w:hAnsi="Georgia"/>
          <w:b w:val="0"/>
          <w:highlight w:val="yellow"/>
        </w:rPr>
        <w:t xml:space="preserve">years of </w:t>
      </w:r>
      <w:r w:rsidRPr="00F5539C">
        <w:rPr>
          <w:rStyle w:val="StyleBoldUnderline"/>
          <w:rFonts w:ascii="Georgia" w:hAnsi="Georgia"/>
          <w:b w:val="0"/>
        </w:rPr>
        <w:t xml:space="preserve">field </w:t>
      </w:r>
      <w:r w:rsidRPr="00F5539C">
        <w:rPr>
          <w:rStyle w:val="StyleBoldUnderline"/>
          <w:rFonts w:ascii="Georgia" w:hAnsi="Georgia"/>
          <w:b w:val="0"/>
          <w:highlight w:val="yellow"/>
        </w:rPr>
        <w:t>research have taught</w:t>
      </w:r>
      <w:r w:rsidRPr="00F5539C">
        <w:rPr>
          <w:rFonts w:ascii="Georgia" w:hAnsi="Georgia"/>
          <w:sz w:val="12"/>
        </w:rPr>
        <w:t xml:space="preserve"> observers of terrorism a most important lesson: Terrorists wish to convince us that they are capable of striking from anywhere at anytime, but there really is no chaos. In fact, terrorism involves predictable behavior, and the vast majority of terrorist organizations can be identified well in advance. Most </w:t>
      </w:r>
      <w:r w:rsidRPr="00F5539C">
        <w:rPr>
          <w:rStyle w:val="StyleBoldUnderline"/>
          <w:rFonts w:ascii="Georgia" w:hAnsi="Georgia"/>
          <w:highlight w:val="yellow"/>
        </w:rPr>
        <w:t>terrorists possess political objectives</w:t>
      </w:r>
      <w:r w:rsidRPr="00F5539C">
        <w:rPr>
          <w:rFonts w:ascii="Georgia" w:hAnsi="Georgia"/>
          <w:sz w:val="12"/>
        </w:rPr>
        <w:t xml:space="preserve">, whether Basque independence, Kashmiri separatism, or Palestinian Marxism. </w:t>
      </w:r>
      <w:r w:rsidRPr="00F5539C">
        <w:rPr>
          <w:rStyle w:val="StyleBoldUnderline"/>
          <w:rFonts w:ascii="Georgia" w:hAnsi="Georgia"/>
        </w:rPr>
        <w:t xml:space="preserve">Neither crazy nor stupid, </w:t>
      </w:r>
      <w:r w:rsidRPr="00F5539C">
        <w:rPr>
          <w:rStyle w:val="StyleBoldUnderline"/>
          <w:rFonts w:ascii="Georgia" w:hAnsi="Georgia"/>
          <w:highlight w:val="yellow"/>
        </w:rPr>
        <w:t>they</w:t>
      </w:r>
      <w:r w:rsidRPr="00F5539C">
        <w:rPr>
          <w:rStyle w:val="StyleBoldUnderline"/>
          <w:rFonts w:ascii="Georgia" w:hAnsi="Georgia"/>
        </w:rPr>
        <w:t xml:space="preserve"> </w:t>
      </w:r>
      <w:r w:rsidRPr="00F5539C">
        <w:rPr>
          <w:rStyle w:val="StyleBoldUnderline"/>
          <w:rFonts w:ascii="Georgia" w:hAnsi="Georgia"/>
          <w:highlight w:val="yellow"/>
        </w:rPr>
        <w:t>strive to</w:t>
      </w:r>
      <w:r w:rsidRPr="00F5539C">
        <w:rPr>
          <w:rFonts w:ascii="Georgia" w:hAnsi="Georgia"/>
          <w:sz w:val="12"/>
        </w:rPr>
        <w:t xml:space="preserve"> gain sympathy from a large audience and wish to live after carrying out any terrorist act to </w:t>
      </w:r>
      <w:r w:rsidRPr="00F5539C">
        <w:rPr>
          <w:rStyle w:val="StyleBoldUnderline"/>
          <w:rFonts w:ascii="Georgia" w:hAnsi="Georgia"/>
          <w:highlight w:val="yellow"/>
        </w:rPr>
        <w:t>benefit</w:t>
      </w:r>
      <w:r w:rsidRPr="00F5539C">
        <w:rPr>
          <w:rFonts w:ascii="Georgia" w:hAnsi="Georgia"/>
          <w:sz w:val="12"/>
        </w:rPr>
        <w:t xml:space="preserve"> from it </w:t>
      </w:r>
      <w:r w:rsidRPr="00F5539C">
        <w:rPr>
          <w:rStyle w:val="StyleBoldUnderline"/>
          <w:rFonts w:ascii="Georgia" w:hAnsi="Georgia"/>
          <w:highlight w:val="yellow"/>
        </w:rPr>
        <w:t>politically</w:t>
      </w:r>
      <w:r w:rsidRPr="00F5539C">
        <w:rPr>
          <w:rFonts w:ascii="Georgia" w:hAnsi="Georgia"/>
          <w:sz w:val="12"/>
        </w:rPr>
        <w:t xml:space="preserve">. As terrorism expert Brian Jenkins has remarked, </w:t>
      </w:r>
      <w:r w:rsidRPr="00F5539C">
        <w:rPr>
          <w:rStyle w:val="StyleBoldUnderline"/>
          <w:rFonts w:ascii="Georgia" w:hAnsi="Georgia"/>
        </w:rPr>
        <w:t>terrorists want lots of people watching, not</w:t>
      </w:r>
      <w:r w:rsidRPr="00F5539C">
        <w:rPr>
          <w:rFonts w:ascii="Georgia" w:hAnsi="Georgia"/>
          <w:sz w:val="12"/>
        </w:rPr>
        <w:t xml:space="preserve"> lots of people </w:t>
      </w:r>
      <w:r w:rsidRPr="00F5539C">
        <w:rPr>
          <w:rStyle w:val="StyleBoldUnderline"/>
          <w:rFonts w:ascii="Georgia" w:hAnsi="Georgia"/>
        </w:rPr>
        <w:t xml:space="preserve">dead. </w:t>
      </w:r>
    </w:p>
    <w:p w14:paraId="48CB7FFD" w14:textId="77777777" w:rsidR="00E673E5" w:rsidRPr="00F5539C" w:rsidRDefault="00E673E5" w:rsidP="00E673E5">
      <w:pPr>
        <w:rPr>
          <w:rFonts w:ascii="Georgia" w:hAnsi="Georgia"/>
        </w:rPr>
      </w:pPr>
    </w:p>
    <w:p w14:paraId="41F9E9BF" w14:textId="77777777" w:rsidR="00E673E5" w:rsidRPr="00F5539C" w:rsidRDefault="00E673E5" w:rsidP="00E673E5">
      <w:pPr>
        <w:pStyle w:val="Heading4"/>
        <w:rPr>
          <w:rFonts w:ascii="Georgia" w:hAnsi="Georgia"/>
        </w:rPr>
      </w:pPr>
      <w:r w:rsidRPr="00F5539C">
        <w:rPr>
          <w:rFonts w:ascii="Georgia" w:hAnsi="Georgia"/>
        </w:rPr>
        <w:t>Terrorists fear reprisal—international and Muslim cooperation dissuades attacks</w:t>
      </w:r>
    </w:p>
    <w:p w14:paraId="2B892040" w14:textId="44FDA79A" w:rsidR="00E673E5" w:rsidRPr="00F5539C" w:rsidRDefault="00E673E5" w:rsidP="00E673E5">
      <w:pPr>
        <w:rPr>
          <w:rFonts w:ascii="Georgia" w:hAnsi="Georgia" w:cs="Georgia"/>
          <w:sz w:val="14"/>
        </w:rPr>
      </w:pPr>
      <w:r w:rsidRPr="00F5539C">
        <w:rPr>
          <w:rStyle w:val="StyleStyleBold12pt"/>
          <w:rFonts w:ascii="Georgia" w:hAnsi="Georgia"/>
        </w:rPr>
        <w:t>Mueller 6</w:t>
      </w:r>
      <w:r w:rsidRPr="00F5539C">
        <w:rPr>
          <w:rFonts w:ascii="Georgia" w:hAnsi="Georgia" w:cs="Georgia"/>
          <w:sz w:val="14"/>
          <w:szCs w:val="15"/>
        </w:rPr>
        <w:t xml:space="preserve">—pol sci prof and IR, Ohio State. </w:t>
      </w:r>
      <w:proofErr w:type="gramStart"/>
      <w:r w:rsidRPr="00F5539C">
        <w:rPr>
          <w:rFonts w:ascii="Georgia" w:hAnsi="Georgia" w:cs="Georgia"/>
          <w:sz w:val="14"/>
          <w:szCs w:val="15"/>
        </w:rPr>
        <w:t>Widely-recognized</w:t>
      </w:r>
      <w:proofErr w:type="gramEnd"/>
      <w:r w:rsidRPr="00F5539C">
        <w:rPr>
          <w:rFonts w:ascii="Georgia" w:hAnsi="Georgia" w:cs="Georgia"/>
          <w:sz w:val="14"/>
          <w:szCs w:val="15"/>
        </w:rPr>
        <w:t xml:space="preserve"> expert on terrorism threats in foreign policy. AB from U Chicago</w:t>
      </w:r>
      <w:proofErr w:type="gramStart"/>
      <w:r w:rsidRPr="00F5539C">
        <w:rPr>
          <w:rFonts w:ascii="Georgia" w:hAnsi="Georgia" w:cs="Georgia"/>
          <w:sz w:val="14"/>
          <w:szCs w:val="15"/>
        </w:rPr>
        <w:t>,  MA</w:t>
      </w:r>
      <w:proofErr w:type="gramEnd"/>
      <w:r w:rsidRPr="00F5539C">
        <w:rPr>
          <w:rFonts w:ascii="Georgia" w:hAnsi="Georgia" w:cs="Georgia"/>
          <w:sz w:val="14"/>
          <w:szCs w:val="15"/>
        </w:rPr>
        <w:t xml:space="preserve">  in pol sci from UCLA and PhD in pol sci from UCLA</w:t>
      </w:r>
      <w:r w:rsidRPr="00F5539C">
        <w:rPr>
          <w:rFonts w:ascii="Georgia" w:hAnsi="Georgia" w:cs="Georgia"/>
          <w:sz w:val="14"/>
        </w:rPr>
        <w:t xml:space="preserve"> </w:t>
      </w:r>
      <w:r w:rsidRPr="00F5539C">
        <w:rPr>
          <w:rFonts w:ascii="Georgia" w:hAnsi="Georgia" w:cs="Georgia"/>
          <w:sz w:val="14"/>
          <w:szCs w:val="15"/>
        </w:rPr>
        <w:t>(John, September/October, Is There Still a Terrorist Threat?, http://www.foreignaffairs.org/20060901facomment85501/john-mueller/is-there-still-a-terrorist-threat-the-myth-of-the-omnipresent-enemy.html?mode=print</w:t>
      </w:r>
      <w:r w:rsidR="00FF3AFA" w:rsidRPr="00F5539C">
        <w:rPr>
          <w:rFonts w:ascii="Georgia" w:hAnsi="Georgia" w:cs="Georgia"/>
          <w:sz w:val="14"/>
          <w:szCs w:val="15"/>
        </w:rPr>
        <w:t>, ME</w:t>
      </w:r>
      <w:r w:rsidRPr="00F5539C">
        <w:rPr>
          <w:rFonts w:ascii="Georgia" w:hAnsi="Georgia" w:cs="Georgia"/>
          <w:sz w:val="14"/>
          <w:szCs w:val="15"/>
        </w:rPr>
        <w:t xml:space="preserve">) </w:t>
      </w:r>
    </w:p>
    <w:p w14:paraId="46A70540" w14:textId="77777777" w:rsidR="00E673E5" w:rsidRPr="00F5539C" w:rsidRDefault="00E673E5" w:rsidP="00E673E5">
      <w:pPr>
        <w:pStyle w:val="cardtext"/>
        <w:ind w:left="0"/>
        <w:rPr>
          <w:rFonts w:ascii="Georgia" w:hAnsi="Georgia" w:cs="Georgia"/>
          <w:sz w:val="14"/>
          <w:szCs w:val="15"/>
        </w:rPr>
      </w:pPr>
      <w:r w:rsidRPr="00F5539C">
        <w:rPr>
          <w:rFonts w:ascii="Georgia" w:hAnsi="Georgia" w:cs="Georgia"/>
          <w:sz w:val="14"/>
          <w:szCs w:val="15"/>
        </w:rPr>
        <w:t xml:space="preserve">One reason </w:t>
      </w:r>
      <w:r w:rsidRPr="00F5539C">
        <w:rPr>
          <w:rStyle w:val="StyleBoldUnderline"/>
          <w:rFonts w:ascii="Georgia" w:hAnsi="Georgia"/>
          <w:highlight w:val="yellow"/>
        </w:rPr>
        <w:t>al Qaeda</w:t>
      </w:r>
      <w:r w:rsidRPr="00F5539C">
        <w:rPr>
          <w:rFonts w:ascii="Georgia" w:hAnsi="Georgia" w:cs="Georgia"/>
          <w:sz w:val="14"/>
          <w:szCs w:val="15"/>
        </w:rPr>
        <w:t xml:space="preserve"> and "al Qaeda types" </w:t>
      </w:r>
      <w:r w:rsidRPr="00F5539C">
        <w:rPr>
          <w:rStyle w:val="StyleBoldUnderline"/>
          <w:rFonts w:ascii="Georgia" w:hAnsi="Georgia"/>
          <w:highlight w:val="yellow"/>
        </w:rPr>
        <w:t>seem not to be trying</w:t>
      </w:r>
      <w:r w:rsidRPr="00F5539C">
        <w:rPr>
          <w:rFonts w:ascii="Georgia" w:hAnsi="Georgia" w:cs="Georgia"/>
          <w:sz w:val="14"/>
          <w:szCs w:val="15"/>
        </w:rPr>
        <w:t xml:space="preserve"> very hard </w:t>
      </w:r>
      <w:r w:rsidRPr="00F5539C">
        <w:rPr>
          <w:rStyle w:val="StyleBoldUnderline"/>
          <w:rFonts w:ascii="Georgia" w:hAnsi="Georgia"/>
          <w:highlight w:val="yellow"/>
        </w:rPr>
        <w:t>to repeat 9/11</w:t>
      </w:r>
      <w:r w:rsidRPr="00F5539C">
        <w:rPr>
          <w:rFonts w:ascii="Georgia" w:hAnsi="Georgia" w:cs="Georgia"/>
          <w:sz w:val="14"/>
          <w:szCs w:val="15"/>
        </w:rPr>
        <w:t xml:space="preserve"> may be that that dramatic act of destruction </w:t>
      </w:r>
      <w:r w:rsidRPr="00F5539C">
        <w:rPr>
          <w:rStyle w:val="StyleBoldUnderline"/>
          <w:rFonts w:ascii="Georgia" w:hAnsi="Georgia"/>
          <w:highlight w:val="yellow"/>
        </w:rPr>
        <w:t>it</w:t>
      </w:r>
      <w:r w:rsidRPr="00F5539C">
        <w:rPr>
          <w:rFonts w:ascii="Georgia" w:hAnsi="Georgia" w:cs="Georgia"/>
          <w:sz w:val="14"/>
          <w:szCs w:val="15"/>
        </w:rPr>
        <w:t xml:space="preserve">self </w:t>
      </w:r>
      <w:r w:rsidRPr="00F5539C">
        <w:rPr>
          <w:rStyle w:val="StyleBoldUnderline"/>
          <w:rFonts w:ascii="Georgia" w:hAnsi="Georgia"/>
          <w:highlight w:val="yellow"/>
        </w:rPr>
        <w:t>proved counterproductive by</w:t>
      </w:r>
      <w:r w:rsidRPr="00F5539C">
        <w:rPr>
          <w:rStyle w:val="StyleBoldUnderline"/>
          <w:rFonts w:ascii="Georgia" w:hAnsi="Georgia"/>
        </w:rPr>
        <w:t xml:space="preserve"> massively </w:t>
      </w:r>
      <w:r w:rsidRPr="00F5539C">
        <w:rPr>
          <w:rStyle w:val="StyleBoldUnderline"/>
          <w:rFonts w:ascii="Georgia" w:hAnsi="Georgia"/>
          <w:highlight w:val="yellow"/>
        </w:rPr>
        <w:t>heightening concerns about terrorism</w:t>
      </w:r>
      <w:r w:rsidRPr="00F5539C">
        <w:rPr>
          <w:rFonts w:ascii="Georgia" w:hAnsi="Georgia" w:cs="Georgia"/>
          <w:sz w:val="14"/>
          <w:szCs w:val="15"/>
        </w:rPr>
        <w:t xml:space="preserve"> around the world. </w:t>
      </w:r>
      <w:r w:rsidRPr="00F5539C">
        <w:rPr>
          <w:rStyle w:val="StyleBoldUnderline"/>
          <w:rFonts w:ascii="Georgia" w:hAnsi="Georgia"/>
        </w:rPr>
        <w:t>No matter how much they might disagree</w:t>
      </w:r>
      <w:r w:rsidRPr="00F5539C">
        <w:rPr>
          <w:rFonts w:ascii="Georgia" w:hAnsi="Georgia" w:cs="Georgia"/>
          <w:sz w:val="14"/>
          <w:szCs w:val="15"/>
        </w:rPr>
        <w:t xml:space="preserve"> on other issues (most notably on the war in Iraq), </w:t>
      </w:r>
      <w:r w:rsidRPr="00F5539C">
        <w:rPr>
          <w:rStyle w:val="StyleBoldUnderline"/>
          <w:rFonts w:ascii="Georgia" w:hAnsi="Georgia"/>
        </w:rPr>
        <w:t>there is a compelling incentive for states -- even ones such as Iran</w:t>
      </w:r>
      <w:r w:rsidRPr="00F5539C">
        <w:rPr>
          <w:rFonts w:ascii="Georgia" w:hAnsi="Georgia" w:cs="Georgia"/>
          <w:sz w:val="14"/>
          <w:szCs w:val="15"/>
        </w:rPr>
        <w:t xml:space="preserve">, Libya, Sudan, and Syria -- </w:t>
      </w:r>
      <w:r w:rsidRPr="00F5539C">
        <w:rPr>
          <w:rStyle w:val="StyleBoldUnderline"/>
          <w:rFonts w:ascii="Georgia" w:hAnsi="Georgia"/>
        </w:rPr>
        <w:t>to cooperate</w:t>
      </w:r>
      <w:r w:rsidRPr="00F5539C">
        <w:rPr>
          <w:rFonts w:ascii="Georgia" w:hAnsi="Georgia" w:cs="Georgia"/>
          <w:sz w:val="14"/>
          <w:szCs w:val="15"/>
        </w:rPr>
        <w:t xml:space="preserve"> in cracking down on al Qaeda, </w:t>
      </w:r>
      <w:r w:rsidRPr="00F5539C">
        <w:rPr>
          <w:rStyle w:val="StyleBoldUnderline"/>
          <w:rFonts w:ascii="Georgia" w:hAnsi="Georgia"/>
        </w:rPr>
        <w:t>because they know that they could</w:t>
      </w:r>
      <w:r w:rsidRPr="00F5539C">
        <w:rPr>
          <w:rFonts w:ascii="Georgia" w:hAnsi="Georgia" w:cs="Georgia"/>
          <w:sz w:val="14"/>
          <w:szCs w:val="15"/>
        </w:rPr>
        <w:t xml:space="preserve"> easily </w:t>
      </w:r>
      <w:r w:rsidRPr="00F5539C">
        <w:rPr>
          <w:rStyle w:val="StyleBoldUnderline"/>
          <w:rFonts w:ascii="Georgia" w:hAnsi="Georgia"/>
        </w:rPr>
        <w:t>be</w:t>
      </w:r>
      <w:r w:rsidRPr="00F5539C">
        <w:rPr>
          <w:rFonts w:ascii="Georgia" w:hAnsi="Georgia" w:cs="Georgia"/>
          <w:sz w:val="14"/>
          <w:szCs w:val="15"/>
        </w:rPr>
        <w:t xml:space="preserve"> among its </w:t>
      </w:r>
      <w:r w:rsidRPr="00F5539C">
        <w:rPr>
          <w:rStyle w:val="StyleBoldUnderline"/>
          <w:rFonts w:ascii="Georgia" w:hAnsi="Georgia"/>
        </w:rPr>
        <w:t>victims</w:t>
      </w:r>
      <w:r w:rsidRPr="00F5539C">
        <w:rPr>
          <w:rFonts w:ascii="Georgia" w:hAnsi="Georgia" w:cs="Georgia"/>
          <w:sz w:val="14"/>
          <w:szCs w:val="15"/>
        </w:rPr>
        <w:t xml:space="preserve">. The FBI may not have uncovered much of anything within the United States since 9/11, but thousands of apparent terrorists have been rounded, or rolled, up overseas with U.S. aid and encouragement. Although some Arabs and Muslims took pleasure in the suffering inflicted on 9/11 -- Schadenfreude in German, shamateh in Arabic -- </w:t>
      </w:r>
      <w:r w:rsidRPr="00F5539C">
        <w:rPr>
          <w:rStyle w:val="StyleBoldUnderline"/>
          <w:rFonts w:ascii="Georgia" w:hAnsi="Georgia"/>
        </w:rPr>
        <w:t>the</w:t>
      </w:r>
      <w:r w:rsidRPr="00F5539C">
        <w:rPr>
          <w:rFonts w:ascii="Georgia" w:hAnsi="Georgia" w:cs="Georgia"/>
          <w:sz w:val="14"/>
          <w:szCs w:val="15"/>
        </w:rPr>
        <w:t xml:space="preserve"> most </w:t>
      </w:r>
      <w:r w:rsidRPr="00F5539C">
        <w:rPr>
          <w:rStyle w:val="StyleBoldUnderline"/>
          <w:rFonts w:ascii="Georgia" w:hAnsi="Georgia"/>
        </w:rPr>
        <w:t xml:space="preserve">common </w:t>
      </w:r>
      <w:r w:rsidRPr="00F5539C">
        <w:rPr>
          <w:rStyle w:val="StyleBoldUnderline"/>
          <w:rFonts w:ascii="Georgia" w:hAnsi="Georgia"/>
          <w:highlight w:val="yellow"/>
        </w:rPr>
        <w:t xml:space="preserve">response among jihadists </w:t>
      </w:r>
      <w:r w:rsidRPr="00F5539C">
        <w:rPr>
          <w:rStyle w:val="StyleBoldUnderline"/>
          <w:rFonts w:ascii="Georgia" w:hAnsi="Georgia"/>
        </w:rPr>
        <w:t xml:space="preserve">and religious nationalists </w:t>
      </w:r>
      <w:r w:rsidRPr="00F5539C">
        <w:rPr>
          <w:rStyle w:val="StyleBoldUnderline"/>
          <w:rFonts w:ascii="Georgia" w:hAnsi="Georgia"/>
          <w:highlight w:val="yellow"/>
        </w:rPr>
        <w:t>was</w:t>
      </w:r>
      <w:r w:rsidRPr="00F5539C">
        <w:rPr>
          <w:rFonts w:ascii="Georgia" w:hAnsi="Georgia" w:cs="Georgia"/>
          <w:sz w:val="14"/>
          <w:szCs w:val="15"/>
        </w:rPr>
        <w:t xml:space="preserve"> a vehement </w:t>
      </w:r>
      <w:r w:rsidRPr="00F5539C">
        <w:rPr>
          <w:rStyle w:val="StyleBoldUnderline"/>
          <w:rFonts w:ascii="Georgia" w:hAnsi="Georgia"/>
          <w:highlight w:val="yellow"/>
        </w:rPr>
        <w:t>rejection of al Qaeda</w:t>
      </w:r>
      <w:r w:rsidRPr="00F5539C">
        <w:rPr>
          <w:rStyle w:val="StyleBoldUnderline"/>
          <w:rFonts w:ascii="Georgia" w:hAnsi="Georgia"/>
        </w:rPr>
        <w:t>'s</w:t>
      </w:r>
      <w:r w:rsidRPr="00F5539C">
        <w:rPr>
          <w:rFonts w:ascii="Georgia" w:hAnsi="Georgia" w:cs="Georgia"/>
          <w:sz w:val="14"/>
          <w:szCs w:val="15"/>
        </w:rPr>
        <w:t xml:space="preserve"> strategy and </w:t>
      </w:r>
      <w:r w:rsidRPr="00F5539C">
        <w:rPr>
          <w:rStyle w:val="StyleBoldUnderline"/>
          <w:rFonts w:ascii="Georgia" w:hAnsi="Georgia"/>
        </w:rPr>
        <w:t>methods</w:t>
      </w:r>
      <w:r w:rsidRPr="00F5539C">
        <w:rPr>
          <w:rFonts w:ascii="Georgia" w:hAnsi="Georgia" w:cs="Georgia"/>
          <w:sz w:val="14"/>
          <w:szCs w:val="15"/>
        </w:rPr>
        <w:t xml:space="preserve">. </w:t>
      </w:r>
    </w:p>
    <w:p w14:paraId="10814577" w14:textId="77777777" w:rsidR="00E673E5" w:rsidRPr="00F5539C" w:rsidRDefault="00E673E5" w:rsidP="00E673E5">
      <w:pPr>
        <w:rPr>
          <w:rFonts w:ascii="Georgia" w:hAnsi="Georgia"/>
        </w:rPr>
      </w:pPr>
    </w:p>
    <w:p w14:paraId="4A529835" w14:textId="7A7236BC" w:rsidR="00E673E5" w:rsidRPr="00F5539C" w:rsidRDefault="00E673E5" w:rsidP="00E673E5">
      <w:pPr>
        <w:pStyle w:val="Heading3"/>
        <w:rPr>
          <w:rFonts w:ascii="Georgia" w:hAnsi="Georgia"/>
        </w:rPr>
      </w:pPr>
      <w:r w:rsidRPr="00F5539C">
        <w:rPr>
          <w:rFonts w:ascii="Georgia" w:hAnsi="Georgia"/>
        </w:rPr>
        <w:br w:type="page"/>
      </w:r>
      <w:bookmarkStart w:id="32" w:name="_Toc317719595"/>
      <w:r w:rsidRPr="00F5539C">
        <w:rPr>
          <w:rFonts w:ascii="Georgia" w:hAnsi="Georgia"/>
        </w:rPr>
        <w:t>2AC 3 – No Attack</w:t>
      </w:r>
      <w:bookmarkEnd w:id="32"/>
    </w:p>
    <w:p w14:paraId="5DA60903" w14:textId="77777777" w:rsidR="00E673E5" w:rsidRPr="00F5539C" w:rsidRDefault="00E673E5" w:rsidP="00E673E5">
      <w:pPr>
        <w:pStyle w:val="tag"/>
        <w:rPr>
          <w:rFonts w:ascii="Georgia" w:hAnsi="Georgia"/>
        </w:rPr>
      </w:pPr>
      <w:r w:rsidRPr="00F5539C">
        <w:rPr>
          <w:rFonts w:ascii="Georgia" w:hAnsi="Georgia"/>
        </w:rPr>
        <w:t xml:space="preserve">No terrorism---that’s Mueller---new evidence from al Qaeda’s computers proves that they are being destroyed by drone strikes and have no money to carry out new operations---they couldn’t even afford to pay for a minor attack in the US or for proper training for their operatives </w:t>
      </w:r>
    </w:p>
    <w:p w14:paraId="45B4972C" w14:textId="77777777" w:rsidR="00E673E5" w:rsidRPr="00F5539C" w:rsidRDefault="00E673E5" w:rsidP="00E673E5">
      <w:pPr>
        <w:pStyle w:val="tag"/>
        <w:rPr>
          <w:rFonts w:ascii="Georgia" w:hAnsi="Georgia"/>
        </w:rPr>
      </w:pPr>
      <w:r w:rsidRPr="00F5539C">
        <w:rPr>
          <w:rFonts w:ascii="Georgia" w:hAnsi="Georgia"/>
        </w:rPr>
        <w:t xml:space="preserve">There’s </w:t>
      </w:r>
      <w:r w:rsidRPr="00F5539C">
        <w:rPr>
          <w:rFonts w:ascii="Georgia" w:hAnsi="Georgia"/>
          <w:u w:val="single"/>
        </w:rPr>
        <w:t xml:space="preserve">definetly </w:t>
      </w:r>
      <w:r w:rsidRPr="00F5539C">
        <w:rPr>
          <w:rFonts w:ascii="Georgia" w:hAnsi="Georgia"/>
        </w:rPr>
        <w:t xml:space="preserve">no chance of a nuclear attack ---Libya, spent 30 years and </w:t>
      </w:r>
      <w:r w:rsidRPr="00F5539C">
        <w:rPr>
          <w:rFonts w:ascii="Georgia" w:hAnsi="Georgia"/>
          <w:u w:val="single"/>
        </w:rPr>
        <w:t xml:space="preserve">100 million dollars </w:t>
      </w:r>
      <w:r w:rsidRPr="00F5539C">
        <w:rPr>
          <w:rFonts w:ascii="Georgia" w:hAnsi="Georgia"/>
        </w:rPr>
        <w:t xml:space="preserve">on their nuclear program and then and gave up---al Qaeda’s research budget for WMD’s was </w:t>
      </w:r>
      <w:r w:rsidRPr="00F5539C">
        <w:rPr>
          <w:rFonts w:ascii="Georgia" w:hAnsi="Georgia"/>
          <w:u w:val="single"/>
        </w:rPr>
        <w:t>4,000 dollars</w:t>
      </w:r>
      <w:r w:rsidRPr="00F5539C">
        <w:rPr>
          <w:rFonts w:ascii="Georgia" w:hAnsi="Georgia"/>
        </w:rPr>
        <w:t xml:space="preserve">---alarmism is empirically denied by a decade of false predictions </w:t>
      </w:r>
    </w:p>
    <w:p w14:paraId="3C186015" w14:textId="77777777" w:rsidR="00E673E5" w:rsidRPr="00F5539C" w:rsidRDefault="00E673E5" w:rsidP="00E673E5">
      <w:pPr>
        <w:rPr>
          <w:rFonts w:ascii="Georgia" w:hAnsi="Georgia"/>
        </w:rPr>
      </w:pPr>
    </w:p>
    <w:p w14:paraId="0E2ACB17" w14:textId="77777777" w:rsidR="00E673E5" w:rsidRPr="00F5539C" w:rsidRDefault="00E673E5" w:rsidP="00E673E5">
      <w:pPr>
        <w:pStyle w:val="Heading4"/>
        <w:rPr>
          <w:rFonts w:ascii="Georgia" w:hAnsi="Georgia"/>
        </w:rPr>
      </w:pPr>
      <w:r w:rsidRPr="00F5539C">
        <w:rPr>
          <w:rFonts w:ascii="Georgia" w:hAnsi="Georgia"/>
        </w:rPr>
        <w:t xml:space="preserve">They have no new recruits and are internally divided </w:t>
      </w:r>
    </w:p>
    <w:p w14:paraId="1ABDF372" w14:textId="5213A047" w:rsidR="00E673E5" w:rsidRPr="00F5539C" w:rsidRDefault="00E673E5" w:rsidP="00E673E5">
      <w:pPr>
        <w:rPr>
          <w:rFonts w:ascii="Georgia" w:hAnsi="Georgia"/>
        </w:rPr>
      </w:pPr>
      <w:r w:rsidRPr="00F5539C">
        <w:rPr>
          <w:rStyle w:val="StyleStyleBold12pt"/>
          <w:rFonts w:ascii="Georgia" w:hAnsi="Georgia"/>
        </w:rPr>
        <w:t>Byman 11</w:t>
      </w:r>
      <w:r w:rsidRPr="00F5539C">
        <w:rPr>
          <w:rFonts w:ascii="Georgia" w:hAnsi="Georgia"/>
        </w:rPr>
        <w:t>—Prof in the Security Studies Program at the School of Foreign Service at Georgetown. Research Director at the Saban Center for M.E. Policy at Brookings (24 May 2011, Daniel, Al Qaeda’s Terrible Spring, http://www.foreignaffairs.com/articles/67864/daniel-byman/al-qaedas-terrible-spring</w:t>
      </w:r>
      <w:r w:rsidR="00FF3AFA" w:rsidRPr="00F5539C">
        <w:rPr>
          <w:rFonts w:ascii="Georgia" w:hAnsi="Georgia"/>
        </w:rPr>
        <w:t>, ME</w:t>
      </w:r>
      <w:r w:rsidRPr="00F5539C">
        <w:rPr>
          <w:rFonts w:ascii="Georgia" w:hAnsi="Georgia"/>
        </w:rPr>
        <w:t>)</w:t>
      </w:r>
    </w:p>
    <w:p w14:paraId="043117D6" w14:textId="77777777" w:rsidR="00E673E5" w:rsidRPr="00F5539C" w:rsidRDefault="00E673E5" w:rsidP="00E673E5">
      <w:pPr>
        <w:pStyle w:val="cardtext"/>
        <w:ind w:left="0"/>
        <w:rPr>
          <w:rFonts w:ascii="Georgia" w:hAnsi="Georgia"/>
        </w:rPr>
      </w:pPr>
    </w:p>
    <w:p w14:paraId="6A6C21CA" w14:textId="77777777" w:rsidR="00E673E5" w:rsidRPr="00F5539C" w:rsidRDefault="00E673E5" w:rsidP="00E673E5">
      <w:pPr>
        <w:pStyle w:val="cardtext"/>
        <w:rPr>
          <w:rFonts w:ascii="Georgia" w:hAnsi="Georgia"/>
          <w:sz w:val="12"/>
        </w:rPr>
      </w:pPr>
      <w:r w:rsidRPr="00F5539C">
        <w:rPr>
          <w:rFonts w:ascii="Georgia" w:hAnsi="Georgia"/>
          <w:sz w:val="12"/>
        </w:rPr>
        <w:t xml:space="preserve">Still, </w:t>
      </w:r>
      <w:r w:rsidRPr="00F5539C">
        <w:rPr>
          <w:rStyle w:val="Emphasis"/>
          <w:rFonts w:ascii="Georgia" w:hAnsi="Georgia"/>
          <w:highlight w:val="yellow"/>
        </w:rPr>
        <w:t>bin Laden’s demise could not have come at a worse time for al Qaeda</w:t>
      </w:r>
      <w:r w:rsidRPr="00F5539C">
        <w:rPr>
          <w:rFonts w:ascii="Georgia" w:hAnsi="Georgia"/>
          <w:sz w:val="12"/>
        </w:rPr>
        <w:t xml:space="preserve">. As I wrote in my recent Foreign Affairs article (“Terrorism After the Revolutions” May/June 2011), </w:t>
      </w:r>
      <w:r w:rsidRPr="00F5539C">
        <w:rPr>
          <w:rStyle w:val="StyleBoldUnderline"/>
          <w:rFonts w:ascii="Georgia" w:hAnsi="Georgia"/>
          <w:highlight w:val="yellow"/>
        </w:rPr>
        <w:t>the Arab Spring</w:t>
      </w:r>
      <w:r w:rsidRPr="00F5539C">
        <w:rPr>
          <w:rFonts w:ascii="Georgia" w:hAnsi="Georgia"/>
          <w:sz w:val="12"/>
        </w:rPr>
        <w:t xml:space="preserve"> posed a direct challenge to al Qaeda’s narrative because it </w:t>
      </w:r>
      <w:r w:rsidRPr="00F5539C">
        <w:rPr>
          <w:rStyle w:val="StyleBoldUnderline"/>
          <w:rFonts w:ascii="Georgia" w:hAnsi="Georgia"/>
          <w:highlight w:val="yellow"/>
        </w:rPr>
        <w:t>offered a</w:t>
      </w:r>
      <w:r w:rsidRPr="00F5539C">
        <w:rPr>
          <w:rStyle w:val="StyleBoldUnderline"/>
          <w:rFonts w:ascii="Georgia" w:hAnsi="Georgia"/>
        </w:rPr>
        <w:t xml:space="preserve"> compelling </w:t>
      </w:r>
      <w:r w:rsidRPr="00F5539C">
        <w:rPr>
          <w:rStyle w:val="StyleBoldUnderline"/>
          <w:rFonts w:ascii="Georgia" w:hAnsi="Georgia"/>
          <w:highlight w:val="yellow"/>
        </w:rPr>
        <w:t>alternative to</w:t>
      </w:r>
      <w:r w:rsidRPr="00F5539C">
        <w:rPr>
          <w:rStyle w:val="StyleBoldUnderline"/>
          <w:rFonts w:ascii="Georgia" w:hAnsi="Georgia"/>
        </w:rPr>
        <w:t xml:space="preserve"> bin Laden’s message that </w:t>
      </w:r>
      <w:r w:rsidRPr="00F5539C">
        <w:rPr>
          <w:rStyle w:val="StyleBoldUnderline"/>
          <w:rFonts w:ascii="Georgia" w:hAnsi="Georgia"/>
          <w:highlight w:val="yellow"/>
        </w:rPr>
        <w:t>jihad</w:t>
      </w:r>
      <w:r w:rsidRPr="00F5539C">
        <w:rPr>
          <w:rStyle w:val="StyleBoldUnderline"/>
          <w:rFonts w:ascii="Georgia" w:hAnsi="Georgia"/>
        </w:rPr>
        <w:t xml:space="preserve"> </w:t>
      </w:r>
      <w:r w:rsidRPr="00F5539C">
        <w:rPr>
          <w:rStyle w:val="StyleBoldUnderline"/>
          <w:rFonts w:ascii="Georgia" w:hAnsi="Georgia"/>
          <w:sz w:val="12"/>
        </w:rPr>
        <w:t>against</w:t>
      </w:r>
      <w:r w:rsidRPr="00F5539C">
        <w:rPr>
          <w:rFonts w:ascii="Georgia" w:hAnsi="Georgia"/>
          <w:sz w:val="12"/>
        </w:rPr>
        <w:t xml:space="preserve"> the United States and its allies </w:t>
      </w:r>
      <w:r w:rsidRPr="00F5539C">
        <w:rPr>
          <w:rStyle w:val="StyleBoldUnderline"/>
          <w:rFonts w:ascii="Georgia" w:hAnsi="Georgia"/>
        </w:rPr>
        <w:t>was the key to change in the Arab world</w:t>
      </w:r>
      <w:r w:rsidRPr="00F5539C">
        <w:rPr>
          <w:rFonts w:ascii="Georgia" w:hAnsi="Georgia"/>
          <w:sz w:val="12"/>
        </w:rPr>
        <w:t xml:space="preserve">. This spring, </w:t>
      </w:r>
      <w:r w:rsidRPr="00F5539C">
        <w:rPr>
          <w:rStyle w:val="StyleBoldUnderline"/>
          <w:rFonts w:ascii="Georgia" w:hAnsi="Georgia"/>
        </w:rPr>
        <w:t>Arabs</w:t>
      </w:r>
      <w:r w:rsidRPr="00F5539C">
        <w:rPr>
          <w:rFonts w:ascii="Georgia" w:hAnsi="Georgia"/>
          <w:sz w:val="12"/>
        </w:rPr>
        <w:t xml:space="preserve">, </w:t>
      </w:r>
      <w:r w:rsidRPr="00F5539C">
        <w:rPr>
          <w:rStyle w:val="StyleBoldUnderline"/>
          <w:rFonts w:ascii="Georgia" w:hAnsi="Georgia"/>
        </w:rPr>
        <w:t xml:space="preserve">particularly </w:t>
      </w:r>
      <w:r w:rsidRPr="00F5539C">
        <w:rPr>
          <w:rStyle w:val="StyleBoldUnderline"/>
          <w:rFonts w:ascii="Georgia" w:hAnsi="Georgia"/>
          <w:highlight w:val="yellow"/>
        </w:rPr>
        <w:t>Arab youth, proved that</w:t>
      </w:r>
      <w:r w:rsidRPr="00F5539C">
        <w:rPr>
          <w:rStyle w:val="StyleBoldUnderline"/>
          <w:rFonts w:ascii="Georgia" w:hAnsi="Georgia"/>
        </w:rPr>
        <w:t xml:space="preserve"> peaceful </w:t>
      </w:r>
      <w:r w:rsidRPr="00F5539C">
        <w:rPr>
          <w:rStyle w:val="StyleBoldUnderline"/>
          <w:rFonts w:ascii="Georgia" w:hAnsi="Georgia"/>
          <w:highlight w:val="yellow"/>
        </w:rPr>
        <w:t>protest</w:t>
      </w:r>
      <w:r w:rsidRPr="00F5539C">
        <w:rPr>
          <w:rStyle w:val="StyleBoldUnderline"/>
          <w:rFonts w:ascii="Georgia" w:hAnsi="Georgia"/>
        </w:rPr>
        <w:t xml:space="preserve"> </w:t>
      </w:r>
      <w:r w:rsidRPr="00F5539C">
        <w:rPr>
          <w:rStyle w:val="StyleBoldUnderline"/>
          <w:rFonts w:ascii="Georgia" w:hAnsi="Georgia"/>
          <w:highlight w:val="yellow"/>
        </w:rPr>
        <w:t>could defeat</w:t>
      </w:r>
      <w:r w:rsidRPr="00F5539C">
        <w:rPr>
          <w:rStyle w:val="StyleBoldUnderline"/>
          <w:rFonts w:ascii="Georgia" w:hAnsi="Georgia"/>
        </w:rPr>
        <w:t xml:space="preserve"> the region’s </w:t>
      </w:r>
      <w:r w:rsidRPr="00F5539C">
        <w:rPr>
          <w:rStyle w:val="StyleBoldUnderline"/>
          <w:rFonts w:ascii="Georgia" w:hAnsi="Georgia"/>
          <w:highlight w:val="yellow"/>
        </w:rPr>
        <w:t>autocratic regimes</w:t>
      </w:r>
      <w:r w:rsidRPr="00F5539C">
        <w:rPr>
          <w:rFonts w:ascii="Georgia" w:hAnsi="Georgia"/>
          <w:sz w:val="12"/>
        </w:rPr>
        <w:t xml:space="preserve"> </w:t>
      </w:r>
      <w:r w:rsidRPr="00F5539C">
        <w:rPr>
          <w:rStyle w:val="StyleBoldUnderline"/>
          <w:rFonts w:ascii="Georgia" w:hAnsi="Georgia"/>
        </w:rPr>
        <w:t>without</w:t>
      </w:r>
      <w:r w:rsidRPr="00F5539C">
        <w:rPr>
          <w:rFonts w:ascii="Georgia" w:hAnsi="Georgia"/>
          <w:sz w:val="12"/>
        </w:rPr>
        <w:t xml:space="preserve"> any of the </w:t>
      </w:r>
      <w:r w:rsidRPr="00F5539C">
        <w:rPr>
          <w:rStyle w:val="StyleBoldUnderline"/>
          <w:rFonts w:ascii="Georgia" w:hAnsi="Georgia"/>
        </w:rPr>
        <w:t>violence</w:t>
      </w:r>
      <w:r w:rsidRPr="00F5539C">
        <w:rPr>
          <w:rFonts w:ascii="Georgia" w:hAnsi="Georgia"/>
          <w:sz w:val="12"/>
        </w:rPr>
        <w:t xml:space="preserve"> that had tarnished al Qaeda.</w:t>
      </w:r>
    </w:p>
    <w:p w14:paraId="5159334D" w14:textId="77777777" w:rsidR="00E673E5" w:rsidRPr="00F5539C" w:rsidRDefault="00E673E5" w:rsidP="00E673E5">
      <w:pPr>
        <w:pStyle w:val="cardtext"/>
        <w:rPr>
          <w:rFonts w:ascii="Georgia" w:hAnsi="Georgia"/>
          <w:sz w:val="12"/>
        </w:rPr>
      </w:pPr>
      <w:r w:rsidRPr="00F5539C">
        <w:rPr>
          <w:rFonts w:ascii="Georgia" w:hAnsi="Georgia"/>
          <w:sz w:val="12"/>
        </w:rPr>
        <w:t xml:space="preserve">Now, </w:t>
      </w:r>
      <w:r w:rsidRPr="00F5539C">
        <w:rPr>
          <w:rStyle w:val="Emphasis"/>
          <w:rFonts w:ascii="Georgia" w:hAnsi="Georgia"/>
        </w:rPr>
        <w:t>not only is bin Laden’s message under assault, the messenger is gone as well -- and al Qaeda appears on the run</w:t>
      </w:r>
      <w:r w:rsidRPr="00F5539C">
        <w:rPr>
          <w:rFonts w:ascii="Georgia" w:hAnsi="Georgia"/>
          <w:sz w:val="12"/>
        </w:rPr>
        <w:t>. And as both his admirers and his enemies readily concede, bin Laden was an impressive leader. He inspired thousands to take up arms and his charisma was well known. His death will surely leave a void within the organization.</w:t>
      </w:r>
    </w:p>
    <w:p w14:paraId="6611E08B" w14:textId="77777777" w:rsidR="00E673E5" w:rsidRPr="00F5539C" w:rsidRDefault="00E673E5" w:rsidP="00E673E5">
      <w:pPr>
        <w:pStyle w:val="cardtext"/>
        <w:rPr>
          <w:rStyle w:val="StyleBoldUnderline"/>
          <w:rFonts w:ascii="Georgia" w:hAnsi="Georgia"/>
        </w:rPr>
      </w:pPr>
      <w:r w:rsidRPr="00F5539C">
        <w:rPr>
          <w:rFonts w:ascii="Georgia" w:hAnsi="Georgia"/>
          <w:sz w:val="12"/>
        </w:rPr>
        <w:t xml:space="preserve">Al Qaeda will probably try to regroup under a new leader, but Ayman </w:t>
      </w:r>
      <w:r w:rsidRPr="00F5539C">
        <w:rPr>
          <w:rStyle w:val="StyleBoldUnderline"/>
          <w:rFonts w:ascii="Georgia" w:hAnsi="Georgia"/>
          <w:highlight w:val="yellow"/>
        </w:rPr>
        <w:t>al-Zawahiri</w:t>
      </w:r>
      <w:r w:rsidRPr="00F5539C">
        <w:rPr>
          <w:rStyle w:val="StyleBoldUnderline"/>
          <w:rFonts w:ascii="Georgia" w:hAnsi="Georgia"/>
        </w:rPr>
        <w:t xml:space="preserve">, the presumed </w:t>
      </w:r>
      <w:proofErr w:type="gramStart"/>
      <w:r w:rsidRPr="00F5539C">
        <w:rPr>
          <w:rStyle w:val="StyleBoldUnderline"/>
          <w:rFonts w:ascii="Georgia" w:hAnsi="Georgia"/>
        </w:rPr>
        <w:t>next-in-line</w:t>
      </w:r>
      <w:proofErr w:type="gramEnd"/>
      <w:r w:rsidRPr="00F5539C">
        <w:rPr>
          <w:rFonts w:ascii="Georgia" w:hAnsi="Georgia"/>
          <w:sz w:val="12"/>
        </w:rPr>
        <w:t xml:space="preserve">, lacks bin Laden’s star power. Although intelligent and ruthless, Zawahiri is more apparatchik than visionary, and he </w:t>
      </w:r>
      <w:r w:rsidRPr="00F5539C">
        <w:rPr>
          <w:rStyle w:val="StyleBoldUnderline"/>
          <w:rFonts w:ascii="Georgia" w:hAnsi="Georgia"/>
        </w:rPr>
        <w:t>has a divisive history within al Qaeda</w:t>
      </w:r>
      <w:r w:rsidRPr="00F5539C">
        <w:rPr>
          <w:rFonts w:ascii="Georgia" w:hAnsi="Georgia"/>
          <w:sz w:val="12"/>
        </w:rPr>
        <w:t xml:space="preserve">. His years fighting jihad give him street credibility (who else founded his own terrorist group as a teenager?), but no one describes him as charismatic, and </w:t>
      </w:r>
      <w:r w:rsidRPr="00F5539C">
        <w:rPr>
          <w:rStyle w:val="StyleBoldUnderline"/>
          <w:rFonts w:ascii="Georgia" w:hAnsi="Georgia"/>
        </w:rPr>
        <w:t>he</w:t>
      </w:r>
      <w:r w:rsidRPr="00F5539C">
        <w:rPr>
          <w:rFonts w:ascii="Georgia" w:hAnsi="Georgia"/>
          <w:sz w:val="12"/>
        </w:rPr>
        <w:t xml:space="preserve"> </w:t>
      </w:r>
      <w:r w:rsidRPr="00F5539C">
        <w:rPr>
          <w:rStyle w:val="StyleBoldUnderline"/>
          <w:rFonts w:ascii="Georgia" w:hAnsi="Georgia"/>
        </w:rPr>
        <w:t>has</w:t>
      </w:r>
      <w:r w:rsidRPr="00F5539C">
        <w:rPr>
          <w:rFonts w:ascii="Georgia" w:hAnsi="Georgia"/>
          <w:sz w:val="12"/>
        </w:rPr>
        <w:t xml:space="preserve"> at times </w:t>
      </w:r>
      <w:r w:rsidRPr="00F5539C">
        <w:rPr>
          <w:rStyle w:val="StyleBoldUnderline"/>
          <w:rFonts w:ascii="Georgia" w:hAnsi="Georgia"/>
          <w:highlight w:val="yellow"/>
        </w:rPr>
        <w:t>fostered divisions within the</w:t>
      </w:r>
      <w:r w:rsidRPr="00F5539C">
        <w:rPr>
          <w:rStyle w:val="StyleBoldUnderline"/>
          <w:rFonts w:ascii="Georgia" w:hAnsi="Georgia"/>
        </w:rPr>
        <w:t xml:space="preserve"> jihadist </w:t>
      </w:r>
      <w:r w:rsidRPr="00F5539C">
        <w:rPr>
          <w:rStyle w:val="StyleBoldUnderline"/>
          <w:rFonts w:ascii="Georgia" w:hAnsi="Georgia"/>
          <w:highlight w:val="yellow"/>
        </w:rPr>
        <w:t>movement</w:t>
      </w:r>
      <w:r w:rsidRPr="00F5539C">
        <w:rPr>
          <w:rFonts w:ascii="Georgia" w:hAnsi="Georgia"/>
          <w:sz w:val="12"/>
          <w:highlight w:val="yellow"/>
        </w:rPr>
        <w:t xml:space="preserve">. </w:t>
      </w:r>
      <w:r w:rsidRPr="00F5539C">
        <w:rPr>
          <w:rStyle w:val="StyleBoldUnderline"/>
          <w:rFonts w:ascii="Georgia" w:hAnsi="Georgia"/>
          <w:highlight w:val="yellow"/>
        </w:rPr>
        <w:t>Neither potential funders nor recruits are</w:t>
      </w:r>
      <w:r w:rsidRPr="00F5539C">
        <w:rPr>
          <w:rStyle w:val="StyleBoldUnderline"/>
          <w:rFonts w:ascii="Georgia" w:hAnsi="Georgia"/>
        </w:rPr>
        <w:t xml:space="preserve"> as </w:t>
      </w:r>
      <w:r w:rsidRPr="00F5539C">
        <w:rPr>
          <w:rStyle w:val="StyleBoldUnderline"/>
          <w:rFonts w:ascii="Georgia" w:hAnsi="Georgia"/>
          <w:highlight w:val="yellow"/>
        </w:rPr>
        <w:t xml:space="preserve">ready to flock to </w:t>
      </w:r>
      <w:proofErr w:type="gramStart"/>
      <w:r w:rsidRPr="00F5539C">
        <w:rPr>
          <w:rStyle w:val="StyleBoldUnderline"/>
          <w:rFonts w:ascii="Georgia" w:hAnsi="Georgia"/>
          <w:highlight w:val="yellow"/>
        </w:rPr>
        <w:t>him</w:t>
      </w:r>
      <w:proofErr w:type="gramEnd"/>
      <w:r w:rsidRPr="00F5539C">
        <w:rPr>
          <w:rStyle w:val="StyleBoldUnderline"/>
          <w:rFonts w:ascii="Georgia" w:hAnsi="Georgia"/>
        </w:rPr>
        <w:t xml:space="preserve"> as they were to bin Laden.</w:t>
      </w:r>
    </w:p>
    <w:p w14:paraId="56E030F3" w14:textId="77777777" w:rsidR="00E673E5" w:rsidRPr="00F5539C" w:rsidRDefault="00E673E5" w:rsidP="00E673E5">
      <w:pPr>
        <w:pStyle w:val="cardtext"/>
        <w:rPr>
          <w:rFonts w:ascii="Georgia" w:hAnsi="Georgia"/>
          <w:sz w:val="12"/>
        </w:rPr>
      </w:pPr>
      <w:r w:rsidRPr="00F5539C">
        <w:rPr>
          <w:rStyle w:val="StyleBoldUnderline"/>
          <w:rFonts w:ascii="Georgia" w:hAnsi="Georgia"/>
          <w:highlight w:val="yellow"/>
        </w:rPr>
        <w:t>The</w:t>
      </w:r>
      <w:r w:rsidRPr="00F5539C">
        <w:rPr>
          <w:rFonts w:ascii="Georgia" w:hAnsi="Georgia"/>
          <w:sz w:val="12"/>
        </w:rPr>
        <w:t xml:space="preserve"> aggressive </w:t>
      </w:r>
      <w:r w:rsidRPr="00F5539C">
        <w:rPr>
          <w:rStyle w:val="StyleBoldUnderline"/>
          <w:rFonts w:ascii="Georgia" w:hAnsi="Georgia"/>
        </w:rPr>
        <w:t xml:space="preserve">U.S. </w:t>
      </w:r>
      <w:r w:rsidRPr="00F5539C">
        <w:rPr>
          <w:rStyle w:val="StyleBoldUnderline"/>
          <w:rFonts w:ascii="Georgia" w:hAnsi="Georgia"/>
          <w:highlight w:val="yellow"/>
        </w:rPr>
        <w:t>drone campaign</w:t>
      </w:r>
      <w:r w:rsidRPr="00F5539C">
        <w:rPr>
          <w:rFonts w:ascii="Georgia" w:hAnsi="Georgia"/>
          <w:sz w:val="12"/>
        </w:rPr>
        <w:t xml:space="preserve"> against al Qaeda leaders </w:t>
      </w:r>
      <w:r w:rsidRPr="00F5539C">
        <w:rPr>
          <w:rStyle w:val="StyleBoldUnderline"/>
          <w:rFonts w:ascii="Georgia" w:hAnsi="Georgia"/>
          <w:highlight w:val="yellow"/>
        </w:rPr>
        <w:t>will make it even harder for Zawahiri to consolidate control</w:t>
      </w:r>
      <w:r w:rsidRPr="00F5539C">
        <w:rPr>
          <w:rFonts w:ascii="Georgia" w:hAnsi="Georgia"/>
          <w:sz w:val="12"/>
        </w:rPr>
        <w:t xml:space="preserve"> and lead the organization through the aftermath of the Arab Spring. To cement his position, </w:t>
      </w:r>
      <w:r w:rsidRPr="00F5539C">
        <w:rPr>
          <w:rStyle w:val="StyleBoldUnderline"/>
          <w:rFonts w:ascii="Georgia" w:hAnsi="Georgia"/>
        </w:rPr>
        <w:t>he would have to give speeches, meet with lieutenants, and build trust within an organization that always depended heavily on personal relationships</w:t>
      </w:r>
      <w:r w:rsidRPr="00F5539C">
        <w:rPr>
          <w:rFonts w:ascii="Georgia" w:hAnsi="Georgia"/>
          <w:sz w:val="12"/>
        </w:rPr>
        <w:t xml:space="preserve">. Of course, all of </w:t>
      </w:r>
      <w:r w:rsidRPr="00F5539C">
        <w:rPr>
          <w:rStyle w:val="StyleBoldUnderline"/>
          <w:rFonts w:ascii="Georgia" w:hAnsi="Georgia"/>
        </w:rPr>
        <w:t>these</w:t>
      </w:r>
      <w:r w:rsidRPr="00F5539C">
        <w:rPr>
          <w:rFonts w:ascii="Georgia" w:hAnsi="Georgia"/>
          <w:sz w:val="12"/>
        </w:rPr>
        <w:t xml:space="preserve"> activities, particularly if done on a large scale, would </w:t>
      </w:r>
      <w:r w:rsidRPr="00F5539C">
        <w:rPr>
          <w:rStyle w:val="StyleBoldUnderline"/>
          <w:rFonts w:ascii="Georgia" w:hAnsi="Georgia"/>
        </w:rPr>
        <w:t>risk exposing Zawahiri to U.S. intelligence</w:t>
      </w:r>
      <w:r w:rsidRPr="00F5539C">
        <w:rPr>
          <w:rFonts w:ascii="Georgia" w:hAnsi="Georgia"/>
          <w:sz w:val="12"/>
        </w:rPr>
        <w:t>. It would be devastating for al Qaeda if he were captured or killed soon after bin Laden’s death. None of the remaining lieutenants are obvious candidates to take over.</w:t>
      </w:r>
    </w:p>
    <w:p w14:paraId="71C2CF2A" w14:textId="77777777" w:rsidR="00E673E5" w:rsidRPr="00F5539C" w:rsidRDefault="00E673E5" w:rsidP="00E673E5">
      <w:pPr>
        <w:pStyle w:val="cardtext"/>
        <w:rPr>
          <w:rFonts w:ascii="Georgia" w:hAnsi="Georgia"/>
          <w:sz w:val="12"/>
        </w:rPr>
      </w:pPr>
      <w:r w:rsidRPr="00F5539C">
        <w:rPr>
          <w:rFonts w:ascii="Georgia" w:hAnsi="Georgia"/>
          <w:sz w:val="12"/>
        </w:rPr>
        <w:t>Zawahiri may pursue a more cautious approach, but that would entail exercising less control over operations and affiliate groups, such as al Qaeda in the Arabian Peninsula. This would allow senior leaders in al Qaeda’s affiliates to exercise more autonomy, weakening organization’s unity of effort.</w:t>
      </w:r>
    </w:p>
    <w:p w14:paraId="599265E2" w14:textId="77777777" w:rsidR="00E673E5" w:rsidRPr="00F5539C" w:rsidRDefault="00E673E5" w:rsidP="00E673E5">
      <w:pPr>
        <w:pStyle w:val="cardtext"/>
        <w:rPr>
          <w:rStyle w:val="Emphasis"/>
          <w:rFonts w:ascii="Georgia" w:hAnsi="Georgia"/>
        </w:rPr>
      </w:pPr>
      <w:r w:rsidRPr="00F5539C">
        <w:rPr>
          <w:rFonts w:ascii="Georgia" w:hAnsi="Georgia"/>
          <w:sz w:val="12"/>
        </w:rPr>
        <w:t xml:space="preserve">In the coming months, al Qaeda will have to be nimble. In my essay, I wrote about the opportunities that the Arab Spring opened up for al Qaeda, even while damaging its message. For example, the organization could exploit civil wars, build a presence in countries in which new regimes do not prioritize expelling jihadis, and take advantage of new governments’ likely reluctance to work with the United States. However, seizing such opportunities will prove more difficult if </w:t>
      </w:r>
      <w:r w:rsidRPr="00F5539C">
        <w:rPr>
          <w:rStyle w:val="Emphasis"/>
          <w:rFonts w:ascii="Georgia" w:hAnsi="Georgia"/>
          <w:highlight w:val="yellow"/>
        </w:rPr>
        <w:t>the organization is focused internally rather than externally.</w:t>
      </w:r>
    </w:p>
    <w:p w14:paraId="605B7108" w14:textId="77777777" w:rsidR="00E673E5" w:rsidRPr="00F5539C" w:rsidRDefault="00E673E5" w:rsidP="00E673E5">
      <w:pPr>
        <w:rPr>
          <w:rFonts w:ascii="Georgia" w:hAnsi="Georgia"/>
        </w:rPr>
      </w:pPr>
    </w:p>
    <w:p w14:paraId="2F0C2942" w14:textId="77777777" w:rsidR="00E673E5" w:rsidRPr="00F5539C" w:rsidRDefault="00E673E5" w:rsidP="00E673E5">
      <w:pPr>
        <w:pStyle w:val="Heading4"/>
        <w:rPr>
          <w:rFonts w:ascii="Georgia" w:hAnsi="Georgia"/>
        </w:rPr>
      </w:pPr>
      <w:r w:rsidRPr="00F5539C">
        <w:rPr>
          <w:rFonts w:ascii="Georgia" w:hAnsi="Georgia"/>
        </w:rPr>
        <w:t>No risk of Al Qaeda attack – multiple factors.</w:t>
      </w:r>
    </w:p>
    <w:p w14:paraId="00978B4B" w14:textId="55F89BC2" w:rsidR="00E673E5" w:rsidRPr="00F5539C" w:rsidRDefault="00E673E5" w:rsidP="00E673E5">
      <w:pPr>
        <w:rPr>
          <w:rFonts w:ascii="Georgia" w:hAnsi="Georgia"/>
        </w:rPr>
      </w:pPr>
      <w:r w:rsidRPr="00F5539C">
        <w:rPr>
          <w:rStyle w:val="StyleStyleBold12pt"/>
          <w:rFonts w:ascii="Georgia" w:hAnsi="Georgia"/>
        </w:rPr>
        <w:t>Jenkins 10</w:t>
      </w:r>
      <w:r w:rsidRPr="00F5539C">
        <w:rPr>
          <w:rStyle w:val="Heading3Char"/>
          <w:rFonts w:ascii="Georgia" w:eastAsia="Calibri" w:hAnsi="Georgia"/>
        </w:rPr>
        <w:t xml:space="preserve"> </w:t>
      </w:r>
      <w:r w:rsidRPr="00F5539C">
        <w:rPr>
          <w:rFonts w:ascii="Georgia" w:hAnsi="Georgia"/>
        </w:rPr>
        <w:t>(Brian Michael Jenkins – Senior Advisor to president at RAND, Research focus in Terrorism; counterinsurgency; homeland security, M.A. and B.A. in history, University of California, Los Angeles “Would-Be Warriors Incidents of Jihadist Terrorist Radicalization in the United States Since September 11, 2001,” RAND, 2010, http://www.rand.org/pubs/occasional_papers/2010/RAND_OP292.pdf</w:t>
      </w:r>
      <w:r w:rsidR="00FF3AFA" w:rsidRPr="00F5539C">
        <w:rPr>
          <w:rFonts w:ascii="Georgia" w:hAnsi="Georgia"/>
        </w:rPr>
        <w:t>, ME</w:t>
      </w:r>
      <w:r w:rsidRPr="00F5539C">
        <w:rPr>
          <w:rFonts w:ascii="Georgia" w:hAnsi="Georgia"/>
        </w:rPr>
        <w:t>)</w:t>
      </w:r>
    </w:p>
    <w:p w14:paraId="50C76635" w14:textId="77777777" w:rsidR="00E673E5" w:rsidRPr="00F5539C" w:rsidRDefault="00E673E5" w:rsidP="00E673E5">
      <w:pPr>
        <w:pStyle w:val="card"/>
        <w:rPr>
          <w:rFonts w:ascii="Georgia" w:hAnsi="Georgia"/>
          <w:sz w:val="12"/>
        </w:rPr>
      </w:pPr>
      <w:r w:rsidRPr="00F5539C">
        <w:rPr>
          <w:rFonts w:ascii="Georgia" w:hAnsi="Georgia"/>
          <w:sz w:val="12"/>
        </w:rPr>
        <w:t xml:space="preserve">While radicalization and recruitment to jihadist terrorism remain cause for continuing concern, </w:t>
      </w:r>
      <w:r w:rsidRPr="00F5539C">
        <w:rPr>
          <w:rStyle w:val="StyleBoldUnderline"/>
          <w:rFonts w:ascii="Georgia" w:hAnsi="Georgia"/>
          <w:highlight w:val="yellow"/>
        </w:rPr>
        <w:t>the current threat must be kept in perspective</w:t>
      </w:r>
      <w:r w:rsidRPr="00F5539C">
        <w:rPr>
          <w:rFonts w:ascii="Georgia" w:hAnsi="Georgia"/>
          <w:sz w:val="12"/>
        </w:rPr>
        <w:t xml:space="preserve">. </w:t>
      </w:r>
      <w:r w:rsidRPr="00F5539C">
        <w:rPr>
          <w:rStyle w:val="StyleBoldUnderline"/>
          <w:rFonts w:ascii="Georgia" w:hAnsi="Georgia"/>
        </w:rPr>
        <w:t>What has not occurred is just as significant</w:t>
      </w:r>
      <w:r w:rsidRPr="00F5539C">
        <w:rPr>
          <w:rFonts w:ascii="Georgia" w:hAnsi="Georgia"/>
          <w:sz w:val="12"/>
        </w:rPr>
        <w:t xml:space="preserve"> as what has occurred: Thus far, </w:t>
      </w:r>
      <w:r w:rsidRPr="00F5539C">
        <w:rPr>
          <w:rStyle w:val="StyleBoldUnderline"/>
          <w:rFonts w:ascii="Georgia" w:hAnsi="Georgia"/>
        </w:rPr>
        <w:t>there has been no sustained jihadist terrorist campaign in the United States</w:t>
      </w:r>
      <w:r w:rsidRPr="00F5539C">
        <w:rPr>
          <w:rFonts w:ascii="Georgia" w:hAnsi="Georgia"/>
          <w:sz w:val="12"/>
        </w:rPr>
        <w:t xml:space="preserve">. There are many possible reasons: </w:t>
      </w:r>
      <w:r w:rsidRPr="00F5539C">
        <w:rPr>
          <w:rStyle w:val="Emphasis"/>
          <w:rFonts w:ascii="Georgia" w:hAnsi="Georgia"/>
          <w:highlight w:val="yellow"/>
        </w:rPr>
        <w:t>Al Qaeda</w:t>
      </w:r>
      <w:r w:rsidRPr="00F5539C">
        <w:rPr>
          <w:rStyle w:val="StyleBoldUnderline"/>
          <w:rFonts w:ascii="Georgia" w:hAnsi="Georgia"/>
          <w:highlight w:val="yellow"/>
        </w:rPr>
        <w:t xml:space="preserve"> </w:t>
      </w:r>
      <w:r w:rsidRPr="00F5539C">
        <w:rPr>
          <w:rFonts w:ascii="Georgia" w:hAnsi="Georgia"/>
          <w:sz w:val="12"/>
        </w:rPr>
        <w:t xml:space="preserve">simply </w:t>
      </w:r>
      <w:r w:rsidRPr="00F5539C">
        <w:rPr>
          <w:rStyle w:val="Emphasis"/>
          <w:rFonts w:ascii="Georgia" w:hAnsi="Georgia"/>
          <w:highlight w:val="yellow"/>
        </w:rPr>
        <w:t>lacked the assets to carry out terrorist operations.</w:t>
      </w:r>
      <w:r w:rsidRPr="00F5539C">
        <w:rPr>
          <w:rStyle w:val="StyleBoldUnderline"/>
          <w:rFonts w:ascii="Georgia" w:hAnsi="Georgia"/>
          <w:highlight w:val="yellow"/>
        </w:rPr>
        <w:t xml:space="preserve"> </w:t>
      </w:r>
      <w:r w:rsidRPr="00F5539C">
        <w:rPr>
          <w:rStyle w:val="Emphasis"/>
          <w:rFonts w:ascii="Georgia" w:hAnsi="Georgia"/>
        </w:rPr>
        <w:t xml:space="preserve">The </w:t>
      </w:r>
      <w:r w:rsidRPr="00F5539C">
        <w:rPr>
          <w:rStyle w:val="Emphasis"/>
          <w:rFonts w:ascii="Georgia" w:hAnsi="Georgia"/>
          <w:highlight w:val="yellow"/>
        </w:rPr>
        <w:t xml:space="preserve">local Muslim community rejected al Qaeda’s appeals and </w:t>
      </w:r>
      <w:r w:rsidRPr="00F5539C">
        <w:rPr>
          <w:rStyle w:val="Emphasis"/>
          <w:rFonts w:ascii="Georgia" w:hAnsi="Georgia"/>
        </w:rPr>
        <w:t xml:space="preserve">actively </w:t>
      </w:r>
      <w:r w:rsidRPr="00F5539C">
        <w:rPr>
          <w:rStyle w:val="Emphasis"/>
          <w:rFonts w:ascii="Georgia" w:hAnsi="Georgia"/>
          <w:highlight w:val="yellow"/>
        </w:rPr>
        <w:t xml:space="preserve">intervened to dissuade </w:t>
      </w:r>
      <w:r w:rsidRPr="00F5539C">
        <w:rPr>
          <w:rStyle w:val="Emphasis"/>
          <w:rFonts w:ascii="Georgia" w:hAnsi="Georgia"/>
        </w:rPr>
        <w:t xml:space="preserve">those with radical tendencies from </w:t>
      </w:r>
      <w:r w:rsidRPr="00F5539C">
        <w:rPr>
          <w:rStyle w:val="Emphasis"/>
          <w:rFonts w:ascii="Georgia" w:hAnsi="Georgia"/>
          <w:highlight w:val="yellow"/>
        </w:rPr>
        <w:t>violence</w:t>
      </w:r>
      <w:r w:rsidRPr="00F5539C">
        <w:rPr>
          <w:rStyle w:val="Emphasis"/>
          <w:rFonts w:ascii="Georgia" w:hAnsi="Georgia"/>
        </w:rPr>
        <w:t>.</w:t>
      </w:r>
      <w:r w:rsidRPr="00F5539C">
        <w:rPr>
          <w:rFonts w:ascii="Georgia" w:hAnsi="Georgia"/>
          <w:sz w:val="12"/>
        </w:rPr>
        <w:t xml:space="preserve"> </w:t>
      </w:r>
      <w:r w:rsidRPr="00F5539C">
        <w:rPr>
          <w:rStyle w:val="StyleBoldUnderline"/>
          <w:rFonts w:ascii="Georgia" w:hAnsi="Georgia"/>
          <w:highlight w:val="yellow"/>
        </w:rPr>
        <w:t>D</w:t>
      </w:r>
      <w:r w:rsidRPr="00F5539C">
        <w:rPr>
          <w:rStyle w:val="Emphasis"/>
          <w:rFonts w:ascii="Georgia" w:hAnsi="Georgia"/>
          <w:highlight w:val="yellow"/>
        </w:rPr>
        <w:t>omestic intelligence efforts were expanded and improved</w:t>
      </w:r>
      <w:r w:rsidRPr="00F5539C">
        <w:rPr>
          <w:rStyle w:val="Emphasis"/>
          <w:rFonts w:ascii="Georgia" w:hAnsi="Georgia"/>
        </w:rPr>
        <w:t xml:space="preserve"> and thus far have succeeded in </w:t>
      </w:r>
      <w:r w:rsidRPr="00F5539C">
        <w:rPr>
          <w:rStyle w:val="Emphasis"/>
          <w:rFonts w:ascii="Georgia" w:hAnsi="Georgia"/>
          <w:highlight w:val="yellow"/>
        </w:rPr>
        <w:t xml:space="preserve">thwarting </w:t>
      </w:r>
      <w:r w:rsidRPr="00F5539C">
        <w:rPr>
          <w:rFonts w:ascii="Georgia" w:hAnsi="Georgia"/>
          <w:sz w:val="12"/>
        </w:rPr>
        <w:t>all but two actual</w:t>
      </w:r>
      <w:r w:rsidRPr="00F5539C">
        <w:rPr>
          <w:rStyle w:val="Emphasis"/>
          <w:rFonts w:ascii="Georgia" w:hAnsi="Georgia"/>
        </w:rPr>
        <w:t xml:space="preserve"> </w:t>
      </w:r>
      <w:r w:rsidRPr="00F5539C">
        <w:rPr>
          <w:rStyle w:val="Emphasis"/>
          <w:rFonts w:ascii="Georgia" w:hAnsi="Georgia"/>
          <w:highlight w:val="yellow"/>
        </w:rPr>
        <w:t>attacks</w:t>
      </w:r>
      <w:r w:rsidRPr="00F5539C">
        <w:rPr>
          <w:rStyle w:val="Emphasis"/>
          <w:rFonts w:ascii="Georgia" w:hAnsi="Georgia"/>
        </w:rPr>
        <w:t xml:space="preserve">. </w:t>
      </w:r>
      <w:r w:rsidRPr="00F5539C">
        <w:rPr>
          <w:rStyle w:val="Emphasis"/>
          <w:rFonts w:ascii="Georgia" w:hAnsi="Georgia"/>
          <w:highlight w:val="yellow"/>
        </w:rPr>
        <w:t xml:space="preserve">Surveillance </w:t>
      </w:r>
      <w:r w:rsidRPr="00F5539C">
        <w:rPr>
          <w:rStyle w:val="Emphasis"/>
          <w:rFonts w:ascii="Georgia" w:hAnsi="Georgia"/>
        </w:rPr>
        <w:t xml:space="preserve">of radical venues, real or imagined, </w:t>
      </w:r>
      <w:r w:rsidRPr="00F5539C">
        <w:rPr>
          <w:rStyle w:val="Emphasis"/>
          <w:rFonts w:ascii="Georgia" w:hAnsi="Georgia"/>
          <w:highlight w:val="yellow"/>
        </w:rPr>
        <w:t xml:space="preserve">plus </w:t>
      </w:r>
      <w:r w:rsidRPr="00F5539C">
        <w:rPr>
          <w:rStyle w:val="Emphasis"/>
          <w:rFonts w:ascii="Georgia" w:hAnsi="Georgia"/>
        </w:rPr>
        <w:t xml:space="preserve">actual </w:t>
      </w:r>
      <w:r w:rsidRPr="00F5539C">
        <w:rPr>
          <w:rStyle w:val="Emphasis"/>
          <w:rFonts w:ascii="Georgia" w:hAnsi="Georgia"/>
          <w:highlight w:val="yellow"/>
        </w:rPr>
        <w:t>arrests contributed to a deterrent effect</w:t>
      </w:r>
      <w:r w:rsidRPr="00F5539C">
        <w:rPr>
          <w:rFonts w:ascii="Georgia" w:hAnsi="Georgia"/>
          <w:sz w:val="12"/>
        </w:rPr>
        <w:t xml:space="preserve">. Guns are readily available, but the </w:t>
      </w:r>
      <w:r w:rsidRPr="00F5539C">
        <w:rPr>
          <w:rStyle w:val="Emphasis"/>
          <w:rFonts w:ascii="Georgia" w:hAnsi="Georgia"/>
        </w:rPr>
        <w:t xml:space="preserve">ingredients of </w:t>
      </w:r>
      <w:r w:rsidRPr="00F5539C">
        <w:rPr>
          <w:rStyle w:val="Emphasis"/>
          <w:rFonts w:ascii="Georgia" w:hAnsi="Georgia"/>
          <w:highlight w:val="yellow"/>
        </w:rPr>
        <w:t>explosives became</w:t>
      </w:r>
      <w:r w:rsidRPr="00F5539C">
        <w:rPr>
          <w:rStyle w:val="Emphasis"/>
          <w:rFonts w:ascii="Georgia" w:hAnsi="Georgia"/>
        </w:rPr>
        <w:t xml:space="preserve"> </w:t>
      </w:r>
      <w:r w:rsidRPr="00F5539C">
        <w:rPr>
          <w:rStyle w:val="Emphasis"/>
          <w:rFonts w:ascii="Georgia" w:hAnsi="Georgia"/>
          <w:highlight w:val="yellow"/>
        </w:rPr>
        <w:t xml:space="preserve">harder to obtain </w:t>
      </w:r>
      <w:r w:rsidRPr="00F5539C">
        <w:rPr>
          <w:rStyle w:val="Emphasis"/>
          <w:rFonts w:ascii="Georgia" w:hAnsi="Georgia"/>
        </w:rPr>
        <w:t>and were more closely monitored</w:t>
      </w:r>
      <w:r w:rsidRPr="00F5539C">
        <w:rPr>
          <w:rFonts w:ascii="Georgia" w:hAnsi="Georgia"/>
          <w:sz w:val="12"/>
        </w:rPr>
        <w:t xml:space="preserve">. </w:t>
      </w:r>
      <w:r w:rsidRPr="00F5539C">
        <w:rPr>
          <w:rStyle w:val="Emphasis"/>
          <w:rFonts w:ascii="Georgia" w:hAnsi="Georgia"/>
          <w:highlight w:val="yellow"/>
        </w:rPr>
        <w:t>Security visibly improved</w:t>
      </w:r>
      <w:r w:rsidRPr="00F5539C">
        <w:rPr>
          <w:rFonts w:ascii="Georgia" w:hAnsi="Georgia"/>
          <w:sz w:val="12"/>
        </w:rPr>
        <w:t>. While constant government admonitions early in the decade to remain vigilant seemed silly afterthoughts to dire warnings of imminent attack</w:t>
      </w:r>
      <w:r w:rsidRPr="00F5539C">
        <w:rPr>
          <w:rStyle w:val="StyleBoldUnderline"/>
          <w:rFonts w:ascii="Georgia" w:hAnsi="Georgia"/>
        </w:rPr>
        <w:t xml:space="preserve">, citizens became more watchful and reported suspicious activity, </w:t>
      </w:r>
      <w:r w:rsidRPr="00F5539C">
        <w:rPr>
          <w:rFonts w:ascii="Georgia" w:hAnsi="Georgia"/>
          <w:sz w:val="12"/>
        </w:rPr>
        <w:t>which in at least a few of the cases yielded real results, adding further to a deterrent effect.</w:t>
      </w:r>
    </w:p>
    <w:p w14:paraId="0CA8CE4F" w14:textId="77777777" w:rsidR="00E673E5" w:rsidRPr="00F5539C" w:rsidRDefault="00E673E5" w:rsidP="00E673E5">
      <w:pPr>
        <w:rPr>
          <w:rFonts w:ascii="Georgia" w:hAnsi="Georgia" w:cs="Georgia"/>
          <w:b/>
          <w:bCs/>
        </w:rPr>
      </w:pPr>
    </w:p>
    <w:p w14:paraId="42FF5D7A" w14:textId="77777777" w:rsidR="00E673E5" w:rsidRPr="00F5539C" w:rsidRDefault="00E673E5" w:rsidP="00E673E5">
      <w:pPr>
        <w:pStyle w:val="Heading4"/>
        <w:rPr>
          <w:rFonts w:ascii="Georgia" w:hAnsi="Georgia"/>
        </w:rPr>
      </w:pPr>
      <w:r w:rsidRPr="00F5539C">
        <w:rPr>
          <w:rFonts w:ascii="Georgia" w:hAnsi="Georgia"/>
        </w:rPr>
        <w:t xml:space="preserve">Funds are being cut off and drone strikes mean no attacks </w:t>
      </w:r>
    </w:p>
    <w:p w14:paraId="59B1F4AD" w14:textId="3D7C44C2" w:rsidR="00E673E5" w:rsidRPr="00F5539C" w:rsidRDefault="00E673E5" w:rsidP="00E673E5">
      <w:pPr>
        <w:rPr>
          <w:rFonts w:ascii="Georgia" w:hAnsi="Georgia" w:cs="Georgia"/>
          <w:sz w:val="14"/>
          <w:szCs w:val="14"/>
        </w:rPr>
      </w:pPr>
      <w:r w:rsidRPr="00F5539C">
        <w:rPr>
          <w:rStyle w:val="StyleStyleBold12pt"/>
          <w:rFonts w:ascii="Georgia" w:hAnsi="Georgia"/>
        </w:rPr>
        <w:t>Daily Telegraph 10</w:t>
      </w:r>
      <w:r w:rsidRPr="00F5539C">
        <w:rPr>
          <w:rFonts w:ascii="Georgia" w:hAnsi="Georgia" w:cs="Georgia"/>
          <w:sz w:val="14"/>
          <w:szCs w:val="14"/>
        </w:rPr>
        <w:t>—British Newspaper (10/13, “Al-Qaeda in crisis amid cash shortage”, http://www.telegraph.co.uk/news/worldnews/asia/afghanistan/6318787/Al-Qaeda-in-crisis-amid-cash-shortage.html</w:t>
      </w:r>
      <w:r w:rsidR="00FF3AFA" w:rsidRPr="00F5539C">
        <w:rPr>
          <w:rFonts w:ascii="Georgia" w:hAnsi="Georgia" w:cs="Georgia"/>
          <w:sz w:val="14"/>
          <w:szCs w:val="14"/>
        </w:rPr>
        <w:t>, ME</w:t>
      </w:r>
      <w:r w:rsidRPr="00F5539C">
        <w:rPr>
          <w:rFonts w:ascii="Georgia" w:hAnsi="Georgia" w:cs="Georgia"/>
          <w:sz w:val="14"/>
          <w:szCs w:val="14"/>
        </w:rPr>
        <w:t>)</w:t>
      </w:r>
    </w:p>
    <w:p w14:paraId="1B046525" w14:textId="77777777" w:rsidR="00E673E5" w:rsidRPr="00F5539C" w:rsidRDefault="00E673E5" w:rsidP="00E673E5">
      <w:pPr>
        <w:rPr>
          <w:rFonts w:ascii="Georgia" w:hAnsi="Georgia" w:cs="Georgia"/>
          <w:sz w:val="14"/>
          <w:szCs w:val="14"/>
        </w:rPr>
      </w:pPr>
    </w:p>
    <w:p w14:paraId="12A8FD2F" w14:textId="77777777" w:rsidR="00E673E5" w:rsidRPr="00F5539C" w:rsidRDefault="00E673E5" w:rsidP="00E673E5">
      <w:pPr>
        <w:pStyle w:val="cardtext"/>
        <w:rPr>
          <w:rFonts w:ascii="Georgia" w:hAnsi="Georgia" w:cs="Georgia"/>
          <w:sz w:val="12"/>
          <w:szCs w:val="14"/>
        </w:rPr>
      </w:pPr>
      <w:r w:rsidRPr="00F5539C">
        <w:rPr>
          <w:rFonts w:ascii="Georgia" w:hAnsi="Georgia" w:cs="Georgia"/>
          <w:sz w:val="12"/>
          <w:szCs w:val="14"/>
        </w:rPr>
        <w:t xml:space="preserve">In the first half of this year, </w:t>
      </w:r>
      <w:r w:rsidRPr="00F5539C">
        <w:rPr>
          <w:rStyle w:val="StyleBoldUnderline"/>
          <w:rFonts w:ascii="Georgia" w:hAnsi="Georgia"/>
          <w:highlight w:val="yellow"/>
        </w:rPr>
        <w:t>al-Qaeda's</w:t>
      </w:r>
      <w:r w:rsidRPr="00F5539C">
        <w:rPr>
          <w:rStyle w:val="StyleBoldUnderline"/>
          <w:rFonts w:ascii="Georgia" w:hAnsi="Georgia"/>
        </w:rPr>
        <w:t xml:space="preserve"> core </w:t>
      </w:r>
      <w:r w:rsidRPr="00F5539C">
        <w:rPr>
          <w:rStyle w:val="StyleBoldUnderline"/>
          <w:rFonts w:ascii="Georgia" w:hAnsi="Georgia"/>
          <w:highlight w:val="yellow"/>
        </w:rPr>
        <w:t>leadership was compelled to make</w:t>
      </w:r>
      <w:r w:rsidRPr="00F5539C">
        <w:rPr>
          <w:rStyle w:val="StyleBoldUnderline"/>
          <w:rFonts w:ascii="Georgia" w:hAnsi="Georgia"/>
        </w:rPr>
        <w:t xml:space="preserve"> four public </w:t>
      </w:r>
      <w:r w:rsidRPr="00F5539C">
        <w:rPr>
          <w:rStyle w:val="StyleBoldUnderline"/>
          <w:rFonts w:ascii="Georgia" w:hAnsi="Georgia"/>
          <w:highlight w:val="yellow"/>
        </w:rPr>
        <w:t>appeals for cash</w:t>
      </w:r>
      <w:r w:rsidRPr="00F5539C">
        <w:rPr>
          <w:rStyle w:val="StyleBoldUnderline"/>
          <w:rFonts w:ascii="Georgia" w:hAnsi="Georgia"/>
        </w:rPr>
        <w:t>, complaining in one case of a "weakness in operations because of lack of money</w:t>
      </w:r>
      <w:r w:rsidRPr="00F5539C">
        <w:rPr>
          <w:rFonts w:ascii="Georgia" w:hAnsi="Georgia" w:cs="Georgia"/>
          <w:sz w:val="12"/>
          <w:szCs w:val="14"/>
        </w:rPr>
        <w:t xml:space="preserve">". Part of the reason for this is that some funding is believed to have gone to the Taliban instead. </w:t>
      </w:r>
      <w:r w:rsidRPr="00F5539C">
        <w:rPr>
          <w:rStyle w:val="StyleBoldUnderline"/>
          <w:rFonts w:ascii="Georgia" w:hAnsi="Georgia"/>
        </w:rPr>
        <w:t xml:space="preserve">This financial squeeze has compounded the problems faced by "core al-Qaeda". Highly effective </w:t>
      </w:r>
      <w:r w:rsidRPr="00F5539C">
        <w:rPr>
          <w:rStyle w:val="StyleBoldUnderline"/>
          <w:rFonts w:ascii="Georgia" w:hAnsi="Georgia"/>
          <w:highlight w:val="yellow"/>
        </w:rPr>
        <w:t>attacks launched by</w:t>
      </w:r>
      <w:r w:rsidRPr="00F5539C">
        <w:rPr>
          <w:rStyle w:val="StyleBoldUnderline"/>
          <w:rFonts w:ascii="Georgia" w:hAnsi="Georgia"/>
        </w:rPr>
        <w:t xml:space="preserve"> American Predator </w:t>
      </w:r>
      <w:r w:rsidRPr="00F5539C">
        <w:rPr>
          <w:rStyle w:val="StyleBoldUnderline"/>
          <w:rFonts w:ascii="Georgia" w:hAnsi="Georgia"/>
          <w:highlight w:val="yellow"/>
        </w:rPr>
        <w:t>drones</w:t>
      </w:r>
      <w:r w:rsidRPr="00F5539C">
        <w:rPr>
          <w:rStyle w:val="StyleBoldUnderline"/>
          <w:rFonts w:ascii="Georgia" w:hAnsi="Georgia"/>
        </w:rPr>
        <w:t xml:space="preserve"> have </w:t>
      </w:r>
      <w:r w:rsidRPr="00F5539C">
        <w:rPr>
          <w:rStyle w:val="StyleBoldUnderline"/>
          <w:rFonts w:ascii="Georgia" w:hAnsi="Georgia"/>
          <w:highlight w:val="yellow"/>
        </w:rPr>
        <w:t>eliminated</w:t>
      </w:r>
      <w:r w:rsidRPr="00F5539C">
        <w:rPr>
          <w:rStyle w:val="StyleBoldUnderline"/>
          <w:rFonts w:ascii="Georgia" w:hAnsi="Georgia"/>
        </w:rPr>
        <w:t xml:space="preserve"> a raft of its </w:t>
      </w:r>
      <w:r w:rsidRPr="00F5539C">
        <w:rPr>
          <w:rStyle w:val="StyleBoldUnderline"/>
          <w:rFonts w:ascii="Georgia" w:hAnsi="Georgia"/>
          <w:highlight w:val="yellow"/>
        </w:rPr>
        <w:t>most able leaders</w:t>
      </w:r>
      <w:r w:rsidRPr="00F5539C">
        <w:rPr>
          <w:rFonts w:ascii="Georgia" w:hAnsi="Georgia" w:cs="Georgia"/>
          <w:sz w:val="12"/>
          <w:szCs w:val="14"/>
        </w:rPr>
        <w:t xml:space="preserve">. Experts believe that Osama bin Laden's network is under immense pressure inside its last redoubts in the Tribal Areas lining Pakistan's </w:t>
      </w:r>
      <w:proofErr w:type="gramStart"/>
      <w:r w:rsidRPr="00F5539C">
        <w:rPr>
          <w:rFonts w:ascii="Georgia" w:hAnsi="Georgia" w:cs="Georgia"/>
          <w:sz w:val="12"/>
          <w:szCs w:val="14"/>
        </w:rPr>
        <w:t>north-west</w:t>
      </w:r>
      <w:proofErr w:type="gramEnd"/>
      <w:r w:rsidRPr="00F5539C">
        <w:rPr>
          <w:rFonts w:ascii="Georgia" w:hAnsi="Georgia" w:cs="Georgia"/>
          <w:sz w:val="12"/>
          <w:szCs w:val="14"/>
        </w:rPr>
        <w:t xml:space="preserve"> frontier.  David </w:t>
      </w:r>
      <w:r w:rsidRPr="00F5539C">
        <w:rPr>
          <w:rStyle w:val="StyleBoldUnderline"/>
          <w:rFonts w:ascii="Georgia" w:hAnsi="Georgia"/>
        </w:rPr>
        <w:t xml:space="preserve">Cohen, the assistant secretary at the US Treasury responsible for countering terrorist finance, said that al-Qaeda's recent appeal for funds showed its "financial predicament". </w:t>
      </w:r>
      <w:r w:rsidRPr="00F5539C">
        <w:rPr>
          <w:rFonts w:ascii="Georgia" w:hAnsi="Georgia" w:cs="Georgia"/>
          <w:sz w:val="12"/>
          <w:szCs w:val="14"/>
        </w:rPr>
        <w:t xml:space="preserve">He added: "We assess that </w:t>
      </w:r>
      <w:r w:rsidRPr="00F5539C">
        <w:rPr>
          <w:rStyle w:val="StyleBoldUnderline"/>
          <w:rFonts w:ascii="Georgia" w:hAnsi="Georgia"/>
          <w:highlight w:val="yellow"/>
        </w:rPr>
        <w:t>al-Qaeda is in its weakest</w:t>
      </w:r>
      <w:r w:rsidRPr="00F5539C">
        <w:rPr>
          <w:rStyle w:val="StyleBoldUnderline"/>
          <w:rFonts w:ascii="Georgia" w:hAnsi="Georgia"/>
        </w:rPr>
        <w:t xml:space="preserve"> financial </w:t>
      </w:r>
      <w:r w:rsidRPr="00F5539C">
        <w:rPr>
          <w:rStyle w:val="StyleBoldUnderline"/>
          <w:rFonts w:ascii="Georgia" w:hAnsi="Georgia"/>
          <w:highlight w:val="yellow"/>
        </w:rPr>
        <w:t>condition in several years,</w:t>
      </w:r>
      <w:r w:rsidRPr="00F5539C">
        <w:rPr>
          <w:rStyle w:val="StyleBoldUnderline"/>
          <w:rFonts w:ascii="Georgia" w:hAnsi="Georgia"/>
        </w:rPr>
        <w:t xml:space="preserve"> </w:t>
      </w:r>
      <w:r w:rsidRPr="00F5539C">
        <w:rPr>
          <w:rStyle w:val="StyleBoldUnderline"/>
          <w:rFonts w:ascii="Georgia" w:hAnsi="Georgia"/>
          <w:highlight w:val="yellow"/>
        </w:rPr>
        <w:t>and</w:t>
      </w:r>
      <w:r w:rsidRPr="00F5539C">
        <w:rPr>
          <w:rFonts w:ascii="Georgia" w:hAnsi="Georgia" w:cs="Georgia"/>
          <w:sz w:val="12"/>
          <w:szCs w:val="14"/>
        </w:rPr>
        <w:t xml:space="preserve"> that, as a result</w:t>
      </w:r>
      <w:r w:rsidRPr="00F5539C">
        <w:rPr>
          <w:rStyle w:val="StyleBoldUnderline"/>
          <w:rFonts w:ascii="Georgia" w:hAnsi="Georgia"/>
        </w:rPr>
        <w:t xml:space="preserve">, its </w:t>
      </w:r>
      <w:r w:rsidRPr="00F5539C">
        <w:rPr>
          <w:rStyle w:val="StyleBoldUnderline"/>
          <w:rFonts w:ascii="Georgia" w:hAnsi="Georgia"/>
          <w:highlight w:val="yellow"/>
        </w:rPr>
        <w:t>influence is waning</w:t>
      </w:r>
      <w:r w:rsidRPr="00F5539C">
        <w:rPr>
          <w:rFonts w:ascii="Georgia" w:hAnsi="Georgia" w:cs="Georgia"/>
          <w:sz w:val="12"/>
          <w:szCs w:val="14"/>
        </w:rPr>
        <w:t xml:space="preserve">. This success is important. It is a sign that we are moving in the right direction." </w:t>
      </w:r>
      <w:r w:rsidRPr="00F5539C">
        <w:rPr>
          <w:rStyle w:val="StyleBoldUnderline"/>
          <w:rFonts w:ascii="Georgia" w:hAnsi="Georgia"/>
          <w:highlight w:val="yellow"/>
        </w:rPr>
        <w:t>America</w:t>
      </w:r>
      <w:r w:rsidRPr="00F5539C">
        <w:rPr>
          <w:rStyle w:val="StyleBoldUnderline"/>
          <w:rFonts w:ascii="Georgia" w:hAnsi="Georgia"/>
        </w:rPr>
        <w:t xml:space="preserve"> and its allies </w:t>
      </w:r>
      <w:r w:rsidRPr="00F5539C">
        <w:rPr>
          <w:rStyle w:val="StyleBoldUnderline"/>
          <w:rFonts w:ascii="Georgia" w:hAnsi="Georgia"/>
          <w:highlight w:val="yellow"/>
        </w:rPr>
        <w:t>have taken</w:t>
      </w:r>
      <w:r w:rsidRPr="00F5539C">
        <w:rPr>
          <w:rStyle w:val="StyleBoldUnderline"/>
          <w:rFonts w:ascii="Georgia" w:hAnsi="Georgia"/>
        </w:rPr>
        <w:t xml:space="preserve"> increasingly sophisticated </w:t>
      </w:r>
      <w:r w:rsidRPr="00F5539C">
        <w:rPr>
          <w:rStyle w:val="StyleBoldUnderline"/>
          <w:rFonts w:ascii="Georgia" w:hAnsi="Georgia"/>
          <w:highlight w:val="yellow"/>
        </w:rPr>
        <w:t>steps to choke</w:t>
      </w:r>
      <w:r w:rsidRPr="00F5539C">
        <w:rPr>
          <w:rStyle w:val="StyleBoldUnderline"/>
          <w:rFonts w:ascii="Georgia" w:hAnsi="Georgia"/>
        </w:rPr>
        <w:t xml:space="preserve"> the movement of </w:t>
      </w:r>
      <w:r w:rsidRPr="00F5539C">
        <w:rPr>
          <w:rStyle w:val="StyleBoldUnderline"/>
          <w:rFonts w:ascii="Georgia" w:hAnsi="Georgia"/>
          <w:highlight w:val="yellow"/>
        </w:rPr>
        <w:t xml:space="preserve">funds to all </w:t>
      </w:r>
      <w:r w:rsidRPr="00F5539C">
        <w:rPr>
          <w:rStyle w:val="StyleBoldUnderline"/>
          <w:rFonts w:ascii="Georgia" w:hAnsi="Georgia"/>
        </w:rPr>
        <w:t xml:space="preserve">terrorist </w:t>
      </w:r>
      <w:r w:rsidRPr="00F5539C">
        <w:rPr>
          <w:rStyle w:val="StyleBoldUnderline"/>
          <w:rFonts w:ascii="Georgia" w:hAnsi="Georgia"/>
          <w:highlight w:val="yellow"/>
        </w:rPr>
        <w:t>groups</w:t>
      </w:r>
      <w:r w:rsidRPr="00F5539C">
        <w:rPr>
          <w:rStyle w:val="StyleBoldUnderline"/>
          <w:rFonts w:ascii="Georgia" w:hAnsi="Georgia"/>
        </w:rPr>
        <w:t xml:space="preserve">, principally by freezing assets belonging to "designated" individuals, banks and companies. </w:t>
      </w:r>
      <w:r w:rsidRPr="00F5539C">
        <w:rPr>
          <w:rFonts w:ascii="Georgia" w:hAnsi="Georgia" w:cs="Georgia"/>
          <w:sz w:val="12"/>
          <w:szCs w:val="14"/>
        </w:rPr>
        <w:t>Traditionally</w:t>
      </w:r>
      <w:r w:rsidRPr="00F5539C">
        <w:rPr>
          <w:rStyle w:val="StyleBoldUnderline"/>
          <w:rFonts w:ascii="Georgia" w:hAnsi="Georgia"/>
        </w:rPr>
        <w:t xml:space="preserve">, al-Qaeda's money has tended to come from the </w:t>
      </w:r>
      <w:r w:rsidRPr="00F5539C">
        <w:rPr>
          <w:rStyle w:val="StyleBoldUnderline"/>
          <w:rFonts w:ascii="Georgia" w:hAnsi="Georgia"/>
          <w:highlight w:val="yellow"/>
        </w:rPr>
        <w:t>Gulf kingdoms</w:t>
      </w:r>
      <w:r w:rsidRPr="00F5539C">
        <w:rPr>
          <w:rStyle w:val="StyleBoldUnderline"/>
          <w:rFonts w:ascii="Georgia" w:hAnsi="Georgia"/>
        </w:rPr>
        <w:t xml:space="preserve">, but there is evidence that this </w:t>
      </w:r>
      <w:r w:rsidRPr="00F5539C">
        <w:rPr>
          <w:rStyle w:val="StyleBoldUnderline"/>
          <w:rFonts w:ascii="Georgia" w:hAnsi="Georgia"/>
          <w:highlight w:val="yellow"/>
        </w:rPr>
        <w:t>flow is being blocked</w:t>
      </w:r>
      <w:r w:rsidRPr="00F5539C">
        <w:rPr>
          <w:rStyle w:val="StyleBoldUnderline"/>
          <w:rFonts w:ascii="Georgia" w:hAnsi="Georgia"/>
        </w:rPr>
        <w:t xml:space="preserve">. </w:t>
      </w:r>
      <w:r w:rsidRPr="00F5539C">
        <w:rPr>
          <w:rFonts w:ascii="Georgia" w:hAnsi="Georgia" w:cs="Georgia"/>
          <w:sz w:val="12"/>
          <w:szCs w:val="14"/>
        </w:rPr>
        <w:t xml:space="preserve">Carrying out terrorist attacks is relatively cheap - the bombing of the London Underground on 7 July 2005 probably cost only £8,000 - but al-Qaeda also needs cash to train new operatives and buy the safety of its leading figures in the Tribal Areas </w:t>
      </w:r>
      <w:r w:rsidRPr="00F5539C">
        <w:rPr>
          <w:rStyle w:val="StyleBoldUnderline"/>
          <w:rFonts w:ascii="Georgia" w:hAnsi="Georgia"/>
          <w:highlight w:val="yellow"/>
        </w:rPr>
        <w:t xml:space="preserve">Without </w:t>
      </w:r>
      <w:r w:rsidRPr="00F5539C">
        <w:rPr>
          <w:rFonts w:ascii="Georgia" w:hAnsi="Georgia" w:cs="Georgia"/>
          <w:sz w:val="12"/>
        </w:rPr>
        <w:t xml:space="preserve">these </w:t>
      </w:r>
      <w:r w:rsidRPr="00F5539C">
        <w:rPr>
          <w:rStyle w:val="StyleBoldUnderline"/>
          <w:rFonts w:ascii="Georgia" w:hAnsi="Georgia"/>
          <w:highlight w:val="yellow"/>
        </w:rPr>
        <w:t>funds</w:t>
      </w:r>
      <w:r w:rsidRPr="00F5539C">
        <w:rPr>
          <w:rStyle w:val="StyleBoldUnderline"/>
          <w:rFonts w:ascii="Georgia" w:hAnsi="Georgia"/>
        </w:rPr>
        <w:t xml:space="preserve">, </w:t>
      </w:r>
      <w:r w:rsidRPr="00F5539C">
        <w:rPr>
          <w:rFonts w:ascii="Georgia" w:hAnsi="Georgia" w:cs="Georgia"/>
          <w:sz w:val="12"/>
        </w:rPr>
        <w:t xml:space="preserve">its </w:t>
      </w:r>
      <w:r w:rsidRPr="00F5539C">
        <w:rPr>
          <w:rStyle w:val="StyleBoldUnderline"/>
          <w:rFonts w:ascii="Georgia" w:hAnsi="Georgia"/>
          <w:highlight w:val="yellow"/>
        </w:rPr>
        <w:t>ability to operate is</w:t>
      </w:r>
      <w:r w:rsidRPr="00F5539C">
        <w:rPr>
          <w:rStyle w:val="StyleBoldUnderline"/>
          <w:rFonts w:ascii="Georgia" w:hAnsi="Georgia"/>
        </w:rPr>
        <w:t xml:space="preserve"> </w:t>
      </w:r>
      <w:r w:rsidRPr="00F5539C">
        <w:rPr>
          <w:rFonts w:ascii="Georgia" w:hAnsi="Georgia" w:cs="Georgia"/>
          <w:sz w:val="12"/>
        </w:rPr>
        <w:t xml:space="preserve">severely </w:t>
      </w:r>
      <w:r w:rsidRPr="00F5539C">
        <w:rPr>
          <w:rStyle w:val="StyleBoldUnderline"/>
          <w:rFonts w:ascii="Georgia" w:hAnsi="Georgia"/>
          <w:highlight w:val="yellow"/>
        </w:rPr>
        <w:t>constrained</w:t>
      </w:r>
      <w:r w:rsidRPr="00F5539C">
        <w:rPr>
          <w:rStyle w:val="StyleBoldUnderline"/>
          <w:rFonts w:ascii="Georgia" w:hAnsi="Georgia"/>
        </w:rPr>
        <w:t xml:space="preserve">. Meanwhile, the </w:t>
      </w:r>
      <w:r w:rsidRPr="00F5539C">
        <w:rPr>
          <w:rStyle w:val="StyleBoldUnderline"/>
          <w:rFonts w:ascii="Georgia" w:hAnsi="Georgia"/>
          <w:highlight w:val="yellow"/>
        </w:rPr>
        <w:t>drone strikes are taking a steady</w:t>
      </w:r>
      <w:r w:rsidRPr="00F5539C">
        <w:rPr>
          <w:rStyle w:val="StyleBoldUnderline"/>
          <w:rFonts w:ascii="Georgia" w:hAnsi="Georgia"/>
        </w:rPr>
        <w:t xml:space="preserve"> </w:t>
      </w:r>
      <w:r w:rsidRPr="00F5539C">
        <w:rPr>
          <w:rStyle w:val="StyleBoldUnderline"/>
          <w:rFonts w:ascii="Georgia" w:hAnsi="Georgia"/>
          <w:highlight w:val="yellow"/>
        </w:rPr>
        <w:t>toll</w:t>
      </w:r>
      <w:r w:rsidRPr="00F5539C">
        <w:rPr>
          <w:rStyle w:val="StyleBoldUnderline"/>
          <w:rFonts w:ascii="Georgia" w:hAnsi="Georgia"/>
        </w:rPr>
        <w:t xml:space="preserve"> of "core al-Qaeda".</w:t>
      </w:r>
      <w:r w:rsidRPr="00F5539C">
        <w:rPr>
          <w:rFonts w:ascii="Georgia" w:hAnsi="Georgia" w:cs="Georgia"/>
          <w:sz w:val="12"/>
          <w:szCs w:val="14"/>
        </w:rPr>
        <w:t xml:space="preserve"> Pakistani authorities calculate that </w:t>
      </w:r>
      <w:r w:rsidRPr="00F5539C">
        <w:rPr>
          <w:rStyle w:val="StyleBoldUnderline"/>
          <w:rFonts w:ascii="Georgia" w:hAnsi="Georgia"/>
        </w:rPr>
        <w:t>14 al-Qaeda figures died in 60 American drone attacks</w:t>
      </w:r>
      <w:r w:rsidRPr="00F5539C">
        <w:rPr>
          <w:rFonts w:ascii="Georgia" w:hAnsi="Georgia" w:cs="Georgia"/>
          <w:sz w:val="12"/>
          <w:szCs w:val="14"/>
        </w:rPr>
        <w:t xml:space="preserve"> in the Tribal Areas between January 2006 and April this year. </w:t>
      </w:r>
      <w:r w:rsidRPr="00F5539C">
        <w:rPr>
          <w:rStyle w:val="StyleBoldUnderline"/>
          <w:rFonts w:ascii="Georgia" w:hAnsi="Georgia"/>
          <w:highlight w:val="yellow"/>
        </w:rPr>
        <w:t>Those who are left</w:t>
      </w:r>
      <w:r w:rsidRPr="00F5539C">
        <w:rPr>
          <w:rStyle w:val="StyleBoldUnderline"/>
          <w:rFonts w:ascii="Georgia" w:hAnsi="Georgia"/>
        </w:rPr>
        <w:t xml:space="preserve"> are forced to </w:t>
      </w:r>
      <w:r w:rsidRPr="00F5539C">
        <w:rPr>
          <w:rStyle w:val="StyleBoldUnderline"/>
          <w:rFonts w:ascii="Georgia" w:hAnsi="Georgia"/>
          <w:highlight w:val="yellow"/>
        </w:rPr>
        <w:t>concentrate on</w:t>
      </w:r>
      <w:r w:rsidRPr="00F5539C">
        <w:rPr>
          <w:rStyle w:val="StyleBoldUnderline"/>
          <w:rFonts w:ascii="Georgia" w:hAnsi="Georgia"/>
        </w:rPr>
        <w:t xml:space="preserve"> securing </w:t>
      </w:r>
      <w:r w:rsidRPr="00F5539C">
        <w:rPr>
          <w:rStyle w:val="StyleBoldUnderline"/>
          <w:rFonts w:ascii="Georgia" w:hAnsi="Georgia"/>
          <w:highlight w:val="yellow"/>
        </w:rPr>
        <w:t>their own safety</w:t>
      </w:r>
      <w:r w:rsidRPr="00F5539C">
        <w:rPr>
          <w:rFonts w:ascii="Georgia" w:hAnsi="Georgia" w:cs="Georgia"/>
          <w:sz w:val="12"/>
          <w:szCs w:val="14"/>
        </w:rPr>
        <w:t xml:space="preserve"> and hunting down informers, </w:t>
      </w:r>
      <w:r w:rsidRPr="00F5539C">
        <w:rPr>
          <w:rStyle w:val="StyleBoldUnderline"/>
          <w:rFonts w:ascii="Georgia" w:hAnsi="Georgia"/>
          <w:highlight w:val="yellow"/>
        </w:rPr>
        <w:t>rather than planning attacks</w:t>
      </w:r>
      <w:r w:rsidRPr="00F5539C">
        <w:rPr>
          <w:rStyle w:val="StyleBoldUnderline"/>
          <w:rFonts w:ascii="Georgia" w:hAnsi="Georgia"/>
        </w:rPr>
        <w:t>.</w:t>
      </w:r>
      <w:r w:rsidRPr="00F5539C">
        <w:rPr>
          <w:rFonts w:ascii="Georgia" w:hAnsi="Georgia" w:cs="Georgia"/>
          <w:sz w:val="12"/>
          <w:szCs w:val="14"/>
        </w:rPr>
        <w:t xml:space="preserve"> "Operationally</w:t>
      </w:r>
      <w:r w:rsidRPr="00F5539C">
        <w:rPr>
          <w:rStyle w:val="StyleBoldUnderline"/>
          <w:rFonts w:ascii="Georgia" w:hAnsi="Georgia"/>
        </w:rPr>
        <w:t>, it does look increasingly difficult for them to hold together as a coherent, disciplined terrorist group," said</w:t>
      </w:r>
      <w:r w:rsidRPr="00F5539C">
        <w:rPr>
          <w:rFonts w:ascii="Georgia" w:hAnsi="Georgia" w:cs="Georgia"/>
          <w:sz w:val="12"/>
          <w:szCs w:val="14"/>
        </w:rPr>
        <w:t xml:space="preserve"> Paul </w:t>
      </w:r>
      <w:r w:rsidRPr="00F5539C">
        <w:rPr>
          <w:rStyle w:val="StyleBoldUnderline"/>
          <w:rFonts w:ascii="Georgia" w:hAnsi="Georgia"/>
        </w:rPr>
        <w:t>Cornish, the head of international security at the Chatham House think tank</w:t>
      </w:r>
      <w:r w:rsidRPr="00F5539C">
        <w:rPr>
          <w:rFonts w:ascii="Georgia" w:hAnsi="Georgia" w:cs="Georgia"/>
          <w:sz w:val="12"/>
          <w:szCs w:val="14"/>
        </w:rPr>
        <w:t>.</w:t>
      </w:r>
    </w:p>
    <w:p w14:paraId="7805A526" w14:textId="77777777" w:rsidR="00E673E5" w:rsidRPr="00F5539C" w:rsidRDefault="00E673E5" w:rsidP="00E673E5">
      <w:pPr>
        <w:rPr>
          <w:rFonts w:ascii="Georgia" w:hAnsi="Georgia" w:cs="Georgia"/>
          <w:sz w:val="14"/>
          <w:szCs w:val="14"/>
        </w:rPr>
      </w:pPr>
    </w:p>
    <w:p w14:paraId="0B9DA209" w14:textId="77777777" w:rsidR="00E673E5" w:rsidRPr="00F5539C" w:rsidRDefault="00E673E5" w:rsidP="00E673E5">
      <w:pPr>
        <w:rPr>
          <w:rFonts w:ascii="Georgia" w:hAnsi="Georgia" w:cs="Georgia"/>
          <w:sz w:val="14"/>
          <w:szCs w:val="14"/>
        </w:rPr>
      </w:pPr>
    </w:p>
    <w:p w14:paraId="395DF73B" w14:textId="77777777" w:rsidR="00E673E5" w:rsidRPr="00F5539C" w:rsidRDefault="00E673E5" w:rsidP="00E673E5">
      <w:pPr>
        <w:pStyle w:val="Heading4"/>
        <w:rPr>
          <w:rFonts w:ascii="Georgia" w:hAnsi="Georgia"/>
        </w:rPr>
      </w:pPr>
      <w:r w:rsidRPr="00F5539C">
        <w:rPr>
          <w:rFonts w:ascii="Georgia" w:hAnsi="Georgia"/>
        </w:rPr>
        <w:t xml:space="preserve">Terrorism is a joke—the threat is minor and the squo solves </w:t>
      </w:r>
    </w:p>
    <w:p w14:paraId="64E2629B" w14:textId="636693CD" w:rsidR="00E673E5" w:rsidRPr="00F5539C" w:rsidRDefault="00E673E5" w:rsidP="00E673E5">
      <w:pPr>
        <w:rPr>
          <w:rFonts w:ascii="Georgia" w:hAnsi="Georgia" w:cs="Georgia"/>
          <w:sz w:val="14"/>
          <w:szCs w:val="14"/>
        </w:rPr>
      </w:pPr>
      <w:r w:rsidRPr="00F5539C">
        <w:rPr>
          <w:rStyle w:val="StyleStyleBold12pt"/>
          <w:rFonts w:ascii="Georgia" w:hAnsi="Georgia"/>
        </w:rPr>
        <w:t>Zakaria 9</w:t>
      </w:r>
      <w:r w:rsidRPr="00F5539C">
        <w:rPr>
          <w:rFonts w:ascii="Georgia" w:hAnsi="Georgia" w:cs="Georgia"/>
          <w:b/>
          <w:bCs/>
        </w:rPr>
        <w:t>—</w:t>
      </w:r>
      <w:r w:rsidRPr="00F5539C">
        <w:rPr>
          <w:rFonts w:ascii="Georgia" w:hAnsi="Georgia" w:cs="Georgia"/>
          <w:sz w:val="14"/>
          <w:szCs w:val="14"/>
        </w:rPr>
        <w:t>Editor of Newsweek, BA from Yale, PhD in pol sci, Harvard. He serves on the board of Yale University, The Council on Foreign Relations, The Trilateral Commission, and Shakespeare and Company. Named "one of the 21 most important people of the 21st Century"   (Fareed, The Jihad Against the Jihadis: How moderate Muslim leaders waged war on extremistsâ€”and won</w:t>
      </w:r>
      <w:proofErr w:type="gramStart"/>
      <w:r w:rsidRPr="00F5539C">
        <w:rPr>
          <w:rFonts w:ascii="Georgia" w:hAnsi="Georgia" w:cs="Georgia"/>
          <w:sz w:val="14"/>
          <w:szCs w:val="14"/>
        </w:rPr>
        <w:t>.,</w:t>
      </w:r>
      <w:proofErr w:type="gramEnd"/>
      <w:r w:rsidRPr="00F5539C">
        <w:rPr>
          <w:rFonts w:ascii="Georgia" w:hAnsi="Georgia" w:cs="Georgia"/>
          <w:sz w:val="14"/>
          <w:szCs w:val="14"/>
        </w:rPr>
        <w:t xml:space="preserve"> 12 February 2009, http://www.fareedzakaria.com/articles/newsweek/021210.html</w:t>
      </w:r>
      <w:r w:rsidR="00FF3AFA" w:rsidRPr="00F5539C">
        <w:rPr>
          <w:rFonts w:ascii="Georgia" w:hAnsi="Georgia" w:cs="Georgia"/>
          <w:sz w:val="14"/>
          <w:szCs w:val="14"/>
        </w:rPr>
        <w:t>, ME</w:t>
      </w:r>
      <w:r w:rsidRPr="00F5539C">
        <w:rPr>
          <w:rFonts w:ascii="Georgia" w:hAnsi="Georgia" w:cs="Georgia"/>
          <w:sz w:val="14"/>
          <w:szCs w:val="14"/>
        </w:rPr>
        <w:t>)</w:t>
      </w:r>
    </w:p>
    <w:p w14:paraId="5BEDBBC8" w14:textId="77777777" w:rsidR="00E673E5" w:rsidRPr="00F5539C" w:rsidRDefault="00E673E5" w:rsidP="00E673E5">
      <w:pPr>
        <w:rPr>
          <w:rStyle w:val="StyleBoldUnderline"/>
          <w:rFonts w:ascii="Georgia" w:hAnsi="Georgia"/>
        </w:rPr>
      </w:pPr>
    </w:p>
    <w:p w14:paraId="4A49E1F0" w14:textId="77777777" w:rsidR="00E673E5" w:rsidRPr="00F5539C" w:rsidRDefault="00E673E5" w:rsidP="00E673E5">
      <w:pPr>
        <w:pStyle w:val="cardtext"/>
        <w:rPr>
          <w:rStyle w:val="StyleBoldUnderline"/>
          <w:rFonts w:ascii="Georgia" w:hAnsi="Georgia"/>
        </w:rPr>
      </w:pPr>
      <w:r w:rsidRPr="00F5539C">
        <w:rPr>
          <w:rStyle w:val="StyleBoldUnderline"/>
          <w:rFonts w:ascii="Georgia" w:hAnsi="Georgia"/>
        </w:rPr>
        <w:t>The data on public opinion in the Muslim world are now overwhelming</w:t>
      </w:r>
      <w:r w:rsidRPr="00F5539C">
        <w:rPr>
          <w:rFonts w:ascii="Georgia" w:hAnsi="Georgia" w:cs="Georgia"/>
          <w:sz w:val="12"/>
          <w:szCs w:val="14"/>
        </w:rPr>
        <w:t xml:space="preserve">. London School of </w:t>
      </w:r>
      <w:r w:rsidRPr="00F5539C">
        <w:rPr>
          <w:rStyle w:val="StyleBoldUnderline"/>
          <w:rFonts w:ascii="Georgia" w:hAnsi="Georgia"/>
        </w:rPr>
        <w:t xml:space="preserve">Economics </w:t>
      </w:r>
      <w:r w:rsidRPr="00F5539C">
        <w:rPr>
          <w:rStyle w:val="StyleBoldUnderline"/>
          <w:rFonts w:ascii="Georgia" w:hAnsi="Georgia"/>
          <w:highlight w:val="yellow"/>
        </w:rPr>
        <w:t>professor</w:t>
      </w:r>
      <w:r w:rsidRPr="00F5539C">
        <w:rPr>
          <w:rStyle w:val="StyleBoldUnderline"/>
          <w:rFonts w:ascii="Georgia" w:hAnsi="Georgia"/>
        </w:rPr>
        <w:t xml:space="preserve"> </w:t>
      </w:r>
      <w:r w:rsidRPr="00F5539C">
        <w:rPr>
          <w:rFonts w:ascii="Georgia" w:hAnsi="Georgia" w:cs="Georgia"/>
          <w:sz w:val="12"/>
          <w:szCs w:val="14"/>
        </w:rPr>
        <w:t xml:space="preserve">Fawaz </w:t>
      </w:r>
      <w:r w:rsidRPr="00F5539C">
        <w:rPr>
          <w:rStyle w:val="StyleBoldUnderline"/>
          <w:rFonts w:ascii="Georgia" w:hAnsi="Georgia"/>
          <w:highlight w:val="yellow"/>
        </w:rPr>
        <w:t xml:space="preserve">Gerges </w:t>
      </w:r>
      <w:r w:rsidRPr="00F5539C">
        <w:rPr>
          <w:rStyle w:val="StyleBoldUnderline"/>
          <w:rFonts w:ascii="Georgia" w:hAnsi="Georgia"/>
        </w:rPr>
        <w:t xml:space="preserve">has </w:t>
      </w:r>
      <w:r w:rsidRPr="00F5539C">
        <w:rPr>
          <w:rStyle w:val="StyleBoldUnderline"/>
          <w:rFonts w:ascii="Georgia" w:hAnsi="Georgia"/>
          <w:highlight w:val="yellow"/>
        </w:rPr>
        <w:t>analyzed polls</w:t>
      </w:r>
      <w:r w:rsidRPr="00F5539C">
        <w:rPr>
          <w:rStyle w:val="StyleBoldUnderline"/>
          <w:rFonts w:ascii="Georgia" w:hAnsi="Georgia"/>
        </w:rPr>
        <w:t xml:space="preserve"> </w:t>
      </w:r>
      <w:r w:rsidRPr="00F5539C">
        <w:rPr>
          <w:rStyle w:val="StyleBoldUnderline"/>
          <w:rFonts w:ascii="Georgia" w:hAnsi="Georgia"/>
          <w:highlight w:val="yellow"/>
        </w:rPr>
        <w:t>from</w:t>
      </w:r>
      <w:r w:rsidRPr="00F5539C">
        <w:rPr>
          <w:rStyle w:val="StyleBoldUnderline"/>
          <w:rFonts w:ascii="Georgia" w:hAnsi="Georgia"/>
        </w:rPr>
        <w:t xml:space="preserve"> dozens of </w:t>
      </w:r>
      <w:r w:rsidRPr="00F5539C">
        <w:rPr>
          <w:rStyle w:val="StyleBoldUnderline"/>
          <w:rFonts w:ascii="Georgia" w:hAnsi="Georgia"/>
          <w:highlight w:val="yellow"/>
        </w:rPr>
        <w:t>Muslim countries</w:t>
      </w:r>
      <w:r w:rsidRPr="00F5539C">
        <w:rPr>
          <w:rFonts w:ascii="Georgia" w:hAnsi="Georgia" w:cs="Georgia"/>
          <w:sz w:val="12"/>
          <w:szCs w:val="14"/>
        </w:rPr>
        <w:t xml:space="preserve"> over the past few years. He notes that in a range of places—Jordan, Pakistan, Indonesia, Lebanon, and Bangladesh—</w:t>
      </w:r>
      <w:r w:rsidRPr="00F5539C">
        <w:rPr>
          <w:rStyle w:val="StyleBoldUnderline"/>
          <w:rFonts w:ascii="Georgia" w:hAnsi="Georgia"/>
          <w:highlight w:val="yellow"/>
        </w:rPr>
        <w:t>there have been substantial declines in</w:t>
      </w:r>
      <w:r w:rsidRPr="00F5539C">
        <w:rPr>
          <w:rStyle w:val="StyleBoldUnderline"/>
          <w:rFonts w:ascii="Georgia" w:hAnsi="Georgia"/>
        </w:rPr>
        <w:t xml:space="preserve"> the number of </w:t>
      </w:r>
      <w:r w:rsidRPr="00F5539C">
        <w:rPr>
          <w:rStyle w:val="StyleBoldUnderline"/>
          <w:rFonts w:ascii="Georgia" w:hAnsi="Georgia"/>
          <w:highlight w:val="yellow"/>
        </w:rPr>
        <w:t xml:space="preserve">people who say </w:t>
      </w:r>
      <w:r w:rsidRPr="00F5539C">
        <w:rPr>
          <w:rStyle w:val="StyleBoldUnderline"/>
          <w:rFonts w:ascii="Georgia" w:hAnsi="Georgia"/>
        </w:rPr>
        <w:t>suicide</w:t>
      </w:r>
      <w:r w:rsidRPr="00F5539C">
        <w:rPr>
          <w:rFonts w:ascii="Georgia" w:hAnsi="Georgia" w:cs="Georgia"/>
          <w:sz w:val="12"/>
          <w:szCs w:val="14"/>
        </w:rPr>
        <w:t xml:space="preserve"> </w:t>
      </w:r>
      <w:r w:rsidRPr="00F5539C">
        <w:rPr>
          <w:rStyle w:val="StyleBoldUnderline"/>
          <w:rFonts w:ascii="Georgia" w:hAnsi="Georgia"/>
          <w:highlight w:val="yellow"/>
        </w:rPr>
        <w:t>bombing</w:t>
      </w:r>
      <w:r w:rsidRPr="00F5539C">
        <w:rPr>
          <w:rStyle w:val="StyleBoldUnderline"/>
          <w:rFonts w:ascii="Georgia" w:hAnsi="Georgia"/>
        </w:rPr>
        <w:t xml:space="preserve"> </w:t>
      </w:r>
      <w:r w:rsidRPr="00F5539C">
        <w:rPr>
          <w:rFonts w:ascii="Georgia" w:hAnsi="Georgia" w:cs="Georgia"/>
          <w:sz w:val="12"/>
          <w:szCs w:val="14"/>
        </w:rPr>
        <w:t xml:space="preserve">and other forms of violence </w:t>
      </w:r>
      <w:r w:rsidRPr="00F5539C">
        <w:rPr>
          <w:rStyle w:val="StyleBoldUnderline"/>
          <w:rFonts w:ascii="Georgia" w:hAnsi="Georgia"/>
        </w:rPr>
        <w:t>against civilian</w:t>
      </w:r>
      <w:r w:rsidRPr="00F5539C">
        <w:rPr>
          <w:rFonts w:ascii="Georgia" w:hAnsi="Georgia" w:cs="Georgia"/>
          <w:sz w:val="12"/>
          <w:szCs w:val="14"/>
        </w:rPr>
        <w:t xml:space="preserve"> targets </w:t>
      </w:r>
      <w:r w:rsidRPr="00F5539C">
        <w:rPr>
          <w:rStyle w:val="StyleBoldUnderline"/>
          <w:rFonts w:ascii="Georgia" w:hAnsi="Georgia"/>
          <w:highlight w:val="yellow"/>
        </w:rPr>
        <w:t>can be justified</w:t>
      </w:r>
      <w:r w:rsidRPr="00F5539C">
        <w:rPr>
          <w:rStyle w:val="StyleBoldUnderline"/>
          <w:rFonts w:ascii="Georgia" w:hAnsi="Georgia"/>
        </w:rPr>
        <w:t xml:space="preserve"> to defend Islam</w:t>
      </w:r>
      <w:r w:rsidRPr="00F5539C">
        <w:rPr>
          <w:rFonts w:ascii="Georgia" w:hAnsi="Georgia" w:cs="Georgia"/>
          <w:sz w:val="12"/>
          <w:szCs w:val="14"/>
        </w:rPr>
        <w:t xml:space="preserve">. Wide majorities say such attacks are, at most, rarely acceptable. The shift has been especially dramatic in Jordan, where only 12Â percent of Jordanians view suicide attacks as "often or sometimes justified" (down from 57Â percent in 2005). In Indonesia, 85Â percent of respondents agree that terrorist attacks are "rarely/never justified" (in 2002, by contrast, only 70 percent opposed such attacks). In Pakistan, that figure is 90Â percent, up from 43 percent in 2002. Gerges points out that, by comparison, only 46Â percent of Americans </w:t>
      </w:r>
      <w:proofErr w:type="gramStart"/>
      <w:r w:rsidRPr="00F5539C">
        <w:rPr>
          <w:rFonts w:ascii="Georgia" w:hAnsi="Georgia" w:cs="Georgia"/>
          <w:sz w:val="12"/>
          <w:szCs w:val="14"/>
        </w:rPr>
        <w:t>say that</w:t>
      </w:r>
      <w:proofErr w:type="gramEnd"/>
      <w:r w:rsidRPr="00F5539C">
        <w:rPr>
          <w:rFonts w:ascii="Georgia" w:hAnsi="Georgia" w:cs="Georgia"/>
          <w:sz w:val="12"/>
          <w:szCs w:val="14"/>
        </w:rPr>
        <w:t xml:space="preserve"> "bombing and other attacks intentionally aimed at civilians" are "never justified," while 24Â percent believe these attacks are "often or sometimes justified." This shift does not reflect a turn away from religiosity or even from a backward conception of Islam. That ideological struggle persists and will take decades, not years, to resolve itself. But </w:t>
      </w:r>
      <w:r w:rsidRPr="00F5539C">
        <w:rPr>
          <w:rStyle w:val="StyleBoldUnderline"/>
          <w:rFonts w:ascii="Georgia" w:hAnsi="Georgia"/>
          <w:highlight w:val="yellow"/>
        </w:rPr>
        <w:t>the battle against jihadism</w:t>
      </w:r>
      <w:r w:rsidRPr="00F5539C">
        <w:rPr>
          <w:rStyle w:val="StyleBoldUnderline"/>
          <w:rFonts w:ascii="Georgia" w:hAnsi="Georgia"/>
        </w:rPr>
        <w:t xml:space="preserve"> has </w:t>
      </w:r>
      <w:r w:rsidRPr="00F5539C">
        <w:rPr>
          <w:rStyle w:val="StyleBoldUnderline"/>
          <w:rFonts w:ascii="Georgia" w:hAnsi="Georgia"/>
          <w:highlight w:val="yellow"/>
        </w:rPr>
        <w:t>fared much better</w:t>
      </w:r>
      <w:r w:rsidRPr="00F5539C">
        <w:rPr>
          <w:rStyle w:val="StyleBoldUnderline"/>
          <w:rFonts w:ascii="Georgia" w:hAnsi="Georgia"/>
        </w:rPr>
        <w:t xml:space="preserve">, </w:t>
      </w:r>
      <w:r w:rsidRPr="00F5539C">
        <w:rPr>
          <w:rStyle w:val="StyleBoldUnderline"/>
          <w:rFonts w:ascii="Georgia" w:hAnsi="Georgia"/>
          <w:highlight w:val="yellow"/>
        </w:rPr>
        <w:t>much</w:t>
      </w:r>
      <w:r w:rsidRPr="00F5539C">
        <w:rPr>
          <w:rStyle w:val="StyleBoldUnderline"/>
          <w:rFonts w:ascii="Georgia" w:hAnsi="Georgia"/>
        </w:rPr>
        <w:t xml:space="preserve"> </w:t>
      </w:r>
      <w:r w:rsidRPr="00F5539C">
        <w:rPr>
          <w:rStyle w:val="StyleBoldUnderline"/>
          <w:rFonts w:ascii="Georgia" w:hAnsi="Georgia"/>
          <w:highlight w:val="yellow"/>
        </w:rPr>
        <w:t>sooner</w:t>
      </w:r>
      <w:r w:rsidRPr="00F5539C">
        <w:rPr>
          <w:rStyle w:val="StyleBoldUnderline"/>
          <w:rFonts w:ascii="Georgia" w:hAnsi="Georgia"/>
        </w:rPr>
        <w:t xml:space="preserve">, </w:t>
      </w:r>
      <w:r w:rsidRPr="00F5539C">
        <w:rPr>
          <w:rStyle w:val="StyleBoldUnderline"/>
          <w:rFonts w:ascii="Georgia" w:hAnsi="Georgia"/>
          <w:highlight w:val="yellow"/>
        </w:rPr>
        <w:t xml:space="preserve">than anyone </w:t>
      </w:r>
      <w:r w:rsidRPr="00F5539C">
        <w:rPr>
          <w:rStyle w:val="StyleBoldUnderline"/>
          <w:rFonts w:ascii="Georgia" w:hAnsi="Georgia"/>
        </w:rPr>
        <w:t xml:space="preserve">could have </w:t>
      </w:r>
      <w:r w:rsidRPr="00F5539C">
        <w:rPr>
          <w:rStyle w:val="StyleBoldUnderline"/>
          <w:rFonts w:ascii="Georgia" w:hAnsi="Georgia"/>
          <w:highlight w:val="yellow"/>
        </w:rPr>
        <w:t>imagined</w:t>
      </w:r>
      <w:r w:rsidRPr="00F5539C">
        <w:rPr>
          <w:rStyle w:val="StyleBoldUnderline"/>
          <w:rFonts w:ascii="Georgia" w:hAnsi="Georgia"/>
        </w:rPr>
        <w:t xml:space="preserve">. The </w:t>
      </w:r>
      <w:r w:rsidRPr="00F5539C">
        <w:rPr>
          <w:rStyle w:val="StyleBoldUnderline"/>
          <w:rFonts w:ascii="Georgia" w:hAnsi="Georgia"/>
          <w:highlight w:val="yellow"/>
        </w:rPr>
        <w:t>exceptions</w:t>
      </w:r>
      <w:r w:rsidRPr="00F5539C">
        <w:rPr>
          <w:rStyle w:val="StyleBoldUnderline"/>
          <w:rFonts w:ascii="Georgia" w:hAnsi="Georgia"/>
        </w:rPr>
        <w:t xml:space="preserve"> to this picture readily </w:t>
      </w:r>
      <w:r w:rsidRPr="00F5539C">
        <w:rPr>
          <w:rStyle w:val="StyleBoldUnderline"/>
          <w:rFonts w:ascii="Georgia" w:hAnsi="Georgia"/>
          <w:highlight w:val="yellow"/>
        </w:rPr>
        <w:t>spring to</w:t>
      </w:r>
      <w:r w:rsidRPr="00F5539C">
        <w:rPr>
          <w:rStyle w:val="StyleBoldUnderline"/>
          <w:rFonts w:ascii="Georgia" w:hAnsi="Georgia"/>
        </w:rPr>
        <w:t xml:space="preserve"> </w:t>
      </w:r>
      <w:r w:rsidRPr="00F5539C">
        <w:rPr>
          <w:rStyle w:val="StyleBoldUnderline"/>
          <w:rFonts w:ascii="Georgia" w:hAnsi="Georgia"/>
          <w:highlight w:val="yellow"/>
        </w:rPr>
        <w:t>mind</w:t>
      </w:r>
      <w:r w:rsidRPr="00F5539C">
        <w:rPr>
          <w:rStyle w:val="StyleBoldUnderline"/>
          <w:rFonts w:ascii="Georgia" w:hAnsi="Georgia"/>
        </w:rPr>
        <w:t>—</w:t>
      </w:r>
      <w:r w:rsidRPr="00F5539C">
        <w:rPr>
          <w:rFonts w:ascii="Georgia" w:hAnsi="Georgia" w:cs="Georgia"/>
          <w:sz w:val="12"/>
          <w:szCs w:val="14"/>
        </w:rPr>
        <w:t xml:space="preserve">Afghanistan, Pakistan, Yemen. </w:t>
      </w:r>
      <w:r w:rsidRPr="00F5539C">
        <w:rPr>
          <w:rStyle w:val="StyleBoldUnderline"/>
          <w:rFonts w:ascii="Georgia" w:hAnsi="Georgia"/>
          <w:highlight w:val="yellow"/>
        </w:rPr>
        <w:t>But consider</w:t>
      </w:r>
      <w:r w:rsidRPr="00F5539C">
        <w:rPr>
          <w:rFonts w:ascii="Georgia" w:hAnsi="Georgia" w:cs="Georgia"/>
          <w:sz w:val="12"/>
          <w:szCs w:val="14"/>
        </w:rPr>
        <w:t xml:space="preserve"> the </w:t>
      </w:r>
      <w:r w:rsidRPr="00F5539C">
        <w:rPr>
          <w:rStyle w:val="StyleBoldUnderline"/>
          <w:rFonts w:ascii="Georgia" w:hAnsi="Georgia"/>
          <w:highlight w:val="yellow"/>
        </w:rPr>
        <w:t>conditions in those</w:t>
      </w:r>
      <w:r w:rsidRPr="00F5539C">
        <w:rPr>
          <w:rFonts w:ascii="Georgia" w:hAnsi="Georgia" w:cs="Georgia"/>
          <w:sz w:val="12"/>
          <w:szCs w:val="14"/>
          <w:highlight w:val="yellow"/>
        </w:rPr>
        <w:t xml:space="preserve"> </w:t>
      </w:r>
      <w:r w:rsidRPr="00F5539C">
        <w:rPr>
          <w:rStyle w:val="StyleBoldUnderline"/>
          <w:rFonts w:ascii="Georgia" w:hAnsi="Georgia"/>
          <w:highlight w:val="yellow"/>
        </w:rPr>
        <w:t>countries</w:t>
      </w:r>
      <w:r w:rsidRPr="00F5539C">
        <w:rPr>
          <w:rStyle w:val="StyleBoldUnderline"/>
          <w:rFonts w:ascii="Georgia" w:hAnsi="Georgia"/>
        </w:rPr>
        <w:t xml:space="preserve">. In Afghanistan, jihadist ideology has wrapped itself around a genuine ethnic struggle in which Pashtuns feel that </w:t>
      </w:r>
      <w:proofErr w:type="gramStart"/>
      <w:r w:rsidRPr="00F5539C">
        <w:rPr>
          <w:rStyle w:val="StyleBoldUnderline"/>
          <w:rFonts w:ascii="Georgia" w:hAnsi="Georgia"/>
        </w:rPr>
        <w:t>they are being dispossessed by rival groups</w:t>
      </w:r>
      <w:proofErr w:type="gramEnd"/>
      <w:r w:rsidRPr="00F5539C">
        <w:rPr>
          <w:rStyle w:val="StyleBoldUnderline"/>
          <w:rFonts w:ascii="Georgia" w:hAnsi="Georgia"/>
        </w:rPr>
        <w:t>. In Pakistan, the regime is still where Saudi Arabia was in 2003</w:t>
      </w:r>
      <w:r w:rsidRPr="00F5539C">
        <w:rPr>
          <w:rFonts w:ascii="Georgia" w:hAnsi="Georgia" w:cs="Georgia"/>
          <w:sz w:val="12"/>
          <w:szCs w:val="14"/>
        </w:rPr>
        <w:t xml:space="preserve"> and 2004: slowly </w:t>
      </w:r>
      <w:r w:rsidRPr="00F5539C">
        <w:rPr>
          <w:rStyle w:val="StyleBoldUnderline"/>
          <w:rFonts w:ascii="Georgia" w:hAnsi="Georgia"/>
        </w:rPr>
        <w:t>coming to realize that the extremism</w:t>
      </w:r>
      <w:r w:rsidRPr="00F5539C">
        <w:rPr>
          <w:rFonts w:ascii="Georgia" w:hAnsi="Georgia" w:cs="Georgia"/>
          <w:sz w:val="12"/>
          <w:szCs w:val="14"/>
        </w:rPr>
        <w:t xml:space="preserve"> it had fostered </w:t>
      </w:r>
      <w:r w:rsidRPr="00F5539C">
        <w:rPr>
          <w:rStyle w:val="StyleBoldUnderline"/>
          <w:rFonts w:ascii="Georgia" w:hAnsi="Georgia"/>
        </w:rPr>
        <w:t>has now become a threat to its own survival</w:t>
      </w:r>
      <w:r w:rsidRPr="00F5539C">
        <w:rPr>
          <w:rFonts w:ascii="Georgia" w:hAnsi="Georgia" w:cs="Georgia"/>
          <w:sz w:val="12"/>
          <w:szCs w:val="14"/>
        </w:rPr>
        <w:t xml:space="preserve">. </w:t>
      </w:r>
      <w:r w:rsidRPr="00F5539C">
        <w:rPr>
          <w:rStyle w:val="StyleBoldUnderline"/>
          <w:rFonts w:ascii="Georgia" w:hAnsi="Georgia"/>
        </w:rPr>
        <w:t>In Yemen, the state simply</w:t>
      </w:r>
      <w:r w:rsidRPr="00F5539C">
        <w:rPr>
          <w:rFonts w:ascii="Georgia" w:hAnsi="Georgia" w:cs="Georgia"/>
          <w:sz w:val="12"/>
          <w:szCs w:val="14"/>
        </w:rPr>
        <w:t xml:space="preserve"> </w:t>
      </w:r>
      <w:r w:rsidRPr="00F5539C">
        <w:rPr>
          <w:rStyle w:val="StyleBoldUnderline"/>
          <w:rFonts w:ascii="Georgia" w:hAnsi="Georgia"/>
        </w:rPr>
        <w:t>lacks the basic capacity to fight back</w:t>
      </w:r>
      <w:r w:rsidRPr="00F5539C">
        <w:rPr>
          <w:rFonts w:ascii="Georgia" w:hAnsi="Georgia" w:cs="Georgia"/>
          <w:sz w:val="12"/>
          <w:szCs w:val="14"/>
        </w:rPr>
        <w:t xml:space="preserve">. So the rule might simply be that in those places where a government lacks the desire, will, or capacity to fight jihadism, Al Qaeda can continue to thrive. </w:t>
      </w:r>
      <w:r w:rsidRPr="00F5539C">
        <w:rPr>
          <w:rStyle w:val="StyleBoldUnderline"/>
          <w:rFonts w:ascii="Georgia" w:hAnsi="Georgia"/>
        </w:rPr>
        <w:t xml:space="preserve">But </w:t>
      </w:r>
      <w:r w:rsidRPr="00F5539C">
        <w:rPr>
          <w:rStyle w:val="StyleBoldUnderline"/>
          <w:rFonts w:ascii="Georgia" w:hAnsi="Georgia"/>
          <w:highlight w:val="yellow"/>
        </w:rPr>
        <w:t xml:space="preserve">the nature of the enemy is </w:t>
      </w:r>
      <w:r w:rsidRPr="00F5539C">
        <w:rPr>
          <w:rStyle w:val="StyleBoldUnderline"/>
          <w:rFonts w:ascii="Georgia" w:hAnsi="Georgia"/>
        </w:rPr>
        <w:t xml:space="preserve">now quite </w:t>
      </w:r>
      <w:r w:rsidRPr="00F5539C">
        <w:rPr>
          <w:rStyle w:val="StyleBoldUnderline"/>
          <w:rFonts w:ascii="Georgia" w:hAnsi="Georgia"/>
          <w:highlight w:val="yellow"/>
        </w:rPr>
        <w:t>different</w:t>
      </w:r>
      <w:r w:rsidRPr="00F5539C">
        <w:rPr>
          <w:rFonts w:ascii="Georgia" w:hAnsi="Georgia" w:cs="Georgia"/>
          <w:sz w:val="12"/>
          <w:szCs w:val="14"/>
        </w:rPr>
        <w:t xml:space="preserve">. </w:t>
      </w:r>
      <w:r w:rsidRPr="00F5539C">
        <w:rPr>
          <w:rStyle w:val="StyleBoldUnderline"/>
          <w:rFonts w:ascii="Georgia" w:hAnsi="Georgia"/>
          <w:highlight w:val="yellow"/>
        </w:rPr>
        <w:t>It is not a</w:t>
      </w:r>
      <w:r w:rsidRPr="00F5539C">
        <w:rPr>
          <w:rStyle w:val="StyleBoldUnderline"/>
          <w:rFonts w:ascii="Georgia" w:hAnsi="Georgia"/>
        </w:rPr>
        <w:t xml:space="preserve"> </w:t>
      </w:r>
      <w:r w:rsidRPr="00F5539C">
        <w:rPr>
          <w:rStyle w:val="StyleBoldUnderline"/>
          <w:rFonts w:ascii="Georgia" w:hAnsi="Georgia"/>
          <w:highlight w:val="yellow"/>
        </w:rPr>
        <w:t>movement</w:t>
      </w:r>
      <w:r w:rsidRPr="00F5539C">
        <w:rPr>
          <w:rStyle w:val="StyleBoldUnderline"/>
          <w:rFonts w:ascii="Georgia" w:hAnsi="Georgia"/>
        </w:rPr>
        <w:t xml:space="preserve"> capable of winning over the Arab street</w:t>
      </w:r>
      <w:r w:rsidRPr="00F5539C">
        <w:rPr>
          <w:rFonts w:ascii="Georgia" w:hAnsi="Georgia" w:cs="Georgia"/>
          <w:sz w:val="12"/>
          <w:szCs w:val="14"/>
        </w:rPr>
        <w:t xml:space="preserve">. Its political appeal does not make rulers tremble. The </w:t>
      </w:r>
      <w:r w:rsidRPr="00F5539C">
        <w:rPr>
          <w:rStyle w:val="StyleBoldUnderline"/>
          <w:rFonts w:ascii="Georgia" w:hAnsi="Georgia"/>
        </w:rPr>
        <w:t>video messages</w:t>
      </w:r>
      <w:r w:rsidRPr="00F5539C">
        <w:rPr>
          <w:rFonts w:ascii="Georgia" w:hAnsi="Georgia" w:cs="Georgia"/>
          <w:sz w:val="12"/>
          <w:szCs w:val="14"/>
        </w:rPr>
        <w:t xml:space="preserve"> of bin Laden and Zawahiri once unsettled moderate regimes. Now they </w:t>
      </w:r>
      <w:r w:rsidRPr="00F5539C">
        <w:rPr>
          <w:rStyle w:val="StyleBoldUnderline"/>
          <w:rFonts w:ascii="Georgia" w:hAnsi="Georgia"/>
        </w:rPr>
        <w:t xml:space="preserve">are mostly dismissed as </w:t>
      </w:r>
      <w:r w:rsidRPr="00F5539C">
        <w:rPr>
          <w:rFonts w:ascii="Georgia" w:hAnsi="Georgia" w:cs="Georgia"/>
          <w:sz w:val="12"/>
          <w:szCs w:val="14"/>
        </w:rPr>
        <w:t xml:space="preserve">almost </w:t>
      </w:r>
      <w:r w:rsidRPr="00F5539C">
        <w:rPr>
          <w:rStyle w:val="StyleBoldUnderline"/>
          <w:rFonts w:ascii="Georgia" w:hAnsi="Georgia"/>
        </w:rPr>
        <w:t>comical attempts to find popular causes to latch onto</w:t>
      </w:r>
      <w:r w:rsidRPr="00F5539C">
        <w:rPr>
          <w:rFonts w:ascii="Georgia" w:hAnsi="Georgia" w:cs="Georgia"/>
          <w:sz w:val="12"/>
          <w:szCs w:val="14"/>
        </w:rPr>
        <w:t xml:space="preserve">. (After the financial crash, bin Laden tried his hand at bashing greedy bankers.) This is not an argument to relax our efforts to hunt down militants. Al Qaeda remains a group of relentless, ruthless killers who are trying to recruit other fanatics to carry out hideous attacks that would do terrible damage to civilized society. But </w:t>
      </w:r>
      <w:r w:rsidRPr="00F5539C">
        <w:rPr>
          <w:rStyle w:val="StyleBoldUnderline"/>
          <w:rFonts w:ascii="Georgia" w:hAnsi="Georgia"/>
          <w:highlight w:val="yellow"/>
        </w:rPr>
        <w:t>the group's aura is gone</w:t>
      </w:r>
      <w:r w:rsidRPr="00F5539C">
        <w:rPr>
          <w:rStyle w:val="StyleBoldUnderline"/>
          <w:rFonts w:ascii="Georgia" w:hAnsi="Georgia"/>
        </w:rPr>
        <w:t xml:space="preserve">, </w:t>
      </w:r>
      <w:r w:rsidRPr="00F5539C">
        <w:rPr>
          <w:rStyle w:val="StyleBoldUnderline"/>
          <w:rFonts w:ascii="Georgia" w:hAnsi="Georgia"/>
          <w:highlight w:val="yellow"/>
        </w:rPr>
        <w:t>its</w:t>
      </w:r>
      <w:r w:rsidRPr="00F5539C">
        <w:rPr>
          <w:rStyle w:val="StyleBoldUnderline"/>
          <w:rFonts w:ascii="Georgia" w:hAnsi="Georgia"/>
        </w:rPr>
        <w:t xml:space="preserve"> political </w:t>
      </w:r>
      <w:r w:rsidRPr="00F5539C">
        <w:rPr>
          <w:rStyle w:val="StyleBoldUnderline"/>
          <w:rFonts w:ascii="Georgia" w:hAnsi="Georgia"/>
          <w:highlight w:val="yellow"/>
        </w:rPr>
        <w:t>influence limited</w:t>
      </w:r>
      <w:r w:rsidRPr="00F5539C">
        <w:rPr>
          <w:rStyle w:val="StyleBoldUnderline"/>
          <w:rFonts w:ascii="Georgia" w:hAnsi="Georgia"/>
        </w:rPr>
        <w:t xml:space="preserve">. Its </w:t>
      </w:r>
      <w:r w:rsidRPr="00F5539C">
        <w:rPr>
          <w:rStyle w:val="StyleBoldUnderline"/>
          <w:rFonts w:ascii="Georgia" w:hAnsi="Georgia"/>
          <w:highlight w:val="yellow"/>
        </w:rPr>
        <w:t>few</w:t>
      </w:r>
      <w:r w:rsidRPr="00F5539C">
        <w:rPr>
          <w:rStyle w:val="StyleBoldUnderline"/>
          <w:rFonts w:ascii="Georgia" w:hAnsi="Georgia"/>
        </w:rPr>
        <w:t xml:space="preserve"> remaining </w:t>
      </w:r>
      <w:r w:rsidRPr="00F5539C">
        <w:rPr>
          <w:rStyle w:val="StyleBoldUnderline"/>
          <w:rFonts w:ascii="Georgia" w:hAnsi="Georgia"/>
          <w:highlight w:val="yellow"/>
        </w:rPr>
        <w:t>fighters</w:t>
      </w:r>
      <w:r w:rsidRPr="00F5539C">
        <w:rPr>
          <w:rStyle w:val="StyleBoldUnderline"/>
          <w:rFonts w:ascii="Georgia" w:hAnsi="Georgia"/>
        </w:rPr>
        <w:t xml:space="preserve"> </w:t>
      </w:r>
      <w:r w:rsidRPr="00F5539C">
        <w:rPr>
          <w:rStyle w:val="StyleBoldUnderline"/>
          <w:rFonts w:ascii="Georgia" w:hAnsi="Georgia"/>
          <w:highlight w:val="yellow"/>
        </w:rPr>
        <w:t>are spread</w:t>
      </w:r>
      <w:r w:rsidRPr="00F5539C">
        <w:rPr>
          <w:rStyle w:val="StyleBoldUnderline"/>
          <w:rFonts w:ascii="Georgia" w:hAnsi="Georgia"/>
        </w:rPr>
        <w:t xml:space="preserve"> </w:t>
      </w:r>
      <w:r w:rsidRPr="00F5539C">
        <w:rPr>
          <w:rStyle w:val="StyleBoldUnderline"/>
          <w:rFonts w:ascii="Georgia" w:hAnsi="Georgia"/>
          <w:highlight w:val="yellow"/>
        </w:rPr>
        <w:t>thinly</w:t>
      </w:r>
      <w:r w:rsidRPr="00F5539C">
        <w:rPr>
          <w:rStyle w:val="StyleBoldUnderline"/>
          <w:rFonts w:ascii="Georgia" w:hAnsi="Georgia"/>
        </w:rPr>
        <w:t xml:space="preserve"> throughout the world </w:t>
      </w:r>
      <w:r w:rsidRPr="00F5539C">
        <w:rPr>
          <w:rStyle w:val="StyleBoldUnderline"/>
          <w:rFonts w:ascii="Georgia" w:hAnsi="Georgia"/>
          <w:highlight w:val="yellow"/>
        </w:rPr>
        <w:t>and face</w:t>
      </w:r>
      <w:r w:rsidRPr="00F5539C">
        <w:rPr>
          <w:rStyle w:val="StyleBoldUnderline"/>
          <w:rFonts w:ascii="Georgia" w:hAnsi="Georgia"/>
        </w:rPr>
        <w:t xml:space="preserve"> </w:t>
      </w:r>
      <w:r w:rsidRPr="00F5539C">
        <w:rPr>
          <w:rStyle w:val="StyleBoldUnderline"/>
          <w:rFonts w:ascii="Georgia" w:hAnsi="Georgia"/>
          <w:highlight w:val="yellow"/>
        </w:rPr>
        <w:t>hostile environments</w:t>
      </w:r>
      <w:r w:rsidRPr="00F5539C">
        <w:rPr>
          <w:rStyle w:val="StyleBoldUnderline"/>
          <w:rFonts w:ascii="Georgia" w:hAnsi="Georgia"/>
        </w:rPr>
        <w:t xml:space="preserve"> almost everywhere. </w:t>
      </w:r>
      <w:r w:rsidRPr="00F5539C">
        <w:rPr>
          <w:rStyle w:val="StyleBoldUnderline"/>
          <w:rFonts w:ascii="Georgia" w:hAnsi="Georgia"/>
          <w:highlight w:val="yellow"/>
        </w:rPr>
        <w:t>America is no</w:t>
      </w:r>
      <w:r w:rsidRPr="00F5539C">
        <w:rPr>
          <w:rStyle w:val="StyleBoldUnderline"/>
          <w:rFonts w:ascii="Georgia" w:hAnsi="Georgia"/>
        </w:rPr>
        <w:t xml:space="preserve"> </w:t>
      </w:r>
      <w:r w:rsidRPr="00F5539C">
        <w:rPr>
          <w:rStyle w:val="StyleBoldUnderline"/>
          <w:rFonts w:ascii="Georgia" w:hAnsi="Georgia"/>
          <w:highlight w:val="yellow"/>
        </w:rPr>
        <w:t>longer engaged in a civilizational struggle</w:t>
      </w:r>
      <w:r w:rsidRPr="00F5539C">
        <w:rPr>
          <w:rFonts w:ascii="Georgia" w:hAnsi="Georgia" w:cs="Georgia"/>
          <w:sz w:val="12"/>
          <w:szCs w:val="14"/>
        </w:rPr>
        <w:t xml:space="preserve"> throughout the Muslim world</w:t>
      </w:r>
      <w:r w:rsidRPr="00F5539C">
        <w:rPr>
          <w:rStyle w:val="StyleBoldUnderline"/>
          <w:rFonts w:ascii="Georgia" w:hAnsi="Georgia"/>
        </w:rPr>
        <w:t xml:space="preserve">, </w:t>
      </w:r>
      <w:r w:rsidRPr="00F5539C">
        <w:rPr>
          <w:rStyle w:val="StyleBoldUnderline"/>
          <w:rFonts w:ascii="Georgia" w:hAnsi="Georgia"/>
          <w:highlight w:val="yellow"/>
        </w:rPr>
        <w:t>but a military</w:t>
      </w:r>
      <w:r w:rsidRPr="00F5539C">
        <w:rPr>
          <w:rFonts w:ascii="Georgia" w:hAnsi="Georgia" w:cs="Georgia"/>
          <w:sz w:val="12"/>
          <w:szCs w:val="14"/>
        </w:rPr>
        <w:t xml:space="preserve"> and intelligence </w:t>
      </w:r>
      <w:r w:rsidRPr="00F5539C">
        <w:rPr>
          <w:rStyle w:val="StyleBoldUnderline"/>
          <w:rFonts w:ascii="Georgia" w:hAnsi="Georgia"/>
          <w:highlight w:val="yellow"/>
        </w:rPr>
        <w:t>campaign</w:t>
      </w:r>
      <w:r w:rsidRPr="00F5539C">
        <w:rPr>
          <w:rStyle w:val="StyleBoldUnderline"/>
          <w:rFonts w:ascii="Georgia" w:hAnsi="Georgia"/>
        </w:rPr>
        <w:t xml:space="preserve"> in a set of discrete places</w:t>
      </w:r>
      <w:r w:rsidRPr="00F5539C">
        <w:rPr>
          <w:rFonts w:ascii="Georgia" w:hAnsi="Georgia" w:cs="Georgia"/>
          <w:sz w:val="12"/>
          <w:szCs w:val="14"/>
        </w:rPr>
        <w:t xml:space="preserve">. Now, that latter struggle might well require politics, diplomacy, and development assistance—in the manner that good foreign policy always does (Petraeus calls this a "whole-of-government strategy"). We have allies; we need to support them. But </w:t>
      </w:r>
      <w:r w:rsidRPr="00F5539C">
        <w:rPr>
          <w:rStyle w:val="StyleBoldUnderline"/>
          <w:rFonts w:ascii="Georgia" w:hAnsi="Georgia"/>
          <w:highlight w:val="yellow"/>
        </w:rPr>
        <w:t>the target is</w:t>
      </w:r>
      <w:r w:rsidRPr="00F5539C">
        <w:rPr>
          <w:rStyle w:val="StyleBoldUnderline"/>
          <w:rFonts w:ascii="Georgia" w:hAnsi="Georgia"/>
        </w:rPr>
        <w:t xml:space="preserve"> only </w:t>
      </w:r>
      <w:r w:rsidRPr="00F5539C">
        <w:rPr>
          <w:rStyle w:val="StyleBoldUnderline"/>
          <w:rFonts w:ascii="Georgia" w:hAnsi="Georgia"/>
          <w:highlight w:val="yellow"/>
        </w:rPr>
        <w:t xml:space="preserve">a handful of </w:t>
      </w:r>
      <w:r w:rsidRPr="00F5539C">
        <w:rPr>
          <w:rStyle w:val="StyleBoldUnderline"/>
          <w:rFonts w:ascii="Georgia" w:hAnsi="Georgia"/>
        </w:rPr>
        <w:t xml:space="preserve">extremist </w:t>
      </w:r>
      <w:r w:rsidRPr="00F5539C">
        <w:rPr>
          <w:rStyle w:val="StyleBoldUnderline"/>
          <w:rFonts w:ascii="Georgia" w:hAnsi="Georgia"/>
          <w:highlight w:val="yellow"/>
        </w:rPr>
        <w:t>organizations</w:t>
      </w:r>
      <w:r w:rsidRPr="00F5539C">
        <w:rPr>
          <w:rStyle w:val="StyleBoldUnderline"/>
          <w:rFonts w:ascii="Georgia" w:hAnsi="Georgia"/>
        </w:rPr>
        <w:t xml:space="preserve"> that have found a small group of fanatics to carry out their plans. </w:t>
      </w:r>
      <w:r w:rsidRPr="00F5539C">
        <w:rPr>
          <w:rFonts w:ascii="Georgia" w:hAnsi="Georgia" w:cs="Georgia"/>
          <w:sz w:val="12"/>
          <w:szCs w:val="14"/>
        </w:rPr>
        <w:t xml:space="preserve">To put it another way, even if the United States pursues a broad and successful effort at nation building in Afghanistan and Yemen, does anyone really think that will deter the next Nigerian misfit—or fanatic from Detroit—from getting on a plane with chemicals in his underwear? </w:t>
      </w:r>
      <w:r w:rsidRPr="00F5539C">
        <w:rPr>
          <w:rStyle w:val="StyleBoldUnderline"/>
          <w:rFonts w:ascii="Georgia" w:hAnsi="Georgia"/>
          <w:highlight w:val="yellow"/>
        </w:rPr>
        <w:t>Such people</w:t>
      </w:r>
      <w:r w:rsidRPr="00F5539C">
        <w:rPr>
          <w:rFonts w:ascii="Georgia" w:hAnsi="Georgia" w:cs="Georgia"/>
          <w:sz w:val="12"/>
          <w:szCs w:val="14"/>
        </w:rPr>
        <w:t xml:space="preserve"> cannot be won over. They </w:t>
      </w:r>
      <w:r w:rsidRPr="00F5539C">
        <w:rPr>
          <w:rStyle w:val="StyleBoldUnderline"/>
          <w:rFonts w:ascii="Georgia" w:hAnsi="Georgia"/>
          <w:highlight w:val="yellow"/>
        </w:rPr>
        <w:t>cannot be reasoned</w:t>
      </w:r>
      <w:r w:rsidRPr="00F5539C">
        <w:rPr>
          <w:rStyle w:val="StyleBoldUnderline"/>
          <w:rFonts w:ascii="Georgia" w:hAnsi="Georgia"/>
        </w:rPr>
        <w:t xml:space="preserve"> </w:t>
      </w:r>
      <w:r w:rsidRPr="00F5539C">
        <w:rPr>
          <w:rStyle w:val="StyleBoldUnderline"/>
          <w:rFonts w:ascii="Georgia" w:hAnsi="Georgia"/>
          <w:highlight w:val="yellow"/>
        </w:rPr>
        <w:t>with</w:t>
      </w:r>
      <w:r w:rsidRPr="00F5539C">
        <w:rPr>
          <w:rFonts w:ascii="Georgia" w:hAnsi="Georgia" w:cs="Georgia"/>
          <w:sz w:val="12"/>
          <w:szCs w:val="14"/>
        </w:rPr>
        <w:t xml:space="preserve">; they can only be captured or killed. </w:t>
      </w:r>
      <w:r w:rsidRPr="00F5539C">
        <w:rPr>
          <w:rStyle w:val="StyleBoldUnderline"/>
          <w:rFonts w:ascii="Georgia" w:hAnsi="Georgia"/>
        </w:rPr>
        <w:t xml:space="preserve">The enemy is not vast; </w:t>
      </w:r>
      <w:r w:rsidRPr="00F5539C">
        <w:rPr>
          <w:rStyle w:val="StyleBoldUnderline"/>
          <w:rFonts w:ascii="Georgia" w:hAnsi="Georgia"/>
          <w:highlight w:val="yellow"/>
        </w:rPr>
        <w:t>the swamp is being drained</w:t>
      </w:r>
      <w:r w:rsidRPr="00F5539C">
        <w:rPr>
          <w:rStyle w:val="StyleBoldUnderline"/>
          <w:rFonts w:ascii="Georgia" w:hAnsi="Georgia"/>
        </w:rPr>
        <w:t xml:space="preserve">. Al Qaeda has already lost in the realm of ideology. </w:t>
      </w:r>
      <w:r w:rsidRPr="00F5539C">
        <w:rPr>
          <w:rStyle w:val="StyleBoldUnderline"/>
          <w:rFonts w:ascii="Georgia" w:hAnsi="Georgia"/>
          <w:highlight w:val="yellow"/>
        </w:rPr>
        <w:t>What remains is the battle to defeat it in</w:t>
      </w:r>
      <w:r w:rsidRPr="00F5539C">
        <w:rPr>
          <w:rStyle w:val="StyleBoldUnderline"/>
          <w:rFonts w:ascii="Georgia" w:hAnsi="Georgia"/>
        </w:rPr>
        <w:t xml:space="preserve"> the nooks, crannies, and </w:t>
      </w:r>
      <w:r w:rsidRPr="00F5539C">
        <w:rPr>
          <w:rStyle w:val="StyleBoldUnderline"/>
          <w:rFonts w:ascii="Georgia" w:hAnsi="Georgia"/>
          <w:highlight w:val="yellow"/>
        </w:rPr>
        <w:t xml:space="preserve">crevices of the </w:t>
      </w:r>
      <w:r w:rsidRPr="00F5539C">
        <w:rPr>
          <w:rStyle w:val="StyleBoldUnderline"/>
          <w:rFonts w:ascii="Georgia" w:hAnsi="Georgia"/>
        </w:rPr>
        <w:t xml:space="preserve">real </w:t>
      </w:r>
      <w:r w:rsidRPr="00F5539C">
        <w:rPr>
          <w:rStyle w:val="StyleBoldUnderline"/>
          <w:rFonts w:ascii="Georgia" w:hAnsi="Georgia"/>
          <w:highlight w:val="yellow"/>
        </w:rPr>
        <w:t>world.</w:t>
      </w:r>
      <w:r w:rsidRPr="00F5539C">
        <w:rPr>
          <w:rStyle w:val="StyleBoldUnderline"/>
          <w:rFonts w:ascii="Georgia" w:hAnsi="Georgia"/>
        </w:rPr>
        <w:t xml:space="preserve"> </w:t>
      </w:r>
    </w:p>
    <w:p w14:paraId="0F6D9ED0" w14:textId="77777777" w:rsidR="00E673E5" w:rsidRPr="00F5539C" w:rsidRDefault="00E673E5" w:rsidP="00E673E5">
      <w:pPr>
        <w:rPr>
          <w:rFonts w:ascii="Georgia" w:hAnsi="Georgia"/>
        </w:rPr>
      </w:pPr>
    </w:p>
    <w:p w14:paraId="7B72573E" w14:textId="5532E1BA" w:rsidR="00E673E5" w:rsidRPr="00F5539C" w:rsidRDefault="00E673E5" w:rsidP="00E673E5">
      <w:pPr>
        <w:pStyle w:val="Heading3"/>
        <w:rPr>
          <w:rFonts w:ascii="Georgia" w:hAnsi="Georgia"/>
        </w:rPr>
      </w:pPr>
      <w:r w:rsidRPr="00F5539C">
        <w:rPr>
          <w:rFonts w:ascii="Georgia" w:hAnsi="Georgia"/>
        </w:rPr>
        <w:br w:type="page"/>
      </w:r>
      <w:bookmarkStart w:id="33" w:name="_Toc317719596"/>
      <w:r w:rsidRPr="00F5539C">
        <w:rPr>
          <w:rFonts w:ascii="Georgia" w:hAnsi="Georgia"/>
        </w:rPr>
        <w:t>2AC 4 – Won’t Use Nukes</w:t>
      </w:r>
      <w:bookmarkEnd w:id="33"/>
    </w:p>
    <w:p w14:paraId="6C89E2E0" w14:textId="77777777" w:rsidR="00E673E5" w:rsidRPr="00F5539C" w:rsidRDefault="00E673E5" w:rsidP="00E673E5">
      <w:pPr>
        <w:pStyle w:val="tag"/>
        <w:rPr>
          <w:rFonts w:ascii="Georgia" w:hAnsi="Georgia"/>
        </w:rPr>
      </w:pPr>
      <w:r w:rsidRPr="00F5539C">
        <w:rPr>
          <w:rFonts w:ascii="Georgia" w:hAnsi="Georgia"/>
        </w:rPr>
        <w:t xml:space="preserve">No nuclear terror—that’s Schneidmiller. There are over 20 barriers terrorists would have to overcome and the odds are </w:t>
      </w:r>
      <w:r w:rsidRPr="00F5539C">
        <w:rPr>
          <w:rFonts w:ascii="Georgia" w:hAnsi="Georgia"/>
          <w:u w:val="single"/>
        </w:rPr>
        <w:t xml:space="preserve">one in 3.5 billion. </w:t>
      </w:r>
      <w:r w:rsidRPr="00F5539C">
        <w:rPr>
          <w:rFonts w:ascii="Georgia" w:hAnsi="Georgia"/>
        </w:rPr>
        <w:t xml:space="preserve">States won’t give it to them either and there are no loose nukes---their authors are too focused on worst case scenarios which you should disregard </w:t>
      </w:r>
    </w:p>
    <w:p w14:paraId="00D1A73C" w14:textId="77777777" w:rsidR="00E673E5" w:rsidRPr="00F5539C" w:rsidRDefault="00E673E5" w:rsidP="00E673E5">
      <w:pPr>
        <w:rPr>
          <w:rFonts w:ascii="Georgia" w:hAnsi="Georgia" w:cs="Georgia"/>
          <w:sz w:val="14"/>
        </w:rPr>
      </w:pPr>
    </w:p>
    <w:p w14:paraId="06096604" w14:textId="77777777" w:rsidR="00E673E5" w:rsidRPr="00F5539C" w:rsidRDefault="00E673E5" w:rsidP="00E673E5">
      <w:pPr>
        <w:rPr>
          <w:rFonts w:ascii="Georgia" w:hAnsi="Georgia" w:cs="Georgia"/>
          <w:sz w:val="14"/>
        </w:rPr>
      </w:pPr>
    </w:p>
    <w:p w14:paraId="319B6A4B" w14:textId="77777777" w:rsidR="00E673E5" w:rsidRPr="00F5539C" w:rsidRDefault="00E673E5" w:rsidP="00E673E5">
      <w:pPr>
        <w:pStyle w:val="Heading4"/>
        <w:rPr>
          <w:rFonts w:ascii="Georgia" w:hAnsi="Georgia"/>
          <w:sz w:val="14"/>
        </w:rPr>
      </w:pPr>
      <w:r w:rsidRPr="00F5539C">
        <w:rPr>
          <w:rFonts w:ascii="Georgia" w:hAnsi="Georgia"/>
        </w:rPr>
        <w:t>If they haven’t done it with more power over 15 years, they won’t now</w:t>
      </w:r>
    </w:p>
    <w:p w14:paraId="32497F1E" w14:textId="71410AB1" w:rsidR="00E673E5" w:rsidRPr="00F5539C" w:rsidRDefault="00E673E5" w:rsidP="00E673E5">
      <w:pPr>
        <w:rPr>
          <w:rFonts w:ascii="Georgia" w:hAnsi="Georgia" w:cs="Georgia"/>
          <w:sz w:val="14"/>
          <w:szCs w:val="14"/>
        </w:rPr>
      </w:pPr>
      <w:r w:rsidRPr="00F5539C">
        <w:rPr>
          <w:rStyle w:val="StyleStyleBold12pt"/>
          <w:rFonts w:ascii="Georgia" w:hAnsi="Georgia"/>
        </w:rPr>
        <w:t>Sigger 10</w:t>
      </w:r>
      <w:r w:rsidRPr="00F5539C">
        <w:rPr>
          <w:rFonts w:ascii="Georgia" w:hAnsi="Georgia" w:cs="Georgia"/>
          <w:sz w:val="14"/>
          <w:szCs w:val="14"/>
        </w:rPr>
        <w:t>—defense policy analyst (Justin, 1/26, “Terrorism Experts Can Be Alarmists, Too”, http://armchairgeneralist.typepad.com/my_weblog/2010/01/terrorism-experts-can-be-alarmists-too-1.html</w:t>
      </w:r>
      <w:r w:rsidR="00FF3AFA" w:rsidRPr="00F5539C">
        <w:rPr>
          <w:rFonts w:ascii="Georgia" w:hAnsi="Georgia" w:cs="Georgia"/>
          <w:sz w:val="14"/>
          <w:szCs w:val="14"/>
        </w:rPr>
        <w:t>, ME</w:t>
      </w:r>
      <w:r w:rsidRPr="00F5539C">
        <w:rPr>
          <w:rFonts w:ascii="Georgia" w:hAnsi="Georgia" w:cs="Georgia"/>
          <w:sz w:val="14"/>
          <w:szCs w:val="14"/>
        </w:rPr>
        <w:t>)</w:t>
      </w:r>
    </w:p>
    <w:p w14:paraId="489E8178" w14:textId="77777777" w:rsidR="00E673E5" w:rsidRPr="00F5539C" w:rsidRDefault="00E673E5" w:rsidP="00E673E5">
      <w:pPr>
        <w:rPr>
          <w:rFonts w:ascii="Georgia" w:hAnsi="Georgia" w:cs="Georgia"/>
          <w:sz w:val="14"/>
          <w:szCs w:val="14"/>
        </w:rPr>
      </w:pPr>
    </w:p>
    <w:p w14:paraId="03D9B971" w14:textId="77777777" w:rsidR="00E673E5" w:rsidRPr="00F5539C" w:rsidRDefault="00E673E5" w:rsidP="00E673E5">
      <w:pPr>
        <w:pStyle w:val="cardtext"/>
        <w:rPr>
          <w:rStyle w:val="StyleBoldUnderline"/>
          <w:rFonts w:ascii="Georgia" w:hAnsi="Georgia"/>
        </w:rPr>
      </w:pPr>
      <w:r w:rsidRPr="00F5539C">
        <w:rPr>
          <w:rStyle w:val="StyleBoldUnderline"/>
          <w:rFonts w:ascii="Georgia" w:hAnsi="Georgia"/>
        </w:rPr>
        <w:t>You find the famous bin Laden 1998 quote about WMDs</w:t>
      </w:r>
      <w:r w:rsidRPr="00F5539C">
        <w:rPr>
          <w:rFonts w:ascii="Georgia" w:hAnsi="Georgia"/>
          <w:sz w:val="12"/>
        </w:rPr>
        <w:t xml:space="preserve">, references from George "slam dunk" Tenet's book on al Qaeda intentions and actions in the desert, meetings between Muslim scientists and suppliers, statements by terrorists that were obtained under "interrogations," and yes, even Jose Padilla's "dirty bomb" </w:t>
      </w:r>
      <w:proofErr w:type="gramStart"/>
      <w:r w:rsidRPr="00F5539C">
        <w:rPr>
          <w:rFonts w:ascii="Georgia" w:hAnsi="Georgia"/>
          <w:sz w:val="12"/>
        </w:rPr>
        <w:t>-  a</w:t>
      </w:r>
      <w:proofErr w:type="gramEnd"/>
      <w:r w:rsidRPr="00F5539C">
        <w:rPr>
          <w:rFonts w:ascii="Georgia" w:hAnsi="Georgia"/>
          <w:sz w:val="12"/>
        </w:rPr>
        <w:t xml:space="preserve"> charge which people may remember the US government dropped because it had no evidence on this point. And no discussion about AQ would be complete without the "mobtaker" device that never really emerged in any plot against the West. That is to say, </w:t>
      </w:r>
      <w:r w:rsidRPr="00F5539C">
        <w:rPr>
          <w:rStyle w:val="StyleBoldUnderline"/>
          <w:rFonts w:ascii="Georgia" w:hAnsi="Georgia"/>
          <w:highlight w:val="yellow"/>
        </w:rPr>
        <w:t xml:space="preserve">we have </w:t>
      </w:r>
      <w:r w:rsidRPr="00F5539C">
        <w:rPr>
          <w:rStyle w:val="StyleBoldUnderline"/>
          <w:rFonts w:ascii="Georgia" w:hAnsi="Georgia"/>
        </w:rPr>
        <w:t>a collection of</w:t>
      </w:r>
      <w:r w:rsidRPr="00F5539C">
        <w:rPr>
          <w:rStyle w:val="StyleBoldUnderline"/>
          <w:rFonts w:ascii="Georgia" w:hAnsi="Georgia"/>
          <w:highlight w:val="yellow"/>
        </w:rPr>
        <w:t xml:space="preserve"> weak evidence of intent without </w:t>
      </w:r>
      <w:r w:rsidRPr="00F5539C">
        <w:rPr>
          <w:rStyle w:val="StyleBoldUnderline"/>
          <w:rFonts w:ascii="Georgia" w:hAnsi="Georgia"/>
          <w:b w:val="0"/>
          <w:highlight w:val="yellow"/>
        </w:rPr>
        <w:t>any feasible capability</w:t>
      </w:r>
      <w:r w:rsidRPr="00F5539C">
        <w:rPr>
          <w:rStyle w:val="StyleBoldUnderline"/>
          <w:rFonts w:ascii="Georgia" w:hAnsi="Georgia"/>
        </w:rPr>
        <w:t xml:space="preserve"> and zero WMD incidents - </w:t>
      </w:r>
      <w:r w:rsidRPr="00F5539C">
        <w:rPr>
          <w:rStyle w:val="StyleBoldUnderline"/>
          <w:rFonts w:ascii="Georgia" w:hAnsi="Georgia"/>
          <w:highlight w:val="yellow"/>
        </w:rPr>
        <w:t>over</w:t>
      </w:r>
      <w:r w:rsidRPr="00F5539C">
        <w:rPr>
          <w:rStyle w:val="StyleBoldUnderline"/>
          <w:rFonts w:ascii="Georgia" w:hAnsi="Georgia"/>
        </w:rPr>
        <w:t xml:space="preserve"> a period of </w:t>
      </w:r>
      <w:r w:rsidRPr="00F5539C">
        <w:rPr>
          <w:rStyle w:val="StyleBoldUnderline"/>
          <w:rFonts w:ascii="Georgia" w:hAnsi="Georgia"/>
          <w:highlight w:val="yellow"/>
        </w:rPr>
        <w:t>fifteen years</w:t>
      </w:r>
      <w:r w:rsidRPr="00F5539C">
        <w:rPr>
          <w:rStyle w:val="StyleBoldUnderline"/>
          <w:rFonts w:ascii="Georgia" w:hAnsi="Georgia"/>
        </w:rPr>
        <w:t xml:space="preserve">, </w:t>
      </w:r>
      <w:r w:rsidRPr="00F5539C">
        <w:rPr>
          <w:rStyle w:val="StyleBoldUnderline"/>
          <w:rFonts w:ascii="Georgia" w:hAnsi="Georgia"/>
          <w:highlight w:val="yellow"/>
        </w:rPr>
        <w:t>when AQ was at the top of their game, they could not develop even a crude CBRN</w:t>
      </w:r>
      <w:r w:rsidRPr="00F5539C">
        <w:rPr>
          <w:rStyle w:val="StyleBoldUnderline"/>
          <w:rFonts w:ascii="Georgia" w:hAnsi="Georgia"/>
        </w:rPr>
        <w:t xml:space="preserve"> hazard, let alone a WMD capability. </w:t>
      </w:r>
      <w:r w:rsidRPr="00F5539C">
        <w:rPr>
          <w:rFonts w:ascii="Georgia" w:hAnsi="Georgia"/>
          <w:sz w:val="12"/>
        </w:rPr>
        <w:t xml:space="preserve">Mowatt-Larsen doesn't attempt to answer the obvious question </w:t>
      </w:r>
      <w:r w:rsidRPr="00F5539C">
        <w:rPr>
          <w:rStyle w:val="StyleBoldUnderline"/>
          <w:rFonts w:ascii="Georgia" w:hAnsi="Georgia"/>
        </w:rPr>
        <w:t>- why didn't AQ develop this capability by now</w:t>
      </w:r>
      <w:r w:rsidRPr="00F5539C">
        <w:rPr>
          <w:rFonts w:ascii="Georgia" w:hAnsi="Georgia"/>
          <w:sz w:val="12"/>
        </w:rPr>
        <w:t xml:space="preserve">? He points to a June 2003 article where the Bush administration reported to the UN Security Council that there was a "high probability" that al Qaeda would attack with a WMD within two years. The point that the Bush administration could have been creating a facade for its invasion into Iraq must have occurred to Mowatt-Larsen, but he dodges the issue. This is an important report to read, but not for the purposes that the author intended. </w:t>
      </w:r>
      <w:r w:rsidRPr="00F5539C">
        <w:rPr>
          <w:rStyle w:val="StyleBoldUnderline"/>
          <w:rFonts w:ascii="Georgia" w:hAnsi="Georgia"/>
          <w:highlight w:val="yellow"/>
        </w:rPr>
        <w:t>It demonstrates the extremely thin thread that</w:t>
      </w:r>
      <w:r w:rsidRPr="00F5539C">
        <w:rPr>
          <w:rStyle w:val="StyleBoldUnderline"/>
          <w:rFonts w:ascii="Georgia" w:hAnsi="Georgia"/>
        </w:rPr>
        <w:t xml:space="preserve"> so many terrorist </w:t>
      </w:r>
      <w:r w:rsidRPr="00F5539C">
        <w:rPr>
          <w:rStyle w:val="StyleBoldUnderline"/>
          <w:rFonts w:ascii="Georgia" w:hAnsi="Georgia"/>
          <w:highlight w:val="yellow"/>
        </w:rPr>
        <w:t>experts</w:t>
      </w:r>
      <w:r w:rsidRPr="00F5539C">
        <w:rPr>
          <w:rStyle w:val="StyleBoldUnderline"/>
          <w:rFonts w:ascii="Georgia" w:hAnsi="Georgia"/>
        </w:rPr>
        <w:t xml:space="preserve"> and scientists </w:t>
      </w:r>
      <w:r w:rsidRPr="00F5539C">
        <w:rPr>
          <w:rStyle w:val="StyleBoldUnderline"/>
          <w:rFonts w:ascii="Georgia" w:hAnsi="Georgia"/>
          <w:highlight w:val="yellow"/>
        </w:rPr>
        <w:t xml:space="preserve">hang on when they claim that terrorists are coming </w:t>
      </w:r>
      <w:r w:rsidRPr="00F5539C">
        <w:rPr>
          <w:rStyle w:val="StyleBoldUnderline"/>
          <w:rFonts w:ascii="Georgia" w:hAnsi="Georgia"/>
        </w:rPr>
        <w:t>straight at the U</w:t>
      </w:r>
      <w:r w:rsidRPr="00F5539C">
        <w:rPr>
          <w:rFonts w:ascii="Georgia" w:hAnsi="Georgia"/>
          <w:sz w:val="12"/>
        </w:rPr>
        <w:t xml:space="preserve">nited </w:t>
      </w:r>
      <w:r w:rsidRPr="00F5539C">
        <w:rPr>
          <w:rStyle w:val="StyleBoldUnderline"/>
          <w:rFonts w:ascii="Georgia" w:hAnsi="Georgia"/>
        </w:rPr>
        <w:t>S</w:t>
      </w:r>
      <w:r w:rsidRPr="00F5539C">
        <w:rPr>
          <w:rFonts w:ascii="Georgia" w:hAnsi="Georgia"/>
          <w:sz w:val="12"/>
        </w:rPr>
        <w:t xml:space="preserve">tates </w:t>
      </w:r>
      <w:r w:rsidRPr="00F5539C">
        <w:rPr>
          <w:rStyle w:val="StyleBoldUnderline"/>
          <w:rFonts w:ascii="Georgia" w:hAnsi="Georgia"/>
        </w:rPr>
        <w:t>with WMD capabilities.</w:t>
      </w:r>
    </w:p>
    <w:p w14:paraId="52ABE1F1" w14:textId="77777777" w:rsidR="00E673E5" w:rsidRPr="00F5539C" w:rsidRDefault="00E673E5" w:rsidP="00E673E5">
      <w:pPr>
        <w:rPr>
          <w:rFonts w:ascii="Georgia" w:hAnsi="Georgia" w:cs="Georgia"/>
          <w:sz w:val="14"/>
        </w:rPr>
      </w:pPr>
    </w:p>
    <w:p w14:paraId="2707B5BE" w14:textId="77777777" w:rsidR="00E673E5" w:rsidRPr="00F5539C" w:rsidRDefault="00E673E5" w:rsidP="00E673E5">
      <w:pPr>
        <w:pStyle w:val="Heading4"/>
        <w:rPr>
          <w:rFonts w:ascii="Georgia" w:hAnsi="Georgia"/>
        </w:rPr>
      </w:pPr>
      <w:r w:rsidRPr="00F5539C">
        <w:rPr>
          <w:rFonts w:ascii="Georgia" w:hAnsi="Georgia"/>
        </w:rPr>
        <w:t>Expert reports are wrong</w:t>
      </w:r>
    </w:p>
    <w:p w14:paraId="6DD3EFAB" w14:textId="674425BB" w:rsidR="00E673E5" w:rsidRPr="00F5539C" w:rsidRDefault="00E673E5" w:rsidP="00E673E5">
      <w:pPr>
        <w:rPr>
          <w:rFonts w:ascii="Georgia" w:hAnsi="Georgia"/>
        </w:rPr>
      </w:pPr>
      <w:r w:rsidRPr="00F5539C">
        <w:rPr>
          <w:rFonts w:ascii="Georgia" w:hAnsi="Georgia"/>
        </w:rPr>
        <w:t xml:space="preserve">John J. </w:t>
      </w:r>
      <w:r w:rsidRPr="00F5539C">
        <w:rPr>
          <w:rStyle w:val="StyleStyleBold12pt"/>
          <w:rFonts w:ascii="Georgia" w:hAnsi="Georgia"/>
        </w:rPr>
        <w:t>Mearsheimer 10</w:t>
      </w:r>
      <w:r w:rsidRPr="00F5539C">
        <w:rPr>
          <w:rStyle w:val="tagChar"/>
          <w:rFonts w:ascii="Georgia" w:eastAsia="Calibri" w:hAnsi="Georgia"/>
        </w:rPr>
        <w:t xml:space="preserve"> </w:t>
      </w:r>
      <w:r w:rsidRPr="00F5539C">
        <w:rPr>
          <w:rFonts w:ascii="Georgia" w:hAnsi="Georgia"/>
        </w:rPr>
        <w:t xml:space="preserve">is the R. Wendell Harrison Distinguished Service </w:t>
      </w:r>
      <w:r w:rsidRPr="00F5539C">
        <w:rPr>
          <w:rStyle w:val="tagChar"/>
          <w:rFonts w:ascii="Georgia" w:eastAsia="Calibri" w:hAnsi="Georgia"/>
        </w:rPr>
        <w:t>Prof</w:t>
      </w:r>
      <w:r w:rsidRPr="00F5539C">
        <w:rPr>
          <w:rFonts w:ascii="Georgia" w:hAnsi="Georgia"/>
        </w:rPr>
        <w:t xml:space="preserve">essor </w:t>
      </w:r>
      <w:r w:rsidRPr="00F5539C">
        <w:rPr>
          <w:rStyle w:val="tagChar"/>
          <w:rFonts w:ascii="Georgia" w:eastAsia="Calibri" w:hAnsi="Georgia"/>
        </w:rPr>
        <w:t>of Poli</w:t>
      </w:r>
      <w:r w:rsidRPr="00F5539C">
        <w:rPr>
          <w:rFonts w:ascii="Georgia" w:hAnsi="Georgia"/>
        </w:rPr>
        <w:t xml:space="preserve">tical </w:t>
      </w:r>
      <w:r w:rsidRPr="00F5539C">
        <w:rPr>
          <w:rStyle w:val="tagChar"/>
          <w:rFonts w:ascii="Georgia" w:eastAsia="Calibri" w:hAnsi="Georgia"/>
        </w:rPr>
        <w:t>Sci</w:t>
      </w:r>
      <w:r w:rsidRPr="00F5539C">
        <w:rPr>
          <w:rFonts w:ascii="Georgia" w:hAnsi="Georgia"/>
        </w:rPr>
        <w:t xml:space="preserve">ence </w:t>
      </w:r>
      <w:r w:rsidRPr="00F5539C">
        <w:rPr>
          <w:rStyle w:val="tagChar"/>
          <w:rFonts w:ascii="Georgia" w:eastAsia="Calibri" w:hAnsi="Georgia"/>
        </w:rPr>
        <w:t>at</w:t>
      </w:r>
      <w:r w:rsidRPr="00F5539C">
        <w:rPr>
          <w:rFonts w:ascii="Georgia" w:hAnsi="Georgia"/>
        </w:rPr>
        <w:t xml:space="preserve"> the </w:t>
      </w:r>
      <w:r w:rsidRPr="00F5539C">
        <w:rPr>
          <w:rStyle w:val="tagChar"/>
          <w:rFonts w:ascii="Georgia" w:eastAsia="Calibri" w:hAnsi="Georgia"/>
        </w:rPr>
        <w:t>U</w:t>
      </w:r>
      <w:r w:rsidRPr="00F5539C">
        <w:rPr>
          <w:rFonts w:ascii="Georgia" w:hAnsi="Georgia"/>
        </w:rPr>
        <w:t xml:space="preserve">niversity of </w:t>
      </w:r>
      <w:r w:rsidRPr="00F5539C">
        <w:rPr>
          <w:rStyle w:val="tagChar"/>
          <w:rFonts w:ascii="Georgia" w:eastAsia="Calibri" w:hAnsi="Georgia"/>
        </w:rPr>
        <w:t>Chicago</w:t>
      </w:r>
      <w:r w:rsidRPr="00F5539C">
        <w:rPr>
          <w:rFonts w:ascii="Georgia" w:hAnsi="Georgia"/>
        </w:rPr>
        <w:t>, “Imperial By Design” Dec 16 The National Interest http://nationalinterest.org/print/article/imperial-by-design-4576</w:t>
      </w:r>
      <w:r w:rsidR="00FF3AFA" w:rsidRPr="00F5539C">
        <w:rPr>
          <w:rFonts w:ascii="Georgia" w:hAnsi="Georgia"/>
        </w:rPr>
        <w:t>, ME</w:t>
      </w:r>
    </w:p>
    <w:p w14:paraId="769E756B" w14:textId="77777777" w:rsidR="00E673E5" w:rsidRPr="00F5539C" w:rsidRDefault="00E673E5" w:rsidP="00E673E5">
      <w:pPr>
        <w:pStyle w:val="card"/>
        <w:rPr>
          <w:rFonts w:ascii="Georgia" w:hAnsi="Georgia"/>
        </w:rPr>
      </w:pPr>
      <w:r w:rsidRPr="00F5539C">
        <w:rPr>
          <w:rFonts w:ascii="Georgia" w:hAnsi="Georgia"/>
          <w:sz w:val="16"/>
        </w:rPr>
        <w:t xml:space="preserve">Finally, </w:t>
      </w:r>
      <w:r w:rsidRPr="00F5539C">
        <w:rPr>
          <w:rStyle w:val="StyleBoldUnderline"/>
          <w:rFonts w:ascii="Georgia" w:hAnsi="Georgia"/>
          <w:highlight w:val="yellow"/>
        </w:rPr>
        <w:t>the</w:t>
      </w:r>
      <w:r w:rsidRPr="00F5539C">
        <w:rPr>
          <w:rFonts w:ascii="Georgia" w:hAnsi="Georgia"/>
          <w:sz w:val="16"/>
          <w:highlight w:val="yellow"/>
          <w:u w:val="single"/>
        </w:rPr>
        <w:t xml:space="preserve"> </w:t>
      </w:r>
      <w:r w:rsidRPr="00F5539C">
        <w:rPr>
          <w:rStyle w:val="StyleBoldUnderline"/>
          <w:rFonts w:ascii="Georgia" w:hAnsi="Georgia"/>
          <w:highlight w:val="yellow"/>
        </w:rPr>
        <w:t>ability of terrorists to strike</w:t>
      </w:r>
      <w:r w:rsidRPr="00F5539C">
        <w:rPr>
          <w:rFonts w:ascii="Georgia" w:hAnsi="Georgia"/>
          <w:sz w:val="16"/>
        </w:rPr>
        <w:t xml:space="preserve"> the </w:t>
      </w:r>
      <w:r w:rsidRPr="00F5539C">
        <w:rPr>
          <w:rStyle w:val="StyleBoldUnderline"/>
          <w:rFonts w:ascii="Georgia" w:hAnsi="Georgia"/>
          <w:highlight w:val="yellow"/>
        </w:rPr>
        <w:t>America</w:t>
      </w:r>
      <w:r w:rsidRPr="00F5539C">
        <w:rPr>
          <w:rFonts w:ascii="Georgia" w:hAnsi="Georgia"/>
          <w:sz w:val="16"/>
        </w:rPr>
        <w:t xml:space="preserve">n homeland </w:t>
      </w:r>
      <w:r w:rsidRPr="00F5539C">
        <w:rPr>
          <w:rStyle w:val="StyleBoldUnderline"/>
          <w:rFonts w:ascii="Georgia" w:hAnsi="Georgia"/>
          <w:highlight w:val="yellow"/>
        </w:rPr>
        <w:t xml:space="preserve">has been </w:t>
      </w:r>
      <w:r w:rsidRPr="00F5539C">
        <w:rPr>
          <w:rStyle w:val="Emphasis"/>
          <w:rFonts w:ascii="Georgia" w:hAnsi="Georgia"/>
          <w:highlight w:val="yellow"/>
        </w:rPr>
        <w:t xml:space="preserve">blown out of </w:t>
      </w:r>
      <w:r w:rsidRPr="00F5539C">
        <w:rPr>
          <w:rStyle w:val="Emphasis"/>
          <w:rFonts w:ascii="Georgia" w:hAnsi="Georgia"/>
        </w:rPr>
        <w:t xml:space="preserve">all </w:t>
      </w:r>
      <w:r w:rsidRPr="00F5539C">
        <w:rPr>
          <w:rStyle w:val="Emphasis"/>
          <w:rFonts w:ascii="Georgia" w:hAnsi="Georgia"/>
          <w:highlight w:val="yellow"/>
        </w:rPr>
        <w:t>proportion</w:t>
      </w:r>
      <w:r w:rsidRPr="00F5539C">
        <w:rPr>
          <w:rFonts w:ascii="Georgia" w:hAnsi="Georgia"/>
          <w:sz w:val="16"/>
        </w:rPr>
        <w:t xml:space="preserve">. In the nine years since 9/11, government officials and </w:t>
      </w:r>
      <w:r w:rsidRPr="00F5539C">
        <w:rPr>
          <w:rStyle w:val="StyleBoldUnderline"/>
          <w:rFonts w:ascii="Georgia" w:hAnsi="Georgia"/>
        </w:rPr>
        <w:t xml:space="preserve">terrorist </w:t>
      </w:r>
      <w:r w:rsidRPr="00F5539C">
        <w:rPr>
          <w:rStyle w:val="StyleBoldUnderline"/>
          <w:rFonts w:ascii="Georgia" w:hAnsi="Georgia"/>
          <w:highlight w:val="yellow"/>
        </w:rPr>
        <w:t xml:space="preserve">experts have issued </w:t>
      </w:r>
      <w:r w:rsidRPr="00F5539C">
        <w:rPr>
          <w:rStyle w:val="Emphasis"/>
          <w:rFonts w:ascii="Georgia" w:hAnsi="Georgia"/>
          <w:highlight w:val="yellow"/>
        </w:rPr>
        <w:t>countless warnings</w:t>
      </w:r>
      <w:r w:rsidRPr="00F5539C">
        <w:rPr>
          <w:rFonts w:ascii="Georgia" w:hAnsi="Georgia"/>
          <w:sz w:val="16"/>
        </w:rPr>
        <w:t xml:space="preserve"> that another major attack on American soil is probable—even imminent. </w:t>
      </w:r>
      <w:r w:rsidRPr="00F5539C">
        <w:rPr>
          <w:rStyle w:val="Emphasis"/>
          <w:rFonts w:ascii="Georgia" w:hAnsi="Georgia"/>
        </w:rPr>
        <w:t xml:space="preserve">But </w:t>
      </w:r>
      <w:r w:rsidRPr="00F5539C">
        <w:rPr>
          <w:rStyle w:val="Emphasis"/>
          <w:rFonts w:ascii="Georgia" w:hAnsi="Georgia"/>
          <w:highlight w:val="yellow"/>
        </w:rPr>
        <w:t>this is simply not the case.</w:t>
      </w:r>
      <w:r w:rsidRPr="00F5539C">
        <w:rPr>
          <w:rFonts w:ascii="Georgia" w:hAnsi="Georgia"/>
          <w:sz w:val="16"/>
          <w:highlight w:val="yellow"/>
          <w:u w:val="single"/>
        </w:rPr>
        <w:t xml:space="preserve">3 </w:t>
      </w:r>
      <w:r w:rsidRPr="00F5539C">
        <w:rPr>
          <w:rStyle w:val="StyleBoldUnderline"/>
          <w:rFonts w:ascii="Georgia" w:hAnsi="Georgia"/>
          <w:highlight w:val="yellow"/>
        </w:rPr>
        <w:t xml:space="preserve">The only attempts we have seen are a </w:t>
      </w:r>
      <w:r w:rsidRPr="00F5539C">
        <w:rPr>
          <w:rStyle w:val="Emphasis"/>
          <w:rFonts w:ascii="Georgia" w:hAnsi="Georgia"/>
          <w:highlight w:val="yellow"/>
        </w:rPr>
        <w:t>few failed solo attacks</w:t>
      </w:r>
      <w:r w:rsidRPr="00F5539C">
        <w:rPr>
          <w:rFonts w:ascii="Georgia" w:hAnsi="Georgia"/>
          <w:sz w:val="16"/>
        </w:rPr>
        <w:t xml:space="preserve"> by individuals with links to al-Qaeda like the “shoe bomber,” who attempted to blow up an American Airlines flight from Paris to Miami in December 2001, and the “underwear bomber,” who tried to blow up a Northwest Airlines flight from Amsterdam to Detroit in December 2009. So, </w:t>
      </w:r>
      <w:r w:rsidRPr="00F5539C">
        <w:rPr>
          <w:rStyle w:val="StyleBoldUnderline"/>
          <w:rFonts w:ascii="Georgia" w:hAnsi="Georgia"/>
        </w:rPr>
        <w:t xml:space="preserve">we do have a </w:t>
      </w:r>
      <w:r w:rsidRPr="00F5539C">
        <w:rPr>
          <w:rStyle w:val="StyleBoldUnderline"/>
          <w:rFonts w:ascii="Georgia" w:hAnsi="Georgia"/>
          <w:highlight w:val="yellow"/>
        </w:rPr>
        <w:t>terrorism</w:t>
      </w:r>
      <w:r w:rsidRPr="00F5539C">
        <w:rPr>
          <w:rStyle w:val="StyleBoldUnderline"/>
          <w:rFonts w:ascii="Georgia" w:hAnsi="Georgia"/>
        </w:rPr>
        <w:t xml:space="preserve"> problem, </w:t>
      </w:r>
      <w:r w:rsidRPr="00F5539C">
        <w:rPr>
          <w:rStyle w:val="Emphasis"/>
          <w:rFonts w:ascii="Georgia" w:hAnsi="Georgia"/>
        </w:rPr>
        <w:t xml:space="preserve">but it </w:t>
      </w:r>
      <w:r w:rsidRPr="00F5539C">
        <w:rPr>
          <w:rStyle w:val="Emphasis"/>
          <w:rFonts w:ascii="Georgia" w:hAnsi="Georgia"/>
          <w:highlight w:val="yellow"/>
        </w:rPr>
        <w:t>is hardly an existential threat</w:t>
      </w:r>
      <w:r w:rsidRPr="00F5539C">
        <w:rPr>
          <w:rStyle w:val="Emphasis"/>
          <w:rFonts w:ascii="Georgia" w:hAnsi="Georgia"/>
        </w:rPr>
        <w:t>.</w:t>
      </w:r>
      <w:r w:rsidRPr="00F5539C">
        <w:rPr>
          <w:rFonts w:ascii="Georgia" w:hAnsi="Georgia"/>
          <w:sz w:val="16"/>
        </w:rPr>
        <w:t xml:space="preserve"> In fact, </w:t>
      </w:r>
      <w:r w:rsidRPr="00F5539C">
        <w:rPr>
          <w:rStyle w:val="Emphasis"/>
          <w:rFonts w:ascii="Georgia" w:hAnsi="Georgia"/>
          <w:highlight w:val="yellow"/>
        </w:rPr>
        <w:t>it is a minor threat</w:t>
      </w:r>
      <w:r w:rsidRPr="00F5539C">
        <w:rPr>
          <w:rFonts w:ascii="Georgia" w:hAnsi="Georgia"/>
          <w:sz w:val="16"/>
        </w:rPr>
        <w:t>. Perhaps the scope of the challenge is best captured by Ohio State political scientist John Mueller’s telling comment that “</w:t>
      </w:r>
      <w:r w:rsidRPr="00F5539C">
        <w:rPr>
          <w:rStyle w:val="StyleBoldUnderline"/>
          <w:rFonts w:ascii="Georgia" w:hAnsi="Georgia"/>
          <w:highlight w:val="yellow"/>
        </w:rPr>
        <w:t>the number of Americans killed by</w:t>
      </w:r>
      <w:r w:rsidRPr="00F5539C">
        <w:rPr>
          <w:rFonts w:ascii="Georgia" w:hAnsi="Georgia"/>
          <w:sz w:val="16"/>
        </w:rPr>
        <w:t xml:space="preserve"> international </w:t>
      </w:r>
      <w:r w:rsidRPr="00F5539C">
        <w:rPr>
          <w:rStyle w:val="StyleBoldUnderline"/>
          <w:rFonts w:ascii="Georgia" w:hAnsi="Georgia"/>
          <w:highlight w:val="yellow"/>
        </w:rPr>
        <w:t>terrorism</w:t>
      </w:r>
      <w:r w:rsidRPr="00F5539C">
        <w:rPr>
          <w:rFonts w:ascii="Georgia" w:hAnsi="Georgia"/>
          <w:sz w:val="16"/>
        </w:rPr>
        <w:t xml:space="preserve"> since the late 1960s . . . </w:t>
      </w:r>
      <w:r w:rsidRPr="00F5539C">
        <w:rPr>
          <w:rStyle w:val="StyleBoldUnderline"/>
          <w:rFonts w:ascii="Georgia" w:hAnsi="Georgia"/>
          <w:highlight w:val="yellow"/>
        </w:rPr>
        <w:t>is</w:t>
      </w:r>
      <w:r w:rsidRPr="00F5539C">
        <w:rPr>
          <w:rStyle w:val="StyleBoldUnderline"/>
          <w:rFonts w:ascii="Georgia" w:hAnsi="Georgia"/>
        </w:rPr>
        <w:t xml:space="preserve"> about </w:t>
      </w:r>
      <w:r w:rsidRPr="00F5539C">
        <w:rPr>
          <w:rStyle w:val="StyleBoldUnderline"/>
          <w:rFonts w:ascii="Georgia" w:hAnsi="Georgia"/>
          <w:highlight w:val="yellow"/>
        </w:rPr>
        <w:t>the</w:t>
      </w:r>
      <w:r w:rsidRPr="00F5539C">
        <w:rPr>
          <w:rStyle w:val="StyleBoldUnderline"/>
          <w:rFonts w:ascii="Georgia" w:hAnsi="Georgia"/>
        </w:rPr>
        <w:t xml:space="preserve"> </w:t>
      </w:r>
      <w:r w:rsidRPr="00F5539C">
        <w:rPr>
          <w:rStyle w:val="StyleBoldUnderline"/>
          <w:rFonts w:ascii="Georgia" w:hAnsi="Georgia"/>
          <w:highlight w:val="yellow"/>
        </w:rPr>
        <w:t>same as the number killed</w:t>
      </w:r>
      <w:r w:rsidRPr="00F5539C">
        <w:rPr>
          <w:rFonts w:ascii="Georgia" w:hAnsi="Georgia"/>
          <w:sz w:val="16"/>
        </w:rPr>
        <w:t xml:space="preserve"> over the same period by lightning, or </w:t>
      </w:r>
      <w:r w:rsidRPr="00F5539C">
        <w:rPr>
          <w:rStyle w:val="StyleBoldUnderline"/>
          <w:rFonts w:ascii="Georgia" w:hAnsi="Georgia"/>
        </w:rPr>
        <w:t xml:space="preserve">by accident-causing deer, or </w:t>
      </w:r>
      <w:r w:rsidRPr="00F5539C">
        <w:rPr>
          <w:rStyle w:val="StyleBoldUnderline"/>
          <w:rFonts w:ascii="Georgia" w:hAnsi="Georgia"/>
          <w:highlight w:val="yellow"/>
        </w:rPr>
        <w:t>by</w:t>
      </w:r>
      <w:r w:rsidRPr="00F5539C">
        <w:rPr>
          <w:rStyle w:val="StyleBoldUnderline"/>
          <w:rFonts w:ascii="Georgia" w:hAnsi="Georgia"/>
        </w:rPr>
        <w:t xml:space="preserve"> severe </w:t>
      </w:r>
      <w:r w:rsidRPr="00F5539C">
        <w:rPr>
          <w:rStyle w:val="StyleBoldUnderline"/>
          <w:rFonts w:ascii="Georgia" w:hAnsi="Georgia"/>
          <w:highlight w:val="yellow"/>
        </w:rPr>
        <w:t>allergic reactions to peanuts</w:t>
      </w:r>
      <w:r w:rsidRPr="00F5539C">
        <w:rPr>
          <w:rFonts w:ascii="Georgia" w:hAnsi="Georgia"/>
          <w:sz w:val="16"/>
        </w:rPr>
        <w:t>.”</w:t>
      </w:r>
    </w:p>
    <w:p w14:paraId="380B8547" w14:textId="77777777" w:rsidR="00E673E5" w:rsidRPr="00F5539C" w:rsidRDefault="00E673E5" w:rsidP="00E673E5">
      <w:pPr>
        <w:rPr>
          <w:rFonts w:ascii="Georgia" w:hAnsi="Georgia" w:cs="Georgia"/>
          <w:sz w:val="14"/>
        </w:rPr>
      </w:pPr>
    </w:p>
    <w:p w14:paraId="2D04D4ED" w14:textId="77777777" w:rsidR="00E673E5" w:rsidRPr="00F5539C" w:rsidRDefault="00E673E5" w:rsidP="00E673E5">
      <w:pPr>
        <w:pStyle w:val="Heading4"/>
        <w:rPr>
          <w:rFonts w:ascii="Georgia" w:hAnsi="Georgia"/>
        </w:rPr>
      </w:pPr>
      <w:r w:rsidRPr="00F5539C">
        <w:rPr>
          <w:rFonts w:ascii="Georgia" w:hAnsi="Georgia"/>
        </w:rPr>
        <w:t xml:space="preserve">No risk of nuclear terrorism- their authors overestimate. </w:t>
      </w:r>
    </w:p>
    <w:p w14:paraId="2D6963A9" w14:textId="77777777" w:rsidR="00E673E5" w:rsidRPr="00F5539C" w:rsidRDefault="00E673E5" w:rsidP="00E673E5">
      <w:pPr>
        <w:rPr>
          <w:rFonts w:ascii="Georgia" w:hAnsi="Georgia"/>
        </w:rPr>
      </w:pPr>
      <w:r w:rsidRPr="00F5539C">
        <w:rPr>
          <w:rStyle w:val="StyleStyleBold12pt"/>
          <w:rFonts w:ascii="Georgia" w:hAnsi="Georgia"/>
        </w:rPr>
        <w:t>Tertrais 10</w:t>
      </w:r>
      <w:r w:rsidRPr="00F5539C">
        <w:rPr>
          <w:rStyle w:val="Heading3Char"/>
          <w:rFonts w:ascii="Georgia" w:eastAsia="Calibri" w:hAnsi="Georgia"/>
        </w:rPr>
        <w:t xml:space="preserve"> </w:t>
      </w:r>
      <w:r w:rsidRPr="00F5539C">
        <w:rPr>
          <w:rFonts w:ascii="Georgia" w:hAnsi="Georgia"/>
        </w:rPr>
        <w:t>(Bruno Tertrais is a senior research fellow at the Fondation pour la Recherche Strate´gique in</w:t>
      </w:r>
    </w:p>
    <w:p w14:paraId="3F2122E3" w14:textId="645C33A1" w:rsidR="00E673E5" w:rsidRPr="00F5539C" w:rsidRDefault="00E673E5" w:rsidP="00E673E5">
      <w:pPr>
        <w:rPr>
          <w:rFonts w:ascii="Georgia" w:hAnsi="Georgia"/>
        </w:rPr>
      </w:pPr>
      <w:r w:rsidRPr="00F5539C">
        <w:rPr>
          <w:rFonts w:ascii="Georgia" w:hAnsi="Georgia"/>
        </w:rPr>
        <w:t>Paris, France, and a member of the editorial board of The Washington Quarterly,“The Illogic of Zero,” April 2010, Washington Quarterly, http://sdadebate.org/wp-content/uploads/2010/07/10apr_Tertrais.pdf</w:t>
      </w:r>
      <w:r w:rsidR="00FE553E" w:rsidRPr="00F5539C">
        <w:rPr>
          <w:rFonts w:ascii="Georgia" w:hAnsi="Georgia"/>
        </w:rPr>
        <w:t>, ME</w:t>
      </w:r>
      <w:r w:rsidRPr="00F5539C">
        <w:rPr>
          <w:rFonts w:ascii="Georgia" w:hAnsi="Georgia"/>
        </w:rPr>
        <w:t>)</w:t>
      </w:r>
    </w:p>
    <w:p w14:paraId="754425CB" w14:textId="77777777" w:rsidR="00E673E5" w:rsidRPr="00F5539C" w:rsidRDefault="00E673E5" w:rsidP="00E673E5">
      <w:pPr>
        <w:pStyle w:val="card"/>
        <w:rPr>
          <w:rFonts w:ascii="Georgia" w:hAnsi="Georgia"/>
          <w:sz w:val="12"/>
        </w:rPr>
      </w:pPr>
      <w:r w:rsidRPr="00F5539C">
        <w:rPr>
          <w:rFonts w:ascii="Georgia" w:hAnsi="Georgia"/>
          <w:sz w:val="12"/>
        </w:rPr>
        <w:t xml:space="preserve">The most recent argument, and one which is a core rationale in the international debate started by four U.S. statesmen in January 2007, is that the nuclear risksnuclear proliferation, accident, and terrorismare so grave today that only abolition will eliminate them.12 There is no question that nuclear perils continue to exist. Whether they are much graver then they were in the past is highly debatable.13 </w:t>
      </w:r>
      <w:r w:rsidRPr="00F5539C">
        <w:rPr>
          <w:rStyle w:val="StyleBoldUnderline"/>
          <w:rFonts w:ascii="Georgia" w:hAnsi="Georgia"/>
        </w:rPr>
        <w:t xml:space="preserve">The risk of </w:t>
      </w:r>
      <w:r w:rsidRPr="00F5539C">
        <w:rPr>
          <w:rStyle w:val="StyleBoldUnderline"/>
          <w:rFonts w:ascii="Georgia" w:hAnsi="Georgia"/>
          <w:highlight w:val="yellow"/>
        </w:rPr>
        <w:t>nuclear terrorism</w:t>
      </w:r>
      <w:r w:rsidRPr="00F5539C">
        <w:rPr>
          <w:rFonts w:ascii="Georgia" w:hAnsi="Georgia"/>
          <w:sz w:val="12"/>
        </w:rPr>
        <w:t xml:space="preserve"> in particular, which is at the forefront of current U.S. concerns, </w:t>
      </w:r>
      <w:r w:rsidRPr="00F5539C">
        <w:rPr>
          <w:rStyle w:val="StyleBoldUnderline"/>
          <w:rFonts w:ascii="Georgia" w:hAnsi="Georgia"/>
          <w:highlight w:val="yellow"/>
        </w:rPr>
        <w:t xml:space="preserve">has </w:t>
      </w:r>
      <w:r w:rsidRPr="00F5539C">
        <w:rPr>
          <w:rStyle w:val="StyleBoldUnderline"/>
          <w:rFonts w:ascii="Georgia" w:hAnsi="Georgia"/>
          <w:b w:val="0"/>
          <w:highlight w:val="yellow"/>
        </w:rPr>
        <w:t>b</w:t>
      </w:r>
      <w:r w:rsidRPr="00F5539C">
        <w:rPr>
          <w:rStyle w:val="Emphasis"/>
          <w:rFonts w:ascii="Georgia" w:hAnsi="Georgia"/>
          <w:highlight w:val="yellow"/>
        </w:rPr>
        <w:t>een consistently overestimated</w:t>
      </w:r>
      <w:r w:rsidRPr="00F5539C">
        <w:rPr>
          <w:rStyle w:val="Emphasis"/>
          <w:rFonts w:ascii="Georgia" w:hAnsi="Georgia"/>
        </w:rPr>
        <w:t xml:space="preserve"> </w:t>
      </w:r>
      <w:r w:rsidRPr="00F5539C">
        <w:rPr>
          <w:rStyle w:val="StyleBoldUnderline"/>
          <w:rFonts w:ascii="Georgia" w:hAnsi="Georgia"/>
        </w:rPr>
        <w:t>over the years</w:t>
      </w:r>
      <w:r w:rsidRPr="00F5539C">
        <w:rPr>
          <w:rFonts w:ascii="Georgia" w:hAnsi="Georgia"/>
          <w:sz w:val="12"/>
        </w:rPr>
        <w:t xml:space="preserve">. </w:t>
      </w:r>
      <w:r w:rsidRPr="00F5539C">
        <w:rPr>
          <w:rStyle w:val="StyleBoldUnderline"/>
          <w:rFonts w:ascii="Georgia" w:hAnsi="Georgia"/>
        </w:rPr>
        <w:t xml:space="preserve">Despite the dire previsions of many experts since 1945, </w:t>
      </w:r>
      <w:r w:rsidRPr="00F5539C">
        <w:rPr>
          <w:rStyle w:val="StyleBoldUnderline"/>
          <w:rFonts w:ascii="Georgia" w:hAnsi="Georgia"/>
          <w:highlight w:val="yellow"/>
        </w:rPr>
        <w:t xml:space="preserve">no serious, </w:t>
      </w:r>
      <w:r w:rsidRPr="00F5539C">
        <w:rPr>
          <w:rStyle w:val="StyleBoldUnderline"/>
          <w:rFonts w:ascii="Georgia" w:hAnsi="Georgia"/>
        </w:rPr>
        <w:t xml:space="preserve">elaborate, and well-funded </w:t>
      </w:r>
      <w:r w:rsidRPr="00F5539C">
        <w:rPr>
          <w:rStyle w:val="StyleBoldUnderline"/>
          <w:rFonts w:ascii="Georgia" w:hAnsi="Georgia"/>
          <w:highlight w:val="yellow"/>
        </w:rPr>
        <w:t xml:space="preserve">attempt to organize such an act </w:t>
      </w:r>
      <w:r w:rsidRPr="00F5539C">
        <w:rPr>
          <w:rStyle w:val="StyleBoldUnderline"/>
          <w:rFonts w:ascii="Georgia" w:hAnsi="Georgia"/>
        </w:rPr>
        <w:t xml:space="preserve">of terror </w:t>
      </w:r>
      <w:r w:rsidRPr="00F5539C">
        <w:rPr>
          <w:rStyle w:val="StyleBoldUnderline"/>
          <w:rFonts w:ascii="Georgia" w:hAnsi="Georgia"/>
          <w:highlight w:val="yellow"/>
        </w:rPr>
        <w:t xml:space="preserve">is known </w:t>
      </w:r>
      <w:r w:rsidRPr="00F5539C">
        <w:rPr>
          <w:rStyle w:val="Emphasis"/>
          <w:rFonts w:ascii="Georgia" w:hAnsi="Georgia"/>
          <w:highlight w:val="yellow"/>
        </w:rPr>
        <w:t>to have ever taken place</w:t>
      </w:r>
      <w:r w:rsidRPr="00F5539C">
        <w:rPr>
          <w:rFonts w:ascii="Georgia" w:hAnsi="Georgia"/>
          <w:sz w:val="16"/>
          <w:highlight w:val="yellow"/>
          <w:u w:val="single"/>
        </w:rPr>
        <w:t>.</w:t>
      </w:r>
      <w:r w:rsidRPr="00F5539C">
        <w:rPr>
          <w:rFonts w:ascii="Georgia" w:hAnsi="Georgia"/>
          <w:sz w:val="12"/>
        </w:rPr>
        <w:t xml:space="preserve"> Most </w:t>
      </w:r>
      <w:r w:rsidRPr="00F5539C">
        <w:rPr>
          <w:rStyle w:val="Emphasis"/>
          <w:rFonts w:ascii="Georgia" w:hAnsi="Georgia"/>
          <w:highlight w:val="yellow"/>
        </w:rPr>
        <w:t xml:space="preserve">actors lack </w:t>
      </w:r>
      <w:r w:rsidRPr="00F5539C">
        <w:rPr>
          <w:rStyle w:val="Emphasis"/>
          <w:rFonts w:ascii="Georgia" w:hAnsi="Georgia"/>
        </w:rPr>
        <w:t xml:space="preserve">either the </w:t>
      </w:r>
      <w:r w:rsidRPr="00F5539C">
        <w:rPr>
          <w:rStyle w:val="Emphasis"/>
          <w:rFonts w:ascii="Georgia" w:hAnsi="Georgia"/>
          <w:highlight w:val="yellow"/>
        </w:rPr>
        <w:t xml:space="preserve">will or </w:t>
      </w:r>
      <w:r w:rsidRPr="00F5539C">
        <w:rPr>
          <w:rStyle w:val="Emphasis"/>
          <w:rFonts w:ascii="Georgia" w:hAnsi="Georgia"/>
        </w:rPr>
        <w:t xml:space="preserve">the </w:t>
      </w:r>
      <w:r w:rsidRPr="00F5539C">
        <w:rPr>
          <w:rStyle w:val="Emphasis"/>
          <w:rFonts w:ascii="Georgia" w:hAnsi="Georgia"/>
          <w:highlight w:val="yellow"/>
        </w:rPr>
        <w:t>capability</w:t>
      </w:r>
      <w:r w:rsidRPr="00F5539C">
        <w:rPr>
          <w:rFonts w:ascii="Georgia" w:hAnsi="Georgia"/>
          <w:sz w:val="12"/>
        </w:rPr>
        <w:t xml:space="preserve">.14 </w:t>
      </w:r>
      <w:proofErr w:type="gramStart"/>
      <w:r w:rsidRPr="00F5539C">
        <w:rPr>
          <w:rStyle w:val="StyleBoldUnderline"/>
          <w:rFonts w:ascii="Georgia" w:hAnsi="Georgia"/>
          <w:highlight w:val="yellow"/>
        </w:rPr>
        <w:t>Nuclear</w:t>
      </w:r>
      <w:proofErr w:type="gramEnd"/>
      <w:r w:rsidRPr="00F5539C">
        <w:rPr>
          <w:rStyle w:val="StyleBoldUnderline"/>
          <w:rFonts w:ascii="Georgia" w:hAnsi="Georgia"/>
          <w:highlight w:val="yellow"/>
        </w:rPr>
        <w:t xml:space="preserve"> stockpiles are </w:t>
      </w:r>
      <w:r w:rsidRPr="00F5539C">
        <w:rPr>
          <w:rStyle w:val="StyleBoldUnderline"/>
          <w:rFonts w:ascii="Georgia" w:hAnsi="Georgia"/>
        </w:rPr>
        <w:t xml:space="preserve">also generally </w:t>
      </w:r>
      <w:r w:rsidRPr="00F5539C">
        <w:rPr>
          <w:rStyle w:val="StyleBoldUnderline"/>
          <w:rFonts w:ascii="Georgia" w:hAnsi="Georgia"/>
          <w:highlight w:val="yellow"/>
        </w:rPr>
        <w:t xml:space="preserve">much safer </w:t>
      </w:r>
      <w:r w:rsidRPr="00F5539C">
        <w:rPr>
          <w:rStyle w:val="StyleBoldUnderline"/>
          <w:rFonts w:ascii="Georgia" w:hAnsi="Georgia"/>
        </w:rPr>
        <w:t>than they were 20 years ago</w:t>
      </w:r>
      <w:r w:rsidRPr="00F5539C">
        <w:rPr>
          <w:rFonts w:ascii="Georgia" w:hAnsi="Georgia"/>
          <w:sz w:val="12"/>
        </w:rPr>
        <w:t>. The oldest U.S. and Soviet ‘‘</w:t>
      </w:r>
      <w:r w:rsidRPr="00F5539C">
        <w:rPr>
          <w:rStyle w:val="StyleBoldUnderline"/>
          <w:rFonts w:ascii="Georgia" w:hAnsi="Georgia"/>
        </w:rPr>
        <w:t>tactical’’ weapons</w:t>
      </w:r>
      <w:r w:rsidRPr="00F5539C">
        <w:rPr>
          <w:rFonts w:ascii="Georgia" w:hAnsi="Georgia"/>
          <w:sz w:val="12"/>
        </w:rPr>
        <w:t xml:space="preserve">, which did not include the most sophisticated security locks, </w:t>
      </w:r>
      <w:r w:rsidRPr="00F5539C">
        <w:rPr>
          <w:rStyle w:val="StyleBoldUnderline"/>
          <w:rFonts w:ascii="Georgia" w:hAnsi="Georgia"/>
        </w:rPr>
        <w:t>have been retired</w:t>
      </w:r>
      <w:r w:rsidRPr="00F5539C">
        <w:rPr>
          <w:rFonts w:ascii="Georgia" w:hAnsi="Georgia"/>
          <w:sz w:val="12"/>
        </w:rPr>
        <w:t xml:space="preserve">. Efforts under </w:t>
      </w:r>
      <w:r w:rsidRPr="00F5539C">
        <w:rPr>
          <w:rStyle w:val="StyleBoldUnderline"/>
          <w:rFonts w:ascii="Georgia" w:hAnsi="Georgia"/>
        </w:rPr>
        <w:t>the Nunn-Lugar program and</w:t>
      </w:r>
      <w:r w:rsidRPr="00F5539C">
        <w:rPr>
          <w:rFonts w:ascii="Georgia" w:hAnsi="Georgia"/>
          <w:sz w:val="12"/>
        </w:rPr>
        <w:t xml:space="preserve"> the 2002 </w:t>
      </w:r>
      <w:r w:rsidRPr="00F5539C">
        <w:rPr>
          <w:rStyle w:val="StyleBoldUnderline"/>
          <w:rFonts w:ascii="Georgia" w:hAnsi="Georgia"/>
        </w:rPr>
        <w:t>Global Partnership have secured</w:t>
      </w:r>
      <w:r w:rsidRPr="00F5539C">
        <w:rPr>
          <w:rFonts w:ascii="Georgia" w:hAnsi="Georgia"/>
          <w:sz w:val="12"/>
        </w:rPr>
        <w:t xml:space="preserve"> most ex-Soviet </w:t>
      </w:r>
      <w:r w:rsidRPr="00F5539C">
        <w:rPr>
          <w:rStyle w:val="StyleBoldUnderline"/>
          <w:rFonts w:ascii="Georgia" w:hAnsi="Georgia"/>
        </w:rPr>
        <w:t>materials</w:t>
      </w:r>
      <w:r w:rsidRPr="00F5539C">
        <w:rPr>
          <w:rFonts w:ascii="Georgia" w:hAnsi="Georgia"/>
          <w:sz w:val="12"/>
        </w:rPr>
        <w:t>. In the last decade</w:t>
      </w:r>
      <w:r w:rsidRPr="00F5539C">
        <w:rPr>
          <w:rStyle w:val="StyleBoldUnderline"/>
          <w:rFonts w:ascii="Georgia" w:hAnsi="Georgia"/>
        </w:rPr>
        <w:t>, Pakistan’s nuclear build-up has been accompanied by stronger security measures</w:t>
      </w:r>
      <w:r w:rsidRPr="00F5539C">
        <w:rPr>
          <w:rFonts w:ascii="Georgia" w:hAnsi="Georgia"/>
          <w:sz w:val="12"/>
        </w:rPr>
        <w:t xml:space="preserve">. </w:t>
      </w:r>
      <w:r w:rsidRPr="00F5539C">
        <w:rPr>
          <w:rStyle w:val="StyleBoldUnderline"/>
          <w:rFonts w:ascii="Georgia" w:hAnsi="Georgia"/>
        </w:rPr>
        <w:t xml:space="preserve">The acceleration of </w:t>
      </w:r>
      <w:r w:rsidRPr="00F5539C">
        <w:rPr>
          <w:rStyle w:val="StyleBoldUnderline"/>
          <w:rFonts w:ascii="Georgia" w:hAnsi="Georgia"/>
          <w:highlight w:val="yellow"/>
        </w:rPr>
        <w:t xml:space="preserve">U.S.-led efforts </w:t>
      </w:r>
      <w:r w:rsidRPr="00F5539C">
        <w:rPr>
          <w:rStyle w:val="StyleBoldUnderline"/>
          <w:rFonts w:ascii="Georgia" w:hAnsi="Georgia"/>
        </w:rPr>
        <w:t>to secure weapons and fissile materials</w:t>
      </w:r>
      <w:r w:rsidRPr="00F5539C">
        <w:rPr>
          <w:rFonts w:ascii="Georgia" w:hAnsi="Georgia"/>
          <w:sz w:val="12"/>
        </w:rPr>
        <w:t>a goal of the April 2010 Nuclear Summit in Washington, D.C.</w:t>
      </w:r>
      <w:r w:rsidRPr="00F5539C">
        <w:rPr>
          <w:rStyle w:val="Emphasis"/>
          <w:rFonts w:ascii="Georgia" w:hAnsi="Georgia"/>
          <w:highlight w:val="yellow"/>
        </w:rPr>
        <w:t>will decrease that risk even furthe</w:t>
      </w:r>
      <w:r w:rsidRPr="00F5539C">
        <w:rPr>
          <w:rFonts w:ascii="Georgia" w:hAnsi="Georgia"/>
          <w:sz w:val="16"/>
          <w:highlight w:val="yellow"/>
          <w:u w:val="single"/>
        </w:rPr>
        <w:t>r</w:t>
      </w:r>
      <w:r w:rsidRPr="00F5539C">
        <w:rPr>
          <w:rFonts w:ascii="Georgia" w:hAnsi="Georgia"/>
          <w:sz w:val="12"/>
        </w:rPr>
        <w:t xml:space="preserve">. In any case, the question of terrorism can hardly be a key argument for abolition: what </w:t>
      </w:r>
      <w:proofErr w:type="gramStart"/>
      <w:r w:rsidRPr="00F5539C">
        <w:rPr>
          <w:rFonts w:ascii="Georgia" w:hAnsi="Georgia"/>
          <w:sz w:val="12"/>
        </w:rPr>
        <w:t>matters is</w:t>
      </w:r>
      <w:proofErr w:type="gramEnd"/>
      <w:r w:rsidRPr="00F5539C">
        <w:rPr>
          <w:rFonts w:ascii="Georgia" w:hAnsi="Georgia"/>
          <w:sz w:val="12"/>
        </w:rPr>
        <w:t xml:space="preserve"> to ensure the security of fissile material, whether it comes from weapons or from reactors.</w:t>
      </w:r>
    </w:p>
    <w:p w14:paraId="526AD9F3" w14:textId="77777777" w:rsidR="00E673E5" w:rsidRPr="00F5539C" w:rsidRDefault="00E673E5" w:rsidP="00E673E5">
      <w:pPr>
        <w:pStyle w:val="card"/>
        <w:rPr>
          <w:rFonts w:ascii="Georgia" w:hAnsi="Georgia"/>
        </w:rPr>
      </w:pPr>
    </w:p>
    <w:p w14:paraId="68382D32" w14:textId="77777777" w:rsidR="00E673E5" w:rsidRPr="00F5539C" w:rsidRDefault="00E673E5" w:rsidP="00E673E5">
      <w:pPr>
        <w:pStyle w:val="Heading4"/>
        <w:rPr>
          <w:rFonts w:ascii="Georgia" w:hAnsi="Georgia"/>
        </w:rPr>
      </w:pPr>
      <w:proofErr w:type="gramStart"/>
      <w:r w:rsidRPr="00F5539C">
        <w:rPr>
          <w:rFonts w:ascii="Georgia" w:hAnsi="Georgia"/>
        </w:rPr>
        <w:t>Lower risk of terrorism than in the past.</w:t>
      </w:r>
      <w:proofErr w:type="gramEnd"/>
      <w:r w:rsidRPr="00F5539C">
        <w:rPr>
          <w:rFonts w:ascii="Georgia" w:hAnsi="Georgia"/>
        </w:rPr>
        <w:t xml:space="preserve"> </w:t>
      </w:r>
    </w:p>
    <w:p w14:paraId="4E2AC2E9" w14:textId="40358CF1" w:rsidR="00E673E5" w:rsidRPr="00F5539C" w:rsidRDefault="00E673E5" w:rsidP="00E673E5">
      <w:pPr>
        <w:pStyle w:val="card"/>
        <w:ind w:left="0"/>
        <w:rPr>
          <w:rFonts w:ascii="Georgia" w:hAnsi="Georgia"/>
        </w:rPr>
      </w:pPr>
      <w:r w:rsidRPr="00F5539C">
        <w:rPr>
          <w:rStyle w:val="StyleStyleBold12pt"/>
          <w:rFonts w:ascii="Georgia" w:hAnsi="Georgia"/>
        </w:rPr>
        <w:t>Hewitt et al. 10</w:t>
      </w:r>
      <w:r w:rsidRPr="00F5539C">
        <w:rPr>
          <w:rStyle w:val="Heading3Char"/>
          <w:rFonts w:ascii="Georgia" w:hAnsi="Georgia"/>
        </w:rPr>
        <w:t xml:space="preserve"> </w:t>
      </w:r>
      <w:r w:rsidRPr="00F5539C">
        <w:rPr>
          <w:rFonts w:ascii="Georgia" w:hAnsi="Georgia"/>
        </w:rPr>
        <w:t>(J. Joseph Hewitt - Director of Government Relations, Jonathan Wilkenfeld - Co-Director, Paul Huth – Codirector, Ted Robert Gurr, “Peace and Conflict: 2010 – Executive Summary,</w:t>
      </w:r>
      <w:proofErr w:type="gramStart"/>
      <w:r w:rsidRPr="00F5539C">
        <w:rPr>
          <w:rFonts w:ascii="Georgia" w:hAnsi="Georgia"/>
        </w:rPr>
        <w:t>”  Center</w:t>
      </w:r>
      <w:proofErr w:type="gramEnd"/>
      <w:r w:rsidRPr="00F5539C">
        <w:rPr>
          <w:rFonts w:ascii="Georgia" w:hAnsi="Georgia"/>
        </w:rPr>
        <w:t xml:space="preserve"> for International Development and Conflict Management, http://www.cidcm.umd.edu/pc/executive_summary/exec_sum_2010.pdf</w:t>
      </w:r>
      <w:r w:rsidR="00FE553E" w:rsidRPr="00F5539C">
        <w:rPr>
          <w:rFonts w:ascii="Georgia" w:hAnsi="Georgia"/>
        </w:rPr>
        <w:t>, ME</w:t>
      </w:r>
      <w:r w:rsidRPr="00F5539C">
        <w:rPr>
          <w:rFonts w:ascii="Georgia" w:hAnsi="Georgia"/>
        </w:rPr>
        <w:t>)</w:t>
      </w:r>
    </w:p>
    <w:p w14:paraId="59844620" w14:textId="77777777" w:rsidR="00E673E5" w:rsidRPr="00F5539C" w:rsidRDefault="00E673E5" w:rsidP="00E673E5">
      <w:pPr>
        <w:pStyle w:val="card"/>
        <w:rPr>
          <w:rFonts w:ascii="Georgia" w:hAnsi="Georgia"/>
          <w:sz w:val="12"/>
        </w:rPr>
      </w:pPr>
      <w:r w:rsidRPr="00F5539C">
        <w:rPr>
          <w:rStyle w:val="StyleBoldUnderline"/>
          <w:rFonts w:ascii="Georgia" w:hAnsi="Georgia"/>
        </w:rPr>
        <w:t xml:space="preserve">What do </w:t>
      </w:r>
      <w:r w:rsidRPr="00F5539C">
        <w:rPr>
          <w:rStyle w:val="StyleBoldUnderline"/>
          <w:rFonts w:ascii="Georgia" w:hAnsi="Georgia"/>
          <w:highlight w:val="yellow"/>
        </w:rPr>
        <w:t xml:space="preserve">the most recent data </w:t>
      </w:r>
      <w:r w:rsidRPr="00F5539C">
        <w:rPr>
          <w:rStyle w:val="StyleBoldUnderline"/>
          <w:rFonts w:ascii="Georgia" w:hAnsi="Georgia"/>
        </w:rPr>
        <w:t xml:space="preserve">suggest </w:t>
      </w:r>
      <w:r w:rsidRPr="00F5539C">
        <w:rPr>
          <w:rStyle w:val="StyleBoldUnderline"/>
          <w:rFonts w:ascii="Georgia" w:hAnsi="Georgia"/>
          <w:highlight w:val="yellow"/>
        </w:rPr>
        <w:t xml:space="preserve">about </w:t>
      </w:r>
      <w:r w:rsidRPr="00F5539C">
        <w:rPr>
          <w:rStyle w:val="StyleBoldUnderline"/>
          <w:rFonts w:ascii="Georgia" w:hAnsi="Georgia"/>
        </w:rPr>
        <w:t xml:space="preserve">trends in </w:t>
      </w:r>
      <w:r w:rsidRPr="00F5539C">
        <w:rPr>
          <w:rStyle w:val="StyleBoldUnderline"/>
          <w:rFonts w:ascii="Georgia" w:hAnsi="Georgia"/>
          <w:highlight w:val="yellow"/>
        </w:rPr>
        <w:t>global terrorism</w:t>
      </w:r>
      <w:r w:rsidRPr="00F5539C">
        <w:rPr>
          <w:rFonts w:ascii="Georgia" w:hAnsi="Georgia"/>
          <w:sz w:val="12"/>
        </w:rPr>
        <w:t xml:space="preserve">? </w:t>
      </w:r>
      <w:r w:rsidRPr="00F5539C">
        <w:rPr>
          <w:rStyle w:val="StyleBoldUnderline"/>
          <w:rFonts w:ascii="Georgia" w:hAnsi="Georgia"/>
          <w:highlight w:val="yellow"/>
        </w:rPr>
        <w:t xml:space="preserve">Contrary to </w:t>
      </w:r>
      <w:r w:rsidRPr="00F5539C">
        <w:rPr>
          <w:rFonts w:ascii="Georgia" w:hAnsi="Georgia"/>
          <w:sz w:val="12"/>
        </w:rPr>
        <w:t xml:space="preserve">some </w:t>
      </w:r>
      <w:r w:rsidRPr="00F5539C">
        <w:rPr>
          <w:rStyle w:val="StyleBoldUnderline"/>
          <w:rFonts w:ascii="Georgia" w:hAnsi="Georgia"/>
          <w:highlight w:val="yellow"/>
        </w:rPr>
        <w:t>public perceptions</w:t>
      </w:r>
      <w:r w:rsidRPr="00F5539C">
        <w:rPr>
          <w:rFonts w:ascii="Georgia" w:hAnsi="Georgia"/>
          <w:sz w:val="12"/>
        </w:rPr>
        <w:t>,</w:t>
      </w:r>
      <w:r w:rsidRPr="00F5539C">
        <w:rPr>
          <w:rStyle w:val="StyleBoldUnderline"/>
          <w:rFonts w:ascii="Georgia" w:hAnsi="Georgia"/>
        </w:rPr>
        <w:t xml:space="preserve"> the </w:t>
      </w:r>
      <w:r w:rsidRPr="00F5539C">
        <w:rPr>
          <w:rStyle w:val="StyleBoldUnderline"/>
          <w:rFonts w:ascii="Georgia" w:hAnsi="Georgia"/>
          <w:highlight w:val="yellow"/>
        </w:rPr>
        <w:t>peak</w:t>
      </w:r>
      <w:r w:rsidRPr="00F5539C">
        <w:rPr>
          <w:rStyle w:val="StyleBoldUnderline"/>
          <w:rFonts w:ascii="Georgia" w:hAnsi="Georgia"/>
        </w:rPr>
        <w:t xml:space="preserve"> level of </w:t>
      </w:r>
      <w:r w:rsidRPr="00F5539C">
        <w:rPr>
          <w:rFonts w:ascii="Georgia" w:hAnsi="Georgia"/>
          <w:sz w:val="12"/>
        </w:rPr>
        <w:t xml:space="preserve">worldwide </w:t>
      </w:r>
      <w:r w:rsidRPr="00F5539C">
        <w:rPr>
          <w:rStyle w:val="StyleBoldUnderline"/>
          <w:rFonts w:ascii="Georgia" w:hAnsi="Georgia"/>
          <w:highlight w:val="yellow"/>
        </w:rPr>
        <w:t>terrorist activity was</w:t>
      </w:r>
      <w:r w:rsidRPr="00F5539C">
        <w:rPr>
          <w:rStyle w:val="StyleBoldUnderline"/>
          <w:rFonts w:ascii="Georgia" w:hAnsi="Georgia"/>
        </w:rPr>
        <w:t xml:space="preserve"> during </w:t>
      </w:r>
      <w:r w:rsidRPr="00F5539C">
        <w:rPr>
          <w:rStyle w:val="StyleBoldUnderline"/>
          <w:rFonts w:ascii="Georgia" w:hAnsi="Georgia"/>
          <w:highlight w:val="yellow"/>
        </w:rPr>
        <w:t>the</w:t>
      </w:r>
      <w:r w:rsidRPr="00F5539C">
        <w:rPr>
          <w:rStyle w:val="StyleBoldUnderline"/>
          <w:rFonts w:ascii="Georgia" w:hAnsi="Georgia"/>
        </w:rPr>
        <w:t xml:space="preserve"> </w:t>
      </w:r>
      <w:r w:rsidRPr="00F5539C">
        <w:rPr>
          <w:rFonts w:ascii="Georgia" w:hAnsi="Georgia"/>
          <w:sz w:val="12"/>
        </w:rPr>
        <w:t>early 19</w:t>
      </w:r>
      <w:r w:rsidRPr="00F5539C">
        <w:rPr>
          <w:rStyle w:val="StyleBoldUnderline"/>
          <w:rFonts w:ascii="Georgia" w:hAnsi="Georgia"/>
          <w:highlight w:val="yellow"/>
        </w:rPr>
        <w:t>90s,</w:t>
      </w:r>
      <w:r w:rsidRPr="00F5539C">
        <w:rPr>
          <w:rFonts w:ascii="Georgia" w:hAnsi="Georgia"/>
          <w:sz w:val="12"/>
        </w:rPr>
        <w:t xml:space="preserve"> not today (Gary LaFree, Laura Dugan, and R. Kim Cragin, Chapter 6). The greatest number of events in the twentieth century came in 1992 followed by a substantial decline that lasted until 2001, and then a sharp increase that seemingly peaked in 2006. In addition, the locus of terrorist events has shifted among world regions: Western Europe had the highest rates in the 1970s, Latin America in the 1980s, and the Middle East after 2003.</w:t>
      </w:r>
    </w:p>
    <w:p w14:paraId="42831F87" w14:textId="77777777" w:rsidR="00E673E5" w:rsidRPr="00F5539C" w:rsidRDefault="00E673E5" w:rsidP="00E673E5">
      <w:pPr>
        <w:pStyle w:val="card"/>
        <w:rPr>
          <w:rFonts w:ascii="Georgia" w:hAnsi="Georgia"/>
        </w:rPr>
      </w:pPr>
    </w:p>
    <w:p w14:paraId="3B5D5915" w14:textId="77777777" w:rsidR="00E673E5" w:rsidRPr="00F5539C" w:rsidRDefault="00E673E5" w:rsidP="00E673E5">
      <w:pPr>
        <w:rPr>
          <w:rFonts w:ascii="Georgia" w:hAnsi="Georgia" w:cs="Georgia"/>
          <w:sz w:val="14"/>
        </w:rPr>
      </w:pPr>
    </w:p>
    <w:p w14:paraId="072F48B5" w14:textId="77777777" w:rsidR="00E673E5" w:rsidRPr="00F5539C" w:rsidRDefault="00E673E5" w:rsidP="00E673E5">
      <w:pPr>
        <w:pStyle w:val="Heading4"/>
        <w:rPr>
          <w:rFonts w:ascii="Georgia" w:hAnsi="Georgia"/>
        </w:rPr>
      </w:pPr>
      <w:r w:rsidRPr="00F5539C">
        <w:rPr>
          <w:rFonts w:ascii="Georgia" w:hAnsi="Georgia"/>
        </w:rPr>
        <w:t xml:space="preserve">Alarmism is empirically denied </w:t>
      </w:r>
    </w:p>
    <w:p w14:paraId="3C050592" w14:textId="616CD124" w:rsidR="00E673E5" w:rsidRPr="00F5539C" w:rsidRDefault="00E673E5" w:rsidP="00E673E5">
      <w:pPr>
        <w:rPr>
          <w:rFonts w:ascii="Georgia" w:hAnsi="Georgia" w:cs="Georgia"/>
          <w:sz w:val="14"/>
          <w:szCs w:val="15"/>
        </w:rPr>
      </w:pPr>
      <w:r w:rsidRPr="00F5539C">
        <w:rPr>
          <w:rStyle w:val="StyleStyleBold12pt"/>
          <w:rFonts w:ascii="Georgia" w:hAnsi="Georgia"/>
        </w:rPr>
        <w:t>Mueller 8</w:t>
      </w:r>
      <w:r w:rsidRPr="00F5539C">
        <w:rPr>
          <w:rFonts w:ascii="Georgia" w:hAnsi="Georgia" w:cs="Georgia"/>
          <w:sz w:val="14"/>
          <w:szCs w:val="15"/>
        </w:rPr>
        <w:t xml:space="preserve">—pol sci prof and IR, Ohio State. </w:t>
      </w:r>
      <w:proofErr w:type="gramStart"/>
      <w:r w:rsidRPr="00F5539C">
        <w:rPr>
          <w:rFonts w:ascii="Georgia" w:hAnsi="Georgia" w:cs="Georgia"/>
          <w:sz w:val="14"/>
          <w:szCs w:val="15"/>
        </w:rPr>
        <w:t>Widely-recognized</w:t>
      </w:r>
      <w:proofErr w:type="gramEnd"/>
      <w:r w:rsidRPr="00F5539C">
        <w:rPr>
          <w:rFonts w:ascii="Georgia" w:hAnsi="Georgia" w:cs="Georgia"/>
          <w:sz w:val="14"/>
          <w:szCs w:val="15"/>
        </w:rPr>
        <w:t xml:space="preserve"> expert on terrorism threats in foreign policy. AB from U Chicago</w:t>
      </w:r>
      <w:proofErr w:type="gramStart"/>
      <w:r w:rsidRPr="00F5539C">
        <w:rPr>
          <w:rFonts w:ascii="Georgia" w:hAnsi="Georgia" w:cs="Georgia"/>
          <w:sz w:val="14"/>
          <w:szCs w:val="15"/>
        </w:rPr>
        <w:t>,  MA</w:t>
      </w:r>
      <w:proofErr w:type="gramEnd"/>
      <w:r w:rsidRPr="00F5539C">
        <w:rPr>
          <w:rFonts w:ascii="Georgia" w:hAnsi="Georgia" w:cs="Georgia"/>
          <w:sz w:val="14"/>
          <w:szCs w:val="15"/>
        </w:rPr>
        <w:t xml:space="preserve">  in pol sci from UCLA and PhD in pol sci from UCLA</w:t>
      </w:r>
      <w:r w:rsidRPr="00F5539C">
        <w:rPr>
          <w:rFonts w:ascii="Georgia" w:hAnsi="Georgia" w:cs="Georgia"/>
          <w:sz w:val="14"/>
        </w:rPr>
        <w:t xml:space="preserve"> </w:t>
      </w:r>
      <w:r w:rsidRPr="00F5539C">
        <w:rPr>
          <w:rFonts w:ascii="Georgia" w:hAnsi="Georgia" w:cs="Georgia"/>
          <w:sz w:val="14"/>
          <w:szCs w:val="15"/>
        </w:rPr>
        <w:t>(John, Terrorphobia our false sense of insecurity, May-June 2008, http://www.the-american-interest.com/article.cfm?piece=418</w:t>
      </w:r>
      <w:r w:rsidR="00FE553E" w:rsidRPr="00F5539C">
        <w:rPr>
          <w:rFonts w:ascii="Georgia" w:hAnsi="Georgia" w:cs="Georgia"/>
          <w:sz w:val="14"/>
          <w:szCs w:val="15"/>
        </w:rPr>
        <w:t>, ME</w:t>
      </w:r>
      <w:r w:rsidRPr="00F5539C">
        <w:rPr>
          <w:rFonts w:ascii="Georgia" w:hAnsi="Georgia" w:cs="Georgia"/>
          <w:sz w:val="14"/>
          <w:szCs w:val="15"/>
        </w:rPr>
        <w:t>)</w:t>
      </w:r>
    </w:p>
    <w:p w14:paraId="27B38643" w14:textId="77777777" w:rsidR="00E673E5" w:rsidRPr="00F5539C" w:rsidRDefault="00E673E5" w:rsidP="00E673E5">
      <w:pPr>
        <w:rPr>
          <w:rFonts w:ascii="Georgia" w:hAnsi="Georgia" w:cs="Georgia"/>
          <w:sz w:val="14"/>
        </w:rPr>
      </w:pPr>
    </w:p>
    <w:p w14:paraId="2D32721C" w14:textId="77777777" w:rsidR="00E673E5" w:rsidRPr="00F5539C" w:rsidRDefault="00E673E5" w:rsidP="00E673E5">
      <w:pPr>
        <w:pStyle w:val="cardtext"/>
        <w:rPr>
          <w:rFonts w:ascii="Georgia" w:hAnsi="Georgia" w:cs="Georgia"/>
          <w:color w:val="000000"/>
          <w:sz w:val="12"/>
          <w:szCs w:val="15"/>
        </w:rPr>
      </w:pPr>
      <w:r w:rsidRPr="00F5539C">
        <w:rPr>
          <w:rFonts w:ascii="Georgia" w:hAnsi="Georgia" w:cs="Georgia"/>
          <w:color w:val="505050"/>
          <w:sz w:val="12"/>
          <w:szCs w:val="16"/>
        </w:rPr>
        <w:t>T</w:t>
      </w:r>
      <w:r w:rsidRPr="00F5539C">
        <w:rPr>
          <w:rFonts w:ascii="Georgia" w:hAnsi="Georgia" w:cs="Georgia"/>
          <w:color w:val="000000"/>
          <w:sz w:val="12"/>
          <w:szCs w:val="15"/>
        </w:rPr>
        <w:t xml:space="preserve">he experience with domestic Communism suggests </w:t>
      </w:r>
      <w:r w:rsidRPr="00F5539C">
        <w:rPr>
          <w:rStyle w:val="StyleBoldUnderline"/>
          <w:rFonts w:ascii="Georgia" w:hAnsi="Georgia"/>
        </w:rPr>
        <w:t>another likely consequence of the War on Terror: Once a threat becomes</w:t>
      </w:r>
      <w:r w:rsidRPr="00F5539C">
        <w:rPr>
          <w:rFonts w:ascii="Georgia" w:hAnsi="Georgia" w:cs="Georgia"/>
          <w:color w:val="000000"/>
          <w:sz w:val="12"/>
          <w:szCs w:val="15"/>
        </w:rPr>
        <w:t xml:space="preserve"> </w:t>
      </w:r>
      <w:r w:rsidRPr="00F5539C">
        <w:rPr>
          <w:rStyle w:val="StyleBoldUnderline"/>
          <w:rFonts w:ascii="Georgia" w:hAnsi="Georgia"/>
        </w:rPr>
        <w:t xml:space="preserve">internalized, </w:t>
      </w:r>
      <w:r w:rsidRPr="00F5539C">
        <w:rPr>
          <w:rStyle w:val="StyleBoldUnderline"/>
          <w:rFonts w:ascii="Georgia" w:hAnsi="Georgia"/>
          <w:highlight w:val="yellow"/>
        </w:rPr>
        <w:t xml:space="preserve">concern </w:t>
      </w:r>
      <w:r w:rsidRPr="00F5539C">
        <w:rPr>
          <w:rStyle w:val="StyleBoldUnderline"/>
          <w:rFonts w:ascii="Georgia" w:hAnsi="Georgia"/>
        </w:rPr>
        <w:t xml:space="preserve">can </w:t>
      </w:r>
      <w:r w:rsidRPr="00F5539C">
        <w:rPr>
          <w:rStyle w:val="StyleBoldUnderline"/>
          <w:rFonts w:ascii="Georgia" w:hAnsi="Georgia"/>
          <w:highlight w:val="yellow"/>
        </w:rPr>
        <w:t xml:space="preserve">linger for decades </w:t>
      </w:r>
      <w:r w:rsidRPr="00F5539C">
        <w:rPr>
          <w:rStyle w:val="StyleBoldUnderline"/>
          <w:rFonts w:ascii="Georgia" w:hAnsi="Georgia"/>
          <w:b w:val="0"/>
          <w:highlight w:val="yellow"/>
        </w:rPr>
        <w:t>even if there is no evidence</w:t>
      </w:r>
      <w:r w:rsidRPr="00F5539C">
        <w:rPr>
          <w:rStyle w:val="StyleBoldUnderline"/>
          <w:rFonts w:ascii="Georgia" w:hAnsi="Georgia"/>
        </w:rPr>
        <w:t xml:space="preserve"> to support it.</w:t>
      </w:r>
      <w:r w:rsidRPr="00F5539C">
        <w:rPr>
          <w:rFonts w:ascii="Georgia" w:hAnsi="Georgia" w:cs="Georgia"/>
          <w:color w:val="000000"/>
          <w:sz w:val="12"/>
          <w:szCs w:val="15"/>
        </w:rPr>
        <w:t xml:space="preserve"> </w:t>
      </w:r>
      <w:r w:rsidRPr="00F5539C">
        <w:rPr>
          <w:rStyle w:val="StyleBoldUnderline"/>
          <w:rFonts w:ascii="Georgia" w:hAnsi="Georgia"/>
        </w:rPr>
        <w:t>The anxiety becomes self-perpetuating</w:t>
      </w:r>
      <w:r w:rsidRPr="00F5539C">
        <w:rPr>
          <w:rFonts w:ascii="Georgia" w:hAnsi="Georgia" w:cs="Georgia"/>
          <w:color w:val="000000"/>
          <w:sz w:val="12"/>
          <w:szCs w:val="15"/>
        </w:rPr>
        <w:t xml:space="preserve">.  In the two decades following the Stouffer survey, news about domestic Communism declined until it essentially vanished all together. In the mid-1950s, there were hundreds of articles in the </w:t>
      </w:r>
      <w:r w:rsidRPr="00F5539C">
        <w:rPr>
          <w:rFonts w:ascii="Georgia" w:hAnsi="Georgia" w:cs="Georgia"/>
          <w:color w:val="000000"/>
          <w:sz w:val="12"/>
          <w:szCs w:val="16"/>
        </w:rPr>
        <w:t>Readers’ Guide to Periodical Literature</w:t>
      </w:r>
      <w:r w:rsidRPr="00F5539C">
        <w:rPr>
          <w:rFonts w:ascii="Georgia" w:hAnsi="Georgia" w:cs="Georgia"/>
          <w:color w:val="000000"/>
          <w:sz w:val="12"/>
          <w:szCs w:val="15"/>
        </w:rPr>
        <w:t xml:space="preserve"> listed under the categories “Communism-U.S.” and “Communist Party-U.S.” In the mid-1970s, in stark contrast, there were scarcely any. This, of course, reflected the fact that domestic Communism wasn’t doing much of anything to garner attention. The Cold War continued but there were no dramatic court cases like the one concerning the State Department’s felonious document-transmitter, Alger Hiss, and his accuser Whittaker Chambers. There were no new atomic spy cases, like the ones involving Klaus Fuchs and Julius and Ethel Rosenberg, which had so mesmerized the public in the late 1940s and early 1950s.  In fact, </w:t>
      </w:r>
      <w:r w:rsidRPr="00F5539C">
        <w:rPr>
          <w:rStyle w:val="StyleBoldUnderline"/>
          <w:rFonts w:ascii="Georgia" w:hAnsi="Georgia"/>
        </w:rPr>
        <w:t>despite</w:t>
      </w:r>
      <w:r w:rsidRPr="00F5539C">
        <w:rPr>
          <w:rFonts w:ascii="Georgia" w:hAnsi="Georgia" w:cs="Georgia"/>
          <w:color w:val="000000"/>
          <w:sz w:val="12"/>
          <w:szCs w:val="15"/>
        </w:rPr>
        <w:t xml:space="preserve"> huge </w:t>
      </w:r>
      <w:r w:rsidRPr="00F5539C">
        <w:rPr>
          <w:rStyle w:val="StyleBoldUnderline"/>
          <w:rFonts w:ascii="Georgia" w:hAnsi="Georgia"/>
        </w:rPr>
        <w:t>anxieties</w:t>
      </w:r>
      <w:r w:rsidRPr="00F5539C">
        <w:rPr>
          <w:rFonts w:ascii="Georgia" w:hAnsi="Georgia" w:cs="Georgia"/>
          <w:color w:val="000000"/>
          <w:sz w:val="12"/>
          <w:szCs w:val="15"/>
        </w:rPr>
        <w:t xml:space="preserve"> about it at the time</w:t>
      </w:r>
      <w:r w:rsidRPr="00F5539C">
        <w:rPr>
          <w:rStyle w:val="StyleBoldUnderline"/>
          <w:rFonts w:ascii="Georgia" w:hAnsi="Georgia"/>
        </w:rPr>
        <w:t xml:space="preserve">, there seem to have been </w:t>
      </w:r>
      <w:r w:rsidRPr="00F5539C">
        <w:rPr>
          <w:rStyle w:val="Emphasis"/>
          <w:rFonts w:ascii="Georgia" w:hAnsi="Georgia"/>
        </w:rPr>
        <w:t>no</w:t>
      </w:r>
      <w:r w:rsidRPr="00F5539C">
        <w:rPr>
          <w:rStyle w:val="StyleBoldUnderline"/>
          <w:rFonts w:ascii="Georgia" w:hAnsi="Georgia"/>
        </w:rPr>
        <w:t xml:space="preserve"> instances in which domestic Communists engaged in anything</w:t>
      </w:r>
      <w:r w:rsidRPr="00F5539C">
        <w:rPr>
          <w:rFonts w:ascii="Georgia" w:hAnsi="Georgia" w:cs="Georgia"/>
          <w:color w:val="000000"/>
          <w:sz w:val="12"/>
          <w:szCs w:val="15"/>
        </w:rPr>
        <w:t xml:space="preserve"> that could be considered espionage </w:t>
      </w:r>
      <w:r w:rsidRPr="00F5539C">
        <w:rPr>
          <w:rStyle w:val="StyleBoldUnderline"/>
          <w:rFonts w:ascii="Georgia" w:hAnsi="Georgia"/>
        </w:rPr>
        <w:t>after 1950</w:t>
      </w:r>
      <w:r w:rsidRPr="00F5539C">
        <w:rPr>
          <w:rFonts w:ascii="Georgia" w:hAnsi="Georgia" w:cs="Georgia"/>
          <w:color w:val="000000"/>
          <w:sz w:val="12"/>
          <w:szCs w:val="15"/>
        </w:rPr>
        <w:t xml:space="preserve">. </w:t>
      </w:r>
      <w:r w:rsidRPr="00F5539C">
        <w:rPr>
          <w:rFonts w:ascii="Georgia" w:hAnsi="Georgia" w:cs="Georgia"/>
          <w:color w:val="000000"/>
          <w:sz w:val="12"/>
          <w:szCs w:val="12"/>
        </w:rPr>
        <w:t xml:space="preserve">Moreover, at no time did any domestic Communist ever commit anything that could be considered violence in support of the cause—this despite deep apprehensions at the time about that form of terrorism then dubbed “sabotage.” And as all significant terrorist violence within the United States since 2001 has taken place on television—most notably and persistently on Fox’s 24—the same was true about domestic Communist violence during the Cold War. FBI informant Herbert Philbrick’s 1952 confessional, I Led Three Lives: Citizen, “Communist”, Counterspy, at no point documents a single instance of Communist violence or planned violence. Nonetheless, violence became a central focus when his story was transmuted into a popular television series that ran from 1953 to 1957 (reportedly one of Lee Harvey Oswald’s favorites).  However, even though the domestic Communist “menace” had pretty much settled into well-deserved oblivion by the mid-1970s, surveys repeating the Stouffer questions at the time found that fully 30 percent of the public still considered domestic Communists a great or very great danger to the country. Those who found them to be of no danger had inched up only to about 10 percent.   Some have argued that unjustified fears (or “hysteria”) about the Communist enemy within </w:t>
      </w:r>
      <w:proofErr w:type="gramStart"/>
      <w:r w:rsidRPr="00F5539C">
        <w:rPr>
          <w:rFonts w:ascii="Georgia" w:hAnsi="Georgia" w:cs="Georgia"/>
          <w:color w:val="000000"/>
          <w:sz w:val="12"/>
          <w:szCs w:val="12"/>
        </w:rPr>
        <w:t>was</w:t>
      </w:r>
      <w:proofErr w:type="gramEnd"/>
      <w:r w:rsidRPr="00F5539C">
        <w:rPr>
          <w:rFonts w:ascii="Georgia" w:hAnsi="Georgia" w:cs="Georgia"/>
          <w:color w:val="000000"/>
          <w:sz w:val="12"/>
          <w:szCs w:val="12"/>
        </w:rPr>
        <w:t xml:space="preserve"> created by the media, and some now say the same thing about apprehensions of the terrorist enemy within. But the fear of domestic Communism persisted long after the press had become thoroughly bored with the issue. This suggests that, while the media may exacerbate fears about perceived threats, they do not create them. That is, fears often have an independent source, and then take on a fictional life of their own.  Something similar may have happened with the “war on drugs.” Over the last few decades, the drug evil has so impressed itself on the American public that the issue can scarcely be brought up for public discussion. Drug abuse used to be a big public concern—Ronald Reagan latched on to it, and George H.W. Bush pushed it further, particularly after it soared into public anxiety during the first year of his presidency. Somewhere along the line it became a politically untouchable issue. Certainly, neither Bill Clinton nor Bush the younger were tempted to tinker with the policy, much less re-examine it. In the meantime, the drug “war” has picked up its own political constituency: In California, for example, the powerful prison guard lobby takes the lead.  One could, of course, suggest that the long and costly drug “war” has pretty much been a failure. After all, drug use has hardly plummeted, and strenuous efforts to interdict supplies have not notably inflated street prices. But that discussion, considered by many to be political poison, never really happens, so the drug war and its attendant expenditures continue to ramble inexorably and consensually onward. This is true despite the fact that the so-called war is severely hampering efforts to rebuild war-torn Afghanistan by seeking to cut off that struggling country’s only significant source of earned revenue.</w:t>
      </w:r>
      <w:r w:rsidRPr="00F5539C">
        <w:rPr>
          <w:rFonts w:ascii="Georgia" w:hAnsi="Georgia" w:cs="Georgia"/>
          <w:color w:val="000000"/>
          <w:sz w:val="12"/>
          <w:szCs w:val="15"/>
        </w:rPr>
        <w:t xml:space="preserve">  </w:t>
      </w:r>
      <w:r w:rsidRPr="00F5539C">
        <w:rPr>
          <w:rStyle w:val="StyleBoldUnderline"/>
          <w:rFonts w:ascii="Georgia" w:hAnsi="Georgia"/>
        </w:rPr>
        <w:t>Perspectives on terror, now thoroughly internalized, seem likely to take on a similarly unexamined, self-perpetuating trajectory</w:t>
      </w:r>
      <w:r w:rsidRPr="00F5539C">
        <w:rPr>
          <w:rFonts w:ascii="Georgia" w:hAnsi="Georgia" w:cs="Georgia"/>
          <w:color w:val="000000"/>
          <w:sz w:val="12"/>
          <w:szCs w:val="15"/>
        </w:rPr>
        <w:t xml:space="preserve">. Moreover, </w:t>
      </w:r>
      <w:r w:rsidRPr="00F5539C">
        <w:rPr>
          <w:rStyle w:val="StyleBoldUnderline"/>
          <w:rFonts w:ascii="Georgia" w:hAnsi="Georgia"/>
        </w:rPr>
        <w:t>Communism</w:t>
      </w:r>
      <w:r w:rsidRPr="00F5539C">
        <w:rPr>
          <w:rFonts w:ascii="Georgia" w:hAnsi="Georgia" w:cs="Georgia"/>
          <w:color w:val="000000"/>
          <w:sz w:val="12"/>
          <w:szCs w:val="15"/>
        </w:rPr>
        <w:t xml:space="preserve"> </w:t>
      </w:r>
      <w:r w:rsidRPr="00F5539C">
        <w:rPr>
          <w:rStyle w:val="StyleBoldUnderline"/>
          <w:rFonts w:ascii="Georgia" w:hAnsi="Georgia"/>
        </w:rPr>
        <w:t>and the alleged threat presented by Japanese-Americans</w:t>
      </w:r>
      <w:r w:rsidRPr="00F5539C">
        <w:rPr>
          <w:rFonts w:ascii="Georgia" w:hAnsi="Georgia" w:cs="Georgia"/>
          <w:color w:val="000000"/>
          <w:sz w:val="12"/>
          <w:szCs w:val="15"/>
        </w:rPr>
        <w:t xml:space="preserve"> during World War II </w:t>
      </w:r>
      <w:r w:rsidRPr="00F5539C">
        <w:rPr>
          <w:rStyle w:val="StyleBoldUnderline"/>
          <w:rFonts w:ascii="Georgia" w:hAnsi="Georgia"/>
        </w:rPr>
        <w:t>were</w:t>
      </w:r>
      <w:r w:rsidRPr="00F5539C">
        <w:rPr>
          <w:rFonts w:ascii="Georgia" w:hAnsi="Georgia" w:cs="Georgia"/>
          <w:color w:val="000000"/>
          <w:sz w:val="12"/>
          <w:szCs w:val="15"/>
        </w:rPr>
        <w:t xml:space="preserve"> </w:t>
      </w:r>
      <w:r w:rsidRPr="00F5539C">
        <w:rPr>
          <w:rStyle w:val="StyleBoldUnderline"/>
          <w:rFonts w:ascii="Georgia" w:hAnsi="Georgia"/>
        </w:rPr>
        <w:t>capable of dying</w:t>
      </w:r>
      <w:r w:rsidRPr="00F5539C">
        <w:rPr>
          <w:rFonts w:ascii="Georgia" w:hAnsi="Georgia" w:cs="Georgia"/>
          <w:color w:val="000000"/>
          <w:sz w:val="12"/>
          <w:szCs w:val="15"/>
        </w:rPr>
        <w:t xml:space="preserve"> out entirely, </w:t>
      </w:r>
      <w:r w:rsidRPr="00F5539C">
        <w:rPr>
          <w:rStyle w:val="StyleBoldUnderline"/>
          <w:rFonts w:ascii="Georgia" w:hAnsi="Georgia"/>
        </w:rPr>
        <w:t>but terrorism</w:t>
      </w:r>
      <w:r w:rsidRPr="00F5539C">
        <w:rPr>
          <w:rFonts w:ascii="Georgia" w:hAnsi="Georgia" w:cs="Georgia"/>
          <w:color w:val="000000"/>
          <w:sz w:val="12"/>
          <w:szCs w:val="15"/>
        </w:rPr>
        <w:t xml:space="preserve">, like drugs, </w:t>
      </w:r>
      <w:r w:rsidRPr="00F5539C">
        <w:rPr>
          <w:rStyle w:val="StyleBoldUnderline"/>
          <w:rFonts w:ascii="Georgia" w:hAnsi="Georgia"/>
        </w:rPr>
        <w:t>will always be with us</w:t>
      </w:r>
      <w:r w:rsidRPr="00F5539C">
        <w:rPr>
          <w:rFonts w:ascii="Georgia" w:hAnsi="Georgia" w:cs="Georgia"/>
          <w:color w:val="000000"/>
          <w:sz w:val="12"/>
          <w:szCs w:val="15"/>
        </w:rPr>
        <w:t xml:space="preserve">. We could be in for a very long siege indeed.  </w:t>
      </w:r>
      <w:r w:rsidRPr="00F5539C">
        <w:rPr>
          <w:rStyle w:val="StyleBoldUnderline"/>
          <w:rFonts w:ascii="Georgia" w:hAnsi="Georgia"/>
        </w:rPr>
        <w:t>This conclusion is suggested, as well, by the fact that routine fears</w:t>
      </w:r>
      <w:r w:rsidRPr="00F5539C">
        <w:rPr>
          <w:rFonts w:ascii="Georgia" w:hAnsi="Georgia" w:cs="Georgia"/>
          <w:color w:val="000000"/>
          <w:sz w:val="12"/>
          <w:szCs w:val="15"/>
        </w:rPr>
        <w:t xml:space="preserve"> and knee-jerk concerns </w:t>
      </w:r>
      <w:r w:rsidRPr="00F5539C">
        <w:rPr>
          <w:rStyle w:val="StyleBoldUnderline"/>
          <w:rFonts w:ascii="Georgia" w:hAnsi="Georgia"/>
        </w:rPr>
        <w:t>continue despite</w:t>
      </w:r>
      <w:r w:rsidRPr="00F5539C">
        <w:rPr>
          <w:rFonts w:ascii="Georgia" w:hAnsi="Georgia" w:cs="Georgia"/>
          <w:color w:val="000000"/>
          <w:sz w:val="12"/>
          <w:szCs w:val="15"/>
        </w:rPr>
        <w:t xml:space="preserve"> a notable </w:t>
      </w:r>
      <w:r w:rsidRPr="00F5539C">
        <w:rPr>
          <w:rStyle w:val="StyleBoldUnderline"/>
          <w:rFonts w:ascii="Georgia" w:hAnsi="Georgia"/>
        </w:rPr>
        <w:t>decline in the urgency of official warnings</w:t>
      </w:r>
      <w:r w:rsidRPr="00F5539C">
        <w:rPr>
          <w:rFonts w:ascii="Georgia" w:hAnsi="Georgia" w:cs="Georgia"/>
          <w:color w:val="000000"/>
          <w:sz w:val="12"/>
          <w:szCs w:val="15"/>
        </w:rPr>
        <w:t xml:space="preserve">. Interested </w:t>
      </w:r>
      <w:r w:rsidRPr="00F5539C">
        <w:rPr>
          <w:rStyle w:val="StyleBoldUnderline"/>
          <w:rFonts w:ascii="Georgia" w:hAnsi="Georgia"/>
        </w:rPr>
        <w:t>public officials have occasionally attempted to jigger things with various alarms</w:t>
      </w:r>
      <w:r w:rsidRPr="00F5539C">
        <w:rPr>
          <w:rFonts w:ascii="Georgia" w:hAnsi="Georgia" w:cs="Georgia"/>
          <w:color w:val="000000"/>
          <w:sz w:val="12"/>
          <w:szCs w:val="15"/>
        </w:rPr>
        <w:t xml:space="preserve">, raising terror alerts from time to time, warning against “complacency”, assuring all and sundry that the “war” must continue (and related budgets increase) because...well, because we have to do everything possible to prevent another 9/11. However, we have been subjected to only a few warnings lately.  Early last year, for example, former </w:t>
      </w:r>
      <w:r w:rsidRPr="00F5539C">
        <w:rPr>
          <w:rStyle w:val="StyleBoldUnderline"/>
          <w:rFonts w:ascii="Georgia" w:hAnsi="Georgia"/>
        </w:rPr>
        <w:t xml:space="preserve">CIA Director </w:t>
      </w:r>
      <w:r w:rsidRPr="00F5539C">
        <w:rPr>
          <w:rFonts w:ascii="Georgia" w:hAnsi="Georgia" w:cs="Georgia"/>
          <w:color w:val="000000"/>
          <w:sz w:val="12"/>
          <w:szCs w:val="15"/>
        </w:rPr>
        <w:t xml:space="preserve">George Tenet </w:t>
      </w:r>
      <w:r w:rsidRPr="00F5539C">
        <w:rPr>
          <w:rStyle w:val="StyleBoldUnderline"/>
          <w:rFonts w:ascii="Georgia" w:hAnsi="Georgia"/>
        </w:rPr>
        <w:t>revealed</w:t>
      </w:r>
      <w:r w:rsidRPr="00F5539C">
        <w:rPr>
          <w:rFonts w:ascii="Georgia" w:hAnsi="Georgia" w:cs="Georgia"/>
          <w:color w:val="000000"/>
          <w:sz w:val="12"/>
          <w:szCs w:val="15"/>
        </w:rPr>
        <w:t xml:space="preserve"> on CBS’s </w:t>
      </w:r>
      <w:r w:rsidRPr="00F5539C">
        <w:rPr>
          <w:rFonts w:ascii="Georgia" w:hAnsi="Georgia" w:cs="Georgia"/>
          <w:color w:val="000000"/>
          <w:sz w:val="12"/>
          <w:szCs w:val="16"/>
        </w:rPr>
        <w:t>60 Minutes</w:t>
      </w:r>
      <w:r w:rsidRPr="00F5539C">
        <w:rPr>
          <w:rFonts w:ascii="Georgia" w:hAnsi="Georgia" w:cs="Georgia"/>
          <w:color w:val="000000"/>
          <w:sz w:val="12"/>
          <w:szCs w:val="15"/>
        </w:rPr>
        <w:t xml:space="preserve"> that </w:t>
      </w:r>
      <w:r w:rsidRPr="00F5539C">
        <w:rPr>
          <w:rStyle w:val="StyleBoldUnderline"/>
          <w:rFonts w:ascii="Georgia" w:hAnsi="Georgia"/>
        </w:rPr>
        <w:t>his</w:t>
      </w:r>
      <w:r w:rsidRPr="00F5539C">
        <w:rPr>
          <w:rFonts w:ascii="Georgia" w:hAnsi="Georgia" w:cs="Georgia"/>
          <w:color w:val="000000"/>
          <w:sz w:val="12"/>
          <w:szCs w:val="15"/>
        </w:rPr>
        <w:t xml:space="preserve"> “operational </w:t>
      </w:r>
      <w:r w:rsidRPr="00F5539C">
        <w:rPr>
          <w:rStyle w:val="StyleBoldUnderline"/>
          <w:rFonts w:ascii="Georgia" w:hAnsi="Georgia"/>
        </w:rPr>
        <w:t>intuition</w:t>
      </w:r>
      <w:r w:rsidRPr="00F5539C">
        <w:rPr>
          <w:rFonts w:ascii="Georgia" w:hAnsi="Georgia" w:cs="Georgia"/>
          <w:color w:val="000000"/>
          <w:sz w:val="12"/>
          <w:szCs w:val="15"/>
        </w:rPr>
        <w:t xml:space="preserve">” </w:t>
      </w:r>
      <w:r w:rsidRPr="00F5539C">
        <w:rPr>
          <w:rStyle w:val="StyleBoldUnderline"/>
          <w:rFonts w:ascii="Georgia" w:hAnsi="Georgia"/>
        </w:rPr>
        <w:t>was telling him that al-Qaeda had infiltrated</w:t>
      </w:r>
      <w:r w:rsidRPr="00F5539C">
        <w:rPr>
          <w:rFonts w:ascii="Georgia" w:hAnsi="Georgia" w:cs="Georgia"/>
          <w:color w:val="000000"/>
          <w:sz w:val="12"/>
          <w:szCs w:val="15"/>
        </w:rPr>
        <w:t xml:space="preserve"> a second or third wave into the United States, </w:t>
      </w:r>
      <w:r w:rsidRPr="00F5539C">
        <w:rPr>
          <w:rStyle w:val="StyleBoldUnderline"/>
          <w:rFonts w:ascii="Georgia" w:hAnsi="Georgia"/>
        </w:rPr>
        <w:t>though he added</w:t>
      </w:r>
      <w:r w:rsidRPr="00F5539C">
        <w:rPr>
          <w:rFonts w:ascii="Georgia" w:hAnsi="Georgia" w:cs="Georgia"/>
          <w:color w:val="000000"/>
          <w:sz w:val="12"/>
          <w:szCs w:val="15"/>
        </w:rPr>
        <w:t xml:space="preserve"> with uncharacteristic modesty, “</w:t>
      </w:r>
      <w:r w:rsidRPr="00F5539C">
        <w:rPr>
          <w:rStyle w:val="StyleBoldUnderline"/>
          <w:rFonts w:ascii="Georgia" w:hAnsi="Georgia"/>
        </w:rPr>
        <w:t>Can I prove it to you? No.”</w:t>
      </w:r>
      <w:r w:rsidRPr="00F5539C">
        <w:rPr>
          <w:rFonts w:ascii="Georgia" w:hAnsi="Georgia" w:cs="Georgia"/>
          <w:color w:val="000000"/>
          <w:sz w:val="12"/>
          <w:szCs w:val="15"/>
        </w:rPr>
        <w:t xml:space="preserve"> And Secretary of Homeland Security Michael </w:t>
      </w:r>
      <w:r w:rsidRPr="00F5539C">
        <w:rPr>
          <w:rStyle w:val="StyleBoldUnderline"/>
          <w:rFonts w:ascii="Georgia" w:hAnsi="Georgia"/>
        </w:rPr>
        <w:t>Chertoff informed us</w:t>
      </w:r>
      <w:r w:rsidRPr="00F5539C">
        <w:rPr>
          <w:rFonts w:ascii="Georgia" w:hAnsi="Georgia" w:cs="Georgia"/>
          <w:color w:val="000000"/>
          <w:sz w:val="12"/>
          <w:szCs w:val="15"/>
        </w:rPr>
        <w:t xml:space="preserve"> a few months later that </w:t>
      </w:r>
      <w:r w:rsidRPr="00F5539C">
        <w:rPr>
          <w:rStyle w:val="StyleBoldUnderline"/>
          <w:rFonts w:ascii="Georgia" w:hAnsi="Georgia"/>
        </w:rPr>
        <w:t xml:space="preserve">his “gut” was telling him that there would be an attack </w:t>
      </w:r>
      <w:r w:rsidRPr="00F5539C">
        <w:rPr>
          <w:rFonts w:ascii="Georgia" w:hAnsi="Georgia" w:cs="Georgia"/>
          <w:color w:val="000000"/>
          <w:sz w:val="12"/>
          <w:szCs w:val="15"/>
        </w:rPr>
        <w:t xml:space="preserve">during the summer. </w:t>
      </w:r>
      <w:r w:rsidRPr="00F5539C">
        <w:rPr>
          <w:rStyle w:val="StyleBoldUnderline"/>
          <w:rFonts w:ascii="Georgia" w:hAnsi="Georgia"/>
        </w:rPr>
        <w:t xml:space="preserve">Apparently, it was only gas; nothing happened. </w:t>
      </w:r>
      <w:r w:rsidRPr="00F5539C">
        <w:rPr>
          <w:rFonts w:ascii="Georgia" w:hAnsi="Georgia" w:cs="Georgia"/>
          <w:color w:val="000000"/>
          <w:sz w:val="12"/>
          <w:szCs w:val="15"/>
        </w:rPr>
        <w:t xml:space="preserve"> What Chertoff’s gut is telling him these days, as far as I know, has gone unrecorded, even on the Homeland Security website, where the organization really might, as a public service, use some of its ever-escalating funds to publish routine updates—perhaps on a daily gut-o-meter. Homeland Security spokesmen might also explain why airport security, elevated to the “orange” level after an airline plot in another hemisphere was rolled up two years ago, remains at that level today when the extra security required by the higher rating can cost an individual airport, and therefore passengers, $100,000 per day.  </w:t>
      </w:r>
      <w:r w:rsidRPr="00F5539C">
        <w:rPr>
          <w:rStyle w:val="StyleBoldUnderline"/>
          <w:rFonts w:ascii="Georgia" w:hAnsi="Georgia"/>
        </w:rPr>
        <w:t>But spooky misgivings inspired by guts and intuition are nothing compared to the colorful and unqualified fire-and-brimstone warnings issued by public officials</w:t>
      </w:r>
      <w:r w:rsidRPr="00F5539C">
        <w:rPr>
          <w:rFonts w:ascii="Georgia" w:hAnsi="Georgia" w:cs="Georgia"/>
          <w:color w:val="000000"/>
          <w:sz w:val="12"/>
          <w:szCs w:val="15"/>
        </w:rPr>
        <w:t xml:space="preserve"> in the past. </w:t>
      </w:r>
      <w:r w:rsidRPr="00F5539C">
        <w:rPr>
          <w:rStyle w:val="StyleBoldUnderline"/>
          <w:rFonts w:ascii="Georgia" w:hAnsi="Georgia"/>
        </w:rPr>
        <w:t>In 2002, Tenet assured us</w:t>
      </w:r>
      <w:r w:rsidRPr="00F5539C">
        <w:rPr>
          <w:rFonts w:ascii="Georgia" w:hAnsi="Georgia" w:cs="Georgia"/>
          <w:color w:val="000000"/>
          <w:sz w:val="12"/>
          <w:szCs w:val="15"/>
        </w:rPr>
        <w:t xml:space="preserve"> without even a wisp of equivocation </w:t>
      </w:r>
      <w:r w:rsidRPr="00F5539C">
        <w:rPr>
          <w:rStyle w:val="StyleBoldUnderline"/>
          <w:rFonts w:ascii="Georgia" w:hAnsi="Georgia"/>
        </w:rPr>
        <w:t>that al-Qaeda</w:t>
      </w:r>
      <w:r w:rsidRPr="00F5539C">
        <w:rPr>
          <w:rFonts w:ascii="Georgia" w:hAnsi="Georgia" w:cs="Georgia"/>
          <w:color w:val="000000"/>
          <w:sz w:val="12"/>
          <w:szCs w:val="15"/>
        </w:rPr>
        <w:t xml:space="preserve"> </w:t>
      </w:r>
      <w:r w:rsidRPr="00F5539C">
        <w:rPr>
          <w:rStyle w:val="StyleBoldUnderline"/>
          <w:rFonts w:ascii="Georgia" w:hAnsi="Georgia"/>
        </w:rPr>
        <w:t>was</w:t>
      </w:r>
      <w:r w:rsidRPr="00F5539C">
        <w:rPr>
          <w:rFonts w:ascii="Georgia" w:hAnsi="Georgia" w:cs="Georgia"/>
          <w:color w:val="000000"/>
          <w:sz w:val="12"/>
          <w:szCs w:val="15"/>
        </w:rPr>
        <w:t xml:space="preserve"> “reconstituted”, “planning in multi-theaters”, and “</w:t>
      </w:r>
      <w:r w:rsidRPr="00F5539C">
        <w:rPr>
          <w:rStyle w:val="StyleBoldUnderline"/>
          <w:rFonts w:ascii="Georgia" w:hAnsi="Georgia"/>
        </w:rPr>
        <w:t>coming after us</w:t>
      </w:r>
      <w:r w:rsidRPr="00F5539C">
        <w:rPr>
          <w:rFonts w:ascii="Georgia" w:hAnsi="Georgia" w:cs="Georgia"/>
          <w:color w:val="000000"/>
          <w:sz w:val="12"/>
          <w:szCs w:val="15"/>
        </w:rPr>
        <w:t xml:space="preserve">.” The next year, </w:t>
      </w:r>
      <w:r w:rsidRPr="00F5539C">
        <w:rPr>
          <w:rStyle w:val="StyleBoldUnderline"/>
          <w:rFonts w:ascii="Georgia" w:hAnsi="Georgia"/>
        </w:rPr>
        <w:t>Chertoff’s predecessor</w:t>
      </w:r>
      <w:r w:rsidRPr="00F5539C">
        <w:rPr>
          <w:rFonts w:ascii="Georgia" w:hAnsi="Georgia" w:cs="Georgia"/>
          <w:color w:val="000000"/>
          <w:sz w:val="12"/>
          <w:szCs w:val="15"/>
        </w:rPr>
        <w:t xml:space="preserve"> at Homeland Security, Tom Ridge, </w:t>
      </w:r>
      <w:r w:rsidRPr="00F5539C">
        <w:rPr>
          <w:rStyle w:val="StyleBoldUnderline"/>
          <w:rFonts w:ascii="Georgia" w:hAnsi="Georgia"/>
        </w:rPr>
        <w:t>divined that “extremists</w:t>
      </w:r>
      <w:r w:rsidRPr="00F5539C">
        <w:rPr>
          <w:rFonts w:ascii="Georgia" w:hAnsi="Georgia" w:cs="Georgia"/>
          <w:color w:val="000000"/>
          <w:sz w:val="12"/>
          <w:szCs w:val="15"/>
        </w:rPr>
        <w:t xml:space="preserve"> abroad </w:t>
      </w:r>
      <w:r w:rsidRPr="00F5539C">
        <w:rPr>
          <w:rStyle w:val="StyleBoldUnderline"/>
          <w:rFonts w:ascii="Georgia" w:hAnsi="Georgia"/>
        </w:rPr>
        <w:t>are anticipating</w:t>
      </w:r>
      <w:r w:rsidRPr="00F5539C">
        <w:rPr>
          <w:rFonts w:ascii="Georgia" w:hAnsi="Georgia" w:cs="Georgia"/>
          <w:color w:val="000000"/>
          <w:sz w:val="12"/>
          <w:szCs w:val="15"/>
        </w:rPr>
        <w:t xml:space="preserve"> </w:t>
      </w:r>
      <w:r w:rsidRPr="00F5539C">
        <w:rPr>
          <w:rStyle w:val="StyleBoldUnderline"/>
          <w:rFonts w:ascii="Georgia" w:hAnsi="Georgia"/>
        </w:rPr>
        <w:t xml:space="preserve">near-term attacks that they believe will </w:t>
      </w:r>
      <w:r w:rsidRPr="00F5539C">
        <w:rPr>
          <w:rFonts w:ascii="Georgia" w:hAnsi="Georgia" w:cs="Georgia"/>
          <w:color w:val="000000"/>
          <w:sz w:val="12"/>
          <w:szCs w:val="15"/>
        </w:rPr>
        <w:t xml:space="preserve">either rival or </w:t>
      </w:r>
      <w:r w:rsidRPr="00F5539C">
        <w:rPr>
          <w:rStyle w:val="StyleBoldUnderline"/>
          <w:rFonts w:ascii="Georgia" w:hAnsi="Georgia"/>
        </w:rPr>
        <w:t>exceed” those of 2001</w:t>
      </w:r>
      <w:r w:rsidRPr="00F5539C">
        <w:rPr>
          <w:rFonts w:ascii="Georgia" w:hAnsi="Georgia" w:cs="Georgia"/>
          <w:color w:val="000000"/>
          <w:sz w:val="12"/>
          <w:szCs w:val="15"/>
        </w:rPr>
        <w:t xml:space="preserve">. And </w:t>
      </w:r>
      <w:r w:rsidRPr="00F5539C">
        <w:rPr>
          <w:rStyle w:val="StyleBoldUnderline"/>
          <w:rFonts w:ascii="Georgia" w:hAnsi="Georgia"/>
          <w:highlight w:val="yellow"/>
        </w:rPr>
        <w:t>in 2004</w:t>
      </w:r>
      <w:r w:rsidRPr="00F5539C">
        <w:rPr>
          <w:rFonts w:ascii="Georgia" w:hAnsi="Georgia" w:cs="Georgia"/>
          <w:color w:val="000000"/>
          <w:sz w:val="12"/>
          <w:szCs w:val="15"/>
        </w:rPr>
        <w:t xml:space="preserve">, Attorney General John </w:t>
      </w:r>
      <w:r w:rsidRPr="00F5539C">
        <w:rPr>
          <w:rStyle w:val="StyleBoldUnderline"/>
          <w:rFonts w:ascii="Georgia" w:hAnsi="Georgia"/>
          <w:highlight w:val="yellow"/>
        </w:rPr>
        <w:t>Ashcroft</w:t>
      </w:r>
      <w:r w:rsidRPr="00F5539C">
        <w:rPr>
          <w:rFonts w:ascii="Georgia" w:hAnsi="Georgia" w:cs="Georgia"/>
          <w:color w:val="000000"/>
          <w:sz w:val="12"/>
          <w:szCs w:val="15"/>
        </w:rPr>
        <w:t xml:space="preserve">, with FBI Director Robert Mueller at his side, </w:t>
      </w:r>
      <w:r w:rsidRPr="00F5539C">
        <w:rPr>
          <w:rStyle w:val="StyleBoldUnderline"/>
          <w:rFonts w:ascii="Georgia" w:hAnsi="Georgia"/>
          <w:highlight w:val="yellow"/>
        </w:rPr>
        <w:t>announced</w:t>
      </w:r>
      <w:r w:rsidRPr="00F5539C">
        <w:rPr>
          <w:rFonts w:ascii="Georgia" w:hAnsi="Georgia" w:cs="Georgia"/>
          <w:color w:val="000000"/>
          <w:sz w:val="12"/>
          <w:szCs w:val="15"/>
        </w:rPr>
        <w:t xml:space="preserve"> </w:t>
      </w:r>
      <w:r w:rsidRPr="00F5539C">
        <w:rPr>
          <w:rStyle w:val="StyleBoldUnderline"/>
          <w:rFonts w:ascii="Georgia" w:hAnsi="Georgia"/>
        </w:rPr>
        <w:t>that “</w:t>
      </w:r>
      <w:r w:rsidRPr="00F5539C">
        <w:rPr>
          <w:rStyle w:val="StyleBoldUnderline"/>
          <w:rFonts w:ascii="Georgia" w:hAnsi="Georgia"/>
          <w:highlight w:val="yellow"/>
        </w:rPr>
        <w:t>credible</w:t>
      </w:r>
      <w:r w:rsidRPr="00F5539C">
        <w:rPr>
          <w:rStyle w:val="StyleBoldUnderline"/>
          <w:rFonts w:ascii="Georgia" w:hAnsi="Georgia"/>
        </w:rPr>
        <w:t xml:space="preserve"> </w:t>
      </w:r>
      <w:r w:rsidRPr="00F5539C">
        <w:rPr>
          <w:rStyle w:val="StyleBoldUnderline"/>
          <w:rFonts w:ascii="Georgia" w:hAnsi="Georgia"/>
          <w:highlight w:val="yellow"/>
        </w:rPr>
        <w:t>intelligence</w:t>
      </w:r>
      <w:r w:rsidRPr="00F5539C">
        <w:rPr>
          <w:rStyle w:val="StyleBoldUnderline"/>
          <w:rFonts w:ascii="Georgia" w:hAnsi="Georgia"/>
        </w:rPr>
        <w:t xml:space="preserve"> from multiple sources </w:t>
      </w:r>
      <w:r w:rsidRPr="00F5539C">
        <w:rPr>
          <w:rStyle w:val="StyleBoldUnderline"/>
          <w:rFonts w:ascii="Georgia" w:hAnsi="Georgia"/>
          <w:highlight w:val="yellow"/>
        </w:rPr>
        <w:t>indicates</w:t>
      </w:r>
      <w:r w:rsidRPr="00F5539C">
        <w:rPr>
          <w:rStyle w:val="StyleBoldUnderline"/>
          <w:rFonts w:ascii="Georgia" w:hAnsi="Georgia"/>
        </w:rPr>
        <w:t xml:space="preserve"> that </w:t>
      </w:r>
      <w:r w:rsidRPr="00F5539C">
        <w:rPr>
          <w:rStyle w:val="StyleBoldUnderline"/>
          <w:rFonts w:ascii="Georgia" w:hAnsi="Georgia"/>
          <w:highlight w:val="yellow"/>
        </w:rPr>
        <w:t xml:space="preserve">al-Qaeda plans to </w:t>
      </w:r>
      <w:r w:rsidRPr="00F5539C">
        <w:rPr>
          <w:rStyle w:val="StyleBoldUnderline"/>
          <w:rFonts w:ascii="Georgia" w:hAnsi="Georgia"/>
        </w:rPr>
        <w:t xml:space="preserve">attempt an </w:t>
      </w:r>
      <w:r w:rsidRPr="00F5539C">
        <w:rPr>
          <w:rStyle w:val="StyleBoldUnderline"/>
          <w:rFonts w:ascii="Georgia" w:hAnsi="Georgia"/>
          <w:highlight w:val="yellow"/>
        </w:rPr>
        <w:t xml:space="preserve">attack </w:t>
      </w:r>
      <w:r w:rsidRPr="00F5539C">
        <w:rPr>
          <w:rStyle w:val="StyleBoldUnderline"/>
          <w:rFonts w:ascii="Georgia" w:hAnsi="Georgia"/>
        </w:rPr>
        <w:t xml:space="preserve">on </w:t>
      </w:r>
      <w:r w:rsidRPr="00F5539C">
        <w:rPr>
          <w:rStyle w:val="StyleBoldUnderline"/>
          <w:rFonts w:ascii="Georgia" w:hAnsi="Georgia"/>
          <w:highlight w:val="yellow"/>
        </w:rPr>
        <w:t>the U</w:t>
      </w:r>
      <w:r w:rsidRPr="00F5539C">
        <w:rPr>
          <w:rFonts w:ascii="Georgia" w:hAnsi="Georgia" w:cs="Georgia"/>
          <w:color w:val="000000"/>
          <w:sz w:val="12"/>
          <w:szCs w:val="15"/>
        </w:rPr>
        <w:t xml:space="preserve">nited </w:t>
      </w:r>
      <w:r w:rsidRPr="00F5539C">
        <w:rPr>
          <w:rStyle w:val="StyleBoldUnderline"/>
          <w:rFonts w:ascii="Georgia" w:hAnsi="Georgia"/>
          <w:highlight w:val="yellow"/>
        </w:rPr>
        <w:t>S</w:t>
      </w:r>
      <w:r w:rsidRPr="00F5539C">
        <w:rPr>
          <w:rFonts w:ascii="Georgia" w:hAnsi="Georgia" w:cs="Georgia"/>
          <w:color w:val="000000"/>
          <w:sz w:val="12"/>
          <w:szCs w:val="15"/>
        </w:rPr>
        <w:t xml:space="preserve">tates in the next few months”, that its “specific intention” was to hit us “hard”, and that the “arrangements” for that attack were already 90 percent complete. (Oddly enough, Ashcroft doesn’t mention this memorable headline-grabbing episode in </w:t>
      </w:r>
      <w:r w:rsidRPr="00F5539C">
        <w:rPr>
          <w:rFonts w:ascii="Georgia" w:hAnsi="Georgia" w:cs="Georgia"/>
          <w:color w:val="000000"/>
          <w:sz w:val="12"/>
          <w:szCs w:val="16"/>
        </w:rPr>
        <w:t>Never Again</w:t>
      </w:r>
      <w:r w:rsidRPr="00F5539C">
        <w:rPr>
          <w:rFonts w:ascii="Georgia" w:hAnsi="Georgia" w:cs="Georgia"/>
          <w:color w:val="000000"/>
          <w:sz w:val="12"/>
          <w:szCs w:val="15"/>
        </w:rPr>
        <w:t>, his 2006 memoir of the period</w:t>
      </w:r>
      <w:r w:rsidRPr="00F5539C">
        <w:rPr>
          <w:rFonts w:ascii="Georgia" w:hAnsi="Georgia" w:cs="Georgia"/>
          <w:color w:val="000000"/>
          <w:sz w:val="12"/>
        </w:rPr>
        <w:t xml:space="preserve">.) </w:t>
      </w:r>
      <w:r w:rsidRPr="00F5539C">
        <w:rPr>
          <w:rFonts w:ascii="Georgia" w:hAnsi="Georgia" w:cs="Georgia"/>
          <w:color w:val="000000"/>
          <w:sz w:val="12"/>
          <w:szCs w:val="15"/>
        </w:rPr>
        <w:t xml:space="preserve"> Director </w:t>
      </w:r>
      <w:r w:rsidRPr="00F5539C">
        <w:rPr>
          <w:rStyle w:val="StyleBoldUnderline"/>
          <w:rFonts w:ascii="Georgia" w:hAnsi="Georgia"/>
        </w:rPr>
        <w:t>Mueller</w:t>
      </w:r>
      <w:r w:rsidRPr="00F5539C">
        <w:rPr>
          <w:rFonts w:ascii="Georgia" w:hAnsi="Georgia" w:cs="Georgia"/>
          <w:color w:val="000000"/>
          <w:sz w:val="12"/>
          <w:szCs w:val="15"/>
        </w:rPr>
        <w:t xml:space="preserve"> himself has mellowed quite a bit over time. In 2003, he </w:t>
      </w:r>
      <w:r w:rsidRPr="00F5539C">
        <w:rPr>
          <w:rStyle w:val="StyleBoldUnderline"/>
          <w:rFonts w:ascii="Georgia" w:hAnsi="Georgia"/>
        </w:rPr>
        <w:t>assured</w:t>
      </w:r>
      <w:r w:rsidRPr="00F5539C">
        <w:rPr>
          <w:rFonts w:ascii="Georgia" w:hAnsi="Georgia" w:cs="Georgia"/>
          <w:color w:val="000000"/>
          <w:sz w:val="12"/>
          <w:szCs w:val="15"/>
        </w:rPr>
        <w:t xml:space="preserve"> us that, </w:t>
      </w:r>
      <w:r w:rsidRPr="00F5539C">
        <w:rPr>
          <w:rStyle w:val="StyleBoldUnderline"/>
          <w:rFonts w:ascii="Georgia" w:hAnsi="Georgia"/>
        </w:rPr>
        <w:t>although his agency had yet to</w:t>
      </w:r>
      <w:r w:rsidRPr="00F5539C">
        <w:rPr>
          <w:rFonts w:ascii="Georgia" w:hAnsi="Georgia" w:cs="Georgia"/>
          <w:color w:val="000000"/>
          <w:sz w:val="12"/>
          <w:szCs w:val="15"/>
        </w:rPr>
        <w:t xml:space="preserve"> actually </w:t>
      </w:r>
      <w:r w:rsidRPr="00F5539C">
        <w:rPr>
          <w:rStyle w:val="StyleBoldUnderline"/>
          <w:rFonts w:ascii="Georgia" w:hAnsi="Georgia"/>
        </w:rPr>
        <w:t>identify</w:t>
      </w:r>
      <w:r w:rsidRPr="00F5539C">
        <w:rPr>
          <w:rFonts w:ascii="Georgia" w:hAnsi="Georgia" w:cs="Georgia"/>
          <w:color w:val="000000"/>
          <w:sz w:val="12"/>
          <w:szCs w:val="15"/>
        </w:rPr>
        <w:t xml:space="preserve"> even </w:t>
      </w:r>
      <w:r w:rsidRPr="00F5539C">
        <w:rPr>
          <w:rStyle w:val="StyleBoldUnderline"/>
          <w:rFonts w:ascii="Georgia" w:hAnsi="Georgia"/>
        </w:rPr>
        <w:t>a single</w:t>
      </w:r>
      <w:r w:rsidRPr="00F5539C">
        <w:rPr>
          <w:rFonts w:ascii="Georgia" w:hAnsi="Georgia" w:cs="Georgia"/>
          <w:color w:val="000000"/>
          <w:sz w:val="12"/>
          <w:szCs w:val="15"/>
        </w:rPr>
        <w:t xml:space="preserve"> al-Qaeda </w:t>
      </w:r>
      <w:r w:rsidRPr="00F5539C">
        <w:rPr>
          <w:rStyle w:val="StyleBoldUnderline"/>
          <w:rFonts w:ascii="Georgia" w:hAnsi="Georgia"/>
        </w:rPr>
        <w:t>cell in the U</w:t>
      </w:r>
      <w:r w:rsidRPr="00F5539C">
        <w:rPr>
          <w:rFonts w:ascii="Georgia" w:hAnsi="Georgia" w:cs="Georgia"/>
          <w:color w:val="000000"/>
          <w:sz w:val="12"/>
          <w:szCs w:val="15"/>
        </w:rPr>
        <w:t xml:space="preserve">nited </w:t>
      </w:r>
      <w:r w:rsidRPr="00F5539C">
        <w:rPr>
          <w:rStyle w:val="StyleBoldUnderline"/>
          <w:rFonts w:ascii="Georgia" w:hAnsi="Georgia"/>
        </w:rPr>
        <w:t>S</w:t>
      </w:r>
      <w:r w:rsidRPr="00F5539C">
        <w:rPr>
          <w:rFonts w:ascii="Georgia" w:hAnsi="Georgia" w:cs="Georgia"/>
          <w:color w:val="000000"/>
          <w:sz w:val="12"/>
          <w:szCs w:val="15"/>
        </w:rPr>
        <w:t xml:space="preserve">tates, </w:t>
      </w:r>
      <w:r w:rsidRPr="00F5539C">
        <w:rPr>
          <w:rStyle w:val="StyleBoldUnderline"/>
          <w:rFonts w:ascii="Georgia" w:hAnsi="Georgia"/>
        </w:rPr>
        <w:t>such</w:t>
      </w:r>
      <w:r w:rsidRPr="00F5539C">
        <w:rPr>
          <w:rFonts w:ascii="Georgia" w:hAnsi="Georgia" w:cs="Georgia"/>
          <w:color w:val="000000"/>
          <w:sz w:val="12"/>
          <w:szCs w:val="15"/>
        </w:rPr>
        <w:t xml:space="preserve"> unidentified (or </w:t>
      </w:r>
      <w:r w:rsidRPr="00F5539C">
        <w:rPr>
          <w:rStyle w:val="StyleBoldUnderline"/>
          <w:rFonts w:ascii="Georgia" w:hAnsi="Georgia"/>
        </w:rPr>
        <w:t xml:space="preserve">imagined) entities </w:t>
      </w:r>
      <w:r w:rsidRPr="00F5539C">
        <w:rPr>
          <w:rFonts w:ascii="Georgia" w:hAnsi="Georgia" w:cs="Georgia"/>
          <w:color w:val="000000"/>
          <w:sz w:val="12"/>
          <w:szCs w:val="15"/>
        </w:rPr>
        <w:t xml:space="preserve">nonetheless </w:t>
      </w:r>
      <w:r w:rsidRPr="00F5539C">
        <w:rPr>
          <w:rStyle w:val="StyleBoldUnderline"/>
          <w:rFonts w:ascii="Georgia" w:hAnsi="Georgia"/>
        </w:rPr>
        <w:t>presented “the greatest threat”</w:t>
      </w:r>
      <w:r w:rsidRPr="00F5539C">
        <w:rPr>
          <w:rFonts w:ascii="Georgia" w:hAnsi="Georgia" w:cs="Georgia"/>
          <w:color w:val="000000"/>
          <w:sz w:val="12"/>
          <w:szCs w:val="15"/>
        </w:rPr>
        <w:t xml:space="preserve">, had “developed a support infrastructure” in the country, and had achieved “the ability and the intent to inflict significant casualties in the United States with little warning.” At the time, intelligence reports were asserting—which is really to say guessing—that the number of trained al-Qaeda operatives in the United States was between 2,000 and 5,000, and FBI officials were informing rapt reporters that cells were “embedded in most U.S. cities with sizable Islamic communities”, usually in the “run-down sections”, that they were “up and active”, and that electronic intercepts had found some to be “talking to each other.” In 2005, </w:t>
      </w:r>
      <w:r w:rsidRPr="00F5539C">
        <w:rPr>
          <w:rStyle w:val="StyleBoldUnderline"/>
          <w:rFonts w:ascii="Georgia" w:hAnsi="Georgia"/>
          <w:highlight w:val="yellow"/>
        </w:rPr>
        <w:t>at a time when the FBI admitted it</w:t>
      </w:r>
      <w:r w:rsidRPr="00F5539C">
        <w:rPr>
          <w:rStyle w:val="StyleBoldUnderline"/>
          <w:rFonts w:ascii="Georgia" w:hAnsi="Georgia"/>
        </w:rPr>
        <w:t xml:space="preserve"> </w:t>
      </w:r>
      <w:r w:rsidRPr="00F5539C">
        <w:rPr>
          <w:rFonts w:ascii="Georgia" w:hAnsi="Georgia" w:cs="Georgia"/>
          <w:color w:val="000000"/>
          <w:sz w:val="12"/>
          <w:szCs w:val="15"/>
        </w:rPr>
        <w:t xml:space="preserve">still </w:t>
      </w:r>
      <w:r w:rsidRPr="00F5539C">
        <w:rPr>
          <w:rStyle w:val="StyleBoldUnderline"/>
          <w:rFonts w:ascii="Georgia" w:hAnsi="Georgia"/>
          <w:highlight w:val="yellow"/>
        </w:rPr>
        <w:t xml:space="preserve">had been unable to unearth a single </w:t>
      </w:r>
      <w:r w:rsidRPr="00F5539C">
        <w:rPr>
          <w:rStyle w:val="StyleBoldUnderline"/>
          <w:rFonts w:ascii="Georgia" w:hAnsi="Georgia"/>
        </w:rPr>
        <w:t xml:space="preserve">true al-Qaeda </w:t>
      </w:r>
      <w:r w:rsidRPr="00F5539C">
        <w:rPr>
          <w:rStyle w:val="StyleBoldUnderline"/>
          <w:rFonts w:ascii="Georgia" w:hAnsi="Georgia"/>
          <w:highlight w:val="yellow"/>
        </w:rPr>
        <w:t>cell</w:t>
      </w:r>
      <w:r w:rsidRPr="00F5539C">
        <w:rPr>
          <w:rStyle w:val="StyleBoldUnderline"/>
          <w:rFonts w:ascii="Georgia" w:hAnsi="Georgia"/>
        </w:rPr>
        <w:t>,</w:t>
      </w:r>
      <w:r w:rsidRPr="00F5539C">
        <w:rPr>
          <w:rFonts w:ascii="Georgia" w:hAnsi="Georgia" w:cs="Georgia"/>
          <w:color w:val="000000"/>
          <w:sz w:val="12"/>
          <w:szCs w:val="15"/>
        </w:rPr>
        <w:t xml:space="preserve"> </w:t>
      </w:r>
      <w:r w:rsidRPr="00F5539C">
        <w:rPr>
          <w:rStyle w:val="StyleBoldUnderline"/>
          <w:rFonts w:ascii="Georgia" w:hAnsi="Georgia"/>
          <w:highlight w:val="yellow"/>
        </w:rPr>
        <w:t>Mueller continued</w:t>
      </w:r>
      <w:r w:rsidRPr="00F5539C">
        <w:rPr>
          <w:rStyle w:val="StyleBoldUnderline"/>
          <w:rFonts w:ascii="Georgia" w:hAnsi="Georgia"/>
        </w:rPr>
        <w:t xml:space="preserve"> his dire</w:t>
      </w:r>
      <w:r w:rsidRPr="00F5539C">
        <w:rPr>
          <w:rFonts w:ascii="Georgia" w:hAnsi="Georgia" w:cs="Georgia"/>
          <w:color w:val="000000"/>
          <w:sz w:val="12"/>
          <w:szCs w:val="15"/>
        </w:rPr>
        <w:t xml:space="preserve"> I-think-therefore-they-are </w:t>
      </w:r>
      <w:r w:rsidRPr="00F5539C">
        <w:rPr>
          <w:rStyle w:val="StyleBoldUnderline"/>
          <w:rFonts w:ascii="Georgia" w:hAnsi="Georgia"/>
          <w:highlight w:val="yellow"/>
        </w:rPr>
        <w:t>projections: “I remain</w:t>
      </w:r>
      <w:r w:rsidRPr="00F5539C">
        <w:rPr>
          <w:rStyle w:val="StyleBoldUnderline"/>
          <w:rFonts w:ascii="Georgia" w:hAnsi="Georgia"/>
        </w:rPr>
        <w:t xml:space="preserve"> very </w:t>
      </w:r>
      <w:r w:rsidRPr="00F5539C">
        <w:rPr>
          <w:rStyle w:val="StyleBoldUnderline"/>
          <w:rFonts w:ascii="Georgia" w:hAnsi="Georgia"/>
          <w:highlight w:val="yellow"/>
        </w:rPr>
        <w:t>concerned about what we are not seeing”</w:t>
      </w:r>
      <w:r w:rsidRPr="00F5539C">
        <w:rPr>
          <w:rFonts w:ascii="Georgia" w:hAnsi="Georgia" w:cs="Georgia"/>
          <w:color w:val="000000"/>
          <w:sz w:val="12"/>
          <w:szCs w:val="15"/>
          <w:highlight w:val="yellow"/>
        </w:rPr>
        <w:t>,</w:t>
      </w:r>
      <w:r w:rsidRPr="00F5539C">
        <w:rPr>
          <w:rFonts w:ascii="Georgia" w:hAnsi="Georgia" w:cs="Georgia"/>
          <w:color w:val="000000"/>
          <w:sz w:val="12"/>
          <w:szCs w:val="15"/>
        </w:rPr>
        <w:t xml:space="preserve"> he ominously ruminated. But in testimony last year, Mueller’s chief rallying cry had been reduced to a comparatively bland, “We believe al-Qaeda is still seeking to infiltrate operatives into the U.S. from overseas.” </w:t>
      </w:r>
    </w:p>
    <w:p w14:paraId="035077BD" w14:textId="77777777" w:rsidR="00E673E5" w:rsidRPr="00F5539C" w:rsidRDefault="00E673E5" w:rsidP="00E673E5">
      <w:pPr>
        <w:rPr>
          <w:rFonts w:ascii="Georgia" w:hAnsi="Georgia" w:cs="Georgia"/>
          <w:b/>
          <w:bCs/>
        </w:rPr>
      </w:pPr>
    </w:p>
    <w:p w14:paraId="410E3FCA" w14:textId="77777777" w:rsidR="00E673E5" w:rsidRPr="00F5539C" w:rsidRDefault="00E673E5" w:rsidP="00E673E5">
      <w:pPr>
        <w:pStyle w:val="Heading4"/>
        <w:rPr>
          <w:rFonts w:ascii="Georgia" w:hAnsi="Georgia"/>
        </w:rPr>
      </w:pPr>
      <w:r w:rsidRPr="00F5539C">
        <w:rPr>
          <w:rFonts w:ascii="Georgia" w:hAnsi="Georgia"/>
        </w:rPr>
        <w:t xml:space="preserve">Experts consensus </w:t>
      </w:r>
    </w:p>
    <w:p w14:paraId="5AB1EFB7" w14:textId="26A038E2" w:rsidR="00E673E5" w:rsidRPr="00F5539C" w:rsidRDefault="00E673E5" w:rsidP="00E673E5">
      <w:pPr>
        <w:rPr>
          <w:rFonts w:ascii="Georgia" w:hAnsi="Georgia" w:cs="Georgia"/>
          <w:sz w:val="14"/>
          <w:szCs w:val="12"/>
        </w:rPr>
      </w:pPr>
      <w:r w:rsidRPr="00F5539C">
        <w:rPr>
          <w:rStyle w:val="StyleStyleBold12pt"/>
          <w:rFonts w:ascii="Georgia" w:hAnsi="Georgia"/>
        </w:rPr>
        <w:t>Mueller 7</w:t>
      </w:r>
      <w:r w:rsidRPr="00F5539C">
        <w:rPr>
          <w:rFonts w:ascii="Georgia" w:hAnsi="Georgia" w:cs="Georgia"/>
          <w:sz w:val="14"/>
          <w:szCs w:val="12"/>
        </w:rPr>
        <w:t xml:space="preserve">—pol sci prof and IR, Ohio State. </w:t>
      </w:r>
      <w:proofErr w:type="gramStart"/>
      <w:r w:rsidRPr="00F5539C">
        <w:rPr>
          <w:rFonts w:ascii="Georgia" w:hAnsi="Georgia" w:cs="Georgia"/>
          <w:sz w:val="14"/>
          <w:szCs w:val="12"/>
        </w:rPr>
        <w:t>Widely-recognized</w:t>
      </w:r>
      <w:proofErr w:type="gramEnd"/>
      <w:r w:rsidRPr="00F5539C">
        <w:rPr>
          <w:rFonts w:ascii="Georgia" w:hAnsi="Georgia" w:cs="Georgia"/>
          <w:sz w:val="14"/>
          <w:szCs w:val="12"/>
        </w:rPr>
        <w:t xml:space="preserve"> expert on terrorism threats in foreign policy. AB from U Chicago</w:t>
      </w:r>
      <w:proofErr w:type="gramStart"/>
      <w:r w:rsidRPr="00F5539C">
        <w:rPr>
          <w:rFonts w:ascii="Georgia" w:hAnsi="Georgia" w:cs="Georgia"/>
          <w:sz w:val="14"/>
          <w:szCs w:val="12"/>
        </w:rPr>
        <w:t>,  MA</w:t>
      </w:r>
      <w:proofErr w:type="gramEnd"/>
      <w:r w:rsidRPr="00F5539C">
        <w:rPr>
          <w:rFonts w:ascii="Georgia" w:hAnsi="Georgia" w:cs="Georgia"/>
          <w:sz w:val="14"/>
          <w:szCs w:val="12"/>
        </w:rPr>
        <w:t xml:space="preserve">  in pol sci from UCLA and PhD in pol sci from UCLA (John, Reactions And  Overreactions to Terrorism: The Atomic Obsession, 24 July 2007, http://psweb.sbs.ohio-state.edu/faculty/jmueller/APSA2007.PDF</w:t>
      </w:r>
      <w:r w:rsidR="00FE553E" w:rsidRPr="00F5539C">
        <w:rPr>
          <w:rFonts w:ascii="Georgia" w:hAnsi="Georgia" w:cs="Georgia"/>
          <w:sz w:val="14"/>
          <w:szCs w:val="12"/>
        </w:rPr>
        <w:t>, ME</w:t>
      </w:r>
      <w:r w:rsidRPr="00F5539C">
        <w:rPr>
          <w:rFonts w:ascii="Georgia" w:hAnsi="Georgia" w:cs="Georgia"/>
          <w:sz w:val="14"/>
          <w:szCs w:val="12"/>
        </w:rPr>
        <w:t>)</w:t>
      </w:r>
    </w:p>
    <w:p w14:paraId="77462D53" w14:textId="77777777" w:rsidR="00E673E5" w:rsidRPr="00F5539C" w:rsidRDefault="00E673E5" w:rsidP="00E673E5">
      <w:pPr>
        <w:rPr>
          <w:rFonts w:ascii="Georgia" w:hAnsi="Georgia" w:cs="Georgia"/>
          <w:sz w:val="14"/>
          <w:szCs w:val="12"/>
        </w:rPr>
      </w:pPr>
    </w:p>
    <w:p w14:paraId="5A45ADEE" w14:textId="77777777" w:rsidR="00E673E5" w:rsidRPr="00F5539C" w:rsidRDefault="00E673E5" w:rsidP="00E673E5">
      <w:pPr>
        <w:pStyle w:val="cardtext"/>
        <w:rPr>
          <w:rFonts w:ascii="Georgia" w:hAnsi="Georgia" w:cs="Georgia"/>
          <w:sz w:val="12"/>
          <w:szCs w:val="12"/>
        </w:rPr>
      </w:pPr>
      <w:r w:rsidRPr="00F5539C">
        <w:rPr>
          <w:rFonts w:ascii="Georgia" w:hAnsi="Georgia" w:cs="Georgia"/>
          <w:sz w:val="12"/>
          <w:szCs w:val="12"/>
        </w:rPr>
        <w:t xml:space="preserve">It is essential to note, however, that </w:t>
      </w:r>
      <w:r w:rsidRPr="00F5539C">
        <w:rPr>
          <w:rStyle w:val="StyleBoldUnderline"/>
          <w:rFonts w:ascii="Georgia" w:hAnsi="Georgia"/>
        </w:rPr>
        <w:t>making a bomb is an extraordinarily difficult task</w:t>
      </w:r>
      <w:r w:rsidRPr="00F5539C">
        <w:rPr>
          <w:rFonts w:ascii="Georgia" w:hAnsi="Georgia" w:cs="Georgia"/>
          <w:sz w:val="12"/>
          <w:szCs w:val="12"/>
        </w:rPr>
        <w:t xml:space="preserve">. As </w:t>
      </w:r>
      <w:r w:rsidRPr="00F5539C">
        <w:rPr>
          <w:rStyle w:val="StyleBoldUnderline"/>
          <w:rFonts w:ascii="Georgia" w:hAnsi="Georgia"/>
        </w:rPr>
        <w:t>the Gilmore Commission, a special</w:t>
      </w:r>
      <w:r w:rsidRPr="00F5539C">
        <w:rPr>
          <w:rFonts w:ascii="Georgia" w:hAnsi="Georgia" w:cs="Georgia"/>
          <w:sz w:val="12"/>
          <w:szCs w:val="12"/>
        </w:rPr>
        <w:t xml:space="preserve"> </w:t>
      </w:r>
      <w:r w:rsidRPr="00F5539C">
        <w:rPr>
          <w:rStyle w:val="StyleBoldUnderline"/>
          <w:rFonts w:ascii="Georgia" w:hAnsi="Georgia"/>
        </w:rPr>
        <w:t>advisory panel to the President</w:t>
      </w:r>
      <w:r w:rsidRPr="00F5539C">
        <w:rPr>
          <w:rFonts w:ascii="Georgia" w:hAnsi="Georgia" w:cs="Georgia"/>
          <w:sz w:val="12"/>
          <w:szCs w:val="12"/>
        </w:rPr>
        <w:t xml:space="preserve"> and Congress, </w:t>
      </w:r>
      <w:r w:rsidRPr="00F5539C">
        <w:rPr>
          <w:rStyle w:val="StyleBoldUnderline"/>
          <w:rFonts w:ascii="Georgia" w:hAnsi="Georgia"/>
        </w:rPr>
        <w:t>stresses</w:t>
      </w:r>
      <w:r w:rsidRPr="00F5539C">
        <w:rPr>
          <w:rFonts w:ascii="Georgia" w:hAnsi="Georgia" w:cs="Georgia"/>
          <w:sz w:val="12"/>
          <w:szCs w:val="12"/>
        </w:rPr>
        <w:t xml:space="preserve">, </w:t>
      </w:r>
      <w:r w:rsidRPr="00F5539C">
        <w:rPr>
          <w:rStyle w:val="StyleBoldUnderline"/>
          <w:rFonts w:ascii="Georgia" w:hAnsi="Georgia"/>
          <w:highlight w:val="yellow"/>
        </w:rPr>
        <w:t>building a nuclear device</w:t>
      </w:r>
      <w:r w:rsidRPr="00F5539C">
        <w:rPr>
          <w:rFonts w:ascii="Georgia" w:hAnsi="Georgia" w:cs="Georgia"/>
          <w:sz w:val="12"/>
          <w:szCs w:val="12"/>
        </w:rPr>
        <w:t xml:space="preserve"> capable of producing mass destruction </w:t>
      </w:r>
      <w:r w:rsidRPr="00F5539C">
        <w:rPr>
          <w:rStyle w:val="StyleBoldUnderline"/>
          <w:rFonts w:ascii="Georgia" w:hAnsi="Georgia"/>
          <w:highlight w:val="yellow"/>
        </w:rPr>
        <w:t>presents "Herculean challenges</w:t>
      </w:r>
      <w:r w:rsidRPr="00F5539C">
        <w:rPr>
          <w:rFonts w:ascii="Georgia" w:hAnsi="Georgia" w:cs="Georgia"/>
          <w:sz w:val="12"/>
          <w:szCs w:val="12"/>
        </w:rPr>
        <w:t xml:space="preserve">." The process requires obtaining enough fissile material, designing a weapon "that will bring that mass together in a tiny fraction of a second, before the heat from early fission blows the material apart," and figuring out some way to deliver the thing. And it emphasizes that these merely constitute "the </w:t>
      </w:r>
      <w:r w:rsidRPr="00F5539C">
        <w:rPr>
          <w:rFonts w:ascii="Georgia" w:hAnsi="Georgia" w:cs="Georgia"/>
          <w:i/>
          <w:iCs/>
          <w:sz w:val="12"/>
          <w:szCs w:val="16"/>
        </w:rPr>
        <w:t xml:space="preserve">minimum </w:t>
      </w:r>
      <w:r w:rsidRPr="00F5539C">
        <w:rPr>
          <w:rFonts w:ascii="Georgia" w:hAnsi="Georgia" w:cs="Georgia"/>
          <w:sz w:val="12"/>
          <w:szCs w:val="12"/>
        </w:rPr>
        <w:t xml:space="preserve">requirements." If each is not fully met, the result is not simply a less powerful weapon, but one that can't produce any significant nuclear yield at all or can't be delivered (Gilmore 1999, 31, emphasis in the original).  Similarly a set of </w:t>
      </w:r>
      <w:r w:rsidRPr="00F5539C">
        <w:rPr>
          <w:rStyle w:val="StyleBoldUnderline"/>
          <w:rFonts w:ascii="Georgia" w:hAnsi="Georgia"/>
        </w:rPr>
        <w:t xml:space="preserve">counterterrorism and nuclear </w:t>
      </w:r>
      <w:r w:rsidRPr="00F5539C">
        <w:rPr>
          <w:rStyle w:val="StyleBoldUnderline"/>
          <w:rFonts w:ascii="Georgia" w:hAnsi="Georgia"/>
          <w:highlight w:val="yellow"/>
        </w:rPr>
        <w:t>experts</w:t>
      </w:r>
      <w:r w:rsidRPr="00F5539C">
        <w:rPr>
          <w:rStyle w:val="StyleBoldUnderline"/>
          <w:rFonts w:ascii="Georgia" w:hAnsi="Georgia"/>
        </w:rPr>
        <w:t xml:space="preserve"> interviewed</w:t>
      </w:r>
      <w:r w:rsidRPr="00F5539C">
        <w:rPr>
          <w:rFonts w:ascii="Georgia" w:hAnsi="Georgia" w:cs="Georgia"/>
          <w:sz w:val="12"/>
          <w:szCs w:val="12"/>
        </w:rPr>
        <w:t xml:space="preserve"> in 2004 by Dafna Linzer for the </w:t>
      </w:r>
      <w:r w:rsidRPr="00F5539C">
        <w:rPr>
          <w:rStyle w:val="StyleBoldUnderline"/>
          <w:rFonts w:ascii="Georgia" w:hAnsi="Georgia"/>
        </w:rPr>
        <w:t xml:space="preserve">Washington Post </w:t>
      </w:r>
      <w:r w:rsidRPr="00F5539C">
        <w:rPr>
          <w:rStyle w:val="StyleBoldUnderline"/>
          <w:rFonts w:ascii="Georgia" w:hAnsi="Georgia"/>
          <w:highlight w:val="yellow"/>
        </w:rPr>
        <w:t xml:space="preserve">pointed to </w:t>
      </w:r>
      <w:proofErr w:type="gramStart"/>
      <w:r w:rsidRPr="00F5539C">
        <w:rPr>
          <w:rStyle w:val="StyleBoldUnderline"/>
          <w:rFonts w:ascii="Georgia" w:hAnsi="Georgia"/>
          <w:highlight w:val="yellow"/>
        </w:rPr>
        <w:t>the  enormous</w:t>
      </w:r>
      <w:proofErr w:type="gramEnd"/>
      <w:r w:rsidRPr="00F5539C">
        <w:rPr>
          <w:rStyle w:val="StyleBoldUnderline"/>
          <w:rFonts w:ascii="Georgia" w:hAnsi="Georgia"/>
        </w:rPr>
        <w:t xml:space="preserve"> technical and logistical</w:t>
      </w:r>
      <w:r w:rsidRPr="00F5539C">
        <w:rPr>
          <w:rFonts w:ascii="Georgia" w:hAnsi="Georgia" w:cs="Georgia"/>
          <w:sz w:val="12"/>
          <w:szCs w:val="12"/>
        </w:rPr>
        <w:t xml:space="preserve"> </w:t>
      </w:r>
      <w:r w:rsidRPr="00F5539C">
        <w:rPr>
          <w:rStyle w:val="StyleBoldUnderline"/>
          <w:rFonts w:ascii="Georgia" w:hAnsi="Georgia"/>
          <w:highlight w:val="yellow"/>
        </w:rPr>
        <w:t>obstacles</w:t>
      </w:r>
      <w:r w:rsidRPr="00F5539C">
        <w:rPr>
          <w:rFonts w:ascii="Georgia" w:hAnsi="Georgia" w:cs="Georgia"/>
          <w:sz w:val="12"/>
          <w:szCs w:val="12"/>
        </w:rPr>
        <w:t xml:space="preserve"> confronting would-be nuclear terrorists, </w:t>
      </w:r>
      <w:r w:rsidRPr="00F5539C">
        <w:rPr>
          <w:rStyle w:val="StyleBoldUnderline"/>
          <w:rFonts w:ascii="Georgia" w:hAnsi="Georgia"/>
          <w:highlight w:val="yellow"/>
        </w:rPr>
        <w:t>and to the fact that</w:t>
      </w:r>
      <w:r w:rsidRPr="00F5539C">
        <w:rPr>
          <w:rFonts w:ascii="Georgia" w:hAnsi="Georgia" w:cs="Georgia"/>
          <w:sz w:val="12"/>
          <w:szCs w:val="12"/>
        </w:rPr>
        <w:t xml:space="preserve"> neither al Qaeda nor </w:t>
      </w:r>
      <w:r w:rsidRPr="00F5539C">
        <w:rPr>
          <w:rStyle w:val="StyleBoldUnderline"/>
          <w:rFonts w:ascii="Georgia" w:hAnsi="Georgia"/>
          <w:highlight w:val="yellow"/>
        </w:rPr>
        <w:t>any</w:t>
      </w:r>
      <w:r w:rsidRPr="00F5539C">
        <w:rPr>
          <w:rFonts w:ascii="Georgia" w:hAnsi="Georgia" w:cs="Georgia"/>
          <w:sz w:val="12"/>
          <w:szCs w:val="12"/>
        </w:rPr>
        <w:t xml:space="preserve"> other </w:t>
      </w:r>
      <w:r w:rsidRPr="00F5539C">
        <w:rPr>
          <w:rStyle w:val="StyleBoldUnderline"/>
          <w:rFonts w:ascii="Georgia" w:hAnsi="Georgia"/>
          <w:highlight w:val="yellow"/>
        </w:rPr>
        <w:t>group has come  close to demonstrating the means to overcome them</w:t>
      </w:r>
      <w:r w:rsidRPr="00F5539C">
        <w:rPr>
          <w:rStyle w:val="StyleBoldUnderline"/>
          <w:rFonts w:ascii="Georgia" w:hAnsi="Georgia"/>
        </w:rPr>
        <w:t>.  Allison</w:t>
      </w:r>
      <w:r w:rsidRPr="00F5539C">
        <w:rPr>
          <w:rFonts w:ascii="Georgia" w:hAnsi="Georgia" w:cs="Georgia"/>
          <w:sz w:val="12"/>
          <w:szCs w:val="12"/>
        </w:rPr>
        <w:t xml:space="preserve"> nonetheless </w:t>
      </w:r>
      <w:r w:rsidRPr="00F5539C">
        <w:rPr>
          <w:rStyle w:val="StyleBoldUnderline"/>
          <w:rFonts w:ascii="Georgia" w:hAnsi="Georgia"/>
        </w:rPr>
        <w:t>opines that a dedicated</w:t>
      </w:r>
      <w:r w:rsidRPr="00F5539C">
        <w:rPr>
          <w:rFonts w:ascii="Georgia" w:hAnsi="Georgia" w:cs="Georgia"/>
          <w:sz w:val="12"/>
          <w:szCs w:val="12"/>
        </w:rPr>
        <w:t xml:space="preserve"> terrorist </w:t>
      </w:r>
      <w:r w:rsidRPr="00F5539C">
        <w:rPr>
          <w:rStyle w:val="StyleBoldUnderline"/>
          <w:rFonts w:ascii="Georgia" w:hAnsi="Georgia"/>
        </w:rPr>
        <w:t>group could get around all the problems</w:t>
      </w:r>
      <w:r w:rsidRPr="00F5539C">
        <w:rPr>
          <w:rFonts w:ascii="Georgia" w:hAnsi="Georgia" w:cs="Georgia"/>
          <w:sz w:val="12"/>
          <w:szCs w:val="12"/>
        </w:rPr>
        <w:t xml:space="preserve"> in time and eventually steal, produce, or procure a "crude" bomb or </w:t>
      </w:r>
      <w:proofErr w:type="gramStart"/>
      <w:r w:rsidRPr="00F5539C">
        <w:rPr>
          <w:rFonts w:ascii="Georgia" w:hAnsi="Georgia" w:cs="Georgia"/>
          <w:sz w:val="12"/>
          <w:szCs w:val="12"/>
        </w:rPr>
        <w:t>device,</w:t>
      </w:r>
      <w:proofErr w:type="gramEnd"/>
      <w:r w:rsidRPr="00F5539C">
        <w:rPr>
          <w:rFonts w:ascii="Georgia" w:hAnsi="Georgia" w:cs="Georgia"/>
          <w:sz w:val="12"/>
          <w:szCs w:val="12"/>
        </w:rPr>
        <w:t xml:space="preserve"> one that he however acknowledges would be "large, cumbersome, unsafe, unreliable, unpredictable, and inefficient" (2004, 97).  In his recent book, </w:t>
      </w:r>
      <w:r w:rsidRPr="00F5539C">
        <w:rPr>
          <w:rStyle w:val="StyleBoldUnderline"/>
          <w:rFonts w:ascii="Georgia" w:hAnsi="Georgia"/>
        </w:rPr>
        <w:t>Atomic Bazaar: The Rise of the Nuclear Poor</w:t>
      </w:r>
      <w:r w:rsidRPr="00F5539C">
        <w:rPr>
          <w:rFonts w:ascii="Georgia" w:hAnsi="Georgia" w:cs="Georgia"/>
          <w:sz w:val="12"/>
          <w:szCs w:val="12"/>
        </w:rPr>
        <w:t xml:space="preserve">, William </w:t>
      </w:r>
      <w:r w:rsidRPr="00F5539C">
        <w:rPr>
          <w:rStyle w:val="StyleBoldUnderline"/>
          <w:rFonts w:ascii="Georgia" w:hAnsi="Georgia"/>
        </w:rPr>
        <w:t>Langewiesche</w:t>
      </w:r>
      <w:r w:rsidRPr="00F5539C">
        <w:rPr>
          <w:rFonts w:ascii="Georgia" w:hAnsi="Georgia" w:cs="Georgia"/>
          <w:sz w:val="12"/>
          <w:szCs w:val="12"/>
        </w:rPr>
        <w:t xml:space="preserve"> spends a great deal of time and effort assessing the process by means of which a terrorist group could come up with a bomb. Unlike Allison, he </w:t>
      </w:r>
      <w:r w:rsidRPr="00F5539C">
        <w:rPr>
          <w:rStyle w:val="StyleBoldUnderline"/>
          <w:rFonts w:ascii="Georgia" w:hAnsi="Georgia"/>
        </w:rPr>
        <w:t xml:space="preserve">concludes that it "remains very, very unlikely. </w:t>
      </w:r>
      <w:r w:rsidRPr="00F5539C">
        <w:rPr>
          <w:rFonts w:ascii="Georgia" w:hAnsi="Georgia" w:cs="Georgia"/>
          <w:sz w:val="12"/>
          <w:szCs w:val="12"/>
        </w:rPr>
        <w:t xml:space="preserve">It's a possibility, but unlikely." Also:  </w:t>
      </w:r>
      <w:r w:rsidRPr="00F5539C">
        <w:rPr>
          <w:rStyle w:val="Emphasis"/>
          <w:rFonts w:ascii="Georgia" w:hAnsi="Georgia"/>
          <w:highlight w:val="yellow"/>
        </w:rPr>
        <w:t>The best information is that no one has gotten anywhere near this</w:t>
      </w:r>
      <w:r w:rsidRPr="00F5539C">
        <w:rPr>
          <w:rStyle w:val="StyleBoldUnderline"/>
          <w:rFonts w:ascii="Georgia" w:hAnsi="Georgia"/>
        </w:rPr>
        <w:t>.</w:t>
      </w:r>
      <w:r w:rsidRPr="00F5539C">
        <w:rPr>
          <w:rFonts w:ascii="Georgia" w:hAnsi="Georgia" w:cs="Georgia"/>
          <w:sz w:val="12"/>
          <w:szCs w:val="12"/>
        </w:rPr>
        <w:t xml:space="preserve"> I mean, if you look carefully and practically at this process, you see that </w:t>
      </w:r>
      <w:r w:rsidRPr="00F5539C">
        <w:rPr>
          <w:rStyle w:val="StyleBoldUnderline"/>
          <w:rFonts w:ascii="Georgia" w:hAnsi="Georgia"/>
        </w:rPr>
        <w:t>it is an enormous undertaking full of risks for the</w:t>
      </w:r>
      <w:r w:rsidRPr="00F5539C">
        <w:rPr>
          <w:rFonts w:ascii="Georgia" w:hAnsi="Georgia" w:cs="Georgia"/>
          <w:sz w:val="12"/>
          <w:szCs w:val="12"/>
        </w:rPr>
        <w:t xml:space="preserve"> would-be </w:t>
      </w:r>
      <w:r w:rsidRPr="00F5539C">
        <w:rPr>
          <w:rStyle w:val="StyleBoldUnderline"/>
          <w:rFonts w:ascii="Georgia" w:hAnsi="Georgia"/>
        </w:rPr>
        <w:t>terrorists</w:t>
      </w:r>
      <w:r w:rsidRPr="00F5539C">
        <w:rPr>
          <w:rFonts w:ascii="Georgia" w:hAnsi="Georgia" w:cs="Georgia"/>
          <w:sz w:val="12"/>
          <w:szCs w:val="12"/>
        </w:rPr>
        <w:t xml:space="preserve">. And so far </w:t>
      </w:r>
      <w:r w:rsidRPr="00F5539C">
        <w:rPr>
          <w:rStyle w:val="StyleBoldUnderline"/>
          <w:rFonts w:ascii="Georgia" w:hAnsi="Georgia"/>
        </w:rPr>
        <w:t>there is no public case</w:t>
      </w:r>
      <w:r w:rsidRPr="00F5539C">
        <w:rPr>
          <w:rFonts w:ascii="Georgia" w:hAnsi="Georgia" w:cs="Georgia"/>
          <w:sz w:val="12"/>
          <w:szCs w:val="12"/>
        </w:rPr>
        <w:t xml:space="preserve">, at least known, </w:t>
      </w:r>
      <w:r w:rsidRPr="00F5539C">
        <w:rPr>
          <w:rStyle w:val="StyleBoldUnderline"/>
          <w:rFonts w:ascii="Georgia" w:hAnsi="Georgia"/>
        </w:rPr>
        <w:t>of any</w:t>
      </w:r>
      <w:r w:rsidRPr="00F5539C">
        <w:rPr>
          <w:rFonts w:ascii="Georgia" w:hAnsi="Georgia" w:cs="Georgia"/>
          <w:sz w:val="12"/>
          <w:szCs w:val="12"/>
        </w:rPr>
        <w:t xml:space="preserve"> appreciable </w:t>
      </w:r>
      <w:r w:rsidRPr="00F5539C">
        <w:rPr>
          <w:rStyle w:val="StyleBoldUnderline"/>
          <w:rFonts w:ascii="Georgia" w:hAnsi="Georgia"/>
        </w:rPr>
        <w:t>amount of weapons-grade HEU</w:t>
      </w:r>
      <w:r w:rsidRPr="00F5539C">
        <w:rPr>
          <w:rFonts w:ascii="Georgia" w:hAnsi="Georgia" w:cs="Georgia"/>
          <w:sz w:val="12"/>
          <w:szCs w:val="12"/>
        </w:rPr>
        <w:t xml:space="preserve"> [highly enriched uranium] </w:t>
      </w:r>
      <w:r w:rsidRPr="00F5539C">
        <w:rPr>
          <w:rStyle w:val="StyleBoldUnderline"/>
          <w:rFonts w:ascii="Georgia" w:hAnsi="Georgia"/>
        </w:rPr>
        <w:t>disappearing</w:t>
      </w:r>
      <w:r w:rsidRPr="00F5539C">
        <w:rPr>
          <w:rFonts w:ascii="Georgia" w:hAnsi="Georgia" w:cs="Georgia"/>
          <w:sz w:val="12"/>
          <w:szCs w:val="12"/>
        </w:rPr>
        <w:t xml:space="preserve">. And that's the first step. </w:t>
      </w:r>
      <w:r w:rsidRPr="00F5539C">
        <w:rPr>
          <w:rStyle w:val="StyleBoldUnderline"/>
          <w:rFonts w:ascii="Georgia" w:hAnsi="Georgia"/>
        </w:rPr>
        <w:t xml:space="preserve">If you don't have that, you don't have anything. </w:t>
      </w:r>
    </w:p>
    <w:p w14:paraId="3E2E6924" w14:textId="77777777" w:rsidR="00E673E5" w:rsidRPr="00F5539C" w:rsidRDefault="00E673E5" w:rsidP="00E673E5">
      <w:pPr>
        <w:pStyle w:val="cardtext"/>
        <w:rPr>
          <w:rFonts w:ascii="Georgia" w:hAnsi="Georgia" w:cs="Georgia"/>
          <w:sz w:val="12"/>
          <w:szCs w:val="14"/>
        </w:rPr>
      </w:pPr>
    </w:p>
    <w:p w14:paraId="15845037" w14:textId="77777777" w:rsidR="00E673E5" w:rsidRPr="00F5539C" w:rsidRDefault="00E673E5" w:rsidP="00E673E5">
      <w:pPr>
        <w:pStyle w:val="Heading4"/>
        <w:rPr>
          <w:rFonts w:ascii="Georgia" w:hAnsi="Georgia"/>
        </w:rPr>
      </w:pPr>
      <w:r w:rsidRPr="00F5539C">
        <w:rPr>
          <w:rFonts w:ascii="Georgia" w:hAnsi="Georgia"/>
        </w:rPr>
        <w:t xml:space="preserve">No nuclear retaliation </w:t>
      </w:r>
    </w:p>
    <w:p w14:paraId="1006020F" w14:textId="6BB2F1AB" w:rsidR="00E673E5" w:rsidRPr="00F5539C" w:rsidRDefault="00E673E5" w:rsidP="00E673E5">
      <w:pPr>
        <w:rPr>
          <w:rFonts w:ascii="Georgia" w:hAnsi="Georgia"/>
          <w:b/>
        </w:rPr>
      </w:pPr>
      <w:r w:rsidRPr="00F5539C">
        <w:rPr>
          <w:rStyle w:val="StyleStyleBold12pt"/>
          <w:rFonts w:ascii="Georgia" w:hAnsi="Georgia"/>
        </w:rPr>
        <w:t>Korb 10</w:t>
      </w:r>
      <w:r w:rsidRPr="00F5539C">
        <w:rPr>
          <w:rFonts w:ascii="Georgia" w:hAnsi="Georgia"/>
          <w:b/>
        </w:rPr>
        <w:t xml:space="preserve"> </w:t>
      </w:r>
      <w:r w:rsidRPr="00F5539C">
        <w:rPr>
          <w:rFonts w:ascii="Georgia" w:hAnsi="Georgia"/>
          <w:sz w:val="12"/>
        </w:rPr>
        <w:t xml:space="preserve">(Lawrence J. Korb “Obama's Nuclear Policy Enhances America's Moral Position, Security” </w:t>
      </w:r>
      <w:hyperlink r:id="rId259" w:history="1">
        <w:r w:rsidRPr="00F5539C">
          <w:rPr>
            <w:rStyle w:val="Hyperlink"/>
            <w:rFonts w:ascii="Georgia" w:hAnsi="Georgia"/>
            <w:sz w:val="12"/>
          </w:rPr>
          <w:t>http://politics.usnews.com/opinion/articles/2010/04/26/obamas-nuclear-policy-enhances-americas-moral-position-security.html 4/26/10</w:t>
        </w:r>
      </w:hyperlink>
      <w:r w:rsidR="00FE553E" w:rsidRPr="00F5539C">
        <w:rPr>
          <w:rStyle w:val="Hyperlink"/>
          <w:rFonts w:ascii="Georgia" w:hAnsi="Georgia"/>
          <w:sz w:val="12"/>
        </w:rPr>
        <w:t>, ME</w:t>
      </w:r>
      <w:r w:rsidRPr="00F5539C">
        <w:rPr>
          <w:rFonts w:ascii="Georgia" w:hAnsi="Georgia"/>
          <w:sz w:val="12"/>
        </w:rPr>
        <w:t>)</w:t>
      </w:r>
    </w:p>
    <w:p w14:paraId="5189B624" w14:textId="77777777" w:rsidR="00E673E5" w:rsidRPr="00F5539C" w:rsidRDefault="00E673E5" w:rsidP="00E673E5">
      <w:pPr>
        <w:rPr>
          <w:rFonts w:ascii="Georgia" w:hAnsi="Georgia"/>
          <w:sz w:val="12"/>
        </w:rPr>
      </w:pPr>
    </w:p>
    <w:p w14:paraId="2B1D61DD" w14:textId="77777777" w:rsidR="00E673E5" w:rsidRPr="00F5539C" w:rsidRDefault="00E673E5" w:rsidP="00E673E5">
      <w:pPr>
        <w:pStyle w:val="cardtext"/>
        <w:rPr>
          <w:rStyle w:val="StyleBoldUnderline"/>
          <w:rFonts w:ascii="Georgia" w:hAnsi="Georgia"/>
        </w:rPr>
      </w:pPr>
      <w:proofErr w:type="gramStart"/>
      <w:r w:rsidRPr="00F5539C">
        <w:rPr>
          <w:rStyle w:val="StyleBoldUnderline"/>
          <w:rFonts w:ascii="Georgia" w:hAnsi="Georgia"/>
          <w:highlight w:val="yellow"/>
        </w:rPr>
        <w:t>The policy of not using nuclear weapons</w:t>
      </w:r>
      <w:r w:rsidRPr="00F5539C">
        <w:rPr>
          <w:rStyle w:val="StyleBoldUnderline"/>
          <w:rFonts w:ascii="Georgia" w:hAnsi="Georgia"/>
        </w:rPr>
        <w:t xml:space="preserve"> against nonnuclear states </w:t>
      </w:r>
      <w:r w:rsidRPr="00F5539C">
        <w:rPr>
          <w:rStyle w:val="StyleBoldUnderline"/>
          <w:rFonts w:ascii="Georgia" w:hAnsi="Georgia"/>
          <w:highlight w:val="yellow"/>
        </w:rPr>
        <w:t>was</w:t>
      </w:r>
      <w:r w:rsidRPr="00F5539C">
        <w:rPr>
          <w:rStyle w:val="StyleBoldUnderline"/>
          <w:rFonts w:ascii="Georgia" w:hAnsi="Georgia"/>
        </w:rPr>
        <w:t xml:space="preserve"> first </w:t>
      </w:r>
      <w:r w:rsidRPr="00F5539C">
        <w:rPr>
          <w:rStyle w:val="StyleBoldUnderline"/>
          <w:rFonts w:ascii="Georgia" w:hAnsi="Georgia"/>
          <w:highlight w:val="yellow"/>
        </w:rPr>
        <w:t>enunciated</w:t>
      </w:r>
      <w:r w:rsidRPr="00F5539C">
        <w:rPr>
          <w:rStyle w:val="StyleBoldUnderline"/>
          <w:rFonts w:ascii="Georgia" w:hAnsi="Georgia"/>
        </w:rPr>
        <w:t xml:space="preserve"> back </w:t>
      </w:r>
      <w:r w:rsidRPr="00F5539C">
        <w:rPr>
          <w:rStyle w:val="StyleBoldUnderline"/>
          <w:rFonts w:ascii="Georgia" w:hAnsi="Georgia"/>
          <w:highlight w:val="yellow"/>
        </w:rPr>
        <w:t>in</w:t>
      </w:r>
      <w:r w:rsidRPr="00F5539C">
        <w:rPr>
          <w:rStyle w:val="StyleBoldUnderline"/>
          <w:rFonts w:ascii="Georgia" w:hAnsi="Georgia"/>
        </w:rPr>
        <w:t xml:space="preserve"> </w:t>
      </w:r>
      <w:r w:rsidRPr="00F5539C">
        <w:rPr>
          <w:rStyle w:val="StyleBoldUnderline"/>
          <w:rFonts w:ascii="Georgia" w:hAnsi="Georgia"/>
          <w:highlight w:val="yellow"/>
        </w:rPr>
        <w:t>1957</w:t>
      </w:r>
      <w:r w:rsidRPr="00F5539C">
        <w:rPr>
          <w:rFonts w:ascii="Georgia" w:hAnsi="Georgia"/>
          <w:sz w:val="12"/>
        </w:rPr>
        <w:t xml:space="preserve"> by President Dwight Eisenhower</w:t>
      </w:r>
      <w:proofErr w:type="gramEnd"/>
      <w:r w:rsidRPr="00F5539C">
        <w:rPr>
          <w:rFonts w:ascii="Georgia" w:hAnsi="Georgia"/>
          <w:sz w:val="12"/>
        </w:rPr>
        <w:t xml:space="preserve">. As described by Professor Campbell Craig at the University of Southampton, </w:t>
      </w:r>
      <w:r w:rsidRPr="00F5539C">
        <w:rPr>
          <w:rStyle w:val="StyleBoldUnderline"/>
          <w:rFonts w:ascii="Georgia" w:hAnsi="Georgia"/>
        </w:rPr>
        <w:t>Eisenhower took this step to combat the growing clamor that the U</w:t>
      </w:r>
      <w:r w:rsidRPr="00F5539C">
        <w:rPr>
          <w:rFonts w:ascii="Georgia" w:hAnsi="Georgia"/>
          <w:sz w:val="12"/>
        </w:rPr>
        <w:t xml:space="preserve">nited </w:t>
      </w:r>
      <w:r w:rsidRPr="00F5539C">
        <w:rPr>
          <w:rStyle w:val="StyleBoldUnderline"/>
          <w:rFonts w:ascii="Georgia" w:hAnsi="Georgia"/>
        </w:rPr>
        <w:t>S</w:t>
      </w:r>
      <w:r w:rsidRPr="00F5539C">
        <w:rPr>
          <w:rFonts w:ascii="Georgia" w:hAnsi="Georgia"/>
          <w:sz w:val="12"/>
        </w:rPr>
        <w:t xml:space="preserve">tates </w:t>
      </w:r>
      <w:r w:rsidRPr="00F5539C">
        <w:rPr>
          <w:rStyle w:val="StyleBoldUnderline"/>
          <w:rFonts w:ascii="Georgia" w:hAnsi="Georgia"/>
        </w:rPr>
        <w:t>could wage and win a limited nuclear war</w:t>
      </w:r>
      <w:r w:rsidRPr="00F5539C">
        <w:rPr>
          <w:rFonts w:ascii="Georgia" w:hAnsi="Georgia"/>
          <w:sz w:val="12"/>
        </w:rPr>
        <w:t xml:space="preserve">. Ronald </w:t>
      </w:r>
      <w:r w:rsidRPr="00F5539C">
        <w:rPr>
          <w:rStyle w:val="StyleBoldUnderline"/>
          <w:rFonts w:ascii="Georgia" w:hAnsi="Georgia"/>
        </w:rPr>
        <w:t>Reagan went further, arguing in 1984 that a nuclear war could not be won</w:t>
      </w:r>
      <w:r w:rsidRPr="00F5539C">
        <w:rPr>
          <w:rFonts w:ascii="Georgia" w:hAnsi="Georgia"/>
          <w:sz w:val="12"/>
        </w:rPr>
        <w:t xml:space="preserve"> and should not be fought. </w:t>
      </w:r>
      <w:r w:rsidRPr="00F5539C">
        <w:rPr>
          <w:rStyle w:val="Emphasis"/>
          <w:rFonts w:ascii="Georgia" w:hAnsi="Georgia"/>
        </w:rPr>
        <w:t xml:space="preserve">U.S. </w:t>
      </w:r>
      <w:r w:rsidRPr="00F5539C">
        <w:rPr>
          <w:rStyle w:val="Emphasis"/>
          <w:rFonts w:ascii="Georgia" w:hAnsi="Georgia"/>
          <w:highlight w:val="yellow"/>
        </w:rPr>
        <w:t>conventional weapons are</w:t>
      </w:r>
      <w:r w:rsidRPr="00F5539C">
        <w:rPr>
          <w:rStyle w:val="Emphasis"/>
          <w:rFonts w:ascii="Georgia" w:hAnsi="Georgia"/>
        </w:rPr>
        <w:t xml:space="preserve"> becoming </w:t>
      </w:r>
      <w:r w:rsidRPr="00F5539C">
        <w:rPr>
          <w:rStyle w:val="Emphasis"/>
          <w:rFonts w:ascii="Georgia" w:hAnsi="Georgia"/>
          <w:highlight w:val="yellow"/>
        </w:rPr>
        <w:t>so devastating that there is no</w:t>
      </w:r>
      <w:r w:rsidRPr="00F5539C">
        <w:rPr>
          <w:rStyle w:val="Emphasis"/>
          <w:rFonts w:ascii="Georgia" w:hAnsi="Georgia"/>
        </w:rPr>
        <w:t xml:space="preserve"> </w:t>
      </w:r>
      <w:r w:rsidRPr="00F5539C">
        <w:rPr>
          <w:rStyle w:val="Emphasis"/>
          <w:rFonts w:ascii="Georgia" w:hAnsi="Georgia"/>
          <w:highlight w:val="yellow"/>
        </w:rPr>
        <w:t xml:space="preserve">need to use nuclear weapons </w:t>
      </w:r>
      <w:r w:rsidRPr="00F5539C">
        <w:rPr>
          <w:rStyle w:val="Emphasis"/>
          <w:rFonts w:ascii="Georgia" w:hAnsi="Georgia"/>
        </w:rPr>
        <w:t>to respond to an attack on the U</w:t>
      </w:r>
      <w:r w:rsidRPr="00F5539C">
        <w:rPr>
          <w:rFonts w:ascii="Georgia" w:hAnsi="Georgia"/>
          <w:sz w:val="12"/>
        </w:rPr>
        <w:t xml:space="preserve">nited </w:t>
      </w:r>
      <w:r w:rsidRPr="00F5539C">
        <w:rPr>
          <w:rStyle w:val="Emphasis"/>
          <w:rFonts w:ascii="Georgia" w:hAnsi="Georgia"/>
        </w:rPr>
        <w:t>S</w:t>
      </w:r>
      <w:r w:rsidRPr="00F5539C">
        <w:rPr>
          <w:rFonts w:ascii="Georgia" w:hAnsi="Georgia"/>
          <w:sz w:val="12"/>
        </w:rPr>
        <w:t xml:space="preserve">tates, </w:t>
      </w:r>
      <w:r w:rsidRPr="00F5539C">
        <w:rPr>
          <w:rStyle w:val="Emphasis"/>
          <w:rFonts w:ascii="Georgia" w:hAnsi="Georgia"/>
        </w:rPr>
        <w:t>even if that attack should involve chemical or biological weapons</w:t>
      </w:r>
      <w:r w:rsidRPr="00F5539C">
        <w:rPr>
          <w:rFonts w:ascii="Georgia" w:hAnsi="Georgia"/>
          <w:sz w:val="12"/>
        </w:rPr>
        <w:t xml:space="preserve">. Even if the United States did say it would use nuclear weapons against nonnuclear states, would that policy be credible? After all, our </w:t>
      </w:r>
      <w:r w:rsidRPr="00F5539C">
        <w:rPr>
          <w:rStyle w:val="StyleBoldUnderline"/>
          <w:rFonts w:ascii="Georgia" w:hAnsi="Georgia"/>
        </w:rPr>
        <w:t>policymakers refused to use nuclear weapons and accepted a stalemate and defeat in the wars in Korea and Vietnam</w:t>
      </w:r>
      <w:r w:rsidRPr="00F5539C">
        <w:rPr>
          <w:rFonts w:ascii="Georgia" w:hAnsi="Georgia"/>
          <w:sz w:val="12"/>
        </w:rPr>
        <w:t xml:space="preserve">, where over 100,000 American servicemen and women were killed. General Charles </w:t>
      </w:r>
      <w:r w:rsidRPr="00F5539C">
        <w:rPr>
          <w:rStyle w:val="StyleBoldUnderline"/>
          <w:rFonts w:ascii="Georgia" w:hAnsi="Georgia"/>
          <w:highlight w:val="yellow"/>
        </w:rPr>
        <w:t xml:space="preserve">Horner, the Allied </w:t>
      </w:r>
      <w:r w:rsidRPr="00F5539C">
        <w:rPr>
          <w:rStyle w:val="StyleBoldUnderline"/>
          <w:rFonts w:ascii="Georgia" w:hAnsi="Georgia"/>
        </w:rPr>
        <w:t xml:space="preserve">Air Force </w:t>
      </w:r>
      <w:r w:rsidRPr="00F5539C">
        <w:rPr>
          <w:rStyle w:val="StyleBoldUnderline"/>
          <w:rFonts w:ascii="Georgia" w:hAnsi="Georgia"/>
          <w:highlight w:val="yellow"/>
        </w:rPr>
        <w:t>Commander</w:t>
      </w:r>
      <w:r w:rsidRPr="00F5539C">
        <w:rPr>
          <w:rStyle w:val="StyleBoldUnderline"/>
          <w:rFonts w:ascii="Georgia" w:hAnsi="Georgia"/>
        </w:rPr>
        <w:t xml:space="preserve"> during the First Gulf War, put it quite graphically some 14 years ago when he </w:t>
      </w:r>
      <w:r w:rsidRPr="00F5539C">
        <w:rPr>
          <w:rStyle w:val="StyleBoldUnderline"/>
          <w:rFonts w:ascii="Georgia" w:hAnsi="Georgia"/>
          <w:highlight w:val="yellow"/>
        </w:rPr>
        <w:t>said</w:t>
      </w:r>
      <w:r w:rsidRPr="00F5539C">
        <w:rPr>
          <w:rStyle w:val="StyleBoldUnderline"/>
          <w:rFonts w:ascii="Georgia" w:hAnsi="Georgia"/>
        </w:rPr>
        <w:t xml:space="preserve">, "I came to the realization that nuclear weapons had little utility when I realized that </w:t>
      </w:r>
      <w:r w:rsidRPr="00F5539C">
        <w:rPr>
          <w:rStyle w:val="StyleBoldUnderline"/>
          <w:rFonts w:ascii="Georgia" w:hAnsi="Georgia"/>
          <w:highlight w:val="yellow"/>
        </w:rPr>
        <w:t>even if Saddam</w:t>
      </w:r>
      <w:r w:rsidRPr="00F5539C">
        <w:rPr>
          <w:rStyle w:val="StyleBoldUnderline"/>
          <w:rFonts w:ascii="Georgia" w:hAnsi="Georgia"/>
        </w:rPr>
        <w:t xml:space="preserve"> Hussein had </w:t>
      </w:r>
      <w:r w:rsidRPr="00F5539C">
        <w:rPr>
          <w:rStyle w:val="StyleBoldUnderline"/>
          <w:rFonts w:ascii="Georgia" w:hAnsi="Georgia"/>
          <w:highlight w:val="yellow"/>
        </w:rPr>
        <w:t>used a nuclear weapon</w:t>
      </w:r>
      <w:r w:rsidRPr="00F5539C">
        <w:rPr>
          <w:rStyle w:val="StyleBoldUnderline"/>
          <w:rFonts w:ascii="Georgia" w:hAnsi="Georgia"/>
        </w:rPr>
        <w:t xml:space="preserve"> on us, </w:t>
      </w:r>
      <w:r w:rsidRPr="00F5539C">
        <w:rPr>
          <w:rStyle w:val="StyleBoldUnderline"/>
          <w:rFonts w:ascii="Georgia" w:hAnsi="Georgia"/>
          <w:highlight w:val="yellow"/>
        </w:rPr>
        <w:t xml:space="preserve">we would </w:t>
      </w:r>
      <w:r w:rsidRPr="00F5539C">
        <w:rPr>
          <w:rStyle w:val="StyleBoldUnderline"/>
          <w:rFonts w:ascii="Georgia" w:hAnsi="Georgia"/>
        </w:rPr>
        <w:t xml:space="preserve">have to </w:t>
      </w:r>
      <w:r w:rsidRPr="00F5539C">
        <w:rPr>
          <w:rStyle w:val="StyleBoldUnderline"/>
          <w:rFonts w:ascii="Georgia" w:hAnsi="Georgia"/>
          <w:highlight w:val="yellow"/>
        </w:rPr>
        <w:t>retaliate on a conventional basis."</w:t>
      </w:r>
      <w:r w:rsidRPr="00F5539C">
        <w:rPr>
          <w:rStyle w:val="StyleBoldUnderline"/>
          <w:rFonts w:ascii="Georgia" w:hAnsi="Georgia"/>
        </w:rPr>
        <w:t xml:space="preserve"> </w:t>
      </w:r>
    </w:p>
    <w:p w14:paraId="21402C82" w14:textId="1C0A92CF" w:rsidR="00E673E5" w:rsidRPr="00F5539C" w:rsidRDefault="00E673E5" w:rsidP="00E673E5">
      <w:pPr>
        <w:pStyle w:val="tag"/>
        <w:rPr>
          <w:rFonts w:ascii="Georgia" w:hAnsi="Georgia"/>
        </w:rPr>
      </w:pPr>
      <w:r w:rsidRPr="00F5539C">
        <w:rPr>
          <w:rStyle w:val="StyleBoldUnderline"/>
          <w:rFonts w:ascii="Georgia" w:hAnsi="Georgia"/>
        </w:rPr>
        <w:br w:type="page"/>
      </w:r>
      <w:r w:rsidRPr="00F5539C">
        <w:rPr>
          <w:rFonts w:ascii="Georgia" w:hAnsi="Georgia"/>
        </w:rPr>
        <w:t xml:space="preserve"> </w:t>
      </w:r>
    </w:p>
    <w:p w14:paraId="35F84D2C" w14:textId="77777777" w:rsidR="00E673E5" w:rsidRPr="00F5539C" w:rsidRDefault="00E673E5" w:rsidP="00E673E5">
      <w:pPr>
        <w:rPr>
          <w:rFonts w:ascii="Georgia" w:hAnsi="Georgia"/>
        </w:rPr>
      </w:pPr>
    </w:p>
    <w:p w14:paraId="11B55193" w14:textId="77777777" w:rsidR="00E673E5" w:rsidRPr="00F5539C" w:rsidRDefault="00E673E5" w:rsidP="00E673E5">
      <w:pPr>
        <w:pStyle w:val="Heading4"/>
        <w:rPr>
          <w:rFonts w:ascii="Georgia" w:hAnsi="Georgia"/>
          <w:sz w:val="14"/>
          <w:szCs w:val="15"/>
        </w:rPr>
      </w:pPr>
      <w:r w:rsidRPr="00F5539C">
        <w:rPr>
          <w:rFonts w:ascii="Georgia" w:hAnsi="Georgia"/>
        </w:rPr>
        <w:t xml:space="preserve">Response wouldn’t be nuclear </w:t>
      </w:r>
    </w:p>
    <w:p w14:paraId="74073DE7" w14:textId="4AEE1678" w:rsidR="00E673E5" w:rsidRPr="00F5539C" w:rsidRDefault="00E673E5" w:rsidP="00E673E5">
      <w:pPr>
        <w:rPr>
          <w:rFonts w:ascii="Georgia" w:hAnsi="Georgia" w:cs="Georgia"/>
          <w:sz w:val="14"/>
          <w:szCs w:val="15"/>
        </w:rPr>
      </w:pPr>
      <w:r w:rsidRPr="00F5539C">
        <w:rPr>
          <w:rStyle w:val="StyleStyleBold12pt"/>
          <w:rFonts w:ascii="Georgia" w:hAnsi="Georgia"/>
        </w:rPr>
        <w:t>Alexander 95</w:t>
      </w:r>
      <w:r w:rsidRPr="00F5539C">
        <w:rPr>
          <w:rFonts w:ascii="Georgia" w:hAnsi="Georgia" w:cs="Georgia"/>
          <w:b/>
          <w:bCs/>
        </w:rPr>
        <w:t xml:space="preserve"> – </w:t>
      </w:r>
      <w:r w:rsidRPr="00F5539C">
        <w:rPr>
          <w:rFonts w:ascii="Georgia" w:hAnsi="Georgia" w:cs="Georgia"/>
          <w:sz w:val="14"/>
          <w:szCs w:val="15"/>
        </w:rPr>
        <w:t>professor of history, Longwood U (Bevin, The Future of Warfare, http://www.bevinalexander.com/books/future-of-warfare-intro.htm</w:t>
      </w:r>
      <w:r w:rsidR="00FE553E" w:rsidRPr="00F5539C">
        <w:rPr>
          <w:rFonts w:ascii="Georgia" w:hAnsi="Georgia" w:cs="Georgia"/>
          <w:sz w:val="14"/>
          <w:szCs w:val="15"/>
        </w:rPr>
        <w:t>, ME</w:t>
      </w:r>
      <w:r w:rsidRPr="00F5539C">
        <w:rPr>
          <w:rFonts w:ascii="Georgia" w:hAnsi="Georgia" w:cs="Georgia"/>
          <w:sz w:val="14"/>
          <w:szCs w:val="15"/>
        </w:rPr>
        <w:t>)</w:t>
      </w:r>
    </w:p>
    <w:p w14:paraId="54DECE63" w14:textId="77777777" w:rsidR="00E673E5" w:rsidRPr="00F5539C" w:rsidRDefault="00E673E5" w:rsidP="00E673E5">
      <w:pPr>
        <w:rPr>
          <w:rStyle w:val="StyleBoldUnderline"/>
          <w:rFonts w:ascii="Georgia" w:hAnsi="Georgia"/>
        </w:rPr>
      </w:pPr>
    </w:p>
    <w:p w14:paraId="02A09565" w14:textId="77777777" w:rsidR="00E673E5" w:rsidRPr="00F5539C" w:rsidRDefault="00E673E5" w:rsidP="00E673E5">
      <w:pPr>
        <w:pStyle w:val="cardtext"/>
        <w:rPr>
          <w:rFonts w:ascii="Georgia" w:hAnsi="Georgia"/>
          <w:sz w:val="12"/>
        </w:rPr>
      </w:pPr>
      <w:r w:rsidRPr="00F5539C">
        <w:rPr>
          <w:rFonts w:ascii="Georgia" w:hAnsi="Georgia"/>
          <w:sz w:val="12"/>
        </w:rPr>
        <w:t xml:space="preserve">An irrational dictator might use the bomb, and there's the chance that </w:t>
      </w:r>
      <w:r w:rsidRPr="00F5539C">
        <w:rPr>
          <w:rStyle w:val="StyleBoldUnderline"/>
          <w:rFonts w:ascii="Georgia" w:hAnsi="Georgia"/>
          <w:highlight w:val="yellow"/>
        </w:rPr>
        <w:t>a terrorist</w:t>
      </w:r>
      <w:r w:rsidRPr="00F5539C">
        <w:rPr>
          <w:rFonts w:ascii="Georgia" w:hAnsi="Georgia"/>
          <w:sz w:val="12"/>
        </w:rPr>
        <w:t xml:space="preserve"> organization </w:t>
      </w:r>
      <w:r w:rsidRPr="00F5539C">
        <w:rPr>
          <w:rStyle w:val="StyleBoldUnderline"/>
          <w:rFonts w:ascii="Georgia" w:hAnsi="Georgia"/>
          <w:highlight w:val="yellow"/>
        </w:rPr>
        <w:t>might secure a device</w:t>
      </w:r>
      <w:r w:rsidRPr="00F5539C">
        <w:rPr>
          <w:rFonts w:ascii="Georgia" w:hAnsi="Georgia"/>
          <w:sz w:val="12"/>
        </w:rPr>
        <w:t xml:space="preserve"> and plant it somewhere, perhaps in a large city. This would bring on a catastrophe, </w:t>
      </w:r>
      <w:r w:rsidRPr="00F5539C">
        <w:rPr>
          <w:rStyle w:val="StyleBoldUnderline"/>
          <w:rFonts w:ascii="Georgia" w:hAnsi="Georgia"/>
          <w:highlight w:val="yellow"/>
        </w:rPr>
        <w:t xml:space="preserve">but </w:t>
      </w:r>
      <w:r w:rsidRPr="00F5539C">
        <w:rPr>
          <w:rStyle w:val="StyleBoldUnderline"/>
          <w:rFonts w:ascii="Georgia" w:hAnsi="Georgia"/>
        </w:rPr>
        <w:t xml:space="preserve">rational </w:t>
      </w:r>
      <w:r w:rsidRPr="00F5539C">
        <w:rPr>
          <w:rStyle w:val="StyleBoldUnderline"/>
          <w:rFonts w:ascii="Georgia" w:hAnsi="Georgia"/>
          <w:highlight w:val="yellow"/>
        </w:rPr>
        <w:t>rulers would not</w:t>
      </w:r>
      <w:r w:rsidRPr="00F5539C">
        <w:rPr>
          <w:rFonts w:ascii="Georgia" w:hAnsi="Georgia"/>
          <w:sz w:val="12"/>
        </w:rPr>
        <w:t xml:space="preserve"> automatically </w:t>
      </w:r>
      <w:r w:rsidRPr="00F5539C">
        <w:rPr>
          <w:rStyle w:val="StyleBoldUnderline"/>
          <w:rFonts w:ascii="Georgia" w:hAnsi="Georgia"/>
          <w:highlight w:val="yellow"/>
        </w:rPr>
        <w:t xml:space="preserve">resort to nuclear holocaust. </w:t>
      </w:r>
      <w:r w:rsidRPr="00F5539C">
        <w:rPr>
          <w:rStyle w:val="StyleBoldUnderline"/>
          <w:rFonts w:ascii="Georgia" w:hAnsi="Georgia"/>
        </w:rPr>
        <w:t>Instead</w:t>
      </w:r>
      <w:r w:rsidRPr="00F5539C">
        <w:rPr>
          <w:rFonts w:ascii="Georgia" w:hAnsi="Georgia"/>
          <w:sz w:val="12"/>
        </w:rPr>
        <w:t xml:space="preserve">, likely </w:t>
      </w:r>
      <w:r w:rsidRPr="00F5539C">
        <w:rPr>
          <w:rStyle w:val="StyleBoldUnderline"/>
          <w:rFonts w:ascii="Georgia" w:hAnsi="Georgia"/>
          <w:highlight w:val="yellow"/>
        </w:rPr>
        <w:t>using precision strikes</w:t>
      </w:r>
      <w:r w:rsidRPr="00F5539C">
        <w:rPr>
          <w:rFonts w:ascii="Georgia" w:hAnsi="Georgia"/>
          <w:sz w:val="12"/>
        </w:rPr>
        <w:t xml:space="preserve">, nuclear or otherwise, </w:t>
      </w:r>
      <w:r w:rsidRPr="00F5539C">
        <w:rPr>
          <w:rStyle w:val="StyleBoldUnderline"/>
          <w:rFonts w:ascii="Georgia" w:hAnsi="Georgia"/>
          <w:highlight w:val="yellow"/>
        </w:rPr>
        <w:t>they would</w:t>
      </w:r>
      <w:r w:rsidRPr="00F5539C">
        <w:rPr>
          <w:rFonts w:ascii="Georgia" w:hAnsi="Georgia"/>
          <w:sz w:val="12"/>
        </w:rPr>
        <w:t xml:space="preserve"> attempt to </w:t>
      </w:r>
      <w:r w:rsidRPr="00F5539C">
        <w:rPr>
          <w:rStyle w:val="StyleBoldUnderline"/>
          <w:rFonts w:ascii="Georgia" w:hAnsi="Georgia"/>
          <w:highlight w:val="yellow"/>
        </w:rPr>
        <w:t>destroy</w:t>
      </w:r>
      <w:r w:rsidRPr="00F5539C">
        <w:rPr>
          <w:rFonts w:ascii="Georgia" w:hAnsi="Georgia"/>
          <w:sz w:val="12"/>
        </w:rPr>
        <w:t xml:space="preserve"> the dictator, his weapons and his scientists, or they could try to destroy </w:t>
      </w:r>
      <w:r w:rsidRPr="00F5539C">
        <w:rPr>
          <w:rStyle w:val="StyleBoldUnderline"/>
          <w:rFonts w:ascii="Georgia" w:hAnsi="Georgia"/>
        </w:rPr>
        <w:t>the places</w:t>
      </w:r>
      <w:r w:rsidRPr="00F5539C">
        <w:rPr>
          <w:rFonts w:ascii="Georgia" w:hAnsi="Georgia"/>
          <w:sz w:val="12"/>
        </w:rPr>
        <w:t xml:space="preserve"> in other countries </w:t>
      </w:r>
      <w:r w:rsidRPr="00F5539C">
        <w:rPr>
          <w:rStyle w:val="StyleBoldUnderline"/>
          <w:rFonts w:ascii="Georgia" w:hAnsi="Georgia"/>
        </w:rPr>
        <w:t xml:space="preserve">where </w:t>
      </w:r>
      <w:r w:rsidRPr="00F5539C">
        <w:rPr>
          <w:rStyle w:val="StyleBoldUnderline"/>
          <w:rFonts w:ascii="Georgia" w:hAnsi="Georgia"/>
          <w:highlight w:val="yellow"/>
        </w:rPr>
        <w:t>the</w:t>
      </w:r>
      <w:r w:rsidRPr="00F5539C">
        <w:rPr>
          <w:rFonts w:ascii="Georgia" w:hAnsi="Georgia"/>
          <w:sz w:val="12"/>
        </w:rPr>
        <w:t xml:space="preserve"> guilty </w:t>
      </w:r>
      <w:r w:rsidRPr="00F5539C">
        <w:rPr>
          <w:rStyle w:val="StyleBoldUnderline"/>
          <w:rFonts w:ascii="Georgia" w:hAnsi="Georgia"/>
          <w:highlight w:val="yellow"/>
        </w:rPr>
        <w:t xml:space="preserve">terrorists </w:t>
      </w:r>
      <w:r w:rsidRPr="00F5539C">
        <w:rPr>
          <w:rStyle w:val="StyleBoldUnderline"/>
          <w:rFonts w:ascii="Georgia" w:hAnsi="Georgia"/>
        </w:rPr>
        <w:t>find refuge</w:t>
      </w:r>
      <w:r w:rsidRPr="00F5539C">
        <w:rPr>
          <w:rFonts w:ascii="Georgia" w:hAnsi="Georgia"/>
          <w:sz w:val="12"/>
        </w:rPr>
        <w:t xml:space="preserve">. </w:t>
      </w:r>
    </w:p>
    <w:p w14:paraId="658FE69B" w14:textId="77777777" w:rsidR="00E673E5" w:rsidRPr="00F5539C" w:rsidRDefault="00E673E5" w:rsidP="00E673E5">
      <w:pPr>
        <w:rPr>
          <w:rFonts w:ascii="Georgia" w:hAnsi="Georgia"/>
        </w:rPr>
      </w:pPr>
    </w:p>
    <w:p w14:paraId="5C8EBAE0" w14:textId="77777777" w:rsidR="00E673E5" w:rsidRPr="00F5539C" w:rsidRDefault="00E673E5" w:rsidP="00E673E5">
      <w:pPr>
        <w:rPr>
          <w:rFonts w:ascii="Georgia" w:hAnsi="Georgia" w:cs="Georgia"/>
          <w:sz w:val="14"/>
          <w:szCs w:val="14"/>
        </w:rPr>
      </w:pPr>
    </w:p>
    <w:p w14:paraId="6AA409CD" w14:textId="77777777" w:rsidR="00E673E5" w:rsidRPr="00F5539C" w:rsidRDefault="00E673E5" w:rsidP="00E673E5">
      <w:pPr>
        <w:pStyle w:val="Heading4"/>
        <w:rPr>
          <w:rFonts w:ascii="Georgia" w:hAnsi="Georgia"/>
        </w:rPr>
      </w:pPr>
      <w:r w:rsidRPr="00F5539C">
        <w:rPr>
          <w:rFonts w:ascii="Georgia" w:hAnsi="Georgia"/>
        </w:rPr>
        <w:t>No escalation</w:t>
      </w:r>
    </w:p>
    <w:p w14:paraId="3218E2ED" w14:textId="2AE0E26C" w:rsidR="00E673E5" w:rsidRPr="00F5539C" w:rsidRDefault="00E673E5" w:rsidP="00E673E5">
      <w:pPr>
        <w:rPr>
          <w:rFonts w:ascii="Georgia" w:hAnsi="Georgia"/>
        </w:rPr>
      </w:pPr>
      <w:r w:rsidRPr="00F5539C">
        <w:rPr>
          <w:rStyle w:val="StyleStyleBold12pt"/>
          <w:rFonts w:ascii="Georgia" w:hAnsi="Georgia"/>
        </w:rPr>
        <w:t>Davis 2</w:t>
      </w:r>
      <w:r w:rsidRPr="00F5539C">
        <w:rPr>
          <w:rFonts w:ascii="Georgia" w:hAnsi="Georgia"/>
        </w:rPr>
        <w:t xml:space="preserve"> – Professor of Policy Analysis, RAND Graduate School (Paul and Brian Jenkins, Deterrence and Influence in Counterterrorism, http://www.rand.org/publications/MR/MR1619/MR1619.pdf</w:t>
      </w:r>
      <w:r w:rsidR="00FE553E" w:rsidRPr="00F5539C">
        <w:rPr>
          <w:rFonts w:ascii="Georgia" w:hAnsi="Georgia"/>
        </w:rPr>
        <w:t>, ME</w:t>
      </w:r>
      <w:r w:rsidRPr="00F5539C">
        <w:rPr>
          <w:rFonts w:ascii="Georgia" w:hAnsi="Georgia"/>
        </w:rPr>
        <w:t>)</w:t>
      </w:r>
    </w:p>
    <w:p w14:paraId="7FC675AF" w14:textId="77777777" w:rsidR="00E673E5" w:rsidRPr="00F5539C" w:rsidRDefault="00E673E5" w:rsidP="00E673E5">
      <w:pPr>
        <w:rPr>
          <w:rFonts w:ascii="Georgia" w:hAnsi="Georgia" w:cs="Georgia"/>
          <w:sz w:val="14"/>
          <w:szCs w:val="15"/>
        </w:rPr>
      </w:pPr>
    </w:p>
    <w:p w14:paraId="7B9DC7BC" w14:textId="77777777" w:rsidR="00E673E5" w:rsidRPr="00F5539C" w:rsidRDefault="00E673E5" w:rsidP="00E673E5">
      <w:pPr>
        <w:pStyle w:val="cardtext"/>
        <w:rPr>
          <w:rStyle w:val="StyleBoldUnderline"/>
          <w:rFonts w:ascii="Georgia" w:hAnsi="Georgia"/>
        </w:rPr>
      </w:pPr>
      <w:r w:rsidRPr="00F5539C">
        <w:rPr>
          <w:rFonts w:ascii="Georgia" w:hAnsi="Georgia" w:cs="Georgia"/>
          <w:sz w:val="12"/>
          <w:szCs w:val="15"/>
        </w:rPr>
        <w:t xml:space="preserve"> That is, al Qaeda could use WMD against the United States, but </w:t>
      </w:r>
      <w:r w:rsidRPr="00F5539C">
        <w:rPr>
          <w:rStyle w:val="StyleBoldUnderline"/>
          <w:rFonts w:ascii="Georgia" w:hAnsi="Georgia"/>
          <w:highlight w:val="yellow"/>
        </w:rPr>
        <w:t>retaliation</w:t>
      </w:r>
      <w:r w:rsidRPr="00F5539C">
        <w:rPr>
          <w:rStyle w:val="StyleBoldUnderline"/>
          <w:rFonts w:ascii="Georgia" w:hAnsi="Georgia"/>
        </w:rPr>
        <w:t xml:space="preserve">—and </w:t>
      </w:r>
      <w:r w:rsidRPr="00F5539C">
        <w:rPr>
          <w:rFonts w:ascii="Georgia" w:hAnsi="Georgia" w:cs="Georgia"/>
          <w:sz w:val="12"/>
          <w:szCs w:val="15"/>
        </w:rPr>
        <w:t xml:space="preserve">certainly </w:t>
      </w:r>
      <w:r w:rsidRPr="00F5539C">
        <w:rPr>
          <w:rStyle w:val="StyleBoldUnderline"/>
          <w:rFonts w:ascii="Georgia" w:hAnsi="Georgia"/>
        </w:rPr>
        <w:t>escalation—</w:t>
      </w:r>
      <w:r w:rsidRPr="00F5539C">
        <w:rPr>
          <w:rStyle w:val="StyleBoldUnderline"/>
          <w:rFonts w:ascii="Georgia" w:hAnsi="Georgia"/>
          <w:highlight w:val="yellow"/>
        </w:rPr>
        <w:t>would be difficult because</w:t>
      </w:r>
      <w:r w:rsidRPr="00F5539C">
        <w:rPr>
          <w:rFonts w:ascii="Georgia" w:hAnsi="Georgia" w:cs="Georgia"/>
          <w:sz w:val="12"/>
          <w:szCs w:val="15"/>
        </w:rPr>
        <w:t xml:space="preserve"> (1) </w:t>
      </w:r>
      <w:r w:rsidRPr="00F5539C">
        <w:rPr>
          <w:rStyle w:val="StyleBoldUnderline"/>
          <w:rFonts w:ascii="Georgia" w:hAnsi="Georgia"/>
          <w:highlight w:val="yellow"/>
        </w:rPr>
        <w:t>the</w:t>
      </w:r>
      <w:r w:rsidRPr="00F5539C">
        <w:rPr>
          <w:rFonts w:ascii="Georgia" w:hAnsi="Georgia" w:cs="Georgia"/>
          <w:sz w:val="12"/>
          <w:szCs w:val="15"/>
        </w:rPr>
        <w:t xml:space="preserve"> </w:t>
      </w:r>
      <w:r w:rsidRPr="00F5539C">
        <w:rPr>
          <w:rStyle w:val="StyleBoldUnderline"/>
          <w:rFonts w:ascii="Georgia" w:hAnsi="Georgia"/>
          <w:highlight w:val="yellow"/>
        </w:rPr>
        <w:t>U</w:t>
      </w:r>
      <w:r w:rsidRPr="00F5539C">
        <w:rPr>
          <w:rFonts w:ascii="Georgia" w:hAnsi="Georgia" w:cs="Georgia"/>
          <w:sz w:val="12"/>
          <w:szCs w:val="15"/>
        </w:rPr>
        <w:t xml:space="preserve">nited </w:t>
      </w:r>
      <w:r w:rsidRPr="00F5539C">
        <w:rPr>
          <w:rStyle w:val="StyleBoldUnderline"/>
          <w:rFonts w:ascii="Georgia" w:hAnsi="Georgia"/>
          <w:highlight w:val="yellow"/>
        </w:rPr>
        <w:t>S</w:t>
      </w:r>
      <w:r w:rsidRPr="00F5539C">
        <w:rPr>
          <w:rFonts w:ascii="Georgia" w:hAnsi="Georgia" w:cs="Georgia"/>
          <w:sz w:val="12"/>
          <w:szCs w:val="15"/>
        </w:rPr>
        <w:t xml:space="preserve">tates </w:t>
      </w:r>
      <w:r w:rsidRPr="00F5539C">
        <w:rPr>
          <w:rStyle w:val="StyleBoldUnderline"/>
          <w:rFonts w:ascii="Georgia" w:hAnsi="Georgia"/>
          <w:highlight w:val="yellow"/>
        </w:rPr>
        <w:t>will</w:t>
      </w:r>
      <w:r w:rsidRPr="00F5539C">
        <w:rPr>
          <w:rStyle w:val="StyleBoldUnderline"/>
          <w:rFonts w:ascii="Georgia" w:hAnsi="Georgia"/>
        </w:rPr>
        <w:t xml:space="preserve"> </w:t>
      </w:r>
      <w:r w:rsidRPr="00F5539C">
        <w:rPr>
          <w:rStyle w:val="StyleBoldUnderline"/>
          <w:rFonts w:ascii="Georgia" w:hAnsi="Georgia"/>
          <w:highlight w:val="yellow"/>
        </w:rPr>
        <w:t>not use</w:t>
      </w:r>
      <w:r w:rsidRPr="00F5539C">
        <w:rPr>
          <w:rStyle w:val="StyleBoldUnderline"/>
          <w:rFonts w:ascii="Georgia" w:hAnsi="Georgia"/>
        </w:rPr>
        <w:t xml:space="preserve"> chemical, biological, or radiological weapons</w:t>
      </w:r>
      <w:r w:rsidRPr="00F5539C">
        <w:rPr>
          <w:rFonts w:ascii="Georgia" w:hAnsi="Georgia" w:cs="Georgia"/>
          <w:sz w:val="12"/>
          <w:szCs w:val="15"/>
        </w:rPr>
        <w:t xml:space="preserve">; (2) its </w:t>
      </w:r>
      <w:r w:rsidRPr="00F5539C">
        <w:rPr>
          <w:rStyle w:val="StyleBoldUnderline"/>
          <w:rFonts w:ascii="Georgia" w:hAnsi="Georgia"/>
          <w:highlight w:val="yellow"/>
        </w:rPr>
        <w:t>nuclear weapons</w:t>
      </w:r>
      <w:r w:rsidRPr="00F5539C">
        <w:rPr>
          <w:rStyle w:val="StyleBoldUnderline"/>
          <w:rFonts w:ascii="Georgia" w:hAnsi="Georgia"/>
        </w:rPr>
        <w:t xml:space="preserve"> </w:t>
      </w:r>
      <w:r w:rsidRPr="00F5539C">
        <w:rPr>
          <w:rStyle w:val="StyleBoldUnderline"/>
          <w:rFonts w:ascii="Georgia" w:hAnsi="Georgia"/>
          <w:sz w:val="12"/>
          <w:szCs w:val="12"/>
        </w:rPr>
        <w:t>will seldom be suitable</w:t>
      </w:r>
      <w:r w:rsidRPr="00F5539C">
        <w:rPr>
          <w:rFonts w:ascii="Georgia" w:hAnsi="Georgia" w:cs="Georgia"/>
          <w:sz w:val="12"/>
          <w:szCs w:val="15"/>
        </w:rPr>
        <w:t xml:space="preserve"> for use; </w:t>
      </w:r>
      <w:r w:rsidRPr="00F5539C">
        <w:rPr>
          <w:rStyle w:val="StyleBoldUnderline"/>
          <w:rFonts w:ascii="Georgia" w:hAnsi="Georgia"/>
          <w:highlight w:val="yellow"/>
        </w:rPr>
        <w:t>and</w:t>
      </w:r>
      <w:r w:rsidRPr="00F5539C">
        <w:rPr>
          <w:rFonts w:ascii="Georgia" w:hAnsi="Georgia" w:cs="Georgia"/>
          <w:sz w:val="12"/>
          <w:szCs w:val="15"/>
        </w:rPr>
        <w:t xml:space="preserve"> (3) </w:t>
      </w:r>
      <w:r w:rsidRPr="00F5539C">
        <w:rPr>
          <w:rStyle w:val="StyleBoldUnderline"/>
          <w:rFonts w:ascii="Georgia" w:hAnsi="Georgia"/>
          <w:highlight w:val="yellow"/>
        </w:rPr>
        <w:t>there are no</w:t>
      </w:r>
      <w:r w:rsidRPr="00F5539C">
        <w:rPr>
          <w:rStyle w:val="StyleBoldUnderline"/>
          <w:rFonts w:ascii="Georgia" w:hAnsi="Georgia"/>
        </w:rPr>
        <w:t xml:space="preserve"> </w:t>
      </w:r>
      <w:r w:rsidRPr="00F5539C">
        <w:rPr>
          <w:rStyle w:val="StyleBoldUnderline"/>
          <w:rFonts w:ascii="Georgia" w:hAnsi="Georgia"/>
          <w:highlight w:val="yellow"/>
        </w:rPr>
        <w:t>good targets (the terrorists</w:t>
      </w:r>
      <w:r w:rsidRPr="00F5539C">
        <w:rPr>
          <w:rFonts w:ascii="Georgia" w:hAnsi="Georgia" w:cs="Georgia"/>
          <w:sz w:val="12"/>
          <w:szCs w:val="15"/>
        </w:rPr>
        <w:t xml:space="preserve"> themselves </w:t>
      </w:r>
      <w:r w:rsidRPr="00F5539C">
        <w:rPr>
          <w:rStyle w:val="StyleBoldUnderline"/>
          <w:rFonts w:ascii="Georgia" w:hAnsi="Georgia"/>
          <w:highlight w:val="yellow"/>
        </w:rPr>
        <w:t>fade into the woodwork</w:t>
      </w:r>
      <w:r w:rsidRPr="00F5539C">
        <w:rPr>
          <w:rStyle w:val="StyleBoldUnderline"/>
          <w:rFonts w:ascii="Georgia" w:hAnsi="Georgia"/>
        </w:rPr>
        <w:t xml:space="preserve">). </w:t>
      </w:r>
    </w:p>
    <w:p w14:paraId="6F047F97" w14:textId="77777777" w:rsidR="00E673E5" w:rsidRPr="00F5539C" w:rsidRDefault="00E673E5" w:rsidP="00E673E5">
      <w:pPr>
        <w:pStyle w:val="card"/>
        <w:rPr>
          <w:rStyle w:val="StyleBoldUnderline"/>
          <w:rFonts w:ascii="Georgia" w:hAnsi="Georgia"/>
        </w:rPr>
      </w:pPr>
    </w:p>
    <w:p w14:paraId="1A9FAD48" w14:textId="77777777" w:rsidR="00E673E5" w:rsidRPr="00F5539C" w:rsidRDefault="00E673E5" w:rsidP="00E673E5">
      <w:pPr>
        <w:pStyle w:val="Heading4"/>
        <w:rPr>
          <w:rFonts w:ascii="Georgia" w:hAnsi="Georgia"/>
        </w:rPr>
      </w:pPr>
      <w:r w:rsidRPr="00F5539C">
        <w:rPr>
          <w:rFonts w:ascii="Georgia" w:hAnsi="Georgia"/>
        </w:rPr>
        <w:t xml:space="preserve">Obama </w:t>
      </w:r>
      <w:r w:rsidRPr="00F5539C">
        <w:rPr>
          <w:rFonts w:ascii="Georgia" w:hAnsi="Georgia"/>
          <w:u w:val="single"/>
        </w:rPr>
        <w:t>won’t</w:t>
      </w:r>
      <w:r w:rsidRPr="00F5539C">
        <w:rPr>
          <w:rFonts w:ascii="Georgia" w:hAnsi="Georgia"/>
        </w:rPr>
        <w:t xml:space="preserve"> use nukes to fight terrorism</w:t>
      </w:r>
    </w:p>
    <w:p w14:paraId="7AC76C82" w14:textId="105B0122" w:rsidR="00E673E5" w:rsidRPr="00F5539C" w:rsidRDefault="00E673E5" w:rsidP="00E673E5">
      <w:pPr>
        <w:pStyle w:val="card"/>
        <w:ind w:left="0"/>
        <w:rPr>
          <w:rFonts w:ascii="Georgia" w:hAnsi="Georgia"/>
        </w:rPr>
      </w:pPr>
      <w:r w:rsidRPr="00F5539C">
        <w:rPr>
          <w:rStyle w:val="StyleStyleBold12pt"/>
          <w:rFonts w:ascii="Georgia" w:hAnsi="Georgia"/>
        </w:rPr>
        <w:t>AP 7</w:t>
      </w:r>
      <w:r w:rsidRPr="00F5539C">
        <w:rPr>
          <w:rFonts w:ascii="Georgia" w:hAnsi="Georgia"/>
        </w:rPr>
        <w:t xml:space="preserve"> – 8-2-07, http://www.msnbc.msn.com/id/20093852/</w:t>
      </w:r>
      <w:r w:rsidR="00FE553E" w:rsidRPr="00F5539C">
        <w:rPr>
          <w:rFonts w:ascii="Georgia" w:hAnsi="Georgia"/>
        </w:rPr>
        <w:t>, ME</w:t>
      </w:r>
    </w:p>
    <w:p w14:paraId="4F9AB0C2" w14:textId="77777777" w:rsidR="00E673E5" w:rsidRPr="00F5539C" w:rsidRDefault="00E673E5" w:rsidP="00E673E5">
      <w:pPr>
        <w:pStyle w:val="card"/>
        <w:rPr>
          <w:rFonts w:ascii="Georgia" w:hAnsi="Georgia"/>
          <w:sz w:val="12"/>
        </w:rPr>
      </w:pPr>
      <w:r w:rsidRPr="00F5539C">
        <w:rPr>
          <w:rFonts w:ascii="Georgia" w:hAnsi="Georgia"/>
          <w:sz w:val="12"/>
        </w:rPr>
        <w:t xml:space="preserve">WASHINGTON - Democratic presidential hopeful Barack </w:t>
      </w:r>
      <w:r w:rsidRPr="00F5539C">
        <w:rPr>
          <w:rStyle w:val="Emphasis"/>
          <w:rFonts w:ascii="Georgia" w:hAnsi="Georgia"/>
          <w:highlight w:val="yellow"/>
        </w:rPr>
        <w:t>Obama said</w:t>
      </w:r>
      <w:r w:rsidRPr="00F5539C">
        <w:rPr>
          <w:rFonts w:ascii="Georgia" w:hAnsi="Georgia"/>
          <w:sz w:val="12"/>
        </w:rPr>
        <w:t xml:space="preserve"> Thursday </w:t>
      </w:r>
      <w:r w:rsidRPr="00F5539C">
        <w:rPr>
          <w:rStyle w:val="Emphasis"/>
          <w:rFonts w:ascii="Georgia" w:hAnsi="Georgia"/>
          <w:highlight w:val="yellow"/>
        </w:rPr>
        <w:t>he would not use nuclear weapons "</w:t>
      </w:r>
      <w:r w:rsidRPr="00F5539C">
        <w:rPr>
          <w:rStyle w:val="StyleBoldUnderline"/>
          <w:rFonts w:ascii="Georgia" w:hAnsi="Georgia"/>
          <w:highlight w:val="yellow"/>
        </w:rPr>
        <w:t>in any circumstance"</w:t>
      </w:r>
      <w:r w:rsidRPr="00F5539C">
        <w:rPr>
          <w:rStyle w:val="Emphasis"/>
          <w:rFonts w:ascii="Georgia" w:hAnsi="Georgia"/>
          <w:highlight w:val="yellow"/>
        </w:rPr>
        <w:t xml:space="preserve"> to fight terrorism</w:t>
      </w:r>
      <w:r w:rsidRPr="00F5539C">
        <w:rPr>
          <w:rFonts w:ascii="Georgia" w:hAnsi="Georgia"/>
          <w:sz w:val="12"/>
        </w:rPr>
        <w:t xml:space="preserve"> in Afghanistan and Pakistan.</w:t>
      </w:r>
    </w:p>
    <w:p w14:paraId="7C7BF44A" w14:textId="77777777" w:rsidR="00E673E5" w:rsidRPr="00F5539C" w:rsidRDefault="00E673E5" w:rsidP="00E673E5">
      <w:pPr>
        <w:pStyle w:val="card"/>
        <w:rPr>
          <w:rFonts w:ascii="Georgia" w:hAnsi="Georgia"/>
          <w:sz w:val="12"/>
        </w:rPr>
      </w:pPr>
      <w:r w:rsidRPr="00F5539C">
        <w:rPr>
          <w:rFonts w:ascii="Georgia" w:hAnsi="Georgia"/>
          <w:sz w:val="12"/>
        </w:rPr>
        <w:t xml:space="preserve">"I think </w:t>
      </w:r>
      <w:r w:rsidRPr="00F5539C">
        <w:rPr>
          <w:rStyle w:val="StyleBoldUnderline"/>
          <w:rFonts w:ascii="Georgia" w:hAnsi="Georgia"/>
          <w:highlight w:val="yellow"/>
        </w:rPr>
        <w:t xml:space="preserve">it would be a </w:t>
      </w:r>
      <w:r w:rsidRPr="00F5539C">
        <w:rPr>
          <w:rStyle w:val="StyleBoldUnderline"/>
          <w:rFonts w:ascii="Georgia" w:hAnsi="Georgia"/>
        </w:rPr>
        <w:t xml:space="preserve">profound </w:t>
      </w:r>
      <w:r w:rsidRPr="00F5539C">
        <w:rPr>
          <w:rStyle w:val="StyleBoldUnderline"/>
          <w:rFonts w:ascii="Georgia" w:hAnsi="Georgia"/>
          <w:highlight w:val="yellow"/>
        </w:rPr>
        <w:t>mistake</w:t>
      </w:r>
      <w:r w:rsidRPr="00F5539C">
        <w:rPr>
          <w:rFonts w:ascii="Georgia" w:hAnsi="Georgia"/>
          <w:sz w:val="12"/>
        </w:rPr>
        <w:t xml:space="preserve"> </w:t>
      </w:r>
      <w:r w:rsidRPr="00F5539C">
        <w:rPr>
          <w:rStyle w:val="StyleBoldUnderline"/>
          <w:rFonts w:ascii="Georgia" w:hAnsi="Georgia"/>
        </w:rPr>
        <w:t>for us to use nuclear weapons in any circumstance," Obama said</w:t>
      </w:r>
      <w:r w:rsidRPr="00F5539C">
        <w:rPr>
          <w:rFonts w:ascii="Georgia" w:hAnsi="Georgia"/>
          <w:sz w:val="12"/>
        </w:rPr>
        <w:t>, with a pause, "involving civilians." Then he quickly added, "Let me scratch that. There's been no discussion of nuclear weapons. That's not on the table."</w:t>
      </w:r>
    </w:p>
    <w:p w14:paraId="3A57B7B7" w14:textId="77777777" w:rsidR="00E673E5" w:rsidRPr="00F5539C" w:rsidRDefault="00E673E5" w:rsidP="00E673E5">
      <w:pPr>
        <w:pStyle w:val="cardtext"/>
        <w:rPr>
          <w:rStyle w:val="StyleBoldUnderline"/>
          <w:rFonts w:ascii="Georgia" w:hAnsi="Georgia"/>
        </w:rPr>
      </w:pPr>
    </w:p>
    <w:p w14:paraId="522FB2A2" w14:textId="77777777" w:rsidR="00E673E5" w:rsidRPr="00F5539C" w:rsidRDefault="00E673E5" w:rsidP="00E673E5">
      <w:pPr>
        <w:rPr>
          <w:rFonts w:ascii="Georgia" w:hAnsi="Georgia"/>
        </w:rPr>
      </w:pPr>
    </w:p>
    <w:p w14:paraId="0AE4D1D0" w14:textId="3B0CCEE1" w:rsidR="00E673E5" w:rsidRPr="00F5539C" w:rsidRDefault="00E673E5" w:rsidP="00E673E5">
      <w:pPr>
        <w:pStyle w:val="Heading3"/>
        <w:rPr>
          <w:rFonts w:ascii="Georgia" w:hAnsi="Georgia"/>
        </w:rPr>
      </w:pPr>
      <w:r w:rsidRPr="00F5539C">
        <w:rPr>
          <w:rFonts w:ascii="Georgia" w:hAnsi="Georgia"/>
        </w:rPr>
        <w:br w:type="page"/>
      </w:r>
      <w:bookmarkStart w:id="34" w:name="_Toc317719597"/>
      <w:r w:rsidRPr="00F5539C">
        <w:rPr>
          <w:rFonts w:ascii="Georgia" w:hAnsi="Georgia"/>
        </w:rPr>
        <w:t>2AC 5 – No Nuke Retal</w:t>
      </w:r>
      <w:bookmarkEnd w:id="34"/>
    </w:p>
    <w:p w14:paraId="0751CDB1" w14:textId="55C3BDE7" w:rsidR="00E673E5" w:rsidRPr="00F5539C" w:rsidRDefault="00E673E5" w:rsidP="00E673E5">
      <w:pPr>
        <w:pStyle w:val="tag"/>
        <w:rPr>
          <w:rFonts w:ascii="Georgia" w:hAnsi="Georgia"/>
        </w:rPr>
      </w:pPr>
      <w:r w:rsidRPr="00F5539C">
        <w:rPr>
          <w:rFonts w:ascii="Georgia" w:hAnsi="Georgia"/>
        </w:rPr>
        <w:t xml:space="preserve">Obama won’t retaliate to a terrorists attack. He doesn’t want to alienate the international community and doesn’t want to wage another war </w:t>
      </w:r>
    </w:p>
    <w:p w14:paraId="684CAA75" w14:textId="77777777" w:rsidR="00E673E5" w:rsidRPr="00F5539C" w:rsidRDefault="00E673E5" w:rsidP="00E673E5">
      <w:pPr>
        <w:pStyle w:val="tag"/>
        <w:rPr>
          <w:rFonts w:ascii="Georgia" w:hAnsi="Georgia"/>
        </w:rPr>
      </w:pPr>
      <w:r w:rsidRPr="00F5539C">
        <w:rPr>
          <w:rFonts w:ascii="Georgia" w:hAnsi="Georgia"/>
        </w:rPr>
        <w:t xml:space="preserve">*Even if the public calls for it, statements prove that his concern about international backlash outweighs public anger </w:t>
      </w:r>
    </w:p>
    <w:p w14:paraId="60343C51" w14:textId="77777777" w:rsidR="00E673E5" w:rsidRPr="00F5539C" w:rsidRDefault="00E673E5" w:rsidP="00E673E5">
      <w:pPr>
        <w:rPr>
          <w:rFonts w:ascii="Georgia" w:hAnsi="Georgia"/>
        </w:rPr>
      </w:pPr>
    </w:p>
    <w:p w14:paraId="4EFAEC41" w14:textId="77777777" w:rsidR="00E673E5" w:rsidRPr="00F5539C" w:rsidRDefault="00E673E5" w:rsidP="00E673E5">
      <w:pPr>
        <w:pStyle w:val="Heading4"/>
        <w:rPr>
          <w:rFonts w:ascii="Georgia" w:hAnsi="Georgia"/>
        </w:rPr>
      </w:pPr>
      <w:r w:rsidRPr="00F5539C">
        <w:rPr>
          <w:rFonts w:ascii="Georgia" w:hAnsi="Georgia"/>
        </w:rPr>
        <w:t xml:space="preserve">No one would support retaliation --- their public outcry arguments ignore backlash against Iraq and Afghanistan </w:t>
      </w:r>
    </w:p>
    <w:p w14:paraId="0B466AFC" w14:textId="0E473C2A" w:rsidR="00E673E5" w:rsidRPr="00F5539C" w:rsidRDefault="00E673E5" w:rsidP="00E673E5">
      <w:pPr>
        <w:rPr>
          <w:rFonts w:ascii="Georgia" w:hAnsi="Georgia"/>
        </w:rPr>
      </w:pPr>
      <w:proofErr w:type="gramStart"/>
      <w:r w:rsidRPr="00F5539C">
        <w:rPr>
          <w:rStyle w:val="StyleStyleBold12pt"/>
          <w:rFonts w:ascii="Georgia" w:hAnsi="Georgia"/>
        </w:rPr>
        <w:t>Bremmer 4</w:t>
      </w:r>
      <w:r w:rsidRPr="00F5539C">
        <w:rPr>
          <w:rFonts w:ascii="Georgia" w:hAnsi="Georgia"/>
        </w:rPr>
        <w:t>—IR prof, Columbia.</w:t>
      </w:r>
      <w:proofErr w:type="gramEnd"/>
      <w:r w:rsidRPr="00F5539C">
        <w:rPr>
          <w:rFonts w:ascii="Georgia" w:hAnsi="Georgia"/>
        </w:rPr>
        <w:t xml:space="preserve"> Faculty member at </w:t>
      </w:r>
      <w:proofErr w:type="gramStart"/>
      <w:r w:rsidRPr="00F5539C">
        <w:rPr>
          <w:rFonts w:ascii="Georgia" w:hAnsi="Georgia"/>
        </w:rPr>
        <w:t>Stanford’s  Hoover</w:t>
      </w:r>
      <w:proofErr w:type="gramEnd"/>
      <w:r w:rsidRPr="00F5539C">
        <w:rPr>
          <w:rFonts w:ascii="Georgia" w:hAnsi="Georgia"/>
        </w:rPr>
        <w:t xml:space="preserve"> Institution. Senior Fellow, </w:t>
      </w:r>
      <w:proofErr w:type="gramStart"/>
      <w:r w:rsidRPr="00F5539C">
        <w:rPr>
          <w:rFonts w:ascii="Georgia" w:hAnsi="Georgia"/>
        </w:rPr>
        <w:t>World  Policy</w:t>
      </w:r>
      <w:proofErr w:type="gramEnd"/>
      <w:r w:rsidRPr="00F5539C">
        <w:rPr>
          <w:rFonts w:ascii="Georgia" w:hAnsi="Georgia"/>
        </w:rPr>
        <w:t xml:space="preserve"> Institute. PhD in pol sci, Stanford (Ian, 11/13, Suppose a new 9/11 hit America </w:t>
      </w:r>
      <w:proofErr w:type="gramStart"/>
      <w:r w:rsidRPr="00F5539C">
        <w:rPr>
          <w:rFonts w:ascii="Georgia" w:hAnsi="Georgia"/>
        </w:rPr>
        <w:t>. . .,</w:t>
      </w:r>
      <w:proofErr w:type="gramEnd"/>
      <w:r w:rsidRPr="00F5539C">
        <w:rPr>
          <w:rFonts w:ascii="Georgia" w:hAnsi="Georgia"/>
        </w:rPr>
        <w:t xml:space="preserve"> http://www.newstatesman.com/200409130005</w:t>
      </w:r>
      <w:r w:rsidR="00FE553E" w:rsidRPr="00F5539C">
        <w:rPr>
          <w:rFonts w:ascii="Georgia" w:hAnsi="Georgia"/>
        </w:rPr>
        <w:t>, ME</w:t>
      </w:r>
      <w:r w:rsidRPr="00F5539C">
        <w:rPr>
          <w:rFonts w:ascii="Georgia" w:hAnsi="Georgia"/>
        </w:rPr>
        <w:t>)</w:t>
      </w:r>
    </w:p>
    <w:p w14:paraId="2782F235" w14:textId="77777777" w:rsidR="00E673E5" w:rsidRPr="00F5539C" w:rsidRDefault="00E673E5" w:rsidP="00E673E5">
      <w:pPr>
        <w:tabs>
          <w:tab w:val="left" w:pos="270"/>
        </w:tabs>
        <w:rPr>
          <w:rFonts w:ascii="Georgia" w:hAnsi="Georgia" w:cs="Georgia"/>
          <w:sz w:val="14"/>
          <w:szCs w:val="15"/>
        </w:rPr>
      </w:pPr>
    </w:p>
    <w:p w14:paraId="6592989E" w14:textId="77777777" w:rsidR="00E673E5" w:rsidRPr="00F5539C" w:rsidRDefault="00E673E5" w:rsidP="00E673E5">
      <w:pPr>
        <w:pStyle w:val="cardtext"/>
        <w:rPr>
          <w:rStyle w:val="StyleBoldUnderline"/>
          <w:rFonts w:ascii="Georgia" w:hAnsi="Georgia"/>
        </w:rPr>
      </w:pPr>
      <w:r w:rsidRPr="00F5539C">
        <w:rPr>
          <w:rFonts w:ascii="Georgia" w:hAnsi="Georgia"/>
          <w:sz w:val="12"/>
        </w:rPr>
        <w:t xml:space="preserve">What would happen </w:t>
      </w:r>
      <w:r w:rsidRPr="00F5539C">
        <w:rPr>
          <w:rStyle w:val="StyleBoldUnderline"/>
          <w:rFonts w:ascii="Georgia" w:hAnsi="Georgia"/>
          <w:highlight w:val="yellow"/>
        </w:rPr>
        <w:t xml:space="preserve">if there </w:t>
      </w:r>
      <w:proofErr w:type="gramStart"/>
      <w:r w:rsidRPr="00F5539C">
        <w:rPr>
          <w:rStyle w:val="StyleBoldUnderline"/>
          <w:rFonts w:ascii="Georgia" w:hAnsi="Georgia"/>
          <w:highlight w:val="yellow"/>
        </w:rPr>
        <w:t xml:space="preserve">were a new </w:t>
      </w:r>
      <w:r w:rsidRPr="00F5539C">
        <w:rPr>
          <w:rStyle w:val="StyleBoldUnderline"/>
          <w:rFonts w:ascii="Georgia" w:hAnsi="Georgia"/>
        </w:rPr>
        <w:t xml:space="preserve">terrorist </w:t>
      </w:r>
      <w:r w:rsidRPr="00F5539C">
        <w:rPr>
          <w:rStyle w:val="StyleBoldUnderline"/>
          <w:rFonts w:ascii="Georgia" w:hAnsi="Georgia"/>
          <w:highlight w:val="yellow"/>
        </w:rPr>
        <w:t>attack</w:t>
      </w:r>
      <w:proofErr w:type="gramEnd"/>
      <w:r w:rsidRPr="00F5539C">
        <w:rPr>
          <w:rFonts w:ascii="Georgia" w:hAnsi="Georgia"/>
          <w:sz w:val="12"/>
        </w:rPr>
        <w:t xml:space="preserve"> inside the United States on 11 September 2004? How would it affect the presidential election campaign? The conventional wisdom is that Americans - their patriotic defiance aroused - would rally to President George W Bush and make him an all but certain winner in November.  But consider the differences between the context of the </w:t>
      </w:r>
      <w:proofErr w:type="gramStart"/>
      <w:r w:rsidRPr="00F5539C">
        <w:rPr>
          <w:rFonts w:ascii="Georgia" w:hAnsi="Georgia"/>
          <w:sz w:val="12"/>
        </w:rPr>
        <w:t>original  9</w:t>
      </w:r>
      <w:proofErr w:type="gramEnd"/>
      <w:r w:rsidRPr="00F5539C">
        <w:rPr>
          <w:rFonts w:ascii="Georgia" w:hAnsi="Georgia"/>
          <w:sz w:val="12"/>
        </w:rPr>
        <w:t>/11 and that of any attack which might occur this autumn. In 2001, the public reaction was one of disbelief and incomprehension. Many Americans realised for the first time that large-scale terrorist attacks on US soil were not only conceivable; they were, perhaps, inevitable. A majority focused for the first time on the threat from al-Qaeda, on the Taliban and on the extent to which Saudis were involved in terrorism.  This time, the public response would move much more quickly from shock to anger; debate over how America should respond would begin immediately. Yet</w:t>
      </w:r>
      <w:r w:rsidRPr="00F5539C">
        <w:rPr>
          <w:rStyle w:val="StyleBoldUnderline"/>
          <w:rFonts w:ascii="Georgia" w:hAnsi="Georgia"/>
        </w:rPr>
        <w:t xml:space="preserve"> it </w:t>
      </w:r>
      <w:r w:rsidRPr="00F5539C">
        <w:rPr>
          <w:rStyle w:val="StyleBoldUnderline"/>
          <w:rFonts w:ascii="Georgia" w:hAnsi="Georgia"/>
          <w:highlight w:val="yellow"/>
        </w:rPr>
        <w:t>is difficult to imagine how the</w:t>
      </w:r>
      <w:r w:rsidRPr="00F5539C">
        <w:rPr>
          <w:rStyle w:val="StyleBoldUnderline"/>
          <w:rFonts w:ascii="Georgia" w:hAnsi="Georgia"/>
        </w:rPr>
        <w:t xml:space="preserve"> </w:t>
      </w:r>
      <w:r w:rsidRPr="00F5539C">
        <w:rPr>
          <w:rFonts w:ascii="Georgia" w:hAnsi="Georgia"/>
          <w:sz w:val="12"/>
        </w:rPr>
        <w:t>Bush</w:t>
      </w:r>
      <w:r w:rsidRPr="00F5539C">
        <w:rPr>
          <w:rStyle w:val="StyleBoldUnderline"/>
          <w:rFonts w:ascii="Georgia" w:hAnsi="Georgia"/>
        </w:rPr>
        <w:t xml:space="preserve"> </w:t>
      </w:r>
      <w:r w:rsidRPr="00F5539C">
        <w:rPr>
          <w:rStyle w:val="StyleBoldUnderline"/>
          <w:rFonts w:ascii="Georgia" w:hAnsi="Georgia"/>
          <w:highlight w:val="yellow"/>
        </w:rPr>
        <w:t>administration could focus its</w:t>
      </w:r>
      <w:r w:rsidRPr="00F5539C">
        <w:rPr>
          <w:rStyle w:val="StyleBoldUnderline"/>
          <w:rFonts w:ascii="Georgia" w:hAnsi="Georgia"/>
        </w:rPr>
        <w:t xml:space="preserve"> </w:t>
      </w:r>
      <w:r w:rsidRPr="00F5539C">
        <w:rPr>
          <w:rStyle w:val="StyleBoldUnderline"/>
          <w:rFonts w:ascii="Georgia" w:hAnsi="Georgia"/>
          <w:highlight w:val="yellow"/>
        </w:rPr>
        <w:t>response on an external enemy</w:t>
      </w:r>
      <w:r w:rsidRPr="00F5539C">
        <w:rPr>
          <w:rFonts w:ascii="Georgia" w:hAnsi="Georgia"/>
          <w:sz w:val="12"/>
        </w:rPr>
        <w:t xml:space="preserve">. Should the US send 50,000 troops to the Afghan-Pakistani border to intensify the hunt for Osama Bin Laden and "step up" efforts to attack the heart of al-Qaeda? Many would wonder if that wasn't what the administration pledged to do after the attacks three years ago. </w:t>
      </w:r>
      <w:r w:rsidRPr="00F5539C">
        <w:rPr>
          <w:rStyle w:val="StyleBoldUnderline"/>
          <w:rFonts w:ascii="Georgia" w:hAnsi="Georgia"/>
          <w:highlight w:val="yellow"/>
        </w:rPr>
        <w:t>The president would face</w:t>
      </w:r>
      <w:r w:rsidRPr="00F5539C">
        <w:rPr>
          <w:rStyle w:val="StyleBoldUnderline"/>
          <w:rFonts w:ascii="Georgia" w:hAnsi="Georgia"/>
        </w:rPr>
        <w:t xml:space="preserve"> intensified </w:t>
      </w:r>
      <w:r w:rsidRPr="00F5539C">
        <w:rPr>
          <w:rStyle w:val="StyleBoldUnderline"/>
          <w:rFonts w:ascii="Georgia" w:hAnsi="Georgia"/>
          <w:highlight w:val="yellow"/>
        </w:rPr>
        <w:t>criticism from those who</w:t>
      </w:r>
      <w:r w:rsidRPr="00F5539C">
        <w:rPr>
          <w:rStyle w:val="StyleBoldUnderline"/>
          <w:rFonts w:ascii="Georgia" w:hAnsi="Georgia"/>
        </w:rPr>
        <w:t xml:space="preserve"> have </w:t>
      </w:r>
      <w:r w:rsidRPr="00F5539C">
        <w:rPr>
          <w:rStyle w:val="StyleBoldUnderline"/>
          <w:rFonts w:ascii="Georgia" w:hAnsi="Georgia"/>
          <w:highlight w:val="yellow"/>
        </w:rPr>
        <w:t>argued</w:t>
      </w:r>
      <w:r w:rsidRPr="00F5539C">
        <w:rPr>
          <w:rStyle w:val="StyleBoldUnderline"/>
          <w:rFonts w:ascii="Georgia" w:hAnsi="Georgia"/>
        </w:rPr>
        <w:t xml:space="preserve"> all along </w:t>
      </w:r>
      <w:r w:rsidRPr="00F5539C">
        <w:rPr>
          <w:rStyle w:val="StyleBoldUnderline"/>
          <w:rFonts w:ascii="Georgia" w:hAnsi="Georgia"/>
          <w:highlight w:val="yellow"/>
        </w:rPr>
        <w:t>that Iraq was a distraction from "the real war on terror</w:t>
      </w:r>
      <w:r w:rsidRPr="00F5539C">
        <w:rPr>
          <w:rFonts w:ascii="Georgia" w:hAnsi="Georgia"/>
          <w:sz w:val="12"/>
        </w:rPr>
        <w:t>".  And what if a significant number of the terrorists responsible for the pre-election attack were again Saudis? The Bush administration could hardly take military action against the Saudi government at a time when crude-oil prices are already more than $45 a barrel and global supply is stretched to the limit. While the Saudi royal family might support a co-ordinated attack against terrorist camps, real or imagined, near the Yemeni border - where recent searches for al-Qaeda have concentrated - that would seem like a trivial, insufficient retaliation for an attack on the US mainland. Remember how the Republicans criticised Bill Clinton's administration for ineffectually "bouncing the rubble" in Afghanistan after the al-Qaeda attacks on the US embassies in Kenya and Tanzania in the 1990s.  So what kind of response might be credible? Washington's concerns about Iran are rising. The 9</w:t>
      </w:r>
      <w:proofErr w:type="gramStart"/>
      <w:r w:rsidRPr="00F5539C">
        <w:rPr>
          <w:rFonts w:ascii="Georgia" w:hAnsi="Georgia"/>
          <w:sz w:val="12"/>
        </w:rPr>
        <w:t>/11 commission</w:t>
      </w:r>
      <w:proofErr w:type="gramEnd"/>
      <w:r w:rsidRPr="00F5539C">
        <w:rPr>
          <w:rFonts w:ascii="Georgia" w:hAnsi="Georgia"/>
          <w:sz w:val="12"/>
        </w:rPr>
        <w:t xml:space="preserve"> report noted evidence of co-operation between Iran and al-Qaeda operatives, if not direct Iranian advance knowledge of the 9/11 hijacking plot. Over the past few weeks, US officials have been more explicit, too, in declaring Iran's nuclear programme "unacceptable". However, in the absence of an official Iranian claim of responsibility for this hypothetical terrorist attack, </w:t>
      </w:r>
      <w:r w:rsidRPr="00F5539C">
        <w:rPr>
          <w:rStyle w:val="StyleBoldUnderline"/>
          <w:rFonts w:ascii="Georgia" w:hAnsi="Georgia"/>
        </w:rPr>
        <w:t xml:space="preserve">the </w:t>
      </w:r>
      <w:r w:rsidRPr="00F5539C">
        <w:rPr>
          <w:rStyle w:val="StyleBoldUnderline"/>
          <w:rFonts w:ascii="Georgia" w:hAnsi="Georgia"/>
          <w:highlight w:val="yellow"/>
        </w:rPr>
        <w:t>domestic opposition to such a war and the international outcry</w:t>
      </w:r>
      <w:r w:rsidRPr="00F5539C">
        <w:rPr>
          <w:rStyle w:val="StyleBoldUnderline"/>
          <w:rFonts w:ascii="Georgia" w:hAnsi="Georgia"/>
        </w:rPr>
        <w:t xml:space="preserve"> </w:t>
      </w:r>
      <w:r w:rsidRPr="00F5539C">
        <w:rPr>
          <w:rFonts w:ascii="Georgia" w:hAnsi="Georgia"/>
          <w:sz w:val="12"/>
        </w:rPr>
        <w:t>it would provoke</w:t>
      </w:r>
      <w:r w:rsidRPr="00F5539C">
        <w:rPr>
          <w:rStyle w:val="StyleBoldUnderline"/>
          <w:rFonts w:ascii="Georgia" w:hAnsi="Georgia"/>
        </w:rPr>
        <w:t xml:space="preserve"> </w:t>
      </w:r>
      <w:r w:rsidRPr="00F5539C">
        <w:rPr>
          <w:rStyle w:val="StyleBoldUnderline"/>
          <w:rFonts w:ascii="Georgia" w:hAnsi="Georgia"/>
          <w:highlight w:val="yellow"/>
        </w:rPr>
        <w:t>would make</w:t>
      </w:r>
      <w:r w:rsidRPr="00F5539C">
        <w:rPr>
          <w:rStyle w:val="StyleBoldUnderline"/>
          <w:rFonts w:ascii="Georgia" w:hAnsi="Georgia"/>
        </w:rPr>
        <w:t xml:space="preserve"> </w:t>
      </w:r>
      <w:r w:rsidRPr="00F5539C">
        <w:rPr>
          <w:rFonts w:ascii="Georgia" w:hAnsi="Georgia"/>
          <w:sz w:val="12"/>
        </w:rPr>
        <w:t>quick</w:t>
      </w:r>
      <w:r w:rsidRPr="00F5539C">
        <w:rPr>
          <w:rStyle w:val="StyleBoldUnderline"/>
          <w:rFonts w:ascii="Georgia" w:hAnsi="Georgia"/>
        </w:rPr>
        <w:t xml:space="preserve"> </w:t>
      </w:r>
      <w:r w:rsidRPr="00F5539C">
        <w:rPr>
          <w:rStyle w:val="StyleBoldUnderline"/>
          <w:rFonts w:ascii="Georgia" w:hAnsi="Georgia"/>
          <w:highlight w:val="yellow"/>
        </w:rPr>
        <w:t>action</w:t>
      </w:r>
      <w:r w:rsidRPr="00F5539C">
        <w:rPr>
          <w:rStyle w:val="StyleBoldUnderline"/>
          <w:rFonts w:ascii="Georgia" w:hAnsi="Georgia"/>
        </w:rPr>
        <w:t xml:space="preserve"> against Iran </w:t>
      </w:r>
      <w:r w:rsidRPr="00F5539C">
        <w:rPr>
          <w:rStyle w:val="StyleBoldUnderline"/>
          <w:rFonts w:ascii="Georgia" w:hAnsi="Georgia"/>
          <w:highlight w:val="yellow"/>
        </w:rPr>
        <w:t>unthinkable</w:t>
      </w:r>
      <w:r w:rsidRPr="00F5539C">
        <w:rPr>
          <w:rStyle w:val="StyleBoldUnderline"/>
          <w:rFonts w:ascii="Georgia" w:hAnsi="Georgia"/>
        </w:rPr>
        <w:t>.</w:t>
      </w:r>
    </w:p>
    <w:p w14:paraId="43F5DC89" w14:textId="77777777" w:rsidR="00E673E5" w:rsidRPr="00F5539C" w:rsidRDefault="00E673E5" w:rsidP="00E673E5">
      <w:pPr>
        <w:rPr>
          <w:rFonts w:ascii="Georgia" w:hAnsi="Georgia" w:cs="Georgia"/>
          <w:sz w:val="14"/>
          <w:szCs w:val="14"/>
        </w:rPr>
      </w:pPr>
    </w:p>
    <w:p w14:paraId="4A1A4644" w14:textId="77777777" w:rsidR="00E673E5" w:rsidRPr="00F5539C" w:rsidRDefault="00E673E5" w:rsidP="00E673E5">
      <w:pPr>
        <w:pStyle w:val="Heading4"/>
        <w:rPr>
          <w:rFonts w:ascii="Georgia" w:hAnsi="Georgia"/>
        </w:rPr>
      </w:pPr>
      <w:r w:rsidRPr="00F5539C">
        <w:rPr>
          <w:rFonts w:ascii="Georgia" w:hAnsi="Georgia"/>
        </w:rPr>
        <w:t xml:space="preserve">Recent events prove he won’t retaliate </w:t>
      </w:r>
    </w:p>
    <w:p w14:paraId="6D067804" w14:textId="5DDBBD52" w:rsidR="00E673E5" w:rsidRPr="00F5539C" w:rsidRDefault="00E673E5" w:rsidP="00E673E5">
      <w:pPr>
        <w:pStyle w:val="cardtext"/>
        <w:ind w:left="0"/>
        <w:rPr>
          <w:rFonts w:ascii="Georgia" w:hAnsi="Georgia"/>
          <w:sz w:val="12"/>
          <w:szCs w:val="12"/>
        </w:rPr>
      </w:pPr>
      <w:r w:rsidRPr="00F5539C">
        <w:rPr>
          <w:rStyle w:val="StyleStyleBold12pt"/>
          <w:rFonts w:ascii="Georgia" w:hAnsi="Georgia"/>
        </w:rPr>
        <w:t>IMB 11</w:t>
      </w:r>
      <w:r w:rsidRPr="00F5539C">
        <w:rPr>
          <w:rFonts w:ascii="Georgia" w:hAnsi="Georgia"/>
        </w:rPr>
        <w:t xml:space="preserve"> </w:t>
      </w:r>
      <w:r w:rsidRPr="00F5539C">
        <w:rPr>
          <w:rFonts w:ascii="Georgia" w:hAnsi="Georgia"/>
          <w:sz w:val="12"/>
          <w:szCs w:val="12"/>
        </w:rPr>
        <w:t>(11 July 2011, Israel Matzav Blogspot, Obama's response to attack on US embassy in Damascus: He's going to file a lawsuit, http://israelmatzav.blogspot.com/2011/07/obamas-response-to-attack-on-us-embassy.html</w:t>
      </w:r>
      <w:r w:rsidR="00FE553E" w:rsidRPr="00F5539C">
        <w:rPr>
          <w:rFonts w:ascii="Georgia" w:hAnsi="Georgia"/>
          <w:sz w:val="12"/>
          <w:szCs w:val="12"/>
        </w:rPr>
        <w:t>, ME</w:t>
      </w:r>
      <w:r w:rsidRPr="00F5539C">
        <w:rPr>
          <w:rFonts w:ascii="Georgia" w:hAnsi="Georgia"/>
          <w:sz w:val="12"/>
          <w:szCs w:val="12"/>
        </w:rPr>
        <w:t>)</w:t>
      </w:r>
    </w:p>
    <w:p w14:paraId="2C371F13" w14:textId="77777777" w:rsidR="00E673E5" w:rsidRPr="00F5539C" w:rsidRDefault="00E673E5" w:rsidP="00E673E5">
      <w:pPr>
        <w:pStyle w:val="cardtext"/>
        <w:ind w:left="0"/>
        <w:rPr>
          <w:rFonts w:ascii="Georgia" w:hAnsi="Georgia"/>
        </w:rPr>
      </w:pPr>
    </w:p>
    <w:p w14:paraId="59AFEBD9" w14:textId="77777777" w:rsidR="00E673E5" w:rsidRPr="00F5539C" w:rsidRDefault="00E673E5" w:rsidP="00E673E5">
      <w:pPr>
        <w:pStyle w:val="cardtext"/>
        <w:rPr>
          <w:rFonts w:ascii="Georgia" w:hAnsi="Georgia"/>
          <w:sz w:val="12"/>
        </w:rPr>
      </w:pPr>
      <w:r w:rsidRPr="00F5539C">
        <w:rPr>
          <w:rFonts w:ascii="Georgia" w:hAnsi="Georgia"/>
          <w:sz w:val="12"/>
        </w:rPr>
        <w:t xml:space="preserve">In an earlier post, </w:t>
      </w:r>
      <w:r w:rsidRPr="00F5539C">
        <w:rPr>
          <w:rStyle w:val="StyleBoldUnderline"/>
          <w:rFonts w:ascii="Georgia" w:hAnsi="Georgia"/>
        </w:rPr>
        <w:t xml:space="preserve">I reported </w:t>
      </w:r>
      <w:r w:rsidRPr="00F5539C">
        <w:rPr>
          <w:rStyle w:val="StyleBoldUnderline"/>
          <w:rFonts w:ascii="Georgia" w:hAnsi="Georgia"/>
          <w:highlight w:val="yellow"/>
        </w:rPr>
        <w:t>on attacks on the American</w:t>
      </w:r>
      <w:r w:rsidRPr="00F5539C">
        <w:rPr>
          <w:rFonts w:ascii="Georgia" w:hAnsi="Georgia"/>
          <w:sz w:val="12"/>
        </w:rPr>
        <w:t xml:space="preserve"> and French </w:t>
      </w:r>
      <w:r w:rsidRPr="00F5539C">
        <w:rPr>
          <w:rStyle w:val="StyleBoldUnderline"/>
          <w:rFonts w:ascii="Georgia" w:hAnsi="Georgia"/>
          <w:highlight w:val="yellow"/>
        </w:rPr>
        <w:t>embassies</w:t>
      </w:r>
      <w:r w:rsidRPr="00F5539C">
        <w:rPr>
          <w:rStyle w:val="StyleBoldUnderline"/>
          <w:rFonts w:ascii="Georgia" w:hAnsi="Georgia"/>
        </w:rPr>
        <w:t xml:space="preserve"> in Damascus</w:t>
      </w:r>
      <w:r w:rsidRPr="00F5539C">
        <w:rPr>
          <w:rFonts w:ascii="Georgia" w:hAnsi="Georgia"/>
          <w:sz w:val="12"/>
        </w:rPr>
        <w:t xml:space="preserve"> by pro-Assad 'demonstrators.' I now have some updates on that post.</w:t>
      </w:r>
    </w:p>
    <w:p w14:paraId="4CF7DCC4" w14:textId="77777777" w:rsidR="00E673E5" w:rsidRPr="00F5539C" w:rsidRDefault="00E673E5" w:rsidP="00E673E5">
      <w:pPr>
        <w:pStyle w:val="cardtext"/>
        <w:rPr>
          <w:rFonts w:ascii="Georgia" w:hAnsi="Georgia"/>
          <w:sz w:val="12"/>
        </w:rPr>
      </w:pPr>
      <w:r w:rsidRPr="00F5539C">
        <w:rPr>
          <w:rFonts w:ascii="Georgia" w:hAnsi="Georgia"/>
          <w:sz w:val="12"/>
        </w:rPr>
        <w:t xml:space="preserve">The US State Department on Monday formally condemned Syria for </w:t>
      </w:r>
      <w:proofErr w:type="gramStart"/>
      <w:r w:rsidRPr="00F5539C">
        <w:rPr>
          <w:rFonts w:ascii="Georgia" w:hAnsi="Georgia"/>
          <w:sz w:val="12"/>
        </w:rPr>
        <w:t>failing to protect the US embassy complex in Damascus from a violent assault it said was encouraged by a pro-government Syrian television station</w:t>
      </w:r>
      <w:proofErr w:type="gramEnd"/>
      <w:r w:rsidRPr="00F5539C">
        <w:rPr>
          <w:rFonts w:ascii="Georgia" w:hAnsi="Georgia"/>
          <w:sz w:val="12"/>
        </w:rPr>
        <w:t>.</w:t>
      </w:r>
    </w:p>
    <w:p w14:paraId="5BDD2B7C" w14:textId="77777777" w:rsidR="00E673E5" w:rsidRPr="00F5539C" w:rsidRDefault="00E673E5" w:rsidP="00E673E5">
      <w:pPr>
        <w:pStyle w:val="cardtext"/>
        <w:rPr>
          <w:rFonts w:ascii="Georgia" w:hAnsi="Georgia"/>
          <w:sz w:val="12"/>
        </w:rPr>
      </w:pPr>
      <w:r w:rsidRPr="00F5539C">
        <w:rPr>
          <w:rFonts w:ascii="Georgia" w:hAnsi="Georgia"/>
          <w:sz w:val="12"/>
        </w:rPr>
        <w:t>"A television station that is heavily influenced by Syrian authorities encouraged this violent demonstration," a State Department spokesperson said in a statement."</w:t>
      </w:r>
    </w:p>
    <w:p w14:paraId="4EDA1D8C" w14:textId="77777777" w:rsidR="00E673E5" w:rsidRPr="00F5539C" w:rsidRDefault="00E673E5" w:rsidP="00E673E5">
      <w:pPr>
        <w:pStyle w:val="cardtext"/>
        <w:rPr>
          <w:rStyle w:val="Emphasis"/>
          <w:rFonts w:ascii="Georgia" w:hAnsi="Georgia"/>
        </w:rPr>
      </w:pPr>
      <w:r w:rsidRPr="00F5539C">
        <w:rPr>
          <w:rStyle w:val="StyleBoldUnderline"/>
          <w:rFonts w:ascii="Georgia" w:hAnsi="Georgia"/>
        </w:rPr>
        <w:t xml:space="preserve">So </w:t>
      </w:r>
      <w:r w:rsidRPr="00F5539C">
        <w:rPr>
          <w:rStyle w:val="StyleBoldUnderline"/>
          <w:rFonts w:ascii="Georgia" w:hAnsi="Georgia"/>
          <w:highlight w:val="yellow"/>
        </w:rPr>
        <w:t>what does the</w:t>
      </w:r>
      <w:r w:rsidRPr="00F5539C">
        <w:rPr>
          <w:rStyle w:val="StyleBoldUnderline"/>
          <w:rFonts w:ascii="Georgia" w:hAnsi="Georgia"/>
        </w:rPr>
        <w:t xml:space="preserve"> world's only </w:t>
      </w:r>
      <w:r w:rsidRPr="00F5539C">
        <w:rPr>
          <w:rStyle w:val="StyleBoldUnderline"/>
          <w:rFonts w:ascii="Georgia" w:hAnsi="Georgia"/>
          <w:highlight w:val="yellow"/>
        </w:rPr>
        <w:t>superpower do?</w:t>
      </w:r>
      <w:r w:rsidRPr="00F5539C">
        <w:rPr>
          <w:rStyle w:val="StyleBoldUnderline"/>
          <w:rFonts w:ascii="Georgia" w:hAnsi="Georgia"/>
        </w:rPr>
        <w:t xml:space="preserve"> Send in the Marines to</w:t>
      </w:r>
      <w:r w:rsidRPr="00F5539C">
        <w:rPr>
          <w:rFonts w:ascii="Georgia" w:hAnsi="Georgia"/>
          <w:sz w:val="12"/>
        </w:rPr>
        <w:t xml:space="preserve"> get the ambassador out and </w:t>
      </w:r>
      <w:r w:rsidRPr="00F5539C">
        <w:rPr>
          <w:rStyle w:val="StyleBoldUnderline"/>
          <w:rFonts w:ascii="Georgia" w:hAnsi="Georgia"/>
        </w:rPr>
        <w:t>protect the embassy</w:t>
      </w:r>
      <w:r w:rsidRPr="00F5539C">
        <w:rPr>
          <w:rFonts w:ascii="Georgia" w:hAnsi="Georgia"/>
          <w:sz w:val="12"/>
        </w:rPr>
        <w:t xml:space="preserve"> grounds? </w:t>
      </w:r>
      <w:r w:rsidRPr="00F5539C">
        <w:rPr>
          <w:rStyle w:val="Emphasis"/>
          <w:rFonts w:ascii="Georgia" w:hAnsi="Georgia"/>
        </w:rPr>
        <w:t xml:space="preserve">Not in the age of Obama. </w:t>
      </w:r>
      <w:r w:rsidRPr="00F5539C">
        <w:rPr>
          <w:rStyle w:val="Emphasis"/>
          <w:rFonts w:ascii="Georgia" w:hAnsi="Georgia"/>
          <w:highlight w:val="yellow"/>
        </w:rPr>
        <w:t>In the age of Obama the US threatens... to file a lawsuit.</w:t>
      </w:r>
    </w:p>
    <w:p w14:paraId="20AC541C" w14:textId="77777777" w:rsidR="00E673E5" w:rsidRPr="00F5539C" w:rsidRDefault="00E673E5" w:rsidP="00E673E5">
      <w:pPr>
        <w:pStyle w:val="cardtext"/>
        <w:rPr>
          <w:rFonts w:ascii="Georgia" w:hAnsi="Georgia"/>
          <w:sz w:val="12"/>
        </w:rPr>
      </w:pPr>
      <w:r w:rsidRPr="00F5539C">
        <w:rPr>
          <w:rFonts w:ascii="Georgia" w:hAnsi="Georgia"/>
          <w:sz w:val="12"/>
        </w:rPr>
        <w:t>"We strongly condemn the Syrian government's refusal to protect our embassy, and demand compensation for damages. We call on the Syrian government to fulfill its obligations to its own citizens as well," the statement said.</w:t>
      </w:r>
    </w:p>
    <w:p w14:paraId="0E237E42" w14:textId="77777777" w:rsidR="00E673E5" w:rsidRPr="00F5539C" w:rsidRDefault="00E673E5" w:rsidP="00E673E5">
      <w:pPr>
        <w:pStyle w:val="cardtext"/>
        <w:rPr>
          <w:rFonts w:ascii="Georgia" w:hAnsi="Georgia"/>
          <w:sz w:val="12"/>
        </w:rPr>
      </w:pPr>
      <w:r w:rsidRPr="00F5539C">
        <w:rPr>
          <w:rFonts w:ascii="Georgia" w:hAnsi="Georgia"/>
          <w:sz w:val="12"/>
        </w:rPr>
        <w:t>"We are calling in the Syrian charge [d'affaires] to complain," said the US official, who spoke on condition of anonymity.</w:t>
      </w:r>
    </w:p>
    <w:p w14:paraId="02AF536A" w14:textId="77777777" w:rsidR="00E673E5" w:rsidRPr="00F5539C" w:rsidRDefault="00E673E5" w:rsidP="00E673E5">
      <w:pPr>
        <w:pStyle w:val="cardtext"/>
        <w:rPr>
          <w:rFonts w:ascii="Georgia" w:hAnsi="Georgia"/>
          <w:sz w:val="12"/>
        </w:rPr>
      </w:pPr>
      <w:r w:rsidRPr="00F5539C">
        <w:rPr>
          <w:rFonts w:ascii="Georgia" w:hAnsi="Georgia"/>
          <w:sz w:val="12"/>
        </w:rPr>
        <w:t>"We feel they failed [in their responsibility to protect US diplomats]. We are going to condemn their slow response."</w:t>
      </w:r>
    </w:p>
    <w:p w14:paraId="1B1FCE25" w14:textId="77777777" w:rsidR="00E673E5" w:rsidRPr="00F5539C" w:rsidRDefault="00E673E5" w:rsidP="00E673E5">
      <w:pPr>
        <w:pStyle w:val="cardtext"/>
        <w:rPr>
          <w:rFonts w:ascii="Georgia" w:hAnsi="Georgia"/>
          <w:sz w:val="12"/>
        </w:rPr>
      </w:pPr>
      <w:r w:rsidRPr="00F5539C">
        <w:rPr>
          <w:rFonts w:ascii="Georgia" w:hAnsi="Georgia"/>
          <w:sz w:val="12"/>
        </w:rPr>
        <w:t>Spoke on condition of anonymity? The Secretary of State hasn't got the junk to stand up there and say we're withdrawing our ambassador and instead a low-level functionary speaking on condition of anonymity is trotted out to threaten to summon the Syrian Charge d'Affaires</w:t>
      </w:r>
      <w:proofErr w:type="gramStart"/>
      <w:r w:rsidRPr="00F5539C">
        <w:rPr>
          <w:rFonts w:ascii="Georgia" w:hAnsi="Georgia"/>
          <w:sz w:val="12"/>
        </w:rPr>
        <w:t>?!?</w:t>
      </w:r>
      <w:proofErr w:type="gramEnd"/>
    </w:p>
    <w:p w14:paraId="2E34239B" w14:textId="77777777" w:rsidR="00E673E5" w:rsidRPr="00F5539C" w:rsidRDefault="00E673E5" w:rsidP="00E673E5">
      <w:pPr>
        <w:pStyle w:val="cardtext"/>
        <w:rPr>
          <w:rFonts w:ascii="Georgia" w:hAnsi="Georgia"/>
          <w:sz w:val="12"/>
        </w:rPr>
      </w:pPr>
      <w:r w:rsidRPr="00F5539C">
        <w:rPr>
          <w:rFonts w:ascii="Georgia" w:hAnsi="Georgia"/>
          <w:sz w:val="12"/>
        </w:rPr>
        <w:t xml:space="preserve">What happened to Teddy </w:t>
      </w:r>
      <w:r w:rsidRPr="00F5539C">
        <w:rPr>
          <w:rStyle w:val="StyleBoldUnderline"/>
          <w:rFonts w:ascii="Georgia" w:hAnsi="Georgia"/>
          <w:highlight w:val="yellow"/>
        </w:rPr>
        <w:t>Roosevelt's</w:t>
      </w:r>
      <w:r w:rsidRPr="00F5539C">
        <w:rPr>
          <w:rStyle w:val="StyleBoldUnderline"/>
          <w:rFonts w:ascii="Georgia" w:hAnsi="Georgia"/>
        </w:rPr>
        <w:t xml:space="preserve"> 'speak softly and </w:t>
      </w:r>
      <w:r w:rsidRPr="00F5539C">
        <w:rPr>
          <w:rStyle w:val="StyleBoldUnderline"/>
          <w:rFonts w:ascii="Georgia" w:hAnsi="Georgia"/>
          <w:highlight w:val="yellow"/>
        </w:rPr>
        <w:t>carry a big stick'</w:t>
      </w:r>
      <w:r w:rsidRPr="00F5539C">
        <w:rPr>
          <w:rStyle w:val="StyleBoldUnderline"/>
          <w:rFonts w:ascii="Georgia" w:hAnsi="Georgia"/>
        </w:rPr>
        <w:t>?</w:t>
      </w:r>
      <w:r w:rsidRPr="00F5539C">
        <w:rPr>
          <w:rFonts w:ascii="Georgia" w:hAnsi="Georgia"/>
          <w:sz w:val="12"/>
        </w:rPr>
        <w:t xml:space="preserve"> It looks like </w:t>
      </w:r>
      <w:r w:rsidRPr="00F5539C">
        <w:rPr>
          <w:rStyle w:val="StyleBoldUnderline"/>
          <w:rFonts w:ascii="Georgia" w:hAnsi="Georgia"/>
          <w:highlight w:val="yellow"/>
        </w:rPr>
        <w:t>it's been replaced by</w:t>
      </w:r>
      <w:r w:rsidRPr="00F5539C">
        <w:rPr>
          <w:rFonts w:ascii="Georgia" w:hAnsi="Georgia"/>
          <w:sz w:val="12"/>
        </w:rPr>
        <w:t xml:space="preserve"> Jimmy </w:t>
      </w:r>
      <w:r w:rsidRPr="00F5539C">
        <w:rPr>
          <w:rStyle w:val="StyleBoldUnderline"/>
          <w:rFonts w:ascii="Georgia" w:hAnsi="Georgia"/>
          <w:highlight w:val="yellow"/>
        </w:rPr>
        <w:t>Carter's helicopter crash</w:t>
      </w:r>
      <w:r w:rsidRPr="00F5539C">
        <w:rPr>
          <w:rStyle w:val="StyleBoldUnderline"/>
          <w:rFonts w:ascii="Georgia" w:hAnsi="Georgia"/>
        </w:rPr>
        <w:t xml:space="preserve"> in the desert</w:t>
      </w:r>
      <w:r w:rsidRPr="00F5539C">
        <w:rPr>
          <w:rFonts w:ascii="Georgia" w:hAnsi="Georgia"/>
          <w:sz w:val="12"/>
        </w:rPr>
        <w:t xml:space="preserve">. Is this how Reagan would have responded? Is this how Bush II would have responded? </w:t>
      </w:r>
      <w:proofErr w:type="gramStart"/>
      <w:r w:rsidRPr="00F5539C">
        <w:rPr>
          <w:rFonts w:ascii="Georgia" w:hAnsi="Georgia"/>
          <w:sz w:val="12"/>
        </w:rPr>
        <w:t>Of course not.</w:t>
      </w:r>
      <w:proofErr w:type="gramEnd"/>
      <w:r w:rsidRPr="00F5539C">
        <w:rPr>
          <w:rFonts w:ascii="Georgia" w:hAnsi="Georgia"/>
          <w:sz w:val="12"/>
        </w:rPr>
        <w:t xml:space="preserve"> We would have seen Shock and Awe on all of Assad's palaces. Instead, Obama is going to file a lawsuit demanding compensation. What could go wrong?</w:t>
      </w:r>
    </w:p>
    <w:p w14:paraId="2146CAB3" w14:textId="77777777" w:rsidR="00E673E5" w:rsidRPr="00F5539C" w:rsidRDefault="00E673E5" w:rsidP="00E673E5">
      <w:pPr>
        <w:rPr>
          <w:rFonts w:ascii="Georgia" w:hAnsi="Georgia" w:cs="Georgia"/>
          <w:sz w:val="14"/>
          <w:szCs w:val="14"/>
        </w:rPr>
      </w:pPr>
    </w:p>
    <w:p w14:paraId="33DB0341" w14:textId="77777777" w:rsidR="00E673E5" w:rsidRPr="00F5539C" w:rsidRDefault="00E673E5" w:rsidP="00E673E5">
      <w:pPr>
        <w:pStyle w:val="Heading4"/>
        <w:rPr>
          <w:rFonts w:ascii="Georgia" w:hAnsi="Georgia"/>
        </w:rPr>
      </w:pPr>
      <w:r w:rsidRPr="00F5539C">
        <w:rPr>
          <w:rFonts w:ascii="Georgia" w:hAnsi="Georgia"/>
        </w:rPr>
        <w:t xml:space="preserve">Obama won’t retaliate to a terrorist attack. </w:t>
      </w:r>
    </w:p>
    <w:p w14:paraId="7418A05D" w14:textId="51FAD71E" w:rsidR="00E673E5" w:rsidRPr="00F5539C" w:rsidRDefault="00E673E5" w:rsidP="00E673E5">
      <w:pPr>
        <w:rPr>
          <w:rFonts w:ascii="Georgia" w:hAnsi="Georgia"/>
          <w:sz w:val="12"/>
          <w:szCs w:val="12"/>
        </w:rPr>
      </w:pPr>
      <w:r w:rsidRPr="00F5539C">
        <w:rPr>
          <w:rStyle w:val="Heading3Char"/>
          <w:rFonts w:ascii="Georgia" w:eastAsia="Calibri" w:hAnsi="Georgia"/>
        </w:rPr>
        <w:t>AP 10</w:t>
      </w:r>
      <w:r w:rsidRPr="00F5539C">
        <w:rPr>
          <w:rFonts w:ascii="Georgia" w:hAnsi="Georgia"/>
        </w:rPr>
        <w:t xml:space="preserve"> </w:t>
      </w:r>
      <w:r w:rsidRPr="00F5539C">
        <w:rPr>
          <w:rFonts w:ascii="Georgia" w:hAnsi="Georgia"/>
          <w:sz w:val="12"/>
          <w:szCs w:val="12"/>
        </w:rPr>
        <w:t>(AP, “United States Could 'Absorb' Another Terror Attack, Obama Says in Woodward Book,” September 22, 2010, http://www.foxnews.com/politics/2010/09/22/obama-divided-afghan-war-woodward-book/</w:t>
      </w:r>
      <w:r w:rsidR="00FE553E" w:rsidRPr="00F5539C">
        <w:rPr>
          <w:rFonts w:ascii="Georgia" w:hAnsi="Georgia"/>
          <w:sz w:val="12"/>
          <w:szCs w:val="12"/>
        </w:rPr>
        <w:t>, ME</w:t>
      </w:r>
      <w:r w:rsidRPr="00F5539C">
        <w:rPr>
          <w:rFonts w:ascii="Georgia" w:hAnsi="Georgia"/>
          <w:sz w:val="12"/>
          <w:szCs w:val="12"/>
        </w:rPr>
        <w:t>)</w:t>
      </w:r>
    </w:p>
    <w:p w14:paraId="6FCD0220" w14:textId="77777777" w:rsidR="00E673E5" w:rsidRPr="00F5539C" w:rsidRDefault="00E673E5" w:rsidP="00E673E5">
      <w:pPr>
        <w:pStyle w:val="card"/>
        <w:rPr>
          <w:rFonts w:ascii="Georgia" w:hAnsi="Georgia"/>
          <w:sz w:val="12"/>
        </w:rPr>
      </w:pPr>
      <w:r w:rsidRPr="00F5539C">
        <w:rPr>
          <w:rFonts w:ascii="Georgia" w:hAnsi="Georgia"/>
          <w:sz w:val="12"/>
        </w:rPr>
        <w:t xml:space="preserve">President </w:t>
      </w:r>
      <w:r w:rsidRPr="00F5539C">
        <w:rPr>
          <w:rStyle w:val="Emphasis"/>
          <w:rFonts w:ascii="Georgia" w:hAnsi="Georgia"/>
          <w:highlight w:val="yellow"/>
        </w:rPr>
        <w:t>Obama</w:t>
      </w:r>
      <w:r w:rsidRPr="00F5539C">
        <w:rPr>
          <w:rFonts w:ascii="Georgia" w:hAnsi="Georgia"/>
          <w:sz w:val="12"/>
        </w:rPr>
        <w:t>, after being warned repeatedly by his advisers about the threat of another terror attack on U.S. soil</w:t>
      </w:r>
      <w:r w:rsidRPr="00F5539C">
        <w:rPr>
          <w:rStyle w:val="Emphasis"/>
          <w:rFonts w:ascii="Georgia" w:hAnsi="Georgia"/>
        </w:rPr>
        <w:t xml:space="preserve">, </w:t>
      </w:r>
      <w:r w:rsidRPr="00F5539C">
        <w:rPr>
          <w:rStyle w:val="Emphasis"/>
          <w:rFonts w:ascii="Georgia" w:hAnsi="Georgia"/>
          <w:highlight w:val="yellow"/>
        </w:rPr>
        <w:t xml:space="preserve">said </w:t>
      </w:r>
      <w:r w:rsidRPr="00F5539C">
        <w:rPr>
          <w:rStyle w:val="Emphasis"/>
          <w:rFonts w:ascii="Georgia" w:hAnsi="Georgia"/>
        </w:rPr>
        <w:t>in</w:t>
      </w:r>
      <w:r w:rsidRPr="00F5539C">
        <w:rPr>
          <w:rFonts w:ascii="Georgia" w:hAnsi="Georgia"/>
          <w:sz w:val="12"/>
        </w:rPr>
        <w:t xml:space="preserve"> an in</w:t>
      </w:r>
      <w:r w:rsidRPr="00F5539C">
        <w:rPr>
          <w:rStyle w:val="Emphasis"/>
          <w:rFonts w:ascii="Georgia" w:hAnsi="Georgia"/>
        </w:rPr>
        <w:t>terview</w:t>
      </w:r>
      <w:r w:rsidRPr="00F5539C">
        <w:rPr>
          <w:rFonts w:ascii="Georgia" w:hAnsi="Georgia"/>
          <w:sz w:val="12"/>
        </w:rPr>
        <w:t xml:space="preserve"> two months ago </w:t>
      </w:r>
      <w:r w:rsidRPr="00F5539C">
        <w:rPr>
          <w:rStyle w:val="Emphasis"/>
          <w:rFonts w:ascii="Georgia" w:hAnsi="Georgia"/>
        </w:rPr>
        <w:t xml:space="preserve">that </w:t>
      </w:r>
      <w:r w:rsidRPr="00F5539C">
        <w:rPr>
          <w:rStyle w:val="Emphasis"/>
          <w:rFonts w:ascii="Georgia" w:hAnsi="Georgia"/>
          <w:highlight w:val="yellow"/>
        </w:rPr>
        <w:t>the U</w:t>
      </w:r>
      <w:r w:rsidRPr="00F5539C">
        <w:rPr>
          <w:rStyle w:val="underline"/>
          <w:rFonts w:ascii="Georgia" w:hAnsi="Georgia"/>
          <w:b w:val="0"/>
          <w:sz w:val="12"/>
          <w:szCs w:val="12"/>
        </w:rPr>
        <w:t xml:space="preserve">nited </w:t>
      </w:r>
      <w:r w:rsidRPr="00F5539C">
        <w:rPr>
          <w:rStyle w:val="Emphasis"/>
          <w:rFonts w:ascii="Georgia" w:hAnsi="Georgia"/>
          <w:highlight w:val="yellow"/>
        </w:rPr>
        <w:t>S</w:t>
      </w:r>
      <w:r w:rsidRPr="00F5539C">
        <w:rPr>
          <w:rStyle w:val="underline"/>
          <w:rFonts w:ascii="Georgia" w:hAnsi="Georgia"/>
          <w:b w:val="0"/>
          <w:sz w:val="12"/>
          <w:szCs w:val="12"/>
        </w:rPr>
        <w:t>tates</w:t>
      </w:r>
      <w:r w:rsidRPr="00F5539C">
        <w:rPr>
          <w:rStyle w:val="Emphasis"/>
          <w:rFonts w:ascii="Georgia" w:hAnsi="Georgia"/>
        </w:rPr>
        <w:t xml:space="preserve"> </w:t>
      </w:r>
      <w:r w:rsidRPr="00F5539C">
        <w:rPr>
          <w:rStyle w:val="Emphasis"/>
          <w:rFonts w:ascii="Georgia" w:hAnsi="Georgia"/>
          <w:highlight w:val="yellow"/>
        </w:rPr>
        <w:t>could "absorb" another strike</w:t>
      </w:r>
      <w:r w:rsidRPr="00F5539C">
        <w:rPr>
          <w:rFonts w:ascii="Georgia" w:hAnsi="Georgia"/>
          <w:sz w:val="12"/>
        </w:rPr>
        <w:t xml:space="preserve">.   The comment was included in the new book by journalist Bob Woodward, "Obama's Wars," excerpts of which were reported by The Washington Post and The New York Times.  The book depicts the contentious debate the Obama administration endured to craft a new strategy in Afghanistan. According to the Post, </w:t>
      </w:r>
      <w:r w:rsidRPr="00F5539C">
        <w:rPr>
          <w:rStyle w:val="Emphasis"/>
          <w:rFonts w:ascii="Georgia" w:hAnsi="Georgia"/>
          <w:highlight w:val="yellow"/>
        </w:rPr>
        <w:t xml:space="preserve">Obama spent the </w:t>
      </w:r>
      <w:r w:rsidRPr="00F5539C">
        <w:rPr>
          <w:rStyle w:val="Emphasis"/>
          <w:rFonts w:ascii="Georgia" w:hAnsi="Georgia"/>
        </w:rPr>
        <w:t xml:space="preserve">bulk of the exhaustive </w:t>
      </w:r>
      <w:r w:rsidRPr="00F5539C">
        <w:rPr>
          <w:rStyle w:val="Emphasis"/>
          <w:rFonts w:ascii="Georgia" w:hAnsi="Georgia"/>
          <w:highlight w:val="yellow"/>
        </w:rPr>
        <w:t xml:space="preserve">sessions </w:t>
      </w:r>
      <w:r w:rsidRPr="00F5539C">
        <w:rPr>
          <w:rStyle w:val="Emphasis"/>
          <w:rFonts w:ascii="Georgia" w:hAnsi="Georgia"/>
        </w:rPr>
        <w:t xml:space="preserve">pressing for an exit strategy and </w:t>
      </w:r>
      <w:r w:rsidRPr="00F5539C">
        <w:rPr>
          <w:rStyle w:val="Emphasis"/>
          <w:rFonts w:ascii="Georgia" w:hAnsi="Georgia"/>
          <w:highlight w:val="yellow"/>
        </w:rPr>
        <w:t xml:space="preserve">resisting efforts to </w:t>
      </w:r>
      <w:r w:rsidRPr="00F5539C">
        <w:rPr>
          <w:rStyle w:val="Emphasis"/>
          <w:rFonts w:ascii="Georgia" w:hAnsi="Georgia"/>
        </w:rPr>
        <w:t xml:space="preserve">prolong and </w:t>
      </w:r>
      <w:r w:rsidRPr="00F5539C">
        <w:rPr>
          <w:rStyle w:val="Emphasis"/>
          <w:rFonts w:ascii="Georgia" w:hAnsi="Georgia"/>
          <w:highlight w:val="yellow"/>
        </w:rPr>
        <w:t xml:space="preserve">escalate </w:t>
      </w:r>
      <w:r w:rsidRPr="00F5539C">
        <w:rPr>
          <w:rStyle w:val="Emphasis"/>
          <w:rFonts w:ascii="Georgia" w:hAnsi="Georgia"/>
        </w:rPr>
        <w:t xml:space="preserve">the </w:t>
      </w:r>
      <w:r w:rsidRPr="00F5539C">
        <w:rPr>
          <w:rStyle w:val="Emphasis"/>
          <w:rFonts w:ascii="Georgia" w:hAnsi="Georgia"/>
          <w:highlight w:val="yellow"/>
        </w:rPr>
        <w:t>war</w:t>
      </w:r>
      <w:r w:rsidRPr="00F5539C">
        <w:rPr>
          <w:rStyle w:val="Emphasis"/>
          <w:rFonts w:ascii="Georgia" w:hAnsi="Georgia"/>
        </w:rPr>
        <w:t xml:space="preserve">.  </w:t>
      </w:r>
      <w:r w:rsidRPr="00F5539C">
        <w:rPr>
          <w:rFonts w:ascii="Georgia" w:hAnsi="Georgia"/>
          <w:sz w:val="12"/>
        </w:rPr>
        <w:t xml:space="preserve"> </w:t>
      </w:r>
      <w:r w:rsidRPr="00F5539C">
        <w:rPr>
          <w:rStyle w:val="Emphasis"/>
          <w:rFonts w:ascii="Georgia" w:hAnsi="Georgia"/>
        </w:rPr>
        <w:t xml:space="preserve">Despite warnings of another attack, he suggested the United States could weather a new strike.  </w:t>
      </w:r>
      <w:r w:rsidRPr="00F5539C">
        <w:rPr>
          <w:rFonts w:ascii="Georgia" w:hAnsi="Georgia"/>
          <w:sz w:val="12"/>
        </w:rPr>
        <w:t xml:space="preserve"> </w:t>
      </w:r>
      <w:r w:rsidRPr="00F5539C">
        <w:rPr>
          <w:rStyle w:val="StyleBoldUnderline"/>
          <w:rFonts w:ascii="Georgia" w:hAnsi="Georgia"/>
        </w:rPr>
        <w:t>"We can absorb a terrorist attack</w:t>
      </w:r>
      <w:r w:rsidRPr="00F5539C">
        <w:rPr>
          <w:rStyle w:val="Emphasis"/>
          <w:rFonts w:ascii="Georgia" w:hAnsi="Georgia"/>
        </w:rPr>
        <w:t xml:space="preserve">. We'll do everything we can to prevent it, but even a 9/11, even the biggest attack ever . . . we absorbed it and we are stronger," Obama reportedly said.  </w:t>
      </w:r>
      <w:r w:rsidRPr="00F5539C">
        <w:rPr>
          <w:rFonts w:ascii="Georgia" w:hAnsi="Georgia"/>
          <w:sz w:val="12"/>
        </w:rPr>
        <w:t xml:space="preserve">  According to the book, Obama said, "I have two years with the public on this" and pressed advisers for ways to avoid a big escalation in the Afghanistan war.   "I'm not doing long-term nation-building. I am not spending a trillion dollars," he reportedly told Defense Secretary Robert Gates and Secretary of State Hillary Clinton in October 2009. "I want an exit strategy," he said at one meeting. Privately, he told Vice President Biden to push his alternative strategy opposing a big troop buildup in meetings.   While Obama ultimately rejected the alternative plan, the book says, he set a withdrawal timetable because, "I can't lose the whole Democratic Party."   The comment on absorbing an attack drew tough criticism Wednesday from Liz Cheney, daughter of former Vice President Cheney and chairwoman of Keep America Safe.   "This comment suggests an alarming fatalism on the part of President Obama and his administration," she said in a statement. "Once again the president seems either unwilling or unable to do what it takes to keep this nation safe. The president owes the American people an explanation."   But </w:t>
      </w:r>
      <w:r w:rsidRPr="00F5539C">
        <w:rPr>
          <w:rStyle w:val="Emphasis"/>
          <w:rFonts w:ascii="Georgia" w:hAnsi="Georgia"/>
        </w:rPr>
        <w:t xml:space="preserve">a senior administration official defended the depiction of the president's actions.   </w:t>
      </w:r>
      <w:r w:rsidRPr="00F5539C">
        <w:rPr>
          <w:rFonts w:ascii="Georgia" w:hAnsi="Georgia"/>
          <w:sz w:val="12"/>
        </w:rPr>
        <w:t>"</w:t>
      </w:r>
      <w:r w:rsidRPr="00F5539C">
        <w:rPr>
          <w:rStyle w:val="Emphasis"/>
          <w:rFonts w:ascii="Georgia" w:hAnsi="Georgia"/>
          <w:highlight w:val="yellow"/>
        </w:rPr>
        <w:t xml:space="preserve">The president comes across </w:t>
      </w:r>
      <w:r w:rsidRPr="00F5539C">
        <w:rPr>
          <w:rFonts w:ascii="Georgia" w:hAnsi="Georgia"/>
          <w:sz w:val="12"/>
        </w:rPr>
        <w:t xml:space="preserve">in the review and throughout the decision-making process </w:t>
      </w:r>
      <w:r w:rsidRPr="00F5539C">
        <w:rPr>
          <w:rStyle w:val="Emphasis"/>
          <w:rFonts w:ascii="Georgia" w:hAnsi="Georgia"/>
          <w:highlight w:val="yellow"/>
        </w:rPr>
        <w:t xml:space="preserve">as </w:t>
      </w:r>
      <w:r w:rsidRPr="00F5539C">
        <w:rPr>
          <w:rStyle w:val="Emphasis"/>
          <w:rFonts w:ascii="Georgia" w:hAnsi="Georgia"/>
        </w:rPr>
        <w:t xml:space="preserve">a commander in chief who is </w:t>
      </w:r>
      <w:r w:rsidRPr="00F5539C">
        <w:rPr>
          <w:rStyle w:val="Emphasis"/>
          <w:rFonts w:ascii="Georgia" w:hAnsi="Georgia"/>
          <w:highlight w:val="yellow"/>
        </w:rPr>
        <w:t xml:space="preserve">analytical, strategic </w:t>
      </w:r>
      <w:r w:rsidRPr="00F5539C">
        <w:rPr>
          <w:rStyle w:val="Emphasis"/>
          <w:rFonts w:ascii="Georgia" w:hAnsi="Georgia"/>
        </w:rPr>
        <w:t>and decisive, with a broad view of history, national security and his role,"</w:t>
      </w:r>
      <w:r w:rsidRPr="00F5539C">
        <w:rPr>
          <w:rFonts w:ascii="Georgia" w:hAnsi="Georgia"/>
          <w:sz w:val="12"/>
        </w:rPr>
        <w:t xml:space="preserve"> the official told Fox News, describing the debates as "well known."   Lt. Gen. Douglas E. Lute, the president's Afghanistan adviser, is described as believing the president's review of the Afghanistan war did not "add up" to the decision he made. Richard Holbrooke, the president's special representative for Afghanistan and Pakistan, is quoted as saying of the </w:t>
      </w:r>
      <w:proofErr w:type="gramStart"/>
      <w:r w:rsidRPr="00F5539C">
        <w:rPr>
          <w:rFonts w:ascii="Georgia" w:hAnsi="Georgia"/>
          <w:sz w:val="12"/>
        </w:rPr>
        <w:t>strategy,</w:t>
      </w:r>
      <w:proofErr w:type="gramEnd"/>
      <w:r w:rsidRPr="00F5539C">
        <w:rPr>
          <w:rFonts w:ascii="Georgia" w:hAnsi="Georgia"/>
          <w:sz w:val="12"/>
        </w:rPr>
        <w:t xml:space="preserve"> "It can't work," according to The New York Times.   Obama was among administration officials that Woodward interviewed for the book. </w:t>
      </w:r>
    </w:p>
    <w:p w14:paraId="26D766A9" w14:textId="77777777" w:rsidR="00E673E5" w:rsidRPr="00F5539C" w:rsidRDefault="00E673E5" w:rsidP="00E673E5">
      <w:pPr>
        <w:rPr>
          <w:rFonts w:ascii="Georgia" w:hAnsi="Georgia"/>
        </w:rPr>
      </w:pPr>
    </w:p>
    <w:p w14:paraId="308A1D90" w14:textId="77777777" w:rsidR="00E673E5" w:rsidRPr="00F5539C" w:rsidRDefault="00E673E5" w:rsidP="00E673E5">
      <w:pPr>
        <w:rPr>
          <w:rFonts w:ascii="Georgia" w:hAnsi="Georgia" w:cs="Georgia"/>
          <w:b/>
          <w:bCs/>
        </w:rPr>
      </w:pPr>
    </w:p>
    <w:p w14:paraId="3D9CF1AF" w14:textId="77777777" w:rsidR="00E673E5" w:rsidRPr="00F5539C" w:rsidRDefault="00E673E5" w:rsidP="00E673E5">
      <w:pPr>
        <w:pStyle w:val="Heading4"/>
        <w:rPr>
          <w:rFonts w:ascii="Georgia" w:hAnsi="Georgia"/>
        </w:rPr>
      </w:pPr>
      <w:r w:rsidRPr="00F5539C">
        <w:rPr>
          <w:rFonts w:ascii="Georgia" w:hAnsi="Georgia"/>
        </w:rPr>
        <w:t xml:space="preserve">No retaliation—US won’t sacrifice moral dignity </w:t>
      </w:r>
    </w:p>
    <w:p w14:paraId="48F08E48" w14:textId="7C72FCF9" w:rsidR="00E673E5" w:rsidRPr="00F5539C" w:rsidRDefault="00E673E5" w:rsidP="00E673E5">
      <w:pPr>
        <w:rPr>
          <w:rFonts w:ascii="Georgia" w:hAnsi="Georgia" w:cs="Georgia"/>
          <w:sz w:val="14"/>
          <w:szCs w:val="15"/>
        </w:rPr>
      </w:pPr>
      <w:r w:rsidRPr="00F5539C">
        <w:rPr>
          <w:rStyle w:val="StyleStyleBold12pt"/>
          <w:rFonts w:ascii="Georgia" w:hAnsi="Georgia"/>
        </w:rPr>
        <w:t>Fisher 7</w:t>
      </w:r>
      <w:r w:rsidRPr="00F5539C">
        <w:rPr>
          <w:rFonts w:ascii="Georgia" w:hAnsi="Georgia" w:cs="Georgia"/>
          <w:b/>
          <w:bCs/>
        </w:rPr>
        <w:t>—</w:t>
      </w:r>
      <w:r w:rsidRPr="00F5539C">
        <w:rPr>
          <w:rFonts w:ascii="Georgia" w:hAnsi="Georgia" w:cs="Georgia"/>
          <w:sz w:val="14"/>
          <w:szCs w:val="15"/>
        </w:rPr>
        <w:t>PhD candidate pol sci, U Colorado-Boulder (Uri, “Deterrence, Terrorism, and American Values,” February 2007, http://www.hsaj.org/</w:t>
      </w:r>
      <w:proofErr w:type="gramStart"/>
      <w:r w:rsidRPr="00F5539C">
        <w:rPr>
          <w:rFonts w:ascii="Georgia" w:hAnsi="Georgia" w:cs="Georgia"/>
          <w:sz w:val="14"/>
          <w:szCs w:val="15"/>
        </w:rPr>
        <w:t>?fullarticle</w:t>
      </w:r>
      <w:proofErr w:type="gramEnd"/>
      <w:r w:rsidRPr="00F5539C">
        <w:rPr>
          <w:rFonts w:ascii="Georgia" w:hAnsi="Georgia" w:cs="Georgia"/>
          <w:sz w:val="14"/>
          <w:szCs w:val="15"/>
        </w:rPr>
        <w:t>=3.1.4</w:t>
      </w:r>
      <w:r w:rsidR="00FE553E" w:rsidRPr="00F5539C">
        <w:rPr>
          <w:rFonts w:ascii="Georgia" w:hAnsi="Georgia" w:cs="Georgia"/>
          <w:sz w:val="14"/>
          <w:szCs w:val="15"/>
        </w:rPr>
        <w:t>, ME)</w:t>
      </w:r>
    </w:p>
    <w:p w14:paraId="4F8F337A" w14:textId="77777777" w:rsidR="00E673E5" w:rsidRPr="00F5539C" w:rsidRDefault="00E673E5" w:rsidP="00E673E5">
      <w:pPr>
        <w:rPr>
          <w:rFonts w:ascii="Georgia" w:hAnsi="Georgia" w:cs="Georgia"/>
          <w:sz w:val="14"/>
          <w:szCs w:val="15"/>
        </w:rPr>
      </w:pPr>
    </w:p>
    <w:p w14:paraId="43B6A88F" w14:textId="77777777" w:rsidR="00E673E5" w:rsidRPr="00F5539C" w:rsidRDefault="00E673E5" w:rsidP="00E673E5">
      <w:pPr>
        <w:pStyle w:val="cardtext"/>
        <w:rPr>
          <w:rFonts w:ascii="Georgia" w:hAnsi="Georgia"/>
          <w:sz w:val="12"/>
        </w:rPr>
      </w:pPr>
      <w:r w:rsidRPr="00F5539C">
        <w:rPr>
          <w:rFonts w:ascii="Georgia" w:hAnsi="Georgia"/>
          <w:sz w:val="12"/>
        </w:rPr>
        <w:t xml:space="preserve">In the aftermath of the September 11 attacks on the World Trade Center and the Pentagon, </w:t>
      </w:r>
      <w:r w:rsidRPr="00F5539C">
        <w:rPr>
          <w:rStyle w:val="StyleBoldUnderline"/>
          <w:rFonts w:ascii="Georgia" w:hAnsi="Georgia"/>
        </w:rPr>
        <w:t>academics</w:t>
      </w:r>
      <w:r w:rsidRPr="00F5539C">
        <w:rPr>
          <w:rFonts w:ascii="Georgia" w:hAnsi="Georgia"/>
          <w:sz w:val="12"/>
        </w:rPr>
        <w:t xml:space="preserve"> and policymakers were quick to </w:t>
      </w:r>
      <w:r w:rsidRPr="00F5539C">
        <w:rPr>
          <w:rStyle w:val="StyleBoldUnderline"/>
          <w:rFonts w:ascii="Georgia" w:hAnsi="Georgia"/>
        </w:rPr>
        <w:t xml:space="preserve">dismiss the </w:t>
      </w:r>
      <w:r w:rsidRPr="00F5539C">
        <w:rPr>
          <w:rFonts w:ascii="Georgia" w:hAnsi="Georgia"/>
          <w:sz w:val="12"/>
          <w:szCs w:val="14"/>
        </w:rPr>
        <w:t>strategic</w:t>
      </w:r>
      <w:r w:rsidRPr="00F5539C">
        <w:rPr>
          <w:rStyle w:val="StyleBoldUnderline"/>
          <w:rFonts w:ascii="Georgia" w:hAnsi="Georgia"/>
        </w:rPr>
        <w:t xml:space="preserve"> role </w:t>
      </w:r>
      <w:r w:rsidRPr="00F5539C">
        <w:rPr>
          <w:rFonts w:ascii="Georgia" w:hAnsi="Georgia"/>
          <w:sz w:val="12"/>
          <w:szCs w:val="14"/>
        </w:rPr>
        <w:t>that</w:t>
      </w:r>
      <w:r w:rsidRPr="00F5539C">
        <w:rPr>
          <w:rStyle w:val="StyleBoldUnderline"/>
          <w:rFonts w:ascii="Georgia" w:hAnsi="Georgia"/>
        </w:rPr>
        <w:t xml:space="preserve"> deterrence could play in</w:t>
      </w:r>
      <w:r w:rsidRPr="00F5539C">
        <w:rPr>
          <w:rFonts w:ascii="Georgia" w:hAnsi="Georgia"/>
          <w:sz w:val="12"/>
        </w:rPr>
        <w:t xml:space="preserve"> U.S. </w:t>
      </w:r>
      <w:r w:rsidRPr="00F5539C">
        <w:rPr>
          <w:rStyle w:val="StyleBoldUnderline"/>
          <w:rFonts w:ascii="Georgia" w:hAnsi="Georgia"/>
        </w:rPr>
        <w:t>counterterrorism</w:t>
      </w:r>
      <w:r w:rsidRPr="00F5539C">
        <w:rPr>
          <w:rFonts w:ascii="Georgia" w:hAnsi="Georgia"/>
          <w:sz w:val="12"/>
        </w:rPr>
        <w:t xml:space="preserve"> policy. President George Bush’s often quoted conclusion that </w:t>
      </w:r>
      <w:r w:rsidRPr="00F5539C">
        <w:rPr>
          <w:rFonts w:ascii="Georgia" w:hAnsi="Georgia"/>
          <w:sz w:val="12"/>
          <w:szCs w:val="14"/>
        </w:rPr>
        <w:t>traditional concepts of deterrence are meaningless against “</w:t>
      </w:r>
      <w:r w:rsidRPr="00F5539C">
        <w:rPr>
          <w:rFonts w:ascii="Georgia" w:hAnsi="Georgia"/>
          <w:sz w:val="12"/>
        </w:rPr>
        <w:t xml:space="preserve">shadowy </w:t>
      </w:r>
      <w:r w:rsidRPr="00F5539C">
        <w:rPr>
          <w:rFonts w:ascii="Georgia" w:hAnsi="Georgia"/>
          <w:sz w:val="12"/>
          <w:szCs w:val="14"/>
        </w:rPr>
        <w:t>terrorist networks</w:t>
      </w:r>
      <w:r w:rsidRPr="00F5539C">
        <w:rPr>
          <w:rFonts w:ascii="Georgia" w:hAnsi="Georgia"/>
          <w:sz w:val="12"/>
        </w:rPr>
        <w:t xml:space="preserve">” with no nation to defend and who are willing to engage in “wanton destruction” resonated throughout discussions on U.S. national security strategy. A 2002 RAND report asserted, “Deterrence is both too limiting and too naïve to be applicable to the war on terrorism.” 1 Since September 11, deterrent strategies have repeatedly been characterized as relics of the Cold War era of superpower confrontation. As a result, the White House has focused on defensive and preemptive counterterrorism strategies. The current administration argues that the U.S. can no longer wait for the worst security threats, such as terrorists acquiring chemical, biological, radiological, and nuclear weapons (CBRN), to materialize before acting. </w:t>
      </w:r>
    </w:p>
    <w:p w14:paraId="516D5C9A" w14:textId="77777777" w:rsidR="00E673E5" w:rsidRPr="00F5539C" w:rsidRDefault="00E673E5" w:rsidP="00E673E5">
      <w:pPr>
        <w:pStyle w:val="cardtext"/>
        <w:rPr>
          <w:rFonts w:ascii="Georgia" w:hAnsi="Georgia"/>
          <w:sz w:val="12"/>
        </w:rPr>
      </w:pPr>
      <w:r w:rsidRPr="00F5539C">
        <w:rPr>
          <w:rFonts w:ascii="Georgia" w:hAnsi="Georgia"/>
          <w:sz w:val="12"/>
        </w:rPr>
        <w:t xml:space="preserve">Alternatively, many commentators and researchers, especially in the field of political science, maintain that deterrence remains a viable and utilizable tool in U.S. policymakers’ arsenal to combat terrorism. Regardless of which side of the fence analysis falls on this issue, however, an important aspect of the </w:t>
      </w:r>
      <w:r w:rsidRPr="00F5539C">
        <w:rPr>
          <w:rFonts w:ascii="Georgia" w:hAnsi="Georgia"/>
          <w:sz w:val="12"/>
          <w:szCs w:val="14"/>
        </w:rPr>
        <w:t xml:space="preserve">deterring terrorism </w:t>
      </w:r>
      <w:r w:rsidRPr="00F5539C">
        <w:rPr>
          <w:rFonts w:ascii="Georgia" w:hAnsi="Georgia"/>
          <w:sz w:val="12"/>
        </w:rPr>
        <w:t xml:space="preserve">argument </w:t>
      </w:r>
      <w:r w:rsidRPr="00F5539C">
        <w:rPr>
          <w:rFonts w:ascii="Georgia" w:hAnsi="Georgia"/>
          <w:sz w:val="12"/>
          <w:szCs w:val="14"/>
        </w:rPr>
        <w:t xml:space="preserve">receives very little attention – </w:t>
      </w:r>
      <w:r w:rsidRPr="00F5539C">
        <w:rPr>
          <w:rFonts w:ascii="Georgia" w:hAnsi="Georgia"/>
          <w:sz w:val="12"/>
        </w:rPr>
        <w:t xml:space="preserve">the role that ideals and values play in America’s ability to establish a deterrent mechanism against terrorists. I argue that deterrence, as a strategic concept, is not inapplicable to defending against terrorism; however, </w:t>
      </w:r>
      <w:r w:rsidRPr="00F5539C">
        <w:rPr>
          <w:rStyle w:val="StyleBoldUnderline"/>
          <w:rFonts w:ascii="Georgia" w:hAnsi="Georgia"/>
          <w:highlight w:val="yellow"/>
        </w:rPr>
        <w:t>the U.S. would face</w:t>
      </w:r>
      <w:r w:rsidRPr="00F5539C">
        <w:rPr>
          <w:rFonts w:ascii="Georgia" w:hAnsi="Georgia"/>
          <w:sz w:val="12"/>
        </w:rPr>
        <w:t xml:space="preserve"> considerable legal and </w:t>
      </w:r>
      <w:r w:rsidRPr="00F5539C">
        <w:rPr>
          <w:rStyle w:val="StyleBoldUnderline"/>
          <w:rFonts w:ascii="Georgia" w:hAnsi="Georgia"/>
          <w:highlight w:val="yellow"/>
        </w:rPr>
        <w:t>moral quandaries</w:t>
      </w:r>
      <w:r w:rsidRPr="00F5539C">
        <w:rPr>
          <w:rStyle w:val="StyleBoldUnderline"/>
          <w:rFonts w:ascii="Georgia" w:hAnsi="Georgia"/>
        </w:rPr>
        <w:t xml:space="preserve"> if it were to carry out</w:t>
      </w:r>
      <w:r w:rsidRPr="00F5539C">
        <w:rPr>
          <w:rFonts w:ascii="Georgia" w:hAnsi="Georgia"/>
          <w:sz w:val="12"/>
        </w:rPr>
        <w:t xml:space="preserve"> </w:t>
      </w:r>
      <w:r w:rsidRPr="00F5539C">
        <w:rPr>
          <w:rStyle w:val="StyleBoldUnderline"/>
          <w:rFonts w:ascii="Georgia" w:hAnsi="Georgia"/>
        </w:rPr>
        <w:t xml:space="preserve">the necessary policies </w:t>
      </w:r>
      <w:r w:rsidRPr="00F5539C">
        <w:rPr>
          <w:rFonts w:ascii="Georgia" w:hAnsi="Georgia"/>
          <w:sz w:val="12"/>
          <w:szCs w:val="14"/>
        </w:rPr>
        <w:t>to deter</w:t>
      </w:r>
      <w:r w:rsidRPr="00F5539C">
        <w:rPr>
          <w:rStyle w:val="StyleBoldUnderline"/>
          <w:rFonts w:ascii="Georgia" w:hAnsi="Georgia"/>
        </w:rPr>
        <w:t xml:space="preserve"> </w:t>
      </w:r>
      <w:r w:rsidRPr="00F5539C">
        <w:rPr>
          <w:rFonts w:ascii="Georgia" w:hAnsi="Georgia"/>
          <w:sz w:val="12"/>
          <w:szCs w:val="14"/>
        </w:rPr>
        <w:t>terrorists</w:t>
      </w:r>
      <w:r w:rsidRPr="00F5539C">
        <w:rPr>
          <w:rFonts w:ascii="Georgia" w:hAnsi="Georgia"/>
          <w:sz w:val="12"/>
        </w:rPr>
        <w:t xml:space="preserve"> and their supporters. To be sure, some elements of a terrorist organization can be deterred, but </w:t>
      </w:r>
      <w:r w:rsidRPr="00F5539C">
        <w:rPr>
          <w:rStyle w:val="StyleBoldUnderline"/>
          <w:rFonts w:ascii="Georgia" w:hAnsi="Georgia"/>
        </w:rPr>
        <w:t>it is unlikely</w:t>
      </w:r>
      <w:r w:rsidRPr="00F5539C">
        <w:rPr>
          <w:rFonts w:ascii="Georgia" w:hAnsi="Georgia"/>
          <w:sz w:val="12"/>
        </w:rPr>
        <w:t xml:space="preserve"> that U.S. </w:t>
      </w:r>
      <w:r w:rsidRPr="00F5539C">
        <w:rPr>
          <w:rStyle w:val="StyleBoldUnderline"/>
          <w:rFonts w:ascii="Georgia" w:hAnsi="Georgia"/>
        </w:rPr>
        <w:t>policymakers are willing to</w:t>
      </w:r>
      <w:r w:rsidRPr="00F5539C">
        <w:rPr>
          <w:rFonts w:ascii="Georgia" w:hAnsi="Georgia"/>
          <w:sz w:val="12"/>
        </w:rPr>
        <w:t xml:space="preserve"> sacrifice core American values in order to </w:t>
      </w:r>
      <w:r w:rsidRPr="00F5539C">
        <w:rPr>
          <w:rFonts w:ascii="Georgia" w:hAnsi="Georgia"/>
          <w:sz w:val="12"/>
          <w:szCs w:val="14"/>
        </w:rPr>
        <w:t>credibly</w:t>
      </w:r>
      <w:r w:rsidRPr="00F5539C">
        <w:rPr>
          <w:rStyle w:val="StyleBoldUnderline"/>
          <w:rFonts w:ascii="Georgia" w:hAnsi="Georgia"/>
        </w:rPr>
        <w:t xml:space="preserve"> signal to these actors that something “they hold dear” is in jeopardy</w:t>
      </w:r>
      <w:r w:rsidRPr="00F5539C">
        <w:rPr>
          <w:rFonts w:ascii="Georgia" w:hAnsi="Georgia"/>
          <w:sz w:val="12"/>
        </w:rPr>
        <w:t xml:space="preserve"> if they commit or support terrorist aggression. </w:t>
      </w:r>
      <w:r w:rsidRPr="00F5539C">
        <w:rPr>
          <w:rFonts w:ascii="Georgia" w:hAnsi="Georgia"/>
          <w:sz w:val="12"/>
          <w:szCs w:val="14"/>
        </w:rPr>
        <w:t>To establish a deterrent mechanism</w:t>
      </w:r>
      <w:r w:rsidRPr="00F5539C">
        <w:rPr>
          <w:rFonts w:ascii="Georgia" w:hAnsi="Georgia"/>
          <w:sz w:val="12"/>
        </w:rPr>
        <w:t xml:space="preserve"> against terrorist </w:t>
      </w:r>
      <w:r w:rsidRPr="00F5539C">
        <w:rPr>
          <w:rFonts w:ascii="Georgia" w:hAnsi="Georgia"/>
          <w:sz w:val="12"/>
          <w:szCs w:val="14"/>
        </w:rPr>
        <w:t>networks the</w:t>
      </w:r>
      <w:r w:rsidRPr="00F5539C">
        <w:rPr>
          <w:rStyle w:val="StyleBoldUnderline"/>
          <w:rFonts w:ascii="Georgia" w:hAnsi="Georgia"/>
        </w:rPr>
        <w:t xml:space="preserve"> U.S. would be required to</w:t>
      </w:r>
      <w:r w:rsidRPr="00F5539C">
        <w:rPr>
          <w:rFonts w:ascii="Georgia" w:hAnsi="Georgia"/>
          <w:sz w:val="12"/>
        </w:rPr>
        <w:t xml:space="preserve"> </w:t>
      </w:r>
      <w:r w:rsidRPr="00F5539C">
        <w:rPr>
          <w:rStyle w:val="StyleBoldUnderline"/>
          <w:rFonts w:ascii="Georgia" w:hAnsi="Georgia"/>
        </w:rPr>
        <w:t>explore</w:t>
      </w:r>
      <w:r w:rsidRPr="00F5539C">
        <w:rPr>
          <w:rFonts w:ascii="Georgia" w:hAnsi="Georgia"/>
          <w:sz w:val="12"/>
        </w:rPr>
        <w:t xml:space="preserve"> a number of extremely heavy-handed policy options, such as regime change, </w:t>
      </w:r>
      <w:r w:rsidRPr="00F5539C">
        <w:rPr>
          <w:rStyle w:val="StyleBoldUnderline"/>
          <w:rFonts w:ascii="Georgia" w:hAnsi="Georgia"/>
        </w:rPr>
        <w:t>nuclear retaliations</w:t>
      </w:r>
      <w:r w:rsidRPr="00F5539C">
        <w:rPr>
          <w:rFonts w:ascii="Georgia" w:hAnsi="Georgia"/>
          <w:sz w:val="12"/>
        </w:rPr>
        <w:t>, and expanding targeted killing operations to included terrorists’ family members and loved ones.</w:t>
      </w:r>
    </w:p>
    <w:p w14:paraId="6B8653F0" w14:textId="77777777" w:rsidR="00E673E5" w:rsidRPr="00F5539C" w:rsidRDefault="00E673E5" w:rsidP="00E673E5">
      <w:pPr>
        <w:pStyle w:val="cardtext"/>
        <w:rPr>
          <w:rFonts w:ascii="Georgia" w:hAnsi="Georgia"/>
          <w:sz w:val="12"/>
        </w:rPr>
      </w:pPr>
      <w:r w:rsidRPr="00F5539C">
        <w:rPr>
          <w:rFonts w:ascii="Georgia" w:hAnsi="Georgia"/>
          <w:sz w:val="12"/>
        </w:rPr>
        <w:t xml:space="preserve">Implementing policies such as these are the only ways to effectively deter elements of a terrorist organization and its support structure. Nevertheless, </w:t>
      </w:r>
      <w:r w:rsidRPr="00F5539C">
        <w:rPr>
          <w:rStyle w:val="StyleBoldUnderline"/>
          <w:rFonts w:ascii="Georgia" w:hAnsi="Georgia"/>
          <w:highlight w:val="yellow"/>
        </w:rPr>
        <w:t>doing so would</w:t>
      </w:r>
      <w:r w:rsidRPr="00F5539C">
        <w:rPr>
          <w:rFonts w:ascii="Georgia" w:hAnsi="Georgia"/>
          <w:sz w:val="12"/>
        </w:rPr>
        <w:t xml:space="preserve"> force the U.S. to take certain positions that would come into </w:t>
      </w:r>
      <w:r w:rsidRPr="00F5539C">
        <w:rPr>
          <w:rStyle w:val="StyleBoldUnderline"/>
          <w:rFonts w:ascii="Georgia" w:hAnsi="Georgia"/>
          <w:highlight w:val="yellow"/>
        </w:rPr>
        <w:t xml:space="preserve">conflict with American ideals </w:t>
      </w:r>
      <w:r w:rsidRPr="00F5539C">
        <w:rPr>
          <w:rStyle w:val="StyleBoldUnderline"/>
          <w:rFonts w:ascii="Georgia" w:hAnsi="Georgia"/>
        </w:rPr>
        <w:t xml:space="preserve">and beliefs </w:t>
      </w:r>
      <w:r w:rsidRPr="00F5539C">
        <w:rPr>
          <w:rStyle w:val="StyleBoldUnderline"/>
          <w:rFonts w:ascii="Georgia" w:hAnsi="Georgia"/>
          <w:highlight w:val="yellow"/>
        </w:rPr>
        <w:t>about justice</w:t>
      </w:r>
      <w:r w:rsidRPr="00F5539C">
        <w:rPr>
          <w:rStyle w:val="StyleBoldUnderline"/>
          <w:rFonts w:ascii="Georgia" w:hAnsi="Georgia"/>
        </w:rPr>
        <w:t xml:space="preserve">, </w:t>
      </w:r>
      <w:r w:rsidRPr="00F5539C">
        <w:rPr>
          <w:rFonts w:ascii="Georgia" w:hAnsi="Georgia"/>
          <w:sz w:val="12"/>
          <w:szCs w:val="14"/>
        </w:rPr>
        <w:t>fairness</w:t>
      </w:r>
      <w:r w:rsidRPr="00F5539C">
        <w:rPr>
          <w:rStyle w:val="StyleBoldUnderline"/>
          <w:rFonts w:ascii="Georgia" w:hAnsi="Georgia"/>
        </w:rPr>
        <w:t>, and human rights</w:t>
      </w:r>
      <w:r w:rsidRPr="00F5539C">
        <w:rPr>
          <w:rFonts w:ascii="Georgia" w:hAnsi="Georgia"/>
          <w:sz w:val="12"/>
        </w:rPr>
        <w:t xml:space="preserve">. Moreover, </w:t>
      </w:r>
      <w:r w:rsidRPr="00F5539C">
        <w:rPr>
          <w:rStyle w:val="StyleBoldUnderline"/>
          <w:rFonts w:ascii="Georgia" w:hAnsi="Georgia"/>
        </w:rPr>
        <w:t xml:space="preserve">policy </w:t>
      </w:r>
      <w:r w:rsidRPr="00F5539C">
        <w:rPr>
          <w:rFonts w:ascii="Georgia" w:hAnsi="Georgia"/>
          <w:sz w:val="12"/>
          <w:szCs w:val="14"/>
        </w:rPr>
        <w:t>pronouncements</w:t>
      </w:r>
      <w:r w:rsidRPr="00F5539C">
        <w:rPr>
          <w:rFonts w:ascii="Georgia" w:hAnsi="Georgia"/>
          <w:sz w:val="12"/>
        </w:rPr>
        <w:t xml:space="preserve"> that could deter terrorists </w:t>
      </w:r>
      <w:r w:rsidRPr="00F5539C">
        <w:rPr>
          <w:rStyle w:val="StyleBoldUnderline"/>
          <w:rFonts w:ascii="Georgia" w:hAnsi="Georgia"/>
        </w:rPr>
        <w:t>would</w:t>
      </w:r>
      <w:r w:rsidRPr="00F5539C">
        <w:rPr>
          <w:rFonts w:ascii="Georgia" w:hAnsi="Georgia"/>
          <w:sz w:val="12"/>
        </w:rPr>
        <w:t xml:space="preserve"> </w:t>
      </w:r>
      <w:r w:rsidRPr="00F5539C">
        <w:rPr>
          <w:rStyle w:val="StyleBoldUnderline"/>
          <w:rFonts w:ascii="Georgia" w:hAnsi="Georgia"/>
        </w:rPr>
        <w:t>be</w:t>
      </w:r>
      <w:r w:rsidRPr="00F5539C">
        <w:rPr>
          <w:rFonts w:ascii="Georgia" w:hAnsi="Georgia"/>
          <w:sz w:val="12"/>
        </w:rPr>
        <w:t xml:space="preserve"> inflammatory and would most likely be met </w:t>
      </w:r>
      <w:r w:rsidRPr="00F5539C">
        <w:rPr>
          <w:rStyle w:val="StyleBoldUnderline"/>
          <w:rFonts w:ascii="Georgia" w:hAnsi="Georgia"/>
        </w:rPr>
        <w:t>with</w:t>
      </w:r>
      <w:r w:rsidRPr="00F5539C">
        <w:rPr>
          <w:rFonts w:ascii="Georgia" w:hAnsi="Georgia"/>
          <w:sz w:val="12"/>
        </w:rPr>
        <w:t xml:space="preserve"> considerable domestic and international </w:t>
      </w:r>
      <w:r w:rsidRPr="00F5539C">
        <w:rPr>
          <w:rStyle w:val="StyleBoldUnderline"/>
          <w:rFonts w:ascii="Georgia" w:hAnsi="Georgia"/>
        </w:rPr>
        <w:t>criticism</w:t>
      </w:r>
      <w:r w:rsidRPr="00F5539C">
        <w:rPr>
          <w:rFonts w:ascii="Georgia" w:hAnsi="Georgia"/>
          <w:sz w:val="12"/>
        </w:rPr>
        <w:t xml:space="preserve">. Even when the U.S. has “skirted” some of these policies in recent years to combat terrorism, controversy and disagreement have emerged over the morality and legality of such actions. </w:t>
      </w:r>
    </w:p>
    <w:p w14:paraId="1B4F0FC8" w14:textId="77777777" w:rsidR="00E673E5" w:rsidRPr="00F5539C" w:rsidRDefault="00E673E5" w:rsidP="00E673E5">
      <w:pPr>
        <w:pStyle w:val="cardtext"/>
        <w:rPr>
          <w:rStyle w:val="StyleBoldUnderline"/>
          <w:rFonts w:ascii="Georgia" w:hAnsi="Georgia"/>
        </w:rPr>
      </w:pPr>
      <w:r w:rsidRPr="00F5539C">
        <w:rPr>
          <w:rFonts w:ascii="Georgia" w:hAnsi="Georgia"/>
          <w:sz w:val="12"/>
        </w:rPr>
        <w:t xml:space="preserve">The simplistic argument that terrorists cannot be deterred is reductionist. Additionally, those who argue that deterrence maintains significant utility in the U.S. war on terror fail to acknowledge the level of harshness and brutality required of U.S. policy to establish a deterrent mechanism against members of terrorist networks. </w:t>
      </w:r>
      <w:r w:rsidRPr="00F5539C">
        <w:rPr>
          <w:rStyle w:val="StyleBoldUnderline"/>
          <w:rFonts w:ascii="Georgia" w:hAnsi="Georgia"/>
          <w:highlight w:val="yellow"/>
        </w:rPr>
        <w:t>What</w:t>
      </w:r>
      <w:r w:rsidRPr="00F5539C">
        <w:rPr>
          <w:rStyle w:val="StyleBoldUnderline"/>
          <w:rFonts w:ascii="Georgia" w:hAnsi="Georgia"/>
        </w:rPr>
        <w:t xml:space="preserve"> </w:t>
      </w:r>
      <w:r w:rsidRPr="00F5539C">
        <w:rPr>
          <w:rFonts w:ascii="Georgia" w:hAnsi="Georgia"/>
          <w:sz w:val="12"/>
          <w:szCs w:val="14"/>
        </w:rPr>
        <w:t>really</w:t>
      </w:r>
      <w:r w:rsidRPr="00F5539C">
        <w:rPr>
          <w:rStyle w:val="StyleBoldUnderline"/>
          <w:rFonts w:ascii="Georgia" w:hAnsi="Georgia"/>
        </w:rPr>
        <w:t xml:space="preserve"> </w:t>
      </w:r>
      <w:r w:rsidRPr="00F5539C">
        <w:rPr>
          <w:rStyle w:val="StyleBoldUnderline"/>
          <w:rFonts w:ascii="Georgia" w:hAnsi="Georgia"/>
          <w:highlight w:val="yellow"/>
        </w:rPr>
        <w:t>prevents the U.S.</w:t>
      </w:r>
      <w:r w:rsidRPr="00F5539C">
        <w:rPr>
          <w:rStyle w:val="StyleBoldUnderline"/>
          <w:rFonts w:ascii="Georgia" w:hAnsi="Georgia"/>
        </w:rPr>
        <w:t xml:space="preserve"> </w:t>
      </w:r>
      <w:r w:rsidRPr="00F5539C">
        <w:rPr>
          <w:rStyle w:val="StyleBoldUnderline"/>
          <w:rFonts w:ascii="Georgia" w:hAnsi="Georgia"/>
          <w:highlight w:val="yellow"/>
        </w:rPr>
        <w:t>from deterring terrorists is</w:t>
      </w:r>
      <w:r w:rsidRPr="00F5539C">
        <w:rPr>
          <w:rStyle w:val="StyleBoldUnderline"/>
          <w:rFonts w:ascii="Georgia" w:hAnsi="Georgia"/>
        </w:rPr>
        <w:t xml:space="preserve"> </w:t>
      </w:r>
      <w:r w:rsidRPr="00F5539C">
        <w:rPr>
          <w:rFonts w:ascii="Georgia" w:hAnsi="Georgia"/>
          <w:sz w:val="12"/>
          <w:szCs w:val="14"/>
        </w:rPr>
        <w:t xml:space="preserve">not the simple unsuitability of the strategic concept of deterrence, but </w:t>
      </w:r>
      <w:r w:rsidRPr="00F5539C">
        <w:rPr>
          <w:rStyle w:val="StyleBoldUnderline"/>
          <w:rFonts w:ascii="Georgia" w:hAnsi="Georgia"/>
        </w:rPr>
        <w:t xml:space="preserve">America’s humanity, </w:t>
      </w:r>
      <w:r w:rsidRPr="00F5539C">
        <w:rPr>
          <w:rFonts w:ascii="Georgia" w:hAnsi="Georgia"/>
          <w:sz w:val="12"/>
          <w:szCs w:val="14"/>
        </w:rPr>
        <w:t>civility</w:t>
      </w:r>
      <w:r w:rsidRPr="00F5539C">
        <w:rPr>
          <w:rStyle w:val="StyleBoldUnderline"/>
          <w:rFonts w:ascii="Georgia" w:hAnsi="Georgia"/>
        </w:rPr>
        <w:t xml:space="preserve">, and </w:t>
      </w:r>
      <w:r w:rsidRPr="00F5539C">
        <w:rPr>
          <w:rStyle w:val="StyleBoldUnderline"/>
          <w:rFonts w:ascii="Georgia" w:hAnsi="Georgia"/>
          <w:highlight w:val="yellow"/>
        </w:rPr>
        <w:t>idealism</w:t>
      </w:r>
      <w:r w:rsidRPr="00F5539C">
        <w:rPr>
          <w:rStyle w:val="StyleBoldUnderline"/>
          <w:rFonts w:ascii="Georgia" w:hAnsi="Georgia"/>
        </w:rPr>
        <w:t>.</w:t>
      </w:r>
    </w:p>
    <w:p w14:paraId="5E573F64" w14:textId="77777777" w:rsidR="00282150" w:rsidRPr="00F5539C" w:rsidRDefault="00282150" w:rsidP="00282150">
      <w:pPr>
        <w:rPr>
          <w:rFonts w:ascii="Georgia" w:hAnsi="Georgia"/>
        </w:rPr>
      </w:pPr>
    </w:p>
    <w:p w14:paraId="7D158353" w14:textId="77777777" w:rsidR="00282150" w:rsidRPr="00F5539C" w:rsidRDefault="00282150" w:rsidP="00282150">
      <w:pPr>
        <w:rPr>
          <w:rFonts w:ascii="Georgia" w:hAnsi="Georgia"/>
        </w:rPr>
      </w:pPr>
    </w:p>
    <w:p w14:paraId="15F3ECBC" w14:textId="77777777" w:rsidR="00282150" w:rsidRPr="00F5539C" w:rsidRDefault="00282150" w:rsidP="00E467B0">
      <w:pPr>
        <w:rPr>
          <w:rFonts w:ascii="Georgia" w:hAnsi="Georgia"/>
        </w:rPr>
      </w:pPr>
    </w:p>
    <w:sectPr w:rsidR="00282150" w:rsidRPr="00F5539C"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01E77F1" w14:textId="77777777" w:rsidR="003D4463" w:rsidRDefault="003D4463" w:rsidP="00E46E7E">
      <w:r>
        <w:separator/>
      </w:r>
    </w:p>
  </w:endnote>
  <w:endnote w:type="continuationSeparator" w:id="0">
    <w:p w14:paraId="5E3C44AC" w14:textId="77777777" w:rsidR="003D4463" w:rsidRDefault="003D4463"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Franklin Gothic Heavy">
    <w:altName w:val="Arial"/>
    <w:charset w:val="00"/>
    <w:family w:val="swiss"/>
    <w:pitch w:val="variable"/>
    <w:sig w:usb0="00000287" w:usb1="00000000" w:usb2="00000000" w:usb3="00000000" w:csb0="0000009F" w:csb1="00000000"/>
  </w:font>
  <w:font w:name="Arial Narrow">
    <w:panose1 w:val="020B0506020202030204"/>
    <w:charset w:val="00"/>
    <w:family w:val="auto"/>
    <w:pitch w:val="variable"/>
    <w:sig w:usb0="00000003" w:usb1="00000000" w:usb2="00000000" w:usb3="00000000" w:csb0="00000001" w:csb1="00000000"/>
  </w:font>
  <w:font w:name="MS Gothic">
    <w:altName w:val="ＭＳ ゴシック"/>
    <w:charset w:val="80"/>
    <w:family w:val="modern"/>
    <w:pitch w:val="fixed"/>
    <w:sig w:usb0="E00002FF" w:usb1="6AC7FDFB" w:usb2="08000012" w:usb3="00000000" w:csb0="0002009F" w:csb1="00000000"/>
  </w:font>
  <w:font w:name="American Typewriter">
    <w:panose1 w:val="02090604020004020304"/>
    <w:charset w:val="00"/>
    <w:family w:val="auto"/>
    <w:pitch w:val="variable"/>
    <w:sig w:usb0="A000006F" w:usb1="00000019" w:usb2="00000000" w:usb3="00000000" w:csb0="00000111" w:csb1="00000000"/>
  </w:font>
  <w:font w:name="TimesNewRomanPS-BoldMT">
    <w:altName w:val="Times New Roman"/>
    <w:panose1 w:val="00000000000000000000"/>
    <w:charset w:val="00"/>
    <w:family w:val="swiss"/>
    <w:notTrueType/>
    <w:pitch w:val="default"/>
    <w:sig w:usb0="03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Arial Unicode MS">
    <w:panose1 w:val="020B0604020202020204"/>
    <w:charset w:val="00"/>
    <w:family w:val="auto"/>
    <w:pitch w:val="variable"/>
    <w:sig w:usb0="F7FFAFFF" w:usb1="E9DFFFFF" w:usb2="0000003F" w:usb3="00000000" w:csb0="003F01FF" w:csb1="00000000"/>
  </w:font>
  <w:font w:name="Malgun Gothic">
    <w:charset w:val="81"/>
    <w:family w:val="swiss"/>
    <w:pitch w:val="variable"/>
    <w:sig w:usb0="900002AF" w:usb1="09D77CFB" w:usb2="00000012" w:usb3="00000000" w:csb0="0008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3502FA2" w14:textId="77777777" w:rsidR="003D4463" w:rsidRDefault="003D4463" w:rsidP="00E46E7E">
      <w:r>
        <w:separator/>
      </w:r>
    </w:p>
  </w:footnote>
  <w:footnote w:type="continuationSeparator" w:id="0">
    <w:p w14:paraId="4E24B8E6" w14:textId="77777777" w:rsidR="003D4463" w:rsidRDefault="003D4463"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8F16D50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2721600"/>
    <w:lvl w:ilvl="0">
      <w:start w:val="1"/>
      <w:numFmt w:val="decimal"/>
      <w:lvlText w:val="%1."/>
      <w:lvlJc w:val="left"/>
      <w:pPr>
        <w:tabs>
          <w:tab w:val="num" w:pos="1800"/>
        </w:tabs>
        <w:ind w:left="1800" w:hanging="360"/>
      </w:pPr>
    </w:lvl>
  </w:abstractNum>
  <w:abstractNum w:abstractNumId="2">
    <w:nsid w:val="FFFFFF7D"/>
    <w:multiLevelType w:val="singleLevel"/>
    <w:tmpl w:val="D94858B2"/>
    <w:lvl w:ilvl="0">
      <w:start w:val="1"/>
      <w:numFmt w:val="decimal"/>
      <w:lvlText w:val="%1."/>
      <w:lvlJc w:val="left"/>
      <w:pPr>
        <w:tabs>
          <w:tab w:val="num" w:pos="1440"/>
        </w:tabs>
        <w:ind w:left="1440" w:hanging="360"/>
      </w:pPr>
    </w:lvl>
  </w:abstractNum>
  <w:abstractNum w:abstractNumId="3">
    <w:nsid w:val="FFFFFF7E"/>
    <w:multiLevelType w:val="singleLevel"/>
    <w:tmpl w:val="F080F52E"/>
    <w:lvl w:ilvl="0">
      <w:start w:val="1"/>
      <w:numFmt w:val="decimal"/>
      <w:lvlText w:val="%1."/>
      <w:lvlJc w:val="left"/>
      <w:pPr>
        <w:tabs>
          <w:tab w:val="num" w:pos="1080"/>
        </w:tabs>
        <w:ind w:left="1080" w:hanging="360"/>
      </w:pPr>
    </w:lvl>
  </w:abstractNum>
  <w:abstractNum w:abstractNumId="4">
    <w:nsid w:val="FFFFFF7F"/>
    <w:multiLevelType w:val="singleLevel"/>
    <w:tmpl w:val="F8903AE2"/>
    <w:lvl w:ilvl="0">
      <w:start w:val="1"/>
      <w:numFmt w:val="decimal"/>
      <w:lvlText w:val="%1."/>
      <w:lvlJc w:val="left"/>
      <w:pPr>
        <w:tabs>
          <w:tab w:val="num" w:pos="720"/>
        </w:tabs>
        <w:ind w:left="720" w:hanging="360"/>
      </w:pPr>
    </w:lvl>
  </w:abstractNum>
  <w:abstractNum w:abstractNumId="5">
    <w:nsid w:val="FFFFFF80"/>
    <w:multiLevelType w:val="singleLevel"/>
    <w:tmpl w:val="37E0F6A8"/>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49141904"/>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1486D986"/>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E006820"/>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890AC988"/>
    <w:lvl w:ilvl="0">
      <w:start w:val="1"/>
      <w:numFmt w:val="decimal"/>
      <w:lvlText w:val="%1."/>
      <w:lvlJc w:val="left"/>
      <w:pPr>
        <w:tabs>
          <w:tab w:val="num" w:pos="360"/>
        </w:tabs>
        <w:ind w:left="360" w:hanging="360"/>
      </w:pPr>
    </w:lvl>
  </w:abstractNum>
  <w:abstractNum w:abstractNumId="10">
    <w:nsid w:val="FFFFFF89"/>
    <w:multiLevelType w:val="singleLevel"/>
    <w:tmpl w:val="2FB46E38"/>
    <w:lvl w:ilvl="0">
      <w:start w:val="1"/>
      <w:numFmt w:val="bullet"/>
      <w:lvlText w:val=""/>
      <w:lvlJc w:val="left"/>
      <w:pPr>
        <w:tabs>
          <w:tab w:val="num" w:pos="360"/>
        </w:tabs>
        <w:ind w:left="360" w:hanging="360"/>
      </w:pPr>
      <w:rPr>
        <w:rFonts w:ascii="Symbol" w:hAnsi="Symbol" w:hint="default"/>
      </w:rPr>
    </w:lvl>
  </w:abstractNum>
  <w:abstractNum w:abstractNumId="11">
    <w:nsid w:val="FFFFFFFE"/>
    <w:multiLevelType w:val="singleLevel"/>
    <w:tmpl w:val="B8F647AE"/>
    <w:lvl w:ilvl="0">
      <w:numFmt w:val="decimal"/>
      <w:lvlText w:val="*"/>
      <w:lvlJc w:val="left"/>
    </w:lvl>
  </w:abstractNum>
  <w:abstractNum w:abstractNumId="12">
    <w:nsid w:val="038C353D"/>
    <w:multiLevelType w:val="hybridMultilevel"/>
    <w:tmpl w:val="6652BD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05460C76"/>
    <w:multiLevelType w:val="hybridMultilevel"/>
    <w:tmpl w:val="5246C4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AD52EC3"/>
    <w:multiLevelType w:val="multilevel"/>
    <w:tmpl w:val="15222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1A3B7B2F"/>
    <w:multiLevelType w:val="singleLevel"/>
    <w:tmpl w:val="39C49710"/>
    <w:lvl w:ilvl="0">
      <w:start w:val="1"/>
      <w:numFmt w:val="decimal"/>
      <w:lvlText w:val="%1) "/>
      <w:legacy w:legacy="1" w:legacySpace="0" w:legacyIndent="360"/>
      <w:lvlJc w:val="left"/>
      <w:pPr>
        <w:ind w:left="360" w:hanging="360"/>
      </w:pPr>
      <w:rPr>
        <w:rFonts w:ascii="Times New Roman" w:hAnsi="Times New Roman" w:hint="default"/>
        <w:b w:val="0"/>
        <w:i w:val="0"/>
        <w:sz w:val="24"/>
        <w:u w:val="none"/>
      </w:rPr>
    </w:lvl>
  </w:abstractNum>
  <w:abstractNum w:abstractNumId="16">
    <w:nsid w:val="1BB404DD"/>
    <w:multiLevelType w:val="singleLevel"/>
    <w:tmpl w:val="6464C82A"/>
    <w:lvl w:ilvl="0">
      <w:start w:val="1"/>
      <w:numFmt w:val="decimal"/>
      <w:lvlText w:val="%1."/>
      <w:lvlJc w:val="left"/>
      <w:pPr>
        <w:tabs>
          <w:tab w:val="num" w:pos="360"/>
        </w:tabs>
        <w:ind w:left="360" w:hanging="360"/>
      </w:pPr>
      <w:rPr>
        <w:rFonts w:hint="default"/>
        <w:b/>
      </w:rPr>
    </w:lvl>
  </w:abstractNum>
  <w:abstractNum w:abstractNumId="17">
    <w:nsid w:val="2432495B"/>
    <w:multiLevelType w:val="hybridMultilevel"/>
    <w:tmpl w:val="F3A20F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28271917"/>
    <w:multiLevelType w:val="singleLevel"/>
    <w:tmpl w:val="0409000F"/>
    <w:lvl w:ilvl="0">
      <w:start w:val="2"/>
      <w:numFmt w:val="decimal"/>
      <w:lvlText w:val="%1."/>
      <w:lvlJc w:val="left"/>
      <w:pPr>
        <w:tabs>
          <w:tab w:val="num" w:pos="360"/>
        </w:tabs>
        <w:ind w:left="360" w:hanging="360"/>
      </w:pPr>
      <w:rPr>
        <w:rFonts w:hint="default"/>
      </w:rPr>
    </w:lvl>
  </w:abstractNum>
  <w:abstractNum w:abstractNumId="19">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nsid w:val="2EE9695A"/>
    <w:multiLevelType w:val="hybridMultilevel"/>
    <w:tmpl w:val="9306F1A8"/>
    <w:lvl w:ilvl="0" w:tplc="77962D2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3A74391D"/>
    <w:multiLevelType w:val="hybridMultilevel"/>
    <w:tmpl w:val="E3B8BC3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3D57637E"/>
    <w:multiLevelType w:val="multilevel"/>
    <w:tmpl w:val="35460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nsid w:val="43346E08"/>
    <w:multiLevelType w:val="hybridMultilevel"/>
    <w:tmpl w:val="1FA8BC06"/>
    <w:lvl w:ilvl="0" w:tplc="078CEF0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7833264"/>
    <w:multiLevelType w:val="singleLevel"/>
    <w:tmpl w:val="0409000F"/>
    <w:lvl w:ilvl="0">
      <w:start w:val="1"/>
      <w:numFmt w:val="decimal"/>
      <w:lvlText w:val="%1."/>
      <w:lvlJc w:val="left"/>
      <w:pPr>
        <w:tabs>
          <w:tab w:val="num" w:pos="360"/>
        </w:tabs>
        <w:ind w:left="360" w:hanging="360"/>
      </w:pPr>
      <w:rPr>
        <w:rFonts w:hint="default"/>
      </w:rPr>
    </w:lvl>
  </w:abstractNum>
  <w:abstractNum w:abstractNumId="26">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53077DDA"/>
    <w:multiLevelType w:val="singleLevel"/>
    <w:tmpl w:val="0409000F"/>
    <w:lvl w:ilvl="0">
      <w:start w:val="1"/>
      <w:numFmt w:val="decimal"/>
      <w:lvlText w:val="%1."/>
      <w:lvlJc w:val="left"/>
      <w:pPr>
        <w:tabs>
          <w:tab w:val="num" w:pos="360"/>
        </w:tabs>
        <w:ind w:left="360" w:hanging="360"/>
      </w:pPr>
      <w:rPr>
        <w:rFonts w:hint="default"/>
      </w:rPr>
    </w:lvl>
  </w:abstractNum>
  <w:abstractNum w:abstractNumId="28">
    <w:nsid w:val="56110B70"/>
    <w:multiLevelType w:val="singleLevel"/>
    <w:tmpl w:val="0409000F"/>
    <w:lvl w:ilvl="0">
      <w:start w:val="2"/>
      <w:numFmt w:val="decimal"/>
      <w:lvlText w:val="%1."/>
      <w:lvlJc w:val="left"/>
      <w:pPr>
        <w:tabs>
          <w:tab w:val="num" w:pos="360"/>
        </w:tabs>
        <w:ind w:left="360" w:hanging="360"/>
      </w:pPr>
      <w:rPr>
        <w:rFonts w:hint="default"/>
      </w:rPr>
    </w:lvl>
  </w:abstractNum>
  <w:abstractNum w:abstractNumId="29">
    <w:nsid w:val="5A4016CD"/>
    <w:multiLevelType w:val="singleLevel"/>
    <w:tmpl w:val="0409000F"/>
    <w:lvl w:ilvl="0">
      <w:start w:val="1"/>
      <w:numFmt w:val="decimal"/>
      <w:lvlText w:val="%1."/>
      <w:lvlJc w:val="left"/>
      <w:pPr>
        <w:tabs>
          <w:tab w:val="num" w:pos="360"/>
        </w:tabs>
        <w:ind w:left="360" w:hanging="360"/>
      </w:pPr>
      <w:rPr>
        <w:rFonts w:hint="default"/>
      </w:rPr>
    </w:lvl>
  </w:abstractNum>
  <w:abstractNum w:abstractNumId="30">
    <w:nsid w:val="5F6B5746"/>
    <w:multiLevelType w:val="singleLevel"/>
    <w:tmpl w:val="0409000F"/>
    <w:lvl w:ilvl="0">
      <w:start w:val="3"/>
      <w:numFmt w:val="decimal"/>
      <w:lvlText w:val="%1."/>
      <w:lvlJc w:val="left"/>
      <w:pPr>
        <w:tabs>
          <w:tab w:val="num" w:pos="360"/>
        </w:tabs>
        <w:ind w:left="360" w:hanging="360"/>
      </w:pPr>
      <w:rPr>
        <w:rFonts w:hint="default"/>
      </w:rPr>
    </w:lvl>
  </w:abstractNum>
  <w:abstractNum w:abstractNumId="31">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nsid w:val="664C2EA2"/>
    <w:multiLevelType w:val="singleLevel"/>
    <w:tmpl w:val="0409000F"/>
    <w:lvl w:ilvl="0">
      <w:start w:val="2"/>
      <w:numFmt w:val="decimal"/>
      <w:lvlText w:val="%1."/>
      <w:lvlJc w:val="left"/>
      <w:pPr>
        <w:tabs>
          <w:tab w:val="num" w:pos="360"/>
        </w:tabs>
        <w:ind w:left="360" w:hanging="360"/>
      </w:pPr>
      <w:rPr>
        <w:rFonts w:hint="default"/>
      </w:rPr>
    </w:lvl>
  </w:abstractNum>
  <w:abstractNum w:abstractNumId="33">
    <w:nsid w:val="6775375E"/>
    <w:multiLevelType w:val="singleLevel"/>
    <w:tmpl w:val="04090015"/>
    <w:lvl w:ilvl="0">
      <w:start w:val="1"/>
      <w:numFmt w:val="upperLetter"/>
      <w:lvlText w:val="%1."/>
      <w:lvlJc w:val="left"/>
      <w:pPr>
        <w:tabs>
          <w:tab w:val="num" w:pos="360"/>
        </w:tabs>
        <w:ind w:left="360" w:hanging="360"/>
      </w:pPr>
      <w:rPr>
        <w:rFonts w:hint="default"/>
      </w:rPr>
    </w:lvl>
  </w:abstractNum>
  <w:abstractNum w:abstractNumId="34">
    <w:nsid w:val="68106D7B"/>
    <w:multiLevelType w:val="singleLevel"/>
    <w:tmpl w:val="0409000F"/>
    <w:lvl w:ilvl="0">
      <w:start w:val="1"/>
      <w:numFmt w:val="decimal"/>
      <w:lvlText w:val="%1."/>
      <w:lvlJc w:val="left"/>
      <w:pPr>
        <w:tabs>
          <w:tab w:val="num" w:pos="360"/>
        </w:tabs>
        <w:ind w:left="360" w:hanging="360"/>
      </w:pPr>
      <w:rPr>
        <w:rFonts w:hint="default"/>
      </w:rPr>
    </w:lvl>
  </w:abstractNum>
  <w:abstractNum w:abstractNumId="35">
    <w:nsid w:val="747459A7"/>
    <w:multiLevelType w:val="hybridMultilevel"/>
    <w:tmpl w:val="C04227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5C97390"/>
    <w:multiLevelType w:val="singleLevel"/>
    <w:tmpl w:val="0409000F"/>
    <w:lvl w:ilvl="0">
      <w:start w:val="2"/>
      <w:numFmt w:val="decimal"/>
      <w:lvlText w:val="%1."/>
      <w:lvlJc w:val="left"/>
      <w:pPr>
        <w:tabs>
          <w:tab w:val="num" w:pos="360"/>
        </w:tabs>
        <w:ind w:left="360" w:hanging="360"/>
      </w:pPr>
      <w:rPr>
        <w:rFonts w:hint="default"/>
      </w:rPr>
    </w:lvl>
  </w:abstractNum>
  <w:abstractNum w:abstractNumId="37">
    <w:nsid w:val="76E3395C"/>
    <w:multiLevelType w:val="hybridMultilevel"/>
    <w:tmpl w:val="5EFC46D0"/>
    <w:lvl w:ilvl="0" w:tplc="05DC441C">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7262E88"/>
    <w:multiLevelType w:val="singleLevel"/>
    <w:tmpl w:val="0409000F"/>
    <w:lvl w:ilvl="0">
      <w:start w:val="3"/>
      <w:numFmt w:val="decimal"/>
      <w:lvlText w:val="%1."/>
      <w:lvlJc w:val="left"/>
      <w:pPr>
        <w:tabs>
          <w:tab w:val="num" w:pos="360"/>
        </w:tabs>
        <w:ind w:left="360" w:hanging="360"/>
      </w:pPr>
      <w:rPr>
        <w:rFonts w:hint="default"/>
      </w:rPr>
    </w:lvl>
  </w:abstractNum>
  <w:abstractNum w:abstractNumId="39">
    <w:nsid w:val="77361943"/>
    <w:multiLevelType w:val="hybridMultilevel"/>
    <w:tmpl w:val="4800B30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6"/>
  </w:num>
  <w:num w:numId="2">
    <w:abstractNumId w:val="23"/>
  </w:num>
  <w:num w:numId="3">
    <w:abstractNumId w:val="19"/>
  </w:num>
  <w:num w:numId="4">
    <w:abstractNumId w:val="31"/>
  </w:num>
  <w:num w:numId="5">
    <w:abstractNumId w:val="13"/>
  </w:num>
  <w:num w:numId="6">
    <w:abstractNumId w:val="10"/>
  </w:num>
  <w:num w:numId="7">
    <w:abstractNumId w:val="8"/>
  </w:num>
  <w:num w:numId="8">
    <w:abstractNumId w:val="7"/>
  </w:num>
  <w:num w:numId="9">
    <w:abstractNumId w:val="6"/>
  </w:num>
  <w:num w:numId="10">
    <w:abstractNumId w:val="5"/>
  </w:num>
  <w:num w:numId="11">
    <w:abstractNumId w:val="9"/>
  </w:num>
  <w:num w:numId="12">
    <w:abstractNumId w:val="4"/>
  </w:num>
  <w:num w:numId="13">
    <w:abstractNumId w:val="3"/>
  </w:num>
  <w:num w:numId="14">
    <w:abstractNumId w:val="2"/>
  </w:num>
  <w:num w:numId="15">
    <w:abstractNumId w:val="1"/>
  </w:num>
  <w:num w:numId="16">
    <w:abstractNumId w:val="39"/>
  </w:num>
  <w:num w:numId="17">
    <w:abstractNumId w:val="17"/>
  </w:num>
  <w:num w:numId="18">
    <w:abstractNumId w:val="14"/>
  </w:num>
  <w:num w:numId="19">
    <w:abstractNumId w:val="22"/>
  </w:num>
  <w:num w:numId="20">
    <w:abstractNumId w:val="12"/>
  </w:num>
  <w:num w:numId="21">
    <w:abstractNumId w:val="16"/>
  </w:num>
  <w:num w:numId="22">
    <w:abstractNumId w:val="33"/>
  </w:num>
  <w:num w:numId="23">
    <w:abstractNumId w:val="29"/>
  </w:num>
  <w:num w:numId="24">
    <w:abstractNumId w:val="32"/>
  </w:num>
  <w:num w:numId="25">
    <w:abstractNumId w:val="25"/>
  </w:num>
  <w:num w:numId="26">
    <w:abstractNumId w:val="34"/>
  </w:num>
  <w:num w:numId="27">
    <w:abstractNumId w:val="27"/>
  </w:num>
  <w:num w:numId="28">
    <w:abstractNumId w:val="36"/>
  </w:num>
  <w:num w:numId="29">
    <w:abstractNumId w:val="18"/>
  </w:num>
  <w:num w:numId="30">
    <w:abstractNumId w:val="28"/>
  </w:num>
  <w:num w:numId="31">
    <w:abstractNumId w:val="38"/>
  </w:num>
  <w:num w:numId="32">
    <w:abstractNumId w:val="30"/>
  </w:num>
  <w:num w:numId="33">
    <w:abstractNumId w:val="21"/>
  </w:num>
  <w:num w:numId="34">
    <w:abstractNumId w:val="11"/>
    <w:lvlOverride w:ilvl="0">
      <w:lvl w:ilvl="0">
        <w:start w:val="1"/>
        <w:numFmt w:val="bullet"/>
        <w:lvlText w:val=""/>
        <w:legacy w:legacy="1" w:legacySpace="0" w:legacyIndent="360"/>
        <w:lvlJc w:val="left"/>
        <w:pPr>
          <w:ind w:left="360" w:hanging="360"/>
        </w:pPr>
        <w:rPr>
          <w:rFonts w:ascii="Symbol" w:hAnsi="Symbol" w:hint="default"/>
        </w:rPr>
      </w:lvl>
    </w:lvlOverride>
  </w:num>
  <w:num w:numId="35">
    <w:abstractNumId w:val="15"/>
  </w:num>
  <w:num w:numId="36">
    <w:abstractNumId w:val="37"/>
  </w:num>
  <w:num w:numId="37">
    <w:abstractNumId w:val="24"/>
  </w:num>
  <w:num w:numId="38">
    <w:abstractNumId w:val="35"/>
  </w:num>
  <w:num w:numId="39">
    <w:abstractNumId w:val="0"/>
  </w:num>
  <w:num w:numId="4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0BA6"/>
    <w:rsid w:val="000036FC"/>
    <w:rsid w:val="000047D0"/>
    <w:rsid w:val="000140EC"/>
    <w:rsid w:val="00016A35"/>
    <w:rsid w:val="00030248"/>
    <w:rsid w:val="000379E9"/>
    <w:rsid w:val="00045F4E"/>
    <w:rsid w:val="00056130"/>
    <w:rsid w:val="000807BF"/>
    <w:rsid w:val="000C16B3"/>
    <w:rsid w:val="000F5B28"/>
    <w:rsid w:val="00104664"/>
    <w:rsid w:val="00105B1B"/>
    <w:rsid w:val="00110FF8"/>
    <w:rsid w:val="001408C0"/>
    <w:rsid w:val="00143FD7"/>
    <w:rsid w:val="00145967"/>
    <w:rsid w:val="001463FB"/>
    <w:rsid w:val="001505F3"/>
    <w:rsid w:val="0016078B"/>
    <w:rsid w:val="001710E3"/>
    <w:rsid w:val="00186DB7"/>
    <w:rsid w:val="001D7626"/>
    <w:rsid w:val="001F6AF8"/>
    <w:rsid w:val="002536F1"/>
    <w:rsid w:val="00253D28"/>
    <w:rsid w:val="002613DA"/>
    <w:rsid w:val="00266852"/>
    <w:rsid w:val="00282150"/>
    <w:rsid w:val="00287F73"/>
    <w:rsid w:val="002B104D"/>
    <w:rsid w:val="002B5E91"/>
    <w:rsid w:val="002B6353"/>
    <w:rsid w:val="002B68C8"/>
    <w:rsid w:val="002C0AD5"/>
    <w:rsid w:val="002C3BE5"/>
    <w:rsid w:val="002F35F4"/>
    <w:rsid w:val="002F3E28"/>
    <w:rsid w:val="002F40E6"/>
    <w:rsid w:val="00303E5B"/>
    <w:rsid w:val="00313226"/>
    <w:rsid w:val="0031425E"/>
    <w:rsid w:val="00325059"/>
    <w:rsid w:val="0033273D"/>
    <w:rsid w:val="00357719"/>
    <w:rsid w:val="00374144"/>
    <w:rsid w:val="003816B6"/>
    <w:rsid w:val="003B3EC7"/>
    <w:rsid w:val="003D4463"/>
    <w:rsid w:val="003E1191"/>
    <w:rsid w:val="003F42AF"/>
    <w:rsid w:val="00412F6D"/>
    <w:rsid w:val="0042635A"/>
    <w:rsid w:val="0046055F"/>
    <w:rsid w:val="00463E37"/>
    <w:rsid w:val="00466B6F"/>
    <w:rsid w:val="004B3188"/>
    <w:rsid w:val="004B3DB3"/>
    <w:rsid w:val="004C1F21"/>
    <w:rsid w:val="004C63B5"/>
    <w:rsid w:val="004D2D5E"/>
    <w:rsid w:val="004D461E"/>
    <w:rsid w:val="004F76CA"/>
    <w:rsid w:val="00517479"/>
    <w:rsid w:val="00532E04"/>
    <w:rsid w:val="0053785A"/>
    <w:rsid w:val="0055725D"/>
    <w:rsid w:val="005674DB"/>
    <w:rsid w:val="005A0BE5"/>
    <w:rsid w:val="005C0E1F"/>
    <w:rsid w:val="005C19CE"/>
    <w:rsid w:val="005C3FCC"/>
    <w:rsid w:val="005E0D2B"/>
    <w:rsid w:val="005E2C99"/>
    <w:rsid w:val="005E33A1"/>
    <w:rsid w:val="0060295D"/>
    <w:rsid w:val="0063709D"/>
    <w:rsid w:val="00672258"/>
    <w:rsid w:val="0067575B"/>
    <w:rsid w:val="00692C26"/>
    <w:rsid w:val="006F255D"/>
    <w:rsid w:val="006F2D3D"/>
    <w:rsid w:val="00700835"/>
    <w:rsid w:val="00700BA6"/>
    <w:rsid w:val="00723432"/>
    <w:rsid w:val="00725516"/>
    <w:rsid w:val="00726F87"/>
    <w:rsid w:val="007333B9"/>
    <w:rsid w:val="0073723C"/>
    <w:rsid w:val="00751A02"/>
    <w:rsid w:val="0076696A"/>
    <w:rsid w:val="00791B7D"/>
    <w:rsid w:val="007A0FA4"/>
    <w:rsid w:val="007A3515"/>
    <w:rsid w:val="007A62C9"/>
    <w:rsid w:val="007D7924"/>
    <w:rsid w:val="007E470C"/>
    <w:rsid w:val="007E5F71"/>
    <w:rsid w:val="007F75FF"/>
    <w:rsid w:val="007F7FA4"/>
    <w:rsid w:val="00821415"/>
    <w:rsid w:val="008352E1"/>
    <w:rsid w:val="0083768F"/>
    <w:rsid w:val="0086377B"/>
    <w:rsid w:val="00881AF5"/>
    <w:rsid w:val="00887CFC"/>
    <w:rsid w:val="00892BDA"/>
    <w:rsid w:val="0091595A"/>
    <w:rsid w:val="009165EA"/>
    <w:rsid w:val="0095094F"/>
    <w:rsid w:val="009829F2"/>
    <w:rsid w:val="00993F61"/>
    <w:rsid w:val="009B0746"/>
    <w:rsid w:val="009B1782"/>
    <w:rsid w:val="009C198B"/>
    <w:rsid w:val="009D207E"/>
    <w:rsid w:val="009E5822"/>
    <w:rsid w:val="009E691A"/>
    <w:rsid w:val="00A074CB"/>
    <w:rsid w:val="00A10B34"/>
    <w:rsid w:val="00A13FE0"/>
    <w:rsid w:val="00A369C4"/>
    <w:rsid w:val="00A47986"/>
    <w:rsid w:val="00A91A24"/>
    <w:rsid w:val="00AB7D2D"/>
    <w:rsid w:val="00AC01B3"/>
    <w:rsid w:val="00AC0E99"/>
    <w:rsid w:val="00AD716E"/>
    <w:rsid w:val="00AF1E67"/>
    <w:rsid w:val="00AF2E6B"/>
    <w:rsid w:val="00AF5046"/>
    <w:rsid w:val="00AF70D4"/>
    <w:rsid w:val="00B05A28"/>
    <w:rsid w:val="00B169A1"/>
    <w:rsid w:val="00B276A3"/>
    <w:rsid w:val="00B33E0C"/>
    <w:rsid w:val="00B40E49"/>
    <w:rsid w:val="00B45FE9"/>
    <w:rsid w:val="00B55D49"/>
    <w:rsid w:val="00B65E97"/>
    <w:rsid w:val="00B84180"/>
    <w:rsid w:val="00BA0F36"/>
    <w:rsid w:val="00BE63EA"/>
    <w:rsid w:val="00BF7FE6"/>
    <w:rsid w:val="00C043D7"/>
    <w:rsid w:val="00C42A3C"/>
    <w:rsid w:val="00C629F1"/>
    <w:rsid w:val="00C65199"/>
    <w:rsid w:val="00C6628E"/>
    <w:rsid w:val="00CD2C6D"/>
    <w:rsid w:val="00CE09B9"/>
    <w:rsid w:val="00CF1A0F"/>
    <w:rsid w:val="00D36252"/>
    <w:rsid w:val="00D36C26"/>
    <w:rsid w:val="00D4330B"/>
    <w:rsid w:val="00D460F1"/>
    <w:rsid w:val="00D46EEC"/>
    <w:rsid w:val="00D51B44"/>
    <w:rsid w:val="00D6085D"/>
    <w:rsid w:val="00D66D57"/>
    <w:rsid w:val="00D81480"/>
    <w:rsid w:val="00D81AD6"/>
    <w:rsid w:val="00D82EBC"/>
    <w:rsid w:val="00DA2E40"/>
    <w:rsid w:val="00DA5BF8"/>
    <w:rsid w:val="00DB5103"/>
    <w:rsid w:val="00DC71AA"/>
    <w:rsid w:val="00DD2B09"/>
    <w:rsid w:val="00DD2FAB"/>
    <w:rsid w:val="00DE24AF"/>
    <w:rsid w:val="00DE627C"/>
    <w:rsid w:val="00DF1850"/>
    <w:rsid w:val="00E12850"/>
    <w:rsid w:val="00E467B0"/>
    <w:rsid w:val="00E46E7E"/>
    <w:rsid w:val="00E673E5"/>
    <w:rsid w:val="00E7744C"/>
    <w:rsid w:val="00E95631"/>
    <w:rsid w:val="00E95E6E"/>
    <w:rsid w:val="00EC7E7A"/>
    <w:rsid w:val="00EE4A91"/>
    <w:rsid w:val="00F1173B"/>
    <w:rsid w:val="00F22EFD"/>
    <w:rsid w:val="00F426BF"/>
    <w:rsid w:val="00F45F2E"/>
    <w:rsid w:val="00F5539C"/>
    <w:rsid w:val="00FA375A"/>
    <w:rsid w:val="00FA538E"/>
    <w:rsid w:val="00FD50BA"/>
    <w:rsid w:val="00FE4803"/>
    <w:rsid w:val="00FE553E"/>
    <w:rsid w:val="00FF1CD3"/>
    <w:rsid w:val="00FF3A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28DA6ED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9" w:qFormat="1"/>
    <w:lsdException w:name="heading 3" w:uiPriority="3" w:qFormat="1"/>
    <w:lsdException w:name="heading 4" w:uiPriority="0"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 w:unhideWhenUsed="0" w:qFormat="1"/>
    <w:lsdException w:name="Default Paragraph Font" w:uiPriority="1"/>
    <w:lsdException w:name="Subtitle" w:semiHidden="0" w:uiPriority="11" w:unhideWhenUsed="0"/>
    <w:lsdException w:name="Strong" w:semiHidden="0" w:uiPriority="22" w:unhideWhenUsed="0"/>
    <w:lsdException w:name="Emphasis" w:semiHidden="0" w:uiPriority="20" w:unhideWhenUsed="0" w:qFormat="1"/>
    <w:lsdException w:name="Document Map" w:uiPriority="0"/>
    <w:lsdException w:name="Normal (Web)" w:uiPriority="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Char Char Char Char Char Char Char,Heading 3 Char Char, Char Char Char Char Char Char Char,Text 7"/>
    <w:basedOn w:val="Normal"/>
    <w:next w:val="Normal"/>
    <w:link w:val="Heading3Char"/>
    <w:uiPriority w:val="3"/>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small text,Big card,body,Normal Tag,no read,heading 2,Heading 2 Char2 Char,Heading 2 Char1 Char Char,Heading 2 Char Char Char Char,TAG, Ch,Ch,No Spacing211,No Spacing12,No Spacing2111,No Spacing111111,No Spacing4,No Spacing11111,ta"/>
    <w:basedOn w:val="Normal"/>
    <w:next w:val="Normal"/>
    <w:link w:val="Heading4Char"/>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
    <w:basedOn w:val="DefaultParagraphFont"/>
    <w:link w:val="textbold"/>
    <w:uiPriority w:val="20"/>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Char Char Char Char Char Char Char Char,Heading 3 Char Char Char, Char Char Char Char Char Char Char Char,Text 7 Char"/>
    <w:basedOn w:val="DefaultParagraphFont"/>
    <w:link w:val="Heading3"/>
    <w:qFormat/>
    <w:rsid w:val="00DF1850"/>
    <w:rPr>
      <w:rFonts w:asciiTheme="majorHAnsi" w:eastAsiaTheme="majorEastAsia" w:hAnsiTheme="majorHAnsi" w:cstheme="majorBidi"/>
      <w:b/>
      <w:bCs/>
      <w:sz w:val="32"/>
      <w:u w:val="single"/>
    </w:rPr>
  </w:style>
  <w:style w:type="character" w:customStyle="1" w:styleId="Heading4Char">
    <w:name w:val="Heading 4 Char"/>
    <w:aliases w:val="Tag Char,small text Char,Big card Char,body Char,Normal Tag Char,no read Char,heading 2 Char,Heading 2 Char2 Char Char,Heading 2 Char1 Char Char Char,Heading 2 Char Char Char Char Char,TAG Char, Ch Char,Ch Char,No Spacing211 Char,ta Char"/>
    <w:basedOn w:val="DefaultParagraphFont"/>
    <w:link w:val="Heading4"/>
    <w:uiPriority w:val="3"/>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 + 12pt,Style Style Bold,Style Style + 12 pt,Style Style Bo... +,Old Cite,Style Style Bold + 10 pt,tagld + 12 pt,Style Style Bold + 13 pt,Style Style Bold + 11 pt,Style 13 pt Bold,tag + 12 pt,Not..."/>
    <w:basedOn w:val="DefaultParagraphFont"/>
    <w:uiPriority w:val="5"/>
    <w:qFormat/>
    <w:rsid w:val="00DF1850"/>
    <w:rPr>
      <w:b/>
      <w:sz w:val="26"/>
      <w:u w:val="none"/>
    </w:rPr>
  </w:style>
  <w:style w:type="character" w:customStyle="1" w:styleId="StyleBoldUnderline">
    <w:name w:val="Style Bold Underline"/>
    <w:aliases w:val="Intense Emphasis,Underline,apple-style-span + 6 pt,Kern at 16 pt,Bold,Intense Emphasis11,Intense Emphasis2,HHeading 3 + 12 pt,Style,Bold Cite Char,Citation Char Char Char,ci,c,Intense Emphasis1,Intense Emphasis111,Intense Emphasis3"/>
    <w:basedOn w:val="DefaultParagraphFont"/>
    <w:uiPriority w:val="6"/>
    <w:qFormat/>
    <w:rsid w:val="00DF1850"/>
    <w:rPr>
      <w:b/>
      <w:sz w:val="22"/>
      <w:u w:val="single"/>
    </w:rPr>
  </w:style>
  <w:style w:type="paragraph" w:styleId="DocumentMap">
    <w:name w:val="Document Map"/>
    <w:basedOn w:val="Normal"/>
    <w:link w:val="DocumentMapChar"/>
    <w:unhideWhenUsed/>
    <w:rsid w:val="00DF1850"/>
    <w:rPr>
      <w:rFonts w:ascii="Lucida Grande" w:hAnsi="Lucida Grande" w:cs="Lucida Grande"/>
    </w:rPr>
  </w:style>
  <w:style w:type="character" w:customStyle="1" w:styleId="DocumentMapChar">
    <w:name w:val="Document Map Char"/>
    <w:basedOn w:val="DefaultParagraphFont"/>
    <w:link w:val="DocumentMap"/>
    <w:rsid w:val="00DF1850"/>
    <w:rPr>
      <w:rFonts w:ascii="Lucida Grande" w:hAnsi="Lucida Grande" w:cs="Lucida Grande"/>
      <w:sz w:val="22"/>
    </w:rPr>
  </w:style>
  <w:style w:type="paragraph" w:styleId="ListParagraph">
    <w:name w:val="List Paragraph"/>
    <w:basedOn w:val="Normal"/>
    <w:uiPriority w:val="99"/>
    <w:qFormat/>
    <w:rsid w:val="00DF1850"/>
    <w:pPr>
      <w:ind w:left="720"/>
      <w:contextualSpacing/>
    </w:pPr>
  </w:style>
  <w:style w:type="paragraph" w:styleId="Header">
    <w:name w:val="header"/>
    <w:basedOn w:val="Normal"/>
    <w:link w:val="HeaderChar"/>
    <w:unhideWhenUsed/>
    <w:rsid w:val="00DF1850"/>
    <w:pPr>
      <w:tabs>
        <w:tab w:val="center" w:pos="4320"/>
        <w:tab w:val="right" w:pos="8640"/>
      </w:tabs>
    </w:pPr>
  </w:style>
  <w:style w:type="character" w:customStyle="1" w:styleId="HeaderChar">
    <w:name w:val="Header Char"/>
    <w:basedOn w:val="DefaultParagraphFont"/>
    <w:link w:val="Header"/>
    <w:rsid w:val="00DF1850"/>
    <w:rPr>
      <w:rFonts w:ascii="Calibri" w:hAnsi="Calibri"/>
      <w:sz w:val="22"/>
    </w:rPr>
  </w:style>
  <w:style w:type="paragraph" w:styleId="Footer">
    <w:name w:val="footer"/>
    <w:basedOn w:val="Normal"/>
    <w:link w:val="FooterChar"/>
    <w:unhideWhenUsed/>
    <w:rsid w:val="00DF1850"/>
    <w:pPr>
      <w:tabs>
        <w:tab w:val="center" w:pos="4320"/>
        <w:tab w:val="right" w:pos="8640"/>
      </w:tabs>
    </w:pPr>
  </w:style>
  <w:style w:type="character" w:customStyle="1" w:styleId="FooterChar">
    <w:name w:val="Footer Char"/>
    <w:basedOn w:val="DefaultParagraphFont"/>
    <w:link w:val="Footer"/>
    <w:rsid w:val="00DF1850"/>
    <w:rPr>
      <w:rFonts w:ascii="Calibri" w:hAnsi="Calibri"/>
      <w:sz w:val="22"/>
    </w:rPr>
  </w:style>
  <w:style w:type="character" w:styleId="PageNumber">
    <w:name w:val="page number"/>
    <w:basedOn w:val="DefaultParagraphFont"/>
    <w:unhideWhenUsed/>
    <w:rsid w:val="00DF1850"/>
  </w:style>
  <w:style w:type="character" w:styleId="Hyperlink">
    <w:name w:val="Hyperlink"/>
    <w:aliases w:val="heading 1 (block title),Important,Read,Card Text,Internet Link,Analytic Text"/>
    <w:basedOn w:val="DefaultParagraphFont"/>
    <w:uiPriority w:val="99"/>
    <w:unhideWhenUsed/>
    <w:rsid w:val="00DF1850"/>
    <w:rPr>
      <w:color w:val="0000FF" w:themeColor="hyperlink"/>
      <w:u w:val="single"/>
    </w:rPr>
  </w:style>
  <w:style w:type="paragraph" w:customStyle="1" w:styleId="textbold">
    <w:name w:val="text bold"/>
    <w:basedOn w:val="Normal"/>
    <w:link w:val="Emphasis"/>
    <w:uiPriority w:val="7"/>
    <w:qFormat/>
    <w:rsid w:val="00F22EFD"/>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18" w:space="0" w:color="auto"/>
    </w:rPr>
  </w:style>
  <w:style w:type="paragraph" w:styleId="NormalWeb">
    <w:name w:val="Normal (Web)"/>
    <w:basedOn w:val="Normal"/>
    <w:unhideWhenUsed/>
    <w:rsid w:val="00253D28"/>
    <w:pPr>
      <w:spacing w:before="100" w:beforeAutospacing="1" w:after="100" w:afterAutospacing="1"/>
    </w:pPr>
    <w:rPr>
      <w:rFonts w:ascii="Times New Roman" w:eastAsia="Times New Roman" w:hAnsi="Times New Roman" w:cs="Times New Roman"/>
      <w:sz w:val="24"/>
    </w:rPr>
  </w:style>
  <w:style w:type="character" w:customStyle="1" w:styleId="AuthorYear">
    <w:name w:val="AuthorYear"/>
    <w:uiPriority w:val="1"/>
    <w:qFormat/>
    <w:rsid w:val="00253D28"/>
    <w:rPr>
      <w:rFonts w:ascii="Georgia" w:hAnsi="Georgia"/>
      <w:b/>
      <w:sz w:val="24"/>
    </w:rPr>
  </w:style>
  <w:style w:type="paragraph" w:customStyle="1" w:styleId="tag">
    <w:name w:val="tag"/>
    <w:aliases w:val="No Spacing112,No Spacing5"/>
    <w:basedOn w:val="Normal"/>
    <w:next w:val="Normal"/>
    <w:link w:val="tagChar"/>
    <w:qFormat/>
    <w:rsid w:val="007A0FA4"/>
    <w:pPr>
      <w:widowControl w:val="0"/>
      <w:spacing w:after="160" w:line="259" w:lineRule="auto"/>
    </w:pPr>
    <w:rPr>
      <w:rFonts w:ascii="Times New Roman" w:eastAsia="Times New Roman" w:hAnsi="Times New Roman"/>
      <w:b/>
      <w:sz w:val="20"/>
      <w:szCs w:val="22"/>
    </w:rPr>
  </w:style>
  <w:style w:type="character" w:customStyle="1" w:styleId="tagChar">
    <w:name w:val="tag Char"/>
    <w:aliases w:val="Heading 21 Char,Heading 2 Char Char Char Char Char1,Heading 2 Char Char,Taglines Char Char,Tags Char Char,Taglines Char1,Tags Char Char1,Taglines Char Char1,tags Char Char Char,TAG Char Char,TAG Char1,Cite Char,Heading 2 Char Char1 Char Char"/>
    <w:link w:val="tag"/>
    <w:qFormat/>
    <w:rsid w:val="007A0FA4"/>
    <w:rPr>
      <w:rFonts w:ascii="Times New Roman" w:eastAsia="Times New Roman" w:hAnsi="Times New Roman"/>
      <w:b/>
      <w:sz w:val="20"/>
      <w:szCs w:val="22"/>
    </w:rPr>
  </w:style>
  <w:style w:type="character" w:customStyle="1" w:styleId="apple-converted-space">
    <w:name w:val="apple-converted-space"/>
    <w:basedOn w:val="DefaultParagraphFont"/>
    <w:rsid w:val="00C65199"/>
  </w:style>
  <w:style w:type="paragraph" w:customStyle="1" w:styleId="card">
    <w:name w:val="card"/>
    <w:basedOn w:val="Normal"/>
    <w:next w:val="Normal"/>
    <w:link w:val="cardChar"/>
    <w:qFormat/>
    <w:rsid w:val="00C65199"/>
    <w:pPr>
      <w:ind w:left="288" w:right="288"/>
    </w:pPr>
    <w:rPr>
      <w:rFonts w:eastAsia="Cambria" w:cs="Times New Roman"/>
      <w:szCs w:val="22"/>
    </w:rPr>
  </w:style>
  <w:style w:type="character" w:customStyle="1" w:styleId="cardChar">
    <w:name w:val="card Char"/>
    <w:link w:val="card"/>
    <w:rsid w:val="00C65199"/>
    <w:rPr>
      <w:rFonts w:ascii="Calibri" w:eastAsia="Cambria" w:hAnsi="Calibri" w:cs="Times New Roman"/>
      <w:sz w:val="22"/>
      <w:szCs w:val="22"/>
    </w:rPr>
  </w:style>
  <w:style w:type="character" w:customStyle="1" w:styleId="underline">
    <w:name w:val="underline"/>
    <w:qFormat/>
    <w:rsid w:val="00C65199"/>
    <w:rPr>
      <w:b/>
      <w:u w:val="single"/>
    </w:rPr>
  </w:style>
  <w:style w:type="paragraph" w:customStyle="1" w:styleId="BlockTitle">
    <w:name w:val="Block Title"/>
    <w:basedOn w:val="Heading1"/>
    <w:next w:val="Normal"/>
    <w:rsid w:val="00C65199"/>
    <w:pPr>
      <w:keepLines w:val="0"/>
      <w:pageBreakBefore w:val="0"/>
      <w:pBdr>
        <w:top w:val="none" w:sz="0" w:space="0" w:color="auto"/>
        <w:left w:val="none" w:sz="0" w:space="0" w:color="auto"/>
        <w:bottom w:val="none" w:sz="0" w:space="0" w:color="auto"/>
        <w:right w:val="none" w:sz="0" w:space="0" w:color="auto"/>
      </w:pBdr>
      <w:spacing w:before="0" w:after="240"/>
    </w:pPr>
    <w:rPr>
      <w:rFonts w:ascii="Times New Roman" w:eastAsia="Cambria" w:hAnsi="Times New Roman" w:cs="Arial"/>
      <w:kern w:val="32"/>
      <w:sz w:val="32"/>
      <w:szCs w:val="32"/>
      <w:u w:val="single"/>
    </w:rPr>
  </w:style>
  <w:style w:type="character" w:customStyle="1" w:styleId="CharCharChar1">
    <w:name w:val="Char Char Char1"/>
    <w:basedOn w:val="DefaultParagraphFont"/>
    <w:rsid w:val="005674DB"/>
    <w:rPr>
      <w:rFonts w:cs="Arial"/>
      <w:b/>
      <w:bCs/>
      <w:iCs/>
      <w:szCs w:val="28"/>
      <w:lang w:val="en-US" w:eastAsia="en-US" w:bidi="ar-SA"/>
    </w:rPr>
  </w:style>
  <w:style w:type="character" w:customStyle="1" w:styleId="Emphasis2">
    <w:name w:val="Emphasis2"/>
    <w:rsid w:val="005674DB"/>
    <w:rPr>
      <w:rFonts w:ascii="Franklin Gothic Heavy" w:hAnsi="Franklin Gothic Heavy"/>
      <w:iCs/>
      <w:u w:val="single"/>
    </w:rPr>
  </w:style>
  <w:style w:type="character" w:customStyle="1" w:styleId="CardsFont12ptCharCharCharChar">
    <w:name w:val="Cards + Font: 12 pt Char Char Char Char"/>
    <w:rsid w:val="005674DB"/>
    <w:rPr>
      <w:sz w:val="24"/>
      <w:szCs w:val="24"/>
      <w:u w:val="thick"/>
      <w:lang w:val="en-US" w:eastAsia="en-US" w:bidi="ar-SA"/>
    </w:rPr>
  </w:style>
  <w:style w:type="character" w:styleId="FollowedHyperlink">
    <w:name w:val="FollowedHyperlink"/>
    <w:basedOn w:val="DefaultParagraphFont"/>
    <w:uiPriority w:val="99"/>
    <w:semiHidden/>
    <w:unhideWhenUsed/>
    <w:rsid w:val="005674DB"/>
    <w:rPr>
      <w:color w:val="800080" w:themeColor="followedHyperlink"/>
      <w:u w:val="single"/>
    </w:rPr>
  </w:style>
  <w:style w:type="character" w:customStyle="1" w:styleId="TitleChar">
    <w:name w:val="Title Char"/>
    <w:aliases w:val="UNDERLINE Char,Cites and Cards Char,Bold Underlined Char"/>
    <w:basedOn w:val="DefaultParagraphFont"/>
    <w:link w:val="Title"/>
    <w:uiPriority w:val="5"/>
    <w:qFormat/>
    <w:rsid w:val="00E467B0"/>
    <w:rPr>
      <w:bCs/>
      <w:u w:val="single"/>
    </w:rPr>
  </w:style>
  <w:style w:type="paragraph" w:styleId="Title">
    <w:name w:val="Title"/>
    <w:aliases w:val="UNDERLINE,Cites and Cards,Bold Underlined"/>
    <w:basedOn w:val="Normal"/>
    <w:next w:val="Normal"/>
    <w:link w:val="TitleChar"/>
    <w:uiPriority w:val="1"/>
    <w:qFormat/>
    <w:rsid w:val="00E467B0"/>
    <w:pPr>
      <w:pBdr>
        <w:bottom w:val="single" w:sz="8" w:space="4" w:color="4F81BD"/>
      </w:pBdr>
      <w:spacing w:after="300" w:line="259" w:lineRule="auto"/>
      <w:contextualSpacing/>
    </w:pPr>
    <w:rPr>
      <w:rFonts w:asciiTheme="minorHAnsi" w:hAnsiTheme="minorHAnsi"/>
      <w:bCs/>
      <w:sz w:val="24"/>
      <w:u w:val="single"/>
    </w:rPr>
  </w:style>
  <w:style w:type="character" w:customStyle="1" w:styleId="TitleChar1">
    <w:name w:val="Title Char1"/>
    <w:basedOn w:val="DefaultParagraphFont"/>
    <w:rsid w:val="00E467B0"/>
    <w:rPr>
      <w:rFonts w:asciiTheme="majorHAnsi" w:eastAsiaTheme="majorEastAsia" w:hAnsiTheme="majorHAnsi" w:cstheme="majorBidi"/>
      <w:color w:val="17365D" w:themeColor="text2" w:themeShade="BF"/>
      <w:spacing w:val="5"/>
      <w:kern w:val="28"/>
      <w:sz w:val="52"/>
      <w:szCs w:val="52"/>
    </w:rPr>
  </w:style>
  <w:style w:type="paragraph" w:customStyle="1" w:styleId="cardtext">
    <w:name w:val="card text"/>
    <w:basedOn w:val="Normal"/>
    <w:link w:val="cardtextChar"/>
    <w:qFormat/>
    <w:rsid w:val="00282150"/>
    <w:pPr>
      <w:ind w:left="288" w:right="288"/>
    </w:pPr>
    <w:rPr>
      <w:rFonts w:ascii="Times New Roman" w:eastAsia="Calibri" w:hAnsi="Times New Roman" w:cs="Times New Roman"/>
      <w:sz w:val="20"/>
      <w:szCs w:val="22"/>
    </w:rPr>
  </w:style>
  <w:style w:type="character" w:customStyle="1" w:styleId="cardtextChar">
    <w:name w:val="card text Char"/>
    <w:link w:val="cardtext"/>
    <w:rsid w:val="00282150"/>
    <w:rPr>
      <w:rFonts w:ascii="Times New Roman" w:eastAsia="Calibri" w:hAnsi="Times New Roman" w:cs="Times New Roman"/>
      <w:sz w:val="20"/>
      <w:szCs w:val="22"/>
    </w:rPr>
  </w:style>
  <w:style w:type="character" w:customStyle="1" w:styleId="Heading1Char1">
    <w:name w:val="Heading 1 Char1"/>
    <w:rsid w:val="00E673E5"/>
    <w:rPr>
      <w:rFonts w:ascii="Arial" w:hAnsi="Arial" w:cs="Arial"/>
      <w:b/>
      <w:bCs/>
      <w:kern w:val="32"/>
      <w:sz w:val="28"/>
      <w:szCs w:val="32"/>
    </w:rPr>
  </w:style>
  <w:style w:type="paragraph" w:customStyle="1" w:styleId="BlockTitle2">
    <w:name w:val="Block Title2"/>
    <w:basedOn w:val="Normal"/>
    <w:next w:val="Normal"/>
    <w:rsid w:val="00E673E5"/>
    <w:pPr>
      <w:spacing w:after="240"/>
      <w:jc w:val="center"/>
    </w:pPr>
    <w:rPr>
      <w:rFonts w:ascii="Times New Roman" w:eastAsia="Times New Roman" w:hAnsi="Times New Roman" w:cs="Times New Roman"/>
      <w:b/>
      <w:sz w:val="32"/>
      <w:szCs w:val="20"/>
      <w:u w:val="single"/>
    </w:rPr>
  </w:style>
  <w:style w:type="paragraph" w:styleId="TOC1">
    <w:name w:val="toc 1"/>
    <w:basedOn w:val="Normal"/>
    <w:next w:val="Normal"/>
    <w:autoRedefine/>
    <w:uiPriority w:val="39"/>
    <w:rsid w:val="00E673E5"/>
    <w:pPr>
      <w:spacing w:before="120" w:after="120"/>
    </w:pPr>
    <w:rPr>
      <w:rFonts w:ascii="Times New Roman" w:eastAsia="Times New Roman" w:hAnsi="Times New Roman" w:cs="Times New Roman"/>
      <w:b/>
      <w:sz w:val="24"/>
      <w:szCs w:val="20"/>
      <w:u w:val="single"/>
    </w:rPr>
  </w:style>
  <w:style w:type="paragraph" w:styleId="TOC2">
    <w:name w:val="toc 2"/>
    <w:basedOn w:val="Normal"/>
    <w:next w:val="Normal"/>
    <w:autoRedefine/>
    <w:uiPriority w:val="39"/>
    <w:rsid w:val="00E673E5"/>
    <w:pPr>
      <w:ind w:left="200"/>
    </w:pPr>
    <w:rPr>
      <w:rFonts w:ascii="Times New Roman" w:eastAsia="Times New Roman" w:hAnsi="Times New Roman" w:cs="Times New Roman"/>
      <w:sz w:val="20"/>
      <w:szCs w:val="20"/>
    </w:rPr>
  </w:style>
  <w:style w:type="paragraph" w:styleId="TOC3">
    <w:name w:val="toc 3"/>
    <w:basedOn w:val="Normal"/>
    <w:next w:val="Normal"/>
    <w:autoRedefine/>
    <w:uiPriority w:val="39"/>
    <w:rsid w:val="00E673E5"/>
    <w:pPr>
      <w:ind w:left="400"/>
    </w:pPr>
    <w:rPr>
      <w:rFonts w:ascii="Times New Roman" w:eastAsia="Times New Roman" w:hAnsi="Times New Roman" w:cs="Times New Roman"/>
      <w:sz w:val="20"/>
      <w:szCs w:val="20"/>
    </w:rPr>
  </w:style>
  <w:style w:type="paragraph" w:styleId="TOC4">
    <w:name w:val="toc 4"/>
    <w:basedOn w:val="Normal"/>
    <w:next w:val="Normal"/>
    <w:autoRedefine/>
    <w:uiPriority w:val="39"/>
    <w:rsid w:val="00E673E5"/>
    <w:pPr>
      <w:ind w:left="600"/>
    </w:pPr>
    <w:rPr>
      <w:rFonts w:ascii="Times New Roman" w:eastAsia="Times New Roman" w:hAnsi="Times New Roman" w:cs="Times New Roman"/>
      <w:sz w:val="20"/>
      <w:szCs w:val="20"/>
    </w:rPr>
  </w:style>
  <w:style w:type="paragraph" w:styleId="TOC5">
    <w:name w:val="toc 5"/>
    <w:basedOn w:val="Normal"/>
    <w:next w:val="Normal"/>
    <w:autoRedefine/>
    <w:uiPriority w:val="39"/>
    <w:rsid w:val="00E673E5"/>
    <w:pPr>
      <w:ind w:left="800"/>
    </w:pPr>
    <w:rPr>
      <w:rFonts w:ascii="Times New Roman" w:eastAsia="Times New Roman" w:hAnsi="Times New Roman" w:cs="Times New Roman"/>
      <w:sz w:val="20"/>
      <w:szCs w:val="20"/>
    </w:rPr>
  </w:style>
  <w:style w:type="paragraph" w:styleId="TOC6">
    <w:name w:val="toc 6"/>
    <w:basedOn w:val="Normal"/>
    <w:next w:val="Normal"/>
    <w:autoRedefine/>
    <w:uiPriority w:val="39"/>
    <w:rsid w:val="00E673E5"/>
    <w:pPr>
      <w:ind w:left="1000"/>
    </w:pPr>
    <w:rPr>
      <w:rFonts w:ascii="Times New Roman" w:eastAsia="Times New Roman" w:hAnsi="Times New Roman" w:cs="Times New Roman"/>
      <w:sz w:val="20"/>
      <w:szCs w:val="20"/>
    </w:rPr>
  </w:style>
  <w:style w:type="paragraph" w:styleId="TOC7">
    <w:name w:val="toc 7"/>
    <w:basedOn w:val="Normal"/>
    <w:next w:val="Normal"/>
    <w:autoRedefine/>
    <w:uiPriority w:val="39"/>
    <w:rsid w:val="00E673E5"/>
    <w:pPr>
      <w:ind w:left="1200"/>
    </w:pPr>
    <w:rPr>
      <w:rFonts w:ascii="Times New Roman" w:eastAsia="Times New Roman" w:hAnsi="Times New Roman" w:cs="Times New Roman"/>
      <w:sz w:val="20"/>
      <w:szCs w:val="20"/>
    </w:rPr>
  </w:style>
  <w:style w:type="paragraph" w:styleId="TOC8">
    <w:name w:val="toc 8"/>
    <w:basedOn w:val="Normal"/>
    <w:next w:val="Normal"/>
    <w:autoRedefine/>
    <w:uiPriority w:val="39"/>
    <w:rsid w:val="00E673E5"/>
    <w:pPr>
      <w:ind w:left="1400"/>
    </w:pPr>
    <w:rPr>
      <w:rFonts w:ascii="Times New Roman" w:eastAsia="Times New Roman" w:hAnsi="Times New Roman" w:cs="Times New Roman"/>
      <w:sz w:val="20"/>
      <w:szCs w:val="20"/>
    </w:rPr>
  </w:style>
  <w:style w:type="paragraph" w:styleId="TOC9">
    <w:name w:val="toc 9"/>
    <w:basedOn w:val="Normal"/>
    <w:next w:val="Normal"/>
    <w:autoRedefine/>
    <w:uiPriority w:val="39"/>
    <w:rsid w:val="00E673E5"/>
    <w:pPr>
      <w:ind w:left="1600"/>
    </w:pPr>
    <w:rPr>
      <w:rFonts w:ascii="Times New Roman" w:eastAsia="Times New Roman" w:hAnsi="Times New Roman" w:cs="Times New Roman"/>
      <w:sz w:val="20"/>
      <w:szCs w:val="20"/>
    </w:rPr>
  </w:style>
  <w:style w:type="paragraph" w:customStyle="1" w:styleId="TxBrp1">
    <w:name w:val="TxBr_p1"/>
    <w:basedOn w:val="Normal"/>
    <w:rsid w:val="00E673E5"/>
    <w:pPr>
      <w:tabs>
        <w:tab w:val="left" w:pos="204"/>
      </w:tabs>
      <w:autoSpaceDE w:val="0"/>
      <w:autoSpaceDN w:val="0"/>
      <w:adjustRightInd w:val="0"/>
      <w:spacing w:line="272" w:lineRule="atLeast"/>
      <w:jc w:val="both"/>
    </w:pPr>
    <w:rPr>
      <w:rFonts w:ascii="Times New Roman" w:eastAsia="Times New Roman" w:hAnsi="Times New Roman" w:cs="Times New Roman"/>
      <w:sz w:val="24"/>
    </w:rPr>
  </w:style>
  <w:style w:type="paragraph" w:customStyle="1" w:styleId="fullstory">
    <w:name w:val="fullstory"/>
    <w:basedOn w:val="Normal"/>
    <w:rsid w:val="00E673E5"/>
    <w:pPr>
      <w:spacing w:before="100" w:beforeAutospacing="1" w:after="100" w:afterAutospacing="1"/>
    </w:pPr>
    <w:rPr>
      <w:rFonts w:ascii="Times New Roman" w:eastAsia="Times New Roman" w:hAnsi="Times New Roman" w:cs="Times New Roman"/>
      <w:sz w:val="24"/>
    </w:rPr>
  </w:style>
  <w:style w:type="paragraph" w:customStyle="1" w:styleId="hat">
    <w:name w:val="hat"/>
    <w:basedOn w:val="Normal"/>
    <w:next w:val="Normal"/>
    <w:rsid w:val="00E673E5"/>
    <w:pPr>
      <w:spacing w:before="240" w:after="240"/>
      <w:jc w:val="center"/>
      <w:outlineLvl w:val="0"/>
    </w:pPr>
    <w:rPr>
      <w:rFonts w:ascii="Times New Roman" w:eastAsia="Times New Roman" w:hAnsi="Times New Roman" w:cs="Arial"/>
      <w:b/>
      <w:bCs/>
      <w:sz w:val="32"/>
      <w:u w:val="single"/>
    </w:rPr>
  </w:style>
  <w:style w:type="character" w:customStyle="1" w:styleId="TitleChar2">
    <w:name w:val="Title Char2"/>
    <w:rsid w:val="00E673E5"/>
    <w:rPr>
      <w:bCs/>
      <w:u w:val="single"/>
    </w:rPr>
  </w:style>
  <w:style w:type="character" w:customStyle="1" w:styleId="reduce2">
    <w:name w:val="reduce2"/>
    <w:rsid w:val="00E673E5"/>
    <w:rPr>
      <w:rFonts w:ascii="Arial" w:hAnsi="Arial" w:cs="Arial"/>
      <w:color w:val="000000"/>
      <w:sz w:val="10"/>
      <w:szCs w:val="22"/>
    </w:rPr>
  </w:style>
  <w:style w:type="character" w:customStyle="1" w:styleId="highlight2">
    <w:name w:val="highlight2"/>
    <w:rsid w:val="00E673E5"/>
    <w:rPr>
      <w:b/>
      <w:sz w:val="20"/>
      <w:u w:val="thick"/>
      <w:bdr w:val="none" w:sz="0" w:space="0" w:color="auto"/>
      <w:shd w:val="clear" w:color="auto" w:fill="auto"/>
    </w:rPr>
  </w:style>
  <w:style w:type="character" w:customStyle="1" w:styleId="ssl0">
    <w:name w:val="ss_l0"/>
    <w:rsid w:val="00E673E5"/>
  </w:style>
  <w:style w:type="character" w:customStyle="1" w:styleId="NormalUnderlineChar1">
    <w:name w:val="Normal Underline Char1"/>
    <w:rsid w:val="00E673E5"/>
    <w:rPr>
      <w:szCs w:val="24"/>
      <w:u w:val="single"/>
      <w:lang w:val="en-US" w:eastAsia="en-US" w:bidi="ar-SA"/>
    </w:rPr>
  </w:style>
  <w:style w:type="character" w:customStyle="1" w:styleId="BoldUnderlineChar">
    <w:name w:val="Bold Underline Char"/>
    <w:rsid w:val="00E673E5"/>
    <w:rPr>
      <w:rFonts w:ascii="Arial Narrow" w:eastAsia="Calibri" w:hAnsi="Arial Narrow"/>
      <w:b/>
      <w:szCs w:val="22"/>
      <w:u w:val="thick"/>
    </w:rPr>
  </w:style>
  <w:style w:type="paragraph" w:customStyle="1" w:styleId="hotroute">
    <w:name w:val="hot route!"/>
    <w:basedOn w:val="Normal"/>
    <w:qFormat/>
    <w:rsid w:val="00E673E5"/>
    <w:pPr>
      <w:ind w:left="144"/>
    </w:pPr>
    <w:rPr>
      <w:rFonts w:ascii="Times New Roman" w:eastAsia="Calibri" w:hAnsi="Times New Roman" w:cs="Times New Roman"/>
      <w:szCs w:val="22"/>
    </w:rPr>
  </w:style>
  <w:style w:type="character" w:customStyle="1" w:styleId="underlineChar">
    <w:name w:val="underline Char"/>
    <w:rsid w:val="00E673E5"/>
    <w:rPr>
      <w:rFonts w:ascii="Times New Roman" w:hAnsi="Times New Roman"/>
      <w:u w:val="single"/>
    </w:rPr>
  </w:style>
  <w:style w:type="character" w:customStyle="1" w:styleId="Highlightedunderline">
    <w:name w:val="Highlighted underline"/>
    <w:rsid w:val="00E673E5"/>
    <w:rPr>
      <w:rFonts w:ascii="Times New Roman" w:hAnsi="Times New Roman"/>
      <w:sz w:val="20"/>
      <w:u w:val="single"/>
      <w:bdr w:val="none" w:sz="0" w:space="0" w:color="auto"/>
      <w:shd w:val="clear" w:color="auto" w:fill="C0C0C0"/>
    </w:rPr>
  </w:style>
  <w:style w:type="character" w:customStyle="1" w:styleId="Author-Date">
    <w:name w:val="Author-Date"/>
    <w:qFormat/>
    <w:rsid w:val="00E673E5"/>
    <w:rPr>
      <w:b/>
      <w:sz w:val="24"/>
    </w:rPr>
  </w:style>
  <w:style w:type="character" w:customStyle="1" w:styleId="st">
    <w:name w:val="st"/>
    <w:basedOn w:val="DefaultParagraphFont"/>
    <w:rsid w:val="00DB5103"/>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9" w:qFormat="1"/>
    <w:lsdException w:name="heading 3" w:uiPriority="3" w:qFormat="1"/>
    <w:lsdException w:name="heading 4" w:uiPriority="0"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 w:unhideWhenUsed="0" w:qFormat="1"/>
    <w:lsdException w:name="Default Paragraph Font" w:uiPriority="1"/>
    <w:lsdException w:name="Subtitle" w:semiHidden="0" w:uiPriority="11" w:unhideWhenUsed="0"/>
    <w:lsdException w:name="Strong" w:semiHidden="0" w:uiPriority="22" w:unhideWhenUsed="0"/>
    <w:lsdException w:name="Emphasis" w:semiHidden="0" w:uiPriority="20" w:unhideWhenUsed="0" w:qFormat="1"/>
    <w:lsdException w:name="Document Map" w:uiPriority="0"/>
    <w:lsdException w:name="Normal (Web)" w:uiPriority="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Char Char Char Char Char Char Char,Heading 3 Char Char, Char Char Char Char Char Char Char,Text 7"/>
    <w:basedOn w:val="Normal"/>
    <w:next w:val="Normal"/>
    <w:link w:val="Heading3Char"/>
    <w:uiPriority w:val="3"/>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small text,Big card,body,Normal Tag,no read,heading 2,Heading 2 Char2 Char,Heading 2 Char1 Char Char,Heading 2 Char Char Char Char,TAG, Ch,Ch,No Spacing211,No Spacing12,No Spacing2111,No Spacing111111,No Spacing4,No Spacing11111,ta"/>
    <w:basedOn w:val="Normal"/>
    <w:next w:val="Normal"/>
    <w:link w:val="Heading4Char"/>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
    <w:basedOn w:val="DefaultParagraphFont"/>
    <w:link w:val="textbold"/>
    <w:uiPriority w:val="20"/>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Char Char Char Char Char Char Char Char,Heading 3 Char Char Char, Char Char Char Char Char Char Char Char,Text 7 Char"/>
    <w:basedOn w:val="DefaultParagraphFont"/>
    <w:link w:val="Heading3"/>
    <w:qFormat/>
    <w:rsid w:val="00DF1850"/>
    <w:rPr>
      <w:rFonts w:asciiTheme="majorHAnsi" w:eastAsiaTheme="majorEastAsia" w:hAnsiTheme="majorHAnsi" w:cstheme="majorBidi"/>
      <w:b/>
      <w:bCs/>
      <w:sz w:val="32"/>
      <w:u w:val="single"/>
    </w:rPr>
  </w:style>
  <w:style w:type="character" w:customStyle="1" w:styleId="Heading4Char">
    <w:name w:val="Heading 4 Char"/>
    <w:aliases w:val="Tag Char,small text Char,Big card Char,body Char,Normal Tag Char,no read Char,heading 2 Char,Heading 2 Char2 Char Char,Heading 2 Char1 Char Char Char,Heading 2 Char Char Char Char Char,TAG Char, Ch Char,Ch Char,No Spacing211 Char,ta Char"/>
    <w:basedOn w:val="DefaultParagraphFont"/>
    <w:link w:val="Heading4"/>
    <w:uiPriority w:val="3"/>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 + 12pt,Style Style Bold,Style Style + 12 pt,Style Style Bo... +,Old Cite,Style Style Bold + 10 pt,tagld + 12 pt,Style Style Bold + 13 pt,Style Style Bold + 11 pt,Style 13 pt Bold,tag + 12 pt,Not..."/>
    <w:basedOn w:val="DefaultParagraphFont"/>
    <w:uiPriority w:val="5"/>
    <w:qFormat/>
    <w:rsid w:val="00DF1850"/>
    <w:rPr>
      <w:b/>
      <w:sz w:val="26"/>
      <w:u w:val="none"/>
    </w:rPr>
  </w:style>
  <w:style w:type="character" w:customStyle="1" w:styleId="StyleBoldUnderline">
    <w:name w:val="Style Bold Underline"/>
    <w:aliases w:val="Intense Emphasis,Underline,apple-style-span + 6 pt,Kern at 16 pt,Bold,Intense Emphasis11,Intense Emphasis2,HHeading 3 + 12 pt,Style,Bold Cite Char,Citation Char Char Char,ci,c,Intense Emphasis1,Intense Emphasis111,Intense Emphasis3"/>
    <w:basedOn w:val="DefaultParagraphFont"/>
    <w:uiPriority w:val="6"/>
    <w:qFormat/>
    <w:rsid w:val="00DF1850"/>
    <w:rPr>
      <w:b/>
      <w:sz w:val="22"/>
      <w:u w:val="single"/>
    </w:rPr>
  </w:style>
  <w:style w:type="paragraph" w:styleId="DocumentMap">
    <w:name w:val="Document Map"/>
    <w:basedOn w:val="Normal"/>
    <w:link w:val="DocumentMapChar"/>
    <w:unhideWhenUsed/>
    <w:rsid w:val="00DF1850"/>
    <w:rPr>
      <w:rFonts w:ascii="Lucida Grande" w:hAnsi="Lucida Grande" w:cs="Lucida Grande"/>
    </w:rPr>
  </w:style>
  <w:style w:type="character" w:customStyle="1" w:styleId="DocumentMapChar">
    <w:name w:val="Document Map Char"/>
    <w:basedOn w:val="DefaultParagraphFont"/>
    <w:link w:val="DocumentMap"/>
    <w:rsid w:val="00DF1850"/>
    <w:rPr>
      <w:rFonts w:ascii="Lucida Grande" w:hAnsi="Lucida Grande" w:cs="Lucida Grande"/>
      <w:sz w:val="22"/>
    </w:rPr>
  </w:style>
  <w:style w:type="paragraph" w:styleId="ListParagraph">
    <w:name w:val="List Paragraph"/>
    <w:basedOn w:val="Normal"/>
    <w:uiPriority w:val="99"/>
    <w:qFormat/>
    <w:rsid w:val="00DF1850"/>
    <w:pPr>
      <w:ind w:left="720"/>
      <w:contextualSpacing/>
    </w:pPr>
  </w:style>
  <w:style w:type="paragraph" w:styleId="Header">
    <w:name w:val="header"/>
    <w:basedOn w:val="Normal"/>
    <w:link w:val="HeaderChar"/>
    <w:unhideWhenUsed/>
    <w:rsid w:val="00DF1850"/>
    <w:pPr>
      <w:tabs>
        <w:tab w:val="center" w:pos="4320"/>
        <w:tab w:val="right" w:pos="8640"/>
      </w:tabs>
    </w:pPr>
  </w:style>
  <w:style w:type="character" w:customStyle="1" w:styleId="HeaderChar">
    <w:name w:val="Header Char"/>
    <w:basedOn w:val="DefaultParagraphFont"/>
    <w:link w:val="Header"/>
    <w:rsid w:val="00DF1850"/>
    <w:rPr>
      <w:rFonts w:ascii="Calibri" w:hAnsi="Calibri"/>
      <w:sz w:val="22"/>
    </w:rPr>
  </w:style>
  <w:style w:type="paragraph" w:styleId="Footer">
    <w:name w:val="footer"/>
    <w:basedOn w:val="Normal"/>
    <w:link w:val="FooterChar"/>
    <w:unhideWhenUsed/>
    <w:rsid w:val="00DF1850"/>
    <w:pPr>
      <w:tabs>
        <w:tab w:val="center" w:pos="4320"/>
        <w:tab w:val="right" w:pos="8640"/>
      </w:tabs>
    </w:pPr>
  </w:style>
  <w:style w:type="character" w:customStyle="1" w:styleId="FooterChar">
    <w:name w:val="Footer Char"/>
    <w:basedOn w:val="DefaultParagraphFont"/>
    <w:link w:val="Footer"/>
    <w:rsid w:val="00DF1850"/>
    <w:rPr>
      <w:rFonts w:ascii="Calibri" w:hAnsi="Calibri"/>
      <w:sz w:val="22"/>
    </w:rPr>
  </w:style>
  <w:style w:type="character" w:styleId="PageNumber">
    <w:name w:val="page number"/>
    <w:basedOn w:val="DefaultParagraphFont"/>
    <w:unhideWhenUsed/>
    <w:rsid w:val="00DF1850"/>
  </w:style>
  <w:style w:type="character" w:styleId="Hyperlink">
    <w:name w:val="Hyperlink"/>
    <w:aliases w:val="heading 1 (block title),Important,Read,Card Text,Internet Link,Analytic Text"/>
    <w:basedOn w:val="DefaultParagraphFont"/>
    <w:uiPriority w:val="99"/>
    <w:unhideWhenUsed/>
    <w:rsid w:val="00DF1850"/>
    <w:rPr>
      <w:color w:val="0000FF" w:themeColor="hyperlink"/>
      <w:u w:val="single"/>
    </w:rPr>
  </w:style>
  <w:style w:type="paragraph" w:customStyle="1" w:styleId="textbold">
    <w:name w:val="text bold"/>
    <w:basedOn w:val="Normal"/>
    <w:link w:val="Emphasis"/>
    <w:uiPriority w:val="7"/>
    <w:qFormat/>
    <w:rsid w:val="00F22EFD"/>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18" w:space="0" w:color="auto"/>
    </w:rPr>
  </w:style>
  <w:style w:type="paragraph" w:styleId="NormalWeb">
    <w:name w:val="Normal (Web)"/>
    <w:basedOn w:val="Normal"/>
    <w:unhideWhenUsed/>
    <w:rsid w:val="00253D28"/>
    <w:pPr>
      <w:spacing w:before="100" w:beforeAutospacing="1" w:after="100" w:afterAutospacing="1"/>
    </w:pPr>
    <w:rPr>
      <w:rFonts w:ascii="Times New Roman" w:eastAsia="Times New Roman" w:hAnsi="Times New Roman" w:cs="Times New Roman"/>
      <w:sz w:val="24"/>
    </w:rPr>
  </w:style>
  <w:style w:type="character" w:customStyle="1" w:styleId="AuthorYear">
    <w:name w:val="AuthorYear"/>
    <w:uiPriority w:val="1"/>
    <w:qFormat/>
    <w:rsid w:val="00253D28"/>
    <w:rPr>
      <w:rFonts w:ascii="Georgia" w:hAnsi="Georgia"/>
      <w:b/>
      <w:sz w:val="24"/>
    </w:rPr>
  </w:style>
  <w:style w:type="paragraph" w:customStyle="1" w:styleId="tag">
    <w:name w:val="tag"/>
    <w:aliases w:val="No Spacing112,No Spacing5"/>
    <w:basedOn w:val="Normal"/>
    <w:next w:val="Normal"/>
    <w:link w:val="tagChar"/>
    <w:qFormat/>
    <w:rsid w:val="007A0FA4"/>
    <w:pPr>
      <w:widowControl w:val="0"/>
      <w:spacing w:after="160" w:line="259" w:lineRule="auto"/>
    </w:pPr>
    <w:rPr>
      <w:rFonts w:ascii="Times New Roman" w:eastAsia="Times New Roman" w:hAnsi="Times New Roman"/>
      <w:b/>
      <w:sz w:val="20"/>
      <w:szCs w:val="22"/>
    </w:rPr>
  </w:style>
  <w:style w:type="character" w:customStyle="1" w:styleId="tagChar">
    <w:name w:val="tag Char"/>
    <w:aliases w:val="Heading 21 Char,Heading 2 Char Char Char Char Char1,Heading 2 Char Char,Taglines Char Char,Tags Char Char,Taglines Char1,Tags Char Char1,Taglines Char Char1,tags Char Char Char,TAG Char Char,TAG Char1,Cite Char,Heading 2 Char Char1 Char Char"/>
    <w:link w:val="tag"/>
    <w:qFormat/>
    <w:rsid w:val="007A0FA4"/>
    <w:rPr>
      <w:rFonts w:ascii="Times New Roman" w:eastAsia="Times New Roman" w:hAnsi="Times New Roman"/>
      <w:b/>
      <w:sz w:val="20"/>
      <w:szCs w:val="22"/>
    </w:rPr>
  </w:style>
  <w:style w:type="character" w:customStyle="1" w:styleId="apple-converted-space">
    <w:name w:val="apple-converted-space"/>
    <w:basedOn w:val="DefaultParagraphFont"/>
    <w:rsid w:val="00C65199"/>
  </w:style>
  <w:style w:type="paragraph" w:customStyle="1" w:styleId="card">
    <w:name w:val="card"/>
    <w:basedOn w:val="Normal"/>
    <w:next w:val="Normal"/>
    <w:link w:val="cardChar"/>
    <w:qFormat/>
    <w:rsid w:val="00C65199"/>
    <w:pPr>
      <w:ind w:left="288" w:right="288"/>
    </w:pPr>
    <w:rPr>
      <w:rFonts w:eastAsia="Cambria" w:cs="Times New Roman"/>
      <w:szCs w:val="22"/>
    </w:rPr>
  </w:style>
  <w:style w:type="character" w:customStyle="1" w:styleId="cardChar">
    <w:name w:val="card Char"/>
    <w:link w:val="card"/>
    <w:rsid w:val="00C65199"/>
    <w:rPr>
      <w:rFonts w:ascii="Calibri" w:eastAsia="Cambria" w:hAnsi="Calibri" w:cs="Times New Roman"/>
      <w:sz w:val="22"/>
      <w:szCs w:val="22"/>
    </w:rPr>
  </w:style>
  <w:style w:type="character" w:customStyle="1" w:styleId="underline">
    <w:name w:val="underline"/>
    <w:qFormat/>
    <w:rsid w:val="00C65199"/>
    <w:rPr>
      <w:b/>
      <w:u w:val="single"/>
    </w:rPr>
  </w:style>
  <w:style w:type="paragraph" w:customStyle="1" w:styleId="BlockTitle">
    <w:name w:val="Block Title"/>
    <w:basedOn w:val="Heading1"/>
    <w:next w:val="Normal"/>
    <w:rsid w:val="00C65199"/>
    <w:pPr>
      <w:keepLines w:val="0"/>
      <w:pageBreakBefore w:val="0"/>
      <w:pBdr>
        <w:top w:val="none" w:sz="0" w:space="0" w:color="auto"/>
        <w:left w:val="none" w:sz="0" w:space="0" w:color="auto"/>
        <w:bottom w:val="none" w:sz="0" w:space="0" w:color="auto"/>
        <w:right w:val="none" w:sz="0" w:space="0" w:color="auto"/>
      </w:pBdr>
      <w:spacing w:before="0" w:after="240"/>
    </w:pPr>
    <w:rPr>
      <w:rFonts w:ascii="Times New Roman" w:eastAsia="Cambria" w:hAnsi="Times New Roman" w:cs="Arial"/>
      <w:kern w:val="32"/>
      <w:sz w:val="32"/>
      <w:szCs w:val="32"/>
      <w:u w:val="single"/>
    </w:rPr>
  </w:style>
  <w:style w:type="character" w:customStyle="1" w:styleId="CharCharChar1">
    <w:name w:val="Char Char Char1"/>
    <w:basedOn w:val="DefaultParagraphFont"/>
    <w:rsid w:val="005674DB"/>
    <w:rPr>
      <w:rFonts w:cs="Arial"/>
      <w:b/>
      <w:bCs/>
      <w:iCs/>
      <w:szCs w:val="28"/>
      <w:lang w:val="en-US" w:eastAsia="en-US" w:bidi="ar-SA"/>
    </w:rPr>
  </w:style>
  <w:style w:type="character" w:customStyle="1" w:styleId="Emphasis2">
    <w:name w:val="Emphasis2"/>
    <w:rsid w:val="005674DB"/>
    <w:rPr>
      <w:rFonts w:ascii="Franklin Gothic Heavy" w:hAnsi="Franklin Gothic Heavy"/>
      <w:iCs/>
      <w:u w:val="single"/>
    </w:rPr>
  </w:style>
  <w:style w:type="character" w:customStyle="1" w:styleId="CardsFont12ptCharCharCharChar">
    <w:name w:val="Cards + Font: 12 pt Char Char Char Char"/>
    <w:rsid w:val="005674DB"/>
    <w:rPr>
      <w:sz w:val="24"/>
      <w:szCs w:val="24"/>
      <w:u w:val="thick"/>
      <w:lang w:val="en-US" w:eastAsia="en-US" w:bidi="ar-SA"/>
    </w:rPr>
  </w:style>
  <w:style w:type="character" w:styleId="FollowedHyperlink">
    <w:name w:val="FollowedHyperlink"/>
    <w:basedOn w:val="DefaultParagraphFont"/>
    <w:uiPriority w:val="99"/>
    <w:semiHidden/>
    <w:unhideWhenUsed/>
    <w:rsid w:val="005674DB"/>
    <w:rPr>
      <w:color w:val="800080" w:themeColor="followedHyperlink"/>
      <w:u w:val="single"/>
    </w:rPr>
  </w:style>
  <w:style w:type="character" w:customStyle="1" w:styleId="TitleChar">
    <w:name w:val="Title Char"/>
    <w:aliases w:val="UNDERLINE Char,Cites and Cards Char,Bold Underlined Char"/>
    <w:basedOn w:val="DefaultParagraphFont"/>
    <w:link w:val="Title"/>
    <w:uiPriority w:val="5"/>
    <w:qFormat/>
    <w:rsid w:val="00E467B0"/>
    <w:rPr>
      <w:bCs/>
      <w:u w:val="single"/>
    </w:rPr>
  </w:style>
  <w:style w:type="paragraph" w:styleId="Title">
    <w:name w:val="Title"/>
    <w:aliases w:val="UNDERLINE,Cites and Cards,Bold Underlined"/>
    <w:basedOn w:val="Normal"/>
    <w:next w:val="Normal"/>
    <w:link w:val="TitleChar"/>
    <w:uiPriority w:val="1"/>
    <w:qFormat/>
    <w:rsid w:val="00E467B0"/>
    <w:pPr>
      <w:pBdr>
        <w:bottom w:val="single" w:sz="8" w:space="4" w:color="4F81BD"/>
      </w:pBdr>
      <w:spacing w:after="300" w:line="259" w:lineRule="auto"/>
      <w:contextualSpacing/>
    </w:pPr>
    <w:rPr>
      <w:rFonts w:asciiTheme="minorHAnsi" w:hAnsiTheme="minorHAnsi"/>
      <w:bCs/>
      <w:sz w:val="24"/>
      <w:u w:val="single"/>
    </w:rPr>
  </w:style>
  <w:style w:type="character" w:customStyle="1" w:styleId="TitleChar1">
    <w:name w:val="Title Char1"/>
    <w:basedOn w:val="DefaultParagraphFont"/>
    <w:rsid w:val="00E467B0"/>
    <w:rPr>
      <w:rFonts w:asciiTheme="majorHAnsi" w:eastAsiaTheme="majorEastAsia" w:hAnsiTheme="majorHAnsi" w:cstheme="majorBidi"/>
      <w:color w:val="17365D" w:themeColor="text2" w:themeShade="BF"/>
      <w:spacing w:val="5"/>
      <w:kern w:val="28"/>
      <w:sz w:val="52"/>
      <w:szCs w:val="52"/>
    </w:rPr>
  </w:style>
  <w:style w:type="paragraph" w:customStyle="1" w:styleId="cardtext">
    <w:name w:val="card text"/>
    <w:basedOn w:val="Normal"/>
    <w:link w:val="cardtextChar"/>
    <w:qFormat/>
    <w:rsid w:val="00282150"/>
    <w:pPr>
      <w:ind w:left="288" w:right="288"/>
    </w:pPr>
    <w:rPr>
      <w:rFonts w:ascii="Times New Roman" w:eastAsia="Calibri" w:hAnsi="Times New Roman" w:cs="Times New Roman"/>
      <w:sz w:val="20"/>
      <w:szCs w:val="22"/>
    </w:rPr>
  </w:style>
  <w:style w:type="character" w:customStyle="1" w:styleId="cardtextChar">
    <w:name w:val="card text Char"/>
    <w:link w:val="cardtext"/>
    <w:rsid w:val="00282150"/>
    <w:rPr>
      <w:rFonts w:ascii="Times New Roman" w:eastAsia="Calibri" w:hAnsi="Times New Roman" w:cs="Times New Roman"/>
      <w:sz w:val="20"/>
      <w:szCs w:val="22"/>
    </w:rPr>
  </w:style>
  <w:style w:type="character" w:customStyle="1" w:styleId="Heading1Char1">
    <w:name w:val="Heading 1 Char1"/>
    <w:rsid w:val="00E673E5"/>
    <w:rPr>
      <w:rFonts w:ascii="Arial" w:hAnsi="Arial" w:cs="Arial"/>
      <w:b/>
      <w:bCs/>
      <w:kern w:val="32"/>
      <w:sz w:val="28"/>
      <w:szCs w:val="32"/>
    </w:rPr>
  </w:style>
  <w:style w:type="paragraph" w:customStyle="1" w:styleId="BlockTitle2">
    <w:name w:val="Block Title2"/>
    <w:basedOn w:val="Normal"/>
    <w:next w:val="Normal"/>
    <w:rsid w:val="00E673E5"/>
    <w:pPr>
      <w:spacing w:after="240"/>
      <w:jc w:val="center"/>
    </w:pPr>
    <w:rPr>
      <w:rFonts w:ascii="Times New Roman" w:eastAsia="Times New Roman" w:hAnsi="Times New Roman" w:cs="Times New Roman"/>
      <w:b/>
      <w:sz w:val="32"/>
      <w:szCs w:val="20"/>
      <w:u w:val="single"/>
    </w:rPr>
  </w:style>
  <w:style w:type="paragraph" w:styleId="TOC1">
    <w:name w:val="toc 1"/>
    <w:basedOn w:val="Normal"/>
    <w:next w:val="Normal"/>
    <w:autoRedefine/>
    <w:uiPriority w:val="39"/>
    <w:rsid w:val="00E673E5"/>
    <w:pPr>
      <w:spacing w:before="120" w:after="120"/>
    </w:pPr>
    <w:rPr>
      <w:rFonts w:ascii="Times New Roman" w:eastAsia="Times New Roman" w:hAnsi="Times New Roman" w:cs="Times New Roman"/>
      <w:b/>
      <w:sz w:val="24"/>
      <w:szCs w:val="20"/>
      <w:u w:val="single"/>
    </w:rPr>
  </w:style>
  <w:style w:type="paragraph" w:styleId="TOC2">
    <w:name w:val="toc 2"/>
    <w:basedOn w:val="Normal"/>
    <w:next w:val="Normal"/>
    <w:autoRedefine/>
    <w:uiPriority w:val="39"/>
    <w:rsid w:val="00E673E5"/>
    <w:pPr>
      <w:ind w:left="200"/>
    </w:pPr>
    <w:rPr>
      <w:rFonts w:ascii="Times New Roman" w:eastAsia="Times New Roman" w:hAnsi="Times New Roman" w:cs="Times New Roman"/>
      <w:sz w:val="20"/>
      <w:szCs w:val="20"/>
    </w:rPr>
  </w:style>
  <w:style w:type="paragraph" w:styleId="TOC3">
    <w:name w:val="toc 3"/>
    <w:basedOn w:val="Normal"/>
    <w:next w:val="Normal"/>
    <w:autoRedefine/>
    <w:uiPriority w:val="39"/>
    <w:rsid w:val="00E673E5"/>
    <w:pPr>
      <w:ind w:left="400"/>
    </w:pPr>
    <w:rPr>
      <w:rFonts w:ascii="Times New Roman" w:eastAsia="Times New Roman" w:hAnsi="Times New Roman" w:cs="Times New Roman"/>
      <w:sz w:val="20"/>
      <w:szCs w:val="20"/>
    </w:rPr>
  </w:style>
  <w:style w:type="paragraph" w:styleId="TOC4">
    <w:name w:val="toc 4"/>
    <w:basedOn w:val="Normal"/>
    <w:next w:val="Normal"/>
    <w:autoRedefine/>
    <w:uiPriority w:val="39"/>
    <w:rsid w:val="00E673E5"/>
    <w:pPr>
      <w:ind w:left="600"/>
    </w:pPr>
    <w:rPr>
      <w:rFonts w:ascii="Times New Roman" w:eastAsia="Times New Roman" w:hAnsi="Times New Roman" w:cs="Times New Roman"/>
      <w:sz w:val="20"/>
      <w:szCs w:val="20"/>
    </w:rPr>
  </w:style>
  <w:style w:type="paragraph" w:styleId="TOC5">
    <w:name w:val="toc 5"/>
    <w:basedOn w:val="Normal"/>
    <w:next w:val="Normal"/>
    <w:autoRedefine/>
    <w:uiPriority w:val="39"/>
    <w:rsid w:val="00E673E5"/>
    <w:pPr>
      <w:ind w:left="800"/>
    </w:pPr>
    <w:rPr>
      <w:rFonts w:ascii="Times New Roman" w:eastAsia="Times New Roman" w:hAnsi="Times New Roman" w:cs="Times New Roman"/>
      <w:sz w:val="20"/>
      <w:szCs w:val="20"/>
    </w:rPr>
  </w:style>
  <w:style w:type="paragraph" w:styleId="TOC6">
    <w:name w:val="toc 6"/>
    <w:basedOn w:val="Normal"/>
    <w:next w:val="Normal"/>
    <w:autoRedefine/>
    <w:uiPriority w:val="39"/>
    <w:rsid w:val="00E673E5"/>
    <w:pPr>
      <w:ind w:left="1000"/>
    </w:pPr>
    <w:rPr>
      <w:rFonts w:ascii="Times New Roman" w:eastAsia="Times New Roman" w:hAnsi="Times New Roman" w:cs="Times New Roman"/>
      <w:sz w:val="20"/>
      <w:szCs w:val="20"/>
    </w:rPr>
  </w:style>
  <w:style w:type="paragraph" w:styleId="TOC7">
    <w:name w:val="toc 7"/>
    <w:basedOn w:val="Normal"/>
    <w:next w:val="Normal"/>
    <w:autoRedefine/>
    <w:uiPriority w:val="39"/>
    <w:rsid w:val="00E673E5"/>
    <w:pPr>
      <w:ind w:left="1200"/>
    </w:pPr>
    <w:rPr>
      <w:rFonts w:ascii="Times New Roman" w:eastAsia="Times New Roman" w:hAnsi="Times New Roman" w:cs="Times New Roman"/>
      <w:sz w:val="20"/>
      <w:szCs w:val="20"/>
    </w:rPr>
  </w:style>
  <w:style w:type="paragraph" w:styleId="TOC8">
    <w:name w:val="toc 8"/>
    <w:basedOn w:val="Normal"/>
    <w:next w:val="Normal"/>
    <w:autoRedefine/>
    <w:uiPriority w:val="39"/>
    <w:rsid w:val="00E673E5"/>
    <w:pPr>
      <w:ind w:left="1400"/>
    </w:pPr>
    <w:rPr>
      <w:rFonts w:ascii="Times New Roman" w:eastAsia="Times New Roman" w:hAnsi="Times New Roman" w:cs="Times New Roman"/>
      <w:sz w:val="20"/>
      <w:szCs w:val="20"/>
    </w:rPr>
  </w:style>
  <w:style w:type="paragraph" w:styleId="TOC9">
    <w:name w:val="toc 9"/>
    <w:basedOn w:val="Normal"/>
    <w:next w:val="Normal"/>
    <w:autoRedefine/>
    <w:uiPriority w:val="39"/>
    <w:rsid w:val="00E673E5"/>
    <w:pPr>
      <w:ind w:left="1600"/>
    </w:pPr>
    <w:rPr>
      <w:rFonts w:ascii="Times New Roman" w:eastAsia="Times New Roman" w:hAnsi="Times New Roman" w:cs="Times New Roman"/>
      <w:sz w:val="20"/>
      <w:szCs w:val="20"/>
    </w:rPr>
  </w:style>
  <w:style w:type="paragraph" w:customStyle="1" w:styleId="TxBrp1">
    <w:name w:val="TxBr_p1"/>
    <w:basedOn w:val="Normal"/>
    <w:rsid w:val="00E673E5"/>
    <w:pPr>
      <w:tabs>
        <w:tab w:val="left" w:pos="204"/>
      </w:tabs>
      <w:autoSpaceDE w:val="0"/>
      <w:autoSpaceDN w:val="0"/>
      <w:adjustRightInd w:val="0"/>
      <w:spacing w:line="272" w:lineRule="atLeast"/>
      <w:jc w:val="both"/>
    </w:pPr>
    <w:rPr>
      <w:rFonts w:ascii="Times New Roman" w:eastAsia="Times New Roman" w:hAnsi="Times New Roman" w:cs="Times New Roman"/>
      <w:sz w:val="24"/>
    </w:rPr>
  </w:style>
  <w:style w:type="paragraph" w:customStyle="1" w:styleId="fullstory">
    <w:name w:val="fullstory"/>
    <w:basedOn w:val="Normal"/>
    <w:rsid w:val="00E673E5"/>
    <w:pPr>
      <w:spacing w:before="100" w:beforeAutospacing="1" w:after="100" w:afterAutospacing="1"/>
    </w:pPr>
    <w:rPr>
      <w:rFonts w:ascii="Times New Roman" w:eastAsia="Times New Roman" w:hAnsi="Times New Roman" w:cs="Times New Roman"/>
      <w:sz w:val="24"/>
    </w:rPr>
  </w:style>
  <w:style w:type="paragraph" w:customStyle="1" w:styleId="hat">
    <w:name w:val="hat"/>
    <w:basedOn w:val="Normal"/>
    <w:next w:val="Normal"/>
    <w:rsid w:val="00E673E5"/>
    <w:pPr>
      <w:spacing w:before="240" w:after="240"/>
      <w:jc w:val="center"/>
      <w:outlineLvl w:val="0"/>
    </w:pPr>
    <w:rPr>
      <w:rFonts w:ascii="Times New Roman" w:eastAsia="Times New Roman" w:hAnsi="Times New Roman" w:cs="Arial"/>
      <w:b/>
      <w:bCs/>
      <w:sz w:val="32"/>
      <w:u w:val="single"/>
    </w:rPr>
  </w:style>
  <w:style w:type="character" w:customStyle="1" w:styleId="TitleChar2">
    <w:name w:val="Title Char2"/>
    <w:rsid w:val="00E673E5"/>
    <w:rPr>
      <w:bCs/>
      <w:u w:val="single"/>
    </w:rPr>
  </w:style>
  <w:style w:type="character" w:customStyle="1" w:styleId="reduce2">
    <w:name w:val="reduce2"/>
    <w:rsid w:val="00E673E5"/>
    <w:rPr>
      <w:rFonts w:ascii="Arial" w:hAnsi="Arial" w:cs="Arial"/>
      <w:color w:val="000000"/>
      <w:sz w:val="10"/>
      <w:szCs w:val="22"/>
    </w:rPr>
  </w:style>
  <w:style w:type="character" w:customStyle="1" w:styleId="highlight2">
    <w:name w:val="highlight2"/>
    <w:rsid w:val="00E673E5"/>
    <w:rPr>
      <w:b/>
      <w:sz w:val="20"/>
      <w:u w:val="thick"/>
      <w:bdr w:val="none" w:sz="0" w:space="0" w:color="auto"/>
      <w:shd w:val="clear" w:color="auto" w:fill="auto"/>
    </w:rPr>
  </w:style>
  <w:style w:type="character" w:customStyle="1" w:styleId="ssl0">
    <w:name w:val="ss_l0"/>
    <w:rsid w:val="00E673E5"/>
  </w:style>
  <w:style w:type="character" w:customStyle="1" w:styleId="NormalUnderlineChar1">
    <w:name w:val="Normal Underline Char1"/>
    <w:rsid w:val="00E673E5"/>
    <w:rPr>
      <w:szCs w:val="24"/>
      <w:u w:val="single"/>
      <w:lang w:val="en-US" w:eastAsia="en-US" w:bidi="ar-SA"/>
    </w:rPr>
  </w:style>
  <w:style w:type="character" w:customStyle="1" w:styleId="BoldUnderlineChar">
    <w:name w:val="Bold Underline Char"/>
    <w:rsid w:val="00E673E5"/>
    <w:rPr>
      <w:rFonts w:ascii="Arial Narrow" w:eastAsia="Calibri" w:hAnsi="Arial Narrow"/>
      <w:b/>
      <w:szCs w:val="22"/>
      <w:u w:val="thick"/>
    </w:rPr>
  </w:style>
  <w:style w:type="paragraph" w:customStyle="1" w:styleId="hotroute">
    <w:name w:val="hot route!"/>
    <w:basedOn w:val="Normal"/>
    <w:qFormat/>
    <w:rsid w:val="00E673E5"/>
    <w:pPr>
      <w:ind w:left="144"/>
    </w:pPr>
    <w:rPr>
      <w:rFonts w:ascii="Times New Roman" w:eastAsia="Calibri" w:hAnsi="Times New Roman" w:cs="Times New Roman"/>
      <w:szCs w:val="22"/>
    </w:rPr>
  </w:style>
  <w:style w:type="character" w:customStyle="1" w:styleId="underlineChar">
    <w:name w:val="underline Char"/>
    <w:rsid w:val="00E673E5"/>
    <w:rPr>
      <w:rFonts w:ascii="Times New Roman" w:hAnsi="Times New Roman"/>
      <w:u w:val="single"/>
    </w:rPr>
  </w:style>
  <w:style w:type="character" w:customStyle="1" w:styleId="Highlightedunderline">
    <w:name w:val="Highlighted underline"/>
    <w:rsid w:val="00E673E5"/>
    <w:rPr>
      <w:rFonts w:ascii="Times New Roman" w:hAnsi="Times New Roman"/>
      <w:sz w:val="20"/>
      <w:u w:val="single"/>
      <w:bdr w:val="none" w:sz="0" w:space="0" w:color="auto"/>
      <w:shd w:val="clear" w:color="auto" w:fill="C0C0C0"/>
    </w:rPr>
  </w:style>
  <w:style w:type="character" w:customStyle="1" w:styleId="Author-Date">
    <w:name w:val="Author-Date"/>
    <w:qFormat/>
    <w:rsid w:val="00E673E5"/>
    <w:rPr>
      <w:b/>
      <w:sz w:val="24"/>
    </w:rPr>
  </w:style>
  <w:style w:type="character" w:customStyle="1" w:styleId="st">
    <w:name w:val="st"/>
    <w:basedOn w:val="DefaultParagraphFont"/>
    <w:rsid w:val="00DB51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06" Type="http://schemas.openxmlformats.org/officeDocument/2006/relationships/hyperlink" Target="http://www.govexec.com/defense/2008/03/homeland-security-chief-looks-back-and-forward/26507/" TargetMode="External"/><Relationship Id="rId107" Type="http://schemas.openxmlformats.org/officeDocument/2006/relationships/hyperlink" Target="http://www.tv.com/shows/pbs-newshour/newshour-for-october-16-2009-1979112/" TargetMode="External"/><Relationship Id="rId108" Type="http://schemas.openxmlformats.org/officeDocument/2006/relationships/hyperlink" Target="http://reason.com/blog/2014/10/03/truth-or-gaffe-biden-talks-terrorism" TargetMode="External"/><Relationship Id="rId109" Type="http://schemas.openxmlformats.org/officeDocument/2006/relationships/hyperlink" Target="http://www.whitehouse.gov/the-press-office/2015/01/18/remarks-president-obama-and-prime-minister-cameron-united-kingdom-joint-" TargetMode="External"/><Relationship Id="rId70" Type="http://schemas.openxmlformats.org/officeDocument/2006/relationships/hyperlink" Target="http://www.state.gov/j/ct/rls/crt/2010/170257.htm" TargetMode="External"/><Relationship Id="rId71" Type="http://schemas.openxmlformats.org/officeDocument/2006/relationships/hyperlink" Target="http://www.defenseone.com/threats/2014/09/are-we-downplaying-risks-homegrown-terrorism/94604/" TargetMode="External"/><Relationship Id="rId72" Type="http://schemas.openxmlformats.org/officeDocument/2006/relationships/hyperlink" Target="http://projects.nytimes.com/guantanamo/detainees/held" TargetMode="External"/><Relationship Id="rId73" Type="http://schemas.openxmlformats.org/officeDocument/2006/relationships/hyperlink" Target="http://www.pewglobal.org/database/indicator/52/" TargetMode="External"/><Relationship Id="rId74" Type="http://schemas.openxmlformats.org/officeDocument/2006/relationships/hyperlink" Target="http://www.dailymail.co.uk/news/article-3105089/Senate-makes-ditch-bid-extend-NSA-s-bulk-collection-phone-records-Rand-Paul-swears-block-legislation-let-Patriot-Act-expire.html" TargetMode="External"/><Relationship Id="rId75" Type="http://schemas.openxmlformats.org/officeDocument/2006/relationships/hyperlink" Target="http://www.dailymail.co.uk/news/article-3105089/Senate-makes-ditch-bid-extend-NSA-s-bulk-collection-phone-records-Rand-Paul-swears-block-legislation-let-Patriot-Act-expire.html" TargetMode="External"/><Relationship Id="rId76" Type="http://schemas.openxmlformats.org/officeDocument/2006/relationships/hyperlink" Target="http://www.dailymail.co.uk/news/article-3105089/Senate-makes-ditch-bid-extend-NSA-s-bulk-collection-phone-records-Rand-Paul-swears-block-legislation-let-Patriot-Act-expire.html" TargetMode="External"/><Relationship Id="rId77" Type="http://schemas.openxmlformats.org/officeDocument/2006/relationships/hyperlink" Target="http://www.dailymail.co.uk/news/article-3103422/Obama-Hope-poster-artist-Shepard-Fairey-said-president-didn-t-live-expectations.html" TargetMode="External"/><Relationship Id="rId78" Type="http://schemas.openxmlformats.org/officeDocument/2006/relationships/hyperlink" Target="http://www.dailymail.co.uk/news/article-3104087/How-FIFA-nailed-act-revenge-dying-man-Investigative-journalist-ANDREW-JENNINGS-reveals-former-official-led-Feds-dirty-depths-Blatter-s-kingdom-corruption.html" TargetMode="External"/><Relationship Id="rId79" Type="http://schemas.openxmlformats.org/officeDocument/2006/relationships/hyperlink" Target="http://www.dailymail.co.uk/news/article-3103775/Former-Maryland-Governor-OMalley-launches-White-House-bid.html" TargetMode="External"/><Relationship Id="rId170" Type="http://schemas.openxmlformats.org/officeDocument/2006/relationships/hyperlink" Target="http://bigstory.ap.org/article/nyc-bomb-plot-details-settle-little-nsa-debate" TargetMode="External"/><Relationship Id="rId171" Type="http://schemas.openxmlformats.org/officeDocument/2006/relationships/hyperlink" Target="http://www.techdirt.com/articles/20130613/10352023450/senators-wyden-udall-say-theyve-seen-no-evidence-that-nsa-surveillance-stopped-dozens-terrorist-attacks.shtml" TargetMode="External"/><Relationship Id="rId172" Type="http://schemas.openxmlformats.org/officeDocument/2006/relationships/hyperlink" Target="http://www.whitehouse.gov/sites/default/files/docs/2013-12-12_rg_final_report.pdf" TargetMode="External"/><Relationship Id="rId173" Type="http://schemas.openxmlformats.org/officeDocument/2006/relationships/hyperlink" Target="https://www.eff.org/deeplinks/2014/01/privacy-oversight-board-agrees-eff-mass-surveillance-illegal-and-must-end" TargetMode="External"/><Relationship Id="rId174" Type="http://schemas.openxmlformats.org/officeDocument/2006/relationships/hyperlink" Target="https://www.eff.org/document/amici-brief-senators-wyden-udall-heinrich" TargetMode="External"/><Relationship Id="rId175" Type="http://schemas.openxmlformats.org/officeDocument/2006/relationships/hyperlink" Target="https://www.eff.org/cases/first-unitarian-church-los-angeles-v-nsa" TargetMode="External"/><Relationship Id="rId176" Type="http://schemas.openxmlformats.org/officeDocument/2006/relationships/hyperlink" Target="http://boingboing.net/2014/01/13/nsa-official-mass-spying-has.html" TargetMode="External"/><Relationship Id="rId177" Type="http://schemas.openxmlformats.org/officeDocument/2006/relationships/hyperlink" Target="http://topics.nytimes.com/top/reference/timestopics/people/a/mohamed_atta/index.html?inline=nyt-per" TargetMode="External"/><Relationship Id="rId178" Type="http://schemas.openxmlformats.org/officeDocument/2006/relationships/hyperlink" Target="http://topics.nytimes.com/top/reference/timestopics/organizations/a/al_qaeda/index.html?inline=nyt-org" TargetMode="External"/><Relationship Id="rId179" Type="http://schemas.openxmlformats.org/officeDocument/2006/relationships/hyperlink" Target="http://topics.nytimes.com/top/reference/timestopics/organizations/c/columbia_university/index.html?inline=nyt-org" TargetMode="External"/><Relationship Id="rId260" Type="http://schemas.openxmlformats.org/officeDocument/2006/relationships/fontTable" Target="fontTable.xml"/><Relationship Id="rId10" Type="http://schemas.openxmlformats.org/officeDocument/2006/relationships/hyperlink" Target="http://www.slate.com/authors.lily_hay_newman.html" TargetMode="External"/><Relationship Id="rId11" Type="http://schemas.openxmlformats.org/officeDocument/2006/relationships/hyperlink" Target="http://www.slate.com/blogs/the_slatest/2015/05/31/nsa_surveillance_powers_set_to_expire_as_senate_unable_to_find_a_quick_fix.html" TargetMode="External"/><Relationship Id="rId12" Type="http://schemas.openxmlformats.org/officeDocument/2006/relationships/hyperlink" Target="http://www.slate.com/blogs/future_tense/2013/06/06/nsa_prism_surveillance_private_data_from_google_microsoft_skype_apple_yahoo.html" TargetMode="External"/><Relationship Id="rId13" Type="http://schemas.openxmlformats.org/officeDocument/2006/relationships/hyperlink" Target="http://www.slate.com/blogs/the_slatest/2015/04/28/usa_freedom_act_update_to_patriot_act_has_bipartisan_cosponsors_would_end.html" TargetMode="External"/><Relationship Id="rId14" Type="http://schemas.openxmlformats.org/officeDocument/2006/relationships/hyperlink" Target="http://www.pbs.org/newshour/rundown/u-s-officials-fear-radicalized-citizens-will-carry-lone-wolf-terror-plots/%20" TargetMode="External"/><Relationship Id="rId15" Type="http://schemas.openxmlformats.org/officeDocument/2006/relationships/hyperlink" Target="http://www.pbs.org/newshour/rundown/u-s-officials-fear-radicalized-citizens-will-carry-lone-wolf-terror-plots/%20" TargetMode="External"/><Relationship Id="rId16" Type="http://schemas.openxmlformats.org/officeDocument/2006/relationships/hyperlink" Target="http://www.pbs.org/newshour/rundown/u-s-officials-fear-radicalized-citizens-will-carry-lone-wolf-terror-plots/%20" TargetMode="External"/><Relationship Id="rId17" Type="http://schemas.openxmlformats.org/officeDocument/2006/relationships/hyperlink" Target="http://www.foreignaffairs.com/articles/143293/jennifer-r-williams/the-bureaucracy-of-terror" TargetMode="External"/><Relationship Id="rId18" Type="http://schemas.openxmlformats.org/officeDocument/2006/relationships/hyperlink" Target="http://foreignaffairs.house.gov/hearing/subcommittee-hearing-al-qaeda-afghanistan-and-pakistan-enduring-threat" TargetMode="External"/><Relationship Id="rId19" Type="http://schemas.openxmlformats.org/officeDocument/2006/relationships/hyperlink" Target="http://www.thebureauinvestigates.com/category/projects/drones/drones-graphs/" TargetMode="External"/><Relationship Id="rId261" Type="http://schemas.openxmlformats.org/officeDocument/2006/relationships/theme" Target="theme/theme1.xml"/><Relationship Id="rId110" Type="http://schemas.openxmlformats.org/officeDocument/2006/relationships/hyperlink" Target="http://transcripts.cnn.com/TRANSCRIPTS/1502/01/fzgps.01.html" TargetMode="External"/><Relationship Id="rId111" Type="http://schemas.openxmlformats.org/officeDocument/2006/relationships/hyperlink" Target="http://www.whitehouse.gov/the-press-office/2015/02/06/remarks-national-security-advisor-susan-rice-2015-national-security-stra" TargetMode="External"/><Relationship Id="rId112" Type="http://schemas.openxmlformats.org/officeDocument/2006/relationships/hyperlink" Target="https://www.schneier.com/blog/archives/2015/02/obama_says_terr.html" TargetMode="External"/><Relationship Id="rId113" Type="http://schemas.openxmlformats.org/officeDocument/2006/relationships/hyperlink" Target="http://dmccainavidstockmanscontracorner.com/no-admiral-mccain-sectarian-stife-in-mesopotamia-is-not-an-existential-threat-to-arizona/" TargetMode="External"/><Relationship Id="rId114" Type="http://schemas.openxmlformats.org/officeDocument/2006/relationships/hyperlink" Target="http://townhall.com/columnists/patbuchanan/2014/08/12/is-isis-an-existential-threat-n1877527/page/full" TargetMode="External"/><Relationship Id="rId115" Type="http://schemas.openxmlformats.org/officeDocument/2006/relationships/hyperlink" Target="http://www.pbs.org/newshour/bb/shields-brooks-obamas-war-authority-request-ukraine-ceasefire/" TargetMode="External"/><Relationship Id="rId116" Type="http://schemas.openxmlformats.org/officeDocument/2006/relationships/hyperlink" Target="http://www.thedailybeast.com/articles/2015/01/27/ex-pentagon-spy-chief-blasts-white-house-paralyzed-by-radical-islam.html" TargetMode="External"/><Relationship Id="rId117" Type="http://schemas.openxmlformats.org/officeDocument/2006/relationships/hyperlink" Target="http://www.thedailybeast.com/articles/2015/01/27/ex-pentagon-spy-chief-blasts-white-house-paralyzed-by-radical-islam.html" TargetMode="External"/><Relationship Id="rId118" Type="http://schemas.openxmlformats.org/officeDocument/2006/relationships/hyperlink" Target="https://www.fas.org/sgp/crs/row/RS22030.pdf" TargetMode="External"/><Relationship Id="rId119" Type="http://schemas.openxmlformats.org/officeDocument/2006/relationships/hyperlink" Target="http://foreignpolicy.com/2014/06/10/we-are-losing-the-war-on-terror/" TargetMode="External"/><Relationship Id="rId200" Type="http://schemas.openxmlformats.org/officeDocument/2006/relationships/hyperlink" Target="http://dmccainavidstockmanscontracorner.com/no-admiral-mccain-sectarian-stife-in-mesopotamia-is-not-an-existential-threat-to-arizona/" TargetMode="External"/><Relationship Id="rId201" Type="http://schemas.openxmlformats.org/officeDocument/2006/relationships/hyperlink" Target="http://townhall.com/columnists/patbuchanan/2014/08/12/is-isis-an-existential-threat-n1877527/page/full" TargetMode="External"/><Relationship Id="rId202" Type="http://schemas.openxmlformats.org/officeDocument/2006/relationships/hyperlink" Target="http://www.pbs.org/newshour/bb/shields-brooks-obamas-war-authority-request-ukraine-ceasefire/" TargetMode="External"/><Relationship Id="rId203" Type="http://schemas.openxmlformats.org/officeDocument/2006/relationships/hyperlink" Target="http://www.thedailybeast.com/articles/2015/01/27/ex-pentagon-spy-chief-blasts-white-house-paralyzed-by-radical-islam.html" TargetMode="External"/><Relationship Id="rId204" Type="http://schemas.openxmlformats.org/officeDocument/2006/relationships/hyperlink" Target="http://www.thedailybeast.com/articles/2015/01/27/ex-pentagon-spy-chief-blasts-white-house-paralyzed-by-radical-islam.html" TargetMode="External"/><Relationship Id="rId205" Type="http://schemas.openxmlformats.org/officeDocument/2006/relationships/hyperlink" Target="https://www.stratfor.com/weekly/us-policies-succeed-garland" TargetMode="External"/><Relationship Id="rId206" Type="http://schemas.openxmlformats.org/officeDocument/2006/relationships/hyperlink" Target="https://www.stratfor.com/weekly/myth-end-terrorism" TargetMode="External"/><Relationship Id="rId207" Type="http://schemas.openxmlformats.org/officeDocument/2006/relationships/hyperlink" Target="https://www.stratfor.com/weekly/keeping-terrorism-perspective" TargetMode="External"/><Relationship Id="rId208" Type="http://schemas.openxmlformats.org/officeDocument/2006/relationships/hyperlink" Target="https://www.stratfor.com/weekly/jihadism-2014-grassroots-threat" TargetMode="External"/><Relationship Id="rId209" Type="http://schemas.openxmlformats.org/officeDocument/2006/relationships/hyperlink" Target="https://www.stratfor.com/weekly/jihadist-threat-not-novel-not-new"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topics.wsj.com/person/S/Edward-Snowden/7461" TargetMode="External"/><Relationship Id="rId9" Type="http://schemas.openxmlformats.org/officeDocument/2006/relationships/hyperlink" Target="http://www.cnn.com/2015/05/30/politics/what-happens-if-the-patriot-act-provisions-expire/index.html" TargetMode="External"/><Relationship Id="rId80" Type="http://schemas.openxmlformats.org/officeDocument/2006/relationships/hyperlink" Target="http://www.newsmaxtv.com/" TargetMode="External"/><Relationship Id="rId81" Type="http://schemas.openxmlformats.org/officeDocument/2006/relationships/hyperlink" Target="http://www.newsmax.com/Newsfront/jeh-johnson-homeland-security-chief/2015/02/08/id/623459/" TargetMode="External"/><Relationship Id="rId82" Type="http://schemas.openxmlformats.org/officeDocument/2006/relationships/hyperlink" Target="http://www.newsmax.com/Headline/Obama-war-powers-ISIS/2015/02/11/id/624237/" TargetMode="External"/><Relationship Id="rId83" Type="http://schemas.openxmlformats.org/officeDocument/2006/relationships/hyperlink" Target="http://www.newsmax.com/Newsfront/ukraine-truce-deal-reached/2015/02/12/id/624291/" TargetMode="External"/><Relationship Id="rId84" Type="http://schemas.openxmlformats.org/officeDocument/2006/relationships/hyperlink" Target="http://www.cnn.com/2015/06/04/us/boston-police-shooting/index.html" TargetMode="External"/><Relationship Id="rId85" Type="http://schemas.openxmlformats.org/officeDocument/2006/relationships/hyperlink" Target="http://www.cnn.com/2015/03/23/world/isis-luring-westerners/index.html" TargetMode="External"/><Relationship Id="rId86" Type="http://schemas.openxmlformats.org/officeDocument/2006/relationships/hyperlink" Target="http://www.cnn.com/2015/05/04/us/garland-mohammed-drawing-contest-shooting/index.html" TargetMode="External"/><Relationship Id="rId87" Type="http://schemas.openxmlformats.org/officeDocument/2006/relationships/hyperlink" Target="http://www.cnn.com/2015/06/03/us/who-is-pamela-geller/index.html" TargetMode="External"/><Relationship Id="rId88" Type="http://schemas.openxmlformats.org/officeDocument/2006/relationships/hyperlink" Target="http://www.cnn.com/2015/01/11/us/nypd-law-enforcement-isis-threat/" TargetMode="External"/><Relationship Id="rId89" Type="http://schemas.openxmlformats.org/officeDocument/2006/relationships/hyperlink" Target="http://www.washingtonpost.com/people/charles-krauthammer" TargetMode="External"/><Relationship Id="rId180" Type="http://schemas.openxmlformats.org/officeDocument/2006/relationships/hyperlink" Target="http://topics.nytimes.com/top/reference/timestopics/organizations/c/central_intelligence_agency/index.html?inline=nyt-org" TargetMode="External"/><Relationship Id="rId181" Type="http://schemas.openxmlformats.org/officeDocument/2006/relationships/hyperlink" Target="https://www.fas.org/sgp/crs/row/RS22030.pdf" TargetMode="External"/><Relationship Id="rId182" Type="http://schemas.openxmlformats.org/officeDocument/2006/relationships/hyperlink" Target="http://www.huffingtonpost.com/2014/08/10/lindsey-graham-syria_n_5665831.html" TargetMode="External"/><Relationship Id="rId183" Type="http://schemas.openxmlformats.org/officeDocument/2006/relationships/hyperlink" Target="http://press.princeton.edu/titles/7578.html" TargetMode="External"/><Relationship Id="rId184" Type="http://schemas.openxmlformats.org/officeDocument/2006/relationships/hyperlink" Target="http://press.princeton.edu/titles/7578.html" TargetMode="External"/><Relationship Id="rId185" Type="http://schemas.openxmlformats.org/officeDocument/2006/relationships/hyperlink" Target="http://www.washingtonpost.com/wp-dyn/articles/A37954-2004Jul8.html" TargetMode="External"/><Relationship Id="rId186" Type="http://schemas.openxmlformats.org/officeDocument/2006/relationships/hyperlink" Target="http://www.washingtonpost.com/posteverything/wp/2014/09/16/the-islamic-state-will-probably-be-defeated-but-its-not-thanks-to-president-obama/" TargetMode="External"/><Relationship Id="rId187" Type="http://schemas.openxmlformats.org/officeDocument/2006/relationships/hyperlink" Target="http://www.washingtonpost.com/opinions/the-islamic-state-threat-is-overstated/2014/09/12/acbbebb2-33ad-11e4-8f02-03c644b2d7d0_story.html" TargetMode="External"/><Relationship Id="rId188" Type="http://schemas.openxmlformats.org/officeDocument/2006/relationships/hyperlink" Target="http://www.cnn.com/2005/US/07/22/giuliani/index.html?_s=PM:US" TargetMode="External"/><Relationship Id="rId189" Type="http://schemas.openxmlformats.org/officeDocument/2006/relationships/hyperlink" Target="http://www.highbeam.com/doc/1G1-88746975.html" TargetMode="External"/><Relationship Id="rId20" Type="http://schemas.openxmlformats.org/officeDocument/2006/relationships/hyperlink" Target="http://www.reuters.com/article/2015/04/23/us-mideast-crisis-syria-casualties-idUSKBN0NE0UL20150423" TargetMode="External"/><Relationship Id="rId21" Type="http://schemas.openxmlformats.org/officeDocument/2006/relationships/hyperlink" Target="http://www.cnn.com/2014/12/06/world/meast/yemen-u-s-hostage-killed/" TargetMode="External"/><Relationship Id="rId22" Type="http://schemas.openxmlformats.org/officeDocument/2006/relationships/hyperlink" Target="http://www.washingtonpost.com/world/national-security/human-rights-report-takes-at-us-terror-prosecutions-criticizes-fbi-tactics/2014/07/21/018376ce-0e88-11e4-8341-b8072b1e7348_story.html" TargetMode="External"/><Relationship Id="rId23" Type="http://schemas.openxmlformats.org/officeDocument/2006/relationships/hyperlink" Target="http://indianapublicmedia.org/news/author/awmccall/" TargetMode="External"/><Relationship Id="rId24" Type="http://schemas.openxmlformats.org/officeDocument/2006/relationships/hyperlink" Target="http://www.npr.org/sections/thetwo-way/2015/05/31/411044789/live-blog-facing-midnight-deadline-the-senate-debates-parts-of-the-patriot-act" TargetMode="External"/><Relationship Id="rId25" Type="http://schemas.openxmlformats.org/officeDocument/2006/relationships/hyperlink" Target="http://www.goshennews.com/opinion/dan-coats-a-valuable-counterterrorism-capability/article_1b6d6488-31e5-57a2-b930-6e85c32fbc7d.html" TargetMode="External"/><Relationship Id="rId26" Type="http://schemas.openxmlformats.org/officeDocument/2006/relationships/hyperlink" Target="http://fox59.com/2015/05/28/in-focus-coats-donnelly-on-patriot-act-isis/" TargetMode="External"/><Relationship Id="rId27" Type="http://schemas.openxmlformats.org/officeDocument/2006/relationships/hyperlink" Target="http://www.burr.senate.gov/press/releases/senate-intel-chairman-burr-on-passage-of-hr-2048-this-is-no-time-for-an-untested-unproven-proposal" TargetMode="External"/><Relationship Id="rId28" Type="http://schemas.openxmlformats.org/officeDocument/2006/relationships/hyperlink" Target="http://www.aei.org/publication/nsa-activities-key-to-terrorism-fight/" TargetMode="External"/><Relationship Id="rId29" Type="http://schemas.openxmlformats.org/officeDocument/2006/relationships/hyperlink" Target="http://harvardnsj.org/2013/07/the-nsa-surveillance-controversy-how-the-ratchet-effect-can-impact-anti-terrorism-laws/" TargetMode="External"/><Relationship Id="rId120" Type="http://schemas.openxmlformats.org/officeDocument/2006/relationships/hyperlink" Target="http://www.washingtonpost.com/world/national-security/nsa-phone-record-collection-does-little-to-prevent-terrorist-attacks-group-says/2014/01/12/8aa860aa-77dd-11e3-8963-b4b654bcc9b2_story.html" TargetMode="External"/><Relationship Id="rId121" Type="http://schemas.openxmlformats.org/officeDocument/2006/relationships/hyperlink" Target="http://cyber.law.harvard.edu/" TargetMode="External"/><Relationship Id="rId122" Type="http://schemas.openxmlformats.org/officeDocument/2006/relationships/hyperlink" Target="http://www.theguardian.com/commentisfree/2013/oct/08/nsa-bulk-metadata-surveillance-intelligence" TargetMode="External"/><Relationship Id="rId123" Type="http://schemas.openxmlformats.org/officeDocument/2006/relationships/hyperlink" Target="http://www.washingtontimes.com/news/2013/oct/2/nsa-chief-figures-foiled-terror-plots-misleading/?page=all" TargetMode="External"/><Relationship Id="rId124" Type="http://schemas.openxmlformats.org/officeDocument/2006/relationships/hyperlink" Target="http://www.nbcnews.com/news/other/nsa-program-stopped-no-terror-attacks-says-white-house-panel-f2D11783588" TargetMode="External"/><Relationship Id="rId125" Type="http://schemas.openxmlformats.org/officeDocument/2006/relationships/hyperlink" Target="http://natsec.newamerica.net/nsa/analysis" TargetMode="External"/><Relationship Id="rId126" Type="http://schemas.openxmlformats.org/officeDocument/2006/relationships/hyperlink" Target="http://www.propublica.org/documents/item/803163-rogers-nsa-speech.html" TargetMode="External"/><Relationship Id="rId127" Type="http://schemas.openxmlformats.org/officeDocument/2006/relationships/hyperlink" Target="https://votesmart.org/public-statement/800806/cbs-face-the-nation-transcript-national-security-agency" TargetMode="External"/><Relationship Id="rId128" Type="http://schemas.openxmlformats.org/officeDocument/2006/relationships/hyperlink" Target="http://www.realclearpolitics.com/video/2013/06/19/obama_on_nsa_spying_we_have_struck_the_appropriate_balance_of_privacy_and_security.html" TargetMode="External"/><Relationship Id="rId129" Type="http://schemas.openxmlformats.org/officeDocument/2006/relationships/hyperlink" Target="http://www.realclearpolitics.com/video/2013/06/19/obama_on_nsa_spying_we_have_struck_the_appropriate_balance_of_privacy_and_security.html" TargetMode="External"/><Relationship Id="rId210" Type="http://schemas.openxmlformats.org/officeDocument/2006/relationships/hyperlink" Target="http://www.motherjones.com/politics/2015/02/government-using-fear-lone-wolf-terrorist-justify-police-state" TargetMode="External"/><Relationship Id="rId211" Type="http://schemas.openxmlformats.org/officeDocument/2006/relationships/hyperlink" Target="http://www.washingtonpost.com/opinions/charles-krauthammer-how-to-fight-the-lone-wolf/2014/12/18/36a5910c-86ec-11e4-a702-fa31ff4ae98e_story.html" TargetMode="External"/><Relationship Id="rId212" Type="http://schemas.openxmlformats.org/officeDocument/2006/relationships/hyperlink" Target="https://news.vice.com/article/community-outreach-not-enhanced-interrogation-might-be-the-best-way-to-stop-terror-attacks" TargetMode="External"/><Relationship Id="rId213" Type="http://schemas.openxmlformats.org/officeDocument/2006/relationships/hyperlink" Target="http://www.nbcnews.com/meet-the-press/meet-press-transcript-january-11-2015-n284006" TargetMode="External"/><Relationship Id="rId214" Type="http://schemas.openxmlformats.org/officeDocument/2006/relationships/hyperlink" Target="http://www.nytimes.com/1999/08/16/us/new-face-of-terror-crimes-lone-wolf-weaned-on-hate.html" TargetMode="External"/><Relationship Id="rId215" Type="http://schemas.openxmlformats.org/officeDocument/2006/relationships/hyperlink" Target="http://en.wikipedia.org/wiki/Definitions_of_terrorism" TargetMode="External"/><Relationship Id="rId216" Type="http://schemas.openxmlformats.org/officeDocument/2006/relationships/hyperlink" Target="http://www.radicalisationresearch.org/research/key-issues-in-lone-wolf-terrorism/" TargetMode="External"/><Relationship Id="rId217" Type="http://schemas.openxmlformats.org/officeDocument/2006/relationships/hyperlink" Target="http://onlinelibrary.wiley.com/doi/10.1111/1556-4029.12312/abstract" TargetMode="External"/><Relationship Id="rId218" Type="http://schemas.openxmlformats.org/officeDocument/2006/relationships/hyperlink" Target="http://www.usnews.com/news/world/articles/2014/12/15/can-identifying-mental-illness-stop-terror-attacks" TargetMode="External"/><Relationship Id="rId219" Type="http://schemas.openxmlformats.org/officeDocument/2006/relationships/hyperlink" Target="https://www.academia.edu/8852299/_Explaining_Lone_Wolf_Target_Selection_in_the_United_States_Studies_in_Conflict_and_Terrorism_2014_" TargetMode="External"/><Relationship Id="rId90" Type="http://schemas.openxmlformats.org/officeDocument/2006/relationships/hyperlink" Target="http://www.vcc.columbia.edu/files/vale/documents/US_IFDI_-_FINAL_-_REVISED_Feb_4_2013.pdf" TargetMode="External"/><Relationship Id="rId91" Type="http://schemas.openxmlformats.org/officeDocument/2006/relationships/hyperlink" Target="http://www.cefic.be/position/icca/pp_ic010.htm" TargetMode="External"/><Relationship Id="rId92" Type="http://schemas.openxmlformats.org/officeDocument/2006/relationships/hyperlink" Target="http://sethbaum.com/ac/2013_NuclearWar.pdf" TargetMode="External"/><Relationship Id="rId93" Type="http://schemas.openxmlformats.org/officeDocument/2006/relationships/hyperlink" Target="http://www.edge.org/3rd_culture/pinker07/pinker07_index.html" TargetMode="External"/><Relationship Id="rId94" Type="http://schemas.openxmlformats.org/officeDocument/2006/relationships/hyperlink" Target="http://www.nucleardarkness.org/warconsequences/globalwarmingversuscoolingfromnuclearwar/" TargetMode="External"/><Relationship Id="rId95" Type="http://schemas.openxmlformats.org/officeDocument/2006/relationships/hyperlink" Target="http://www.huffingtonpost.com/2014/08/10/lindsey-graham-syria_n_5665831.html" TargetMode="External"/><Relationship Id="rId96" Type="http://schemas.openxmlformats.org/officeDocument/2006/relationships/hyperlink" Target="http://press.princeton.edu/titles/7578.html" TargetMode="External"/><Relationship Id="rId97" Type="http://schemas.openxmlformats.org/officeDocument/2006/relationships/hyperlink" Target="http://press.princeton.edu/titles/7578.html" TargetMode="External"/><Relationship Id="rId98" Type="http://schemas.openxmlformats.org/officeDocument/2006/relationships/hyperlink" Target="http://www.washingtonpost.com/wp-dyn/articles/A37954-2004Jul8.html" TargetMode="External"/><Relationship Id="rId99" Type="http://schemas.openxmlformats.org/officeDocument/2006/relationships/hyperlink" Target="http://www.washingtonpost.com/posteverything/wp/2014/09/16/the-islamic-state-will-probably-be-defeated-but-its-not-thanks-to-president-obama/" TargetMode="External"/><Relationship Id="rId190" Type="http://schemas.openxmlformats.org/officeDocument/2006/relationships/hyperlink" Target="http://www.upi.com/Top_News/2002/10/31/UPI-Special-US-al-Qaida-cells-attacked/75381036108294/" TargetMode="External"/><Relationship Id="rId191" Type="http://schemas.openxmlformats.org/officeDocument/2006/relationships/hyperlink" Target="http://www.amazon.com/Nuclear-Terrorism-Ultimate-Preventable-Catastrophe/dp/0805078525" TargetMode="External"/><Relationship Id="rId192" Type="http://schemas.openxmlformats.org/officeDocument/2006/relationships/hyperlink" Target="https://global.oup.com/academic/product/atomic-obsession-9780195381368?cc=us&amp;lang=en&amp;" TargetMode="External"/><Relationship Id="rId193" Type="http://schemas.openxmlformats.org/officeDocument/2006/relationships/hyperlink" Target="http://www.govexec.com/defense/2008/03/homeland-security-chief-looks-back-and-forward/26507/" TargetMode="External"/><Relationship Id="rId194" Type="http://schemas.openxmlformats.org/officeDocument/2006/relationships/hyperlink" Target="http://www.tv.com/shows/pbs-newshour/newshour-for-october-16-2009-1979112/" TargetMode="External"/><Relationship Id="rId195" Type="http://schemas.openxmlformats.org/officeDocument/2006/relationships/hyperlink" Target="http://reason.com/blog/2014/10/03/truth-or-gaffe-biden-talks-terrorism" TargetMode="External"/><Relationship Id="rId196" Type="http://schemas.openxmlformats.org/officeDocument/2006/relationships/hyperlink" Target="http://www.whitehouse.gov/the-press-office/2015/01/18/remarks-president-obama-and-prime-minister-cameron-united-kingdom-joint-" TargetMode="External"/><Relationship Id="rId197" Type="http://schemas.openxmlformats.org/officeDocument/2006/relationships/hyperlink" Target="http://transcripts.cnn.com/TRANSCRIPTS/1502/01/fzgps.01.html" TargetMode="External"/><Relationship Id="rId198" Type="http://schemas.openxmlformats.org/officeDocument/2006/relationships/hyperlink" Target="http://www.whitehouse.gov/the-press-office/2015/02/06/remarks-national-security-advisor-susan-rice-2015-national-security-stra" TargetMode="External"/><Relationship Id="rId199" Type="http://schemas.openxmlformats.org/officeDocument/2006/relationships/hyperlink" Target="https://www.schneier.com/blog/archives/2015/02/obama_says_terr.html" TargetMode="External"/><Relationship Id="rId30" Type="http://schemas.openxmlformats.org/officeDocument/2006/relationships/hyperlink" Target="http://www.cnn.com/2013/06/10/opinion/sulmasy-nsa-snowden/" TargetMode="External"/><Relationship Id="rId31" Type="http://schemas.openxmlformats.org/officeDocument/2006/relationships/hyperlink" Target="http://www.tomsguide.com/us/privacy-organization-save-internet,news-17529.html" TargetMode="External"/><Relationship Id="rId32" Type="http://schemas.openxmlformats.org/officeDocument/2006/relationships/hyperlink" Target="http://www.tomsguide.com/us/nsa-smartphones-der-spiegel,news-17526.html" TargetMode="External"/><Relationship Id="rId33" Type="http://schemas.openxmlformats.org/officeDocument/2006/relationships/hyperlink" Target="http://www.tomsguide.com/us/nsa-undercover-tech-companies,news-17515.html" TargetMode="External"/><Relationship Id="rId34" Type="http://schemas.openxmlformats.org/officeDocument/2006/relationships/hyperlink" Target="http://www.tomsguide.com/us/nsa-spying-keeps-safe,review-1899-2.html" TargetMode="External"/><Relationship Id="rId35" Type="http://schemas.openxmlformats.org/officeDocument/2006/relationships/image" Target="media/image1.png"/><Relationship Id="rId36" Type="http://schemas.openxmlformats.org/officeDocument/2006/relationships/hyperlink" Target="http://www.tomsguide.com/us/nsa-spying-keeps-safe,review-1899-2.html" TargetMode="External"/><Relationship Id="rId37" Type="http://schemas.openxmlformats.org/officeDocument/2006/relationships/hyperlink" Target="http://www.tomsguide.com/us/can-you-hide-from-nsa,review-1793.html" TargetMode="External"/><Relationship Id="rId38" Type="http://schemas.openxmlformats.org/officeDocument/2006/relationships/hyperlink" Target="http://www.tomsguide.com/us/nsa-spying-keeps-safe,review-1899-2.html" TargetMode="External"/><Relationship Id="rId39" Type="http://schemas.openxmlformats.org/officeDocument/2006/relationships/hyperlink" Target="http://www.tomsguide.com/us/security-pioneer-predicts-future,news-17523.html" TargetMode="External"/><Relationship Id="rId130" Type="http://schemas.openxmlformats.org/officeDocument/2006/relationships/hyperlink" Target="http://firstread.nbcnews.com/_news/2013/06/16/18987472-cheney-says-nsa-monitoring-could-have-prevented-911?lite" TargetMode="External"/><Relationship Id="rId131" Type="http://schemas.openxmlformats.org/officeDocument/2006/relationships/hyperlink" Target="http://www.propublica.org/article/claim-on-attacks-thwarted-by-nsa-spreads-despite-lack-of-evidence" TargetMode="External"/><Relationship Id="rId132" Type="http://schemas.openxmlformats.org/officeDocument/2006/relationships/hyperlink" Target="http://www.propublica.org/article/claim-on-attacks-thwarted-by-nsa-spreads-despite-lack-of-evidence?utm_campaign=inline_twitter&amp;utm_source=twitter&amp;utm_medium=social&amp;utm_term=nsa-54" TargetMode="External"/><Relationship Id="rId133" Type="http://schemas.openxmlformats.org/officeDocument/2006/relationships/hyperlink" Target="http://www.propublica.org/article/fact-check-the-nsa-and-sept-11" TargetMode="External"/><Relationship Id="rId220" Type="http://schemas.openxmlformats.org/officeDocument/2006/relationships/hyperlink" Target="https://books.google.com/books?id=fxyE9J1igtIC&amp;printsec=frontcover&amp;dq=Understanding+lone+wolf+terrorism+Spaaij&amp;hl=en&amp;sa=X&amp;ei=8pLKVKyDHPjfsASP1YKACQ&amp;ved=0CB0Q6AEwAA" TargetMode="External"/><Relationship Id="rId221" Type="http://schemas.openxmlformats.org/officeDocument/2006/relationships/hyperlink" Target="https://books.google.com/books?id=fxyE9J1igtIC&amp;printsec=frontcover&amp;dq=understanding+lone+wolf+terrorism&amp;hl=en&amp;sa=X&amp;ei=btu6VPK5K-jjsASG3YDoDg&amp;ved=0CB8Q6AEwAA" TargetMode="External"/><Relationship Id="rId222" Type="http://schemas.openxmlformats.org/officeDocument/2006/relationships/hyperlink" Target="http://www.resist.com/Articles/literature/LawsForTheLoneWolfByTomMetzger.htm" TargetMode="External"/><Relationship Id="rId223" Type="http://schemas.openxmlformats.org/officeDocument/2006/relationships/hyperlink" Target="http://www.splcenter.org/get-informed/intelligence-files/profiles/tom-metzger" TargetMode="External"/><Relationship Id="rId224" Type="http://schemas.openxmlformats.org/officeDocument/2006/relationships/hyperlink" Target="http://onlinelibrary.wiley.com/doi/10.1111/1556-4029.12312/abstract" TargetMode="External"/><Relationship Id="rId225" Type="http://schemas.openxmlformats.org/officeDocument/2006/relationships/hyperlink" Target="http://www.rand.org/content/dam/rand/pubs/monographs/2009/RAND_MG849.pdf" TargetMode="External"/><Relationship Id="rId226" Type="http://schemas.openxmlformats.org/officeDocument/2006/relationships/hyperlink" Target="http://www.nytimes.com/aponline/2014/12/15/world/europe/ap-eu-terrorism-and-mental-illness.html?_r=0" TargetMode="External"/><Relationship Id="rId227" Type="http://schemas.openxmlformats.org/officeDocument/2006/relationships/hyperlink" Target="https://books.google.com/books?id=fxyE9J1igtIC&amp;printsec=frontcover&amp;dq=understanding+lone+wolf+terrorism+spaaij&amp;hl=en&amp;sa=X&amp;ei=wrPKVNvGM6y1sASez4H4Bw&amp;ved=0CB0Q6AEwAA" TargetMode="External"/><Relationship Id="rId228" Type="http://schemas.openxmlformats.org/officeDocument/2006/relationships/hyperlink" Target="http://www.amazon.com/dp/1608463656/ref=nosim/?tag=tomdispatch-20" TargetMode="External"/><Relationship Id="rId229" Type="http://schemas.openxmlformats.org/officeDocument/2006/relationships/hyperlink" Target="http://www.sandia.gov/LabNews/LN02-13-98/cherry_story.html" TargetMode="External"/><Relationship Id="rId134" Type="http://schemas.openxmlformats.org/officeDocument/2006/relationships/hyperlink" Target="http://www.propublica.org/documents/item/716032-congressional-911-report-crpt-107hrpt792" TargetMode="External"/><Relationship Id="rId135" Type="http://schemas.openxmlformats.org/officeDocument/2006/relationships/hyperlink" Target="http://www.newamerica.net/publications/policy/do_nsas_bulk_surveillance_programs_stop_terrorists" TargetMode="External"/><Relationship Id="rId136" Type="http://schemas.openxmlformats.org/officeDocument/2006/relationships/hyperlink" Target="http://bigstory.ap.org/article/nyc-bomb-plot-details-settle-little-nsa-debate" TargetMode="External"/><Relationship Id="rId137" Type="http://schemas.openxmlformats.org/officeDocument/2006/relationships/hyperlink" Target="http://www.techdirt.com/articles/20130613/10352023450/senators-wyden-udall-say-theyve-seen-no-evidence-that-nsa-surveillance-stopped-dozens-terrorist-attacks.shtml" TargetMode="External"/><Relationship Id="rId138" Type="http://schemas.openxmlformats.org/officeDocument/2006/relationships/hyperlink" Target="http://www.whitehouse.gov/sites/default/files/docs/2013-12-12_rg_final_report.pdf" TargetMode="External"/><Relationship Id="rId139" Type="http://schemas.openxmlformats.org/officeDocument/2006/relationships/hyperlink" Target="https://www.eff.org/deeplinks/2014/01/privacy-oversight-board-agrees-eff-mass-surveillance-illegal-and-must-end" TargetMode="External"/><Relationship Id="rId40" Type="http://schemas.openxmlformats.org/officeDocument/2006/relationships/hyperlink" Target="http://www.tomsguide.com/us/nsa-spying-keeps-safe,review-1899-2.html" TargetMode="External"/><Relationship Id="rId41" Type="http://schemas.openxmlformats.org/officeDocument/2006/relationships/hyperlink" Target="http://www.tomsguide.com/us/nsa-spying-keeps-safe,review-1899-2.html" TargetMode="External"/><Relationship Id="rId42" Type="http://schemas.openxmlformats.org/officeDocument/2006/relationships/hyperlink" Target="http://www.washingtonpost.com/world/national-security/guilty-plea-in-underwear-bomb-plot/2011/10/12/gIQAe6aKgL_story.html" TargetMode="External"/><Relationship Id="rId43" Type="http://schemas.openxmlformats.org/officeDocument/2006/relationships/hyperlink" Target="http://www.washingtonpost.com/world/national-security/al-awlaki-directed-christmas-underwear-bomber-plot-justice-department-memo-says/2012/02/10/gIQArDOt4Q_story.html" TargetMode="External"/><Relationship Id="rId44" Type="http://schemas.openxmlformats.org/officeDocument/2006/relationships/hyperlink" Target="http://www.commerce.senate.gov/public/?a=Files.Serve&amp;File_id=0d2b3642-6221-4888-a631-08f2f255b577" TargetMode="External"/><Relationship Id="rId45" Type="http://schemas.openxmlformats.org/officeDocument/2006/relationships/hyperlink" Target="http://www.washingtonpost.com/world/national-security/nsa-shouldnt-keep-phone-database-review-board-recommends/2013/12/18/f44fe7c0-67fd-11e3-a0b9-249bbb34602c_story.html" TargetMode="External"/><Relationship Id="rId46" Type="http://schemas.openxmlformats.org/officeDocument/2006/relationships/hyperlink" Target="http://www.people-press.org/2013/10/18/trust-in-government-interactive/" TargetMode="External"/><Relationship Id="rId47" Type="http://schemas.openxmlformats.org/officeDocument/2006/relationships/hyperlink" Target="http://apps.washingtonpost.com/g/page/world/nsa-review-boards-report/674/" TargetMode="External"/><Relationship Id="rId48" Type="http://schemas.openxmlformats.org/officeDocument/2006/relationships/hyperlink" Target="http://www.nytimes.com/2013/10/13/us/nsa-director-gives-firm-and-broad-defense-of-surveillance-efforts.html" TargetMode="External"/><Relationship Id="rId49" Type="http://schemas.openxmlformats.org/officeDocument/2006/relationships/hyperlink" Target="http://www.nytimes.com/2013/06/19/us/politics/nsa-chief-says-surveillance-has-stopped-dozens-of-plots.html" TargetMode="External"/><Relationship Id="rId140" Type="http://schemas.openxmlformats.org/officeDocument/2006/relationships/hyperlink" Target="https://www.eff.org/document/amici-brief-senators-wyden-udall-heinrich" TargetMode="External"/><Relationship Id="rId141" Type="http://schemas.openxmlformats.org/officeDocument/2006/relationships/hyperlink" Target="https://www.eff.org/cases/first-unitarian-church-los-angeles-v-nsa" TargetMode="External"/><Relationship Id="rId142" Type="http://schemas.openxmlformats.org/officeDocument/2006/relationships/hyperlink" Target="http://boingboing.net/2014/01/13/nsa-official-mass-spying-has.html" TargetMode="External"/><Relationship Id="rId143" Type="http://schemas.openxmlformats.org/officeDocument/2006/relationships/hyperlink" Target="http://cyber.law.harvard.edu/" TargetMode="External"/><Relationship Id="rId144" Type="http://schemas.openxmlformats.org/officeDocument/2006/relationships/hyperlink" Target="http://www.washingtonpost.com/blogs/the-switch/wp/2013/10/03/the-fact-that-the-nsa-collected-cell-site-data-is-a-big-deal-but-so-is-the-fact-they-admitted-it/" TargetMode="External"/><Relationship Id="rId145" Type="http://schemas.openxmlformats.org/officeDocument/2006/relationships/hyperlink" Target="http://www.webpronews.com/sen-leahy-introduces-usa-freedom-act-to-reign-in-nsa-2013-10" TargetMode="External"/><Relationship Id="rId146" Type="http://schemas.openxmlformats.org/officeDocument/2006/relationships/hyperlink" Target="http://www.theguardian.com/us-news/nsa" TargetMode="External"/><Relationship Id="rId147" Type="http://schemas.openxmlformats.org/officeDocument/2006/relationships/hyperlink" Target="http://dissenter.firedoglake.com/2013/10/02/senate-hearing-us-intelligence-leaders-confronted-for-misleading-public-on-effectiveness-of-nsa-programs/" TargetMode="External"/><Relationship Id="rId148" Type="http://schemas.openxmlformats.org/officeDocument/2006/relationships/hyperlink" Target="http://www.slate.com/articles/technology/future_tense/2013/09/basaaly_moalin_s_defense_team_takes_on_mass_nsa_telephone_surveillance.html" TargetMode="External"/><Relationship Id="rId149" Type="http://schemas.openxmlformats.org/officeDocument/2006/relationships/hyperlink" Target="http://www.pbs.org/wgbh/pages/frontline/shows/ira/reports/america.html" TargetMode="External"/><Relationship Id="rId230" Type="http://schemas.openxmlformats.org/officeDocument/2006/relationships/hyperlink" Target="http://www.deathpenaltyinfo.org/murder-rates-nationally-and-state" TargetMode="External"/><Relationship Id="rId231" Type="http://schemas.openxmlformats.org/officeDocument/2006/relationships/hyperlink" Target="http://reason.com/archives/2011/09/06/how-scared-of-terrorism-should" TargetMode="External"/><Relationship Id="rId232" Type="http://schemas.openxmlformats.org/officeDocument/2006/relationships/hyperlink" Target="http://www.theguardian.com/australia-news/2014/dec/15/man-haron-monis-sydney-siege-suspect" TargetMode="External"/><Relationship Id="rId233" Type="http://schemas.openxmlformats.org/officeDocument/2006/relationships/hyperlink" Target="http://thehill.com/blogs/blog-briefing-room/227113-ex-cia-official-prepare-for-us-lone-wolf-attack-in-next-year" TargetMode="External"/><Relationship Id="rId234" Type="http://schemas.openxmlformats.org/officeDocument/2006/relationships/hyperlink" Target="http://www.latimes.com/nation/nationnow/la-na-nn-eric-frein-arraigned-20141031-story.html" TargetMode="External"/><Relationship Id="rId235" Type="http://schemas.openxmlformats.org/officeDocument/2006/relationships/hyperlink" Target="http://www.nytimes.com/2014/09/17/us/pennsylvania-shootings-suspect-is-called-a-survivalist.html?_r=0" TargetMode="External"/><Relationship Id="rId236" Type="http://schemas.openxmlformats.org/officeDocument/2006/relationships/hyperlink" Target="http://www.latimes.com/nation/nationnow/la-na-nn-eric-frein-charged-terrorism-20141113-story.html" TargetMode="External"/><Relationship Id="rId237" Type="http://schemas.openxmlformats.org/officeDocument/2006/relationships/hyperlink" Target="https://books.google.com/books?id=fxyE9J1igtIC&amp;printsec=frontcover&amp;dq=Understanding+Lone+Wolf+Terrorism+Spaaij&amp;hl=en&amp;sa=X&amp;ei=6PSvVM2WFsrjsAT4koHACQ&amp;ved=0CB8Q6AEwAA" TargetMode="External"/><Relationship Id="rId238" Type="http://schemas.openxmlformats.org/officeDocument/2006/relationships/hyperlink" Target="http://www.hrw.org/sites/default/files/reports/usterrorism0714_ForUpload_0_0_0.pdf" TargetMode="External"/><Relationship Id="rId239" Type="http://schemas.openxmlformats.org/officeDocument/2006/relationships/hyperlink" Target="http://www.nydailynews.com/news/national/rezwan-ferdaus-arrested-accused-plotting-attack-pentagon-capitol-exploding-rc-planes-article-1.958273" TargetMode="External"/><Relationship Id="rId50" Type="http://schemas.openxmlformats.org/officeDocument/2006/relationships/hyperlink" Target="http://www.washingtonpost.com/world/national-security/justice-dept-to-announce-new-rules-to-curb-racial-profiling-by-federal-law-enforcement/2014/12/07/e00eca18-7e79-11e4-9f38-95a187e4c1f7_story.html" TargetMode="External"/><Relationship Id="rId51" Type="http://schemas.openxmlformats.org/officeDocument/2006/relationships/hyperlink" Target="http://www.forbes.com/places/fl/fort-lauderdale/" TargetMode="External"/><Relationship Id="rId52" Type="http://schemas.openxmlformats.org/officeDocument/2006/relationships/hyperlink" Target="http://www.forbes.com/security/" TargetMode="External"/><Relationship Id="rId53" Type="http://schemas.openxmlformats.org/officeDocument/2006/relationships/hyperlink" Target="http://www.forbes.com/places/ny/new-york/" TargetMode="External"/><Relationship Id="rId54" Type="http://schemas.openxmlformats.org/officeDocument/2006/relationships/hyperlink" Target="http://www.forbes.com/places/az/phoenix/" TargetMode="External"/><Relationship Id="rId55" Type="http://schemas.openxmlformats.org/officeDocument/2006/relationships/hyperlink" Target="http://www.forbes.com/places/ri/providence/" TargetMode="External"/><Relationship Id="rId56" Type="http://schemas.openxmlformats.org/officeDocument/2006/relationships/hyperlink" Target="http://www.theverge.com/2013/10/4/4803646/james-clapper-justifies-tor-breaking-as-necessary-to-fight-terrorists" TargetMode="External"/><Relationship Id="rId57" Type="http://schemas.openxmlformats.org/officeDocument/2006/relationships/hyperlink" Target="http://www.washingtonpost.com/sf/business/2015/05/30/net-of-insecurity-part-1/" TargetMode="External"/><Relationship Id="rId58" Type="http://schemas.openxmlformats.org/officeDocument/2006/relationships/hyperlink" Target="https://insidersurveillance.com/nsa-decryption-new-snowden-leak-is-ancient-history/" TargetMode="External"/><Relationship Id="rId59" Type="http://schemas.openxmlformats.org/officeDocument/2006/relationships/hyperlink" Target="http://www.spiegel.de/media/media-35538.pdf" TargetMode="External"/><Relationship Id="rId150" Type="http://schemas.openxmlformats.org/officeDocument/2006/relationships/hyperlink" Target="http://www.latimes.com/nation/la-na-nsa-surveillance-20131003,0,2535208.story" TargetMode="External"/><Relationship Id="rId151" Type="http://schemas.openxmlformats.org/officeDocument/2006/relationships/hyperlink" Target="http://en.wikiquote.org/wiki/The_Return_of_the_Pink_Panther" TargetMode="External"/><Relationship Id="rId152" Type="http://schemas.openxmlformats.org/officeDocument/2006/relationships/hyperlink" Target="https://www.eff.org/sites/default/files/filenode/dupe_of_039_redacted.ex_-_ocr.pdf" TargetMode="External"/><Relationship Id="rId153" Type="http://schemas.openxmlformats.org/officeDocument/2006/relationships/hyperlink" Target="https://www.fas.org/irp/eprint/psp.pdf" TargetMode="External"/><Relationship Id="rId154" Type="http://schemas.openxmlformats.org/officeDocument/2006/relationships/hyperlink" Target="http://www.nctc.gov/" TargetMode="External"/><Relationship Id="rId155" Type="http://schemas.openxmlformats.org/officeDocument/2006/relationships/hyperlink" Target="http://www.zmescience.com/research/technology/nsa-overwhelmed-data-53354/" TargetMode="External"/><Relationship Id="rId156" Type="http://schemas.openxmlformats.org/officeDocument/2006/relationships/hyperlink" Target="http://www.theguardian.com/uk/2013/jun/21/gchq-cables-secret-world-communications-nsa" TargetMode="External"/><Relationship Id="rId157" Type="http://schemas.openxmlformats.org/officeDocument/2006/relationships/hyperlink" Target="http://www.zdnet.com/article/nsa-whistleblower-overwhelmed-with-data-ineffective/?tag=nl.e539&amp;s_cid=e539&amp;ttag=e539&amp;ftag=TRE17cfd61" TargetMode="External"/><Relationship Id="rId158" Type="http://schemas.openxmlformats.org/officeDocument/2006/relationships/hyperlink" Target="https://www.eff.org/about/staff/cindy-cohn" TargetMode="External"/><Relationship Id="rId159" Type="http://schemas.openxmlformats.org/officeDocument/2006/relationships/hyperlink" Target="https://www.eff.org/about/staff/nadia-kayyali" TargetMode="External"/><Relationship Id="rId240" Type="http://schemas.openxmlformats.org/officeDocument/2006/relationships/hyperlink" Target="http://www.cbsnews.com/news/von-brunn-charged-in-holocaust-museum-slay/" TargetMode="External"/><Relationship Id="rId241" Type="http://schemas.openxmlformats.org/officeDocument/2006/relationships/hyperlink" Target="http://www.salon.com/2012/04/20/is_this_man_a_terrorist/" TargetMode="External"/><Relationship Id="rId242" Type="http://schemas.openxmlformats.org/officeDocument/2006/relationships/hyperlink" Target="http://newyork.cbslocal.com/2014/10/24/nypd-officer-critical-but-stable-after-hatchet-attack-in-queens/" TargetMode="External"/><Relationship Id="rId243" Type="http://schemas.openxmlformats.org/officeDocument/2006/relationships/hyperlink" Target="http://www.salon.com/2010/02/19/terrorism_19/" TargetMode="External"/><Relationship Id="rId244" Type="http://schemas.openxmlformats.org/officeDocument/2006/relationships/hyperlink" Target="https://www.aclu.org/files/assets/aclu_eye_on_the_fbi_alert_-_community_outreach_as_intelligence_gathering_0.pdf" TargetMode="External"/><Relationship Id="rId245" Type="http://schemas.openxmlformats.org/officeDocument/2006/relationships/hyperlink" Target="http://www.trackingterrorism.org/sites/default/files/chatter/1302002992ICSRPaper_ATypologyofLoneWolves_Pantucci.pdf" TargetMode="External"/><Relationship Id="rId246" Type="http://schemas.openxmlformats.org/officeDocument/2006/relationships/hyperlink" Target="http://www.dhs.gov/topic/countering-violent-extremism" TargetMode="External"/><Relationship Id="rId247" Type="http://schemas.openxmlformats.org/officeDocument/2006/relationships/hyperlink" Target="http://www.muslimadvocates.org/files/Countering-Violent-Extremism.pdf" TargetMode="External"/><Relationship Id="rId248" Type="http://schemas.openxmlformats.org/officeDocument/2006/relationships/hyperlink" Target="http://www.prometheusbooks.com/index.php?main_page=product_info&amp;products_id=2155&amp;zenid=sntggffj22lkh8bhovuaev5gv7" TargetMode="External"/><Relationship Id="rId249" Type="http://schemas.openxmlformats.org/officeDocument/2006/relationships/hyperlink" Target="http://nation.time.com/2013/02/27/the-danger-of-the-lone-wolf-terrrorist/" TargetMode="External"/><Relationship Id="rId60" Type="http://schemas.openxmlformats.org/officeDocument/2006/relationships/hyperlink" Target="http://csis.org/files/publication/141209_Lewis_UnderestimatingRisk_Web.pdf" TargetMode="External"/><Relationship Id="rId61" Type="http://schemas.openxmlformats.org/officeDocument/2006/relationships/hyperlink" Target="http://www.defenseone.com/threats/2015/05/us-foreign-policy-ignoring-homegrown-terrorists/113197/" TargetMode="External"/><Relationship Id="rId62" Type="http://schemas.openxmlformats.org/officeDocument/2006/relationships/hyperlink" Target="http://foreignpolicy.com/2015/01/26/al-qaeda-islamic-state-myth-of-the-terrorist-safe-haven/" TargetMode="External"/><Relationship Id="rId63" Type="http://schemas.openxmlformats.org/officeDocument/2006/relationships/hyperlink" Target="http://www.c-span.org/video/?324329-1/hearing-national-security-intelligence-matters" TargetMode="External"/><Relationship Id="rId64" Type="http://schemas.openxmlformats.org/officeDocument/2006/relationships/hyperlink" Target="http://www.msnbc.com/morning-joe/watch/homeland-secy.--lone-actors-are-a-concern-446031939989" TargetMode="External"/><Relationship Id="rId65" Type="http://schemas.openxmlformats.org/officeDocument/2006/relationships/hyperlink" Target="http://www.press.org/events/former-cia-deputy-director-discuss-agencys-counterterrorism-successes-and-failures" TargetMode="External"/><Relationship Id="rId66" Type="http://schemas.openxmlformats.org/officeDocument/2006/relationships/hyperlink" Target="http://www.start.umd.edu/news/report-finds-childhood-trauma-history-high-risk-behaviors-precursors-violent-extremism" TargetMode="External"/><Relationship Id="rId67" Type="http://schemas.openxmlformats.org/officeDocument/2006/relationships/hyperlink" Target="http://armedservices.house.gov/index.cfm/hearings-display?ContentRecord_id=8BB0BFB1-0965-4822-8179-8CF3E319629E" TargetMode="External"/><Relationship Id="rId68" Type="http://schemas.openxmlformats.org/officeDocument/2006/relationships/hyperlink" Target="https://news.vice.com/video/president-obama-speaks-with-vice-news" TargetMode="External"/><Relationship Id="rId69" Type="http://schemas.openxmlformats.org/officeDocument/2006/relationships/hyperlink" Target="http://www.wsj.com/articles/islamic-state-solidifies-foothold-in-libya-to-expand-reach-1431989697)" TargetMode="External"/><Relationship Id="rId160" Type="http://schemas.openxmlformats.org/officeDocument/2006/relationships/hyperlink" Target="http://www.propublica.org/documents/item/803163-rogers-nsa-speech.html" TargetMode="External"/><Relationship Id="rId161" Type="http://schemas.openxmlformats.org/officeDocument/2006/relationships/hyperlink" Target="https://votesmart.org/public-statement/800806/cbs-face-the-nation-transcript-national-security-agency" TargetMode="External"/><Relationship Id="rId162" Type="http://schemas.openxmlformats.org/officeDocument/2006/relationships/hyperlink" Target="http://www.realclearpolitics.com/video/2013/06/19/obama_on_nsa_spying_we_have_struck_the_appropriate_balance_of_privacy_and_security.html" TargetMode="External"/><Relationship Id="rId163" Type="http://schemas.openxmlformats.org/officeDocument/2006/relationships/hyperlink" Target="http://www.realclearpolitics.com/video/2013/06/19/obama_on_nsa_spying_we_have_struck_the_appropriate_balance_of_privacy_and_security.html" TargetMode="External"/><Relationship Id="rId164" Type="http://schemas.openxmlformats.org/officeDocument/2006/relationships/hyperlink" Target="http://firstread.nbcnews.com/_news/2013/06/16/18987472-cheney-says-nsa-monitoring-could-have-prevented-911?lite" TargetMode="External"/><Relationship Id="rId165" Type="http://schemas.openxmlformats.org/officeDocument/2006/relationships/hyperlink" Target="http://www.propublica.org/article/claim-on-attacks-thwarted-by-nsa-spreads-despite-lack-of-evidence" TargetMode="External"/><Relationship Id="rId166" Type="http://schemas.openxmlformats.org/officeDocument/2006/relationships/hyperlink" Target="http://www.propublica.org/article/claim-on-attacks-thwarted-by-nsa-spreads-despite-lack-of-evidence?utm_campaign=inline_twitter&amp;utm_source=twitter&amp;utm_medium=social&amp;utm_term=nsa-54" TargetMode="External"/><Relationship Id="rId167" Type="http://schemas.openxmlformats.org/officeDocument/2006/relationships/hyperlink" Target="http://www.propublica.org/article/fact-check-the-nsa-and-sept-11" TargetMode="External"/><Relationship Id="rId168" Type="http://schemas.openxmlformats.org/officeDocument/2006/relationships/hyperlink" Target="http://www.propublica.org/documents/item/716032-congressional-911-report-crpt-107hrpt792" TargetMode="External"/><Relationship Id="rId169" Type="http://schemas.openxmlformats.org/officeDocument/2006/relationships/hyperlink" Target="http://www.newamerica.net/publications/policy/do_nsas_bulk_surveillance_programs_stop_terrorists" TargetMode="External"/><Relationship Id="rId250" Type="http://schemas.openxmlformats.org/officeDocument/2006/relationships/hyperlink" Target="http://www.nytimes.com/2014/03/25/science/in-airport-screening-body-language-is-faulted-as-behavior-sleuth.html?_r=0" TargetMode="External"/><Relationship Id="rId251" Type="http://schemas.openxmlformats.org/officeDocument/2006/relationships/hyperlink" Target="http://en.wikipedia.org/wiki/Security_theater" TargetMode="External"/><Relationship Id="rId252" Type="http://schemas.openxmlformats.org/officeDocument/2006/relationships/hyperlink" Target="http://www.vice.com/read/republicans-respond-to-charlie-hebdo-paris-attacks-109?utm_source=vicetwitterus" TargetMode="External"/><Relationship Id="rId253" Type="http://schemas.openxmlformats.org/officeDocument/2006/relationships/hyperlink" Target="http://www.buzzfeed.com/andrewkaczynski/congressman-peter-king-paris-attack-proves-nypd-was-right-to?utm_term=.bprMpKxLx" TargetMode="External"/><Relationship Id="rId254" Type="http://schemas.openxmlformats.org/officeDocument/2006/relationships/hyperlink" Target="http://www.ap.org/Index/AP-In-The-News/NYPD" TargetMode="External"/><Relationship Id="rId255" Type="http://schemas.openxmlformats.org/officeDocument/2006/relationships/hyperlink" Target="http://www.cnn.com/topics/criminal_investigations" TargetMode="External"/><Relationship Id="rId256" Type="http://schemas.openxmlformats.org/officeDocument/2006/relationships/hyperlink" Target="http://www.rand.org/pubs/perspectives/PE130-1.html" TargetMode="External"/><Relationship Id="rId257" Type="http://schemas.openxmlformats.org/officeDocument/2006/relationships/hyperlink" Target="http://i-hls.com/2015/01/agroterrorism-real-threat/" TargetMode="External"/><Relationship Id="rId258" Type="http://schemas.openxmlformats.org/officeDocument/2006/relationships/hyperlink" Target="http://nationalinterest.org/article/imperial-by-design-4576?page=10" TargetMode="External"/><Relationship Id="rId259" Type="http://schemas.openxmlformats.org/officeDocument/2006/relationships/hyperlink" Target="http://politics.usnews.com/opinion/articles/2010/04/26/obamas-nuclear-policy-enhances-americas-moral-position-security.html%204/26/10" TargetMode="External"/><Relationship Id="rId100" Type="http://schemas.openxmlformats.org/officeDocument/2006/relationships/hyperlink" Target="http://www.washingtonpost.com/opinions/the-islamic-state-threat-is-overstated/2014/09/12/acbbebb2-33ad-11e4-8f02-03c644b2d7d0_story.html" TargetMode="External"/><Relationship Id="rId101" Type="http://schemas.openxmlformats.org/officeDocument/2006/relationships/hyperlink" Target="http://www.cnn.com/2005/US/07/22/giuliani/index.html?_s=PM:US" TargetMode="External"/><Relationship Id="rId102" Type="http://schemas.openxmlformats.org/officeDocument/2006/relationships/hyperlink" Target="http://www.highbeam.com/doc/1G1-88746975.html" TargetMode="External"/><Relationship Id="rId103" Type="http://schemas.openxmlformats.org/officeDocument/2006/relationships/hyperlink" Target="http://www.upi.com/Top_News/2002/10/31/UPI-Special-US-al-Qaida-cells-attacked/75381036108294/" TargetMode="External"/><Relationship Id="rId104" Type="http://schemas.openxmlformats.org/officeDocument/2006/relationships/hyperlink" Target="http://www.amazon.com/Nuclear-Terrorism-Ultimate-Preventable-Catastrophe/dp/0805078525" TargetMode="External"/><Relationship Id="rId105" Type="http://schemas.openxmlformats.org/officeDocument/2006/relationships/hyperlink" Target="https://global.oup.com/academic/product/atomic-obsession-9780195381368?cc=us&amp;lang=en&am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Stadt: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TotalTime>
  <Pages>264</Pages>
  <Words>160979</Words>
  <Characters>917581</Characters>
  <Application>Microsoft Macintosh Word</Application>
  <DocSecurity>0</DocSecurity>
  <Lines>7646</Lines>
  <Paragraphs>2152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1076408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dc:description/>
  <cp:lastModifiedBy>Brian Box</cp:lastModifiedBy>
  <cp:revision>2</cp:revision>
  <dcterms:created xsi:type="dcterms:W3CDTF">2015-06-28T21:18:00Z</dcterms:created>
  <dcterms:modified xsi:type="dcterms:W3CDTF">2015-06-28T21:18:00Z</dcterms:modified>
  <cp:category/>
</cp:coreProperties>
</file>