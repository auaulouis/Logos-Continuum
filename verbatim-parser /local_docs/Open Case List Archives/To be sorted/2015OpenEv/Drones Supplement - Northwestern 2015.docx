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86C895" w14:textId="63D373CA" w:rsidR="00B52F05" w:rsidRDefault="00B52F05" w:rsidP="00B52F05">
      <w:pPr>
        <w:pStyle w:val="Heading1"/>
      </w:pPr>
      <w:r>
        <w:t>Drones Aff/Neg Supplement---BRRC 2015</w:t>
      </w:r>
    </w:p>
    <w:p w14:paraId="03C4C7A0" w14:textId="420DF834" w:rsidR="00B52F05" w:rsidRDefault="00B52F05" w:rsidP="00B52F05">
      <w:pPr>
        <w:pStyle w:val="Heading2"/>
      </w:pPr>
      <w:r>
        <w:t>Neg Warrants PIC/Transparency CP</w:t>
      </w:r>
    </w:p>
    <w:p w14:paraId="0D4D0E92" w14:textId="6059CD4C" w:rsidR="001A7CC9" w:rsidRDefault="001A7CC9" w:rsidP="00C60518">
      <w:pPr>
        <w:pStyle w:val="Heading3"/>
      </w:pPr>
      <w:r>
        <w:t>Transparency CP Solvency</w:t>
      </w:r>
    </w:p>
    <w:p w14:paraId="2798B61C" w14:textId="59BA36FA" w:rsidR="00827011" w:rsidRDefault="00827011" w:rsidP="00827011">
      <w:pPr>
        <w:pStyle w:val="Heading4"/>
        <w:tabs>
          <w:tab w:val="left" w:pos="10162"/>
        </w:tabs>
      </w:pPr>
      <w:r>
        <w:t>Transparency and accountability deter unlawful surveillance better than warrants</w:t>
      </w:r>
      <w:r>
        <w:tab/>
      </w:r>
    </w:p>
    <w:p w14:paraId="288F0FCA" w14:textId="77777777" w:rsidR="00827011" w:rsidRDefault="00827011" w:rsidP="00827011">
      <w:r>
        <w:t xml:space="preserve">Gregory </w:t>
      </w:r>
      <w:r w:rsidRPr="00BB3A37">
        <w:rPr>
          <w:rStyle w:val="Style13ptBold"/>
        </w:rPr>
        <w:t>McNeal 14</w:t>
      </w:r>
      <w:r>
        <w:t xml:space="preserve">, </w:t>
      </w:r>
      <w:r w:rsidRPr="00BB3A37">
        <w:t xml:space="preserve">Associate Professor of Law </w:t>
      </w:r>
      <w:r>
        <w:t xml:space="preserve">at Pepperdine University, November 2014, “Drones and Aerial Surveillance: Considerations for Legislation,” </w:t>
      </w:r>
      <w:r w:rsidRPr="00BB3A37">
        <w:t>http://www.brookings.edu/research/reports2/2014/11/drones-and-aerial-surveillance</w:t>
      </w:r>
    </w:p>
    <w:p w14:paraId="135D7407" w14:textId="77777777" w:rsidR="00827011" w:rsidRPr="001E4EFE" w:rsidRDefault="00827011" w:rsidP="00827011">
      <w:pPr>
        <w:rPr>
          <w:sz w:val="16"/>
        </w:rPr>
      </w:pPr>
      <w:r w:rsidRPr="001E4EFE">
        <w:rPr>
          <w:sz w:val="16"/>
        </w:rPr>
        <w:t xml:space="preserve">Transparency and accountability measures should be required regardless of whether legislators follow the core recommendations or the warrant-based principles (Part B. below). </w:t>
      </w:r>
      <w:r w:rsidRPr="001E4EFE">
        <w:rPr>
          <w:rStyle w:val="StyleUnderline"/>
          <w:highlight w:val="cyan"/>
        </w:rPr>
        <w:t xml:space="preserve">Transparency and accountability measures may be </w:t>
      </w:r>
      <w:r w:rsidRPr="001E4EFE">
        <w:rPr>
          <w:rStyle w:val="Emphasis"/>
          <w:highlight w:val="cyan"/>
        </w:rPr>
        <w:t>more effective than</w:t>
      </w:r>
      <w:r w:rsidRPr="001E4EFE">
        <w:rPr>
          <w:rStyle w:val="Emphasis"/>
        </w:rPr>
        <w:t xml:space="preserve"> suppression rules or </w:t>
      </w:r>
      <w:r w:rsidRPr="001E4EFE">
        <w:rPr>
          <w:rStyle w:val="Emphasis"/>
          <w:highlight w:val="cyan"/>
        </w:rPr>
        <w:t>warrants</w:t>
      </w:r>
      <w:r w:rsidRPr="001E4EFE">
        <w:rPr>
          <w:rStyle w:val="StyleUnderline"/>
          <w:highlight w:val="cyan"/>
        </w:rPr>
        <w:t xml:space="preserve"> for </w:t>
      </w:r>
      <w:r w:rsidRPr="001E4EFE">
        <w:rPr>
          <w:rStyle w:val="StyleUnderline"/>
        </w:rPr>
        <w:t xml:space="preserve">controlling and </w:t>
      </w:r>
      <w:r w:rsidRPr="001E4EFE">
        <w:rPr>
          <w:rStyle w:val="Emphasis"/>
          <w:highlight w:val="cyan"/>
        </w:rPr>
        <w:t>deterring wrongful government surveillance</w:t>
      </w:r>
      <w:r w:rsidRPr="001E4EFE">
        <w:rPr>
          <w:sz w:val="16"/>
        </w:rPr>
        <w:t xml:space="preserve">. </w:t>
      </w:r>
      <w:r w:rsidRPr="001E4EFE">
        <w:rPr>
          <w:rStyle w:val="StyleUnderline"/>
        </w:rPr>
        <w:t xml:space="preserve">To hold law enforcement accountable, </w:t>
      </w:r>
      <w:r w:rsidRPr="001E4EFE">
        <w:rPr>
          <w:rStyle w:val="StyleUnderline"/>
          <w:highlight w:val="cyan"/>
        </w:rPr>
        <w:t>legislators should mandate that the use of all aerial surveillance devices</w:t>
      </w:r>
      <w:r w:rsidRPr="001E4EFE">
        <w:rPr>
          <w:rStyle w:val="StyleUnderline"/>
        </w:rPr>
        <w:t xml:space="preserve"> (manned or unmanned) </w:t>
      </w:r>
      <w:r w:rsidRPr="001E4EFE">
        <w:rPr>
          <w:rStyle w:val="StyleUnderline"/>
          <w:highlight w:val="cyan"/>
        </w:rPr>
        <w:t>be published on a regular basis</w:t>
      </w:r>
      <w:r w:rsidRPr="001E4EFE">
        <w:rPr>
          <w:rStyle w:val="StyleUnderline"/>
        </w:rPr>
        <w:t xml:space="preserve"> (perhaps quarterly) on the website of the agency</w:t>
      </w:r>
      <w:r w:rsidRPr="001E4EFE">
        <w:rPr>
          <w:sz w:val="16"/>
        </w:rPr>
        <w:t xml:space="preserve"> operating the system.</w:t>
      </w:r>
    </w:p>
    <w:p w14:paraId="0338FA80" w14:textId="77777777" w:rsidR="00827011" w:rsidRPr="001E4EFE" w:rsidRDefault="00827011" w:rsidP="00827011">
      <w:pPr>
        <w:rPr>
          <w:sz w:val="16"/>
        </w:rPr>
      </w:pPr>
      <w:r w:rsidRPr="001E4EFE">
        <w:rPr>
          <w:rStyle w:val="StyleUnderline"/>
        </w:rPr>
        <w:t>These usage logs should detail who operated the system, when it was operated, where it was operated (including GPS coordinates), and what the law enforcement purpose for the operation was</w:t>
      </w:r>
      <w:r w:rsidRPr="001E4EFE">
        <w:rPr>
          <w:sz w:val="16"/>
        </w:rPr>
        <w:t xml:space="preserve">. </w:t>
      </w:r>
      <w:r w:rsidRPr="001E4EFE">
        <w:rPr>
          <w:rStyle w:val="StyleUnderline"/>
        </w:rPr>
        <w:t>Legislators may even mandate that unmanned systems</w:t>
      </w:r>
      <w:r w:rsidRPr="001E4EFE">
        <w:rPr>
          <w:sz w:val="16"/>
        </w:rPr>
        <w:t xml:space="preserve"> operated in their jurisdictions </w:t>
      </w:r>
      <w:r w:rsidRPr="001E4EFE">
        <w:rPr>
          <w:rStyle w:val="StyleUnderline"/>
        </w:rPr>
        <w:t>come equipped with</w:t>
      </w:r>
      <w:r w:rsidRPr="001E4EFE">
        <w:rPr>
          <w:sz w:val="16"/>
        </w:rPr>
        <w:t xml:space="preserve"> software that allows for the </w:t>
      </w:r>
      <w:r w:rsidRPr="001E4EFE">
        <w:rPr>
          <w:rStyle w:val="Emphasis"/>
          <w:highlight w:val="cyan"/>
        </w:rPr>
        <w:t>easy export of flight logs</w:t>
      </w:r>
      <w:r w:rsidRPr="001E4EFE">
        <w:rPr>
          <w:sz w:val="16"/>
        </w:rPr>
        <w:t xml:space="preserve"> that contain this information. </w:t>
      </w:r>
      <w:r w:rsidRPr="001E4EFE">
        <w:rPr>
          <w:rStyle w:val="StyleUnderline"/>
        </w:rPr>
        <w:t xml:space="preserve">Such logs </w:t>
      </w:r>
      <w:r w:rsidRPr="001E4EFE">
        <w:rPr>
          <w:rStyle w:val="StyleUnderline"/>
          <w:highlight w:val="cyan"/>
        </w:rPr>
        <w:t xml:space="preserve">will allow </w:t>
      </w:r>
      <w:r w:rsidRPr="001E4EFE">
        <w:rPr>
          <w:rStyle w:val="Emphasis"/>
          <w:highlight w:val="cyan"/>
        </w:rPr>
        <w:t>privacy advocates and concerned citizens to closely monitor</w:t>
      </w:r>
      <w:r w:rsidRPr="001E4EFE">
        <w:rPr>
          <w:rStyle w:val="StyleUnderline"/>
          <w:highlight w:val="cyan"/>
        </w:rPr>
        <w:t xml:space="preserve"> </w:t>
      </w:r>
      <w:r w:rsidRPr="001E4EFE">
        <w:rPr>
          <w:rStyle w:val="StyleUnderline"/>
        </w:rPr>
        <w:t>how</w:t>
      </w:r>
      <w:r w:rsidRPr="001E4EFE">
        <w:rPr>
          <w:rStyle w:val="StyleUnderline"/>
          <w:highlight w:val="cyan"/>
        </w:rPr>
        <w:t xml:space="preserve"> aerial surveillance </w:t>
      </w:r>
      <w:r w:rsidRPr="001E4EFE">
        <w:rPr>
          <w:rStyle w:val="StyleUnderline"/>
        </w:rPr>
        <w:t>devices are being used</w:t>
      </w:r>
      <w:r w:rsidRPr="001E4EFE">
        <w:rPr>
          <w:rStyle w:val="StyleUnderline"/>
          <w:highlight w:val="cyan"/>
        </w:rPr>
        <w:t xml:space="preserve">, enabling the </w:t>
      </w:r>
      <w:r w:rsidRPr="001E4EFE">
        <w:rPr>
          <w:rStyle w:val="Emphasis"/>
          <w:highlight w:val="cyan"/>
        </w:rPr>
        <w:t>political process as a mechanism to hold operators accountable</w:t>
      </w:r>
      <w:r w:rsidRPr="001E4EFE">
        <w:rPr>
          <w:sz w:val="16"/>
        </w:rPr>
        <w:t xml:space="preserve">.  </w:t>
      </w:r>
    </w:p>
    <w:p w14:paraId="3BEEBEB1" w14:textId="77777777" w:rsidR="00827011" w:rsidRPr="001E4EFE" w:rsidRDefault="00827011" w:rsidP="00827011">
      <w:pPr>
        <w:rPr>
          <w:sz w:val="16"/>
        </w:rPr>
      </w:pPr>
      <w:r w:rsidRPr="001E4EFE">
        <w:rPr>
          <w:rStyle w:val="StyleUnderline"/>
        </w:rPr>
        <w:t>In circumstances where publishing usage logs may reveal information that is law enforcement sensitive</w:t>
      </w:r>
      <w:r w:rsidRPr="001E4EFE">
        <w:rPr>
          <w:sz w:val="16"/>
        </w:rPr>
        <w:t xml:space="preserve"> (such as an ongoing investigation) </w:t>
      </w:r>
      <w:r w:rsidRPr="001E4EFE">
        <w:rPr>
          <w:rStyle w:val="StyleUnderline"/>
        </w:rPr>
        <w:t>the agency operating the drone may keep their usage logs confidential until the investigation is closed.</w:t>
      </w:r>
      <w:r w:rsidRPr="001E4EFE">
        <w:rPr>
          <w:sz w:val="16"/>
        </w:rPr>
        <w:t xml:space="preserve"> The agency should be required to make the logs public within 30 days of the close of an investigation. To facilitate public accountability legislators should mandate that all logs be published in an open and machine-readable format consistent with the President’s Executive Order of May 9, 2013.[44] </w:t>
      </w:r>
    </w:p>
    <w:p w14:paraId="51165D00" w14:textId="77777777" w:rsidR="00827011" w:rsidRPr="001E4EFE" w:rsidRDefault="00827011" w:rsidP="00827011">
      <w:pPr>
        <w:rPr>
          <w:sz w:val="16"/>
        </w:rPr>
      </w:pPr>
      <w:r w:rsidRPr="001E4EFE">
        <w:rPr>
          <w:rStyle w:val="StyleUnderline"/>
          <w:highlight w:val="cyan"/>
        </w:rPr>
        <w:t>For evidence</w:t>
      </w:r>
      <w:r w:rsidRPr="001E4EFE">
        <w:rPr>
          <w:rStyle w:val="StyleUnderline"/>
        </w:rPr>
        <w:t xml:space="preserve"> that this flight log approach works</w:t>
      </w:r>
      <w:r w:rsidRPr="001E4EFE">
        <w:rPr>
          <w:sz w:val="16"/>
        </w:rPr>
        <w:t xml:space="preserve">, </w:t>
      </w:r>
      <w:r w:rsidRPr="001E4EFE">
        <w:rPr>
          <w:rStyle w:val="StyleUnderline"/>
          <w:highlight w:val="cyan"/>
        </w:rPr>
        <w:t>one need only look</w:t>
      </w:r>
      <w:r w:rsidRPr="001E4EFE">
        <w:rPr>
          <w:sz w:val="16"/>
        </w:rPr>
        <w:t xml:space="preserve"> across the Atlantic </w:t>
      </w:r>
      <w:r w:rsidRPr="001E4EFE">
        <w:rPr>
          <w:rStyle w:val="StyleUnderline"/>
          <w:highlight w:val="cyan"/>
        </w:rPr>
        <w:t xml:space="preserve">to the </w:t>
      </w:r>
      <w:r w:rsidRPr="001E4EFE">
        <w:rPr>
          <w:rStyle w:val="Emphasis"/>
          <w:highlight w:val="cyan"/>
        </w:rPr>
        <w:t>United Kingdom where many police departments publish their helicopter flight logs</w:t>
      </w:r>
      <w:r w:rsidRPr="001E4EFE">
        <w:rPr>
          <w:rStyle w:val="StyleUnderline"/>
          <w:highlight w:val="cyan"/>
        </w:rPr>
        <w:t xml:space="preserve"> on their webpage</w:t>
      </w:r>
      <w:r w:rsidRPr="001E4EFE">
        <w:rPr>
          <w:rStyle w:val="StyleUnderline"/>
        </w:rPr>
        <w:t>;</w:t>
      </w:r>
      <w:r w:rsidRPr="001E4EFE">
        <w:rPr>
          <w:sz w:val="16"/>
        </w:rPr>
        <w:t xml:space="preserve"> in fact some even live tweet their helicopter’s activities. While there is no law within the United Kingdom that specifically requires police departments or law enforcement agencies to publish the flight logs of their helicopters, </w:t>
      </w:r>
      <w:r w:rsidRPr="001E4EFE">
        <w:rPr>
          <w:rStyle w:val="StyleUnderline"/>
        </w:rPr>
        <w:t>their version of the Freedom of Information Act appears to be the legislative authority prompting publication of police helicopter logs</w:t>
      </w:r>
      <w:r w:rsidRPr="001E4EFE">
        <w:rPr>
          <w:sz w:val="16"/>
        </w:rPr>
        <w:t>.</w:t>
      </w:r>
    </w:p>
    <w:p w14:paraId="61FAAB87" w14:textId="77777777" w:rsidR="00827011" w:rsidRPr="001E4EFE" w:rsidRDefault="00827011" w:rsidP="00827011">
      <w:pPr>
        <w:rPr>
          <w:sz w:val="16"/>
          <w:szCs w:val="16"/>
        </w:rPr>
      </w:pPr>
      <w:r w:rsidRPr="001E4EFE">
        <w:rPr>
          <w:sz w:val="16"/>
          <w:szCs w:val="16"/>
        </w:rPr>
        <w:t>Like the United States, there are a number of public watchdog groups in the United Kingdom that monitor police activity, including groups whose sole purpose is to monitor the activity (and related noise complaints) of police helicopters.[45]  These groups, and their respective websites, act as a forum for noise and privacy complaints from various individuals across the Kingdom, and several of these groups organize and lobby Members of Parliament (MPs) to pass legislation restricting helicopter flyovers.[46] These groups, and the advocacy which they generate, appear to be largely responsible for the recent trend of many UK police departments publishing their helicopters’ flight logs, or even creating Twitter accounts for their helicopters that publish real-time or delayed-time updates of the aircraft’s activity.[47]</w:t>
      </w:r>
    </w:p>
    <w:p w14:paraId="689354C6" w14:textId="77777777" w:rsidR="00827011" w:rsidRPr="001E4EFE" w:rsidRDefault="00827011" w:rsidP="00827011">
      <w:pPr>
        <w:rPr>
          <w:sz w:val="16"/>
          <w:szCs w:val="16"/>
        </w:rPr>
      </w:pPr>
      <w:r w:rsidRPr="001E4EFE">
        <w:rPr>
          <w:sz w:val="16"/>
          <w:szCs w:val="16"/>
        </w:rPr>
        <w:t>These helicopter Twitter accounts, which have become a growing trend amongst British police departments, have had an immediate and powerful effect on public relations in their respective jurisdictions. In Islington, the police department went from struggling to handle the overload of noise complaints relating to the department’s use of its helicopter to receiving no complaints after the creation of its Helicopter Twitter feed.[48] The Twitter account gained over 7,000 followers after its first few weeks, and the public criticism of police helicopter activity ceased entirely. The department reflected on the effectiveness—as well as future potential—of the Twitter feed by issuing this statement:</w:t>
      </w:r>
    </w:p>
    <w:p w14:paraId="77281DFF" w14:textId="77777777" w:rsidR="00827011" w:rsidRPr="001E4EFE" w:rsidRDefault="00827011" w:rsidP="00827011">
      <w:pPr>
        <w:rPr>
          <w:sz w:val="16"/>
          <w:szCs w:val="16"/>
        </w:rPr>
      </w:pPr>
      <w:r w:rsidRPr="001E4EFE">
        <w:rPr>
          <w:sz w:val="16"/>
          <w:szCs w:val="16"/>
        </w:rPr>
        <w:t>Maybe that is all people wanted – just to know and understand what we were doing. We don’t update people in real time, but my vision is that soon we will be able to let people know about an operation as soon as it is over. In some cases we could get them to help – imagine if an elderly person with Alzheimer’s was missing in Islington, we could Tweet our followers to keep an eye out.</w:t>
      </w:r>
    </w:p>
    <w:p w14:paraId="5913B952" w14:textId="77777777" w:rsidR="00827011" w:rsidRPr="001E4EFE" w:rsidRDefault="00827011" w:rsidP="00827011">
      <w:pPr>
        <w:rPr>
          <w:sz w:val="16"/>
          <w:szCs w:val="16"/>
        </w:rPr>
      </w:pPr>
      <w:r w:rsidRPr="001E4EFE">
        <w:rPr>
          <w:sz w:val="16"/>
          <w:szCs w:val="16"/>
        </w:rPr>
        <w:t>The Suffolk Police Department launched its Twitter feed with the hope of shedding some light on police practices. Roger Lewis, an observer with the Suffolk Police, described the department’s intentions in the following way:</w:t>
      </w:r>
    </w:p>
    <w:p w14:paraId="64B95807" w14:textId="77777777" w:rsidR="00827011" w:rsidRPr="001E4EFE" w:rsidRDefault="00827011" w:rsidP="00827011">
      <w:pPr>
        <w:rPr>
          <w:sz w:val="16"/>
          <w:szCs w:val="16"/>
        </w:rPr>
      </w:pPr>
      <w:r w:rsidRPr="001E4EFE">
        <w:rPr>
          <w:sz w:val="16"/>
          <w:szCs w:val="16"/>
        </w:rPr>
        <w:t>We hope to use the Twitter feed to highlight the positive work being done by the Air Operations Unit and to keep members of the public informed as to why the helicopter has been deployed. We hope people will enjoy finding out more about the Unit and hopefully our tweets will give some explanation as to why we have been deployed and give some interesting insights into a very important policing tool.[49]</w:t>
      </w:r>
    </w:p>
    <w:p w14:paraId="3572EB32" w14:textId="77777777" w:rsidR="00827011" w:rsidRPr="001E4EFE" w:rsidRDefault="00827011" w:rsidP="00827011">
      <w:pPr>
        <w:rPr>
          <w:sz w:val="16"/>
        </w:rPr>
      </w:pPr>
      <w:r w:rsidRPr="001E4EFE">
        <w:rPr>
          <w:rStyle w:val="StyleUnderline"/>
        </w:rPr>
        <w:t xml:space="preserve">It is not difficult to see how </w:t>
      </w:r>
      <w:r w:rsidRPr="001E4EFE">
        <w:rPr>
          <w:rStyle w:val="StyleUnderline"/>
          <w:highlight w:val="cyan"/>
        </w:rPr>
        <w:t>the practice of disclosing non-sensitive flight logs</w:t>
      </w:r>
      <w:r w:rsidRPr="001E4EFE">
        <w:rPr>
          <w:rStyle w:val="StyleUnderline"/>
        </w:rPr>
        <w:t xml:space="preserve"> through a public channel</w:t>
      </w:r>
      <w:r w:rsidRPr="001E4EFE">
        <w:rPr>
          <w:sz w:val="16"/>
        </w:rPr>
        <w:t>—such as a department web page or through Twitter—</w:t>
      </w:r>
      <w:r w:rsidRPr="001E4EFE">
        <w:rPr>
          <w:rStyle w:val="StyleUnderline"/>
          <w:highlight w:val="cyan"/>
        </w:rPr>
        <w:t xml:space="preserve">can be a </w:t>
      </w:r>
      <w:r w:rsidRPr="001E4EFE">
        <w:rPr>
          <w:rStyle w:val="Emphasis"/>
          <w:highlight w:val="cyan"/>
        </w:rPr>
        <w:t>useful tool in reassuring the public</w:t>
      </w:r>
      <w:r w:rsidRPr="001E4EFE">
        <w:rPr>
          <w:rStyle w:val="StyleUnderline"/>
          <w:highlight w:val="cyan"/>
        </w:rPr>
        <w:t xml:space="preserve"> that law enforcement’s helicopter</w:t>
      </w:r>
      <w:r w:rsidRPr="001E4EFE">
        <w:rPr>
          <w:rStyle w:val="StyleUnderline"/>
        </w:rPr>
        <w:t xml:space="preserve"> does not represent Big Brother’s eye in the sky, but rather </w:t>
      </w:r>
      <w:r w:rsidRPr="001E4EFE">
        <w:rPr>
          <w:rStyle w:val="StyleUnderline"/>
          <w:highlight w:val="cyan"/>
        </w:rPr>
        <w:t>embodies a part of the department’s lawful policing practices</w:t>
      </w:r>
      <w:r w:rsidRPr="001E4EFE">
        <w:rPr>
          <w:sz w:val="16"/>
        </w:rPr>
        <w:t xml:space="preserve">. Just as a police helicopter high overhead can be ominous to those on the ground who are unaware of its purposes, </w:t>
      </w:r>
      <w:r w:rsidRPr="001E4EFE">
        <w:rPr>
          <w:rStyle w:val="StyleUnderline"/>
        </w:rPr>
        <w:t xml:space="preserve">the very idea of drones—of any kind—flying above American cities and towns might be foreboding to many lay persons. By requiring law enforcement to publish data or logs, </w:t>
      </w:r>
      <w:r w:rsidRPr="001E4EFE">
        <w:rPr>
          <w:rStyle w:val="Emphasis"/>
          <w:highlight w:val="cyan"/>
        </w:rPr>
        <w:t>legislators can add a citizen-centric political check that will help quell the fears of a society</w:t>
      </w:r>
      <w:r w:rsidRPr="001E4EFE">
        <w:rPr>
          <w:sz w:val="16"/>
        </w:rPr>
        <w:t xml:space="preserve"> that is not yet certain how it should react to the increasing presence of aerial surveillance devices over the skies of America.</w:t>
      </w:r>
    </w:p>
    <w:p w14:paraId="14B5B129" w14:textId="77777777" w:rsidR="00827011" w:rsidRDefault="00827011" w:rsidP="00827011"/>
    <w:p w14:paraId="18EE7EBC" w14:textId="77777777" w:rsidR="00827011" w:rsidRDefault="00827011" w:rsidP="00827011">
      <w:pPr>
        <w:rPr>
          <w:sz w:val="16"/>
        </w:rPr>
      </w:pPr>
    </w:p>
    <w:p w14:paraId="1080BA3B" w14:textId="77777777" w:rsidR="00827011" w:rsidRPr="002C2B28" w:rsidRDefault="00827011" w:rsidP="00827011">
      <w:pPr>
        <w:pStyle w:val="Heading4"/>
      </w:pPr>
      <w:r>
        <w:t>The CP solves better</w:t>
      </w:r>
    </w:p>
    <w:p w14:paraId="35752B4C" w14:textId="77777777" w:rsidR="00827011" w:rsidRDefault="00827011" w:rsidP="00827011">
      <w:r>
        <w:t xml:space="preserve">Gregory </w:t>
      </w:r>
      <w:r w:rsidRPr="00BB3A37">
        <w:rPr>
          <w:rStyle w:val="Style13ptBold"/>
        </w:rPr>
        <w:t>McNeal 14</w:t>
      </w:r>
      <w:r>
        <w:t xml:space="preserve">, </w:t>
      </w:r>
      <w:r w:rsidRPr="00BB3A37">
        <w:t xml:space="preserve">Associate Professor of Law </w:t>
      </w:r>
      <w:r>
        <w:t xml:space="preserve">at Pepperdine University, November 2014, “Drones and Aerial Surveillance: Considerations for Legislation,” </w:t>
      </w:r>
      <w:r w:rsidRPr="00BB3A37">
        <w:t>http://www.brookings.edu/research/reports2/2014/11/drones-and-aerial-surveillance</w:t>
      </w:r>
    </w:p>
    <w:p w14:paraId="6B0ACF7C" w14:textId="77777777" w:rsidR="00827011" w:rsidRPr="00232D00" w:rsidRDefault="00827011" w:rsidP="00827011">
      <w:pPr>
        <w:rPr>
          <w:sz w:val="16"/>
        </w:rPr>
      </w:pPr>
      <w:r w:rsidRPr="00232D00">
        <w:rPr>
          <w:sz w:val="16"/>
        </w:rPr>
        <w:t xml:space="preserve">While warrants are appealing to privacy advocates, </w:t>
      </w:r>
      <w:r w:rsidRPr="002C2B28">
        <w:rPr>
          <w:rStyle w:val="StyleUnderline"/>
          <w:highlight w:val="cyan"/>
        </w:rPr>
        <w:t>the enactment of overly broad restrictions</w:t>
      </w:r>
      <w:r w:rsidRPr="00232D00">
        <w:rPr>
          <w:rStyle w:val="StyleUnderline"/>
        </w:rPr>
        <w:t xml:space="preserve"> on drone use </w:t>
      </w:r>
      <w:r w:rsidRPr="002C2B28">
        <w:rPr>
          <w:rStyle w:val="StyleUnderline"/>
          <w:highlight w:val="cyan"/>
        </w:rPr>
        <w:t xml:space="preserve">can </w:t>
      </w:r>
      <w:r w:rsidRPr="002C2B28">
        <w:rPr>
          <w:rStyle w:val="Emphasis"/>
          <w:highlight w:val="cyan"/>
        </w:rPr>
        <w:t>curtail non-invasive, beneficial uses of drones</w:t>
      </w:r>
      <w:r w:rsidRPr="00232D00">
        <w:rPr>
          <w:rStyle w:val="StyleUnderline"/>
        </w:rPr>
        <w:t xml:space="preserve">. </w:t>
      </w:r>
      <w:r w:rsidRPr="002C2B28">
        <w:rPr>
          <w:rStyle w:val="StyleUnderline"/>
          <w:highlight w:val="cyan"/>
        </w:rPr>
        <w:t xml:space="preserve">Legislators should </w:t>
      </w:r>
      <w:r w:rsidRPr="002C2B28">
        <w:rPr>
          <w:rStyle w:val="Emphasis"/>
          <w:highlight w:val="cyan"/>
        </w:rPr>
        <w:t>reject a warrant-based, technology centric approach as it is unworkable and counterproductive</w:t>
      </w:r>
      <w:r w:rsidRPr="00232D00">
        <w:rPr>
          <w:sz w:val="16"/>
        </w:rPr>
        <w:t xml:space="preserve">. </w:t>
      </w:r>
      <w:r w:rsidRPr="00232D00">
        <w:rPr>
          <w:rStyle w:val="StyleUnderline"/>
        </w:rPr>
        <w:t xml:space="preserve">Instead, </w:t>
      </w:r>
      <w:r w:rsidRPr="002C2B28">
        <w:rPr>
          <w:rStyle w:val="StyleUnderline"/>
          <w:highlight w:val="cyan"/>
        </w:rPr>
        <w:t>legislators should follow a property rights centric approach, coupled with limits on persistent surveillance, data retention procedures, transparency and accountability measures and a recognition of the possibility that technology may make unmanned aerial surveillance more protective of privacy than manned surveillance</w:t>
      </w:r>
      <w:r w:rsidRPr="00232D00">
        <w:rPr>
          <w:rStyle w:val="StyleUnderline"/>
        </w:rPr>
        <w:t>.</w:t>
      </w:r>
      <w:r w:rsidRPr="00232D00">
        <w:rPr>
          <w:sz w:val="16"/>
        </w:rPr>
        <w:t xml:space="preserve">  This paper makes five core recommendations:</w:t>
      </w:r>
    </w:p>
    <w:p w14:paraId="18C6AFD3" w14:textId="77777777" w:rsidR="00827011" w:rsidRPr="00232D00" w:rsidRDefault="00827011" w:rsidP="00827011">
      <w:pPr>
        <w:rPr>
          <w:sz w:val="16"/>
        </w:rPr>
      </w:pPr>
      <w:r w:rsidRPr="00232D00">
        <w:rPr>
          <w:rStyle w:val="StyleUnderline"/>
        </w:rPr>
        <w:t xml:space="preserve">Legislators should follow </w:t>
      </w:r>
      <w:r w:rsidRPr="002C2B28">
        <w:rPr>
          <w:rStyle w:val="StyleUnderline"/>
          <w:highlight w:val="cyan"/>
        </w:rPr>
        <w:t xml:space="preserve">a </w:t>
      </w:r>
      <w:r w:rsidRPr="002C2B28">
        <w:rPr>
          <w:rStyle w:val="Emphasis"/>
          <w:highlight w:val="cyan"/>
        </w:rPr>
        <w:t>property rights approach</w:t>
      </w:r>
      <w:r w:rsidRPr="00232D00">
        <w:rPr>
          <w:rStyle w:val="StyleUnderline"/>
        </w:rPr>
        <w:t xml:space="preserve"> to aerial surveillance. This approach </w:t>
      </w:r>
      <w:r w:rsidRPr="002C2B28">
        <w:rPr>
          <w:rStyle w:val="StyleUnderline"/>
          <w:highlight w:val="cyan"/>
        </w:rPr>
        <w:t>provides landowners with the right to exclude aircraft</w:t>
      </w:r>
      <w:r w:rsidRPr="00232D00">
        <w:rPr>
          <w:rStyle w:val="StyleUnderline"/>
        </w:rPr>
        <w:t xml:space="preserve">, persons, and other objects from a column of airspace extending </w:t>
      </w:r>
      <w:r w:rsidRPr="002C2B28">
        <w:rPr>
          <w:rStyle w:val="StyleUnderline"/>
          <w:highlight w:val="cyan"/>
        </w:rPr>
        <w:t>from the surface of their land up to 350 feet above ground level</w:t>
      </w:r>
      <w:r w:rsidRPr="002C2B28">
        <w:rPr>
          <w:sz w:val="16"/>
          <w:highlight w:val="cyan"/>
        </w:rPr>
        <w:t>.</w:t>
      </w:r>
      <w:r w:rsidRPr="00232D00">
        <w:rPr>
          <w:sz w:val="16"/>
        </w:rPr>
        <w:t xml:space="preserve"> Such an approach may solve most public and private harms associated with drones.</w:t>
      </w:r>
    </w:p>
    <w:p w14:paraId="1953FB29" w14:textId="77777777" w:rsidR="00827011" w:rsidRPr="00232D00" w:rsidRDefault="00827011" w:rsidP="00827011">
      <w:pPr>
        <w:rPr>
          <w:sz w:val="16"/>
        </w:rPr>
      </w:pPr>
      <w:r w:rsidRPr="00232D00">
        <w:rPr>
          <w:sz w:val="16"/>
        </w:rPr>
        <w:t xml:space="preserve">Legislators should craft simple, duration-based surveillance legislation that will limit the aggregate amount of time the government may surveil a specific individual. Such </w:t>
      </w:r>
      <w:r w:rsidRPr="002C2B28">
        <w:rPr>
          <w:rStyle w:val="StyleUnderline"/>
          <w:highlight w:val="cyan"/>
        </w:rPr>
        <w:t xml:space="preserve">legislation can address the </w:t>
      </w:r>
      <w:r w:rsidRPr="002C2B28">
        <w:rPr>
          <w:rStyle w:val="Emphasis"/>
          <w:highlight w:val="cyan"/>
        </w:rPr>
        <w:t>potential harm of persistent surveillance</w:t>
      </w:r>
      <w:r w:rsidRPr="00232D00">
        <w:rPr>
          <w:rStyle w:val="StyleUnderline"/>
        </w:rPr>
        <w:t>, a harm that is capable of being committed by manned and unmanned aircraft</w:t>
      </w:r>
      <w:r w:rsidRPr="00232D00">
        <w:rPr>
          <w:sz w:val="16"/>
        </w:rPr>
        <w:t>.</w:t>
      </w:r>
    </w:p>
    <w:p w14:paraId="45D70EA3" w14:textId="77777777" w:rsidR="00827011" w:rsidRPr="00232D00" w:rsidRDefault="00827011" w:rsidP="00827011">
      <w:pPr>
        <w:rPr>
          <w:sz w:val="16"/>
        </w:rPr>
      </w:pPr>
      <w:r w:rsidRPr="00232D00">
        <w:rPr>
          <w:sz w:val="16"/>
        </w:rPr>
        <w:t xml:space="preserve">Legislators should adopt data retention procedures that require heightened levels of suspicion and increased procedural protections for accessing stored data gathered by aerial surveillance. </w:t>
      </w:r>
      <w:r w:rsidRPr="002C2B28">
        <w:rPr>
          <w:rStyle w:val="StyleUnderline"/>
          <w:highlight w:val="cyan"/>
        </w:rPr>
        <w:t>After</w:t>
      </w:r>
      <w:r w:rsidRPr="00232D00">
        <w:rPr>
          <w:rStyle w:val="StyleUnderline"/>
        </w:rPr>
        <w:t xml:space="preserve"> a legislatively determined period of </w:t>
      </w:r>
      <w:r w:rsidRPr="002C2B28">
        <w:rPr>
          <w:rStyle w:val="StyleUnderline"/>
          <w:highlight w:val="cyan"/>
        </w:rPr>
        <w:t xml:space="preserve">time, </w:t>
      </w:r>
      <w:r w:rsidRPr="002C2B28">
        <w:rPr>
          <w:rStyle w:val="Emphasis"/>
          <w:highlight w:val="cyan"/>
        </w:rPr>
        <w:t>all stored data should be deleted</w:t>
      </w:r>
      <w:r w:rsidRPr="00232D00">
        <w:rPr>
          <w:rStyle w:val="StyleUnderline"/>
        </w:rPr>
        <w:t>.</w:t>
      </w:r>
      <w:r w:rsidRPr="00232D00">
        <w:rPr>
          <w:sz w:val="16"/>
        </w:rPr>
        <w:t xml:space="preserve"> </w:t>
      </w:r>
    </w:p>
    <w:p w14:paraId="66596CA3" w14:textId="77777777" w:rsidR="00827011" w:rsidRPr="00232D00" w:rsidRDefault="00827011" w:rsidP="00827011">
      <w:pPr>
        <w:rPr>
          <w:sz w:val="16"/>
        </w:rPr>
      </w:pPr>
      <w:r w:rsidRPr="002C2B28">
        <w:rPr>
          <w:rStyle w:val="StyleUnderline"/>
          <w:highlight w:val="cyan"/>
        </w:rPr>
        <w:t>Legislators should enact</w:t>
      </w:r>
      <w:r w:rsidRPr="00232D00">
        <w:rPr>
          <w:rStyle w:val="StyleUnderline"/>
        </w:rPr>
        <w:t xml:space="preserve"> </w:t>
      </w:r>
      <w:r w:rsidRPr="002C2B28">
        <w:rPr>
          <w:rStyle w:val="Emphasis"/>
        </w:rPr>
        <w:t xml:space="preserve">transparency and accountability </w:t>
      </w:r>
      <w:r w:rsidRPr="002C2B28">
        <w:rPr>
          <w:rStyle w:val="Emphasis"/>
          <w:highlight w:val="cyan"/>
        </w:rPr>
        <w:t>measures</w:t>
      </w:r>
      <w:r w:rsidRPr="002C2B28">
        <w:rPr>
          <w:rStyle w:val="StyleUnderline"/>
          <w:highlight w:val="cyan"/>
        </w:rPr>
        <w:t xml:space="preserve">, requiring government agencies to publish on a </w:t>
      </w:r>
      <w:r w:rsidRPr="002C2B28">
        <w:rPr>
          <w:rStyle w:val="Emphasis"/>
          <w:highlight w:val="cyan"/>
        </w:rPr>
        <w:t>regular basis</w:t>
      </w:r>
      <w:r w:rsidRPr="002C2B28">
        <w:rPr>
          <w:rStyle w:val="StyleUnderline"/>
          <w:highlight w:val="cyan"/>
        </w:rPr>
        <w:t xml:space="preserve"> information</w:t>
      </w:r>
      <w:r w:rsidRPr="00232D00">
        <w:rPr>
          <w:sz w:val="16"/>
        </w:rPr>
        <w:t xml:space="preserve"> about the use of aerial surveillance devices (both manned and unmanned). </w:t>
      </w:r>
    </w:p>
    <w:p w14:paraId="0FA998DC" w14:textId="77777777" w:rsidR="00827011" w:rsidRDefault="00827011" w:rsidP="00827011"/>
    <w:p w14:paraId="4576D6AD" w14:textId="400D80D5" w:rsidR="00360459" w:rsidRDefault="00360459" w:rsidP="00827011">
      <w:pPr>
        <w:pStyle w:val="Heading3"/>
      </w:pPr>
      <w:r>
        <w:t>Warrants No Solve</w:t>
      </w:r>
    </w:p>
    <w:p w14:paraId="61143C3A" w14:textId="77777777" w:rsidR="00360459" w:rsidRDefault="00360459" w:rsidP="00360459">
      <w:pPr>
        <w:pStyle w:val="Heading4"/>
      </w:pPr>
      <w:r>
        <w:t>Warrants don’t address the privacy I/L of the aff—turns the case</w:t>
      </w:r>
    </w:p>
    <w:p w14:paraId="60575688" w14:textId="77777777" w:rsidR="00360459" w:rsidRPr="00EB428E" w:rsidRDefault="00360459" w:rsidP="00360459">
      <w:r w:rsidRPr="00EB428E">
        <w:t>Y. Douglas</w:t>
      </w:r>
      <w:r>
        <w:t xml:space="preserve"> </w:t>
      </w:r>
      <w:r w:rsidRPr="00EB428E">
        <w:rPr>
          <w:rStyle w:val="Style13ptBold"/>
        </w:rPr>
        <w:t>Yang 14</w:t>
      </w:r>
      <w:r>
        <w:t xml:space="preserve">, </w:t>
      </w:r>
      <w:r w:rsidRPr="00EB428E">
        <w:t>J.D., Boston University School of Law</w:t>
      </w:r>
      <w:r>
        <w:t xml:space="preserve">, Summer </w:t>
      </w:r>
      <w:r w:rsidRPr="00EB428E">
        <w:t>2014</w:t>
      </w:r>
      <w:r>
        <w:t>, “</w:t>
      </w:r>
      <w:r w:rsidRPr="00EB428E">
        <w:t>NOTE: BIG BROTHER'S GROWN WINGS: THE DOMESTIC PROLIFERATION OF DRONE SURVEILLANCE AND THE LAW'S RESPONSE</w:t>
      </w:r>
      <w:r>
        <w:t xml:space="preserve">,” </w:t>
      </w:r>
      <w:r w:rsidRPr="00EB428E">
        <w:t>The Boston University Public Interest Law Journal</w:t>
      </w:r>
      <w:r>
        <w:t xml:space="preserve"> </w:t>
      </w:r>
      <w:r w:rsidRPr="00EB428E">
        <w:t>23 B.U. Pub. Int. L.J. 343</w:t>
      </w:r>
    </w:p>
    <w:p w14:paraId="119F9AF7" w14:textId="77777777" w:rsidR="00360459" w:rsidRDefault="00360459" w:rsidP="00360459">
      <w:r>
        <w:t xml:space="preserve">Any new standard that courts and legislatures could reasonably be expected to apply must be grounded in law, reality, and logic. For the purposes of this Note's analysis, this Note will lay out a general proposition that </w:t>
      </w:r>
      <w:r w:rsidRPr="00EB428E">
        <w:rPr>
          <w:rStyle w:val="StyleUnderline"/>
        </w:rPr>
        <w:t>using a warrant-focused scheme incorrectly addresses the privacy problem that drones present</w:t>
      </w:r>
      <w:r>
        <w:t>. Following this proposition, this Note will then recommend an alternative to the blanket warrant requirement for drone surveillance missions.</w:t>
      </w:r>
    </w:p>
    <w:p w14:paraId="3308BD5D" w14:textId="77777777" w:rsidR="00360459" w:rsidRDefault="00360459" w:rsidP="00360459">
      <w:r>
        <w:t xml:space="preserve">While popular among both state and federal legislative responses, n220 </w:t>
      </w:r>
      <w:r w:rsidRPr="00EB428E">
        <w:rPr>
          <w:rStyle w:val="StyleUnderline"/>
        </w:rPr>
        <w:t xml:space="preserve">compelling a government entity or agent to obtain a warrant before allowing most drone surveillances mission to take off prohibitively disadvantages government  [*374]  drone use because such a broad requirement imprecisely applies the blunt force of a warrant's power. </w:t>
      </w:r>
      <w:r>
        <w:t xml:space="preserve">Here, the inexact application of a broad restriction inevitably leads to an odd and unreasonable result: </w:t>
      </w:r>
      <w:r w:rsidRPr="00EB428E">
        <w:rPr>
          <w:rStyle w:val="StyleUnderline"/>
        </w:rPr>
        <w:t>under a blanket warrant requirement scheme drones would be unable to perform, without a warrant, some of the same surveillance tasks from the same locations that helicopters and airplanes have been authorized to execute</w:t>
      </w:r>
      <w:r>
        <w:t xml:space="preserve"> without warrants for decades. n221 </w:t>
      </w:r>
      <w:r w:rsidRPr="00EB428E">
        <w:rPr>
          <w:rStyle w:val="StyleUnderline"/>
        </w:rPr>
        <w:t>Society should not simply hamstring drone use because of its "fear that rapidly advancing science and technology is making [surveillance] more and more effective."</w:t>
      </w:r>
      <w:r>
        <w:t xml:space="preserve"> n222 Rather, there should balance a between legitimate government needs and society's privacy interest.</w:t>
      </w:r>
    </w:p>
    <w:p w14:paraId="730FCBE2" w14:textId="7415CD13" w:rsidR="00360459" w:rsidRPr="00360459" w:rsidRDefault="00360459" w:rsidP="00360459">
      <w:r>
        <w:t xml:space="preserve">Instead of employing a blanket warrant requirement that overly burdens drone use, legislatures should focus on bringing drones into parity with traditional forms of aerial surveillance, such as airplanes and helicopters. </w:t>
      </w:r>
      <w:r w:rsidRPr="00EB428E">
        <w:rPr>
          <w:rStyle w:val="StyleUnderline"/>
        </w:rPr>
        <w:t>Rather than focus almost exclusively on methods applied, legislatures should also look to results attained: "what information does the government acquire as a result of making the observations</w:t>
      </w:r>
      <w:r>
        <w:t>?" n223 This conception of privacy runs in tandem with the Supreme Court's line of opinions that look to the functional result of government action, including Justice Brandeis's dissent in Olmstead and the majority opinion in Katz. n224 However, abandoning a blanket warrant requirement does not necessary entail abandoning warrants altogether; the following Six Rules for Drone Usage ("Rules") apply warrant requirements in certain situations and scenarios.</w:t>
      </w:r>
    </w:p>
    <w:p w14:paraId="579D9A6D" w14:textId="7AB95018" w:rsidR="00827011" w:rsidRDefault="00827011" w:rsidP="00827011">
      <w:pPr>
        <w:pStyle w:val="Heading3"/>
      </w:pPr>
      <w:r>
        <w:t>Warrants Comparatively Worse</w:t>
      </w:r>
    </w:p>
    <w:p w14:paraId="32429A9C" w14:textId="77777777" w:rsidR="00827011" w:rsidRDefault="00827011" w:rsidP="00827011">
      <w:pPr>
        <w:pStyle w:val="Heading4"/>
      </w:pPr>
      <w:r>
        <w:t>Warrants cut down the benefits of drone law enforcement</w:t>
      </w:r>
    </w:p>
    <w:p w14:paraId="4032301C" w14:textId="77777777" w:rsidR="00827011" w:rsidRDefault="00827011" w:rsidP="00827011">
      <w:r>
        <w:t xml:space="preserve">Gregory </w:t>
      </w:r>
      <w:r w:rsidRPr="00BB3A37">
        <w:rPr>
          <w:rStyle w:val="Style13ptBold"/>
        </w:rPr>
        <w:t>McNeal 14</w:t>
      </w:r>
      <w:r>
        <w:t xml:space="preserve">, </w:t>
      </w:r>
      <w:r w:rsidRPr="00BB3A37">
        <w:t xml:space="preserve">Associate Professor of Law </w:t>
      </w:r>
      <w:r>
        <w:t xml:space="preserve">at Pepperdine University, November 2014, “Drones and Aerial Surveillance: Considerations for Legislation,” </w:t>
      </w:r>
      <w:r w:rsidRPr="00BB3A37">
        <w:t>http://www.brookings.edu/research/reports2/2014/11/drones-and-aerial-surveillance</w:t>
      </w:r>
    </w:p>
    <w:p w14:paraId="606C690D" w14:textId="77777777" w:rsidR="00827011" w:rsidRDefault="00827011" w:rsidP="00827011">
      <w:pPr>
        <w:rPr>
          <w:rStyle w:val="StyleUnderline"/>
        </w:rPr>
      </w:pPr>
      <w:r w:rsidRPr="00232D00">
        <w:rPr>
          <w:rStyle w:val="StyleUnderline"/>
        </w:rPr>
        <w:t xml:space="preserve">To counter the threat of surveillance, </w:t>
      </w:r>
      <w:r w:rsidRPr="006E6FE6">
        <w:rPr>
          <w:rStyle w:val="StyleUnderline"/>
          <w:highlight w:val="cyan"/>
        </w:rPr>
        <w:t xml:space="preserve">privacy advocates have focused </w:t>
      </w:r>
      <w:r w:rsidRPr="006E6FE6">
        <w:rPr>
          <w:rStyle w:val="Emphasis"/>
          <w:highlight w:val="cyan"/>
        </w:rPr>
        <w:t>solely on requiring warrants</w:t>
      </w:r>
      <w:r w:rsidRPr="006E6FE6">
        <w:rPr>
          <w:rStyle w:val="StyleUnderline"/>
          <w:highlight w:val="cyan"/>
        </w:rPr>
        <w:t xml:space="preserve"> before the use of drones by law enforcement</w:t>
      </w:r>
      <w:r w:rsidRPr="00232D00">
        <w:rPr>
          <w:rStyle w:val="StyleUnderline"/>
        </w:rPr>
        <w:t xml:space="preserve">. Such </w:t>
      </w:r>
      <w:r w:rsidRPr="006E6FE6">
        <w:rPr>
          <w:rStyle w:val="StyleUnderline"/>
          <w:highlight w:val="cyan"/>
        </w:rPr>
        <w:t>a mandate</w:t>
      </w:r>
      <w:r w:rsidRPr="00232D00">
        <w:rPr>
          <w:rStyle w:val="StyleUnderline"/>
        </w:rPr>
        <w:t xml:space="preserve"> oftentimes </w:t>
      </w:r>
      <w:r w:rsidRPr="006E6FE6">
        <w:rPr>
          <w:rStyle w:val="StyleUnderline"/>
          <w:highlight w:val="cyan"/>
        </w:rPr>
        <w:t xml:space="preserve">will result in the </w:t>
      </w:r>
      <w:r w:rsidRPr="006E6FE6">
        <w:rPr>
          <w:rStyle w:val="Emphasis"/>
          <w:highlight w:val="cyan"/>
        </w:rPr>
        <w:t>grounding of drone technology</w:t>
      </w:r>
      <w:r w:rsidRPr="006E6FE6">
        <w:rPr>
          <w:rStyle w:val="StyleUnderline"/>
          <w:highlight w:val="cyan"/>
        </w:rPr>
        <w:t xml:space="preserve"> in circumstances where law enforcement </w:t>
      </w:r>
      <w:r w:rsidRPr="006E6FE6">
        <w:rPr>
          <w:rStyle w:val="StyleUnderline"/>
        </w:rPr>
        <w:t xml:space="preserve">use of drones </w:t>
      </w:r>
      <w:r w:rsidRPr="006E6FE6">
        <w:rPr>
          <w:rStyle w:val="StyleUnderline"/>
          <w:highlight w:val="cyan"/>
        </w:rPr>
        <w:t xml:space="preserve">would be </w:t>
      </w:r>
      <w:r w:rsidRPr="006E6FE6">
        <w:rPr>
          <w:rStyle w:val="Emphasis"/>
          <w:highlight w:val="cyan"/>
        </w:rPr>
        <w:t>beneficial and largely non-controversial</w:t>
      </w:r>
      <w:r w:rsidRPr="00232D00">
        <w:rPr>
          <w:sz w:val="16"/>
        </w:rPr>
        <w:t xml:space="preserve">. For example, in light of the Boston Marathon bombing, police may want to fly a drone above a marathon to ensure the safety of the public. </w:t>
      </w:r>
      <w:r w:rsidRPr="00232D00">
        <w:rPr>
          <w:rStyle w:val="StyleUnderline"/>
        </w:rPr>
        <w:t>Under many bills</w:t>
      </w:r>
      <w:r w:rsidRPr="006E6FE6">
        <w:rPr>
          <w:rStyle w:val="StyleUnderline"/>
          <w:highlight w:val="cyan"/>
        </w:rPr>
        <w:t xml:space="preserve">, police would not be allowed to use a drone unless they had a warrant, premised upon </w:t>
      </w:r>
      <w:r w:rsidRPr="006E6FE6">
        <w:rPr>
          <w:rStyle w:val="Emphasis"/>
          <w:highlight w:val="cyan"/>
        </w:rPr>
        <w:t>probable cause</w:t>
      </w:r>
      <w:r w:rsidRPr="00232D00">
        <w:rPr>
          <w:rStyle w:val="StyleUnderline"/>
        </w:rPr>
        <w:t xml:space="preserve"> to believe a crime had been or was about to be committed. </w:t>
      </w:r>
      <w:r w:rsidRPr="006E6FE6">
        <w:rPr>
          <w:rStyle w:val="StyleUnderline"/>
          <w:highlight w:val="cyan"/>
        </w:rPr>
        <w:t xml:space="preserve">This requirement </w:t>
      </w:r>
      <w:r w:rsidRPr="006E6FE6">
        <w:rPr>
          <w:rStyle w:val="Emphasis"/>
          <w:highlight w:val="cyan"/>
        </w:rPr>
        <w:t>exceeds current Fourth Amendment protections</w:t>
      </w:r>
      <w:r w:rsidRPr="00232D00">
        <w:rPr>
          <w:rStyle w:val="StyleUnderline"/>
        </w:rPr>
        <w:t xml:space="preserve"> with regard to the reasonableness of observing activities in public places</w:t>
      </w:r>
      <w:r w:rsidRPr="00232D00">
        <w:rPr>
          <w:sz w:val="16"/>
        </w:rPr>
        <w:t xml:space="preserve">. What this means is that the police would need to put together a warrant application with sufficient facts to prove to a judge that they had probable cause. That application would need to define with particularity the place to be searched or the persons to be surveilled. All of this would be required to observe people gathered in a public place, merely because the observation was taking place from a drone, rather than from an officer on a rooftop or in a helicopter. </w:t>
      </w:r>
      <w:r w:rsidRPr="00232D00">
        <w:rPr>
          <w:rStyle w:val="StyleUnderline"/>
        </w:rPr>
        <w:t xml:space="preserve">In a circumstance like a marathon, this probable cause showing will be difficult for the police to satisfy. After all, if the police knew who in the crowd was a potential bomber, they would arrest those individuals. Rather, </w:t>
      </w:r>
      <w:r w:rsidRPr="006E6FE6">
        <w:rPr>
          <w:rStyle w:val="StyleUnderline"/>
          <w:highlight w:val="cyan"/>
        </w:rPr>
        <w:t>a marathon is the type of event where the police would want to use a drone to monitor for unknown attackers</w:t>
      </w:r>
      <w:r w:rsidRPr="00232D00">
        <w:rPr>
          <w:rStyle w:val="StyleUnderline"/>
        </w:rPr>
        <w:t xml:space="preserve">, and in the unfortunate event of an attack, use the footage to identify the perpetrators. This is precisely the type of circumstance where </w:t>
      </w:r>
      <w:r w:rsidRPr="006E6FE6">
        <w:rPr>
          <w:rStyle w:val="StyleUnderline"/>
          <w:highlight w:val="cyan"/>
        </w:rPr>
        <w:t xml:space="preserve">the use of drone could be helpful, but unfortunately it has been </w:t>
      </w:r>
      <w:r w:rsidRPr="006E6FE6">
        <w:rPr>
          <w:rStyle w:val="Emphasis"/>
          <w:highlight w:val="cyan"/>
        </w:rPr>
        <w:t>outlawed in many states</w:t>
      </w:r>
      <w:r w:rsidRPr="00232D00">
        <w:rPr>
          <w:sz w:val="16"/>
        </w:rPr>
        <w:t xml:space="preserve">. To make matters worse, this type of </w:t>
      </w:r>
      <w:r w:rsidRPr="00232D00">
        <w:rPr>
          <w:rStyle w:val="StyleUnderline"/>
        </w:rPr>
        <w:t xml:space="preserve">drone </w:t>
      </w:r>
      <w:r w:rsidRPr="006E6FE6">
        <w:rPr>
          <w:rStyle w:val="StyleUnderline"/>
          <w:highlight w:val="cyan"/>
        </w:rPr>
        <w:t>surveillance would pose little to no harms to privacy</w:t>
      </w:r>
      <w:r w:rsidRPr="00232D00">
        <w:rPr>
          <w:sz w:val="16"/>
        </w:rPr>
        <w:t xml:space="preserve">. A marathon is a highly public event, the event is televised, it takes place on streets where there are surveillance cameras and spectators are photographing the event. Moreover, in the states where drones have been banned (unless accompanied by a warrant), </w:t>
      </w:r>
      <w:r w:rsidRPr="00232D00">
        <w:rPr>
          <w:rStyle w:val="StyleUnderline"/>
        </w:rPr>
        <w:t>the police have not been prohibited from using any other type of surveillance equipment --- just drones</w:t>
      </w:r>
      <w:r w:rsidRPr="00232D00">
        <w:rPr>
          <w:sz w:val="16"/>
        </w:rPr>
        <w:t xml:space="preserve">. </w:t>
      </w:r>
      <w:r w:rsidRPr="006E6FE6">
        <w:rPr>
          <w:rStyle w:val="StyleUnderline"/>
          <w:highlight w:val="cyan"/>
        </w:rPr>
        <w:t>This technology centric approach</w:t>
      </w:r>
      <w:r w:rsidRPr="00232D00">
        <w:rPr>
          <w:sz w:val="16"/>
        </w:rPr>
        <w:t xml:space="preserve"> has done little to protect privacy, but </w:t>
      </w:r>
      <w:r w:rsidRPr="006E6FE6">
        <w:rPr>
          <w:rStyle w:val="StyleUnderline"/>
          <w:highlight w:val="cyan"/>
        </w:rPr>
        <w:t>will</w:t>
      </w:r>
      <w:r w:rsidRPr="00232D00">
        <w:rPr>
          <w:rStyle w:val="StyleUnderline"/>
        </w:rPr>
        <w:t xml:space="preserve"> certainly </w:t>
      </w:r>
      <w:r w:rsidRPr="006E6FE6">
        <w:rPr>
          <w:rStyle w:val="StyleUnderline"/>
          <w:highlight w:val="cyan"/>
        </w:rPr>
        <w:t xml:space="preserve">harm public safety, </w:t>
      </w:r>
      <w:r w:rsidRPr="006E6FE6">
        <w:rPr>
          <w:rStyle w:val="Emphasis"/>
          <w:highlight w:val="cyan"/>
        </w:rPr>
        <w:t>depriving law enforcement of a tool that they could use to protect people.</w:t>
      </w:r>
    </w:p>
    <w:p w14:paraId="57DC0A88" w14:textId="77777777" w:rsidR="00827011" w:rsidRDefault="00827011" w:rsidP="00827011">
      <w:pPr>
        <w:pStyle w:val="Heading4"/>
      </w:pPr>
      <w:r>
        <w:t>The Supreme Court mandates warrantless drone use is constitutional--- Unnecessary privacy concerns kill the lucrative drone industry</w:t>
      </w:r>
    </w:p>
    <w:p w14:paraId="2F8CEAF5" w14:textId="77777777" w:rsidR="00827011" w:rsidRDefault="00827011" w:rsidP="00827011">
      <w:r>
        <w:t xml:space="preserve">Peter </w:t>
      </w:r>
      <w:r w:rsidRPr="00025366">
        <w:rPr>
          <w:rStyle w:val="Style13ptBold"/>
        </w:rPr>
        <w:t>Sachs 14</w:t>
      </w:r>
      <w:r>
        <w:t>, publisher of DroneLawJournal.com and founder of the Drone Pilots Association, “Testimony of Peter Sachs, Esq.,”</w:t>
      </w:r>
      <w:hyperlink r:id="rId9" w:history="1">
        <w:r w:rsidRPr="007C31FB">
          <w:rPr>
            <w:rStyle w:val="Hyperlink"/>
          </w:rPr>
          <w:t>http://www.cga.ct.gov/2014/pridata/tmy/2014ZZ-00000-R001008-Drone%20Use%20Regulation%20Study%20-%20Peter%20Sachs,%20Esq.-TMY.PDF</w:t>
        </w:r>
      </w:hyperlink>
    </w:p>
    <w:p w14:paraId="4C1E93E4" w14:textId="77777777" w:rsidR="00827011" w:rsidRPr="00025366" w:rsidRDefault="00827011" w:rsidP="00827011">
      <w:pPr>
        <w:rPr>
          <w:sz w:val="16"/>
        </w:rPr>
      </w:pPr>
      <w:r w:rsidRPr="00025366">
        <w:rPr>
          <w:sz w:val="16"/>
        </w:rPr>
        <w:t xml:space="preserve">I realize </w:t>
      </w:r>
      <w:r w:rsidRPr="00025366">
        <w:rPr>
          <w:rStyle w:val="StyleUnderline"/>
        </w:rPr>
        <w:t xml:space="preserve">our concentration today is on whether a warrant should be required for law enforcement drone use. The answer is </w:t>
      </w:r>
      <w:r w:rsidRPr="00025366">
        <w:rPr>
          <w:rStyle w:val="Emphasis"/>
        </w:rPr>
        <w:t>absolutely not</w:t>
      </w:r>
      <w:r w:rsidRPr="00025366">
        <w:rPr>
          <w:rStyle w:val="StyleUnderline"/>
        </w:rPr>
        <w:t>.</w:t>
      </w:r>
    </w:p>
    <w:p w14:paraId="4C1C7854" w14:textId="77777777" w:rsidR="00827011" w:rsidRPr="00025366" w:rsidRDefault="00827011" w:rsidP="00827011">
      <w:pPr>
        <w:rPr>
          <w:rStyle w:val="StyleUnderline"/>
        </w:rPr>
      </w:pPr>
      <w:r w:rsidRPr="00232D00">
        <w:rPr>
          <w:rStyle w:val="StyleUnderline"/>
          <w:highlight w:val="cyan"/>
        </w:rPr>
        <w:t xml:space="preserve">There is </w:t>
      </w:r>
      <w:r w:rsidRPr="00232D00">
        <w:rPr>
          <w:rStyle w:val="Emphasis"/>
          <w:highlight w:val="cyan"/>
        </w:rPr>
        <w:t>no logical need to require a warrant</w:t>
      </w:r>
      <w:r w:rsidRPr="00025366">
        <w:rPr>
          <w:rStyle w:val="StyleUnderline"/>
        </w:rPr>
        <w:t xml:space="preserve">. A </w:t>
      </w:r>
      <w:r w:rsidRPr="00025366">
        <w:rPr>
          <w:sz w:val="16"/>
        </w:rPr>
        <w:t>full-size</w:t>
      </w:r>
      <w:r w:rsidRPr="00025366">
        <w:rPr>
          <w:rStyle w:val="StyleUnderline"/>
        </w:rPr>
        <w:t xml:space="preserve"> helicopter equipped with a zoom camera, flying at 1500 feet can see </w:t>
      </w:r>
      <w:r w:rsidRPr="00025366">
        <w:rPr>
          <w:sz w:val="16"/>
        </w:rPr>
        <w:t xml:space="preserve">far </w:t>
      </w:r>
      <w:r w:rsidRPr="00025366">
        <w:rPr>
          <w:rStyle w:val="StyleUnderline"/>
        </w:rPr>
        <w:t xml:space="preserve">more than a drone </w:t>
      </w:r>
      <w:r w:rsidRPr="00025366">
        <w:rPr>
          <w:sz w:val="16"/>
        </w:rPr>
        <w:t>with a simple fixed-focus lens</w:t>
      </w:r>
      <w:r w:rsidRPr="00025366">
        <w:rPr>
          <w:rStyle w:val="StyleUnderline"/>
        </w:rPr>
        <w:t xml:space="preserve"> could ever see at 100 feet</w:t>
      </w:r>
      <w:r w:rsidRPr="00025366">
        <w:rPr>
          <w:sz w:val="16"/>
        </w:rPr>
        <w:t xml:space="preserve">. That makes drones less invasive. </w:t>
      </w:r>
      <w:r w:rsidRPr="00232D00">
        <w:rPr>
          <w:rStyle w:val="StyleUnderline"/>
          <w:highlight w:val="cyan"/>
        </w:rPr>
        <w:t>The more invasive helicopter needs no warrant, yet privacy advocates are demanding a warrant requirement for less invasive drones.</w:t>
      </w:r>
    </w:p>
    <w:p w14:paraId="7B411AEF" w14:textId="77777777" w:rsidR="00827011" w:rsidRPr="00025366" w:rsidRDefault="00827011" w:rsidP="00827011">
      <w:pPr>
        <w:rPr>
          <w:sz w:val="16"/>
        </w:rPr>
      </w:pPr>
      <w:r w:rsidRPr="00232D00">
        <w:rPr>
          <w:rStyle w:val="StyleUnderline"/>
          <w:highlight w:val="cyan"/>
        </w:rPr>
        <w:t>There is</w:t>
      </w:r>
      <w:r w:rsidRPr="00025366">
        <w:rPr>
          <w:sz w:val="16"/>
        </w:rPr>
        <w:t xml:space="preserve"> also </w:t>
      </w:r>
      <w:r w:rsidRPr="00232D00">
        <w:rPr>
          <w:rStyle w:val="Emphasis"/>
          <w:highlight w:val="cyan"/>
        </w:rPr>
        <w:t>no legal need for a warrant</w:t>
      </w:r>
      <w:r w:rsidRPr="00232D00">
        <w:rPr>
          <w:sz w:val="16"/>
          <w:highlight w:val="cyan"/>
        </w:rPr>
        <w:t xml:space="preserve">. </w:t>
      </w:r>
      <w:r w:rsidRPr="00232D00">
        <w:rPr>
          <w:rStyle w:val="StyleUnderline"/>
          <w:highlight w:val="cyan"/>
        </w:rPr>
        <w:t xml:space="preserve">The Supreme Court has held that </w:t>
      </w:r>
      <w:r w:rsidRPr="00232D00">
        <w:rPr>
          <w:rStyle w:val="Emphasis"/>
          <w:highlight w:val="cyan"/>
        </w:rPr>
        <w:t>aircraft using ordinary cameras need no warrant to patrol the skies</w:t>
      </w:r>
      <w:r w:rsidRPr="00025366">
        <w:rPr>
          <w:rStyle w:val="StyleUnderline"/>
        </w:rPr>
        <w:t>. Drones see nothing more than any person in an aircraft can see</w:t>
      </w:r>
      <w:r w:rsidRPr="00025366">
        <w:rPr>
          <w:sz w:val="16"/>
        </w:rPr>
        <w:t>. I would suggest this Committee read the Supreme Court cases cited in my written testimony that make it clear that observations conducted in navigable airspace using ordinary cameras require no warrant.</w:t>
      </w:r>
    </w:p>
    <w:p w14:paraId="0BB33CA9" w14:textId="77777777" w:rsidR="00827011" w:rsidRPr="00025366" w:rsidRDefault="00827011" w:rsidP="00827011">
      <w:pPr>
        <w:rPr>
          <w:sz w:val="16"/>
          <w:szCs w:val="16"/>
        </w:rPr>
      </w:pPr>
      <w:r w:rsidRPr="00025366">
        <w:rPr>
          <w:sz w:val="16"/>
          <w:szCs w:val="16"/>
        </w:rPr>
        <w:t>As far as other legislation is concerned, none is needed and none should be passed. Some states have already passed drone laws, all of which are unconstitutional or preempted by federal law. Last week, North Carolina, which claims to be “first in flight,” made commercial drone photography a criminal act.</w:t>
      </w:r>
    </w:p>
    <w:p w14:paraId="762AE05B" w14:textId="77777777" w:rsidR="00827011" w:rsidRPr="00025366" w:rsidRDefault="00827011" w:rsidP="00827011">
      <w:pPr>
        <w:rPr>
          <w:sz w:val="16"/>
          <w:szCs w:val="16"/>
        </w:rPr>
      </w:pPr>
      <w:r w:rsidRPr="00025366">
        <w:rPr>
          <w:sz w:val="16"/>
          <w:szCs w:val="16"/>
        </w:rPr>
        <w:t>Moreover, local and state governments are very limited in what they can do to regulate drones. They can limit agency drone use, and can restrict the grounds from which drones can be launched, landed or operated. But they cannot regulate “flight” by private parties. Only the FAA can do that.</w:t>
      </w:r>
    </w:p>
    <w:p w14:paraId="65EDEF67" w14:textId="77777777" w:rsidR="00827011" w:rsidRPr="00025366" w:rsidRDefault="00827011" w:rsidP="00827011">
      <w:pPr>
        <w:rPr>
          <w:sz w:val="16"/>
        </w:rPr>
      </w:pPr>
      <w:r w:rsidRPr="00232D00">
        <w:rPr>
          <w:rStyle w:val="StyleUnderline"/>
          <w:highlight w:val="cyan"/>
        </w:rPr>
        <w:t>If the concern is privacy</w:t>
      </w:r>
      <w:r w:rsidRPr="00025366">
        <w:rPr>
          <w:rStyle w:val="StyleUnderline"/>
        </w:rPr>
        <w:t xml:space="preserve">, harassment, stalking or trespassing, </w:t>
      </w:r>
      <w:r w:rsidRPr="00232D00">
        <w:rPr>
          <w:rStyle w:val="StyleUnderline"/>
          <w:highlight w:val="cyan"/>
        </w:rPr>
        <w:t xml:space="preserve">there are already </w:t>
      </w:r>
      <w:r w:rsidRPr="00232D00">
        <w:rPr>
          <w:rStyle w:val="Emphasis"/>
          <w:highlight w:val="cyan"/>
        </w:rPr>
        <w:t>adequate remedies at law</w:t>
      </w:r>
      <w:r w:rsidRPr="00025366">
        <w:rPr>
          <w:rStyle w:val="StyleUnderline"/>
        </w:rPr>
        <w:t>. Those acts are illegal regardless of the means used</w:t>
      </w:r>
      <w:r w:rsidRPr="00025366">
        <w:rPr>
          <w:sz w:val="16"/>
        </w:rPr>
        <w:t>. There is no logical need to insert the phrase “with a drone” into our existing statutes.</w:t>
      </w:r>
    </w:p>
    <w:p w14:paraId="7406356E" w14:textId="77777777" w:rsidR="00827011" w:rsidRPr="00025366" w:rsidRDefault="00827011" w:rsidP="00827011">
      <w:pPr>
        <w:rPr>
          <w:sz w:val="16"/>
        </w:rPr>
      </w:pPr>
      <w:r w:rsidRPr="00232D00">
        <w:rPr>
          <w:rStyle w:val="Emphasis"/>
          <w:highlight w:val="cyan"/>
        </w:rPr>
        <w:t>The drone industry will represent billions of dollars</w:t>
      </w:r>
      <w:r w:rsidRPr="00232D00">
        <w:rPr>
          <w:rStyle w:val="StyleUnderline"/>
          <w:highlight w:val="cyan"/>
        </w:rPr>
        <w:t>, thousands of jobs and hundreds of uses</w:t>
      </w:r>
      <w:r w:rsidRPr="00025366">
        <w:rPr>
          <w:rStyle w:val="StyleUnderline"/>
        </w:rPr>
        <w:t xml:space="preserve">, many of which will benefit this State. </w:t>
      </w:r>
      <w:r w:rsidRPr="00232D00">
        <w:rPr>
          <w:rStyle w:val="Emphasis"/>
          <w:highlight w:val="cyan"/>
        </w:rPr>
        <w:t>If you interfere with drones, you constrain economic growth</w:t>
      </w:r>
      <w:r w:rsidRPr="00025366">
        <w:rPr>
          <w:rStyle w:val="StyleUnderline"/>
        </w:rPr>
        <w:t xml:space="preserve">, </w:t>
      </w:r>
      <w:r w:rsidRPr="00025366">
        <w:rPr>
          <w:sz w:val="16"/>
        </w:rPr>
        <w:t>you</w:t>
      </w:r>
      <w:r w:rsidRPr="00025366">
        <w:rPr>
          <w:rStyle w:val="StyleUnderline"/>
        </w:rPr>
        <w:t xml:space="preserve"> </w:t>
      </w:r>
      <w:r w:rsidRPr="00232D00">
        <w:rPr>
          <w:rStyle w:val="StyleUnderline"/>
          <w:highlight w:val="cyan"/>
        </w:rPr>
        <w:t>kill</w:t>
      </w:r>
      <w:r w:rsidRPr="00025366">
        <w:rPr>
          <w:rStyle w:val="StyleUnderline"/>
        </w:rPr>
        <w:t xml:space="preserve"> </w:t>
      </w:r>
      <w:r w:rsidRPr="00025366">
        <w:rPr>
          <w:sz w:val="16"/>
        </w:rPr>
        <w:t>potential</w:t>
      </w:r>
      <w:r w:rsidRPr="00025366">
        <w:rPr>
          <w:rStyle w:val="StyleUnderline"/>
        </w:rPr>
        <w:t xml:space="preserve"> </w:t>
      </w:r>
      <w:r w:rsidRPr="00232D00">
        <w:rPr>
          <w:rStyle w:val="Emphasis"/>
          <w:highlight w:val="cyan"/>
        </w:rPr>
        <w:t>jobs</w:t>
      </w:r>
      <w:r w:rsidRPr="00025366">
        <w:rPr>
          <w:rStyle w:val="StyleUnderline"/>
        </w:rPr>
        <w:t xml:space="preserve">, </w:t>
      </w:r>
      <w:r w:rsidRPr="00025366">
        <w:rPr>
          <w:sz w:val="16"/>
        </w:rPr>
        <w:t>you</w:t>
      </w:r>
      <w:r w:rsidRPr="00025366">
        <w:rPr>
          <w:rStyle w:val="StyleUnderline"/>
        </w:rPr>
        <w:t xml:space="preserve"> </w:t>
      </w:r>
      <w:r w:rsidRPr="00232D00">
        <w:rPr>
          <w:rStyle w:val="StyleUnderline"/>
          <w:highlight w:val="cyan"/>
        </w:rPr>
        <w:t>obstruct law enforcement,</w:t>
      </w:r>
      <w:r w:rsidRPr="00025366">
        <w:rPr>
          <w:rStyle w:val="StyleUnderline"/>
        </w:rPr>
        <w:t xml:space="preserve"> </w:t>
      </w:r>
      <w:r w:rsidRPr="00025366">
        <w:rPr>
          <w:sz w:val="16"/>
        </w:rPr>
        <w:t>you</w:t>
      </w:r>
      <w:r w:rsidRPr="00025366">
        <w:rPr>
          <w:rStyle w:val="StyleUnderline"/>
        </w:rPr>
        <w:t xml:space="preserve"> hinder emergency services </w:t>
      </w:r>
      <w:r w:rsidRPr="00232D00">
        <w:rPr>
          <w:rStyle w:val="StyleUnderline"/>
          <w:highlight w:val="cyan"/>
        </w:rPr>
        <w:t>and</w:t>
      </w:r>
      <w:r w:rsidRPr="00025366">
        <w:rPr>
          <w:rStyle w:val="StyleUnderline"/>
        </w:rPr>
        <w:t xml:space="preserve"> </w:t>
      </w:r>
      <w:r w:rsidRPr="00025366">
        <w:rPr>
          <w:sz w:val="16"/>
        </w:rPr>
        <w:t>you</w:t>
      </w:r>
      <w:r w:rsidRPr="00025366">
        <w:rPr>
          <w:rStyle w:val="StyleUnderline"/>
        </w:rPr>
        <w:t xml:space="preserve"> </w:t>
      </w:r>
      <w:r w:rsidRPr="00232D00">
        <w:rPr>
          <w:rStyle w:val="StyleUnderline"/>
          <w:highlight w:val="cyan"/>
        </w:rPr>
        <w:t>infringe upon the</w:t>
      </w:r>
      <w:r w:rsidRPr="00025366">
        <w:rPr>
          <w:rStyle w:val="StyleUnderline"/>
        </w:rPr>
        <w:t xml:space="preserve"> </w:t>
      </w:r>
      <w:r w:rsidRPr="00025366">
        <w:rPr>
          <w:sz w:val="16"/>
        </w:rPr>
        <w:t>very</w:t>
      </w:r>
      <w:r w:rsidRPr="00025366">
        <w:rPr>
          <w:rStyle w:val="StyleUnderline"/>
        </w:rPr>
        <w:t xml:space="preserve"> </w:t>
      </w:r>
      <w:r w:rsidRPr="00232D00">
        <w:rPr>
          <w:rStyle w:val="StyleUnderline"/>
          <w:highlight w:val="cyan"/>
        </w:rPr>
        <w:t xml:space="preserve">constitutional guarantees you </w:t>
      </w:r>
      <w:r w:rsidRPr="00232D00">
        <w:rPr>
          <w:rStyle w:val="StyleUnderline"/>
        </w:rPr>
        <w:t xml:space="preserve">have sworn to </w:t>
      </w:r>
      <w:r w:rsidRPr="00232D00">
        <w:rPr>
          <w:rStyle w:val="StyleUnderline"/>
          <w:highlight w:val="cyan"/>
        </w:rPr>
        <w:t>uphold</w:t>
      </w:r>
      <w:r w:rsidRPr="00025366">
        <w:rPr>
          <w:sz w:val="16"/>
        </w:rPr>
        <w:t>.</w:t>
      </w:r>
    </w:p>
    <w:p w14:paraId="2D3CB632" w14:textId="77777777" w:rsidR="00827011" w:rsidRDefault="00827011" w:rsidP="00827011">
      <w:pPr>
        <w:rPr>
          <w:sz w:val="16"/>
        </w:rPr>
      </w:pPr>
      <w:r w:rsidRPr="00025366">
        <w:rPr>
          <w:sz w:val="16"/>
        </w:rPr>
        <w:t xml:space="preserve">Drones are novel, useful, and permit anyone to fly. </w:t>
      </w:r>
      <w:r w:rsidRPr="00232D00">
        <w:rPr>
          <w:rStyle w:val="StyleUnderline"/>
          <w:highlight w:val="cyan"/>
        </w:rPr>
        <w:t>The public is not used to everyone being allowed to fly</w:t>
      </w:r>
      <w:r w:rsidRPr="00025366">
        <w:rPr>
          <w:rStyle w:val="StyleUnderline"/>
        </w:rPr>
        <w:t xml:space="preserve"> and doesn’t understand drones. </w:t>
      </w:r>
      <w:r w:rsidRPr="00232D00">
        <w:rPr>
          <w:rStyle w:val="StyleUnderline"/>
          <w:highlight w:val="cyan"/>
        </w:rPr>
        <w:t>So</w:t>
      </w:r>
      <w:r w:rsidRPr="00025366">
        <w:rPr>
          <w:rStyle w:val="StyleUnderline"/>
        </w:rPr>
        <w:t xml:space="preserve"> it </w:t>
      </w:r>
      <w:r w:rsidRPr="00232D00">
        <w:rPr>
          <w:rStyle w:val="Emphasis"/>
          <w:highlight w:val="cyan"/>
        </w:rPr>
        <w:t>fears the worst</w:t>
      </w:r>
      <w:r w:rsidRPr="00025366">
        <w:rPr>
          <w:sz w:val="16"/>
        </w:rPr>
        <w:t xml:space="preserve">. </w:t>
      </w:r>
      <w:r w:rsidRPr="00025366">
        <w:rPr>
          <w:rStyle w:val="StyleUnderline"/>
        </w:rPr>
        <w:t>Privacy advocates absurdly claim that one has an “expectation of privacy” when visible in “plain sight” from a “public place.”</w:t>
      </w:r>
      <w:r w:rsidRPr="00025366">
        <w:rPr>
          <w:sz w:val="16"/>
        </w:rPr>
        <w:t xml:space="preserve"> Hiding in “plain sight” is not a “civil liberty.”</w:t>
      </w:r>
    </w:p>
    <w:p w14:paraId="04B6FA9F" w14:textId="77777777" w:rsidR="00827011" w:rsidRPr="00827011" w:rsidRDefault="00827011" w:rsidP="00827011"/>
    <w:p w14:paraId="062D8E71" w14:textId="2CF7CB58" w:rsidR="00B52F05" w:rsidRDefault="00B52F05" w:rsidP="00B52F05">
      <w:pPr>
        <w:pStyle w:val="Heading2"/>
      </w:pPr>
      <w:r>
        <w:t>Aff Warrants PIC/Transparency CP</w:t>
      </w:r>
    </w:p>
    <w:p w14:paraId="0795F538" w14:textId="32101F98" w:rsidR="00360459" w:rsidRDefault="00360459" w:rsidP="00C60518">
      <w:pPr>
        <w:pStyle w:val="Heading3"/>
      </w:pPr>
      <w:r>
        <w:t>Warrants Key</w:t>
      </w:r>
    </w:p>
    <w:p w14:paraId="46063135" w14:textId="77777777" w:rsidR="00360459" w:rsidRDefault="00360459" w:rsidP="00360459">
      <w:pPr>
        <w:pStyle w:val="Heading4"/>
      </w:pPr>
      <w:r>
        <w:t xml:space="preserve">Warrants are key to appeasing privacy lobbies – the states can’t solve </w:t>
      </w:r>
    </w:p>
    <w:p w14:paraId="769AAAF9" w14:textId="77777777" w:rsidR="00360459" w:rsidRPr="00C345CD" w:rsidRDefault="00360459" w:rsidP="00360459">
      <w:pPr>
        <w:rPr>
          <w:rStyle w:val="Style13ptBold"/>
          <w:b w:val="0"/>
        </w:rPr>
      </w:pPr>
      <w:r>
        <w:rPr>
          <w:rStyle w:val="Style13ptBold"/>
          <w:b w:val="0"/>
        </w:rPr>
        <w:t xml:space="preserve">Ben </w:t>
      </w:r>
      <w:r>
        <w:rPr>
          <w:rStyle w:val="Style13ptBold"/>
        </w:rPr>
        <w:t xml:space="preserve">Jenkins 14, </w:t>
      </w:r>
      <w:r>
        <w:rPr>
          <w:rStyle w:val="Style13ptBold"/>
          <w:b w:val="0"/>
        </w:rPr>
        <w:t>University of Kentucky College of Law Student, 102 Ky. L.J. 161 2013-2014, “</w:t>
      </w:r>
      <w:r w:rsidRPr="00C345CD">
        <w:rPr>
          <w:rStyle w:val="Style13ptBold"/>
          <w:b w:val="0"/>
        </w:rPr>
        <w:t>Watching the Watchmen:</w:t>
      </w:r>
    </w:p>
    <w:p w14:paraId="269E01CD" w14:textId="77777777" w:rsidR="00360459" w:rsidRDefault="00360459" w:rsidP="00360459">
      <w:pPr>
        <w:rPr>
          <w:rStyle w:val="Style13ptBold"/>
          <w:b w:val="0"/>
        </w:rPr>
      </w:pPr>
      <w:r w:rsidRPr="00C345CD">
        <w:rPr>
          <w:rStyle w:val="Style13ptBold"/>
          <w:b w:val="0"/>
        </w:rPr>
        <w:t>Drone Privacy and the Need for Oversight</w:t>
      </w:r>
      <w:r>
        <w:rPr>
          <w:rStyle w:val="Style13ptBold"/>
          <w:b w:val="0"/>
        </w:rPr>
        <w:t>”</w:t>
      </w:r>
    </w:p>
    <w:p w14:paraId="16B7EC51" w14:textId="77777777" w:rsidR="00360459" w:rsidRPr="00C345CD" w:rsidRDefault="00360459" w:rsidP="00360459">
      <w:pPr>
        <w:rPr>
          <w:sz w:val="16"/>
        </w:rPr>
      </w:pPr>
      <w:r w:rsidRPr="00C345CD">
        <w:rPr>
          <w:sz w:val="16"/>
        </w:rPr>
        <w:t xml:space="preserve">The </w:t>
      </w:r>
      <w:r w:rsidRPr="00C345CD">
        <w:rPr>
          <w:rStyle w:val="StyleUnderline"/>
        </w:rPr>
        <w:t>rapid expansion of drone technology and use renders Fourth Amendment privacy safeguards inadequate</w:t>
      </w:r>
      <w:r w:rsidRPr="00C345CD">
        <w:rPr>
          <w:sz w:val="16"/>
        </w:rPr>
        <w:t xml:space="preserve">, necessitating federal legislative action. </w:t>
      </w:r>
      <w:r w:rsidRPr="00C345CD">
        <w:rPr>
          <w:rStyle w:val="StyleUnderline"/>
        </w:rPr>
        <w:t>Congress has previously passed preemptive legislation to address potential privacy issues in the face of technological advances</w:t>
      </w:r>
      <w:r w:rsidRPr="00C345CD">
        <w:rPr>
          <w:sz w:val="16"/>
        </w:rPr>
        <w:t xml:space="preserve">. </w:t>
      </w:r>
      <w:r w:rsidRPr="00C345CD">
        <w:rPr>
          <w:rStyle w:val="StyleUnderline"/>
        </w:rPr>
        <w:t>If proper privacy protections are not in place when the drone boom occurs, the legislature may not be able to respond fast enough to address infractions and civil rights concern</w:t>
      </w:r>
      <w:r w:rsidRPr="00C345CD">
        <w:rPr>
          <w:sz w:val="16"/>
        </w:rPr>
        <w:t>s. If Congress does not act, privacy violations could occur without redress, privacy norms could be diminished, and society could become complacent. As one scholar noted, now is the time to establish a proper regulatory framework to address privacy concerns associated with domestic drone use.'</w:t>
      </w:r>
    </w:p>
    <w:p w14:paraId="28F1A6E9" w14:textId="77777777" w:rsidR="00360459" w:rsidRPr="00C345CD" w:rsidRDefault="00360459" w:rsidP="00360459">
      <w:pPr>
        <w:rPr>
          <w:sz w:val="16"/>
        </w:rPr>
      </w:pPr>
      <w:r w:rsidRPr="00C345CD">
        <w:rPr>
          <w:sz w:val="16"/>
        </w:rPr>
        <w:t xml:space="preserve">Additionally, </w:t>
      </w:r>
      <w:r w:rsidRPr="00C345CD">
        <w:rPr>
          <w:rStyle w:val="StyleUnderline"/>
        </w:rPr>
        <w:t>such legislation might be a sufficient safeguard to appease the privacy advocates and the general public alike, so that the expansion of drone technology and the economic benefits associated with it can move forward unhindered</w:t>
      </w:r>
      <w:r w:rsidRPr="00C345CD">
        <w:rPr>
          <w:sz w:val="16"/>
        </w:rPr>
        <w:t xml:space="preserve">. Currently, </w:t>
      </w:r>
      <w:r w:rsidRPr="00C345CD">
        <w:rPr>
          <w:rStyle w:val="StyleUnderline"/>
        </w:rPr>
        <w:t>drone industry experts worry that legislative intervention will delay or possibly stifle economic and technological growth in the U.S. drone industry,'32 citing such privacy concerns as "a distraction."</w:t>
      </w:r>
      <w:r w:rsidRPr="00C345CD">
        <w:rPr>
          <w:sz w:val="16"/>
        </w:rPr>
        <w:t>33 Unless the industry gets serious about privacy, however, federal legislation might be the only way for industry experts and privacy enthusiasts to find common ground.</w:t>
      </w:r>
    </w:p>
    <w:p w14:paraId="599CF70F" w14:textId="77777777" w:rsidR="00360459" w:rsidRPr="00C345CD" w:rsidRDefault="00360459" w:rsidP="00360459">
      <w:pPr>
        <w:rPr>
          <w:rStyle w:val="StyleUnderline"/>
        </w:rPr>
      </w:pPr>
      <w:r w:rsidRPr="00C345CD">
        <w:rPr>
          <w:rStyle w:val="StyleUnderline"/>
        </w:rPr>
        <w:t>Some have argued for state and local, rather than federal, regulation of drones</w:t>
      </w:r>
      <w:r w:rsidRPr="00C345CD">
        <w:rPr>
          <w:sz w:val="16"/>
        </w:rPr>
        <w:t xml:space="preserve">, 13 4 opining these governmental bodies are better equipped to handle and react to the nuances of an emerging technology, but </w:t>
      </w:r>
      <w:r w:rsidRPr="00C345CD">
        <w:rPr>
          <w:rStyle w:val="StyleUnderline"/>
        </w:rPr>
        <w:t>recent state drone legislation failures suggest otherwise</w:t>
      </w:r>
      <w:r w:rsidRPr="00C345CD">
        <w:rPr>
          <w:sz w:val="16"/>
        </w:rPr>
        <w:t xml:space="preserve">. 3 s Recently, </w:t>
      </w:r>
      <w:r w:rsidRPr="00C345CD">
        <w:rPr>
          <w:rStyle w:val="StyleUnderline"/>
        </w:rPr>
        <w:t>many state drone regulation bills have been struck down as legislators vie to secure their states as FAA drone-testing sites</w:t>
      </w:r>
      <w:r w:rsidRPr="00C345CD">
        <w:rPr>
          <w:sz w:val="16"/>
        </w:rPr>
        <w:t xml:space="preserve">. It is estimated that within the next few years domestic drone use will create over 70,000 jobs and generate $82 billion."' </w:t>
      </w:r>
      <w:r w:rsidRPr="00C345CD">
        <w:rPr>
          <w:rStyle w:val="StyleUnderline"/>
        </w:rPr>
        <w:t>One of the factors considered by the FAA when choosing test sites is the presence of "drone-restrictive" laws and state legislators have been hesitant to jeopardize their states' chances at being selected.'</w:t>
      </w:r>
      <w:r w:rsidRPr="00C345CD">
        <w:rPr>
          <w:sz w:val="16"/>
        </w:rPr>
        <w:t xml:space="preserve"> 7 </w:t>
      </w:r>
      <w:r w:rsidRPr="00C345CD">
        <w:rPr>
          <w:rStyle w:val="StyleUnderline"/>
        </w:rPr>
        <w:t>After a North Dakota bill that would have banned police from warrantless use of drones was struck down, a state senator remarked, "Now that we've defeated that bill in the Senate, it sends a clear message to the FAA that North Dakota's open for business</w:t>
      </w:r>
      <w:r w:rsidRPr="00C345CD">
        <w:rPr>
          <w:sz w:val="16"/>
        </w:rPr>
        <w:t xml:space="preserve"> . "13 </w:t>
      </w:r>
      <w:r w:rsidRPr="00C345CD">
        <w:rPr>
          <w:rStyle w:val="StyleUnderline"/>
        </w:rPr>
        <w:t>Attitudes and remarks like this suggest that state and local governments cannot be counted on to protect privacy interests in the face of competing economic opportunity. Baseline federal privacy safeguards would sufficiently protect privacy interests and still allow for technological and economic growth in the drone industry</w:t>
      </w:r>
    </w:p>
    <w:p w14:paraId="75BEE00D" w14:textId="77777777" w:rsidR="00360459" w:rsidRDefault="00360459" w:rsidP="00360459">
      <w:pPr>
        <w:pStyle w:val="Heading4"/>
        <w:rPr>
          <w:rStyle w:val="Style13ptBold"/>
          <w:b/>
        </w:rPr>
      </w:pPr>
      <w:r>
        <w:rPr>
          <w:rStyle w:val="Style13ptBold"/>
          <w:b/>
        </w:rPr>
        <w:t>Both the industry and privacy advocates are in favor of requiring warrants – previous legislation proves</w:t>
      </w:r>
    </w:p>
    <w:p w14:paraId="36A63840" w14:textId="77777777" w:rsidR="00360459" w:rsidRPr="008C17AE" w:rsidRDefault="00360459" w:rsidP="00360459">
      <w:pPr>
        <w:rPr>
          <w:rStyle w:val="Style13ptBold"/>
          <w:b w:val="0"/>
        </w:rPr>
      </w:pPr>
      <w:r>
        <w:rPr>
          <w:rStyle w:val="Style13ptBold"/>
          <w:b w:val="0"/>
        </w:rPr>
        <w:t xml:space="preserve">Bryan </w:t>
      </w:r>
      <w:r>
        <w:rPr>
          <w:rStyle w:val="Style13ptBold"/>
        </w:rPr>
        <w:t>Koenig 6/17</w:t>
      </w:r>
      <w:r>
        <w:rPr>
          <w:rStyle w:val="Style13ptBold"/>
          <w:b w:val="0"/>
        </w:rPr>
        <w:t>, General assignment reporter at law360, 6/17/15, Law 360, “</w:t>
      </w:r>
      <w:r w:rsidRPr="008C17AE">
        <w:rPr>
          <w:rStyle w:val="Style13ptBold"/>
          <w:b w:val="0"/>
        </w:rPr>
        <w:t>Senate Bill Would Require Feds To Get Warrants For Drones</w:t>
      </w:r>
      <w:r>
        <w:rPr>
          <w:rStyle w:val="Style13ptBold"/>
          <w:b w:val="0"/>
        </w:rPr>
        <w:t xml:space="preserve">” </w:t>
      </w:r>
      <w:r w:rsidRPr="008C17AE">
        <w:rPr>
          <w:rStyle w:val="Style13ptBold"/>
          <w:b w:val="0"/>
        </w:rPr>
        <w:t>http://www.law360.com/articles/669101/senate-bill-would-require-feds-to-get-warrants-for-drones</w:t>
      </w:r>
    </w:p>
    <w:p w14:paraId="21C8CDE3" w14:textId="77777777" w:rsidR="00360459" w:rsidRPr="008C17AE" w:rsidRDefault="00360459" w:rsidP="00360459">
      <w:pPr>
        <w:rPr>
          <w:sz w:val="16"/>
        </w:rPr>
      </w:pPr>
      <w:r w:rsidRPr="008C17AE">
        <w:rPr>
          <w:u w:val="single"/>
        </w:rPr>
        <w:t xml:space="preserve">The </w:t>
      </w:r>
      <w:r w:rsidRPr="008C17AE">
        <w:rPr>
          <w:sz w:val="16"/>
        </w:rPr>
        <w:t xml:space="preserve">Protecting Individuals From Mass Aerial Surveillance </w:t>
      </w:r>
      <w:r w:rsidRPr="008C17AE">
        <w:rPr>
          <w:u w:val="single"/>
        </w:rPr>
        <w:t>Act</w:t>
      </w:r>
      <w:r w:rsidRPr="008C17AE">
        <w:rPr>
          <w:sz w:val="16"/>
        </w:rPr>
        <w:t xml:space="preserve"> from Nevada Republican Sen. Dean Heller and Oregon Democrat Sen. Ron Wyden </w:t>
      </w:r>
      <w:r w:rsidRPr="008C17AE">
        <w:rPr>
          <w:u w:val="single"/>
        </w:rPr>
        <w:t>would make any unlawfully collected information inadmissible in court</w:t>
      </w:r>
      <w:r w:rsidRPr="008C17AE">
        <w:rPr>
          <w:sz w:val="16"/>
        </w:rPr>
        <w:t xml:space="preserve"> and would prohibit the government from identifying individuals who show up in surveillance incidentally unless they have probable cause to suspect those people are guilty of a crime.</w:t>
      </w:r>
    </w:p>
    <w:p w14:paraId="2F8F40C0" w14:textId="77777777" w:rsidR="00360459" w:rsidRPr="008C17AE" w:rsidRDefault="00360459" w:rsidP="00360459">
      <w:pPr>
        <w:rPr>
          <w:sz w:val="16"/>
        </w:rPr>
      </w:pPr>
      <w:r w:rsidRPr="008C17AE">
        <w:rPr>
          <w:sz w:val="16"/>
        </w:rPr>
        <w:t>“</w:t>
      </w:r>
      <w:r w:rsidRPr="008C17AE">
        <w:rPr>
          <w:u w:val="single"/>
        </w:rPr>
        <w:t>Americans’ privacy rights shouldn’t stop at the treetops</w:t>
      </w:r>
      <w:r w:rsidRPr="008C17AE">
        <w:rPr>
          <w:sz w:val="16"/>
        </w:rPr>
        <w:t xml:space="preserve">,” Wyden said in a statement. “Technology has made it possible to conduct round-the-clock aerial surveillance. </w:t>
      </w:r>
      <w:r w:rsidRPr="008C17AE">
        <w:rPr>
          <w:u w:val="single"/>
        </w:rPr>
        <w:t>The law needs to keep up</w:t>
      </w:r>
      <w:r w:rsidRPr="008C17AE">
        <w:rPr>
          <w:sz w:val="16"/>
        </w:rPr>
        <w:t>.”</w:t>
      </w:r>
    </w:p>
    <w:p w14:paraId="25B3E3F0" w14:textId="77777777" w:rsidR="00360459" w:rsidRPr="008C17AE" w:rsidRDefault="00360459" w:rsidP="00360459">
      <w:pPr>
        <w:rPr>
          <w:rStyle w:val="Emphasis"/>
        </w:rPr>
      </w:pPr>
      <w:r w:rsidRPr="008C17AE">
        <w:rPr>
          <w:sz w:val="16"/>
        </w:rPr>
        <w:t xml:space="preserve">Wyden argued that </w:t>
      </w:r>
      <w:r w:rsidRPr="008C17AE">
        <w:rPr>
          <w:rStyle w:val="Emphasis"/>
        </w:rPr>
        <w:t>the government needs unambiguous rules governing aerial surveillance, which he said would also help the drone industry reach its full potential.</w:t>
      </w:r>
    </w:p>
    <w:p w14:paraId="013C2E08" w14:textId="77777777" w:rsidR="00360459" w:rsidRPr="008C17AE" w:rsidRDefault="00360459" w:rsidP="00360459">
      <w:pPr>
        <w:rPr>
          <w:sz w:val="16"/>
        </w:rPr>
      </w:pPr>
      <w:r w:rsidRPr="008C17AE">
        <w:rPr>
          <w:sz w:val="16"/>
        </w:rPr>
        <w:t xml:space="preserve">Wyden and Heller argued that </w:t>
      </w:r>
      <w:r w:rsidRPr="008C17AE">
        <w:rPr>
          <w:u w:val="single"/>
        </w:rPr>
        <w:t>modern surveillance technology, from drones, cameras and other improvements, have made monitoring Americans from the air far easier and far more in need of control.</w:t>
      </w:r>
      <w:r w:rsidRPr="008C17AE">
        <w:rPr>
          <w:sz w:val="16"/>
        </w:rPr>
        <w:t xml:space="preserve"> They never specifically referred to drones, preferring instead to use the more technical designation of unmanned aerial systems.</w:t>
      </w:r>
    </w:p>
    <w:p w14:paraId="7CBE9316" w14:textId="77777777" w:rsidR="00360459" w:rsidRPr="008C17AE" w:rsidRDefault="00360459" w:rsidP="00360459">
      <w:pPr>
        <w:rPr>
          <w:sz w:val="16"/>
        </w:rPr>
      </w:pPr>
      <w:r w:rsidRPr="008C17AE">
        <w:rPr>
          <w:sz w:val="16"/>
        </w:rPr>
        <w:t>“As technological advancements continue to impact the daily lives of Americans, the civil liberties of the nation’s citizens must not be infringed upon by the federal government,” Heller said in a statement. “</w:t>
      </w:r>
      <w:r w:rsidRPr="008C17AE">
        <w:rPr>
          <w:u w:val="single"/>
        </w:rPr>
        <w:t>This legislation protects those inherent rights from being trampled by the government’s intrusion from above and provides much needed clarity on what authority the federal government has related to aerial surveillance.”</w:t>
      </w:r>
    </w:p>
    <w:p w14:paraId="361DBD50" w14:textId="77777777" w:rsidR="00360459" w:rsidRPr="008C17AE" w:rsidRDefault="00360459" w:rsidP="00360459">
      <w:pPr>
        <w:rPr>
          <w:sz w:val="16"/>
        </w:rPr>
      </w:pPr>
      <w:r w:rsidRPr="008C17AE">
        <w:rPr>
          <w:sz w:val="16"/>
        </w:rPr>
        <w:t>The bill would also prohibit federal agencies from soliciting commercial or private entities to perform aerial surveillance that they are not authorized to perform themselves. It does however come with exceptions, allowing for warrantless surveillance for border patrol within 25 miles of a land border, along with testing and research, surveillance of public land for things like weather damage, and environmental and wildlife management. Additionally, the bill would only apply to federal agencies, not state or local aerial surveillance, or commercial operations.</w:t>
      </w:r>
    </w:p>
    <w:p w14:paraId="2DF470EB" w14:textId="77777777" w:rsidR="00360459" w:rsidRPr="008C17AE" w:rsidRDefault="00360459" w:rsidP="00360459">
      <w:pPr>
        <w:rPr>
          <w:sz w:val="16"/>
        </w:rPr>
      </w:pPr>
      <w:r w:rsidRPr="008C17AE">
        <w:rPr>
          <w:sz w:val="16"/>
        </w:rPr>
        <w:t>Wyden and Heller have both made names for themselves as privacy advocates. Wyden has been an outspoken critic of the NSA's data collection practices and Heller was a co-sponsor of the USA Freedom Act of 2015.</w:t>
      </w:r>
    </w:p>
    <w:p w14:paraId="159CAC75" w14:textId="77777777" w:rsidR="00360459" w:rsidRPr="008C17AE" w:rsidRDefault="00360459" w:rsidP="00360459">
      <w:pPr>
        <w:rPr>
          <w:u w:val="single"/>
        </w:rPr>
      </w:pPr>
      <w:r w:rsidRPr="008C17AE">
        <w:rPr>
          <w:u w:val="single"/>
        </w:rPr>
        <w:t>Wyden's announcement</w:t>
      </w:r>
      <w:r w:rsidRPr="008C17AE">
        <w:rPr>
          <w:sz w:val="16"/>
        </w:rPr>
        <w:t xml:space="preserve"> also </w:t>
      </w:r>
      <w:r w:rsidRPr="008C17AE">
        <w:rPr>
          <w:u w:val="single"/>
        </w:rPr>
        <w:t>included praise from SOAR Oregon, which represents the state's UAV industry</w:t>
      </w:r>
      <w:r w:rsidRPr="008C17AE">
        <w:rPr>
          <w:sz w:val="16"/>
        </w:rPr>
        <w:t xml:space="preserve">, </w:t>
      </w:r>
      <w:r w:rsidRPr="008C17AE">
        <w:rPr>
          <w:u w:val="single"/>
        </w:rPr>
        <w:t>and from civil liberties advocate the Center for Democracy and Technology.</w:t>
      </w:r>
    </w:p>
    <w:p w14:paraId="3690CA1D" w14:textId="77777777" w:rsidR="00360459" w:rsidRPr="008C17AE" w:rsidRDefault="00360459" w:rsidP="00360459">
      <w:pPr>
        <w:rPr>
          <w:u w:val="single"/>
        </w:rPr>
      </w:pPr>
      <w:r w:rsidRPr="008C17AE">
        <w:rPr>
          <w:sz w:val="16"/>
        </w:rPr>
        <w:t xml:space="preserve">SOAR argued </w:t>
      </w:r>
      <w:r w:rsidRPr="008C17AE">
        <w:rPr>
          <w:u w:val="single"/>
        </w:rPr>
        <w:t>the bill “codifies aspects of surveillance where the use of UAS will have more and more relevance and value in the very near term,”</w:t>
      </w:r>
      <w:r w:rsidRPr="008C17AE">
        <w:rPr>
          <w:sz w:val="16"/>
        </w:rPr>
        <w:t xml:space="preserve"> the group said in a statement. “</w:t>
      </w:r>
      <w:r w:rsidRPr="008C17AE">
        <w:rPr>
          <w:u w:val="single"/>
        </w:rPr>
        <w:t>Because of the significantly greater capabilities of UAS in certain types of surveillance compared to manned aircraft, it is important to put in place safeguards that will ensure the information collected is not misused.”</w:t>
      </w:r>
    </w:p>
    <w:p w14:paraId="6BA68A8E" w14:textId="77777777" w:rsidR="00360459" w:rsidRPr="008C17AE" w:rsidRDefault="00360459" w:rsidP="00360459">
      <w:pPr>
        <w:rPr>
          <w:sz w:val="16"/>
        </w:rPr>
      </w:pPr>
      <w:r w:rsidRPr="008C17AE">
        <w:rPr>
          <w:u w:val="single"/>
        </w:rPr>
        <w:t>The Center for Democracy and Technology in turn said in a statement that the bill “would establish meaningful protections from overbroad government aerial surveillance while preserving beneficial uses with less impact on civil liberties</w:t>
      </w:r>
      <w:r w:rsidRPr="008C17AE">
        <w:rPr>
          <w:sz w:val="16"/>
        </w:rPr>
        <w:t>, such as government research and disaster relief."</w:t>
      </w:r>
    </w:p>
    <w:p w14:paraId="18B9A66C" w14:textId="77777777" w:rsidR="00360459" w:rsidRDefault="00360459" w:rsidP="00360459">
      <w:pPr>
        <w:pStyle w:val="Heading4"/>
      </w:pPr>
      <w:r>
        <w:t>Warrants are key to resolve public outcry</w:t>
      </w:r>
    </w:p>
    <w:p w14:paraId="253237C1" w14:textId="77777777" w:rsidR="00360459" w:rsidRPr="00A879D5" w:rsidRDefault="00360459" w:rsidP="00360459">
      <w:pPr>
        <w:rPr>
          <w:rStyle w:val="Style13ptBold"/>
          <w:b w:val="0"/>
        </w:rPr>
      </w:pPr>
      <w:r>
        <w:rPr>
          <w:rStyle w:val="Style13ptBold"/>
          <w:b w:val="0"/>
        </w:rPr>
        <w:t xml:space="preserve">Max </w:t>
      </w:r>
      <w:r>
        <w:rPr>
          <w:rStyle w:val="Style13ptBold"/>
        </w:rPr>
        <w:t xml:space="preserve">Bauer 13, </w:t>
      </w:r>
      <w:r>
        <w:rPr>
          <w:rStyle w:val="Style13ptBold"/>
          <w:b w:val="0"/>
        </w:rPr>
        <w:t>Writer for the American Civil Liberties Union, June 2013, “Domestic Drone Surveillance Usage: Threats and Opportunities for Regulation”, American Civil Liberties Union, https://privacysos.org/domestic_drones</w:t>
      </w:r>
    </w:p>
    <w:p w14:paraId="1291BBA3" w14:textId="77777777" w:rsidR="00360459" w:rsidRDefault="00360459" w:rsidP="00360459">
      <w:r>
        <w:t xml:space="preserve">History shows that </w:t>
      </w:r>
      <w:r w:rsidRPr="00A879D5">
        <w:rPr>
          <w:rStyle w:val="StyleUnderline"/>
        </w:rPr>
        <w:t>our response to threats to our physical safety mustn't involve programs or policies that diminish our core rights</w:t>
      </w:r>
      <w:r>
        <w:t>. Two centuries ago, during a time of great national insecurity, the War of 1812, the Constitution’s primary author, President James Madison, took virtually no steps to diminish civil liberties. Madison's approach did not lead to the nation’s demise. [56]</w:t>
      </w:r>
    </w:p>
    <w:p w14:paraId="7BD80B7E" w14:textId="77777777" w:rsidR="00360459" w:rsidRPr="00A879D5" w:rsidRDefault="00360459" w:rsidP="00360459">
      <w:pPr>
        <w:rPr>
          <w:rStyle w:val="StyleUnderline"/>
        </w:rPr>
      </w:pPr>
      <w:r w:rsidRPr="00A879D5">
        <w:rPr>
          <w:rStyle w:val="StyleUnderline"/>
        </w:rPr>
        <w:t>With the rise of domestic drones</w:t>
      </w:r>
      <w:r>
        <w:t xml:space="preserve"> as a cherry on top of an already sprawling surveillance state, </w:t>
      </w:r>
      <w:r w:rsidRPr="00A879D5">
        <w:rPr>
          <w:rStyle w:val="StyleUnderline"/>
        </w:rPr>
        <w:t>America is headed in the opposite direction. But there is time yet to ensure the technology doesn't trample all over our rights.</w:t>
      </w:r>
    </w:p>
    <w:p w14:paraId="2A3DD237" w14:textId="77777777" w:rsidR="00360459" w:rsidRDefault="00360459" w:rsidP="00360459">
      <w:r w:rsidRPr="00A879D5">
        <w:rPr>
          <w:rStyle w:val="StyleUnderline"/>
        </w:rPr>
        <w:t>If mass drone surveillance is inescapable, warrant and data collection reporting requirements will provide a critical check against government abuses.</w:t>
      </w:r>
      <w:r>
        <w:t xml:space="preserve"> Justice Brandeis has written, “Publicity is justly commended as a remedy for social and industrial diseases. Sunlight is said to be the best of disinfectants; electric light the most efficient policeman.” [57]</w:t>
      </w:r>
    </w:p>
    <w:p w14:paraId="20B6621F" w14:textId="77777777" w:rsidR="00360459" w:rsidRDefault="00360459" w:rsidP="00360459">
      <w:r w:rsidRPr="00A879D5">
        <w:rPr>
          <w:rStyle w:val="StyleUnderline"/>
        </w:rPr>
        <w:t>Domestic drones can monitor individuals almost constantly; it’s therefore essential to have sunlight shine upon their operators, to monitor their actions. The publicity necessary to hold their operations accountable to the public requires transparency and accountability.</w:t>
      </w:r>
      <w:r>
        <w:t xml:space="preserve"> [58]</w:t>
      </w:r>
    </w:p>
    <w:p w14:paraId="0FDF0672" w14:textId="77777777" w:rsidR="00360459" w:rsidRDefault="00360459" w:rsidP="00360459">
      <w:r>
        <w:t>Drone usage will continue to expand and may not stop even at infrared camera surveillance and biometric data acquisition. The Guardian’s Glenn Greenwald has cautioned that although domestic drones may currently be limited to those outfitted only with surveillance equipment, given the increasing militarization of domestic law enforcement, the time may come soon when domestic drones are weaponized. [59]</w:t>
      </w:r>
    </w:p>
    <w:p w14:paraId="7A070C51" w14:textId="77777777" w:rsidR="00360459" w:rsidRPr="00A879D5" w:rsidRDefault="00360459" w:rsidP="00360459">
      <w:pPr>
        <w:rPr>
          <w:rStyle w:val="StyleUnderline"/>
        </w:rPr>
      </w:pPr>
      <w:r>
        <w:t xml:space="preserve">But even short of that futuristic nightmare, </w:t>
      </w:r>
      <w:r w:rsidRPr="00A879D5">
        <w:rPr>
          <w:rStyle w:val="StyleUnderline"/>
        </w:rPr>
        <w:t>drone surveillance already poses a new threat to liberty at home. As our Fourth Amendment search protection diminishes with the progress of technology, [60] legislative initiatives and public outcry may be the only way to protect the right to privacy in the age of domestic drones.</w:t>
      </w:r>
    </w:p>
    <w:p w14:paraId="50E1EFB1" w14:textId="77777777" w:rsidR="00360459" w:rsidRDefault="00360459" w:rsidP="00360459">
      <w:pPr>
        <w:pStyle w:val="Heading4"/>
      </w:pPr>
      <w:r>
        <w:t xml:space="preserve">Warrants should be required for drone surveillance </w:t>
      </w:r>
    </w:p>
    <w:p w14:paraId="06B52A01" w14:textId="77777777" w:rsidR="00360459" w:rsidRPr="007054E3" w:rsidRDefault="00360459" w:rsidP="00360459">
      <w:r>
        <w:t xml:space="preserve">Jay </w:t>
      </w:r>
      <w:r w:rsidRPr="00BF1EED">
        <w:rPr>
          <w:rFonts w:eastAsiaTheme="majorEastAsia" w:cstheme="majorBidi"/>
          <w:b/>
          <w:iCs/>
          <w:sz w:val="26"/>
        </w:rPr>
        <w:t>Stanley 11</w:t>
      </w:r>
      <w:r>
        <w:t xml:space="preserve">, </w:t>
      </w:r>
      <w:r w:rsidRPr="007054E3">
        <w:t>Senior Policy Analyst with the ACLU’s Speech, Privacy and Technology Project</w:t>
      </w:r>
      <w:r>
        <w:t xml:space="preserve">, 12/11, “Protecting Privacy from Aerial Surveillance: Recommendations for Government Use of Drone Aircraft,” </w:t>
      </w:r>
      <w:r w:rsidRPr="007054E3">
        <w:rPr>
          <w:i/>
        </w:rPr>
        <w:t>ACLU</w:t>
      </w:r>
      <w:r>
        <w:t xml:space="preserve">, </w:t>
      </w:r>
      <w:r w:rsidRPr="007054E3">
        <w:t>https://www.aclu.org/files/assets/protectingprivacyfromaerialsurveillance.pdf</w:t>
      </w:r>
    </w:p>
    <w:p w14:paraId="6F190D86" w14:textId="77777777" w:rsidR="00360459" w:rsidRDefault="00360459" w:rsidP="00360459">
      <w:pPr>
        <w:rPr>
          <w:u w:val="single"/>
        </w:rPr>
      </w:pPr>
      <w:r w:rsidRPr="00BF1EED">
        <w:rPr>
          <w:highlight w:val="yellow"/>
          <w:u w:val="single"/>
        </w:rPr>
        <w:t>UAVs</w:t>
      </w:r>
      <w:r w:rsidRPr="00D462D9">
        <w:rPr>
          <w:u w:val="single"/>
        </w:rPr>
        <w:t xml:space="preserve"> are potentially extremely powerful surveillance tools, and that power</w:t>
      </w:r>
      <w:r w:rsidRPr="00BF1EED">
        <w:rPr>
          <w:sz w:val="16"/>
        </w:rPr>
        <w:t xml:space="preserve">, like all government power, </w:t>
      </w:r>
      <w:r w:rsidRPr="00BF1EED">
        <w:rPr>
          <w:highlight w:val="yellow"/>
          <w:u w:val="single"/>
        </w:rPr>
        <w:t>need</w:t>
      </w:r>
      <w:r w:rsidRPr="00D462D9">
        <w:rPr>
          <w:u w:val="single"/>
        </w:rPr>
        <w:t xml:space="preserve">s </w:t>
      </w:r>
      <w:r w:rsidRPr="00BF1EED">
        <w:rPr>
          <w:highlight w:val="yellow"/>
          <w:u w:val="single"/>
        </w:rPr>
        <w:t>to be subject to checks and balances.</w:t>
      </w:r>
      <w:r w:rsidRPr="00D462D9">
        <w:rPr>
          <w:u w:val="single"/>
        </w:rPr>
        <w:t xml:space="preserve"> </w:t>
      </w:r>
      <w:r w:rsidRPr="00BF1EED">
        <w:rPr>
          <w:sz w:val="16"/>
        </w:rPr>
        <w:t xml:space="preserve">Like any tool, UAVs have the potential to be used for good or ill. </w:t>
      </w:r>
      <w:r w:rsidRPr="00BF1EED">
        <w:rPr>
          <w:highlight w:val="yellow"/>
          <w:u w:val="single"/>
        </w:rPr>
        <w:t>If we can set some good privacy ground rules, our society can enjoy the benefits of this tech</w:t>
      </w:r>
      <w:r w:rsidRPr="00D462D9">
        <w:rPr>
          <w:u w:val="single"/>
        </w:rPr>
        <w:t xml:space="preserve">nology </w:t>
      </w:r>
      <w:r w:rsidRPr="00BF1EED">
        <w:rPr>
          <w:highlight w:val="yellow"/>
          <w:u w:val="single"/>
        </w:rPr>
        <w:t>without</w:t>
      </w:r>
      <w:r w:rsidRPr="00D462D9">
        <w:rPr>
          <w:u w:val="single"/>
        </w:rPr>
        <w:t xml:space="preserve"> having to </w:t>
      </w:r>
      <w:r w:rsidRPr="00BF1EED">
        <w:rPr>
          <w:highlight w:val="yellow"/>
          <w:u w:val="single"/>
        </w:rPr>
        <w:t>worry about its darker potentials</w:t>
      </w:r>
      <w:r w:rsidRPr="00D462D9">
        <w:rPr>
          <w:u w:val="single"/>
        </w:rPr>
        <w:t>.</w:t>
      </w:r>
      <w:r w:rsidRPr="00BF1EED">
        <w:rPr>
          <w:sz w:val="16"/>
        </w:rPr>
        <w:t xml:space="preserve"> We impose regulations on what law enforcement can do all the time, for example allowing law enforcement to take a thermal image of someone’s home only when they get a warrant. </w:t>
      </w:r>
      <w:r w:rsidRPr="00BF1EED">
        <w:rPr>
          <w:highlight w:val="yellow"/>
          <w:u w:val="single"/>
        </w:rPr>
        <w:t>We need to impose rules, limits and regulations on UAVs</w:t>
      </w:r>
      <w:r w:rsidRPr="00BF1EED">
        <w:rPr>
          <w:sz w:val="16"/>
        </w:rPr>
        <w:t xml:space="preserve"> as well </w:t>
      </w:r>
      <w:r w:rsidRPr="00BF1EED">
        <w:rPr>
          <w:highlight w:val="yellow"/>
          <w:u w:val="single"/>
        </w:rPr>
        <w:t>in order to preserve</w:t>
      </w:r>
      <w:r w:rsidRPr="00D462D9">
        <w:rPr>
          <w:u w:val="single"/>
        </w:rPr>
        <w:t xml:space="preserve"> </w:t>
      </w:r>
      <w:r w:rsidRPr="00BF1EED">
        <w:rPr>
          <w:sz w:val="16"/>
        </w:rPr>
        <w:t>the</w:t>
      </w:r>
      <w:r w:rsidRPr="00D462D9">
        <w:rPr>
          <w:u w:val="single"/>
        </w:rPr>
        <w:t xml:space="preserve"> </w:t>
      </w:r>
      <w:r w:rsidRPr="00BF1EED">
        <w:rPr>
          <w:highlight w:val="yellow"/>
          <w:u w:val="single"/>
        </w:rPr>
        <w:t>privacy</w:t>
      </w:r>
      <w:r w:rsidRPr="00D462D9">
        <w:rPr>
          <w:u w:val="single"/>
        </w:rPr>
        <w:t xml:space="preserve"> </w:t>
      </w:r>
      <w:r w:rsidRPr="00BF1EED">
        <w:rPr>
          <w:sz w:val="16"/>
        </w:rPr>
        <w:t xml:space="preserve">Americans have always expected and enjoyed. The ACLU recommends at a minimum the following core measures be enacted to ensure that this happens: Usage restrictions. </w:t>
      </w:r>
      <w:r w:rsidRPr="00BF1EED">
        <w:rPr>
          <w:highlight w:val="yellow"/>
          <w:u w:val="single"/>
        </w:rPr>
        <w:t>UAVs should be subject to strict regulation to ensure that their use does not eviscerate</w:t>
      </w:r>
      <w:r w:rsidRPr="00BF1EED">
        <w:rPr>
          <w:sz w:val="16"/>
        </w:rPr>
        <w:t xml:space="preserve"> the </w:t>
      </w:r>
      <w:r w:rsidRPr="00BF1EED">
        <w:rPr>
          <w:highlight w:val="yellow"/>
          <w:u w:val="single"/>
        </w:rPr>
        <w:t>privacy</w:t>
      </w:r>
      <w:r w:rsidRPr="00BF1EED">
        <w:rPr>
          <w:sz w:val="16"/>
        </w:rPr>
        <w:t xml:space="preserve"> that Americans have traditionally enjoyed and rightly expect. Innocent Americans should not have to worry that their activities will be scrutinized by drones. To this end, </w:t>
      </w:r>
      <w:r w:rsidRPr="00BF1EED">
        <w:rPr>
          <w:highlight w:val="yellow"/>
          <w:u w:val="single"/>
        </w:rPr>
        <w:t>the use of drones should be prohibited for indiscriminate mass surveillance</w:t>
      </w:r>
      <w:r w:rsidRPr="00BF1EED">
        <w:rPr>
          <w:sz w:val="16"/>
        </w:rPr>
        <w:t xml:space="preserve">, for example, or for spying based on First Amendment-protected activities. In general, </w:t>
      </w:r>
      <w:r w:rsidRPr="00BF1EED">
        <w:rPr>
          <w:highlight w:val="yellow"/>
          <w:u w:val="single"/>
        </w:rPr>
        <w:t>drones should not be deployed except</w:t>
      </w:r>
      <w:r w:rsidRPr="00BF1EED">
        <w:rPr>
          <w:sz w:val="16"/>
        </w:rPr>
        <w:t>: where there are specific and articulable grounds to believe that the drone will collect evidence relating to a specific instance of criminal wrongdoing or, if the drone will intrude upon reasonable expectations of privacy,</w:t>
      </w:r>
      <w:r w:rsidRPr="007054E3">
        <w:rPr>
          <w:u w:val="single"/>
        </w:rPr>
        <w:t xml:space="preserve"> </w:t>
      </w:r>
      <w:r w:rsidRPr="00BF1EED">
        <w:rPr>
          <w:highlight w:val="yellow"/>
          <w:u w:val="single"/>
        </w:rPr>
        <w:t>where the government has obtained a warrant based on probable cause</w:t>
      </w:r>
      <w:r w:rsidRPr="00BF1EED">
        <w:rPr>
          <w:sz w:val="16"/>
        </w:rPr>
        <w:t>; or where there is a geographically confined, time-limited emergency situation in which particular individuals’ lives are at risk, such as a fire, hostage crisis, or person lost in the wilderness; or for reasonable non-law enforcement purposes by non-law enforcement agencies, where privacy will not be substantially affected, such as geological inspections or environmental surveys, and where the surveillance will not be used for secondary law enforcement purposes.</w:t>
      </w:r>
      <w:r w:rsidRPr="007054E3">
        <w:rPr>
          <w:u w:val="single"/>
        </w:rPr>
        <w:t xml:space="preserve"> </w:t>
      </w:r>
    </w:p>
    <w:p w14:paraId="532904A4" w14:textId="0485F623" w:rsidR="00360459" w:rsidRDefault="00360459" w:rsidP="00C60518">
      <w:pPr>
        <w:pStyle w:val="Heading3"/>
      </w:pPr>
      <w:r>
        <w:t>Legislation Key</w:t>
      </w:r>
    </w:p>
    <w:p w14:paraId="224048DA" w14:textId="77777777" w:rsidR="00360459" w:rsidRDefault="00360459" w:rsidP="00360459">
      <w:pPr>
        <w:pStyle w:val="Heading4"/>
      </w:pPr>
      <w:r>
        <w:t>Warrants key to resolve fourth amendment uncertainties of Arial information gathering</w:t>
      </w:r>
    </w:p>
    <w:p w14:paraId="17378626" w14:textId="77777777" w:rsidR="00360459" w:rsidRDefault="00360459" w:rsidP="00360459">
      <w:r w:rsidRPr="00BE7135">
        <w:t xml:space="preserve">Jennifer </w:t>
      </w:r>
      <w:r w:rsidRPr="00C60518">
        <w:rPr>
          <w:rStyle w:val="Style13ptBold"/>
        </w:rPr>
        <w:t>O'Brien 13</w:t>
      </w:r>
      <w:r>
        <w:t>, J.D. Candidate 2014 from</w:t>
      </w:r>
      <w:r w:rsidRPr="00BE7135">
        <w:t xml:space="preserve"> Th</w:t>
      </w:r>
      <w:r>
        <w:t>e John Marshall Law School, “</w:t>
      </w:r>
      <w:r w:rsidRPr="00BE7135">
        <w:t>WARRANTLESS GOVERNMENT DRONE SURVEILLANCE: A CHALLENGE TO THE FOURTH AMENDMENT</w:t>
      </w:r>
      <w:r>
        <w:t xml:space="preserve">”, </w:t>
      </w:r>
      <w:r w:rsidRPr="00BE7135">
        <w:rPr>
          <w:i/>
        </w:rPr>
        <w:t>The John Marshall Journal of Information Technology &amp; Privacy Law</w:t>
      </w:r>
      <w:r>
        <w:rPr>
          <w:i/>
        </w:rPr>
        <w:t xml:space="preserve"> Volume 30 Issue 1 2013</w:t>
      </w:r>
      <w:r>
        <w:t>, 2013, Pg. 222</w:t>
      </w:r>
    </w:p>
    <w:p w14:paraId="48222710" w14:textId="77777777" w:rsidR="00360459" w:rsidRDefault="00360459" w:rsidP="00360459">
      <w:r w:rsidRPr="00BE7135">
        <w:rPr>
          <w:rStyle w:val="StyleUnderline"/>
        </w:rPr>
        <w:t>A final option to ensure government drone use is limited is through legislation. There are several uncertainties in Fourth Amendment protection over the warrantless governmental use of drones that would be adequately addressed by legislation.</w:t>
      </w:r>
      <w:r>
        <w:t xml:space="preserve"> There are multiple </w:t>
      </w:r>
      <w:r w:rsidRPr="00BE7135">
        <w:rPr>
          <w:rStyle w:val="StyleUnderline"/>
        </w:rPr>
        <w:t>situations that permit the warrantless use of less invasive law enforcement tools. Permitting the warrantless use of a drone in similar situations would be dangerous when considering the broad scope of information that a drone can collect</w:t>
      </w:r>
      <w:r>
        <w:t xml:space="preserve">. For example, the “automobile exception” of the Fourth Amendment permits the warrantless search of an individual’s vehicle when there is probable cause that the vehicle contains contraband.625 Even with the probable cause requirement, an infrared scan with a drone is far more invasive than a tactile examination of a vehicle. </w:t>
      </w:r>
      <w:r w:rsidRPr="00BE7135">
        <w:rPr>
          <w:rStyle w:val="StyleUnderline"/>
        </w:rPr>
        <w:t>The Supreme Court has held that overly invasive devices or search techniques require a warrant,</w:t>
      </w:r>
      <w:r>
        <w:t xml:space="preserve">626 </w:t>
      </w:r>
      <w:r w:rsidRPr="00BE7135">
        <w:rPr>
          <w:rStyle w:val="StyleUnderline"/>
        </w:rPr>
        <w:t>but it is uncertain what level of intrusiveness would violate the Fourth Amendment</w:t>
      </w:r>
      <w:r>
        <w:t xml:space="preserve">. </w:t>
      </w:r>
      <w:r w:rsidRPr="00BE7135">
        <w:rPr>
          <w:rStyle w:val="StyleUnderline"/>
        </w:rPr>
        <w:t>Legislation</w:t>
      </w:r>
      <w:r>
        <w:t xml:space="preserve"> </w:t>
      </w:r>
      <w:r w:rsidRPr="00BE7135">
        <w:rPr>
          <w:rStyle w:val="StyleUnderline"/>
        </w:rPr>
        <w:t>that clearly defines whether or not a warrant is needed for a drone search of a vehicle aids law enforcement and puts the public on notice of its rights</w:t>
      </w:r>
      <w:r>
        <w:t xml:space="preserve">. </w:t>
      </w:r>
      <w:r w:rsidRPr="00BE7135">
        <w:rPr>
          <w:rStyle w:val="StyleUnderline"/>
        </w:rPr>
        <w:t>Similarly, the open fields doctrine becomes distorted when applied to drones.</w:t>
      </w:r>
      <w:r>
        <w:t xml:space="preserve"> Protection against unwarranted governmental intrusions into the home is extended to </w:t>
      </w:r>
      <w:r w:rsidRPr="00546760">
        <w:t>curtilage areas but there is no Fourth Amendment protection to open fields.627 However, the analysis on the designation between curtilage of the home and open fields has not been consistent.628 The conflict between curtilage and open fields in using drones is magnified because drones have expansive, detailed views of areas. Additionally, by sending these images to cell phones, computers, or even to its own DVR, the drone</w:t>
      </w:r>
      <w:r>
        <w:t xml:space="preserve"> can retain these images for a significant period of time.629 Officers using drones to determine whether or not a suspect is growing marijuana in a literal open fields area does not require a warrant. However, officers run the risk of infringing privacy rights if the warrantless use of the drone results in obtaining information or images of an individual’s curtilage. </w:t>
      </w:r>
      <w:r w:rsidRPr="00BE7135">
        <w:rPr>
          <w:rStyle w:val="StyleUnderline"/>
        </w:rPr>
        <w:t>While it would be impracticable to develop a strict rule designating protected areas, a broader legislative rule is necessary</w:t>
      </w:r>
      <w:r>
        <w:t xml:space="preserve">. For example, </w:t>
      </w:r>
      <w:r w:rsidRPr="00BE7135">
        <w:rPr>
          <w:rStyle w:val="StyleUnderline"/>
        </w:rPr>
        <w:t>a strict rule allowing drone use on any area more than 100 feet from a house is inadequate because individual areas host different activities</w:t>
      </w:r>
      <w:r>
        <w:t>. Whereas 100 feet from person A’s home is an empty field, the same area at person B’s property could host a swimming pool. However, a broad rule prohibiting warrantless use of a drone on property that contains any inhabited buildings would best protect the interests of both the public and law enforcement.</w:t>
      </w:r>
    </w:p>
    <w:p w14:paraId="300D2D0C" w14:textId="77777777" w:rsidR="00360459" w:rsidRPr="00360459" w:rsidRDefault="00360459" w:rsidP="00360459"/>
    <w:p w14:paraId="5261209F" w14:textId="4CBBA6EA" w:rsidR="00C60518" w:rsidRDefault="00F52DAF" w:rsidP="00F52DAF">
      <w:pPr>
        <w:pStyle w:val="Heading3"/>
      </w:pPr>
      <w:r>
        <w:t>State Laws Coming Now/Bad</w:t>
      </w:r>
    </w:p>
    <w:p w14:paraId="55FF2D4F" w14:textId="77777777" w:rsidR="00F52DAF" w:rsidRDefault="00F52DAF" w:rsidP="00F52DAF">
      <w:pPr>
        <w:pStyle w:val="Heading4"/>
      </w:pPr>
      <w:r>
        <w:t>State laws destroy the industry</w:t>
      </w:r>
    </w:p>
    <w:p w14:paraId="397A026C" w14:textId="77777777" w:rsidR="00F52DAF" w:rsidRPr="005D0709" w:rsidRDefault="00F52DAF" w:rsidP="00F52DAF">
      <w:r w:rsidRPr="005D0709">
        <w:t xml:space="preserve">Robert H. </w:t>
      </w:r>
      <w:r w:rsidRPr="005D0709">
        <w:rPr>
          <w:rStyle w:val="Style13ptBold"/>
        </w:rPr>
        <w:t>Gruber, 15</w:t>
      </w:r>
      <w:r>
        <w:t xml:space="preserve">, </w:t>
      </w:r>
      <w:r w:rsidRPr="005D0709">
        <w:t>litigation associate at Greenberg Traurig, LLP</w:t>
      </w:r>
      <w:r>
        <w:t>, April 24, 2015, “</w:t>
      </w:r>
      <w:r w:rsidRPr="005D0709">
        <w:t>COMMERCIAL DRONES AND PRIVACY: CAN WE TRUST STATES WITH "DRONE FEDERALISM"?</w:t>
      </w:r>
      <w:r>
        <w:t xml:space="preserve">”, </w:t>
      </w:r>
      <w:r w:rsidRPr="005D0709">
        <w:t>Richmond Journal of Law &amp; Technology</w:t>
      </w:r>
      <w:r>
        <w:t xml:space="preserve">, LexisNexis, </w:t>
      </w:r>
      <w:r w:rsidRPr="005D0709">
        <w:t>21 Rich. J.L. &amp; Tech. 14</w:t>
      </w:r>
    </w:p>
    <w:p w14:paraId="18BBB118" w14:textId="77777777" w:rsidR="00F52DAF" w:rsidRPr="005D0709" w:rsidRDefault="00F52DAF" w:rsidP="00F52DAF">
      <w:pPr>
        <w:rPr>
          <w:sz w:val="16"/>
        </w:rPr>
      </w:pPr>
      <w:r w:rsidRPr="005D0709">
        <w:rPr>
          <w:sz w:val="16"/>
        </w:rPr>
        <w:t xml:space="preserve">However, </w:t>
      </w:r>
      <w:r w:rsidRPr="005D0709">
        <w:rPr>
          <w:rStyle w:val="StyleUnderline"/>
        </w:rPr>
        <w:t>a number of states have already begun to consider private and commercial restrictions. A</w:t>
      </w:r>
      <w:r w:rsidRPr="005D0709">
        <w:rPr>
          <w:sz w:val="16"/>
        </w:rPr>
        <w:t xml:space="preserve"> proposed </w:t>
      </w:r>
      <w:r w:rsidRPr="005D0709">
        <w:rPr>
          <w:rStyle w:val="StyleUnderline"/>
        </w:rPr>
        <w:t>bill in Missouri would ban using a drone to conduct video surveillance on any individual, or over private property, without consent.</w:t>
      </w:r>
      <w:r w:rsidRPr="005D0709">
        <w:rPr>
          <w:sz w:val="16"/>
        </w:rPr>
        <w:t xml:space="preserve"> n146 In Washington, </w:t>
      </w:r>
      <w:r w:rsidRPr="005D0709">
        <w:rPr>
          <w:rStyle w:val="StyleUnderline"/>
        </w:rPr>
        <w:t>the House passed Bill 2178, which similarly prohibits persons from flying UAVs over private property without consent</w:t>
      </w:r>
      <w:r w:rsidRPr="005D0709">
        <w:rPr>
          <w:sz w:val="16"/>
        </w:rPr>
        <w:t xml:space="preserve">; n147 the Bill stalled in the Senate, but </w:t>
      </w:r>
      <w:r w:rsidRPr="005D0709">
        <w:rPr>
          <w:rStyle w:val="StyleUnderline"/>
        </w:rPr>
        <w:t>several of its policies were incorporated into another bill that was passed. n148 Wisconsin has approved a bill that would make it a misdemeanor to photograph, record, or otherwise observe an individual in any location in which the individual has a reasonable expectation of privacy. n149 A recent California bill would make it a trespass to fly a drone, without consent, over private property and "below the navigable airspace.</w:t>
      </w:r>
      <w:r w:rsidRPr="005D0709">
        <w:rPr>
          <w:sz w:val="16"/>
        </w:rPr>
        <w:t xml:space="preserve">" n150 The Texas Privacy Act creates two separate misdemeanors: (1) non-consensual UAV imaging of private property, and (2) possessing or distributing an image so obtained. n151 And these are only some examples of legislation targeted at private or commercial UAS. P48 Localities have also begun to restrict UAV flight, with much more peculiar results. Both St. Bonaficius, Minnesota and Evanston, Illinois have banned UAV flight within city limits. n152 Evanston's resolution exempts hobbyists from the ban, but St. Bonaficius's does not. n153 Of course, the most alarming solution proposed at the local level arises in Deer Trail, Colorado--the town that considered issuing "drone hunting" licenses. n154 P49 So far, </w:t>
      </w:r>
      <w:r w:rsidRPr="005D0709">
        <w:rPr>
          <w:rStyle w:val="StyleUnderline"/>
        </w:rPr>
        <w:t>attempts to address commercial UAS at the state and local level have probably overreached at times. First, some likely run afoul of the First Amendment</w:t>
      </w:r>
      <w:r w:rsidRPr="005D0709">
        <w:rPr>
          <w:sz w:val="16"/>
        </w:rPr>
        <w:t xml:space="preserve">. Even if that is not the case, </w:t>
      </w:r>
      <w:r w:rsidRPr="005D0709">
        <w:rPr>
          <w:rStyle w:val="StyleUnderline"/>
        </w:rPr>
        <w:t>they fail to reflect a reasonable balance between privacy protections and the economic and social benefits of UAS. P50 All the above examples have the potential, in their overreaching, to restrict the growth of the UAS industry, for several reasons</w:t>
      </w:r>
      <w:r w:rsidRPr="005D0709">
        <w:rPr>
          <w:sz w:val="16"/>
        </w:rPr>
        <w:t xml:space="preserve">. The first is simply that </w:t>
      </w:r>
      <w:r w:rsidRPr="005D0709">
        <w:rPr>
          <w:rStyle w:val="StyleUnderline"/>
        </w:rPr>
        <w:t>outlawing a technology, by definition, eliminates buyers from its market.</w:t>
      </w:r>
      <w:r w:rsidRPr="005D0709">
        <w:rPr>
          <w:sz w:val="16"/>
        </w:rPr>
        <w:t xml:space="preserve"> But there's more to it. </w:t>
      </w:r>
      <w:r w:rsidRPr="005D0709">
        <w:rPr>
          <w:rStyle w:val="StyleUnderline"/>
        </w:rPr>
        <w:t>UAVs, by nature, will roam. They may pass through the airspace over multiple cities, or even multiple states. They may retrieve images of other jurisdictions without actually crossing overhead. n155 Operators will have to be aware of every law they might bump against; if those laws are unclear or too varied, they will be unable to calculate potential liability, and far less likely to invest in purchasing a drone</w:t>
      </w:r>
      <w:r w:rsidRPr="005D0709">
        <w:rPr>
          <w:sz w:val="16"/>
        </w:rPr>
        <w:t xml:space="preserve">. n156 P51 </w:t>
      </w:r>
      <w:r w:rsidRPr="005D0709">
        <w:rPr>
          <w:rStyle w:val="StyleUnderline"/>
        </w:rPr>
        <w:t xml:space="preserve">Operators will also want insurance from legal liability </w:t>
      </w:r>
      <w:r w:rsidRPr="005D0709">
        <w:rPr>
          <w:sz w:val="16"/>
        </w:rPr>
        <w:t xml:space="preserve">for their UAV operations. </w:t>
      </w:r>
      <w:r w:rsidRPr="005D0709">
        <w:rPr>
          <w:rStyle w:val="StyleUnderline"/>
        </w:rPr>
        <w:t>This could wind up being very expensive, and not just because uncertainty in the law will raise costs. Insurers are</w:t>
      </w:r>
      <w:r w:rsidRPr="005D0709">
        <w:rPr>
          <w:sz w:val="16"/>
        </w:rPr>
        <w:t xml:space="preserve"> nothing if not </w:t>
      </w:r>
      <w:r w:rsidRPr="005D0709">
        <w:rPr>
          <w:rStyle w:val="StyleUnderline"/>
        </w:rPr>
        <w:t>cognizant of risk. The potential liability exposure of operating a UAV in some of the jurisdictions listed above would be massive</w:t>
      </w:r>
      <w:r w:rsidRPr="005D0709">
        <w:rPr>
          <w:sz w:val="16"/>
        </w:rPr>
        <w:t>. A commercial drone hovering in a single location could conceivably capture images of hundreds of individuals' private property. Neither an operator nor an insurer would want to take that risk in, say, Texas or Wisconsin.</w:t>
      </w:r>
    </w:p>
    <w:p w14:paraId="2BA7502D" w14:textId="39ACF140" w:rsidR="00F52DAF" w:rsidRDefault="00D0084C" w:rsidP="00B52F05">
      <w:pPr>
        <w:pStyle w:val="Heading2"/>
      </w:pPr>
      <w:r>
        <w:t>AT: Modeling Advantage</w:t>
      </w:r>
    </w:p>
    <w:p w14:paraId="194E85FC" w14:textId="77777777" w:rsidR="00B52F05" w:rsidRDefault="00B52F05" w:rsidP="00B52F05">
      <w:pPr>
        <w:pStyle w:val="Heading3"/>
      </w:pPr>
      <w:r>
        <w:t>International Drones Alt Cause</w:t>
      </w:r>
    </w:p>
    <w:p w14:paraId="7476D223" w14:textId="77777777" w:rsidR="00B52F05" w:rsidRDefault="00B52F05" w:rsidP="00B52F05">
      <w:pPr>
        <w:pStyle w:val="Heading4"/>
      </w:pPr>
      <w:r>
        <w:t>The plan doesn’t get modeled---their evidence concedes US drone policy abroad is causing Latin American drone militarization</w:t>
      </w:r>
    </w:p>
    <w:p w14:paraId="0D688566" w14:textId="77777777" w:rsidR="00B52F05" w:rsidRPr="003C3D70" w:rsidRDefault="00B52F05" w:rsidP="00B52F05">
      <w:r>
        <w:t xml:space="preserve">Diego </w:t>
      </w:r>
      <w:r w:rsidRPr="003C3D70">
        <w:rPr>
          <w:rStyle w:val="Style13ptBold"/>
        </w:rPr>
        <w:t>Cupolo 14</w:t>
      </w:r>
      <w:r>
        <w:t xml:space="preserve">, Latin American policy writer for Occupy, 1/8/2014, “Why Widely Unregulated Drone Use Is Soaring in Latin America”, Occupy, http://www.occupy.com/article/why-widely-unregulated-drone-use-soaring-latin-america </w:t>
      </w:r>
    </w:p>
    <w:p w14:paraId="7DD2571E" w14:textId="77777777" w:rsidR="00B52F05" w:rsidRPr="0020159B" w:rsidRDefault="00B52F05" w:rsidP="00B52F05">
      <w:pPr>
        <w:rPr>
          <w:sz w:val="16"/>
        </w:rPr>
      </w:pPr>
      <w:r w:rsidRPr="00886197">
        <w:rPr>
          <w:sz w:val="16"/>
        </w:rPr>
        <w:t xml:space="preserve">The same could happen with UAVs, Sanchez said. </w:t>
      </w:r>
      <w:r w:rsidRPr="005E7ADB">
        <w:rPr>
          <w:rStyle w:val="StyleUnderline"/>
          <w:highlight w:val="yellow"/>
        </w:rPr>
        <w:t>Once drones become</w:t>
      </w:r>
      <w:r w:rsidRPr="00886197">
        <w:rPr>
          <w:rStyle w:val="StyleUnderline"/>
        </w:rPr>
        <w:t xml:space="preserve"> widely </w:t>
      </w:r>
      <w:r w:rsidRPr="005E7ADB">
        <w:rPr>
          <w:rStyle w:val="StyleUnderline"/>
          <w:highlight w:val="yellow"/>
        </w:rPr>
        <w:t>established as tools for</w:t>
      </w:r>
      <w:r w:rsidRPr="00886197">
        <w:rPr>
          <w:sz w:val="16"/>
        </w:rPr>
        <w:t xml:space="preserve"> law enforcement and </w:t>
      </w:r>
      <w:r w:rsidRPr="005E7ADB">
        <w:rPr>
          <w:rStyle w:val="Emphasis"/>
          <w:highlight w:val="yellow"/>
        </w:rPr>
        <w:t>military operations</w:t>
      </w:r>
      <w:r w:rsidRPr="00886197">
        <w:rPr>
          <w:sz w:val="16"/>
        </w:rPr>
        <w:t xml:space="preserve">, </w:t>
      </w:r>
      <w:r w:rsidRPr="00886197">
        <w:rPr>
          <w:rStyle w:val="StyleUnderline"/>
        </w:rPr>
        <w:t>the probability of</w:t>
      </w:r>
      <w:r w:rsidRPr="00886197">
        <w:rPr>
          <w:sz w:val="16"/>
        </w:rPr>
        <w:t xml:space="preserve"> such </w:t>
      </w:r>
      <w:r w:rsidRPr="005E7ADB">
        <w:rPr>
          <w:rStyle w:val="StyleUnderline"/>
          <w:highlight w:val="yellow"/>
        </w:rPr>
        <w:t>incidents will</w:t>
      </w:r>
      <w:r w:rsidRPr="00886197">
        <w:rPr>
          <w:sz w:val="16"/>
        </w:rPr>
        <w:t xml:space="preserve"> only </w:t>
      </w:r>
      <w:r w:rsidRPr="005E7ADB">
        <w:rPr>
          <w:rStyle w:val="StyleUnderline"/>
          <w:highlight w:val="yellow"/>
        </w:rPr>
        <w:t>increase</w:t>
      </w:r>
      <w:r w:rsidRPr="00886197">
        <w:rPr>
          <w:sz w:val="16"/>
        </w:rPr>
        <w:t>. The matter would be further complicated if and when Latin American governments begin deploying armed domestic drones.</w:t>
      </w:r>
      <w:r w:rsidRPr="00886197">
        <w:rPr>
          <w:sz w:val="12"/>
        </w:rPr>
        <w:t>¶</w:t>
      </w:r>
      <w:r w:rsidRPr="00886197">
        <w:rPr>
          <w:sz w:val="16"/>
        </w:rPr>
        <w:t xml:space="preserve"> “Drone technology is regarded as useful to find these guerrilla fighters and, </w:t>
      </w:r>
      <w:r w:rsidRPr="005E7ADB">
        <w:rPr>
          <w:rStyle w:val="StyleUnderline"/>
          <w:highlight w:val="yellow"/>
        </w:rPr>
        <w:t>given the</w:t>
      </w:r>
      <w:r w:rsidRPr="005E7ADB">
        <w:rPr>
          <w:rStyle w:val="StyleUnderline"/>
        </w:rPr>
        <w:t xml:space="preserve"> controversial</w:t>
      </w:r>
      <w:r w:rsidRPr="00886197">
        <w:rPr>
          <w:rStyle w:val="StyleUnderline"/>
        </w:rPr>
        <w:t xml:space="preserve"> </w:t>
      </w:r>
      <w:r w:rsidRPr="005E7ADB">
        <w:rPr>
          <w:rStyle w:val="StyleUnderline"/>
          <w:highlight w:val="yellow"/>
        </w:rPr>
        <w:t xml:space="preserve">success of </w:t>
      </w:r>
      <w:r w:rsidRPr="005E7ADB">
        <w:rPr>
          <w:rStyle w:val="Emphasis"/>
          <w:highlight w:val="yellow"/>
        </w:rPr>
        <w:t>armed drones</w:t>
      </w:r>
      <w:r w:rsidRPr="005E7ADB">
        <w:rPr>
          <w:rStyle w:val="StyleUnderline"/>
          <w:highlight w:val="yellow"/>
        </w:rPr>
        <w:t xml:space="preserve"> by</w:t>
      </w:r>
      <w:r w:rsidRPr="00886197">
        <w:rPr>
          <w:rStyle w:val="StyleUnderline"/>
        </w:rPr>
        <w:t xml:space="preserve"> countries like </w:t>
      </w:r>
      <w:r w:rsidRPr="005E7ADB">
        <w:rPr>
          <w:rStyle w:val="StyleUnderline"/>
          <w:highlight w:val="yellow"/>
        </w:rPr>
        <w:t>the U.S</w:t>
      </w:r>
      <w:r w:rsidRPr="00886197">
        <w:rPr>
          <w:rStyle w:val="StyleUnderline"/>
        </w:rPr>
        <w:t xml:space="preserve">., it is only a matter of time before </w:t>
      </w:r>
      <w:r w:rsidRPr="005E7ADB">
        <w:rPr>
          <w:rStyle w:val="StyleUnderline"/>
          <w:highlight w:val="yellow"/>
        </w:rPr>
        <w:t>Latin American militaries decide to follow suit</w:t>
      </w:r>
      <w:r w:rsidRPr="00886197">
        <w:rPr>
          <w:rStyle w:val="StyleUnderline"/>
        </w:rPr>
        <w:t xml:space="preserve"> and utilize drones for search-and-destroy missions</w:t>
      </w:r>
      <w:r w:rsidRPr="00886197">
        <w:rPr>
          <w:sz w:val="16"/>
        </w:rPr>
        <w:t xml:space="preserve"> in the name of national security,” Sanchez wrote in a COHA report titled Latin America Puts Forward Mixed Picture On Use of Drones in Region.</w:t>
      </w:r>
      <w:r w:rsidRPr="00886197">
        <w:rPr>
          <w:sz w:val="12"/>
        </w:rPr>
        <w:t>¶</w:t>
      </w:r>
      <w:r w:rsidRPr="00886197">
        <w:rPr>
          <w:sz w:val="16"/>
        </w:rPr>
        <w:t xml:space="preserve"> “The US has been selling drones as this revolutionary technology that will make life easier, so it’s obvious that </w:t>
      </w:r>
      <w:r w:rsidRPr="005E7ADB">
        <w:rPr>
          <w:rStyle w:val="StyleUnderline"/>
          <w:highlight w:val="yellow"/>
        </w:rPr>
        <w:t>Latin America</w:t>
      </w:r>
      <w:r w:rsidRPr="00886197">
        <w:rPr>
          <w:rStyle w:val="StyleUnderline"/>
        </w:rPr>
        <w:t xml:space="preserve">n countries </w:t>
      </w:r>
      <w:r w:rsidRPr="005E7ADB">
        <w:rPr>
          <w:rStyle w:val="StyleUnderline"/>
          <w:highlight w:val="yellow"/>
        </w:rPr>
        <w:t>will be interested</w:t>
      </w:r>
      <w:r w:rsidRPr="00886197">
        <w:rPr>
          <w:rStyle w:val="StyleUnderline"/>
        </w:rPr>
        <w:t xml:space="preserve"> </w:t>
      </w:r>
      <w:r w:rsidRPr="005E7ADB">
        <w:rPr>
          <w:rStyle w:val="Emphasis"/>
          <w:highlight w:val="yellow"/>
        </w:rPr>
        <w:t>after seeing</w:t>
      </w:r>
      <w:r w:rsidRPr="00886197">
        <w:rPr>
          <w:rStyle w:val="Emphasis"/>
        </w:rPr>
        <w:t xml:space="preserve"> the </w:t>
      </w:r>
      <w:r w:rsidRPr="005E7ADB">
        <w:rPr>
          <w:rStyle w:val="Emphasis"/>
          <w:highlight w:val="yellow"/>
        </w:rPr>
        <w:t>hellfire missiles in Pakistan</w:t>
      </w:r>
      <w:r w:rsidRPr="00886197">
        <w:rPr>
          <w:sz w:val="16"/>
        </w:rPr>
        <w:t>,” he added in a phone interview.</w:t>
      </w:r>
      <w:r w:rsidRPr="00886197">
        <w:rPr>
          <w:sz w:val="12"/>
        </w:rPr>
        <w:t>¶</w:t>
      </w:r>
      <w:r w:rsidRPr="00886197">
        <w:rPr>
          <w:sz w:val="16"/>
        </w:rPr>
        <w:t xml:space="preserve"> With surveillance drones, governments can only locate a target. They must still send helicopters full of armed soldiers to capture or eliminate the threat and this may require a high-risk military operation. Such deployments take time and planning, which may allow targets to get away.</w:t>
      </w:r>
      <w:r w:rsidRPr="00886197">
        <w:rPr>
          <w:sz w:val="12"/>
        </w:rPr>
        <w:t>¶</w:t>
      </w:r>
      <w:r w:rsidRPr="00886197">
        <w:rPr>
          <w:sz w:val="16"/>
        </w:rPr>
        <w:t xml:space="preserve"> Sanchez said </w:t>
      </w:r>
      <w:r w:rsidRPr="00886197">
        <w:rPr>
          <w:rStyle w:val="StyleUnderline"/>
        </w:rPr>
        <w:t>there is an obvious advantage to armed drones</w:t>
      </w:r>
      <w:r w:rsidRPr="00886197">
        <w:rPr>
          <w:sz w:val="16"/>
        </w:rPr>
        <w:t>, but raises concerns over the prospect of such technology in the hands of dictatorial governments.</w:t>
      </w:r>
      <w:r w:rsidRPr="00886197">
        <w:rPr>
          <w:sz w:val="12"/>
        </w:rPr>
        <w:t>¶</w:t>
      </w:r>
      <w:r w:rsidRPr="00886197">
        <w:rPr>
          <w:sz w:val="16"/>
        </w:rPr>
        <w:t xml:space="preserve"> “There’s definitely a need for a technology that’s both cheap and can have some really positive results, but obviously there’s a possibility </w:t>
      </w:r>
      <w:r w:rsidRPr="00886197">
        <w:rPr>
          <w:rStyle w:val="StyleUnderline"/>
        </w:rPr>
        <w:t>this technology can be used for all the wrong reasons and</w:t>
      </w:r>
      <w:r w:rsidRPr="00886197">
        <w:rPr>
          <w:sz w:val="16"/>
        </w:rPr>
        <w:t xml:space="preserve">, unfortunately, throughout Latin America’s history, </w:t>
      </w:r>
      <w:r w:rsidRPr="00886197">
        <w:rPr>
          <w:rStyle w:val="StyleUnderline"/>
        </w:rPr>
        <w:t>the abuse of power [has] tend[ed] to happen quite often</w:t>
      </w:r>
      <w:r w:rsidRPr="00886197">
        <w:rPr>
          <w:sz w:val="16"/>
        </w:rPr>
        <w:t>,” Sanchez said.</w:t>
      </w:r>
      <w:r w:rsidRPr="00886197">
        <w:rPr>
          <w:sz w:val="12"/>
        </w:rPr>
        <w:t>¶</w:t>
      </w:r>
      <w:r w:rsidRPr="00886197">
        <w:rPr>
          <w:sz w:val="16"/>
        </w:rPr>
        <w:t xml:space="preserve"> The Future is Now</w:t>
      </w:r>
      <w:r w:rsidRPr="00886197">
        <w:rPr>
          <w:sz w:val="12"/>
        </w:rPr>
        <w:t>¶</w:t>
      </w:r>
      <w:r w:rsidRPr="00886197">
        <w:rPr>
          <w:sz w:val="16"/>
        </w:rPr>
        <w:t xml:space="preserve"> Approximately 7,500 UAVs are expected to begin operating in U.S. airspace within the next five years following the introduction of new regulations, said FAA Administrator Michael Huerta at news conference in November. He added the ultimate goal of the American drone industry is to establish a global leadership that will enable the U.S. market to set standards for the industry worldwide.</w:t>
      </w:r>
      <w:r w:rsidRPr="00886197">
        <w:rPr>
          <w:sz w:val="12"/>
        </w:rPr>
        <w:t>¶</w:t>
      </w:r>
      <w:r w:rsidRPr="00886197">
        <w:rPr>
          <w:sz w:val="16"/>
        </w:rPr>
        <w:t xml:space="preserve"> Meanwhile, most </w:t>
      </w:r>
      <w:r w:rsidRPr="00886197">
        <w:rPr>
          <w:rStyle w:val="StyleUnderline"/>
        </w:rPr>
        <w:t>Latin American countries are enjoying economic growth, which means militaries have larger budgets at their disposal to build new weapons or buy them from abroad</w:t>
      </w:r>
      <w:r w:rsidRPr="00886197">
        <w:rPr>
          <w:sz w:val="16"/>
        </w:rPr>
        <w:t>. Security and military operations in Latin America are currently pushing global demand for drones.</w:t>
      </w:r>
      <w:r w:rsidRPr="00886197">
        <w:rPr>
          <w:sz w:val="12"/>
        </w:rPr>
        <w:t>¶</w:t>
      </w:r>
      <w:r w:rsidRPr="00886197">
        <w:rPr>
          <w:sz w:val="16"/>
        </w:rPr>
        <w:t xml:space="preserve"> “</w:t>
      </w:r>
      <w:r w:rsidRPr="005E7ADB">
        <w:rPr>
          <w:rStyle w:val="StyleUnderline"/>
          <w:highlight w:val="yellow"/>
        </w:rPr>
        <w:t>Countries</w:t>
      </w:r>
      <w:r w:rsidRPr="00886197">
        <w:rPr>
          <w:rStyle w:val="StyleUnderline"/>
        </w:rPr>
        <w:t xml:space="preserve"> like Brazil </w:t>
      </w:r>
      <w:r w:rsidRPr="005E7ADB">
        <w:rPr>
          <w:rStyle w:val="Emphasis"/>
          <w:highlight w:val="yellow"/>
        </w:rPr>
        <w:t>want to be known as a military power</w:t>
      </w:r>
      <w:r w:rsidRPr="00886197">
        <w:rPr>
          <w:rStyle w:val="StyleUnderline"/>
        </w:rPr>
        <w:t xml:space="preserve"> and </w:t>
      </w:r>
      <w:r w:rsidRPr="005E7ADB">
        <w:rPr>
          <w:rStyle w:val="StyleUnderline"/>
          <w:highlight w:val="yellow"/>
        </w:rPr>
        <w:t>they want to show</w:t>
      </w:r>
      <w:r w:rsidRPr="00886197">
        <w:rPr>
          <w:rStyle w:val="StyleUnderline"/>
        </w:rPr>
        <w:t xml:space="preserve"> they have a vibrant domestic military industry and </w:t>
      </w:r>
      <w:r w:rsidRPr="005E7ADB">
        <w:rPr>
          <w:rStyle w:val="StyleUnderline"/>
          <w:highlight w:val="yellow"/>
        </w:rPr>
        <w:t>they can build</w:t>
      </w:r>
      <w:r w:rsidRPr="00886197">
        <w:rPr>
          <w:rStyle w:val="StyleUnderline"/>
        </w:rPr>
        <w:t xml:space="preserve"> their own weapons and </w:t>
      </w:r>
      <w:r w:rsidRPr="005E7ADB">
        <w:rPr>
          <w:rStyle w:val="StyleUnderline"/>
        </w:rPr>
        <w:t xml:space="preserve">produce </w:t>
      </w:r>
      <w:r w:rsidRPr="005E7ADB">
        <w:rPr>
          <w:rStyle w:val="StyleUnderline"/>
          <w:highlight w:val="yellow"/>
        </w:rPr>
        <w:t>drone technology</w:t>
      </w:r>
      <w:r w:rsidRPr="00886197">
        <w:rPr>
          <w:sz w:val="16"/>
        </w:rPr>
        <w:t xml:space="preserve"> for sale to other countries,” Sanchez said.</w:t>
      </w:r>
      <w:r w:rsidRPr="00886197">
        <w:rPr>
          <w:sz w:val="12"/>
        </w:rPr>
        <w:t>¶</w:t>
      </w:r>
      <w:r w:rsidRPr="00886197">
        <w:rPr>
          <w:sz w:val="16"/>
        </w:rPr>
        <w:t xml:space="preserve"> Still, the proliferation of drone technology throughout the Americas is advancing more rapidly than regulations. After analyzing the future and present uses of UAVs in Latin American, the </w:t>
      </w:r>
      <w:r w:rsidRPr="005E7ADB">
        <w:rPr>
          <w:sz w:val="16"/>
        </w:rPr>
        <w:t>IACHR</w:t>
      </w:r>
      <w:r w:rsidRPr="00886197">
        <w:rPr>
          <w:sz w:val="16"/>
        </w:rPr>
        <w:t xml:space="preserve"> hearing convened with three recommendations to the international community.</w:t>
      </w:r>
      <w:r w:rsidRPr="00886197">
        <w:rPr>
          <w:sz w:val="12"/>
        </w:rPr>
        <w:t>¶</w:t>
      </w:r>
      <w:r w:rsidRPr="00886197">
        <w:rPr>
          <w:sz w:val="16"/>
        </w:rPr>
        <w:t xml:space="preserve"> The first two called on the U.S. to comply with international human rights principles in their use and development of armed drones around the world. The third recommendation set forth the need to “clarify and articulate” the legal obligations of states in regard to drone use, both armed and unarmed, and called for the drafting of legislation on the matter.</w:t>
      </w:r>
      <w:r w:rsidRPr="00886197">
        <w:rPr>
          <w:sz w:val="12"/>
        </w:rPr>
        <w:t>¶</w:t>
      </w:r>
      <w:r w:rsidRPr="00886197">
        <w:rPr>
          <w:sz w:val="16"/>
        </w:rPr>
        <w:t xml:space="preserve"> As time passes and falling price tags encourage more governments to employ surveillance drones, </w:t>
      </w:r>
      <w:r w:rsidRPr="00886197">
        <w:rPr>
          <w:rStyle w:val="StyleUnderline"/>
        </w:rPr>
        <w:t xml:space="preserve">the use of </w:t>
      </w:r>
      <w:r w:rsidRPr="005E7ADB">
        <w:rPr>
          <w:rStyle w:val="StyleUnderline"/>
          <w:highlight w:val="yellow"/>
        </w:rPr>
        <w:t>armed drones will</w:t>
      </w:r>
      <w:r w:rsidRPr="00886197">
        <w:rPr>
          <w:rStyle w:val="StyleUnderline"/>
        </w:rPr>
        <w:t xml:space="preserve"> only </w:t>
      </w:r>
      <w:r w:rsidRPr="005E7ADB">
        <w:rPr>
          <w:rStyle w:val="StyleUnderline"/>
          <w:highlight w:val="yellow"/>
        </w:rPr>
        <w:t xml:space="preserve">represent the </w:t>
      </w:r>
      <w:r w:rsidRPr="005E7ADB">
        <w:rPr>
          <w:rStyle w:val="Emphasis"/>
          <w:highlight w:val="yellow"/>
        </w:rPr>
        <w:t>next step in</w:t>
      </w:r>
      <w:r w:rsidRPr="00886197">
        <w:rPr>
          <w:rStyle w:val="Emphasis"/>
        </w:rPr>
        <w:t xml:space="preserve"> the </w:t>
      </w:r>
      <w:r w:rsidRPr="005E7ADB">
        <w:rPr>
          <w:rStyle w:val="Emphasis"/>
          <w:highlight w:val="yellow"/>
        </w:rPr>
        <w:t>integration</w:t>
      </w:r>
      <w:r w:rsidRPr="00886197">
        <w:rPr>
          <w:rStyle w:val="Emphasis"/>
        </w:rPr>
        <w:t xml:space="preserve"> process</w:t>
      </w:r>
      <w:r w:rsidRPr="00886197">
        <w:rPr>
          <w:sz w:val="16"/>
        </w:rPr>
        <w:t xml:space="preserve">, Stanley said in his closing statements. </w:t>
      </w:r>
    </w:p>
    <w:p w14:paraId="09651B87" w14:textId="77777777" w:rsidR="00B52F05" w:rsidRDefault="00B52F05" w:rsidP="00B52F05">
      <w:pPr>
        <w:pStyle w:val="Heading4"/>
      </w:pPr>
      <w:r>
        <w:t xml:space="preserve">This is specifically true in Latin America---US drone policy </w:t>
      </w:r>
      <w:r>
        <w:rPr>
          <w:u w:val="single"/>
        </w:rPr>
        <w:t>in Latin American countries</w:t>
      </w:r>
      <w:r>
        <w:t xml:space="preserve"> associated with the War on Drugs is driving Latin American drone use</w:t>
      </w:r>
    </w:p>
    <w:p w14:paraId="06DDC6D0" w14:textId="77777777" w:rsidR="00B52F05" w:rsidRDefault="00B52F05" w:rsidP="00B52F05">
      <w:r>
        <w:t xml:space="preserve">Rafa Fernandez de </w:t>
      </w:r>
      <w:r w:rsidRPr="00EB2268">
        <w:rPr>
          <w:rStyle w:val="Style13ptBold"/>
        </w:rPr>
        <w:t>Castro 7/6</w:t>
      </w:r>
      <w:r>
        <w:t>, Fusion consultant for Mexico and Latin America, “How Mexico is becoming the drone capital of Latin America,” 7/6/15, http://fusion.net/story/160643/how-mexico-is-becoming-the-drone-capital-of-latin-america/</w:t>
      </w:r>
    </w:p>
    <w:p w14:paraId="0520D8F5" w14:textId="77777777" w:rsidR="00B52F05" w:rsidRPr="00CA5C66" w:rsidRDefault="00B52F05" w:rsidP="00B52F05">
      <w:pPr>
        <w:rPr>
          <w:sz w:val="16"/>
        </w:rPr>
      </w:pPr>
      <w:r w:rsidRPr="00CA5C66">
        <w:rPr>
          <w:sz w:val="16"/>
        </w:rPr>
        <w:t xml:space="preserve">Now </w:t>
      </w:r>
      <w:r w:rsidRPr="00FE720E">
        <w:rPr>
          <w:rStyle w:val="StyleUnderline"/>
          <w:highlight w:val="yellow"/>
        </w:rPr>
        <w:t>the U.S. could spoil</w:t>
      </w:r>
      <w:r w:rsidRPr="00CA5C66">
        <w:rPr>
          <w:rStyle w:val="StyleUnderline"/>
        </w:rPr>
        <w:t xml:space="preserve"> some of </w:t>
      </w:r>
      <w:r w:rsidRPr="00FE720E">
        <w:rPr>
          <w:rStyle w:val="StyleUnderline"/>
          <w:highlight w:val="yellow"/>
        </w:rPr>
        <w:t>the fun if it</w:t>
      </w:r>
      <w:r w:rsidRPr="00CA5C66">
        <w:rPr>
          <w:rStyle w:val="StyleUnderline"/>
        </w:rPr>
        <w:t xml:space="preserve"> </w:t>
      </w:r>
      <w:r w:rsidRPr="00FE720E">
        <w:rPr>
          <w:rStyle w:val="StyleUnderline"/>
          <w:highlight w:val="yellow"/>
        </w:rPr>
        <w:t xml:space="preserve">continues to </w:t>
      </w:r>
      <w:r w:rsidRPr="00FE720E">
        <w:rPr>
          <w:rStyle w:val="Emphasis"/>
          <w:highlight w:val="yellow"/>
        </w:rPr>
        <w:t>militarize drone use in Latin America</w:t>
      </w:r>
      <w:r w:rsidRPr="00CA5C66">
        <w:rPr>
          <w:sz w:val="16"/>
        </w:rPr>
        <w:t xml:space="preserve">. The United States Southern Command or </w:t>
      </w:r>
      <w:r w:rsidRPr="00FE720E">
        <w:rPr>
          <w:rStyle w:val="StyleUnderline"/>
          <w:highlight w:val="yellow"/>
        </w:rPr>
        <w:t>SOUTHCOM has</w:t>
      </w:r>
      <w:r w:rsidRPr="00CA5C66">
        <w:rPr>
          <w:rStyle w:val="StyleUnderline"/>
        </w:rPr>
        <w:t xml:space="preserve"> already </w:t>
      </w:r>
      <w:r w:rsidRPr="00FE720E">
        <w:rPr>
          <w:rStyle w:val="StyleUnderline"/>
          <w:highlight w:val="yellow"/>
        </w:rPr>
        <w:t>deployed</w:t>
      </w:r>
      <w:r w:rsidRPr="00CA5C66">
        <w:rPr>
          <w:rStyle w:val="StyleUnderline"/>
        </w:rPr>
        <w:t xml:space="preserve"> unarmed </w:t>
      </w:r>
      <w:r w:rsidRPr="00FE720E">
        <w:rPr>
          <w:rStyle w:val="StyleUnderline"/>
          <w:highlight w:val="yellow"/>
        </w:rPr>
        <w:t>drones on</w:t>
      </w:r>
      <w:r w:rsidRPr="00CA5C66">
        <w:rPr>
          <w:sz w:val="16"/>
        </w:rPr>
        <w:t xml:space="preserve"> joint </w:t>
      </w:r>
      <w:r w:rsidRPr="00FE720E">
        <w:rPr>
          <w:rStyle w:val="StyleUnderline"/>
          <w:highlight w:val="yellow"/>
        </w:rPr>
        <w:t>military exercises</w:t>
      </w:r>
      <w:r w:rsidRPr="00CA5C66">
        <w:rPr>
          <w:sz w:val="16"/>
        </w:rPr>
        <w:t xml:space="preserve"> and missions </w:t>
      </w:r>
      <w:r w:rsidRPr="00FE720E">
        <w:rPr>
          <w:rStyle w:val="StyleUnderline"/>
          <w:highlight w:val="yellow"/>
        </w:rPr>
        <w:t>in</w:t>
      </w:r>
      <w:r w:rsidRPr="00CA5C66">
        <w:rPr>
          <w:rStyle w:val="StyleUnderline"/>
        </w:rPr>
        <w:t xml:space="preserve"> Central and </w:t>
      </w:r>
      <w:r w:rsidRPr="00FE720E">
        <w:rPr>
          <w:rStyle w:val="StyleUnderline"/>
          <w:highlight w:val="yellow"/>
        </w:rPr>
        <w:t>South America</w:t>
      </w:r>
      <w:r w:rsidRPr="00CA5C66">
        <w:rPr>
          <w:sz w:val="16"/>
        </w:rPr>
        <w:t xml:space="preserve">. </w:t>
      </w:r>
      <w:r w:rsidRPr="00FE720E">
        <w:rPr>
          <w:rStyle w:val="StyleUnderline"/>
          <w:highlight w:val="yellow"/>
        </w:rPr>
        <w:t xml:space="preserve">The </w:t>
      </w:r>
      <w:r w:rsidRPr="00FE720E">
        <w:rPr>
          <w:rStyle w:val="Emphasis"/>
          <w:highlight w:val="yellow"/>
        </w:rPr>
        <w:t>war on</w:t>
      </w:r>
      <w:r w:rsidRPr="00CA5C66">
        <w:rPr>
          <w:rStyle w:val="Emphasis"/>
        </w:rPr>
        <w:t xml:space="preserve"> </w:t>
      </w:r>
      <w:r w:rsidRPr="00FE720E">
        <w:rPr>
          <w:rStyle w:val="Emphasis"/>
          <w:highlight w:val="yellow"/>
        </w:rPr>
        <w:t>drugs</w:t>
      </w:r>
      <w:r w:rsidRPr="00CA5C66">
        <w:rPr>
          <w:sz w:val="16"/>
        </w:rPr>
        <w:t xml:space="preserve"> also </w:t>
      </w:r>
      <w:r w:rsidRPr="00FE720E">
        <w:rPr>
          <w:rStyle w:val="StyleUnderline"/>
          <w:highlight w:val="yellow"/>
        </w:rPr>
        <w:t>appears to be prompting Latin America to ramp up</w:t>
      </w:r>
      <w:r w:rsidRPr="00CA5C66">
        <w:rPr>
          <w:rStyle w:val="StyleUnderline"/>
        </w:rPr>
        <w:t xml:space="preserve"> the </w:t>
      </w:r>
      <w:r w:rsidRPr="00FE720E">
        <w:rPr>
          <w:rStyle w:val="StyleUnderline"/>
          <w:highlight w:val="yellow"/>
        </w:rPr>
        <w:t>use of U.S.-</w:t>
      </w:r>
      <w:r w:rsidRPr="00CA5C66">
        <w:rPr>
          <w:sz w:val="16"/>
        </w:rPr>
        <w:t xml:space="preserve"> and Israeli-</w:t>
      </w:r>
      <w:r w:rsidRPr="00FE720E">
        <w:rPr>
          <w:rStyle w:val="StyleUnderline"/>
          <w:highlight w:val="yellow"/>
        </w:rPr>
        <w:t>manufactured drones</w:t>
      </w:r>
      <w:r w:rsidRPr="00CA5C66">
        <w:rPr>
          <w:rStyle w:val="StyleUnderline"/>
        </w:rPr>
        <w:t xml:space="preserve"> against traffickers</w:t>
      </w:r>
      <w:r w:rsidRPr="00CA5C66">
        <w:rPr>
          <w:sz w:val="16"/>
        </w:rPr>
        <w:t>.</w:t>
      </w:r>
      <w:r w:rsidRPr="00CA5C66">
        <w:rPr>
          <w:sz w:val="12"/>
        </w:rPr>
        <w:t>¶</w:t>
      </w:r>
      <w:r w:rsidRPr="00CA5C66">
        <w:rPr>
          <w:sz w:val="16"/>
        </w:rPr>
        <w:t xml:space="preserve"> </w:t>
      </w:r>
      <w:r w:rsidRPr="00CA5C66">
        <w:rPr>
          <w:sz w:val="12"/>
        </w:rPr>
        <w:t>¶</w:t>
      </w:r>
      <w:r w:rsidRPr="00CA5C66">
        <w:rPr>
          <w:sz w:val="16"/>
        </w:rPr>
        <w:t xml:space="preserve"> “With regard to Unmanned Aerial Vehicles (UAVs), it is hard to predict the extent to which they’ll be employed to counter transnational organized crime in the SOUTHCOM area of responsibility in the long-term,” Southern Commander spokesman Jose Ruiz told Fusion.</w:t>
      </w:r>
      <w:r w:rsidRPr="00CA5C66">
        <w:rPr>
          <w:sz w:val="12"/>
        </w:rPr>
        <w:t>¶</w:t>
      </w:r>
      <w:r w:rsidRPr="00CA5C66">
        <w:rPr>
          <w:sz w:val="16"/>
        </w:rPr>
        <w:t xml:space="preserve"> Ruiz said </w:t>
      </w:r>
      <w:r w:rsidRPr="00FE720E">
        <w:rPr>
          <w:rStyle w:val="StyleUnderline"/>
          <w:highlight w:val="yellow"/>
        </w:rPr>
        <w:t>SOUTHCOM has “been able to</w:t>
      </w:r>
      <w:r w:rsidRPr="00CA5C66">
        <w:rPr>
          <w:rStyle w:val="StyleUnderline"/>
        </w:rPr>
        <w:t xml:space="preserve"> periodically </w:t>
      </w:r>
      <w:r w:rsidRPr="00FE720E">
        <w:rPr>
          <w:rStyle w:val="StyleUnderline"/>
          <w:highlight w:val="yellow"/>
        </w:rPr>
        <w:t>employ</w:t>
      </w:r>
      <w:r w:rsidRPr="00CA5C66">
        <w:rPr>
          <w:rStyle w:val="StyleUnderline"/>
        </w:rPr>
        <w:t xml:space="preserve">” a model known as </w:t>
      </w:r>
      <w:r w:rsidRPr="00FE720E">
        <w:rPr>
          <w:rStyle w:val="StyleUnderline"/>
          <w:highlight w:val="yellow"/>
        </w:rPr>
        <w:t>the RQ-4 Global Hawk</w:t>
      </w:r>
      <w:r w:rsidRPr="00CA5C66">
        <w:rPr>
          <w:sz w:val="16"/>
        </w:rPr>
        <w:t xml:space="preserve">, but wouldn’t offer details about the mission. “Operational security precludes us from discussing specifics, but when utilized by SOUTHCOM to support detection and monitoring operations, </w:t>
      </w:r>
      <w:r w:rsidRPr="00CA5C66">
        <w:rPr>
          <w:rStyle w:val="StyleUnderline"/>
        </w:rPr>
        <w:t>the RQ-4 is configured with non-lethal, surveillance capabilities</w:t>
      </w:r>
      <w:r w:rsidRPr="00CA5C66">
        <w:rPr>
          <w:sz w:val="16"/>
        </w:rPr>
        <w:t xml:space="preserve">; and </w:t>
      </w:r>
      <w:r w:rsidRPr="00CA5C66">
        <w:rPr>
          <w:rStyle w:val="StyleUnderline"/>
        </w:rPr>
        <w:t>missions</w:t>
      </w:r>
      <w:r w:rsidRPr="00CA5C66">
        <w:rPr>
          <w:sz w:val="16"/>
        </w:rPr>
        <w:t xml:space="preserve"> that include time over the sovereign airspace of a partner nation </w:t>
      </w:r>
      <w:r w:rsidRPr="00CA5C66">
        <w:rPr>
          <w:rStyle w:val="StyleUnderline"/>
        </w:rPr>
        <w:t>are closely coordinated with the host-nation government</w:t>
      </w:r>
      <w:r w:rsidRPr="00CA5C66">
        <w:rPr>
          <w:sz w:val="16"/>
        </w:rPr>
        <w:t xml:space="preserve"> through the U.S. embassy before being approved and scheduled.”</w:t>
      </w:r>
      <w:r w:rsidRPr="00CA5C66">
        <w:rPr>
          <w:sz w:val="12"/>
        </w:rPr>
        <w:t>¶</w:t>
      </w:r>
      <w:r w:rsidRPr="00CA5C66">
        <w:rPr>
          <w:sz w:val="16"/>
        </w:rPr>
        <w:t xml:space="preserve"> Alejandro Sanchez, a drone expert at the Council of Hemispheric Affairs, told Fusion </w:t>
      </w:r>
      <w:r w:rsidRPr="00CA5C66">
        <w:rPr>
          <w:rStyle w:val="StyleUnderline"/>
        </w:rPr>
        <w:t xml:space="preserve">there have been occasions when unarmed </w:t>
      </w:r>
      <w:r w:rsidRPr="00FE720E">
        <w:rPr>
          <w:rStyle w:val="StyleUnderline"/>
          <w:highlight w:val="yellow"/>
        </w:rPr>
        <w:t xml:space="preserve">U.S. drones have </w:t>
      </w:r>
      <w:r w:rsidRPr="00FE720E">
        <w:rPr>
          <w:rStyle w:val="Emphasis"/>
          <w:highlight w:val="yellow"/>
        </w:rPr>
        <w:t>entered Mexican airspace</w:t>
      </w:r>
      <w:r w:rsidRPr="00CA5C66">
        <w:rPr>
          <w:sz w:val="16"/>
        </w:rPr>
        <w:t>. “A U.S. drone helped triangulate the cellular network of drug lord Joaquin ‘El Chapo’ Guzman, pinpointing his whereabouts for Mexican authorities,” he said.</w:t>
      </w:r>
      <w:r w:rsidRPr="00CA5C66">
        <w:rPr>
          <w:sz w:val="12"/>
        </w:rPr>
        <w:t>¶</w:t>
      </w:r>
      <w:r w:rsidRPr="00CA5C66">
        <w:rPr>
          <w:sz w:val="16"/>
        </w:rPr>
        <w:t xml:space="preserve"> So far, no U.S. drones flown over Latin American airspace have been known to be weaponized. But experts say </w:t>
      </w:r>
      <w:r w:rsidRPr="00FE720E">
        <w:rPr>
          <w:rStyle w:val="StyleUnderline"/>
          <w:highlight w:val="yellow"/>
        </w:rPr>
        <w:t>it might be</w:t>
      </w:r>
      <w:r w:rsidRPr="00CA5C66">
        <w:rPr>
          <w:rStyle w:val="StyleUnderline"/>
        </w:rPr>
        <w:t xml:space="preserve"> only </w:t>
      </w:r>
      <w:r w:rsidRPr="00FE720E">
        <w:rPr>
          <w:rStyle w:val="StyleUnderline"/>
          <w:highlight w:val="yellow"/>
        </w:rPr>
        <w:t>a matter of time before there are armed drones</w:t>
      </w:r>
      <w:r w:rsidRPr="00CA5C66">
        <w:rPr>
          <w:rStyle w:val="StyleUnderline"/>
        </w:rPr>
        <w:t xml:space="preserve"> circling the region</w:t>
      </w:r>
      <w:r w:rsidRPr="00CA5C66">
        <w:rPr>
          <w:sz w:val="16"/>
        </w:rPr>
        <w:t>.</w:t>
      </w:r>
      <w:r w:rsidRPr="00CA5C66">
        <w:rPr>
          <w:sz w:val="12"/>
        </w:rPr>
        <w:t>¶</w:t>
      </w:r>
      <w:r w:rsidRPr="00CA5C66">
        <w:rPr>
          <w:sz w:val="16"/>
        </w:rPr>
        <w:t xml:space="preserve"> Sanchez says based on the U.S. experience, </w:t>
      </w:r>
      <w:r w:rsidRPr="00FE720E">
        <w:rPr>
          <w:rStyle w:val="StyleUnderline"/>
          <w:highlight w:val="yellow"/>
        </w:rPr>
        <w:t>Latin American</w:t>
      </w:r>
      <w:r w:rsidRPr="00CA5C66">
        <w:rPr>
          <w:rStyle w:val="StyleUnderline"/>
        </w:rPr>
        <w:t xml:space="preserve"> </w:t>
      </w:r>
      <w:r w:rsidRPr="00FE720E">
        <w:rPr>
          <w:rStyle w:val="StyleUnderline"/>
          <w:highlight w:val="yellow"/>
        </w:rPr>
        <w:t>militaries are realizing drones can change</w:t>
      </w:r>
      <w:r w:rsidRPr="00CA5C66">
        <w:rPr>
          <w:rStyle w:val="StyleUnderline"/>
        </w:rPr>
        <w:t xml:space="preserve"> the tide of </w:t>
      </w:r>
      <w:r w:rsidRPr="00FE720E">
        <w:rPr>
          <w:rStyle w:val="StyleUnderline"/>
          <w:highlight w:val="yellow"/>
        </w:rPr>
        <w:t>war</w:t>
      </w:r>
      <w:r w:rsidRPr="00CA5C66">
        <w:rPr>
          <w:sz w:val="16"/>
        </w:rPr>
        <w:t xml:space="preserve">. He thinks the lack of technological know-how might be the only binding constraint preventing Latin American countries from developing their own weaponized drones. “I think </w:t>
      </w:r>
      <w:r w:rsidRPr="00FE720E">
        <w:rPr>
          <w:rStyle w:val="StyleUnderline"/>
          <w:highlight w:val="yellow"/>
        </w:rPr>
        <w:t>security</w:t>
      </w:r>
      <w:r w:rsidRPr="00CA5C66">
        <w:rPr>
          <w:rStyle w:val="StyleUnderline"/>
        </w:rPr>
        <w:t xml:space="preserve"> </w:t>
      </w:r>
      <w:r w:rsidRPr="00FE720E">
        <w:rPr>
          <w:rStyle w:val="StyleUnderline"/>
          <w:highlight w:val="yellow"/>
        </w:rPr>
        <w:t xml:space="preserve">forces in Latin America </w:t>
      </w:r>
      <w:r w:rsidRPr="00FE720E">
        <w:rPr>
          <w:rStyle w:val="Emphasis"/>
          <w:highlight w:val="yellow"/>
        </w:rPr>
        <w:t>see drones favorably</w:t>
      </w:r>
      <w:r w:rsidRPr="00CA5C66">
        <w:rPr>
          <w:sz w:val="16"/>
        </w:rPr>
        <w:t>,” he said.</w:t>
      </w:r>
    </w:p>
    <w:p w14:paraId="582FD5BE" w14:textId="77777777" w:rsidR="00B52F05" w:rsidRDefault="00B52F05" w:rsidP="00B52F05">
      <w:pPr>
        <w:pStyle w:val="Heading4"/>
      </w:pPr>
      <w:r>
        <w:t>The US is literally exporting drones to Latin America</w:t>
      </w:r>
    </w:p>
    <w:p w14:paraId="3E27B057" w14:textId="77777777" w:rsidR="00B52F05" w:rsidRPr="00E07D73" w:rsidRDefault="00B52F05" w:rsidP="00B52F05">
      <w:r>
        <w:t xml:space="preserve">Michael </w:t>
      </w:r>
      <w:r w:rsidRPr="00E07D73">
        <w:rPr>
          <w:rStyle w:val="Style13ptBold"/>
        </w:rPr>
        <w:t>Pelzer 15</w:t>
      </w:r>
      <w:r>
        <w:t>, PanAm Post intern currently living in Honduras, primarily focusing on security and defense issues in Latin America and the United States, “Latin America: A Burgeoning Market for US Drones,” 3/30/15, http://blog.panampost.com/michael-pelzer/2015/03/30/latin-america-a-burgeoning-market-for-us-drones/</w:t>
      </w:r>
    </w:p>
    <w:p w14:paraId="13A4DD0A" w14:textId="77777777" w:rsidR="00B52F05" w:rsidRPr="00B23078" w:rsidRDefault="00B52F05" w:rsidP="00B52F05">
      <w:pPr>
        <w:rPr>
          <w:sz w:val="16"/>
        </w:rPr>
      </w:pPr>
      <w:r w:rsidRPr="00CA5C66">
        <w:rPr>
          <w:rStyle w:val="StyleUnderline"/>
        </w:rPr>
        <w:t xml:space="preserve">The passage of </w:t>
      </w:r>
      <w:r w:rsidRPr="00F34D0D">
        <w:rPr>
          <w:rStyle w:val="StyleUnderline"/>
          <w:highlight w:val="yellow"/>
        </w:rPr>
        <w:t>a new</w:t>
      </w:r>
      <w:r w:rsidRPr="00B23078">
        <w:rPr>
          <w:sz w:val="16"/>
        </w:rPr>
        <w:t xml:space="preserve"> Unmanned Aerial Vehicle (</w:t>
      </w:r>
      <w:r w:rsidRPr="00F34D0D">
        <w:rPr>
          <w:rStyle w:val="StyleUnderline"/>
          <w:highlight w:val="yellow"/>
        </w:rPr>
        <w:t>UAV</w:t>
      </w:r>
      <w:r w:rsidRPr="00B23078">
        <w:rPr>
          <w:sz w:val="16"/>
        </w:rPr>
        <w:t xml:space="preserve">) </w:t>
      </w:r>
      <w:r w:rsidRPr="00F34D0D">
        <w:rPr>
          <w:rStyle w:val="StyleUnderline"/>
          <w:highlight w:val="yellow"/>
        </w:rPr>
        <w:t>export policy</w:t>
      </w:r>
      <w:r w:rsidRPr="00CA5C66">
        <w:rPr>
          <w:rStyle w:val="StyleUnderline"/>
        </w:rPr>
        <w:t xml:space="preserve"> </w:t>
      </w:r>
      <w:r w:rsidRPr="00B23078">
        <w:rPr>
          <w:sz w:val="16"/>
        </w:rPr>
        <w:t xml:space="preserve">in February </w:t>
      </w:r>
      <w:r w:rsidRPr="00F34D0D">
        <w:rPr>
          <w:rStyle w:val="StyleUnderline"/>
          <w:highlight w:val="yellow"/>
        </w:rPr>
        <w:t>will enable</w:t>
      </w:r>
      <w:r w:rsidRPr="00CA5C66">
        <w:rPr>
          <w:rStyle w:val="StyleUnderline"/>
        </w:rPr>
        <w:t xml:space="preserve"> </w:t>
      </w:r>
      <w:r w:rsidRPr="00F34D0D">
        <w:rPr>
          <w:rStyle w:val="StyleUnderline"/>
          <w:highlight w:val="yellow"/>
        </w:rPr>
        <w:t>US</w:t>
      </w:r>
      <w:r w:rsidRPr="00CA5C66">
        <w:rPr>
          <w:rStyle w:val="StyleUnderline"/>
        </w:rPr>
        <w:t xml:space="preserve"> defense </w:t>
      </w:r>
      <w:r w:rsidRPr="00F34D0D">
        <w:rPr>
          <w:rStyle w:val="StyleUnderline"/>
          <w:highlight w:val="yellow"/>
        </w:rPr>
        <w:t>companies to</w:t>
      </w:r>
      <w:r w:rsidRPr="00F34D0D">
        <w:rPr>
          <w:rStyle w:val="StyleUnderline"/>
        </w:rPr>
        <w:t xml:space="preserve"> begin</w:t>
      </w:r>
      <w:r w:rsidRPr="00CA5C66">
        <w:rPr>
          <w:rStyle w:val="StyleUnderline"/>
        </w:rPr>
        <w:t xml:space="preserve"> </w:t>
      </w:r>
      <w:r w:rsidRPr="00F34D0D">
        <w:rPr>
          <w:rStyle w:val="Emphasis"/>
          <w:highlight w:val="yellow"/>
        </w:rPr>
        <w:t>export</w:t>
      </w:r>
      <w:r w:rsidRPr="00CA5C66">
        <w:rPr>
          <w:rStyle w:val="Emphasis"/>
        </w:rPr>
        <w:t xml:space="preserve">ing </w:t>
      </w:r>
      <w:r w:rsidRPr="00F34D0D">
        <w:rPr>
          <w:rStyle w:val="Emphasis"/>
          <w:highlight w:val="yellow"/>
        </w:rPr>
        <w:t>drone technology</w:t>
      </w:r>
      <w:r w:rsidRPr="00B23078">
        <w:rPr>
          <w:sz w:val="16"/>
        </w:rPr>
        <w:t xml:space="preserve"> to nations approved by the United States government. </w:t>
      </w:r>
      <w:r w:rsidRPr="00CA5C66">
        <w:rPr>
          <w:rStyle w:val="StyleUnderline"/>
        </w:rPr>
        <w:t>This</w:t>
      </w:r>
      <w:r w:rsidRPr="00B23078">
        <w:rPr>
          <w:sz w:val="16"/>
        </w:rPr>
        <w:t xml:space="preserve"> new initiative </w:t>
      </w:r>
      <w:r w:rsidRPr="00CA5C66">
        <w:rPr>
          <w:rStyle w:val="StyleUnderline"/>
        </w:rPr>
        <w:t>has been welcomed by</w:t>
      </w:r>
      <w:r w:rsidRPr="00B23078">
        <w:rPr>
          <w:sz w:val="16"/>
        </w:rPr>
        <w:t xml:space="preserve"> the defense industry, but also by </w:t>
      </w:r>
      <w:r w:rsidRPr="00CA5C66">
        <w:rPr>
          <w:rStyle w:val="Emphasis"/>
        </w:rPr>
        <w:t>numerous US allies</w:t>
      </w:r>
      <w:r w:rsidRPr="00B23078">
        <w:rPr>
          <w:sz w:val="16"/>
        </w:rPr>
        <w:t xml:space="preserve"> </w:t>
      </w:r>
      <w:r w:rsidRPr="00CA5C66">
        <w:rPr>
          <w:rStyle w:val="StyleUnderline"/>
        </w:rPr>
        <w:t>who have long coveted the enhanced capabilities that come with drones</w:t>
      </w:r>
      <w:r w:rsidRPr="00B23078">
        <w:rPr>
          <w:sz w:val="16"/>
        </w:rPr>
        <w:t>.</w:t>
      </w:r>
      <w:r w:rsidRPr="00B23078">
        <w:rPr>
          <w:sz w:val="12"/>
        </w:rPr>
        <w:t>¶</w:t>
      </w:r>
      <w:r w:rsidRPr="00B23078">
        <w:rPr>
          <w:sz w:val="16"/>
        </w:rPr>
        <w:t xml:space="preserve"> </w:t>
      </w:r>
      <w:r w:rsidRPr="00B23078">
        <w:rPr>
          <w:sz w:val="12"/>
        </w:rPr>
        <w:t>¶</w:t>
      </w:r>
      <w:r w:rsidRPr="00B23078">
        <w:rPr>
          <w:sz w:val="16"/>
        </w:rPr>
        <w:t xml:space="preserve"> Unmanned reconnaissance technology is an incredibly valuable tool, especially considering that many modern security threats come from non-state actors. Drones have been operating in both “kinetic” (or combat) and ISR (intelligence, surveillance, reconnaissance) roles for over a decade — proving their value time and time again.</w:t>
      </w:r>
      <w:r w:rsidRPr="00B23078">
        <w:rPr>
          <w:sz w:val="12"/>
        </w:rPr>
        <w:t>¶</w:t>
      </w:r>
      <w:r w:rsidRPr="00B23078">
        <w:rPr>
          <w:sz w:val="16"/>
        </w:rPr>
        <w:t xml:space="preserve"> The image we have of drone operations largely consists of a few grainy frames of Department of Defense footage, 5,000 miles away in a desert war zone. Soon, however, the same images could have a tropical backdrop.</w:t>
      </w:r>
      <w:r w:rsidRPr="00B23078">
        <w:rPr>
          <w:sz w:val="12"/>
        </w:rPr>
        <w:t>¶</w:t>
      </w:r>
      <w:r w:rsidRPr="00B23078">
        <w:rPr>
          <w:sz w:val="16"/>
        </w:rPr>
        <w:t xml:space="preserve"> A New Market</w:t>
      </w:r>
      <w:r w:rsidRPr="00B23078">
        <w:rPr>
          <w:sz w:val="12"/>
        </w:rPr>
        <w:t>¶</w:t>
      </w:r>
      <w:r w:rsidRPr="00B23078">
        <w:rPr>
          <w:sz w:val="16"/>
        </w:rPr>
        <w:t xml:space="preserve"> </w:t>
      </w:r>
      <w:r w:rsidRPr="00B23078">
        <w:rPr>
          <w:rStyle w:val="StyleUnderline"/>
        </w:rPr>
        <w:t>Latin America’s security concerns could benefit greatly from the use of UAVs,</w:t>
      </w:r>
      <w:r w:rsidRPr="00B23078">
        <w:rPr>
          <w:sz w:val="16"/>
        </w:rPr>
        <w:t xml:space="preserve"> as recognized by defense experts inside and outside of the region. </w:t>
      </w:r>
      <w:r w:rsidRPr="00F34D0D">
        <w:rPr>
          <w:rStyle w:val="StyleUnderline"/>
          <w:highlight w:val="yellow"/>
        </w:rPr>
        <w:t xml:space="preserve">With a </w:t>
      </w:r>
      <w:r w:rsidRPr="00F34D0D">
        <w:rPr>
          <w:rStyle w:val="Emphasis"/>
          <w:highlight w:val="yellow"/>
        </w:rPr>
        <w:t>drug war</w:t>
      </w:r>
      <w:r w:rsidRPr="00B23078">
        <w:rPr>
          <w:rStyle w:val="StyleUnderline"/>
        </w:rPr>
        <w:t xml:space="preserve"> </w:t>
      </w:r>
      <w:r w:rsidRPr="00F34D0D">
        <w:rPr>
          <w:rStyle w:val="StyleUnderline"/>
          <w:highlight w:val="yellow"/>
        </w:rPr>
        <w:t>that shows no sign of stopping</w:t>
      </w:r>
      <w:r w:rsidRPr="00B23078">
        <w:rPr>
          <w:rStyle w:val="StyleUnderline"/>
        </w:rPr>
        <w:t xml:space="preserve"> after half a century</w:t>
      </w:r>
      <w:r w:rsidRPr="00B23078">
        <w:rPr>
          <w:sz w:val="16"/>
        </w:rPr>
        <w:t xml:space="preserve">, </w:t>
      </w:r>
      <w:r w:rsidRPr="00B23078">
        <w:rPr>
          <w:rStyle w:val="StyleUnderline"/>
        </w:rPr>
        <w:t>narco-terrorist groups</w:t>
      </w:r>
      <w:r w:rsidRPr="00B23078">
        <w:rPr>
          <w:sz w:val="16"/>
        </w:rPr>
        <w:t xml:space="preserve"> abound, </w:t>
      </w:r>
      <w:r w:rsidRPr="00B23078">
        <w:rPr>
          <w:rStyle w:val="StyleUnderline"/>
        </w:rPr>
        <w:t>and violent cartels</w:t>
      </w:r>
      <w:r w:rsidRPr="00B23078">
        <w:rPr>
          <w:sz w:val="16"/>
        </w:rPr>
        <w:t xml:space="preserve"> are operating across international borders. It’s no surprise that </w:t>
      </w:r>
      <w:r w:rsidRPr="00F34D0D">
        <w:rPr>
          <w:rStyle w:val="StyleUnderline"/>
          <w:highlight w:val="yellow"/>
        </w:rPr>
        <w:t xml:space="preserve">Latin-American militaries are </w:t>
      </w:r>
      <w:r w:rsidRPr="00F34D0D">
        <w:rPr>
          <w:rStyle w:val="Emphasis"/>
          <w:highlight w:val="yellow"/>
        </w:rPr>
        <w:t>seeking UAV technology</w:t>
      </w:r>
      <w:r w:rsidRPr="00B23078">
        <w:rPr>
          <w:sz w:val="16"/>
        </w:rPr>
        <w:t xml:space="preserve"> to give them an edge over their rivals.</w:t>
      </w:r>
      <w:r w:rsidRPr="00B23078">
        <w:rPr>
          <w:sz w:val="12"/>
        </w:rPr>
        <w:t>¶</w:t>
      </w:r>
      <w:r w:rsidRPr="00B23078">
        <w:rPr>
          <w:sz w:val="16"/>
        </w:rPr>
        <w:t xml:space="preserve"> </w:t>
      </w:r>
      <w:r w:rsidRPr="00B23078">
        <w:rPr>
          <w:rStyle w:val="StyleUnderline"/>
        </w:rPr>
        <w:t>It’s</w:t>
      </w:r>
      <w:r w:rsidRPr="00B23078">
        <w:rPr>
          <w:sz w:val="16"/>
        </w:rPr>
        <w:t xml:space="preserve"> therefore </w:t>
      </w:r>
      <w:r w:rsidRPr="00B23078">
        <w:rPr>
          <w:rStyle w:val="StyleUnderline"/>
        </w:rPr>
        <w:t>only a matter of time before drones take to the skies of Latin America in significant numbers</w:t>
      </w:r>
      <w:r w:rsidRPr="00B23078">
        <w:rPr>
          <w:sz w:val="16"/>
        </w:rPr>
        <w:t>, but questions remain over who will be providing them.</w:t>
      </w:r>
      <w:r w:rsidRPr="00B23078">
        <w:rPr>
          <w:sz w:val="12"/>
        </w:rPr>
        <w:t>¶</w:t>
      </w:r>
      <w:r w:rsidRPr="00B23078">
        <w:rPr>
          <w:sz w:val="16"/>
        </w:rPr>
        <w:t xml:space="preserve"> Currently, Israel has the market cornered with over $500 million in sales to Latin America between 2005 and 2012. </w:t>
      </w:r>
      <w:r w:rsidRPr="00F34D0D">
        <w:rPr>
          <w:rStyle w:val="StyleUnderline"/>
          <w:highlight w:val="yellow"/>
        </w:rPr>
        <w:t>The</w:t>
      </w:r>
      <w:r w:rsidRPr="00B23078">
        <w:rPr>
          <w:rStyle w:val="StyleUnderline"/>
        </w:rPr>
        <w:t xml:space="preserve"> recent revision of </w:t>
      </w:r>
      <w:r w:rsidRPr="00F34D0D">
        <w:rPr>
          <w:rStyle w:val="StyleUnderline"/>
          <w:highlight w:val="yellow"/>
        </w:rPr>
        <w:t>US</w:t>
      </w:r>
      <w:r w:rsidRPr="00B23078">
        <w:rPr>
          <w:rStyle w:val="StyleUnderline"/>
        </w:rPr>
        <w:t xml:space="preserve"> drone </w:t>
      </w:r>
      <w:r w:rsidRPr="00F34D0D">
        <w:rPr>
          <w:rStyle w:val="StyleUnderline"/>
          <w:highlight w:val="yellow"/>
        </w:rPr>
        <w:t>export policy could change the</w:t>
      </w:r>
      <w:r w:rsidRPr="00B23078">
        <w:rPr>
          <w:rStyle w:val="StyleUnderline"/>
        </w:rPr>
        <w:t xml:space="preserve"> picture</w:t>
      </w:r>
      <w:r w:rsidRPr="00B23078">
        <w:rPr>
          <w:sz w:val="16"/>
        </w:rPr>
        <w:t>. Defense manufacturers like General Atomics have been looking South for some time, but were hitherto restricted to case by case approval by the State Department – no sales were ever approved to Latin America.</w:t>
      </w:r>
      <w:r w:rsidRPr="00B23078">
        <w:rPr>
          <w:sz w:val="12"/>
        </w:rPr>
        <w:t>¶</w:t>
      </w:r>
      <w:r w:rsidRPr="00B23078">
        <w:rPr>
          <w:sz w:val="16"/>
        </w:rPr>
        <w:t xml:space="preserve"> Regional manufacturers have also been making strides in drone technology over the past few years. Latin-American defense manufacturers like Embraer, Avibras, and Avanza have begun pushing their products in the market. Furthermore, these companies aren’t limiting their sales to domestic markets: they have global objectives.</w:t>
      </w:r>
      <w:r w:rsidRPr="00B23078">
        <w:rPr>
          <w:sz w:val="12"/>
        </w:rPr>
        <w:t>¶</w:t>
      </w:r>
      <w:r w:rsidRPr="00B23078">
        <w:rPr>
          <w:sz w:val="16"/>
        </w:rPr>
        <w:t xml:space="preserve"> With all this competition, will US manufacturers be able to gain a foothold in the Latin-American drone market? The short answer is yes.</w:t>
      </w:r>
      <w:r w:rsidRPr="00B23078">
        <w:rPr>
          <w:sz w:val="12"/>
        </w:rPr>
        <w:t>¶</w:t>
      </w:r>
      <w:r w:rsidRPr="00B23078">
        <w:rPr>
          <w:sz w:val="16"/>
        </w:rPr>
        <w:t xml:space="preserve"> Although drones produced domestically and in Israel are relatively cheap (compared to their North American counterparts) and readily available, they simply can’t be compared to US technologies.</w:t>
      </w:r>
      <w:r w:rsidRPr="00B23078">
        <w:rPr>
          <w:sz w:val="12"/>
        </w:rPr>
        <w:t>¶</w:t>
      </w:r>
      <w:r w:rsidRPr="00B23078">
        <w:rPr>
          <w:sz w:val="16"/>
        </w:rPr>
        <w:t xml:space="preserve"> Drones, like the General Atomics MQ 1 Predator, have logged thousands of hours of combat operations across multiple theaters around the world; there is a reason that when someone says “drone” the first image in your mind is a Predator loitering overhead.</w:t>
      </w:r>
      <w:r w:rsidRPr="00B23078">
        <w:rPr>
          <w:sz w:val="12"/>
        </w:rPr>
        <w:t>¶</w:t>
      </w:r>
      <w:r w:rsidRPr="00B23078">
        <w:rPr>
          <w:sz w:val="16"/>
        </w:rPr>
        <w:t xml:space="preserve"> </w:t>
      </w:r>
      <w:r w:rsidRPr="00B23078">
        <w:rPr>
          <w:rStyle w:val="StyleUnderline"/>
        </w:rPr>
        <w:t>US drone technology is years ahead of its competitors</w:t>
      </w:r>
      <w:r w:rsidRPr="00B23078">
        <w:rPr>
          <w:sz w:val="16"/>
        </w:rPr>
        <w:t>, a result of bigger defense budgets and greater experience in the field. Moreover, US manufacturers pride themselves on their end-user support – defense speak for the vendor’s willingness to train foreign personnel extensively in all aspects of operation and maintenance.</w:t>
      </w:r>
      <w:r w:rsidRPr="00B23078">
        <w:rPr>
          <w:sz w:val="12"/>
        </w:rPr>
        <w:t>¶</w:t>
      </w:r>
      <w:r w:rsidRPr="00B23078">
        <w:rPr>
          <w:sz w:val="16"/>
        </w:rPr>
        <w:t xml:space="preserve"> </w:t>
      </w:r>
      <w:r w:rsidRPr="00F34D0D">
        <w:rPr>
          <w:rStyle w:val="StyleUnderline"/>
          <w:highlight w:val="yellow"/>
        </w:rPr>
        <w:t>US</w:t>
      </w:r>
      <w:r w:rsidRPr="00B23078">
        <w:rPr>
          <w:rStyle w:val="StyleUnderline"/>
        </w:rPr>
        <w:t xml:space="preserve"> defense </w:t>
      </w:r>
      <w:r w:rsidRPr="00F34D0D">
        <w:rPr>
          <w:rStyle w:val="StyleUnderline"/>
          <w:highlight w:val="yellow"/>
        </w:rPr>
        <w:t xml:space="preserve">manufacturers will find </w:t>
      </w:r>
      <w:r w:rsidRPr="00F34D0D">
        <w:rPr>
          <w:rStyle w:val="Emphasis"/>
          <w:highlight w:val="yellow"/>
        </w:rPr>
        <w:t>no shortage of buyers in Latin America</w:t>
      </w:r>
      <w:r w:rsidRPr="00B23078">
        <w:rPr>
          <w:sz w:val="16"/>
        </w:rPr>
        <w:t xml:space="preserve">. With insecurity raging and economies expanding, </w:t>
      </w:r>
      <w:r w:rsidRPr="00B23078">
        <w:rPr>
          <w:rStyle w:val="StyleUnderline"/>
        </w:rPr>
        <w:t>the market is set to increase for the foreseeable future</w:t>
      </w:r>
      <w:r w:rsidRPr="00B23078">
        <w:rPr>
          <w:sz w:val="16"/>
        </w:rPr>
        <w:t>.</w:t>
      </w:r>
      <w:r w:rsidRPr="00B23078">
        <w:rPr>
          <w:sz w:val="12"/>
        </w:rPr>
        <w:t>¶</w:t>
      </w:r>
      <w:r w:rsidRPr="00B23078">
        <w:rPr>
          <w:sz w:val="16"/>
        </w:rPr>
        <w:t xml:space="preserve"> Drones for Everyone</w:t>
      </w:r>
      <w:r w:rsidRPr="00B23078">
        <w:rPr>
          <w:sz w:val="12"/>
        </w:rPr>
        <w:t>¶</w:t>
      </w:r>
      <w:r w:rsidRPr="00B23078">
        <w:rPr>
          <w:sz w:val="16"/>
        </w:rPr>
        <w:t xml:space="preserve"> Even though this type of advanced technology comes with a hefty price tag, it may be worth it if it gives regional governments the decisive advantage needed to establish security and prevent crime.</w:t>
      </w:r>
      <w:r w:rsidRPr="00B23078">
        <w:rPr>
          <w:sz w:val="12"/>
        </w:rPr>
        <w:t>¶</w:t>
      </w:r>
      <w:r w:rsidRPr="00B23078">
        <w:rPr>
          <w:sz w:val="16"/>
        </w:rPr>
        <w:t xml:space="preserve"> Furthermore, this money doesn’t necessarily have to come from state coffers. </w:t>
      </w:r>
      <w:r w:rsidRPr="00F34D0D">
        <w:rPr>
          <w:rStyle w:val="StyleUnderline"/>
          <w:highlight w:val="yellow"/>
        </w:rPr>
        <w:t xml:space="preserve">Washington provides </w:t>
      </w:r>
      <w:r w:rsidRPr="00F34D0D">
        <w:rPr>
          <w:rStyle w:val="Emphasis"/>
          <w:highlight w:val="yellow"/>
        </w:rPr>
        <w:t>billions</w:t>
      </w:r>
      <w:r w:rsidRPr="00B23078">
        <w:rPr>
          <w:rStyle w:val="Emphasis"/>
        </w:rPr>
        <w:t xml:space="preserve"> of dollars </w:t>
      </w:r>
      <w:r w:rsidRPr="00F34D0D">
        <w:rPr>
          <w:rStyle w:val="Emphasis"/>
          <w:highlight w:val="yellow"/>
        </w:rPr>
        <w:t>in security aid</w:t>
      </w:r>
      <w:r w:rsidRPr="00B23078">
        <w:rPr>
          <w:rStyle w:val="StyleUnderline"/>
        </w:rPr>
        <w:t xml:space="preserve"> </w:t>
      </w:r>
      <w:r w:rsidRPr="00F34D0D">
        <w:rPr>
          <w:rStyle w:val="StyleUnderline"/>
          <w:highlight w:val="yellow"/>
        </w:rPr>
        <w:t>to</w:t>
      </w:r>
      <w:r w:rsidRPr="00B23078">
        <w:rPr>
          <w:rStyle w:val="StyleUnderline"/>
        </w:rPr>
        <w:t xml:space="preserve"> nations throughout </w:t>
      </w:r>
      <w:r w:rsidRPr="00F34D0D">
        <w:rPr>
          <w:rStyle w:val="StyleUnderline"/>
          <w:highlight w:val="yellow"/>
        </w:rPr>
        <w:t>Latin America</w:t>
      </w:r>
      <w:r w:rsidRPr="00B23078">
        <w:rPr>
          <w:rStyle w:val="StyleUnderline"/>
        </w:rPr>
        <w:t xml:space="preserve">; it’s not unthinkable that some of </w:t>
      </w:r>
      <w:r w:rsidRPr="00F34D0D">
        <w:rPr>
          <w:rStyle w:val="StyleUnderline"/>
          <w:highlight w:val="yellow"/>
        </w:rPr>
        <w:t>this money could be put towards</w:t>
      </w:r>
      <w:r w:rsidRPr="00B23078">
        <w:rPr>
          <w:rStyle w:val="StyleUnderline"/>
        </w:rPr>
        <w:t xml:space="preserve"> unmanned </w:t>
      </w:r>
      <w:r w:rsidRPr="00F34D0D">
        <w:rPr>
          <w:rStyle w:val="StyleUnderline"/>
          <w:highlight w:val="yellow"/>
        </w:rPr>
        <w:t>aerial systems</w:t>
      </w:r>
      <w:r w:rsidRPr="00B23078">
        <w:rPr>
          <w:sz w:val="16"/>
        </w:rPr>
        <w:t xml:space="preserve">. In fact, the Pentagon did just this in 2013 when it donated an unspecified number of Boeing Scan Eagle surveillance drones to the Colombian government. </w:t>
      </w:r>
      <w:r w:rsidRPr="00B23078">
        <w:rPr>
          <w:sz w:val="12"/>
        </w:rPr>
        <w:t>¶</w:t>
      </w:r>
      <w:r w:rsidRPr="00B23078">
        <w:rPr>
          <w:sz w:val="16"/>
        </w:rPr>
        <w:t xml:space="preserve"> </w:t>
      </w:r>
      <w:r w:rsidRPr="00B23078">
        <w:rPr>
          <w:rStyle w:val="StyleUnderline"/>
        </w:rPr>
        <w:t>It’s in US interests to encourage these types of transactions</w:t>
      </w:r>
      <w:r w:rsidRPr="00B23078">
        <w:rPr>
          <w:sz w:val="16"/>
        </w:rPr>
        <w:t>. Washington provides the initial aid package, then sits back and benefits from the inflow of capital to US companies — simultaneously strengthening military and diplomatic ties in the region.</w:t>
      </w:r>
      <w:r w:rsidRPr="00B23078">
        <w:rPr>
          <w:sz w:val="12"/>
        </w:rPr>
        <w:t>¶</w:t>
      </w:r>
      <w:r w:rsidRPr="00B23078">
        <w:rPr>
          <w:sz w:val="16"/>
        </w:rPr>
        <w:t xml:space="preserve"> Of course, drones aren’t a silver bullet for security failures. Strengthening defense capability is only part of a picture that includes strengthened institutions, respect for the rule of law, and greater economic opportunities to help individuals choose alternative routes to organized crime and terrorist organizations.</w:t>
      </w:r>
      <w:r w:rsidRPr="00B23078">
        <w:rPr>
          <w:sz w:val="12"/>
        </w:rPr>
        <w:t>¶</w:t>
      </w:r>
      <w:r w:rsidRPr="00B23078">
        <w:rPr>
          <w:sz w:val="16"/>
        </w:rPr>
        <w:t xml:space="preserve"> Nevertheless, </w:t>
      </w:r>
      <w:r w:rsidRPr="00F34D0D">
        <w:rPr>
          <w:rStyle w:val="StyleUnderline"/>
          <w:highlight w:val="yellow"/>
        </w:rPr>
        <w:t>UAV</w:t>
      </w:r>
      <w:r w:rsidRPr="00B23078">
        <w:rPr>
          <w:rStyle w:val="StyleUnderline"/>
        </w:rPr>
        <w:t xml:space="preserve"> </w:t>
      </w:r>
      <w:r w:rsidRPr="00F34D0D">
        <w:rPr>
          <w:rStyle w:val="StyleUnderline"/>
          <w:highlight w:val="yellow"/>
        </w:rPr>
        <w:t>tech</w:t>
      </w:r>
      <w:r w:rsidRPr="00B23078">
        <w:rPr>
          <w:rStyle w:val="StyleUnderline"/>
        </w:rPr>
        <w:t xml:space="preserve">nology </w:t>
      </w:r>
      <w:r w:rsidRPr="00F34D0D">
        <w:rPr>
          <w:rStyle w:val="StyleUnderline"/>
          <w:highlight w:val="yellow"/>
        </w:rPr>
        <w:t>will be a welcome acquisition</w:t>
      </w:r>
      <w:r w:rsidRPr="00B23078">
        <w:rPr>
          <w:rStyle w:val="StyleUnderline"/>
        </w:rPr>
        <w:t xml:space="preserve"> for those nations seeking to enforce peace within their borders</w:t>
      </w:r>
      <w:r w:rsidRPr="00B23078">
        <w:rPr>
          <w:sz w:val="16"/>
        </w:rPr>
        <w:t xml:space="preserve"> and negate the advantages of hard-to-track guerrilla groups and narco-trafficking cartels. We should expect to see US drones in Latin-American skies sooner rather than later.</w:t>
      </w:r>
    </w:p>
    <w:p w14:paraId="760D99C8" w14:textId="3AAFE823" w:rsidR="00B52F05" w:rsidRDefault="00B52F05" w:rsidP="00B52F05">
      <w:pPr>
        <w:pStyle w:val="Heading3"/>
      </w:pPr>
      <w:r>
        <w:t>International Agreement Key</w:t>
      </w:r>
    </w:p>
    <w:p w14:paraId="02D1913C" w14:textId="77777777" w:rsidR="00B52F05" w:rsidRDefault="00B52F05" w:rsidP="00B52F05">
      <w:pPr>
        <w:pStyle w:val="Heading4"/>
      </w:pPr>
      <w:r>
        <w:t xml:space="preserve">Their evidence says </w:t>
      </w:r>
      <w:r>
        <w:rPr>
          <w:u w:val="single"/>
        </w:rPr>
        <w:t>international standards</w:t>
      </w:r>
      <w:r>
        <w:t xml:space="preserve"> need to be developed---here’s more evidence that an </w:t>
      </w:r>
      <w:r>
        <w:rPr>
          <w:u w:val="single"/>
        </w:rPr>
        <w:t>international code of conduct</w:t>
      </w:r>
      <w:r>
        <w:t xml:space="preserve"> is what Latin American leaders want</w:t>
      </w:r>
    </w:p>
    <w:p w14:paraId="3CBD5CC6" w14:textId="77777777" w:rsidR="00B52F05" w:rsidRPr="005778FA" w:rsidRDefault="00B52F05" w:rsidP="00B52F05">
      <w:r>
        <w:t xml:space="preserve">Nacha </w:t>
      </w:r>
      <w:r w:rsidRPr="005778FA">
        <w:rPr>
          <w:rStyle w:val="Style13ptBold"/>
        </w:rPr>
        <w:t>Cattan 11</w:t>
      </w:r>
      <w:r>
        <w:t>, correspondent for the Christian Science Monitor, “Spread of drone programs in Latin America sparks calls for code of conduct,” 4/20/11, http://www.csmonitor.com/World/Americas/2011/0420/Spread-of-drone-programs-in-Latin-America-sparks-calls-for-code-of-conduct</w:t>
      </w:r>
    </w:p>
    <w:p w14:paraId="479CF7B1" w14:textId="77777777" w:rsidR="00B52F05" w:rsidRPr="00EC6954" w:rsidRDefault="00B52F05" w:rsidP="00B52F05">
      <w:pPr>
        <w:rPr>
          <w:sz w:val="16"/>
        </w:rPr>
      </w:pPr>
      <w:r w:rsidRPr="005E7ADB">
        <w:rPr>
          <w:rStyle w:val="Emphasis"/>
          <w:highlight w:val="yellow"/>
        </w:rPr>
        <w:t>Drones are here to stay</w:t>
      </w:r>
      <w:r w:rsidRPr="00EC6954">
        <w:rPr>
          <w:sz w:val="16"/>
        </w:rPr>
        <w:t xml:space="preserve">, experts say, </w:t>
      </w:r>
      <w:r w:rsidRPr="00EC6954">
        <w:rPr>
          <w:rStyle w:val="StyleUnderline"/>
        </w:rPr>
        <w:t xml:space="preserve">and </w:t>
      </w:r>
      <w:r w:rsidRPr="005E7ADB">
        <w:rPr>
          <w:rStyle w:val="StyleUnderline"/>
          <w:highlight w:val="yellow"/>
        </w:rPr>
        <w:t>the time is past for debate</w:t>
      </w:r>
      <w:r w:rsidRPr="00EC6954">
        <w:rPr>
          <w:sz w:val="16"/>
        </w:rPr>
        <w:t xml:space="preserve">. At this point in the game, </w:t>
      </w:r>
      <w:r w:rsidRPr="005E7ADB">
        <w:rPr>
          <w:rStyle w:val="StyleUnderline"/>
          <w:highlight w:val="yellow"/>
        </w:rPr>
        <w:t>Latin America should</w:t>
      </w:r>
      <w:r w:rsidRPr="00EC6954">
        <w:rPr>
          <w:rStyle w:val="StyleUnderline"/>
        </w:rPr>
        <w:t xml:space="preserve"> collaborate to </w:t>
      </w:r>
      <w:r w:rsidRPr="005E7ADB">
        <w:rPr>
          <w:rStyle w:val="StyleUnderline"/>
          <w:highlight w:val="yellow"/>
        </w:rPr>
        <w:t>develop a code of conduct that will prevent</w:t>
      </w:r>
      <w:r w:rsidRPr="00EC6954">
        <w:rPr>
          <w:rStyle w:val="StyleUnderline"/>
        </w:rPr>
        <w:t xml:space="preserve"> the </w:t>
      </w:r>
      <w:r w:rsidRPr="005E7ADB">
        <w:rPr>
          <w:rStyle w:val="StyleUnderline"/>
          <w:highlight w:val="yellow"/>
        </w:rPr>
        <w:t>arming</w:t>
      </w:r>
      <w:r w:rsidRPr="00EC6954">
        <w:rPr>
          <w:rStyle w:val="StyleUnderline"/>
        </w:rPr>
        <w:t xml:space="preserve"> of drones </w:t>
      </w:r>
      <w:r w:rsidRPr="005E7ADB">
        <w:rPr>
          <w:rStyle w:val="StyleUnderline"/>
          <w:highlight w:val="yellow"/>
        </w:rPr>
        <w:t>and</w:t>
      </w:r>
      <w:r w:rsidRPr="00EC6954">
        <w:rPr>
          <w:rStyle w:val="StyleUnderline"/>
        </w:rPr>
        <w:t xml:space="preserve"> </w:t>
      </w:r>
      <w:r w:rsidRPr="005E7ADB">
        <w:rPr>
          <w:rStyle w:val="StyleUnderline"/>
          <w:highlight w:val="yellow"/>
        </w:rPr>
        <w:t>assuage</w:t>
      </w:r>
      <w:r w:rsidRPr="00EC6954">
        <w:rPr>
          <w:rStyle w:val="StyleUnderline"/>
        </w:rPr>
        <w:t xml:space="preserve"> civilian </w:t>
      </w:r>
      <w:r w:rsidRPr="005E7ADB">
        <w:rPr>
          <w:rStyle w:val="StyleUnderline"/>
          <w:highlight w:val="yellow"/>
        </w:rPr>
        <w:t>concerns</w:t>
      </w:r>
      <w:r w:rsidRPr="00EC6954">
        <w:rPr>
          <w:sz w:val="16"/>
        </w:rPr>
        <w:t>, says Johanna Mendelson Forman, a Latin America specialist at the Center for Strategic and International Studies, in Washington.</w:t>
      </w:r>
      <w:r w:rsidRPr="00EC6954">
        <w:rPr>
          <w:sz w:val="12"/>
        </w:rPr>
        <w:t>¶</w:t>
      </w:r>
      <w:r w:rsidRPr="00EC6954">
        <w:rPr>
          <w:sz w:val="16"/>
        </w:rPr>
        <w:t xml:space="preserve"> "I think </w:t>
      </w:r>
      <w:r w:rsidRPr="005E7ADB">
        <w:rPr>
          <w:rStyle w:val="StyleUnderline"/>
          <w:highlight w:val="yellow"/>
        </w:rPr>
        <w:t>it's the maturation of Latin American defense</w:t>
      </w:r>
      <w:r w:rsidRPr="00EC6954">
        <w:rPr>
          <w:rStyle w:val="StyleUnderline"/>
        </w:rPr>
        <w:t xml:space="preserve"> systems,</w:t>
      </w:r>
      <w:r w:rsidRPr="00EC6954">
        <w:rPr>
          <w:sz w:val="16"/>
        </w:rPr>
        <w:t xml:space="preserve">" she says, while cautioning that the </w:t>
      </w:r>
      <w:r w:rsidRPr="005E7ADB">
        <w:rPr>
          <w:sz w:val="16"/>
        </w:rPr>
        <w:t>potential</w:t>
      </w:r>
      <w:r w:rsidRPr="00EC6954">
        <w:rPr>
          <w:sz w:val="16"/>
        </w:rPr>
        <w:t xml:space="preserve"> to arm drones could turn the project into a "double-edged sword."</w:t>
      </w:r>
      <w:r w:rsidRPr="00EC6954">
        <w:rPr>
          <w:sz w:val="12"/>
        </w:rPr>
        <w:t>¶</w:t>
      </w:r>
      <w:r w:rsidRPr="00EC6954">
        <w:rPr>
          <w:sz w:val="16"/>
        </w:rPr>
        <w:t xml:space="preserve"> </w:t>
      </w:r>
      <w:r w:rsidRPr="005E7ADB">
        <w:rPr>
          <w:rStyle w:val="StyleUnderline"/>
          <w:highlight w:val="yellow"/>
        </w:rPr>
        <w:t>Latin American politicians are</w:t>
      </w:r>
      <w:r w:rsidRPr="00EC6954">
        <w:rPr>
          <w:rStyle w:val="StyleUnderline"/>
        </w:rPr>
        <w:t xml:space="preserve"> also </w:t>
      </w:r>
      <w:r w:rsidRPr="005E7ADB">
        <w:rPr>
          <w:rStyle w:val="Emphasis"/>
          <w:highlight w:val="yellow"/>
        </w:rPr>
        <w:t>raising calls for an international pact</w:t>
      </w:r>
      <w:r w:rsidRPr="00EC6954">
        <w:rPr>
          <w:rStyle w:val="StyleUnderline"/>
        </w:rPr>
        <w:t xml:space="preserve"> </w:t>
      </w:r>
      <w:r w:rsidRPr="005E7ADB">
        <w:rPr>
          <w:rStyle w:val="StyleUnderline"/>
          <w:highlight w:val="yellow"/>
        </w:rPr>
        <w:t>that defines</w:t>
      </w:r>
      <w:r w:rsidRPr="00EC6954">
        <w:rPr>
          <w:rStyle w:val="StyleUnderline"/>
        </w:rPr>
        <w:t xml:space="preserve"> the scope of </w:t>
      </w:r>
      <w:r w:rsidRPr="005E7ADB">
        <w:rPr>
          <w:rStyle w:val="StyleUnderline"/>
          <w:highlight w:val="yellow"/>
        </w:rPr>
        <w:t>drone missions</w:t>
      </w:r>
      <w:r w:rsidRPr="00EC6954">
        <w:rPr>
          <w:sz w:val="16"/>
        </w:rPr>
        <w:t>. "</w:t>
      </w:r>
      <w:r w:rsidRPr="005E7ADB">
        <w:rPr>
          <w:rStyle w:val="StyleUnderline"/>
          <w:highlight w:val="yellow"/>
        </w:rPr>
        <w:t>Regulations should be established</w:t>
      </w:r>
      <w:r w:rsidRPr="00EC6954">
        <w:rPr>
          <w:sz w:val="16"/>
        </w:rPr>
        <w:t>," says Mexican Sen. Fernando Baeza, who advocates a limit on data collection. "The great precision of satellite information could be put to good use, or could be used for spying."</w:t>
      </w:r>
    </w:p>
    <w:p w14:paraId="6BD71106" w14:textId="77777777" w:rsidR="00B52F05" w:rsidRDefault="00B52F05" w:rsidP="00B52F05">
      <w:pPr>
        <w:tabs>
          <w:tab w:val="left" w:pos="16861"/>
        </w:tabs>
      </w:pPr>
      <w:r>
        <w:tab/>
      </w:r>
    </w:p>
    <w:p w14:paraId="34B4F736" w14:textId="77777777" w:rsidR="00B52F05" w:rsidRPr="005778FA" w:rsidRDefault="00B52F05" w:rsidP="00B52F05"/>
    <w:p w14:paraId="1D7C98FA" w14:textId="77777777" w:rsidR="00B52F05" w:rsidRDefault="00B52F05" w:rsidP="00B52F05">
      <w:pPr>
        <w:pStyle w:val="Heading3"/>
      </w:pPr>
      <w:r>
        <w:t>Chile Solves Modeling</w:t>
      </w:r>
    </w:p>
    <w:p w14:paraId="500577CD" w14:textId="77777777" w:rsidR="00B52F05" w:rsidRDefault="00B52F05" w:rsidP="00B52F05">
      <w:pPr>
        <w:pStyle w:val="Heading4"/>
      </w:pPr>
      <w:r>
        <w:t>Chile solves---they’re instituting regulations now</w:t>
      </w:r>
    </w:p>
    <w:p w14:paraId="7CD1CA29" w14:textId="77777777" w:rsidR="00B52F05" w:rsidRPr="005778FA" w:rsidRDefault="00B52F05" w:rsidP="00B52F05">
      <w:r w:rsidRPr="005778FA">
        <w:rPr>
          <w:rStyle w:val="Style13ptBold"/>
        </w:rPr>
        <w:t>AFP 15</w:t>
      </w:r>
      <w:r>
        <w:t>, Agence-France Presse, “Chile first Latin America country to allow drones,” 4/10/15, https://www.yahoo.com/tech/s/chile-first-latin-america-country-allow-drones-213751513.html</w:t>
      </w:r>
    </w:p>
    <w:p w14:paraId="17458D2B" w14:textId="77777777" w:rsidR="00B52F05" w:rsidRPr="00C127D2" w:rsidRDefault="00B52F05" w:rsidP="00B52F05">
      <w:pPr>
        <w:rPr>
          <w:sz w:val="16"/>
        </w:rPr>
      </w:pPr>
      <w:r w:rsidRPr="00EA10BA">
        <w:rPr>
          <w:rStyle w:val="Emphasis"/>
          <w:highlight w:val="yellow"/>
        </w:rPr>
        <w:t>Chile introduced regulations</w:t>
      </w:r>
      <w:r w:rsidRPr="00C127D2">
        <w:rPr>
          <w:rStyle w:val="StyleUnderline"/>
        </w:rPr>
        <w:t xml:space="preserve"> Friday </w:t>
      </w:r>
      <w:r w:rsidRPr="00EA10BA">
        <w:rPr>
          <w:rStyle w:val="StyleUnderline"/>
          <w:highlight w:val="yellow"/>
        </w:rPr>
        <w:t>making it the first</w:t>
      </w:r>
      <w:r w:rsidRPr="00C127D2">
        <w:rPr>
          <w:rStyle w:val="StyleUnderline"/>
        </w:rPr>
        <w:t xml:space="preserve"> country </w:t>
      </w:r>
      <w:r w:rsidRPr="00EA10BA">
        <w:rPr>
          <w:rStyle w:val="StyleUnderline"/>
          <w:highlight w:val="yellow"/>
        </w:rPr>
        <w:t>in Latin America to</w:t>
      </w:r>
      <w:r w:rsidRPr="00C127D2">
        <w:rPr>
          <w:rStyle w:val="StyleUnderline"/>
        </w:rPr>
        <w:t xml:space="preserve"> officially </w:t>
      </w:r>
      <w:r w:rsidRPr="00EA10BA">
        <w:rPr>
          <w:rStyle w:val="StyleUnderline"/>
          <w:highlight w:val="yellow"/>
        </w:rPr>
        <w:t>allow drone flights</w:t>
      </w:r>
      <w:r w:rsidRPr="00C127D2">
        <w:rPr>
          <w:sz w:val="16"/>
        </w:rPr>
        <w:t>.</w:t>
      </w:r>
      <w:r w:rsidRPr="00C127D2">
        <w:rPr>
          <w:sz w:val="12"/>
        </w:rPr>
        <w:t>¶</w:t>
      </w:r>
      <w:r w:rsidRPr="00C127D2">
        <w:rPr>
          <w:sz w:val="16"/>
        </w:rPr>
        <w:t xml:space="preserve"> </w:t>
      </w:r>
      <w:r w:rsidRPr="00EA10BA">
        <w:rPr>
          <w:rStyle w:val="StyleUnderline"/>
          <w:highlight w:val="yellow"/>
        </w:rPr>
        <w:t>The measure regulates</w:t>
      </w:r>
      <w:r w:rsidRPr="00C127D2">
        <w:rPr>
          <w:rStyle w:val="StyleUnderline"/>
        </w:rPr>
        <w:t xml:space="preserve"> both the public and private </w:t>
      </w:r>
      <w:r w:rsidRPr="00EA10BA">
        <w:rPr>
          <w:rStyle w:val="StyleUnderline"/>
          <w:highlight w:val="yellow"/>
        </w:rPr>
        <w:t>use of drones</w:t>
      </w:r>
      <w:r w:rsidRPr="00C127D2">
        <w:rPr>
          <w:sz w:val="16"/>
        </w:rPr>
        <w:t xml:space="preserve">, </w:t>
      </w:r>
      <w:r w:rsidRPr="00C127D2">
        <w:rPr>
          <w:rStyle w:val="StyleUnderline"/>
        </w:rPr>
        <w:t xml:space="preserve">remote-controlled aircraft </w:t>
      </w:r>
      <w:r w:rsidRPr="00EA10BA">
        <w:rPr>
          <w:rStyle w:val="StyleUnderline"/>
          <w:highlight w:val="yellow"/>
        </w:rPr>
        <w:t>whose use has skyrocketed</w:t>
      </w:r>
      <w:r w:rsidRPr="00C127D2">
        <w:rPr>
          <w:rStyle w:val="StyleUnderline"/>
        </w:rPr>
        <w:t xml:space="preserve"> </w:t>
      </w:r>
      <w:r w:rsidRPr="00C127D2">
        <w:rPr>
          <w:sz w:val="16"/>
        </w:rPr>
        <w:t>in recent years for uses ranging from military airstrikes to delivering mail.</w:t>
      </w:r>
      <w:r w:rsidRPr="00C127D2">
        <w:rPr>
          <w:sz w:val="12"/>
        </w:rPr>
        <w:t>¶</w:t>
      </w:r>
      <w:r w:rsidRPr="00C127D2">
        <w:rPr>
          <w:sz w:val="16"/>
        </w:rPr>
        <w:t xml:space="preserve"> "Drones are aircraft that were operating outside the law. </w:t>
      </w:r>
      <w:r w:rsidRPr="00EA10BA">
        <w:rPr>
          <w:rStyle w:val="StyleUnderline"/>
          <w:highlight w:val="yellow"/>
        </w:rPr>
        <w:t xml:space="preserve">With these rules, </w:t>
      </w:r>
      <w:r w:rsidRPr="00EA10BA">
        <w:rPr>
          <w:rStyle w:val="Emphasis"/>
          <w:highlight w:val="yellow"/>
        </w:rPr>
        <w:t>unique in Latin America</w:t>
      </w:r>
      <w:r w:rsidRPr="00EA10BA">
        <w:rPr>
          <w:rStyle w:val="StyleUnderline"/>
        </w:rPr>
        <w:t>, their</w:t>
      </w:r>
      <w:r w:rsidRPr="00C127D2">
        <w:rPr>
          <w:rStyle w:val="StyleUnderline"/>
        </w:rPr>
        <w:t xml:space="preserve"> </w:t>
      </w:r>
      <w:r w:rsidRPr="00EA10BA">
        <w:rPr>
          <w:rStyle w:val="StyleUnderline"/>
          <w:highlight w:val="yellow"/>
        </w:rPr>
        <w:t>use will be regulated</w:t>
      </w:r>
      <w:r w:rsidRPr="00C127D2">
        <w:rPr>
          <w:sz w:val="16"/>
        </w:rPr>
        <w:t>," said Maximiliano Larraechea, the head of Chile's civil aviation authority.</w:t>
      </w:r>
      <w:r w:rsidRPr="00C127D2">
        <w:rPr>
          <w:sz w:val="12"/>
        </w:rPr>
        <w:t>¶</w:t>
      </w:r>
      <w:r w:rsidRPr="00C127D2">
        <w:rPr>
          <w:sz w:val="16"/>
        </w:rPr>
        <w:t xml:space="preserve"> </w:t>
      </w:r>
      <w:r w:rsidRPr="00EA10BA">
        <w:rPr>
          <w:rStyle w:val="StyleUnderline"/>
          <w:highlight w:val="yellow"/>
        </w:rPr>
        <w:t>Drones</w:t>
      </w:r>
      <w:r w:rsidRPr="00C127D2">
        <w:rPr>
          <w:rStyle w:val="StyleUnderline"/>
        </w:rPr>
        <w:t xml:space="preserve"> for public use</w:t>
      </w:r>
      <w:r w:rsidRPr="00C127D2">
        <w:rPr>
          <w:sz w:val="16"/>
        </w:rPr>
        <w:t xml:space="preserve">, such as in the realm of businesses and the media, </w:t>
      </w:r>
      <w:r w:rsidRPr="00EA10BA">
        <w:rPr>
          <w:rStyle w:val="StyleUnderline"/>
          <w:highlight w:val="yellow"/>
        </w:rPr>
        <w:t>are required to weigh less than six kilograms</w:t>
      </w:r>
      <w:r w:rsidRPr="00C127D2">
        <w:rPr>
          <w:sz w:val="16"/>
        </w:rPr>
        <w:t xml:space="preserve"> (13 pounds) </w:t>
      </w:r>
      <w:r w:rsidRPr="00EA10BA">
        <w:rPr>
          <w:rStyle w:val="StyleUnderline"/>
          <w:highlight w:val="yellow"/>
        </w:rPr>
        <w:t>and</w:t>
      </w:r>
      <w:r w:rsidRPr="00C127D2">
        <w:rPr>
          <w:rStyle w:val="StyleUnderline"/>
        </w:rPr>
        <w:t xml:space="preserve"> </w:t>
      </w:r>
      <w:r w:rsidRPr="00EA10BA">
        <w:rPr>
          <w:rStyle w:val="StyleUnderline"/>
          <w:highlight w:val="yellow"/>
        </w:rPr>
        <w:t>have parachutes</w:t>
      </w:r>
      <w:r w:rsidRPr="00C127D2">
        <w:rPr>
          <w:sz w:val="16"/>
        </w:rPr>
        <w:t>, according to the regulations.</w:t>
      </w:r>
      <w:r w:rsidRPr="00C127D2">
        <w:rPr>
          <w:sz w:val="12"/>
        </w:rPr>
        <w:t>¶</w:t>
      </w:r>
      <w:r w:rsidRPr="00C127D2">
        <w:rPr>
          <w:sz w:val="16"/>
        </w:rPr>
        <w:t xml:space="preserve"> Larraechea said that a seven-kilogram drone falling 10 meters (33 feet) could be lethal, "so we're calling for the parachute and weight limit."</w:t>
      </w:r>
      <w:r w:rsidRPr="00C127D2">
        <w:rPr>
          <w:sz w:val="12"/>
        </w:rPr>
        <w:t>¶</w:t>
      </w:r>
      <w:r w:rsidRPr="00C127D2">
        <w:rPr>
          <w:sz w:val="16"/>
        </w:rPr>
        <w:t xml:space="preserve"> Under the regulations, </w:t>
      </w:r>
      <w:r w:rsidRPr="00EA10BA">
        <w:rPr>
          <w:rStyle w:val="StyleUnderline"/>
          <w:highlight w:val="yellow"/>
        </w:rPr>
        <w:t>drone operators are required to</w:t>
      </w:r>
      <w:r w:rsidRPr="00C127D2">
        <w:rPr>
          <w:rStyle w:val="StyleUnderline"/>
        </w:rPr>
        <w:t xml:space="preserve"> </w:t>
      </w:r>
      <w:r w:rsidRPr="00EA10BA">
        <w:rPr>
          <w:rStyle w:val="StyleUnderline"/>
          <w:highlight w:val="yellow"/>
        </w:rPr>
        <w:t>obtain a license</w:t>
      </w:r>
      <w:r w:rsidRPr="00C127D2">
        <w:rPr>
          <w:rStyle w:val="StyleUnderline"/>
        </w:rPr>
        <w:t xml:space="preserve"> and register their drone with the civil aviation authority</w:t>
      </w:r>
      <w:r w:rsidRPr="00C127D2">
        <w:rPr>
          <w:sz w:val="16"/>
        </w:rPr>
        <w:t>.</w:t>
      </w:r>
    </w:p>
    <w:p w14:paraId="62457147" w14:textId="77777777" w:rsidR="00B52F05" w:rsidRDefault="00B52F05" w:rsidP="00B52F05"/>
    <w:p w14:paraId="1D1795A6" w14:textId="77777777" w:rsidR="00B52F05" w:rsidRDefault="00B52F05" w:rsidP="00B52F05"/>
    <w:p w14:paraId="34BC5EA4" w14:textId="6597069C" w:rsidR="00D0084C" w:rsidRDefault="00D0084C" w:rsidP="00D0084C">
      <w:pPr>
        <w:pStyle w:val="Heading2"/>
      </w:pPr>
      <w:r>
        <w:t>AT: Drones Good Advantage</w:t>
      </w:r>
    </w:p>
    <w:p w14:paraId="2CD4C784" w14:textId="77777777" w:rsidR="00B52F05" w:rsidRDefault="00B52F05" w:rsidP="00B52F05">
      <w:pPr>
        <w:pStyle w:val="Heading3"/>
      </w:pPr>
      <w:r>
        <w:t>No Backlash</w:t>
      </w:r>
    </w:p>
    <w:p w14:paraId="79F6CDFE" w14:textId="77777777" w:rsidR="00B52F05" w:rsidRDefault="00B52F05" w:rsidP="00B52F05">
      <w:pPr>
        <w:pStyle w:val="Heading4"/>
      </w:pPr>
      <w:r>
        <w:t>No drone backlash now---program’s sustainable</w:t>
      </w:r>
    </w:p>
    <w:p w14:paraId="0C498E93" w14:textId="77777777" w:rsidR="00B52F05" w:rsidRPr="007A416E" w:rsidRDefault="00B52F05" w:rsidP="00B52F05">
      <w:r>
        <w:t xml:space="preserve">Anthony L. </w:t>
      </w:r>
      <w:r w:rsidRPr="00F63B80">
        <w:rPr>
          <w:rStyle w:val="Style13ptBold"/>
        </w:rPr>
        <w:t>Kimery 13</w:t>
      </w:r>
      <w:r>
        <w:t xml:space="preserve">, Homeland Security Today “Drones: Force Multipliers For Law Enforcement, Other First Responders” July 28, 2013 </w:t>
      </w:r>
      <w:hyperlink r:id="rId10" w:history="1">
        <w:r w:rsidRPr="00A97192">
          <w:rPr>
            <w:rStyle w:val="Hyperlink"/>
          </w:rPr>
          <w:t>http://www.hstoday.us/columns/the-kimery-report/blog/drones-force-multipliers-for-law-enforcement-other-first-responders/06bfa4d1a8afea68ce724424cb7679f6.html</w:t>
        </w:r>
      </w:hyperlink>
    </w:p>
    <w:p w14:paraId="7CEF5645" w14:textId="77777777" w:rsidR="00B52F05" w:rsidRDefault="00B52F05" w:rsidP="00B52F05">
      <w:pPr>
        <w:rPr>
          <w:sz w:val="16"/>
        </w:rPr>
      </w:pPr>
      <w:r w:rsidRPr="007A416E">
        <w:rPr>
          <w:sz w:val="16"/>
        </w:rPr>
        <w:t xml:space="preserve">Yet, despite civil rights concerns and other misconceptions, opponents of drone useage have foisted on an uninformed public, coupled to what seems to be a lot of congressional hullabaloo over civilian use of “drones” for public safety purposes, </w:t>
      </w:r>
      <w:r w:rsidRPr="00C41E20">
        <w:rPr>
          <w:rStyle w:val="StyleUnderline"/>
        </w:rPr>
        <w:t xml:space="preserve">public opinion polls have continued to indicate that </w:t>
      </w:r>
      <w:r w:rsidRPr="00BA02B9">
        <w:rPr>
          <w:rStyle w:val="StyleUnderline"/>
          <w:highlight w:val="yellow"/>
        </w:rPr>
        <w:t>there’s a much broader public acceptance of deploying unmanned aerial systems for public safety reasons than has been widely reported</w:t>
      </w:r>
      <w:r w:rsidRPr="007A416E">
        <w:rPr>
          <w:sz w:val="16"/>
        </w:rPr>
        <w:t>. Polls show public support for drones A March Gallup poll, for example, found about half of those surveyed were actually “closely” following news about the use of drones and that of “</w:t>
      </w:r>
      <w:r w:rsidRPr="00C41E20">
        <w:rPr>
          <w:rStyle w:val="StyleUnderline"/>
        </w:rPr>
        <w:t>those who are following drone news more closely, [they are] likely to support their use</w:t>
      </w:r>
      <w:r w:rsidRPr="007A416E">
        <w:rPr>
          <w:sz w:val="16"/>
        </w:rPr>
        <w:t xml:space="preserve">.” Misconceptions about drones are perpetuated by activities such as an ordinance that encourages hunters to shoot down drones in the small community of Deer Trail, CO. The FAA recently respond with a statement warning it’s a federal crime to shoot at drones. Then there was the appearance of professionally made bogus signs depicting a drone firing a missile erected along Bay Area, CA. highways warning motorists drones are used to enforce speed limits. The reality is that unmanned aerial systems provide a less costly, easy way to learn and quickly deploy multiple surveillance capability that can be sent into dangerous situations potentially too dangerous for human first responders, DHS has said. The result of </w:t>
      </w:r>
      <w:r w:rsidRPr="00C41E20">
        <w:rPr>
          <w:rStyle w:val="StyleUnderline"/>
        </w:rPr>
        <w:t>another poll</w:t>
      </w:r>
      <w:r w:rsidRPr="007A416E">
        <w:rPr>
          <w:sz w:val="16"/>
        </w:rPr>
        <w:t xml:space="preserve"> that contradicts the conventional wisdom that the public is leery of a domestic role for drones was released in June </w:t>
      </w:r>
      <w:r w:rsidRPr="00C41E20">
        <w:rPr>
          <w:rStyle w:val="StyleUnderline"/>
        </w:rPr>
        <w:t>by the</w:t>
      </w:r>
      <w:r w:rsidRPr="007A416E">
        <w:rPr>
          <w:sz w:val="16"/>
        </w:rPr>
        <w:t xml:space="preserve"> Aerospace Industries Association </w:t>
      </w:r>
      <w:r w:rsidRPr="00C41E20">
        <w:rPr>
          <w:rStyle w:val="StyleUnderline"/>
        </w:rPr>
        <w:t>(AIA).</w:t>
      </w:r>
      <w:r w:rsidRPr="007A416E">
        <w:rPr>
          <w:sz w:val="16"/>
        </w:rPr>
        <w:t xml:space="preserve"> It showed </w:t>
      </w:r>
      <w:r w:rsidRPr="00BA02B9">
        <w:rPr>
          <w:rStyle w:val="StyleUnderline"/>
          <w:highlight w:val="yellow"/>
        </w:rPr>
        <w:t>54 percent of Americans favor the use of drones for civilian purposes,</w:t>
      </w:r>
      <w:r w:rsidRPr="00C41E20">
        <w:rPr>
          <w:rStyle w:val="StyleUnderline"/>
        </w:rPr>
        <w:t xml:space="preserve"> including border patrol, weather prediction and disaster response</w:t>
      </w:r>
      <w:r w:rsidRPr="007A416E">
        <w:rPr>
          <w:sz w:val="16"/>
        </w:rPr>
        <w:t xml:space="preserve">. Similarly, </w:t>
      </w:r>
      <w:r w:rsidRPr="00C41E20">
        <w:rPr>
          <w:rStyle w:val="StyleUnderline"/>
        </w:rPr>
        <w:t>another</w:t>
      </w:r>
      <w:r w:rsidRPr="007A416E">
        <w:rPr>
          <w:sz w:val="16"/>
        </w:rPr>
        <w:t xml:space="preserve"> recent poll </w:t>
      </w:r>
      <w:r w:rsidRPr="00C41E20">
        <w:rPr>
          <w:rStyle w:val="StyleUnderline"/>
        </w:rPr>
        <w:t>conducted by</w:t>
      </w:r>
      <w:r w:rsidRPr="007A416E">
        <w:rPr>
          <w:sz w:val="16"/>
        </w:rPr>
        <w:t xml:space="preserve"> the Institute for Homeland Security Solutions </w:t>
      </w:r>
      <w:r w:rsidRPr="00C41E20">
        <w:rPr>
          <w:rStyle w:val="StyleUnderline"/>
        </w:rPr>
        <w:t xml:space="preserve">(IHSS) and RTI International found </w:t>
      </w:r>
      <w:r w:rsidRPr="00BA02B9">
        <w:rPr>
          <w:rStyle w:val="StyleUnderline"/>
          <w:highlight w:val="yellow"/>
        </w:rPr>
        <w:t>57 percent of the general public supports the use of unmanned aircraft systems for any application. “An overwhelming majority of Americans support the use of unmanned aircraft for homeland security, search and rescue and fighting crime</w:t>
      </w:r>
      <w:r w:rsidRPr="00BA02B9">
        <w:rPr>
          <w:sz w:val="16"/>
          <w:highlight w:val="yellow"/>
        </w:rPr>
        <w:t>,</w:t>
      </w:r>
      <w:r w:rsidRPr="007A416E">
        <w:rPr>
          <w:sz w:val="16"/>
        </w:rPr>
        <w:t xml:space="preserve">” IHSS said, pointing out “that the majority of the general public supports the use of unmanned aircraft in the United States for a wide array of uses.” “When asked about specific uses of the technology, support was significantly higher, with </w:t>
      </w:r>
      <w:r w:rsidRPr="00C41E20">
        <w:rPr>
          <w:rStyle w:val="StyleUnderline"/>
        </w:rPr>
        <w:t>88 percent of respondents supporting [drones] for search and rescue operations</w:t>
      </w:r>
      <w:r w:rsidRPr="007A416E">
        <w:rPr>
          <w:sz w:val="16"/>
        </w:rPr>
        <w:t xml:space="preserve">," it added. </w:t>
      </w:r>
      <w:r w:rsidRPr="00C41E20">
        <w:rPr>
          <w:rStyle w:val="StyleUnderline"/>
        </w:rPr>
        <w:t>Two-thirds of surveyed Americans said they also support the use of drones in homeland security missions</w:t>
      </w:r>
      <w:r w:rsidRPr="007A416E">
        <w:rPr>
          <w:sz w:val="16"/>
        </w:rPr>
        <w:t>. The study of 2,000 respondents, conducted in March, was designed to gauge the publics’ perceptions about unmanned aircraft in the US. The survey found: 88 percent of the general public supports their use in search and rescue operations; 67 percent support their use in homeland security missions</w:t>
      </w:r>
      <w:r w:rsidRPr="00C41E20">
        <w:rPr>
          <w:rStyle w:val="StyleUnderline"/>
        </w:rPr>
        <w:t>; 63 percent support their use in fighting crime</w:t>
      </w:r>
      <w:r w:rsidRPr="007A416E">
        <w:rPr>
          <w:sz w:val="16"/>
        </w:rPr>
        <w:t xml:space="preserve">; and 61 percent support their use in commercial applications Law enforcement uninformed about drones Despite claims that employment of drones by police departments is exploding in a virtually uncontrolled manner, the study found awareness of domestic, remotely controlled aircraft use is not widely known among law enforcement officers -- however, police officials were quick to see the potential benefits of the technology to enhance law enforcement. </w:t>
      </w:r>
      <w:r w:rsidRPr="00BA02B9">
        <w:rPr>
          <w:rStyle w:val="StyleUnderline"/>
          <w:highlight w:val="yellow"/>
        </w:rPr>
        <w:t>Among the findings of law enforcement officials: 93 percent thought they would be a useful tool for search and rescue operations; 81</w:t>
      </w:r>
      <w:r w:rsidRPr="00C41E20">
        <w:rPr>
          <w:rStyle w:val="StyleUnderline"/>
        </w:rPr>
        <w:t xml:space="preserve"> </w:t>
      </w:r>
      <w:r w:rsidRPr="00BA02B9">
        <w:rPr>
          <w:rStyle w:val="StyleUnderline"/>
          <w:highlight w:val="yellow"/>
        </w:rPr>
        <w:t xml:space="preserve">percent </w:t>
      </w:r>
      <w:r w:rsidRPr="009B4520">
        <w:rPr>
          <w:rStyle w:val="StyleUnderline"/>
        </w:rPr>
        <w:t>thought</w:t>
      </w:r>
      <w:r w:rsidRPr="00C41E20">
        <w:rPr>
          <w:rStyle w:val="StyleUnderline"/>
        </w:rPr>
        <w:t xml:space="preserve"> they would be useful </w:t>
      </w:r>
      <w:r w:rsidRPr="00BA02B9">
        <w:rPr>
          <w:rStyle w:val="StyleUnderline"/>
          <w:highlight w:val="yellow"/>
        </w:rPr>
        <w:t>to photograph crime scenes;</w:t>
      </w:r>
      <w:r w:rsidRPr="00C41E20">
        <w:rPr>
          <w:rStyle w:val="StyleUnderline"/>
        </w:rPr>
        <w:t xml:space="preserve"> 73 percent thought they would be useful for drug interdiction; 72 percent thought they would be useful for surveillance; </w:t>
      </w:r>
      <w:r w:rsidRPr="00BA02B9">
        <w:rPr>
          <w:rStyle w:val="StyleUnderline"/>
          <w:highlight w:val="yellow"/>
        </w:rPr>
        <w:t>and 66 percent thought they would be useful for emergency response</w:t>
      </w:r>
      <w:r w:rsidRPr="00C41E20">
        <w:rPr>
          <w:rStyle w:val="StyleUnderline"/>
        </w:rPr>
        <w:t xml:space="preserve"> “Despite the concerns associated with unmanned systems, this study shows </w:t>
      </w:r>
      <w:r w:rsidRPr="00BA02B9">
        <w:rPr>
          <w:rStyle w:val="StyleUnderline"/>
          <w:highlight w:val="yellow"/>
        </w:rPr>
        <w:t>the majority of law enforcement officers find the potential advantages outweigh the</w:t>
      </w:r>
      <w:r w:rsidRPr="00C41E20">
        <w:rPr>
          <w:rStyle w:val="StyleUnderline"/>
        </w:rPr>
        <w:t xml:space="preserve"> risks and </w:t>
      </w:r>
      <w:r w:rsidRPr="00BA02B9">
        <w:rPr>
          <w:rStyle w:val="StyleUnderline"/>
          <w:highlight w:val="yellow"/>
        </w:rPr>
        <w:t>barriers</w:t>
      </w:r>
      <w:r w:rsidRPr="00BA02B9">
        <w:rPr>
          <w:sz w:val="16"/>
          <w:highlight w:val="yellow"/>
        </w:rPr>
        <w:t>,”</w:t>
      </w:r>
      <w:r w:rsidRPr="007A416E">
        <w:rPr>
          <w:sz w:val="16"/>
        </w:rPr>
        <w:t xml:space="preserve"> said Joe Eyerman, Ph.D., director of the Center for Security, Defense and Safety at RTI and co-director of IHSS and the study’s lead author. RTI International began a research program in 2012 that was dedicated to understanding the social, behavioral and policy factors associated with domestic drone technology. The research brief includes preliminary findings of the first two pilot surveys of a non-representative group of police chiefs in Ohio … and the general population of the United States, the group said. “It’s important to understand the societal implications when new technologies are introduced,” Eyerman said, noting that “If we don’t take the time to do this, it is likely that governments and industry will make a number of costly missteps while implementing this technology and the regulations that govern its use.” "We feel like there's been too much rhetoric about privacy concerns and things that aren't relevant to domestic use of unmanned aerial systems," former FAA Administrator and AIA chief executive, Marion Blakey, recently told Reuters. But while Blakey said “Nobody's talking about using militarized drones in US civil airspace,” she said the domestic drone industry needs to do a better job to dispel public misperceptions about drones, despite the recent surveys indicating favorable public attitudes toward the use of drones for public safety. The benefits for first responders “The tremendous support that Americans have for the use of unmanned aerial systems in the US underscores the publics’ understanding of the widespread benefits,” said Michael Toscano, president &amp; CEO of AUVSI. “Unmanned aircraft have the potential to be beneficial in a wide range of applications, from helping to search for lost children and missing hikers to helping homeland security keep our borders safe. This public support shows the importance of safely integrating [drones] into the national airspace in a timely manner.” “Unmanned aircraft increase human potential, allowing us to execute dangerous or difficult tasks safely and efficiently,” said Toscano, who stressed that “Whether it is helping first responders, advancing scientific research or making business more efficient, unmanned aerial systems are capable of saving time, saving money and most importantly, saving lives.” AUVSI Vice President Gretchen West also has said that “a lot of the public” that doesn’t understand much about drone technology consequently don’t understand that for first responders, </w:t>
      </w:r>
      <w:r w:rsidRPr="00C41E20">
        <w:rPr>
          <w:rStyle w:val="StyleUnderline"/>
        </w:rPr>
        <w:t>drones are being used “to do the same thing they’ve used manned aircraft for years</w:t>
      </w:r>
      <w:r w:rsidRPr="007A416E">
        <w:rPr>
          <w:sz w:val="16"/>
        </w:rPr>
        <w:t>.” The Gallup poll in March found that “on a relative basis, Americans are not paying a particularly high-level of attention to the controversy surrounding” governments’ use of drones. The poll found 49 percent, or about half of the persons surveyed, “are following news about drones very or somewhat closely.” AUVSI's West echoed other authorities by saying “it’s just that [drones] are more affordable and usually a more efficient option.” In response to outgoing FBI Director Robert Mueller telling lawmakers during a congressional hearing in June that the Bureau has a few drones that it uses in “a very minimal way and very seldom,” Sen. Mark Udall (D-Colo) said “</w:t>
      </w:r>
      <w:r w:rsidRPr="00BA02B9">
        <w:rPr>
          <w:rStyle w:val="StyleUnderline"/>
          <w:highlight w:val="yellow"/>
        </w:rPr>
        <w:t>unmanned aerial systems</w:t>
      </w:r>
      <w:r w:rsidRPr="007A416E">
        <w:rPr>
          <w:sz w:val="16"/>
        </w:rPr>
        <w:t xml:space="preserve"> [do] </w:t>
      </w:r>
      <w:r w:rsidRPr="00BA02B9">
        <w:rPr>
          <w:rStyle w:val="StyleUnderline"/>
          <w:highlight w:val="yellow"/>
        </w:rPr>
        <w:t>have the potential to more efficiently and effectively perform law enforcement duties</w:t>
      </w:r>
      <w:r w:rsidRPr="007A416E">
        <w:rPr>
          <w:sz w:val="16"/>
        </w:rPr>
        <w:t xml:space="preserve"> …” Evan Baldwin Carr, a National Center for Policy Analysis (NCPA) research associate further underscored that “drones are being developed to aid agriculture and wildlife, monitor and fertilize crops and track wild animals, as well as take scientific measurements for earth science research." They have also "aided the Department of Homeland Security with monitoring the border and drug interdiction and could help domestic law enforcement with search and rescue, traffic monitoring and surveillance.” An earlier poll conducted by New Jersey-based Monmouth University Polling Institute in June, 2012, found “An overwhelming majority of Americans support the idea of using drones to help with search and rescue missions (80 percent),” while “two-thirds of the public also support using drones to track down runaway criminals (67 percent) and control illegal immigration on the nation’s border (64 percent).” “One area where Americans say that drones should not be used … is to issue speeding tickets,” the Monmouth poll found. “Only 23 percent support using drones for this routine police activity while a large majority of 67 percent oppose the idea entirely. “Americans clearly support using drone technology in special circumstances, but they are a bit leery of more routine use by local law enforcement agencies,” said Patrick Murray, director of Monmouth University Polling Institute. AUVSI’s Gielow said the poll showed citizens understand the vital benefits of using less costly drones for dangerous missions like first responder search and rescue, fires and catastrophic disasters</w:t>
      </w:r>
      <w:r w:rsidRPr="00C41E20">
        <w:rPr>
          <w:rStyle w:val="StyleUnderline"/>
        </w:rPr>
        <w:t>. An earlier poll, conducted</w:t>
      </w:r>
      <w:r w:rsidRPr="007A416E">
        <w:rPr>
          <w:sz w:val="16"/>
        </w:rPr>
        <w:t xml:space="preserve"> last September </w:t>
      </w:r>
      <w:r w:rsidRPr="00C41E20">
        <w:rPr>
          <w:rStyle w:val="StyleUnderline"/>
        </w:rPr>
        <w:t xml:space="preserve">by the Associated Press-National Constitution Center, found that </w:t>
      </w:r>
      <w:r w:rsidRPr="00BA02B9">
        <w:rPr>
          <w:rStyle w:val="StyleUnderline"/>
          <w:highlight w:val="yellow"/>
        </w:rPr>
        <w:t>nearly half of the public</w:t>
      </w:r>
      <w:r w:rsidRPr="007A416E">
        <w:rPr>
          <w:sz w:val="16"/>
        </w:rPr>
        <w:t xml:space="preserve">, 44 percent, </w:t>
      </w:r>
      <w:r w:rsidRPr="00BA02B9">
        <w:rPr>
          <w:rStyle w:val="StyleUnderline"/>
          <w:highlight w:val="yellow"/>
        </w:rPr>
        <w:t>support the use of drones by police, such as searching for missing children, surveillance of a location ahead of a SWAT operation and other high risk policing activities</w:t>
      </w:r>
      <w:r w:rsidRPr="007A416E">
        <w:rPr>
          <w:sz w:val="16"/>
        </w:rPr>
        <w:t xml:space="preserve">. The use of small, remotely controlled multi-sensor drone platforms are expected to become critical tools to aide and assist first responders, especially in high risk law enforcement, fire and search and rescue circumstances. Their value certainly would be recognized in the event of a widespread catastrophic disaster requiring identification of locations where immediate emergency or medical resources are needed. In an effort to assist the nation’s first responders, DHS’s Science &amp; Technology (S&amp;T) Directorate is testing a wide variety of SUAS sensor platforms, including one that can determine whether individuals are armed or unarmed. They are evaluating whether they are suitability for use by first responders and frontline homeland security professionals. Robotic aircraft tested for safety, reliability Homeland Security Today first exclusively reported on S&amp;T’s Borders and Maritime Security Division’s Robotic Aircraft for Public Safety (RAPS) testing program being conducted in Oklahoma in conjunction with the University of Oklahoma. As the RAPS program plan obtained by Homeland Security Today stated, the initiative involves testing sensor suites as part of testing small drones “using key performance measures in a variety of simulated but realistic, real-world operational scenarios that focus on the use of SUAS technology in response to situations where human lives are in imminent danger.” RAPS is designed to “enhance the search and rescue capabilities of first responders by increasing [their] situational awareness.” SUAS sensors, for example, are being tested for their ability to “locate and provide the position of targets of interest satisfactorily for search and rescue personnel in a variety of terrain and day conditions.” To enhance fire and disaster response capabilities of first responders by increasing their situational awareness, sensors mounted on both fixed- and rotary-wing drones weighing 25 pounds or less are being tested for their ability to locate and provide the position of fire or hot spots despite the presence of objects that obscure their line-of-site; locate and provide the position and concentration of chemical agents; and locate and provide the position and concentration of radiological agents. The RAPS Test Plan explained “Small Unmanned Aircraft Systems may soon become valuable tools for first and emergency responders and for those responsible for US border security.” It emphasized that “SUAS can provide tactical, rapid-response capabilities and much better situational awareness before field officers and agents respond to and engage in potentially dangerous operations.” Many so-called “drones” are already in use for military and homeland security purposes, and are quickly being developed for transition to public safety, first responder and commercial applications, according to the new IHSS research paper, Unmanned Aircraft and the Human Element: Public Perceptions and First Responder Concerns. </w:t>
      </w:r>
    </w:p>
    <w:p w14:paraId="04CD901A" w14:textId="77777777" w:rsidR="00B52F05" w:rsidRPr="00A0116B" w:rsidRDefault="00B52F05" w:rsidP="00B52F05">
      <w:pPr>
        <w:pStyle w:val="Heading4"/>
      </w:pPr>
      <w:r>
        <w:t>Err neg---there’s huge public support for domestic drone surveillance despite media negativity</w:t>
      </w:r>
    </w:p>
    <w:p w14:paraId="5D1DF2CF" w14:textId="77777777" w:rsidR="00B52F05" w:rsidRPr="00A0116B" w:rsidRDefault="00B52F05" w:rsidP="00B52F05">
      <w:r>
        <w:t xml:space="preserve">Micah </w:t>
      </w:r>
      <w:r w:rsidRPr="00A0116B">
        <w:rPr>
          <w:rStyle w:val="Style13ptBold"/>
        </w:rPr>
        <w:t>Zenko 12</w:t>
      </w:r>
      <w:r>
        <w:t>, Douglas Dillon fellow with the Center for Preventative Action at the CFR, "Drone, Sweet Drone", June 21, foreignpolicy.com/2012/06/21/drone-sweet-drone/</w:t>
      </w:r>
    </w:p>
    <w:p w14:paraId="60F8E655" w14:textId="77777777" w:rsidR="00B52F05" w:rsidRPr="003E06E2" w:rsidRDefault="00B52F05" w:rsidP="00B52F05">
      <w:pPr>
        <w:rPr>
          <w:sz w:val="16"/>
        </w:rPr>
      </w:pPr>
      <w:r w:rsidRPr="0042186F">
        <w:rPr>
          <w:rStyle w:val="StyleUnderline"/>
          <w:highlight w:val="yellow"/>
        </w:rPr>
        <w:t>The good news about domestic drones</w:t>
      </w:r>
      <w:r w:rsidRPr="00114E4B">
        <w:rPr>
          <w:rStyle w:val="StyleUnderline"/>
        </w:rPr>
        <w:t xml:space="preserve"> is that, </w:t>
      </w:r>
      <w:r w:rsidRPr="0042186F">
        <w:rPr>
          <w:rStyle w:val="StyleUnderline"/>
          <w:highlight w:val="yellow"/>
        </w:rPr>
        <w:t>unlike</w:t>
      </w:r>
      <w:r w:rsidRPr="00114E4B">
        <w:rPr>
          <w:sz w:val="16"/>
        </w:rPr>
        <w:t xml:space="preserve"> the "</w:t>
      </w:r>
      <w:r w:rsidRPr="0042186F">
        <w:rPr>
          <w:rStyle w:val="StyleUnderline"/>
          <w:highlight w:val="yellow"/>
        </w:rPr>
        <w:t>covert" missions</w:t>
      </w:r>
      <w:r w:rsidRPr="00114E4B">
        <w:rPr>
          <w:sz w:val="16"/>
        </w:rPr>
        <w:t xml:space="preserve"> conducted abroad by the Pentagon and CIA, </w:t>
      </w:r>
      <w:r w:rsidRPr="0042186F">
        <w:rPr>
          <w:rStyle w:val="Emphasis"/>
          <w:highlight w:val="yellow"/>
        </w:rPr>
        <w:t>there is a great deal of publicly available information</w:t>
      </w:r>
      <w:r w:rsidRPr="00114E4B">
        <w:rPr>
          <w:rStyle w:val="Emphasis"/>
        </w:rPr>
        <w:t xml:space="preserve"> </w:t>
      </w:r>
      <w:r w:rsidRPr="0042186F">
        <w:rPr>
          <w:rStyle w:val="StyleUnderline"/>
          <w:highlight w:val="yellow"/>
        </w:rPr>
        <w:t>detailing</w:t>
      </w:r>
      <w:r w:rsidRPr="00114E4B">
        <w:rPr>
          <w:rStyle w:val="StyleUnderline"/>
        </w:rPr>
        <w:t xml:space="preserve"> their </w:t>
      </w:r>
      <w:r w:rsidRPr="0042186F">
        <w:rPr>
          <w:rStyle w:val="StyleUnderline"/>
          <w:highlight w:val="yellow"/>
        </w:rPr>
        <w:t>bases</w:t>
      </w:r>
      <w:r w:rsidRPr="00114E4B">
        <w:rPr>
          <w:rStyle w:val="StyleUnderline"/>
        </w:rPr>
        <w:t xml:space="preserve">, operational command and control, </w:t>
      </w:r>
      <w:r w:rsidRPr="0042186F">
        <w:rPr>
          <w:rStyle w:val="StyleUnderline"/>
          <w:highlight w:val="yellow"/>
        </w:rPr>
        <w:t>missions, and costs</w:t>
      </w:r>
      <w:r w:rsidRPr="00114E4B">
        <w:rPr>
          <w:rStyle w:val="StyleUnderline"/>
        </w:rPr>
        <w:t xml:space="preserve">. And, </w:t>
      </w:r>
      <w:r w:rsidRPr="0042186F">
        <w:rPr>
          <w:rStyle w:val="Emphasis"/>
          <w:highlight w:val="yellow"/>
        </w:rPr>
        <w:t>in contrast to media portrayals</w:t>
      </w:r>
      <w:r w:rsidRPr="00114E4B">
        <w:rPr>
          <w:rStyle w:val="StyleUnderline"/>
        </w:rPr>
        <w:t xml:space="preserve">, </w:t>
      </w:r>
      <w:r w:rsidRPr="0042186F">
        <w:rPr>
          <w:rStyle w:val="StyleUnderline"/>
          <w:highlight w:val="yellow"/>
        </w:rPr>
        <w:t>domestic drones</w:t>
      </w:r>
      <w:r w:rsidRPr="00114E4B">
        <w:rPr>
          <w:rStyle w:val="StyleUnderline"/>
        </w:rPr>
        <w:t xml:space="preserve"> used for CBP missions </w:t>
      </w:r>
      <w:r w:rsidRPr="0042186F">
        <w:rPr>
          <w:rStyle w:val="Emphasis"/>
          <w:highlight w:val="yellow"/>
        </w:rPr>
        <w:t>enjoy</w:t>
      </w:r>
      <w:r w:rsidRPr="0042186F">
        <w:rPr>
          <w:rStyle w:val="Emphasis"/>
        </w:rPr>
        <w:t xml:space="preserve"> measured </w:t>
      </w:r>
      <w:r w:rsidRPr="0042186F">
        <w:rPr>
          <w:rStyle w:val="Emphasis"/>
          <w:highlight w:val="yellow"/>
        </w:rPr>
        <w:t>support among U.S. citizens</w:t>
      </w:r>
      <w:r w:rsidRPr="00114E4B">
        <w:rPr>
          <w:sz w:val="16"/>
        </w:rPr>
        <w:t xml:space="preserve">. In a recent poll, </w:t>
      </w:r>
      <w:r w:rsidRPr="0042186F">
        <w:rPr>
          <w:rStyle w:val="StyleUnderline"/>
          <w:highlight w:val="yellow"/>
        </w:rPr>
        <w:t>64 percent of respondents approved</w:t>
      </w:r>
      <w:r w:rsidRPr="00114E4B">
        <w:rPr>
          <w:rStyle w:val="StyleUnderline"/>
        </w:rPr>
        <w:t xml:space="preserve"> of the </w:t>
      </w:r>
      <w:r w:rsidRPr="0042186F">
        <w:rPr>
          <w:rStyle w:val="StyleUnderline"/>
          <w:highlight w:val="yellow"/>
        </w:rPr>
        <w:t>use</w:t>
      </w:r>
      <w:r w:rsidRPr="00114E4B">
        <w:rPr>
          <w:rStyle w:val="StyleUnderline"/>
        </w:rPr>
        <w:t xml:space="preserve"> of drones "</w:t>
      </w:r>
      <w:r w:rsidRPr="0042186F">
        <w:rPr>
          <w:rStyle w:val="StyleUnderline"/>
          <w:highlight w:val="yellow"/>
        </w:rPr>
        <w:t>to control</w:t>
      </w:r>
      <w:r w:rsidRPr="00114E4B">
        <w:rPr>
          <w:rStyle w:val="StyleUnderline"/>
        </w:rPr>
        <w:t xml:space="preserve"> illegal </w:t>
      </w:r>
      <w:r w:rsidRPr="0042186F">
        <w:rPr>
          <w:rStyle w:val="StyleUnderline"/>
          <w:highlight w:val="yellow"/>
        </w:rPr>
        <w:t>immigration</w:t>
      </w:r>
      <w:r w:rsidRPr="00114E4B">
        <w:rPr>
          <w:rStyle w:val="StyleUnderline"/>
        </w:rPr>
        <w:t xml:space="preserve"> on the nation’s border," </w:t>
      </w:r>
      <w:r w:rsidRPr="0042186F">
        <w:rPr>
          <w:rStyle w:val="StyleUnderline"/>
          <w:highlight w:val="yellow"/>
        </w:rPr>
        <w:t>and 80 percent "to</w:t>
      </w:r>
      <w:r w:rsidRPr="00114E4B">
        <w:rPr>
          <w:rStyle w:val="StyleUnderline"/>
        </w:rPr>
        <w:t xml:space="preserve"> help with </w:t>
      </w:r>
      <w:r w:rsidRPr="0042186F">
        <w:rPr>
          <w:rStyle w:val="StyleUnderline"/>
          <w:highlight w:val="yellow"/>
        </w:rPr>
        <w:t>search and rescue</w:t>
      </w:r>
      <w:r w:rsidRPr="00114E4B">
        <w:rPr>
          <w:rStyle w:val="StyleUnderline"/>
        </w:rPr>
        <w:t xml:space="preserve"> missions</w:t>
      </w:r>
      <w:r w:rsidRPr="00114E4B">
        <w:rPr>
          <w:sz w:val="16"/>
        </w:rPr>
        <w:t>." (Sixty-seven percent were opposed to drones enforcing speed limits — even though manned aircraft already perform this function in 19 states across the country.)</w:t>
      </w:r>
    </w:p>
    <w:p w14:paraId="47A943BD" w14:textId="77777777" w:rsidR="00B52F05" w:rsidRDefault="00B52F05" w:rsidP="00B52F05">
      <w:pPr>
        <w:pStyle w:val="Heading4"/>
        <w:tabs>
          <w:tab w:val="left" w:pos="8667"/>
          <w:tab w:val="center" w:pos="9560"/>
          <w:tab w:val="left" w:pos="10053"/>
        </w:tabs>
      </w:pPr>
      <w:r>
        <w:t>No backlash on privacy now---strong safety restrictions already work</w:t>
      </w:r>
      <w:r>
        <w:tab/>
      </w:r>
      <w:r>
        <w:tab/>
      </w:r>
      <w:r>
        <w:tab/>
      </w:r>
    </w:p>
    <w:p w14:paraId="439882FA" w14:textId="77777777" w:rsidR="00B52F05" w:rsidRDefault="00B52F05" w:rsidP="00B52F05">
      <w:r>
        <w:t xml:space="preserve">Kaveh </w:t>
      </w:r>
      <w:r w:rsidRPr="00382822">
        <w:rPr>
          <w:rStyle w:val="Style13ptBold"/>
        </w:rPr>
        <w:t>Waddell 15</w:t>
      </w:r>
      <w:r>
        <w:t>, National Journal, "Few Privacy Limitations Exist on How Police Use Drones", February 5, www.nationaljournal.com/tech/few-privacy-limitations-exist-on-how-police-use-drones-20150205</w:t>
      </w:r>
    </w:p>
    <w:p w14:paraId="4CE57814" w14:textId="77777777" w:rsidR="00B52F05" w:rsidRPr="00181302" w:rsidRDefault="00B52F05" w:rsidP="00B52F05">
      <w:pPr>
        <w:rPr>
          <w:sz w:val="16"/>
        </w:rPr>
      </w:pPr>
      <w:r w:rsidRPr="00084BD6">
        <w:rPr>
          <w:sz w:val="16"/>
        </w:rPr>
        <w:t xml:space="preserve">The </w:t>
      </w:r>
      <w:r w:rsidRPr="00ED1858">
        <w:rPr>
          <w:rStyle w:val="StyleUnderline"/>
        </w:rPr>
        <w:t>California</w:t>
      </w:r>
      <w:r w:rsidRPr="00084BD6">
        <w:rPr>
          <w:sz w:val="16"/>
        </w:rPr>
        <w:t xml:space="preserve"> state assembly </w:t>
      </w:r>
      <w:r w:rsidRPr="00084BD6">
        <w:rPr>
          <w:rStyle w:val="StyleUnderline"/>
        </w:rPr>
        <w:t xml:space="preserve">passed a bill last year that would have </w:t>
      </w:r>
      <w:r w:rsidRPr="00ED1858">
        <w:rPr>
          <w:rStyle w:val="StyleUnderline"/>
        </w:rPr>
        <w:t>required police to obtain a warrant</w:t>
      </w:r>
      <w:r w:rsidRPr="00084BD6">
        <w:rPr>
          <w:rStyle w:val="StyleUnderline"/>
        </w:rPr>
        <w:t xml:space="preserve"> to fly drones in any event other than an</w:t>
      </w:r>
      <w:r w:rsidRPr="00084BD6">
        <w:rPr>
          <w:sz w:val="16"/>
        </w:rPr>
        <w:t xml:space="preserve"> "</w:t>
      </w:r>
      <w:r w:rsidRPr="00084BD6">
        <w:rPr>
          <w:rStyle w:val="StyleUnderline"/>
        </w:rPr>
        <w:t>emergency</w:t>
      </w:r>
      <w:r w:rsidRPr="00084BD6">
        <w:rPr>
          <w:sz w:val="16"/>
        </w:rPr>
        <w:t xml:space="preserve"> situation." But Gov. Jerry </w:t>
      </w:r>
      <w:r w:rsidRPr="00084BD6">
        <w:rPr>
          <w:rStyle w:val="StyleUnderline"/>
        </w:rPr>
        <w:t>Brown vetoed it</w:t>
      </w:r>
      <w:r w:rsidRPr="00084BD6">
        <w:rPr>
          <w:sz w:val="16"/>
        </w:rPr>
        <w:t xml:space="preserve"> in September, </w:t>
      </w:r>
      <w:r w:rsidRPr="00084BD6">
        <w:rPr>
          <w:rStyle w:val="StyleUnderline"/>
        </w:rPr>
        <w:t>because</w:t>
      </w:r>
      <w:r w:rsidRPr="00084BD6">
        <w:rPr>
          <w:sz w:val="16"/>
        </w:rPr>
        <w:t xml:space="preserve"> he said </w:t>
      </w:r>
      <w:r w:rsidRPr="00084BD6">
        <w:rPr>
          <w:rStyle w:val="StyleUnderline"/>
        </w:rPr>
        <w:t>the exceptions the bill allowed "appear</w:t>
      </w:r>
      <w:r w:rsidRPr="00084BD6">
        <w:rPr>
          <w:sz w:val="16"/>
        </w:rPr>
        <w:t xml:space="preserve"> to be </w:t>
      </w:r>
      <w:r w:rsidRPr="00084BD6">
        <w:rPr>
          <w:rStyle w:val="StyleUnderline"/>
        </w:rPr>
        <w:t>too narrow</w:t>
      </w:r>
      <w:r w:rsidRPr="00084BD6">
        <w:rPr>
          <w:sz w:val="16"/>
        </w:rPr>
        <w:t>."</w:t>
      </w:r>
      <w:r w:rsidRPr="00084BD6">
        <w:rPr>
          <w:sz w:val="12"/>
        </w:rPr>
        <w:t>¶</w:t>
      </w:r>
      <w:r w:rsidRPr="00084BD6">
        <w:rPr>
          <w:sz w:val="16"/>
        </w:rPr>
        <w:t xml:space="preserve"> </w:t>
      </w:r>
      <w:r w:rsidRPr="00ED1858">
        <w:rPr>
          <w:rStyle w:val="StyleUnderline"/>
          <w:highlight w:val="yellow"/>
        </w:rPr>
        <w:t>While advocates are worried</w:t>
      </w:r>
      <w:r w:rsidRPr="00084BD6">
        <w:rPr>
          <w:rStyle w:val="StyleUnderline"/>
        </w:rPr>
        <w:t xml:space="preserve"> that law enforcement could use drones in ways that violate citizens' privacy,</w:t>
      </w:r>
      <w:r w:rsidRPr="00084BD6">
        <w:rPr>
          <w:rStyle w:val="Emphasis"/>
        </w:rPr>
        <w:t xml:space="preserve"> </w:t>
      </w:r>
      <w:r w:rsidRPr="00ED1858">
        <w:rPr>
          <w:rStyle w:val="Emphasis"/>
          <w:highlight w:val="yellow"/>
        </w:rPr>
        <w:t>there's little fear</w:t>
      </w:r>
      <w:r w:rsidRPr="00084BD6">
        <w:rPr>
          <w:rStyle w:val="Emphasis"/>
        </w:rPr>
        <w:t xml:space="preserve"> </w:t>
      </w:r>
      <w:r w:rsidRPr="00ED1858">
        <w:rPr>
          <w:rStyle w:val="Emphasis"/>
          <w:highlight w:val="yellow"/>
        </w:rPr>
        <w:t>that they're being abused</w:t>
      </w:r>
      <w:r w:rsidRPr="00084BD6">
        <w:rPr>
          <w:rStyle w:val="Emphasis"/>
        </w:rPr>
        <w:t xml:space="preserve"> yet</w:t>
      </w:r>
      <w:r w:rsidRPr="00084BD6">
        <w:rPr>
          <w:sz w:val="16"/>
        </w:rPr>
        <w:t xml:space="preserve">. </w:t>
      </w:r>
      <w:r w:rsidRPr="00084BD6">
        <w:rPr>
          <w:rStyle w:val="Emphasis"/>
        </w:rPr>
        <w:t>"</w:t>
      </w:r>
      <w:r w:rsidRPr="00ED1858">
        <w:rPr>
          <w:rStyle w:val="Emphasis"/>
          <w:highlight w:val="yellow"/>
        </w:rPr>
        <w:t>Safety restrictions are</w:t>
      </w:r>
      <w:r w:rsidRPr="00084BD6">
        <w:rPr>
          <w:rStyle w:val="Emphasis"/>
        </w:rPr>
        <w:t xml:space="preserve"> so </w:t>
      </w:r>
      <w:r w:rsidRPr="00ED1858">
        <w:rPr>
          <w:rStyle w:val="Emphasis"/>
          <w:highlight w:val="yellow"/>
        </w:rPr>
        <w:t>strict</w:t>
      </w:r>
      <w:r w:rsidRPr="00084BD6">
        <w:rPr>
          <w:rStyle w:val="Emphasis"/>
        </w:rPr>
        <w:t xml:space="preserve"> that most </w:t>
      </w:r>
      <w:r w:rsidRPr="00ED1858">
        <w:rPr>
          <w:rStyle w:val="Emphasis"/>
          <w:highlight w:val="yellow"/>
        </w:rPr>
        <w:t>police departments are still using them in quite limited ways</w:t>
      </w:r>
      <w:r w:rsidRPr="00084BD6">
        <w:rPr>
          <w:sz w:val="16"/>
        </w:rPr>
        <w:t>," the ACLU's Stanley said. "This is still an issue of looking down the road to what we know is coming."</w:t>
      </w:r>
      <w:r w:rsidRPr="00084BD6">
        <w:rPr>
          <w:sz w:val="12"/>
        </w:rPr>
        <w:t>¶</w:t>
      </w:r>
      <w:r w:rsidRPr="00084BD6">
        <w:rPr>
          <w:sz w:val="16"/>
        </w:rPr>
        <w:t xml:space="preserve"> </w:t>
      </w:r>
      <w:r w:rsidRPr="00ED1858">
        <w:rPr>
          <w:rStyle w:val="StyleUnderline"/>
          <w:highlight w:val="yellow"/>
        </w:rPr>
        <w:t>The tech</w:t>
      </w:r>
      <w:r w:rsidRPr="00084BD6">
        <w:rPr>
          <w:rStyle w:val="StyleUnderline"/>
        </w:rPr>
        <w:t xml:space="preserve">nology </w:t>
      </w:r>
      <w:r w:rsidRPr="00ED1858">
        <w:rPr>
          <w:rStyle w:val="StyleUnderline"/>
          <w:highlight w:val="yellow"/>
        </w:rPr>
        <w:t>is new enough that police groups are still grappling with its</w:t>
      </w:r>
      <w:r w:rsidRPr="00084BD6">
        <w:rPr>
          <w:rStyle w:val="StyleUnderline"/>
        </w:rPr>
        <w:t xml:space="preserve"> implications and </w:t>
      </w:r>
      <w:r w:rsidRPr="00ED1858">
        <w:rPr>
          <w:rStyle w:val="StyleUnderline"/>
          <w:highlight w:val="yellow"/>
        </w:rPr>
        <w:t>limitations</w:t>
      </w:r>
      <w:r w:rsidRPr="00084BD6">
        <w:rPr>
          <w:rStyle w:val="StyleUnderline"/>
        </w:rPr>
        <w:t>. "We're doing some research right now to come up with some model policy</w:t>
      </w:r>
      <w:r w:rsidRPr="00084BD6">
        <w:rPr>
          <w:sz w:val="16"/>
        </w:rPr>
        <w:t>," said John Thompson, deputy executive director of the National Sheriffs' Association. "</w:t>
      </w:r>
      <w:r w:rsidRPr="00084BD6">
        <w:rPr>
          <w:rStyle w:val="StyleUnderline"/>
        </w:rPr>
        <w:t>We don't have a statement or opinion on it at thi</w:t>
      </w:r>
      <w:r w:rsidRPr="00ED1858">
        <w:rPr>
          <w:rStyle w:val="StyleUnderline"/>
        </w:rPr>
        <w:t>s</w:t>
      </w:r>
      <w:r w:rsidRPr="00084BD6">
        <w:rPr>
          <w:rStyle w:val="StyleUnderline"/>
        </w:rPr>
        <w:t xml:space="preserve"> point</w:t>
      </w:r>
      <w:r w:rsidRPr="00084BD6">
        <w:rPr>
          <w:sz w:val="16"/>
        </w:rPr>
        <w:t>."</w:t>
      </w:r>
    </w:p>
    <w:p w14:paraId="1A3C6724" w14:textId="77777777" w:rsidR="00B52F05" w:rsidRPr="00547679" w:rsidRDefault="00B52F05" w:rsidP="00B52F05"/>
    <w:p w14:paraId="1A4D9BAF" w14:textId="77777777" w:rsidR="00B52F05" w:rsidRDefault="00B52F05" w:rsidP="00B52F05">
      <w:pPr>
        <w:pStyle w:val="Heading3"/>
      </w:pPr>
      <w:r>
        <w:t>Russia Impact D</w:t>
      </w:r>
    </w:p>
    <w:p w14:paraId="2E5A469E" w14:textId="77777777" w:rsidR="00B52F05" w:rsidRDefault="00B52F05" w:rsidP="00B52F05">
      <w:pPr>
        <w:pStyle w:val="Heading4"/>
      </w:pPr>
      <w:r>
        <w:t>No Russia war---no motive or capability</w:t>
      </w:r>
    </w:p>
    <w:p w14:paraId="5853DE29" w14:textId="77777777" w:rsidR="00B52F05" w:rsidRPr="009272A9" w:rsidRDefault="00B52F05" w:rsidP="00B52F05">
      <w:r w:rsidRPr="009272A9">
        <w:rPr>
          <w:rStyle w:val="Style13ptBold"/>
        </w:rPr>
        <w:t>Betts 13</w:t>
      </w:r>
      <w:r>
        <w:t xml:space="preserve"> Richard is the Arnold A. Saltzman Professor of War and Peace Studies @ Columbia. “The Lost Logic of Deterrence,” Foreign Affairs, March/April, Vol. 92, Issue 2, Online</w:t>
      </w:r>
    </w:p>
    <w:p w14:paraId="247E9EAB" w14:textId="77777777" w:rsidR="00B52F05" w:rsidRPr="009F4936" w:rsidRDefault="00B52F05" w:rsidP="00B52F05">
      <w:pPr>
        <w:rPr>
          <w:sz w:val="14"/>
        </w:rPr>
      </w:pPr>
      <w:r w:rsidRPr="009272A9">
        <w:rPr>
          <w:sz w:val="14"/>
        </w:rPr>
        <w:t xml:space="preserve">These continuities with the Cold War would make sense only between intense adversaries. Washington and Moscow remain in an adversarial relationship, but not an intense one. If the Cold War is really over, and the West really won, then continuing implicit deterrence does less to protect against a negligible threat from Russia than to feed suspicions that aggravate political friction. In contrast to during the Cold War, </w:t>
      </w:r>
      <w:r w:rsidRPr="00BA02B9">
        <w:rPr>
          <w:rStyle w:val="StyleUnderline"/>
          <w:highlight w:val="yellow"/>
        </w:rPr>
        <w:t>it is</w:t>
      </w:r>
      <w:r w:rsidRPr="009272A9">
        <w:rPr>
          <w:rStyle w:val="StyleUnderline"/>
        </w:rPr>
        <w:t xml:space="preserve"> now </w:t>
      </w:r>
      <w:r w:rsidRPr="00BA02B9">
        <w:rPr>
          <w:rStyle w:val="StyleUnderline"/>
          <w:highlight w:val="yellow"/>
        </w:rPr>
        <w:t>hard to make the case that Russia is</w:t>
      </w:r>
      <w:r w:rsidRPr="0033651F">
        <w:rPr>
          <w:rStyle w:val="StyleUnderline"/>
        </w:rPr>
        <w:t xml:space="preserve"> more </w:t>
      </w:r>
      <w:r w:rsidRPr="00BA02B9">
        <w:rPr>
          <w:rStyle w:val="StyleUnderline"/>
          <w:highlight w:val="yellow"/>
        </w:rPr>
        <w:t xml:space="preserve">a threat </w:t>
      </w:r>
      <w:r w:rsidRPr="00265916">
        <w:rPr>
          <w:rStyle w:val="StyleUnderline"/>
        </w:rPr>
        <w:t>to NATO</w:t>
      </w:r>
      <w:r w:rsidRPr="0033651F">
        <w:rPr>
          <w:rStyle w:val="StyleUnderline"/>
        </w:rPr>
        <w:t xml:space="preserve"> than the reverse</w:t>
      </w:r>
      <w:r w:rsidRPr="0033651F">
        <w:rPr>
          <w:sz w:val="14"/>
        </w:rPr>
        <w:t xml:space="preserve">. First, </w:t>
      </w:r>
      <w:r w:rsidRPr="00BA02B9">
        <w:rPr>
          <w:rStyle w:val="StyleUnderline"/>
          <w:highlight w:val="yellow"/>
        </w:rPr>
        <w:t xml:space="preserve">the </w:t>
      </w:r>
      <w:r w:rsidRPr="00265916">
        <w:rPr>
          <w:rStyle w:val="StyleUnderline"/>
        </w:rPr>
        <w:t xml:space="preserve">East-West </w:t>
      </w:r>
      <w:r w:rsidRPr="00BA02B9">
        <w:rPr>
          <w:rStyle w:val="StyleUnderline"/>
          <w:highlight w:val="yellow"/>
        </w:rPr>
        <w:t>balance of</w:t>
      </w:r>
      <w:r w:rsidRPr="0033651F">
        <w:rPr>
          <w:rStyle w:val="StyleUnderline"/>
        </w:rPr>
        <w:t xml:space="preserve"> military </w:t>
      </w:r>
      <w:r w:rsidRPr="00BA02B9">
        <w:rPr>
          <w:rStyle w:val="StyleUnderline"/>
          <w:highlight w:val="yellow"/>
        </w:rPr>
        <w:t>capabilities</w:t>
      </w:r>
      <w:r w:rsidRPr="0033651F">
        <w:rPr>
          <w:sz w:val="14"/>
        </w:rPr>
        <w:t>, which at the height of the Cold</w:t>
      </w:r>
      <w:r w:rsidRPr="009272A9">
        <w:rPr>
          <w:sz w:val="14"/>
        </w:rPr>
        <w:t xml:space="preserve"> War was favorable to the Warsaw Pact or at best even, </w:t>
      </w:r>
      <w:r w:rsidRPr="009272A9">
        <w:rPr>
          <w:rStyle w:val="StyleUnderline"/>
        </w:rPr>
        <w:t xml:space="preserve">has not only shifted to NATO's advantage; it </w:t>
      </w:r>
      <w:r w:rsidRPr="00BA02B9">
        <w:rPr>
          <w:rStyle w:val="StyleUnderline"/>
          <w:highlight w:val="yellow"/>
        </w:rPr>
        <w:t xml:space="preserve">has become </w:t>
      </w:r>
      <w:r w:rsidRPr="00BA02B9">
        <w:rPr>
          <w:rStyle w:val="Emphasis"/>
          <w:highlight w:val="yellow"/>
        </w:rPr>
        <w:t>utterly lopsided</w:t>
      </w:r>
      <w:r w:rsidRPr="009272A9">
        <w:rPr>
          <w:rStyle w:val="StyleUnderline"/>
        </w:rPr>
        <w:t>.</w:t>
      </w:r>
      <w:r w:rsidRPr="009272A9">
        <w:rPr>
          <w:sz w:val="14"/>
        </w:rPr>
        <w:t xml:space="preserve"> </w:t>
      </w:r>
      <w:r w:rsidRPr="009272A9">
        <w:rPr>
          <w:rStyle w:val="StyleUnderline"/>
        </w:rPr>
        <w:t>Russia is now a lonely fraction of what the old Warsaw Pact was.</w:t>
      </w:r>
      <w:r w:rsidRPr="009272A9">
        <w:rPr>
          <w:sz w:val="14"/>
        </w:rPr>
        <w:t xml:space="preserve"> It not only lost its old eastern European allies; those allies are now arrayed on the other side, as members of NATO. </w:t>
      </w:r>
      <w:r w:rsidRPr="00BA02B9">
        <w:rPr>
          <w:rStyle w:val="StyleUnderline"/>
          <w:highlight w:val="yellow"/>
        </w:rPr>
        <w:t>By every</w:t>
      </w:r>
      <w:r w:rsidRPr="009272A9">
        <w:rPr>
          <w:rStyle w:val="StyleUnderline"/>
        </w:rPr>
        <w:t xml:space="preserve"> significant </w:t>
      </w:r>
      <w:r w:rsidRPr="00BA02B9">
        <w:rPr>
          <w:rStyle w:val="StyleUnderline"/>
          <w:highlight w:val="yellow"/>
        </w:rPr>
        <w:t>measure</w:t>
      </w:r>
      <w:r w:rsidRPr="009272A9">
        <w:rPr>
          <w:rStyle w:val="StyleUnderline"/>
        </w:rPr>
        <w:t xml:space="preserve"> of power -- </w:t>
      </w:r>
      <w:r w:rsidRPr="00BA02B9">
        <w:rPr>
          <w:rStyle w:val="StyleUnderline"/>
          <w:highlight w:val="yellow"/>
        </w:rPr>
        <w:t>military spending</w:t>
      </w:r>
      <w:r w:rsidRPr="009272A9">
        <w:rPr>
          <w:rStyle w:val="StyleUnderline"/>
        </w:rPr>
        <w:t xml:space="preserve">, men under arms, </w:t>
      </w:r>
      <w:r w:rsidRPr="0033651F">
        <w:rPr>
          <w:rStyle w:val="StyleUnderline"/>
        </w:rPr>
        <w:t xml:space="preserve">population, </w:t>
      </w:r>
      <w:r w:rsidRPr="00BA02B9">
        <w:rPr>
          <w:rStyle w:val="StyleUnderline"/>
          <w:highlight w:val="yellow"/>
        </w:rPr>
        <w:t>economic strength</w:t>
      </w:r>
      <w:r w:rsidRPr="009272A9">
        <w:rPr>
          <w:rStyle w:val="StyleUnderline"/>
        </w:rPr>
        <w:t xml:space="preserve">, control of </w:t>
      </w:r>
      <w:r w:rsidRPr="00BA02B9">
        <w:rPr>
          <w:rStyle w:val="StyleUnderline"/>
          <w:highlight w:val="yellow"/>
        </w:rPr>
        <w:t>territory</w:t>
      </w:r>
      <w:r w:rsidRPr="009272A9">
        <w:rPr>
          <w:rStyle w:val="StyleUnderline"/>
        </w:rPr>
        <w:t xml:space="preserve"> -- </w:t>
      </w:r>
      <w:r w:rsidRPr="00BA02B9">
        <w:rPr>
          <w:rStyle w:val="StyleUnderline"/>
          <w:highlight w:val="yellow"/>
        </w:rPr>
        <w:t>NATO enjoys massive advantages</w:t>
      </w:r>
      <w:r w:rsidRPr="009272A9">
        <w:rPr>
          <w:rStyle w:val="StyleUnderline"/>
        </w:rPr>
        <w:t xml:space="preserve"> over Russia</w:t>
      </w:r>
      <w:r w:rsidRPr="009272A9">
        <w:rPr>
          <w:sz w:val="14"/>
        </w:rPr>
        <w:t xml:space="preserve">. The only capability that keeps Russia militarily potent is its nuclear arsenal. </w:t>
      </w:r>
      <w:r w:rsidRPr="00BA02B9">
        <w:rPr>
          <w:rStyle w:val="StyleUnderline"/>
          <w:highlight w:val="yellow"/>
        </w:rPr>
        <w:t xml:space="preserve">There is </w:t>
      </w:r>
      <w:r w:rsidRPr="00BA02B9">
        <w:rPr>
          <w:rStyle w:val="Emphasis"/>
          <w:highlight w:val="yellow"/>
        </w:rPr>
        <w:t>no plausible way</w:t>
      </w:r>
      <w:r w:rsidRPr="009272A9">
        <w:rPr>
          <w:sz w:val="14"/>
        </w:rPr>
        <w:t xml:space="preserve">, however, </w:t>
      </w:r>
      <w:r w:rsidRPr="009272A9">
        <w:rPr>
          <w:rStyle w:val="StyleUnderline"/>
        </w:rPr>
        <w:t xml:space="preserve">that </w:t>
      </w:r>
      <w:r w:rsidRPr="00BA02B9">
        <w:rPr>
          <w:rStyle w:val="StyleUnderline"/>
          <w:highlight w:val="yellow"/>
        </w:rPr>
        <w:t>Moscow's nuclear weapons could be used</w:t>
      </w:r>
      <w:r w:rsidRPr="009272A9">
        <w:rPr>
          <w:rStyle w:val="StyleUnderline"/>
        </w:rPr>
        <w:t xml:space="preserve"> for aggression, except as a backstop for a conventional offensive -- for which NATO's capabilities are now far greater.</w:t>
      </w:r>
      <w:r w:rsidRPr="009272A9">
        <w:rPr>
          <w:sz w:val="12"/>
        </w:rPr>
        <w:t>¶</w:t>
      </w:r>
      <w:r w:rsidRPr="009272A9">
        <w:rPr>
          <w:sz w:val="14"/>
        </w:rPr>
        <w:t xml:space="preserve"> </w:t>
      </w:r>
      <w:r w:rsidRPr="009272A9">
        <w:rPr>
          <w:rStyle w:val="StyleUnderline"/>
        </w:rPr>
        <w:t xml:space="preserve">Russia's intentions constitute no more of a threat than its capabilities. </w:t>
      </w:r>
      <w:r w:rsidRPr="0065285A">
        <w:rPr>
          <w:rStyle w:val="StyleUnderline"/>
        </w:rPr>
        <w:t xml:space="preserve">Although Moscow's ruling elites push distasteful policies, </w:t>
      </w:r>
      <w:r w:rsidRPr="00BA02B9">
        <w:rPr>
          <w:rStyle w:val="StyleUnderline"/>
          <w:highlight w:val="yellow"/>
        </w:rPr>
        <w:t xml:space="preserve">there is </w:t>
      </w:r>
      <w:r w:rsidRPr="00BA02B9">
        <w:rPr>
          <w:rStyle w:val="Emphasis"/>
          <w:highlight w:val="yellow"/>
        </w:rPr>
        <w:t>no plausible way</w:t>
      </w:r>
      <w:r w:rsidRPr="00BA02B9">
        <w:rPr>
          <w:rStyle w:val="StyleUnderline"/>
          <w:highlight w:val="yellow"/>
        </w:rPr>
        <w:t xml:space="preserve"> they could think</w:t>
      </w:r>
      <w:r w:rsidRPr="0065285A">
        <w:rPr>
          <w:rStyle w:val="StyleUnderline"/>
        </w:rPr>
        <w:t xml:space="preserve"> a military </w:t>
      </w:r>
      <w:r w:rsidRPr="00BA02B9">
        <w:rPr>
          <w:rStyle w:val="StyleUnderline"/>
          <w:highlight w:val="yellow"/>
        </w:rPr>
        <w:t>attack on the West would serve their interests.</w:t>
      </w:r>
      <w:r w:rsidRPr="009272A9">
        <w:rPr>
          <w:sz w:val="14"/>
        </w:rPr>
        <w:t xml:space="preserve"> During the twentieth century, there were intense territorial conflicts between the two sides and a titanic struggle between them over whose ideology would dominate the world. Vladimir </w:t>
      </w:r>
      <w:r w:rsidRPr="00BA02B9">
        <w:rPr>
          <w:rStyle w:val="StyleUnderline"/>
          <w:highlight w:val="yellow"/>
        </w:rPr>
        <w:t>Putin's Russia</w:t>
      </w:r>
      <w:r w:rsidRPr="009272A9">
        <w:rPr>
          <w:sz w:val="14"/>
        </w:rPr>
        <w:t xml:space="preserve"> is authoritarian, but unlike the Soviet Union, it </w:t>
      </w:r>
      <w:r w:rsidRPr="00BA02B9">
        <w:rPr>
          <w:rStyle w:val="StyleUnderline"/>
          <w:highlight w:val="yellow"/>
        </w:rPr>
        <w:t>is not</w:t>
      </w:r>
      <w:r w:rsidRPr="0033651F">
        <w:rPr>
          <w:rStyle w:val="StyleUnderline"/>
        </w:rPr>
        <w:t xml:space="preserve"> the vanguard of a </w:t>
      </w:r>
      <w:r w:rsidRPr="00BA02B9">
        <w:rPr>
          <w:rStyle w:val="StyleUnderline"/>
          <w:highlight w:val="yellow"/>
        </w:rPr>
        <w:t>globe-spanning</w:t>
      </w:r>
      <w:r w:rsidRPr="009272A9">
        <w:rPr>
          <w:rStyle w:val="StyleUnderline"/>
        </w:rPr>
        <w:t xml:space="preserve"> </w:t>
      </w:r>
      <w:r w:rsidRPr="0033651F">
        <w:rPr>
          <w:rStyle w:val="StyleUnderline"/>
        </w:rPr>
        <w:t>revolutionary ideal</w:t>
      </w:r>
      <w:r w:rsidRPr="0033651F">
        <w:rPr>
          <w:sz w:val="14"/>
        </w:rPr>
        <w:t>.</w:t>
      </w:r>
    </w:p>
    <w:p w14:paraId="2899BC72" w14:textId="77777777" w:rsidR="00B52F05" w:rsidRDefault="00B52F05" w:rsidP="00B52F05">
      <w:pPr>
        <w:pStyle w:val="Heading4"/>
      </w:pPr>
      <w:r>
        <w:t>Cold war calculations no longer apply – neither side would consider war</w:t>
      </w:r>
    </w:p>
    <w:p w14:paraId="2CDF2F57" w14:textId="77777777" w:rsidR="00B52F05" w:rsidRDefault="00B52F05" w:rsidP="00B52F05">
      <w:r>
        <w:rPr>
          <w:rStyle w:val="Style13ptBold"/>
        </w:rPr>
        <w:t>Cartwright et al 12</w:t>
      </w:r>
      <w:r>
        <w:t xml:space="preserve"> [Gen (Ret) James Cartwright, former Vice Chairman of the Joint Chiefs of Staff; Amb. Richard Burt, former ambassador to Germany and chief negotiator of START; Sen. Chuck Hagel; Amb. Thomas Pickering, former ambassador to the UN; Gen. (Ret.) Jack Sheehan, former Supreme Allied Commander Atlantic for NATO and Commander-in-Chief for the U.S. Atlantic Command;  GLOBAL ZERO U.S. NUcLEAR POLicy cOMMiSSiON REPORT, http://orepa.org/wp-content/uploads/2012/05/cartwright-report.pdf]</w:t>
      </w:r>
    </w:p>
    <w:p w14:paraId="0927F2DA" w14:textId="77777777" w:rsidR="00B52F05" w:rsidRDefault="00B52F05" w:rsidP="00B52F05">
      <w:pPr>
        <w:pStyle w:val="cardtext"/>
        <w:ind w:left="0"/>
        <w:rPr>
          <w:sz w:val="16"/>
        </w:rPr>
      </w:pPr>
      <w:r>
        <w:rPr>
          <w:sz w:val="16"/>
        </w:rPr>
        <w:t xml:space="preserve">These illustrative next steps are possible and desirable for five basic reasons. First, </w:t>
      </w:r>
      <w:r>
        <w:rPr>
          <w:rStyle w:val="StyleUnderline"/>
        </w:rPr>
        <w:t xml:space="preserve">mutual nuclear deterrence based on </w:t>
      </w:r>
      <w:r w:rsidRPr="00BA02B9">
        <w:rPr>
          <w:rStyle w:val="StyleUnderline"/>
          <w:highlight w:val="yellow"/>
        </w:rPr>
        <w:t>the threat of nuclear retaliation</w:t>
      </w:r>
      <w:r>
        <w:rPr>
          <w:rStyle w:val="StyleUnderline"/>
        </w:rPr>
        <w:t xml:space="preserve"> to attack </w:t>
      </w:r>
      <w:r w:rsidRPr="00BA02B9">
        <w:rPr>
          <w:rStyle w:val="StyleUnderline"/>
          <w:highlight w:val="yellow"/>
        </w:rPr>
        <w:t xml:space="preserve">is </w:t>
      </w:r>
      <w:r w:rsidRPr="00BA02B9">
        <w:rPr>
          <w:rStyle w:val="Emphasis"/>
          <w:highlight w:val="yellow"/>
        </w:rPr>
        <w:t>no longer a cornerstone</w:t>
      </w:r>
      <w:r w:rsidRPr="00BA02B9">
        <w:rPr>
          <w:rStyle w:val="StyleUnderline"/>
          <w:highlight w:val="yellow"/>
        </w:rPr>
        <w:t xml:space="preserve"> of the U.S.-Russian</w:t>
      </w:r>
      <w:r>
        <w:rPr>
          <w:rStyle w:val="StyleUnderline"/>
        </w:rPr>
        <w:t xml:space="preserve"> security </w:t>
      </w:r>
      <w:r w:rsidRPr="00BA02B9">
        <w:rPr>
          <w:rStyle w:val="StyleUnderline"/>
          <w:highlight w:val="yellow"/>
        </w:rPr>
        <w:t>relationship</w:t>
      </w:r>
      <w:r>
        <w:rPr>
          <w:sz w:val="16"/>
        </w:rPr>
        <w:t xml:space="preserve">. Security is mainly a state of mind, not a physical condition, and </w:t>
      </w:r>
      <w:r>
        <w:rPr>
          <w:rStyle w:val="StyleUnderline"/>
        </w:rPr>
        <w:t>mutual assured destruction</w:t>
      </w:r>
      <w:r>
        <w:rPr>
          <w:sz w:val="16"/>
        </w:rPr>
        <w:t xml:space="preserve"> (</w:t>
      </w:r>
      <w:r w:rsidRPr="00BA02B9">
        <w:rPr>
          <w:rStyle w:val="StyleUnderline"/>
          <w:highlight w:val="yellow"/>
        </w:rPr>
        <w:t>MAD</w:t>
      </w:r>
      <w:r>
        <w:rPr>
          <w:sz w:val="16"/>
        </w:rPr>
        <w:t xml:space="preserve">) </w:t>
      </w:r>
      <w:r w:rsidRPr="00BA02B9">
        <w:rPr>
          <w:rStyle w:val="StyleUnderline"/>
          <w:highlight w:val="yellow"/>
        </w:rPr>
        <w:t>no longer occupies a central psychological</w:t>
      </w:r>
      <w:r>
        <w:rPr>
          <w:rStyle w:val="StyleUnderline"/>
        </w:rPr>
        <w:t xml:space="preserve"> or political </w:t>
      </w:r>
      <w:r w:rsidRPr="00BA02B9">
        <w:rPr>
          <w:rStyle w:val="StyleUnderline"/>
          <w:highlight w:val="yellow"/>
        </w:rPr>
        <w:t>space</w:t>
      </w:r>
      <w:r>
        <w:rPr>
          <w:rStyle w:val="StyleUnderline"/>
        </w:rPr>
        <w:t xml:space="preserve"> in the U.S.-Russian relationship</w:t>
      </w:r>
      <w:r>
        <w:rPr>
          <w:sz w:val="16"/>
        </w:rPr>
        <w:t xml:space="preserve">. To be sure, there remains a physical-technical side of </w:t>
      </w:r>
      <w:r>
        <w:rPr>
          <w:rStyle w:val="StyleUnderline"/>
        </w:rPr>
        <w:t>MAD</w:t>
      </w:r>
      <w:r>
        <w:rPr>
          <w:sz w:val="16"/>
        </w:rPr>
        <w:t xml:space="preserve"> in our relations, but it </w:t>
      </w:r>
      <w:r>
        <w:rPr>
          <w:rStyle w:val="StyleUnderline"/>
        </w:rPr>
        <w:t xml:space="preserve">is increasingly peripheral. Nuclear </w:t>
      </w:r>
      <w:r w:rsidRPr="00BA02B9">
        <w:rPr>
          <w:rStyle w:val="StyleUnderline"/>
          <w:highlight w:val="yellow"/>
        </w:rPr>
        <w:t>planning for Cold War-style</w:t>
      </w:r>
      <w:r>
        <w:rPr>
          <w:rStyle w:val="StyleUnderline"/>
        </w:rPr>
        <w:t xml:space="preserve"> nuclear </w:t>
      </w:r>
      <w:r w:rsidRPr="00BA02B9">
        <w:rPr>
          <w:rStyle w:val="StyleUnderline"/>
          <w:highlight w:val="yellow"/>
        </w:rPr>
        <w:t>conflict</w:t>
      </w:r>
      <w:r>
        <w:rPr>
          <w:sz w:val="16"/>
        </w:rPr>
        <w:t xml:space="preserve"> between our countries, driven largely by inertia and vested interests left over from the Cold War, </w:t>
      </w:r>
      <w:r w:rsidRPr="00BA02B9">
        <w:rPr>
          <w:rStyle w:val="StyleUnderline"/>
          <w:highlight w:val="yellow"/>
        </w:rPr>
        <w:t>functions on the margins using outdated scenarios that are implausible</w:t>
      </w:r>
      <w:r>
        <w:rPr>
          <w:rStyle w:val="StyleUnderline"/>
        </w:rPr>
        <w:t xml:space="preserve"> today. </w:t>
      </w:r>
      <w:r w:rsidRPr="00BA02B9">
        <w:rPr>
          <w:rStyle w:val="StyleUnderline"/>
          <w:highlight w:val="yellow"/>
        </w:rPr>
        <w:t xml:space="preserve">There is </w:t>
      </w:r>
      <w:r w:rsidRPr="00BA02B9">
        <w:rPr>
          <w:rStyle w:val="Emphasis"/>
          <w:highlight w:val="yellow"/>
        </w:rPr>
        <w:t>no conceivable situation</w:t>
      </w:r>
      <w:r w:rsidRPr="00BA02B9">
        <w:rPr>
          <w:rStyle w:val="StyleUnderline"/>
          <w:highlight w:val="yellow"/>
        </w:rPr>
        <w:t xml:space="preserve"> in the contemporary world in which it would be in either country’s</w:t>
      </w:r>
      <w:r>
        <w:rPr>
          <w:rStyle w:val="StyleUnderline"/>
        </w:rPr>
        <w:t xml:space="preserve"> national security </w:t>
      </w:r>
      <w:r w:rsidRPr="00BA02B9">
        <w:rPr>
          <w:rStyle w:val="StyleUnderline"/>
          <w:highlight w:val="yellow"/>
        </w:rPr>
        <w:t>interest to initiate a nuclear attack</w:t>
      </w:r>
      <w:r>
        <w:rPr>
          <w:rStyle w:val="StyleUnderline"/>
        </w:rPr>
        <w:t xml:space="preserve"> against the other side</w:t>
      </w:r>
      <w:r>
        <w:rPr>
          <w:sz w:val="16"/>
        </w:rPr>
        <w:t>. Their current stockpiles (roughly 5,000 nuclear weapons each in their active deployed and reserve arsenals) vastly exceed what is needed to satisfy reasonable requirements of deterrence between the two countries as well as vis-à-vis third countries whose nuclear arsenals pale in comparison quantitatively.</w:t>
      </w:r>
    </w:p>
    <w:p w14:paraId="5C9C4B4B" w14:textId="77777777" w:rsidR="00B52F05" w:rsidRDefault="00B52F05" w:rsidP="00B52F05">
      <w:pPr>
        <w:pStyle w:val="Heading4"/>
      </w:pPr>
      <w:r>
        <w:t>Even a nuclear exchange would de-escalate</w:t>
      </w:r>
    </w:p>
    <w:p w14:paraId="73015BA1" w14:textId="77777777" w:rsidR="00B52F05" w:rsidRDefault="00B52F05" w:rsidP="00B52F05">
      <w:r w:rsidRPr="00C76A10">
        <w:rPr>
          <w:rStyle w:val="Style13ptBold"/>
        </w:rPr>
        <w:t>Quinlan 9</w:t>
      </w:r>
      <w:r>
        <w:t xml:space="preserve"> [Michael Quinlan, former British Permanent Under Secretary of State for Defence, former Director of the Ditchley Foundation, Visiting Professor at King's College London, “Thinking About Nuclear Weapons: Principles, Problems, Prospects,” Oxford University Press, p. 63-4]</w:t>
      </w:r>
    </w:p>
    <w:p w14:paraId="16251219" w14:textId="77777777" w:rsidR="00B52F05" w:rsidRPr="00795499" w:rsidRDefault="00B52F05" w:rsidP="00B52F05">
      <w:pPr>
        <w:pStyle w:val="cardtext"/>
        <w:ind w:left="0"/>
        <w:rPr>
          <w:sz w:val="16"/>
        </w:rPr>
      </w:pPr>
      <w:r w:rsidRPr="00795499">
        <w:rPr>
          <w:sz w:val="16"/>
        </w:rPr>
        <w:t xml:space="preserve">Even if initial nuclear use did not quickly end the fighting, the </w:t>
      </w:r>
      <w:r w:rsidRPr="00BA02B9">
        <w:rPr>
          <w:rStyle w:val="StyleUnderline"/>
          <w:highlight w:val="yellow"/>
        </w:rPr>
        <w:t>supposition of inexorable momentum</w:t>
      </w:r>
      <w:r w:rsidRPr="00795499">
        <w:rPr>
          <w:sz w:val="16"/>
        </w:rPr>
        <w:t xml:space="preserve"> in a developing exchange, </w:t>
      </w:r>
      <w:r w:rsidRPr="00795499">
        <w:rPr>
          <w:rStyle w:val="StyleUnderline"/>
        </w:rPr>
        <w:t xml:space="preserve">with each side </w:t>
      </w:r>
      <w:r w:rsidRPr="00BA02B9">
        <w:rPr>
          <w:rStyle w:val="StyleUnderline"/>
          <w:highlight w:val="yellow"/>
        </w:rPr>
        <w:t>rushing to overreaction</w:t>
      </w:r>
      <w:r w:rsidRPr="00795499">
        <w:rPr>
          <w:sz w:val="16"/>
        </w:rPr>
        <w:t xml:space="preserve"> amid confusion and uncertainty, </w:t>
      </w:r>
      <w:r w:rsidRPr="00795499">
        <w:rPr>
          <w:rStyle w:val="StyleUnderline"/>
        </w:rPr>
        <w:t>is implausible</w:t>
      </w:r>
      <w:r w:rsidRPr="00795499">
        <w:rPr>
          <w:sz w:val="16"/>
        </w:rPr>
        <w:t xml:space="preserve">. </w:t>
      </w:r>
      <w:r w:rsidRPr="00795499">
        <w:rPr>
          <w:rStyle w:val="StyleUnderline"/>
        </w:rPr>
        <w:t xml:space="preserve">It </w:t>
      </w:r>
      <w:r w:rsidRPr="00BA02B9">
        <w:rPr>
          <w:rStyle w:val="StyleUnderline"/>
          <w:highlight w:val="yellow"/>
        </w:rPr>
        <w:t>fails to consider</w:t>
      </w:r>
      <w:r w:rsidRPr="00795499">
        <w:rPr>
          <w:rStyle w:val="StyleUnderline"/>
        </w:rPr>
        <w:t xml:space="preserve"> what </w:t>
      </w:r>
      <w:r w:rsidRPr="00BA02B9">
        <w:rPr>
          <w:rStyle w:val="StyleUnderline"/>
          <w:highlight w:val="yellow"/>
        </w:rPr>
        <w:t>the situation of the decisionmakers</w:t>
      </w:r>
      <w:r w:rsidRPr="00795499">
        <w:rPr>
          <w:rStyle w:val="StyleUnderline"/>
        </w:rPr>
        <w:t xml:space="preserve"> would really be. </w:t>
      </w:r>
      <w:r w:rsidRPr="00BA02B9">
        <w:rPr>
          <w:rStyle w:val="StyleUnderline"/>
          <w:highlight w:val="yellow"/>
        </w:rPr>
        <w:t>Neither</w:t>
      </w:r>
      <w:r w:rsidRPr="00795499">
        <w:rPr>
          <w:rStyle w:val="StyleUnderline"/>
        </w:rPr>
        <w:t xml:space="preserve"> side </w:t>
      </w:r>
      <w:r w:rsidRPr="00BA02B9">
        <w:rPr>
          <w:rStyle w:val="StyleUnderline"/>
          <w:highlight w:val="yellow"/>
        </w:rPr>
        <w:t>could want escalation</w:t>
      </w:r>
      <w:r w:rsidRPr="00795499">
        <w:rPr>
          <w:rStyle w:val="StyleUnderline"/>
        </w:rPr>
        <w:t xml:space="preserve">. </w:t>
      </w:r>
      <w:r w:rsidRPr="00BA02B9">
        <w:rPr>
          <w:rStyle w:val="StyleUnderline"/>
          <w:highlight w:val="yellow"/>
        </w:rPr>
        <w:t>Both would be</w:t>
      </w:r>
      <w:r w:rsidRPr="00795499">
        <w:rPr>
          <w:rStyle w:val="StyleUnderline"/>
        </w:rPr>
        <w:t xml:space="preserve"> appalled</w:t>
      </w:r>
      <w:r w:rsidRPr="00795499">
        <w:rPr>
          <w:sz w:val="16"/>
        </w:rPr>
        <w:t xml:space="preserve"> at what was going on. Both would be </w:t>
      </w:r>
      <w:r w:rsidRPr="00BA02B9">
        <w:rPr>
          <w:rStyle w:val="StyleUnderline"/>
          <w:highlight w:val="yellow"/>
        </w:rPr>
        <w:t>desperately looking for signs that the other was ready to call a halt</w:t>
      </w:r>
      <w:r w:rsidRPr="00795499">
        <w:rPr>
          <w:rStyle w:val="StyleUnderline"/>
        </w:rPr>
        <w:t xml:space="preserve">. </w:t>
      </w:r>
      <w:r w:rsidRPr="00BA02B9">
        <w:rPr>
          <w:rStyle w:val="StyleUnderline"/>
          <w:highlight w:val="yellow"/>
        </w:rPr>
        <w:t>Both</w:t>
      </w:r>
      <w:r w:rsidRPr="00795499">
        <w:rPr>
          <w:sz w:val="16"/>
        </w:rPr>
        <w:t xml:space="preserve">, given the capacity for evasion or concealment which modern delivery platforms and vehicles can possess, </w:t>
      </w:r>
      <w:r w:rsidRPr="00BA02B9">
        <w:rPr>
          <w:rStyle w:val="StyleUnderline"/>
          <w:highlight w:val="yellow"/>
        </w:rPr>
        <w:t>could have</w:t>
      </w:r>
      <w:r w:rsidRPr="00795499">
        <w:rPr>
          <w:rStyle w:val="StyleUnderline"/>
        </w:rPr>
        <w:t xml:space="preserve"> in reserve significant </w:t>
      </w:r>
      <w:r w:rsidRPr="00BA02B9">
        <w:rPr>
          <w:rStyle w:val="StyleUnderline"/>
          <w:highlight w:val="yellow"/>
        </w:rPr>
        <w:t>forces invulnerable enough not to entail use-or-lose pressures</w:t>
      </w:r>
      <w:r w:rsidRPr="00795499">
        <w:rPr>
          <w:sz w:val="16"/>
        </w:rPr>
        <w:t xml:space="preserve">. (It may be more open to question, as noted earlier, whether newer nuclear weapon possessors can be immediately in that position; but </w:t>
      </w:r>
      <w:r w:rsidRPr="00BA02B9">
        <w:rPr>
          <w:rStyle w:val="StyleUnderline"/>
          <w:highlight w:val="yellow"/>
        </w:rPr>
        <w:t>it is within reach of any substantial state with advanced technological capabilities</w:t>
      </w:r>
      <w:r w:rsidRPr="00795499">
        <w:rPr>
          <w:sz w:val="16"/>
        </w:rPr>
        <w:t xml:space="preserve">, and attaining it is certain to be a high priority in the development of forces.) As a result, </w:t>
      </w:r>
      <w:r w:rsidRPr="00BA02B9">
        <w:rPr>
          <w:rStyle w:val="StyleUnderline"/>
          <w:highlight w:val="yellow"/>
        </w:rPr>
        <w:t>neither side can have any predisposition to</w:t>
      </w:r>
      <w:r w:rsidRPr="00795499">
        <w:rPr>
          <w:rStyle w:val="StyleUnderline"/>
        </w:rPr>
        <w:t xml:space="preserve"> suppose, in an ambiguous situation of fearful risk, that the right course when in doubt is to </w:t>
      </w:r>
      <w:r w:rsidRPr="00BA02B9">
        <w:rPr>
          <w:rStyle w:val="StyleUnderline"/>
          <w:highlight w:val="yellow"/>
        </w:rPr>
        <w:t>go on copiously launching weapons</w:t>
      </w:r>
      <w:r w:rsidRPr="00795499">
        <w:rPr>
          <w:sz w:val="16"/>
        </w:rPr>
        <w:t xml:space="preserve">. And </w:t>
      </w:r>
      <w:r w:rsidRPr="00795499">
        <w:rPr>
          <w:rStyle w:val="StyleUnderline"/>
        </w:rPr>
        <w:t>none of this analysis rests on any presumption of highly subtle or pre-concerted rationality</w:t>
      </w:r>
      <w:r w:rsidRPr="00795499">
        <w:rPr>
          <w:sz w:val="16"/>
        </w:rPr>
        <w:t xml:space="preserve">. The rationality required is plain. </w:t>
      </w:r>
    </w:p>
    <w:p w14:paraId="40CFE1B3" w14:textId="4F5B51B4" w:rsidR="00B52F05" w:rsidRDefault="001E4EEE" w:rsidP="001E4EEE">
      <w:pPr>
        <w:pStyle w:val="Heading2"/>
      </w:pPr>
      <w:r>
        <w:t>Neg Offense</w:t>
      </w:r>
    </w:p>
    <w:p w14:paraId="7D5A37E9" w14:textId="77777777" w:rsidR="001E4EEE" w:rsidRDefault="001E4EEE" w:rsidP="001E4EEE">
      <w:pPr>
        <w:pStyle w:val="Heading3"/>
      </w:pPr>
      <w:r>
        <w:t>Terror DA – 1NC Link</w:t>
      </w:r>
    </w:p>
    <w:p w14:paraId="091FD777" w14:textId="77777777" w:rsidR="001E4EEE" w:rsidRDefault="001E4EEE" w:rsidP="001E4EEE">
      <w:pPr>
        <w:pStyle w:val="Heading4"/>
      </w:pPr>
      <w:r>
        <w:t>The plan’s regulations on drones wreck CT operations</w:t>
      </w:r>
    </w:p>
    <w:p w14:paraId="2599A069" w14:textId="77777777" w:rsidR="001E4EEE" w:rsidRDefault="001E4EEE" w:rsidP="001E4EEE">
      <w:r>
        <w:t xml:space="preserve">Gregory </w:t>
      </w:r>
      <w:r w:rsidRPr="008F3D14">
        <w:rPr>
          <w:rStyle w:val="Style13ptBold"/>
        </w:rPr>
        <w:t>McNeal</w:t>
      </w:r>
      <w:r>
        <w:rPr>
          <w:rStyle w:val="Style13ptBold"/>
        </w:rPr>
        <w:t xml:space="preserve"> 14</w:t>
      </w:r>
      <w:r>
        <w:t xml:space="preserve">, is a professor at Pepperdine University School of Law and a contributor to Forbes. He is an expert in law and public policy with a specific focus on security, technology and crime. Drones and Aerial Surveillance: Considerations For Legislators, November, </w:t>
      </w:r>
      <w:r w:rsidRPr="008F3D14">
        <w:t>http://www.brookings.edu/~/media/Research/Files/Reports/2014/10/drones-aerial-surveillance-legislators/Drones_Aerial_Surveillance_McNeal_FINAL.pdf?la=en</w:t>
      </w:r>
    </w:p>
    <w:p w14:paraId="11ABAE1F" w14:textId="77777777" w:rsidR="001E4EEE" w:rsidRDefault="001E4EEE" w:rsidP="001E4EEE">
      <w:pPr>
        <w:rPr>
          <w:sz w:val="16"/>
        </w:rPr>
      </w:pPr>
      <w:r w:rsidRPr="007B1950">
        <w:rPr>
          <w:sz w:val="16"/>
        </w:rPr>
        <w:t xml:space="preserve">To counter the threat of surveillance, </w:t>
      </w:r>
      <w:r w:rsidRPr="000C2CB1">
        <w:rPr>
          <w:rStyle w:val="StyleUnderline"/>
        </w:rPr>
        <w:t xml:space="preserve">privacy advocates have focused solely on </w:t>
      </w:r>
      <w:r w:rsidRPr="00775FCA">
        <w:rPr>
          <w:rStyle w:val="StyleUnderline"/>
          <w:highlight w:val="yellow"/>
        </w:rPr>
        <w:t>requiring warrants before the use of drones by law enforcement</w:t>
      </w:r>
      <w:r w:rsidRPr="007B1950">
        <w:rPr>
          <w:sz w:val="16"/>
        </w:rPr>
        <w:t xml:space="preserve">. </w:t>
      </w:r>
      <w:r w:rsidRPr="000C2CB1">
        <w:rPr>
          <w:rStyle w:val="Emphasis"/>
        </w:rPr>
        <w:t xml:space="preserve">Such a mandate oftentimes </w:t>
      </w:r>
      <w:r w:rsidRPr="00775FCA">
        <w:rPr>
          <w:rStyle w:val="Emphasis"/>
          <w:highlight w:val="yellow"/>
        </w:rPr>
        <w:t>will result in the grounding of drone tech</w:t>
      </w:r>
      <w:r w:rsidRPr="00746D30">
        <w:rPr>
          <w:rStyle w:val="Emphasis"/>
        </w:rPr>
        <w:t>nology</w:t>
      </w:r>
      <w:r w:rsidRPr="00746D30">
        <w:rPr>
          <w:rStyle w:val="StyleUnderline"/>
        </w:rPr>
        <w:t xml:space="preserve"> </w:t>
      </w:r>
      <w:r w:rsidRPr="00775FCA">
        <w:rPr>
          <w:rStyle w:val="StyleUnderline"/>
          <w:highlight w:val="yellow"/>
        </w:rPr>
        <w:t xml:space="preserve">in circumstances where law enforcement use of drones would be </w:t>
      </w:r>
      <w:r w:rsidRPr="00775FCA">
        <w:rPr>
          <w:rStyle w:val="Emphasis"/>
          <w:highlight w:val="yellow"/>
        </w:rPr>
        <w:t>beneficial</w:t>
      </w:r>
      <w:r w:rsidRPr="000C2CB1">
        <w:rPr>
          <w:rStyle w:val="StyleUnderline"/>
        </w:rPr>
        <w:t xml:space="preserve"> and largely non-controversial.</w:t>
      </w:r>
      <w:r w:rsidRPr="007B1950">
        <w:rPr>
          <w:sz w:val="16"/>
        </w:rPr>
        <w:t xml:space="preserve"> </w:t>
      </w:r>
      <w:r w:rsidRPr="00775FCA">
        <w:rPr>
          <w:rStyle w:val="StyleUnderline"/>
          <w:highlight w:val="yellow"/>
        </w:rPr>
        <w:t>For example,</w:t>
      </w:r>
      <w:r w:rsidRPr="000C2CB1">
        <w:rPr>
          <w:rStyle w:val="StyleUnderline"/>
        </w:rPr>
        <w:t xml:space="preserve"> in light of </w:t>
      </w:r>
      <w:r w:rsidRPr="00775FCA">
        <w:rPr>
          <w:rStyle w:val="StyleUnderline"/>
          <w:highlight w:val="yellow"/>
        </w:rPr>
        <w:t>the Boston Marathon bombing</w:t>
      </w:r>
      <w:r w:rsidRPr="007B1950">
        <w:rPr>
          <w:sz w:val="16"/>
        </w:rPr>
        <w:t xml:space="preserve">, police may want to fly a drone above a marathon to ensure the safety of the public. </w:t>
      </w:r>
      <w:r w:rsidRPr="000C2CB1">
        <w:rPr>
          <w:rStyle w:val="StyleUnderline"/>
        </w:rPr>
        <w:t xml:space="preserve">Under many bills, </w:t>
      </w:r>
      <w:r w:rsidRPr="00775FCA">
        <w:rPr>
          <w:rStyle w:val="StyleUnderline"/>
          <w:highlight w:val="yellow"/>
        </w:rPr>
        <w:t>police would not be allowed to use a drone unless they had a warrant,</w:t>
      </w:r>
      <w:r w:rsidRPr="000C2CB1">
        <w:rPr>
          <w:rStyle w:val="StyleUnderline"/>
        </w:rPr>
        <w:t xml:space="preserve"> premised upon probable cause to believe a crime had been or was about to be committed.</w:t>
      </w:r>
      <w:r w:rsidRPr="007B1950">
        <w:rPr>
          <w:sz w:val="16"/>
        </w:rPr>
        <w:t xml:space="preserve"> </w:t>
      </w:r>
      <w:r w:rsidRPr="000C2CB1">
        <w:rPr>
          <w:rStyle w:val="StyleUnderline"/>
        </w:rPr>
        <w:t>This requirement exceeds current Fourth Amendment protections with regard to the reasonableness of observing activities in public places</w:t>
      </w:r>
      <w:r w:rsidRPr="007B1950">
        <w:rPr>
          <w:sz w:val="16"/>
        </w:rPr>
        <w:t xml:space="preserve">. What </w:t>
      </w:r>
      <w:r w:rsidRPr="000C2CB1">
        <w:rPr>
          <w:rStyle w:val="StyleUnderline"/>
        </w:rPr>
        <w:t>this means is that the police would need to put together a warrant application with sufficient facts to prove to a judge that they had probable cause.</w:t>
      </w:r>
      <w:r w:rsidRPr="007B1950">
        <w:rPr>
          <w:sz w:val="16"/>
        </w:rPr>
        <w:t xml:space="preserve"> That application would need to define with particularity the place to be searched or the persons to be surveilled. All of this would be required to observe people gathered in a public place, merely because the observation was taking place from a drone, rather than from an officer on a rooftop or in a helicopter. In a circumstance like a marathon, this probable cause showing will be difficult for the police to satisfy. After all, if the police knew who in the crowd was a potential bomber, they would arrest those individuals. Rather, </w:t>
      </w:r>
      <w:r w:rsidRPr="00775FCA">
        <w:rPr>
          <w:rStyle w:val="StyleUnderline"/>
          <w:highlight w:val="yellow"/>
        </w:rPr>
        <w:t>a marathon is the type of event where the police would want to use a drone</w:t>
      </w:r>
      <w:r w:rsidRPr="00D34CD4">
        <w:rPr>
          <w:rStyle w:val="StyleUnderline"/>
        </w:rPr>
        <w:t xml:space="preserve"> to monitor for unknown attackers, and in the unfortunate event of an attack, use the footage to identify the perpetrators.</w:t>
      </w:r>
      <w:r w:rsidRPr="007B1950">
        <w:rPr>
          <w:sz w:val="16"/>
        </w:rPr>
        <w:t xml:space="preserve"> </w:t>
      </w:r>
      <w:r w:rsidRPr="00775FCA">
        <w:rPr>
          <w:rStyle w:val="StyleUnderline"/>
          <w:highlight w:val="yellow"/>
        </w:rPr>
        <w:t>This is precisely the type of circumstance where the use of drone could be helpful</w:t>
      </w:r>
      <w:r w:rsidRPr="000C2CB1">
        <w:rPr>
          <w:rStyle w:val="StyleUnderline"/>
        </w:rPr>
        <w:t>, but unfortunately it has been outlawed in many states.</w:t>
      </w:r>
      <w:r w:rsidRPr="007B1950">
        <w:rPr>
          <w:sz w:val="16"/>
        </w:rPr>
        <w:t xml:space="preserve"> </w:t>
      </w:r>
      <w:r w:rsidRPr="000C2CB1">
        <w:rPr>
          <w:rStyle w:val="StyleUnderline"/>
        </w:rPr>
        <w:t xml:space="preserve">To make matters worse, </w:t>
      </w:r>
      <w:r w:rsidRPr="00775FCA">
        <w:rPr>
          <w:rStyle w:val="StyleUnderline"/>
          <w:highlight w:val="yellow"/>
        </w:rPr>
        <w:t xml:space="preserve">this type of drone surveillance would pose </w:t>
      </w:r>
      <w:r w:rsidRPr="00495048">
        <w:rPr>
          <w:rStyle w:val="StyleUnderline"/>
        </w:rPr>
        <w:t xml:space="preserve">little to </w:t>
      </w:r>
      <w:r w:rsidRPr="00775FCA">
        <w:rPr>
          <w:rStyle w:val="StyleUnderline"/>
          <w:highlight w:val="yellow"/>
        </w:rPr>
        <w:t>no harm</w:t>
      </w:r>
      <w:r w:rsidRPr="00495048">
        <w:rPr>
          <w:rStyle w:val="StyleUnderline"/>
        </w:rPr>
        <w:t>s</w:t>
      </w:r>
      <w:r w:rsidRPr="00775FCA">
        <w:rPr>
          <w:rStyle w:val="StyleUnderline"/>
          <w:highlight w:val="yellow"/>
        </w:rPr>
        <w:t xml:space="preserve"> to privacy</w:t>
      </w:r>
      <w:r>
        <w:rPr>
          <w:rStyle w:val="StyleUnderline"/>
        </w:rPr>
        <w:t>.</w:t>
      </w:r>
      <w:r w:rsidRPr="007B1950">
        <w:rPr>
          <w:sz w:val="16"/>
        </w:rPr>
        <w:t xml:space="preserve"> </w:t>
      </w:r>
    </w:p>
    <w:p w14:paraId="024383CD" w14:textId="77777777" w:rsidR="001E4EEE" w:rsidRDefault="001E4EEE" w:rsidP="001E4EEE">
      <w:pPr>
        <w:pStyle w:val="Heading3"/>
      </w:pPr>
      <w:r>
        <w:t>Terror DA – AT: Impact D</w:t>
      </w:r>
    </w:p>
    <w:p w14:paraId="73240D36" w14:textId="77777777" w:rsidR="001E4EEE" w:rsidRDefault="001E4EEE" w:rsidP="001E4EEE">
      <w:pPr>
        <w:pStyle w:val="Heading4"/>
      </w:pPr>
      <w:r>
        <w:t xml:space="preserve">Err neg---the risk of terrorism is </w:t>
      </w:r>
      <w:r>
        <w:rPr>
          <w:u w:val="single"/>
        </w:rPr>
        <w:t>latent</w:t>
      </w:r>
      <w:r>
        <w:t xml:space="preserve"> and </w:t>
      </w:r>
      <w:r>
        <w:rPr>
          <w:u w:val="single"/>
        </w:rPr>
        <w:t>non-apparent</w:t>
      </w:r>
      <w:r>
        <w:t xml:space="preserve">---surveillance is key to prevent attacks </w:t>
      </w:r>
      <w:r>
        <w:rPr>
          <w:u w:val="single"/>
        </w:rPr>
        <w:t>even if</w:t>
      </w:r>
      <w:r>
        <w:t xml:space="preserve"> the risk doesn’t </w:t>
      </w:r>
      <w:r>
        <w:rPr>
          <w:u w:val="single"/>
        </w:rPr>
        <w:t>seem</w:t>
      </w:r>
      <w:r>
        <w:t xml:space="preserve"> high  </w:t>
      </w:r>
    </w:p>
    <w:p w14:paraId="491BC43C" w14:textId="77777777" w:rsidR="001E4EEE" w:rsidRDefault="001E4EEE" w:rsidP="001E4EEE">
      <w:r>
        <w:t xml:space="preserve">James Andrew </w:t>
      </w:r>
      <w:r w:rsidRPr="00D003D9">
        <w:rPr>
          <w:rStyle w:val="Style13ptBold"/>
        </w:rPr>
        <w:t>Lewis 14</w:t>
      </w:r>
      <w:r>
        <w:t xml:space="preserve">, senior fellow and director of the Strategic Technologies Program at the Center for Strategic and International Studies, December 2014, “Underestimating Risk in the Surveillance Debate,” </w:t>
      </w:r>
      <w:hyperlink r:id="rId11" w:history="1">
        <w:r w:rsidRPr="00EF5A21">
          <w:rPr>
            <w:rStyle w:val="Hyperlink"/>
          </w:rPr>
          <w:t>http://csis.org/files/publication/141209_Lewis_UnderestimatingRisk_Web.pdf</w:t>
        </w:r>
      </w:hyperlink>
    </w:p>
    <w:p w14:paraId="494406B1" w14:textId="77777777" w:rsidR="001E4EEE" w:rsidRDefault="001E4EEE" w:rsidP="001E4EEE">
      <w:r>
        <w:t xml:space="preserve">Americans are reluctant to accept terrorism is part of their daily lives, but </w:t>
      </w:r>
      <w:r w:rsidRPr="00775FCA">
        <w:rPr>
          <w:rStyle w:val="StyleUnderline"/>
          <w:highlight w:val="yellow"/>
        </w:rPr>
        <w:t>attacks have been</w:t>
      </w:r>
      <w:r w:rsidRPr="00D003D9">
        <w:rPr>
          <w:rStyle w:val="StyleUnderline"/>
        </w:rPr>
        <w:t xml:space="preserve"> planned or </w:t>
      </w:r>
      <w:r w:rsidRPr="00775FCA">
        <w:rPr>
          <w:rStyle w:val="StyleUnderline"/>
          <w:highlight w:val="yellow"/>
        </w:rPr>
        <w:t>attempted</w:t>
      </w:r>
      <w:r>
        <w:t xml:space="preserve"> against American targets (usually airliners or urban areas) almost </w:t>
      </w:r>
      <w:r w:rsidRPr="00775FCA">
        <w:rPr>
          <w:rStyle w:val="StyleUnderline"/>
          <w:highlight w:val="yellow"/>
          <w:bdr w:val="single" w:sz="4" w:space="0" w:color="auto"/>
        </w:rPr>
        <w:t>every year</w:t>
      </w:r>
      <w:r w:rsidRPr="00D003D9">
        <w:rPr>
          <w:rStyle w:val="StyleUnderline"/>
        </w:rPr>
        <w:t xml:space="preserve"> since 9/11</w:t>
      </w:r>
      <w:r>
        <w:t>. Europe faces even greater risk, given the thousands of European Union citizens who will return hardened and radicalized from fighting in Syria and Iraq.</w:t>
      </w:r>
    </w:p>
    <w:p w14:paraId="51C1866C" w14:textId="77777777" w:rsidR="001E4EEE" w:rsidRDefault="001E4EEE" w:rsidP="001E4EEE">
      <w:r>
        <w:t xml:space="preserve">The </w:t>
      </w:r>
      <w:r w:rsidRPr="00775FCA">
        <w:rPr>
          <w:rStyle w:val="StyleUnderline"/>
          <w:highlight w:val="yellow"/>
        </w:rPr>
        <w:t>threat</w:t>
      </w:r>
      <w:r>
        <w:t xml:space="preserve"> of attack </w:t>
      </w:r>
      <w:r w:rsidRPr="00775FCA">
        <w:rPr>
          <w:rStyle w:val="StyleUnderline"/>
          <w:highlight w:val="yellow"/>
        </w:rPr>
        <w:t>is easy to exaggerate</w:t>
      </w:r>
      <w:r w:rsidRPr="00D003D9">
        <w:rPr>
          <w:rStyle w:val="StyleUnderline"/>
        </w:rPr>
        <w:t xml:space="preserve">, but </w:t>
      </w:r>
      <w:r w:rsidRPr="00775FCA">
        <w:rPr>
          <w:rStyle w:val="StyleUnderline"/>
          <w:highlight w:val="yellow"/>
        </w:rPr>
        <w:t xml:space="preserve">that </w:t>
      </w:r>
      <w:r w:rsidRPr="00775FCA">
        <w:rPr>
          <w:rStyle w:val="StyleUnderline"/>
          <w:highlight w:val="yellow"/>
          <w:bdr w:val="single" w:sz="4" w:space="0" w:color="auto"/>
        </w:rPr>
        <w:t>does not mean it is nonexistent</w:t>
      </w:r>
      <w:r>
        <w:t xml:space="preserve">. Australia’s then-attorney general said in August 2013 that </w:t>
      </w:r>
      <w:r w:rsidRPr="00D003D9">
        <w:rPr>
          <w:rStyle w:val="StyleUnderline"/>
        </w:rPr>
        <w:t xml:space="preserve">communications </w:t>
      </w:r>
      <w:r w:rsidRPr="00775FCA">
        <w:rPr>
          <w:rStyle w:val="StyleUnderline"/>
          <w:highlight w:val="yellow"/>
        </w:rPr>
        <w:t>surveillance</w:t>
      </w:r>
      <w:r>
        <w:t xml:space="preserve"> had </w:t>
      </w:r>
      <w:r w:rsidRPr="00775FCA">
        <w:rPr>
          <w:rStyle w:val="StyleUnderline"/>
          <w:highlight w:val="yellow"/>
        </w:rPr>
        <w:t>stopped four “mass casualty events</w:t>
      </w:r>
      <w:r w:rsidRPr="00D003D9">
        <w:rPr>
          <w:rStyle w:val="StyleUnderline"/>
        </w:rPr>
        <w:t>” since 2008</w:t>
      </w:r>
      <w:r>
        <w:t xml:space="preserve">. The </w:t>
      </w:r>
      <w:r w:rsidRPr="00775FCA">
        <w:rPr>
          <w:rStyle w:val="StyleUnderline"/>
          <w:highlight w:val="yellow"/>
          <w:bdr w:val="single" w:sz="4" w:space="0" w:color="auto"/>
        </w:rPr>
        <w:t>constant</w:t>
      </w:r>
      <w:r w:rsidRPr="00775FCA">
        <w:rPr>
          <w:rStyle w:val="StyleUnderline"/>
          <w:highlight w:val="yellow"/>
        </w:rPr>
        <w:t xml:space="preserve"> planning</w:t>
      </w:r>
      <w:r>
        <w:t xml:space="preserve"> and preparation </w:t>
      </w:r>
      <w:r w:rsidRPr="00D003D9">
        <w:rPr>
          <w:rStyle w:val="StyleUnderline"/>
        </w:rPr>
        <w:t xml:space="preserve">for attack by terrorist groups </w:t>
      </w:r>
      <w:r w:rsidRPr="00775FCA">
        <w:rPr>
          <w:rStyle w:val="StyleUnderline"/>
          <w:highlight w:val="yellow"/>
        </w:rPr>
        <w:t xml:space="preserve">is </w:t>
      </w:r>
      <w:r w:rsidRPr="00775FCA">
        <w:rPr>
          <w:rStyle w:val="StyleUnderline"/>
          <w:highlight w:val="yellow"/>
          <w:bdr w:val="single" w:sz="4" w:space="0" w:color="auto"/>
        </w:rPr>
        <w:t>not apparent</w:t>
      </w:r>
      <w:r w:rsidRPr="00775FCA">
        <w:rPr>
          <w:rStyle w:val="StyleUnderline"/>
          <w:highlight w:val="yellow"/>
        </w:rPr>
        <w:t xml:space="preserve"> to the public</w:t>
      </w:r>
      <w:r>
        <w:t xml:space="preserve">. The dilemma in assessing </w:t>
      </w:r>
      <w:r w:rsidRPr="00775FCA">
        <w:rPr>
          <w:rStyle w:val="StyleUnderline"/>
          <w:highlight w:val="yellow"/>
        </w:rPr>
        <w:t>risk</w:t>
      </w:r>
      <w:r>
        <w:t xml:space="preserve"> is that it </w:t>
      </w:r>
      <w:r w:rsidRPr="00775FCA">
        <w:rPr>
          <w:rStyle w:val="StyleUnderline"/>
          <w:highlight w:val="yellow"/>
        </w:rPr>
        <w:t>is discontinuous</w:t>
      </w:r>
      <w:r w:rsidRPr="00D003D9">
        <w:rPr>
          <w:rStyle w:val="StyleUnderline"/>
        </w:rPr>
        <w:t xml:space="preserve">. There can be </w:t>
      </w:r>
      <w:r w:rsidRPr="00775FCA">
        <w:rPr>
          <w:rStyle w:val="StyleUnderline"/>
          <w:highlight w:val="yellow"/>
        </w:rPr>
        <w:t>long periods with no</w:t>
      </w:r>
      <w:r>
        <w:t xml:space="preserve"> noticeable </w:t>
      </w:r>
      <w:r w:rsidRPr="00775FCA">
        <w:rPr>
          <w:rStyle w:val="StyleUnderline"/>
          <w:highlight w:val="yellow"/>
        </w:rPr>
        <w:t>activity</w:t>
      </w:r>
      <w:r w:rsidRPr="00D003D9">
        <w:rPr>
          <w:rStyle w:val="StyleUnderline"/>
        </w:rPr>
        <w:t xml:space="preserve">, only to have the apparent calm </w:t>
      </w:r>
      <w:r w:rsidRPr="00775FCA">
        <w:rPr>
          <w:rStyle w:val="StyleUnderline"/>
          <w:highlight w:val="yellow"/>
          <w:bdr w:val="single" w:sz="4" w:space="0" w:color="auto"/>
        </w:rPr>
        <w:t>explode</w:t>
      </w:r>
      <w:r>
        <w:t>.</w:t>
      </w:r>
    </w:p>
    <w:p w14:paraId="084EBA13" w14:textId="77777777" w:rsidR="001E4EEE" w:rsidRPr="00832F97" w:rsidRDefault="001E4EEE" w:rsidP="001E4EEE">
      <w:r w:rsidRPr="00D003D9">
        <w:rPr>
          <w:rStyle w:val="StyleUnderline"/>
        </w:rPr>
        <w:t xml:space="preserve">The </w:t>
      </w:r>
      <w:r w:rsidRPr="00775FCA">
        <w:rPr>
          <w:rStyle w:val="StyleUnderline"/>
          <w:highlight w:val="yellow"/>
        </w:rPr>
        <w:t>debate over</w:t>
      </w:r>
      <w:r w:rsidRPr="00D003D9">
        <w:rPr>
          <w:rStyle w:val="StyleUnderline"/>
        </w:rPr>
        <w:t xml:space="preserve"> how to reform</w:t>
      </w:r>
      <w:r>
        <w:t xml:space="preserve"> communications </w:t>
      </w:r>
      <w:r w:rsidRPr="00775FCA">
        <w:rPr>
          <w:rStyle w:val="StyleUnderline"/>
          <w:highlight w:val="yellow"/>
        </w:rPr>
        <w:t xml:space="preserve">surveillance has </w:t>
      </w:r>
      <w:r w:rsidRPr="00775FCA">
        <w:rPr>
          <w:rStyle w:val="StyleUnderline"/>
          <w:highlight w:val="yellow"/>
          <w:bdr w:val="single" w:sz="4" w:space="0" w:color="auto"/>
        </w:rPr>
        <w:t>discounted</w:t>
      </w:r>
      <w:r w:rsidRPr="00D003D9">
        <w:rPr>
          <w:rStyle w:val="StyleUnderline"/>
          <w:bdr w:val="single" w:sz="4" w:space="0" w:color="auto"/>
        </w:rPr>
        <w:t xml:space="preserve"> this </w:t>
      </w:r>
      <w:r w:rsidRPr="00775FCA">
        <w:rPr>
          <w:rStyle w:val="StyleUnderline"/>
          <w:highlight w:val="yellow"/>
          <w:bdr w:val="single" w:sz="4" w:space="0" w:color="auto"/>
        </w:rPr>
        <w:t>risk</w:t>
      </w:r>
      <w:r>
        <w:t xml:space="preserve">. </w:t>
      </w:r>
      <w:r w:rsidRPr="00D003D9">
        <w:rPr>
          <w:rStyle w:val="StyleUnderline"/>
        </w:rPr>
        <w:t xml:space="preserve">Communications </w:t>
      </w:r>
      <w:r w:rsidRPr="00775FCA">
        <w:rPr>
          <w:rStyle w:val="StyleUnderline"/>
          <w:highlight w:val="yellow"/>
        </w:rPr>
        <w:t xml:space="preserve">surveillance is an </w:t>
      </w:r>
      <w:r w:rsidRPr="00775FCA">
        <w:rPr>
          <w:rStyle w:val="StyleUnderline"/>
          <w:highlight w:val="yellow"/>
          <w:bdr w:val="single" w:sz="4" w:space="0" w:color="auto"/>
        </w:rPr>
        <w:t>essential</w:t>
      </w:r>
      <w:r>
        <w:t xml:space="preserve"> law enforcement and </w:t>
      </w:r>
      <w:r w:rsidRPr="00775FCA">
        <w:rPr>
          <w:rStyle w:val="StyleUnderline"/>
          <w:highlight w:val="yellow"/>
          <w:bdr w:val="single" w:sz="4" w:space="0" w:color="auto"/>
        </w:rPr>
        <w:t>intel</w:t>
      </w:r>
      <w:r w:rsidRPr="00D003D9">
        <w:rPr>
          <w:rStyle w:val="StyleUnderline"/>
          <w:bdr w:val="single" w:sz="4" w:space="0" w:color="auto"/>
        </w:rPr>
        <w:t xml:space="preserve">ligence </w:t>
      </w:r>
      <w:r w:rsidRPr="00775FCA">
        <w:rPr>
          <w:rStyle w:val="StyleUnderline"/>
          <w:highlight w:val="yellow"/>
          <w:bdr w:val="single" w:sz="4" w:space="0" w:color="auto"/>
        </w:rPr>
        <w:t>tool</w:t>
      </w:r>
      <w:r w:rsidRPr="00775FCA">
        <w:rPr>
          <w:rStyle w:val="StyleUnderline"/>
          <w:highlight w:val="yellow"/>
        </w:rPr>
        <w:t xml:space="preserve">. There is </w:t>
      </w:r>
      <w:r w:rsidRPr="00775FCA">
        <w:rPr>
          <w:rStyle w:val="StyleUnderline"/>
          <w:highlight w:val="yellow"/>
          <w:bdr w:val="single" w:sz="4" w:space="0" w:color="auto"/>
        </w:rPr>
        <w:t>no replacement</w:t>
      </w:r>
      <w:r>
        <w:t xml:space="preserve"> for it. Some suggestions for </w:t>
      </w:r>
      <w:r w:rsidRPr="00775FCA">
        <w:rPr>
          <w:rStyle w:val="StyleUnderline"/>
          <w:highlight w:val="yellow"/>
        </w:rPr>
        <w:t>alternative approaches</w:t>
      </w:r>
      <w:r w:rsidRPr="00C66CA4">
        <w:rPr>
          <w:rStyle w:val="StyleUnderline"/>
        </w:rPr>
        <w:t xml:space="preserve"> to surveillance</w:t>
      </w:r>
      <w:r>
        <w:t xml:space="preserve">, </w:t>
      </w:r>
      <w:r w:rsidRPr="00775FCA">
        <w:rPr>
          <w:rStyle w:val="StyleUnderline"/>
          <w:highlight w:val="yellow"/>
        </w:rPr>
        <w:t>such as the idea</w:t>
      </w:r>
      <w:r>
        <w:t xml:space="preserve"> that the National Security Agency (</w:t>
      </w:r>
      <w:r w:rsidRPr="00775FCA">
        <w:rPr>
          <w:rStyle w:val="StyleUnderline"/>
          <w:highlight w:val="yellow"/>
        </w:rPr>
        <w:t>NSA</w:t>
      </w:r>
      <w:r>
        <w:t xml:space="preserve">) </w:t>
      </w:r>
      <w:r w:rsidRPr="00775FCA">
        <w:rPr>
          <w:rStyle w:val="StyleUnderline"/>
          <w:highlight w:val="yellow"/>
        </w:rPr>
        <w:t>only track</w:t>
      </w:r>
      <w:r>
        <w:t xml:space="preserve"> known or </w:t>
      </w:r>
      <w:r w:rsidRPr="00775FCA">
        <w:rPr>
          <w:rStyle w:val="StyleUnderline"/>
          <w:highlight w:val="yellow"/>
        </w:rPr>
        <w:t>suspected terrorists</w:t>
      </w:r>
      <w:r w:rsidRPr="00775FCA">
        <w:rPr>
          <w:highlight w:val="yellow"/>
        </w:rPr>
        <w:t xml:space="preserve">, </w:t>
      </w:r>
      <w:r w:rsidRPr="00775FCA">
        <w:rPr>
          <w:rStyle w:val="StyleUnderline"/>
          <w:highlight w:val="yellow"/>
        </w:rPr>
        <w:t xml:space="preserve">reflect </w:t>
      </w:r>
      <w:r w:rsidRPr="00775FCA">
        <w:rPr>
          <w:rStyle w:val="StyleUnderline"/>
          <w:highlight w:val="yellow"/>
          <w:bdr w:val="single" w:sz="4" w:space="0" w:color="auto"/>
        </w:rPr>
        <w:t>wishful thinking</w:t>
      </w:r>
      <w:r w:rsidRPr="00C66CA4">
        <w:rPr>
          <w:rStyle w:val="StyleUnderline"/>
        </w:rPr>
        <w:t xml:space="preserve">, as it is </w:t>
      </w:r>
      <w:r w:rsidRPr="00775FCA">
        <w:rPr>
          <w:rStyle w:val="StyleUnderline"/>
          <w:highlight w:val="yellow"/>
        </w:rPr>
        <w:t xml:space="preserve">the </w:t>
      </w:r>
      <w:r w:rsidRPr="00775FCA">
        <w:rPr>
          <w:rStyle w:val="StyleUnderline"/>
          <w:highlight w:val="yellow"/>
          <w:bdr w:val="single" w:sz="4" w:space="0" w:color="auto"/>
        </w:rPr>
        <w:t>unknown terrorist</w:t>
      </w:r>
      <w:r w:rsidRPr="00C66CA4">
        <w:rPr>
          <w:rStyle w:val="StyleUnderline"/>
        </w:rPr>
        <w:t xml:space="preserve"> who </w:t>
      </w:r>
      <w:r w:rsidRPr="00775FCA">
        <w:rPr>
          <w:rStyle w:val="StyleUnderline"/>
          <w:highlight w:val="yellow"/>
        </w:rPr>
        <w:t>will inflict the greatest harm</w:t>
      </w:r>
      <w:r>
        <w:t>.</w:t>
      </w:r>
    </w:p>
    <w:p w14:paraId="4F452067" w14:textId="77777777" w:rsidR="001E4EEE" w:rsidRDefault="001E4EEE" w:rsidP="001E4EEE">
      <w:pPr>
        <w:pStyle w:val="Heading3"/>
      </w:pPr>
      <w:r>
        <w:t>1NC Politics Link</w:t>
      </w:r>
    </w:p>
    <w:p w14:paraId="29F8DD6C" w14:textId="77777777" w:rsidR="001E4EEE" w:rsidRPr="00F67789" w:rsidRDefault="001E4EEE" w:rsidP="001E4EEE">
      <w:pPr>
        <w:pStyle w:val="Heading4"/>
      </w:pPr>
      <w:r>
        <w:t>The plan’s massively unpopular---iron triangle of support for unrestricted drone usage</w:t>
      </w:r>
    </w:p>
    <w:p w14:paraId="4B532F15" w14:textId="77777777" w:rsidR="001E4EEE" w:rsidRDefault="001E4EEE" w:rsidP="001E4EEE">
      <w:r>
        <w:t xml:space="preserve">Jefferson </w:t>
      </w:r>
      <w:r w:rsidRPr="00F67789">
        <w:rPr>
          <w:rStyle w:val="Style13ptBold"/>
        </w:rPr>
        <w:t>Morley 12</w:t>
      </w:r>
      <w:r>
        <w:t>, Salon, "The drones are coming - to America", April 10, www.salon.com/2012/04/10/the_drones_are_coming_to_america/</w:t>
      </w:r>
    </w:p>
    <w:p w14:paraId="514210F8" w14:textId="77777777" w:rsidR="001E4EEE" w:rsidRDefault="001E4EEE" w:rsidP="001E4EEE">
      <w:pPr>
        <w:rPr>
          <w:sz w:val="14"/>
        </w:rPr>
      </w:pPr>
      <w:r w:rsidRPr="00466571">
        <w:rPr>
          <w:sz w:val="14"/>
        </w:rPr>
        <w:t xml:space="preserve">The opening of </w:t>
      </w:r>
      <w:r w:rsidRPr="003A4A4A">
        <w:rPr>
          <w:rStyle w:val="StyleUnderline"/>
          <w:highlight w:val="yellow"/>
        </w:rPr>
        <w:t>domestic</w:t>
      </w:r>
      <w:r w:rsidRPr="00466571">
        <w:rPr>
          <w:sz w:val="14"/>
        </w:rPr>
        <w:t xml:space="preserve"> airspace to </w:t>
      </w:r>
      <w:r w:rsidRPr="003A4A4A">
        <w:rPr>
          <w:rStyle w:val="StyleUnderline"/>
          <w:highlight w:val="yellow"/>
        </w:rPr>
        <w:t>drones has been driven by industry and the Pentagon</w:t>
      </w:r>
      <w:r w:rsidRPr="00466571">
        <w:rPr>
          <w:rStyle w:val="StyleUnderline"/>
        </w:rPr>
        <w:t xml:space="preserve"> without much attention to privacy</w:t>
      </w:r>
      <w:r w:rsidRPr="00466571">
        <w:rPr>
          <w:sz w:val="14"/>
        </w:rPr>
        <w:t xml:space="preserve"> and civil liberties issues. The drones, first developed in the 1990s, became popular with U.S. military commanders in Iraq and Afghanistan as a way of targeting enemies without risking U.S. soldiers. </w:t>
      </w:r>
      <w:r w:rsidRPr="00466571">
        <w:rPr>
          <w:rStyle w:val="StyleUnderline"/>
        </w:rPr>
        <w:t>As</w:t>
      </w:r>
      <w:r w:rsidRPr="00466571">
        <w:rPr>
          <w:sz w:val="14"/>
        </w:rPr>
        <w:t xml:space="preserve"> those </w:t>
      </w:r>
      <w:r w:rsidRPr="00466571">
        <w:rPr>
          <w:rStyle w:val="StyleUnderline"/>
        </w:rPr>
        <w:t>wars wind down, the Pentagon is looking to expand their use outside of war theaters</w:t>
      </w:r>
      <w:r w:rsidRPr="00466571">
        <w:rPr>
          <w:sz w:val="14"/>
        </w:rPr>
        <w:t>.</w:t>
      </w:r>
      <w:r w:rsidRPr="00466571">
        <w:rPr>
          <w:sz w:val="12"/>
        </w:rPr>
        <w:t>¶</w:t>
      </w:r>
      <w:r w:rsidRPr="00466571">
        <w:rPr>
          <w:sz w:val="14"/>
        </w:rPr>
        <w:t xml:space="preserve"> “The stuff from Afghanistan is going to come back,” Steve Pennington, the Air Force’s director of ranges, bases and airspace, said at a drone conference in February, according to the Los Angeles Times. The Department of Defense “doesn’t want a segregated environment” for operating drones. “We want a fully integrated environment.”</w:t>
      </w:r>
      <w:r w:rsidRPr="00466571">
        <w:rPr>
          <w:sz w:val="12"/>
        </w:rPr>
        <w:t>¶</w:t>
      </w:r>
      <w:r w:rsidRPr="00466571">
        <w:rPr>
          <w:sz w:val="14"/>
        </w:rPr>
        <w:t xml:space="preserve"> </w:t>
      </w:r>
      <w:r w:rsidRPr="00466571">
        <w:rPr>
          <w:rStyle w:val="StyleUnderline"/>
        </w:rPr>
        <w:t>The integration of drones into U.S. airspace has already begun</w:t>
      </w:r>
      <w:r w:rsidRPr="00466571">
        <w:rPr>
          <w:sz w:val="14"/>
        </w:rPr>
        <w:t xml:space="preserve"> with the U.S. Customs and Border Protection agency of the Department of Homeland Security, now operating nine drones from sites along the country’s northern and southern borders, according to director Michael Kostelnik, a retired Air Force general. The CPB shares information with Immigration Customs Enforcement and other law enforcement agencies, he said in an interview.</w:t>
      </w:r>
      <w:r w:rsidRPr="00466571">
        <w:rPr>
          <w:sz w:val="12"/>
        </w:rPr>
        <w:t>¶</w:t>
      </w:r>
      <w:r w:rsidRPr="00466571">
        <w:rPr>
          <w:sz w:val="14"/>
        </w:rPr>
        <w:t xml:space="preserve"> </w:t>
      </w:r>
      <w:r w:rsidRPr="00466571">
        <w:rPr>
          <w:rStyle w:val="StyleUnderline"/>
        </w:rPr>
        <w:t xml:space="preserve">With the emergence of the Unmanned Systems Caucus </w:t>
      </w:r>
      <w:r w:rsidRPr="003A4A4A">
        <w:rPr>
          <w:rStyle w:val="Emphasis"/>
          <w:highlight w:val="yellow"/>
        </w:rPr>
        <w:t>on Capitol Hill</w:t>
      </w:r>
      <w:r w:rsidRPr="00466571">
        <w:rPr>
          <w:rStyle w:val="Emphasis"/>
        </w:rPr>
        <w:t xml:space="preserve">, domestic </w:t>
      </w:r>
      <w:r w:rsidRPr="003A4A4A">
        <w:rPr>
          <w:rStyle w:val="Emphasis"/>
          <w:highlight w:val="yellow"/>
        </w:rPr>
        <w:t>drones are now backed by the</w:t>
      </w:r>
      <w:r w:rsidRPr="00466571">
        <w:rPr>
          <w:rStyle w:val="Emphasis"/>
        </w:rPr>
        <w:t xml:space="preserve"> proverbial “</w:t>
      </w:r>
      <w:r w:rsidRPr="003A4A4A">
        <w:rPr>
          <w:rStyle w:val="Emphasis"/>
          <w:highlight w:val="yellow"/>
        </w:rPr>
        <w:t>iron triangle” of Washington policymaking</w:t>
      </w:r>
      <w:r w:rsidRPr="003A4A4A">
        <w:rPr>
          <w:rStyle w:val="StyleUnderline"/>
          <w:highlight w:val="yellow"/>
        </w:rPr>
        <w:t>: congressional committees, executive</w:t>
      </w:r>
      <w:r w:rsidRPr="00466571">
        <w:rPr>
          <w:rStyle w:val="StyleUnderline"/>
        </w:rPr>
        <w:t xml:space="preserve"> branch </w:t>
      </w:r>
      <w:r w:rsidRPr="003A4A4A">
        <w:rPr>
          <w:rStyle w:val="StyleUnderline"/>
          <w:highlight w:val="yellow"/>
        </w:rPr>
        <w:t>agencies and the private sector</w:t>
      </w:r>
      <w:r w:rsidRPr="00466571">
        <w:rPr>
          <w:rStyle w:val="StyleUnderline"/>
        </w:rPr>
        <w:t xml:space="preserve">. The drone caucus, </w:t>
      </w:r>
      <w:r w:rsidRPr="00466571">
        <w:rPr>
          <w:sz w:val="14"/>
        </w:rPr>
        <w:t xml:space="preserve">a group of 53 representatives, 16 of whom come from districts in Southern California and Texas where drone contractors are concentrated, </w:t>
      </w:r>
      <w:r w:rsidRPr="00466571">
        <w:rPr>
          <w:rStyle w:val="StyleUnderline"/>
        </w:rPr>
        <w:t>led the push to force the FAA to open the airspace to law enforcement immediately and to the commercial drones by 2015</w:t>
      </w:r>
      <w:r w:rsidRPr="00466571">
        <w:rPr>
          <w:sz w:val="14"/>
        </w:rPr>
        <w:t>. The caucus defines its mission as educating Congress and the public “on the strategic, tactical, and scientific value of unmanned systems” and to “actively” supporting “further development and acquisition of more systems.”</w:t>
      </w:r>
      <w:r w:rsidRPr="00466571">
        <w:rPr>
          <w:sz w:val="12"/>
        </w:rPr>
        <w:t>¶</w:t>
      </w:r>
      <w:r w:rsidRPr="00466571">
        <w:rPr>
          <w:sz w:val="14"/>
        </w:rPr>
        <w:t xml:space="preserve"> </w:t>
      </w:r>
      <w:r w:rsidRPr="003A4A4A">
        <w:rPr>
          <w:rStyle w:val="Emphasis"/>
          <w:highlight w:val="yellow"/>
        </w:rPr>
        <w:t>The caucus enjoys</w:t>
      </w:r>
      <w:r w:rsidRPr="00466571">
        <w:rPr>
          <w:rStyle w:val="Emphasis"/>
        </w:rPr>
        <w:t xml:space="preserve"> the </w:t>
      </w:r>
      <w:r w:rsidRPr="003A4A4A">
        <w:rPr>
          <w:rStyle w:val="Emphasis"/>
          <w:highlight w:val="yellow"/>
        </w:rPr>
        <w:t>backing of the defense industry</w:t>
      </w:r>
      <w:r w:rsidRPr="00466571">
        <w:rPr>
          <w:sz w:val="14"/>
        </w:rPr>
        <w:t xml:space="preserve">. The co-chairs of the caucus, Reps. Buck McKeon, R-Calif., and Henry Cuellar, D-Texas, received $64,000 and $7,400, respectively, from General Atomics, the firm that developed the first military drones, according to the Center for Responsive Politics. </w:t>
      </w:r>
      <w:r w:rsidRPr="00466571">
        <w:rPr>
          <w:rStyle w:val="StyleUnderline"/>
        </w:rPr>
        <w:t>So far during</w:t>
      </w:r>
      <w:r w:rsidRPr="00466571">
        <w:rPr>
          <w:sz w:val="14"/>
        </w:rPr>
        <w:t xml:space="preserve"> the </w:t>
      </w:r>
      <w:r w:rsidRPr="00466571">
        <w:rPr>
          <w:rStyle w:val="StyleUnderline"/>
        </w:rPr>
        <w:t>2012</w:t>
      </w:r>
      <w:r w:rsidRPr="00466571">
        <w:rPr>
          <w:sz w:val="14"/>
        </w:rPr>
        <w:t xml:space="preserve"> campaign cycle </w:t>
      </w:r>
      <w:r w:rsidRPr="00466571">
        <w:rPr>
          <w:rStyle w:val="StyleUnderline"/>
        </w:rPr>
        <w:t>the General Atomics PAC has contributed $68,500 to 15 drone caucus members</w:t>
      </w:r>
      <w:r w:rsidRPr="00466571">
        <w:rPr>
          <w:sz w:val="14"/>
        </w:rPr>
        <w:t>, reports the Texas Independent.</w:t>
      </w:r>
      <w:r w:rsidRPr="00466571">
        <w:rPr>
          <w:sz w:val="12"/>
        </w:rPr>
        <w:t>¶</w:t>
      </w:r>
      <w:r w:rsidRPr="00466571">
        <w:rPr>
          <w:sz w:val="14"/>
        </w:rPr>
        <w:t xml:space="preserve"> </w:t>
      </w:r>
      <w:r w:rsidRPr="00466571">
        <w:rPr>
          <w:rStyle w:val="StyleUnderline"/>
        </w:rPr>
        <w:t>The caucus</w:t>
      </w:r>
      <w:r w:rsidRPr="00466571">
        <w:rPr>
          <w:sz w:val="14"/>
        </w:rPr>
        <w:t xml:space="preserve">, in turn, </w:t>
      </w:r>
      <w:r w:rsidRPr="00466571">
        <w:rPr>
          <w:rStyle w:val="StyleUnderline"/>
        </w:rPr>
        <w:t>works closely with the drone industry</w:t>
      </w:r>
      <w:r w:rsidRPr="00466571">
        <w:rPr>
          <w:sz w:val="14"/>
        </w:rPr>
        <w:t>, says Toscano of the Association for Unmanned Vehicle Systems International. “</w:t>
      </w:r>
      <w:r w:rsidRPr="00466571">
        <w:rPr>
          <w:rStyle w:val="StyleUnderline"/>
        </w:rPr>
        <w:t xml:space="preserve">The only changes made to the [unmanned aviation systems] section of the House FAA bill were made at the request of </w:t>
      </w:r>
      <w:r w:rsidRPr="003A4A4A">
        <w:rPr>
          <w:rStyle w:val="StyleUnderline"/>
          <w:highlight w:val="yellow"/>
        </w:rPr>
        <w:t>AUVSI</w:t>
      </w:r>
      <w:r w:rsidRPr="00466571">
        <w:rPr>
          <w:sz w:val="14"/>
        </w:rPr>
        <w:t>,” according to a PowerPoint presentation made by Toscano and obtained by Republic Report. “</w:t>
      </w:r>
      <w:r w:rsidRPr="00466571">
        <w:rPr>
          <w:rStyle w:val="Emphasis"/>
        </w:rPr>
        <w:t xml:space="preserve">Our </w:t>
      </w:r>
      <w:r w:rsidRPr="003A4A4A">
        <w:rPr>
          <w:rStyle w:val="Emphasis"/>
          <w:highlight w:val="yellow"/>
        </w:rPr>
        <w:t>suggestions were</w:t>
      </w:r>
      <w:r w:rsidRPr="00466571">
        <w:rPr>
          <w:rStyle w:val="Emphasis"/>
        </w:rPr>
        <w:t xml:space="preserve"> often </w:t>
      </w:r>
      <w:r w:rsidRPr="003A4A4A">
        <w:rPr>
          <w:rStyle w:val="Emphasis"/>
          <w:highlight w:val="yellow"/>
        </w:rPr>
        <w:t>taken word-for-word</w:t>
      </w:r>
      <w:r w:rsidRPr="00466571">
        <w:rPr>
          <w:rStyle w:val="Emphasis"/>
        </w:rPr>
        <w:t>,” Toscano boasted</w:t>
      </w:r>
      <w:r w:rsidRPr="00466571">
        <w:rPr>
          <w:sz w:val="14"/>
        </w:rPr>
        <w:t xml:space="preserve"> at the time, a claim he repeated in a phone interview.</w:t>
      </w:r>
    </w:p>
    <w:p w14:paraId="6E91D9D9" w14:textId="77777777" w:rsidR="001E4EEE" w:rsidRDefault="001E4EEE" w:rsidP="001E4EEE">
      <w:pPr>
        <w:pStyle w:val="Heading3"/>
      </w:pPr>
      <w:r>
        <w:t>2NC/1NR Politics Link Wall</w:t>
      </w:r>
    </w:p>
    <w:p w14:paraId="6C5F5F47" w14:textId="77777777" w:rsidR="001E4EEE" w:rsidRPr="00434D8A" w:rsidRDefault="001E4EEE" w:rsidP="001E4EEE"/>
    <w:p w14:paraId="21D713F7" w14:textId="77777777" w:rsidR="001E4EEE" w:rsidRDefault="001E4EEE" w:rsidP="001E4EEE">
      <w:pPr>
        <w:pStyle w:val="Heading4"/>
      </w:pPr>
      <w:r>
        <w:t>Drone lobby interests outweigh link turns---it’s hugely powerful</w:t>
      </w:r>
    </w:p>
    <w:p w14:paraId="5325B73B" w14:textId="77777777" w:rsidR="001E4EEE" w:rsidRDefault="001E4EEE" w:rsidP="001E4EEE">
      <w:r>
        <w:t xml:space="preserve">Glenn </w:t>
      </w:r>
      <w:r w:rsidRPr="004E4DC7">
        <w:rPr>
          <w:rStyle w:val="Style13ptBold"/>
        </w:rPr>
        <w:t>Greenwald</w:t>
      </w:r>
      <w:r>
        <w:rPr>
          <w:rStyle w:val="Style13ptBold"/>
        </w:rPr>
        <w:t xml:space="preserve"> 13</w:t>
      </w:r>
      <w:r>
        <w:t>, 3-30, “The US Needs To Wake Up To Threat Of Domestic Drones," Business Insider, http://www.businessinsider.com/drone-threats-strikes-us-2013-3</w:t>
      </w:r>
    </w:p>
    <w:p w14:paraId="68F33DBB" w14:textId="77777777" w:rsidR="001E4EEE" w:rsidRPr="006815A4" w:rsidRDefault="001E4EEE" w:rsidP="001E4EEE">
      <w:pPr>
        <w:rPr>
          <w:sz w:val="16"/>
        </w:rPr>
      </w:pPr>
      <w:r w:rsidRPr="00775FCA">
        <w:rPr>
          <w:rStyle w:val="StyleUnderline"/>
          <w:highlight w:val="yellow"/>
        </w:rPr>
        <w:t xml:space="preserve">One </w:t>
      </w:r>
      <w:r w:rsidRPr="00775FCA">
        <w:rPr>
          <w:rStyle w:val="StyleUnderline"/>
        </w:rPr>
        <w:t xml:space="preserve">significant </w:t>
      </w:r>
      <w:r w:rsidRPr="00775FCA">
        <w:rPr>
          <w:rStyle w:val="StyleUnderline"/>
          <w:highlight w:val="yellow"/>
        </w:rPr>
        <w:t>reason why</w:t>
      </w:r>
      <w:r w:rsidRPr="004E4DC7">
        <w:rPr>
          <w:rStyle w:val="StyleUnderline"/>
        </w:rPr>
        <w:t xml:space="preserve"> this proliferation of </w:t>
      </w:r>
      <w:r w:rsidRPr="00775FCA">
        <w:rPr>
          <w:rStyle w:val="StyleUnderline"/>
        </w:rPr>
        <w:t xml:space="preserve">domestic </w:t>
      </w:r>
      <w:r w:rsidRPr="00775FCA">
        <w:rPr>
          <w:rStyle w:val="StyleUnderline"/>
          <w:highlight w:val="yellow"/>
        </w:rPr>
        <w:t xml:space="preserve">drones has become </w:t>
      </w:r>
      <w:r w:rsidRPr="00775FCA">
        <w:rPr>
          <w:rStyle w:val="StyleUnderline"/>
        </w:rPr>
        <w:t xml:space="preserve">so </w:t>
      </w:r>
      <w:r w:rsidRPr="00775FCA">
        <w:rPr>
          <w:rStyle w:val="StyleUnderline"/>
          <w:highlight w:val="yellow"/>
        </w:rPr>
        <w:t xml:space="preserve">likely is the emergence of a </w:t>
      </w:r>
      <w:r w:rsidRPr="00775FCA">
        <w:rPr>
          <w:rStyle w:val="Emphasis"/>
          <w:highlight w:val="yellow"/>
        </w:rPr>
        <w:t>powerful drone lobby</w:t>
      </w:r>
      <w:r w:rsidRPr="00775FCA">
        <w:rPr>
          <w:sz w:val="16"/>
          <w:highlight w:val="yellow"/>
        </w:rPr>
        <w:t>.</w:t>
      </w:r>
      <w:r w:rsidRPr="00775FCA">
        <w:rPr>
          <w:sz w:val="16"/>
        </w:rPr>
        <w:t xml:space="preserve"> I detailed some of how </w:t>
      </w:r>
      <w:r w:rsidRPr="00775FCA">
        <w:rPr>
          <w:rStyle w:val="StyleUnderline"/>
          <w:highlight w:val="yellow"/>
        </w:rPr>
        <w:t>that lobby</w:t>
      </w:r>
      <w:r w:rsidRPr="004E4DC7">
        <w:rPr>
          <w:rStyle w:val="StyleUnderline"/>
        </w:rPr>
        <w:t xml:space="preserve"> is functioning</w:t>
      </w:r>
      <w:r w:rsidRPr="00775FCA">
        <w:rPr>
          <w:sz w:val="16"/>
        </w:rPr>
        <w:t xml:space="preserve"> here, so will simply note this passage from a recent report from the ACLU of Iowa on its attempts to persuade legislators to enact statutory limits on the use of domestic drones: "</w:t>
      </w:r>
      <w:r w:rsidRPr="004E4DC7">
        <w:rPr>
          <w:rStyle w:val="StyleUnderline"/>
        </w:rPr>
        <w:t xml:space="preserve">Drones have their own trade group, the Association for Unmanned Aerial Systems International, which </w:t>
      </w:r>
      <w:r w:rsidRPr="00775FCA">
        <w:rPr>
          <w:rStyle w:val="StyleUnderline"/>
          <w:highlight w:val="yellow"/>
        </w:rPr>
        <w:t>includes</w:t>
      </w:r>
      <w:r w:rsidRPr="004E4DC7">
        <w:rPr>
          <w:rStyle w:val="StyleUnderline"/>
        </w:rPr>
        <w:t xml:space="preserve"> some of </w:t>
      </w:r>
      <w:r w:rsidRPr="00775FCA">
        <w:rPr>
          <w:rStyle w:val="StyleUnderline"/>
          <w:highlight w:val="yellow"/>
        </w:rPr>
        <w:t xml:space="preserve">the nation's leading </w:t>
      </w:r>
      <w:r w:rsidRPr="00775FCA">
        <w:rPr>
          <w:rStyle w:val="StyleUnderline"/>
        </w:rPr>
        <w:t xml:space="preserve">aerospace </w:t>
      </w:r>
      <w:r w:rsidRPr="00775FCA">
        <w:rPr>
          <w:rStyle w:val="StyleUnderline"/>
          <w:highlight w:val="yellow"/>
        </w:rPr>
        <w:t>companies</w:t>
      </w:r>
      <w:r w:rsidRPr="004E4DC7">
        <w:rPr>
          <w:rStyle w:val="StyleUnderline"/>
        </w:rPr>
        <w:t>.</w:t>
      </w:r>
      <w:r w:rsidRPr="00775FCA">
        <w:rPr>
          <w:sz w:val="16"/>
        </w:rPr>
        <w:t xml:space="preserve"> And </w:t>
      </w:r>
      <w:r w:rsidRPr="00775FCA">
        <w:rPr>
          <w:rStyle w:val="StyleUnderline"/>
          <w:highlight w:val="yellow"/>
        </w:rPr>
        <w:t xml:space="preserve">Congress now has </w:t>
      </w:r>
      <w:r w:rsidRPr="00775FCA">
        <w:rPr>
          <w:rStyle w:val="Emphasis"/>
          <w:highlight w:val="yellow"/>
        </w:rPr>
        <w:t>'drone caucuses' in both the Senate and House</w:t>
      </w:r>
      <w:r w:rsidRPr="00775FCA">
        <w:rPr>
          <w:sz w:val="16"/>
          <w:highlight w:val="yellow"/>
        </w:rPr>
        <w:t>.</w:t>
      </w:r>
      <w:r w:rsidRPr="00775FCA">
        <w:rPr>
          <w:sz w:val="16"/>
        </w:rPr>
        <w:t xml:space="preserve">" Howie Klein has been one of the few people </w:t>
      </w:r>
      <w:r w:rsidRPr="00775FCA">
        <w:rPr>
          <w:rStyle w:val="StyleUnderline"/>
          <w:highlight w:val="yellow"/>
        </w:rPr>
        <w:t>focusing</w:t>
      </w:r>
      <w:r w:rsidRPr="004E4DC7">
        <w:rPr>
          <w:rStyle w:val="StyleUnderline"/>
        </w:rPr>
        <w:t xml:space="preserve"> on the </w:t>
      </w:r>
      <w:r w:rsidRPr="00775FCA">
        <w:rPr>
          <w:rStyle w:val="StyleUnderline"/>
          <w:highlight w:val="yellow"/>
        </w:rPr>
        <w:t>massive amounts of money</w:t>
      </w:r>
      <w:r w:rsidRPr="004E4DC7">
        <w:rPr>
          <w:rStyle w:val="StyleUnderline"/>
        </w:rPr>
        <w:t xml:space="preserve"> from the drone industry now flowing </w:t>
      </w:r>
      <w:r w:rsidRPr="00775FCA">
        <w:rPr>
          <w:rStyle w:val="StyleUnderline"/>
          <w:highlight w:val="yellow"/>
        </w:rPr>
        <w:t>into the coffers of key Congressional members</w:t>
      </w:r>
      <w:r w:rsidRPr="004E4DC7">
        <w:rPr>
          <w:rStyle w:val="StyleUnderline"/>
        </w:rPr>
        <w:t xml:space="preserve"> from both parties in this "drone caucus"</w:t>
      </w:r>
      <w:r w:rsidRPr="00775FCA">
        <w:rPr>
          <w:sz w:val="16"/>
        </w:rPr>
        <w:t xml:space="preserve">. Suffice to say, </w:t>
      </w:r>
      <w:r w:rsidRPr="004E4DC7">
        <w:rPr>
          <w:rStyle w:val="StyleUnderline"/>
        </w:rPr>
        <w:t>there is an enormous profit to be made from exploiting the domestic drone marke</w:t>
      </w:r>
      <w:r w:rsidRPr="00775FCA">
        <w:rPr>
          <w:sz w:val="16"/>
        </w:rPr>
        <w:t xml:space="preserve">t, and as usual, </w:t>
      </w:r>
      <w:r w:rsidRPr="00775FCA">
        <w:rPr>
          <w:rStyle w:val="Emphasis"/>
          <w:highlight w:val="yellow"/>
        </w:rPr>
        <w:t>that</w:t>
      </w:r>
      <w:r w:rsidRPr="004E4DC7">
        <w:rPr>
          <w:rStyle w:val="StyleUnderline"/>
        </w:rPr>
        <w:t xml:space="preserve"> factor </w:t>
      </w:r>
      <w:r w:rsidRPr="00775FCA">
        <w:rPr>
          <w:rStyle w:val="Emphasis"/>
          <w:highlight w:val="yellow"/>
        </w:rPr>
        <w:t>is</w:t>
      </w:r>
      <w:r w:rsidRPr="004E4DC7">
        <w:rPr>
          <w:rStyle w:val="StyleUnderline"/>
        </w:rPr>
        <w:t xml:space="preserve"> thus far </w:t>
      </w:r>
      <w:r w:rsidRPr="00775FCA">
        <w:rPr>
          <w:rStyle w:val="Emphasis"/>
          <w:highlight w:val="yellow"/>
        </w:rPr>
        <w:t>driving the</w:t>
      </w:r>
      <w:r w:rsidRPr="004E4DC7">
        <w:rPr>
          <w:rStyle w:val="StyleUnderline"/>
        </w:rPr>
        <w:t xml:space="preserve"> (basically </w:t>
      </w:r>
      <w:r w:rsidRPr="00775FCA">
        <w:rPr>
          <w:rStyle w:val="Emphasis"/>
          <w:highlight w:val="yellow"/>
        </w:rPr>
        <w:t>nonexistent) political response to these threats</w:t>
      </w:r>
      <w:r w:rsidRPr="00775FCA">
        <w:rPr>
          <w:sz w:val="16"/>
        </w:rPr>
        <w:t>.</w:t>
      </w:r>
    </w:p>
    <w:p w14:paraId="56940CF8" w14:textId="77777777" w:rsidR="001E4EEE" w:rsidRDefault="001E4EEE" w:rsidP="001E4EEE">
      <w:pPr>
        <w:pStyle w:val="Heading4"/>
      </w:pPr>
      <w:r>
        <w:t>The plan sparks a fight between Democrats and law enforcement</w:t>
      </w:r>
    </w:p>
    <w:p w14:paraId="08C25E5D" w14:textId="77777777" w:rsidR="001E4EEE" w:rsidRPr="00E657F4" w:rsidRDefault="001E4EEE" w:rsidP="001E4EEE">
      <w:r>
        <w:t xml:space="preserve">Pete </w:t>
      </w:r>
      <w:r w:rsidRPr="00E657F4">
        <w:rPr>
          <w:rStyle w:val="Style13ptBold"/>
        </w:rPr>
        <w:t>Kasperowicz</w:t>
      </w:r>
      <w:r>
        <w:rPr>
          <w:rStyle w:val="Style13ptBold"/>
        </w:rPr>
        <w:t xml:space="preserve"> 12</w:t>
      </w:r>
      <w:r>
        <w:t xml:space="preserve">, </w:t>
      </w:r>
      <w:r w:rsidRPr="00E657F4">
        <w:t>The</w:t>
      </w:r>
      <w:r>
        <w:t xml:space="preserve"> Hill, 6/13</w:t>
      </w:r>
      <w:r w:rsidRPr="00E657F4">
        <w:t>, Sen. Paul proposes bill protecting Americans from drone surveillance," http://thehill.com/policy/technology/232489-sen-paul-proposes-bill-protecting-americans-f</w:t>
      </w:r>
      <w:r>
        <w:t>rom-drone-surveillance</w:t>
      </w:r>
    </w:p>
    <w:p w14:paraId="23AAC837" w14:textId="77777777" w:rsidR="001E4EEE" w:rsidRPr="00775FCA" w:rsidRDefault="001E4EEE" w:rsidP="001E4EEE">
      <w:pPr>
        <w:rPr>
          <w:sz w:val="16"/>
        </w:rPr>
      </w:pPr>
      <w:r w:rsidRPr="00775FCA">
        <w:rPr>
          <w:sz w:val="16"/>
        </w:rPr>
        <w:t xml:space="preserve">While </w:t>
      </w:r>
      <w:r w:rsidRPr="00775FCA">
        <w:rPr>
          <w:rStyle w:val="StyleUnderline"/>
          <w:highlight w:val="yellow"/>
        </w:rPr>
        <w:t>drone surveillance</w:t>
      </w:r>
      <w:r w:rsidRPr="00E657F4">
        <w:rPr>
          <w:rStyle w:val="StyleUnderline"/>
        </w:rPr>
        <w:t xml:space="preserve"> in the United States </w:t>
      </w:r>
      <w:r w:rsidRPr="00775FCA">
        <w:rPr>
          <w:rStyle w:val="Emphasis"/>
          <w:highlight w:val="yellow"/>
        </w:rPr>
        <w:t>would undoubtedly prove controversial</w:t>
      </w:r>
      <w:r w:rsidRPr="00775FCA">
        <w:rPr>
          <w:sz w:val="16"/>
        </w:rPr>
        <w:t xml:space="preserve">, the use of drones is currently a topic of international concern. </w:t>
      </w:r>
      <w:r w:rsidRPr="00E657F4">
        <w:rPr>
          <w:rStyle w:val="StyleUnderline"/>
        </w:rPr>
        <w:t xml:space="preserve">Some </w:t>
      </w:r>
      <w:r w:rsidRPr="00775FCA">
        <w:rPr>
          <w:rStyle w:val="StyleUnderline"/>
          <w:highlight w:val="yellow"/>
        </w:rPr>
        <w:t>Democrats</w:t>
      </w:r>
      <w:r w:rsidRPr="00E657F4">
        <w:rPr>
          <w:rStyle w:val="StyleUnderline"/>
        </w:rPr>
        <w:t xml:space="preserve"> </w:t>
      </w:r>
      <w:r w:rsidRPr="00775FCA">
        <w:rPr>
          <w:rStyle w:val="StyleUnderline"/>
          <w:highlight w:val="yellow"/>
        </w:rPr>
        <w:t xml:space="preserve">have said </w:t>
      </w:r>
      <w:r w:rsidRPr="00FA3193">
        <w:rPr>
          <w:rStyle w:val="StyleUnderline"/>
        </w:rPr>
        <w:t>the</w:t>
      </w:r>
      <w:r w:rsidRPr="00E657F4">
        <w:rPr>
          <w:rStyle w:val="StyleUnderline"/>
        </w:rPr>
        <w:t xml:space="preserve"> </w:t>
      </w:r>
      <w:r w:rsidRPr="00775FCA">
        <w:rPr>
          <w:rStyle w:val="StyleUnderline"/>
          <w:highlight w:val="yellow"/>
        </w:rPr>
        <w:t>use of drones</w:t>
      </w:r>
      <w:r w:rsidRPr="00775FCA">
        <w:rPr>
          <w:sz w:val="16"/>
        </w:rPr>
        <w:t xml:space="preserve"> to disrupt terrorist networks </w:t>
      </w:r>
      <w:r w:rsidRPr="00E657F4">
        <w:rPr>
          <w:rStyle w:val="StyleUnderline"/>
        </w:rPr>
        <w:t xml:space="preserve">is </w:t>
      </w:r>
      <w:r w:rsidRPr="00775FCA">
        <w:rPr>
          <w:rStyle w:val="StyleUnderline"/>
          <w:highlight w:val="yellow"/>
        </w:rPr>
        <w:t>hurting America's</w:t>
      </w:r>
      <w:r w:rsidRPr="00E657F4">
        <w:rPr>
          <w:rStyle w:val="StyleUnderline"/>
        </w:rPr>
        <w:t xml:space="preserve"> image overseas</w:t>
      </w:r>
      <w:r w:rsidRPr="00775FCA">
        <w:rPr>
          <w:sz w:val="16"/>
        </w:rPr>
        <w:t xml:space="preserve">. Additionally, the United Nations is considering an investigation into drone airstrikes inside Pakistan, which could focus on the rate of civilian casualties caused by these attacks. </w:t>
      </w:r>
      <w:r w:rsidRPr="00E657F4">
        <w:rPr>
          <w:rStyle w:val="StyleUnderline"/>
        </w:rPr>
        <w:t>Congress has ordered the Federal Aviation Administration (FAA) to move toward allowing drones to fly alongside commercial aircraft in U.S. airspace by 2015</w:t>
      </w:r>
      <w:r w:rsidRPr="00775FCA">
        <w:rPr>
          <w:sz w:val="16"/>
        </w:rPr>
        <w:t xml:space="preserve">. The FAA is planning a pilot program to test fly drones in six locations, but will not set the rules for what the unmanned aircraft can be used for. </w:t>
      </w:r>
      <w:r w:rsidRPr="00775FCA">
        <w:rPr>
          <w:rStyle w:val="StyleUnderline"/>
          <w:highlight w:val="yellow"/>
        </w:rPr>
        <w:t xml:space="preserve">Law enforcement </w:t>
      </w:r>
      <w:r w:rsidRPr="00775FCA">
        <w:rPr>
          <w:rStyle w:val="StyleUnderline"/>
        </w:rPr>
        <w:t>agencies and state</w:t>
      </w:r>
      <w:r w:rsidRPr="00775FCA">
        <w:rPr>
          <w:rStyle w:val="StyleUnderline"/>
          <w:highlight w:val="yellow"/>
        </w:rPr>
        <w:t xml:space="preserve"> and local governments have expressed a strong interest in unmanned aircraft</w:t>
      </w:r>
      <w:r w:rsidRPr="00775FCA">
        <w:rPr>
          <w:rStyle w:val="StyleUnderline"/>
        </w:rPr>
        <w:t>, and are being courted as potential customers by the booming drone industry</w:t>
      </w:r>
      <w:r w:rsidRPr="00775FCA">
        <w:rPr>
          <w:sz w:val="16"/>
        </w:rPr>
        <w:t xml:space="preserve">. </w:t>
      </w:r>
      <w:r w:rsidRPr="00775FCA">
        <w:rPr>
          <w:rStyle w:val="StyleUnderline"/>
          <w:highlight w:val="yellow"/>
        </w:rPr>
        <w:t>There is opposition</w:t>
      </w:r>
      <w:r w:rsidRPr="00E657F4">
        <w:rPr>
          <w:rStyle w:val="StyleUnderline"/>
        </w:rPr>
        <w:t>,</w:t>
      </w:r>
      <w:r w:rsidRPr="00775FCA">
        <w:rPr>
          <w:sz w:val="16"/>
        </w:rPr>
        <w:t xml:space="preserve"> however, </w:t>
      </w:r>
      <w:r w:rsidRPr="00775FCA">
        <w:rPr>
          <w:rStyle w:val="StyleUnderline"/>
          <w:highlight w:val="yellow"/>
        </w:rPr>
        <w:t>from</w:t>
      </w:r>
      <w:r w:rsidRPr="00E657F4">
        <w:rPr>
          <w:rStyle w:val="StyleUnderline"/>
        </w:rPr>
        <w:t xml:space="preserve"> groups such as </w:t>
      </w:r>
      <w:r w:rsidRPr="00775FCA">
        <w:rPr>
          <w:rStyle w:val="StyleUnderline"/>
          <w:highlight w:val="yellow"/>
        </w:rPr>
        <w:t>the</w:t>
      </w:r>
      <w:r w:rsidRPr="00E657F4">
        <w:rPr>
          <w:rStyle w:val="StyleUnderline"/>
        </w:rPr>
        <w:t xml:space="preserve"> American Civil Liberties Union (</w:t>
      </w:r>
      <w:r w:rsidRPr="00775FCA">
        <w:rPr>
          <w:rStyle w:val="StyleUnderline"/>
          <w:highlight w:val="yellow"/>
        </w:rPr>
        <w:t xml:space="preserve">ACLU) </w:t>
      </w:r>
      <w:r w:rsidRPr="00775FCA">
        <w:rPr>
          <w:rStyle w:val="StyleUnderline"/>
        </w:rPr>
        <w:t>that have raised concerns about the impact of the drones on privacy</w:t>
      </w:r>
      <w:r w:rsidRPr="00775FCA">
        <w:rPr>
          <w:sz w:val="16"/>
        </w:rPr>
        <w:t>.</w:t>
      </w:r>
    </w:p>
    <w:p w14:paraId="69CFA2D2" w14:textId="77777777" w:rsidR="001E4EEE" w:rsidRDefault="001E4EEE" w:rsidP="001E4EEE">
      <w:pPr>
        <w:pStyle w:val="Heading4"/>
      </w:pPr>
      <w:r>
        <w:t>Massive opposition to regulating domestic drones</w:t>
      </w:r>
    </w:p>
    <w:p w14:paraId="5DA63F02" w14:textId="77777777" w:rsidR="001E4EEE" w:rsidRPr="00E657F4" w:rsidRDefault="001E4EEE" w:rsidP="001E4EEE">
      <w:r w:rsidRPr="00E657F4">
        <w:t xml:space="preserve">Tom </w:t>
      </w:r>
      <w:r w:rsidRPr="00E657F4">
        <w:rPr>
          <w:rStyle w:val="Style13ptBold"/>
        </w:rPr>
        <w:t>Barry</w:t>
      </w:r>
      <w:r>
        <w:rPr>
          <w:rStyle w:val="Style13ptBold"/>
        </w:rPr>
        <w:t xml:space="preserve"> 12</w:t>
      </w:r>
      <w:r w:rsidRPr="00E657F4">
        <w:t xml:space="preserve">, 4-5, </w:t>
      </w:r>
      <w:r>
        <w:t>“Drones Flying Under the Radar</w:t>
      </w:r>
      <w:r w:rsidRPr="00E657F4">
        <w:t>"</w:t>
      </w:r>
      <w:r>
        <w:t>,</w:t>
      </w:r>
      <w:r w:rsidRPr="00E657F4">
        <w:t xml:space="preserve"> </w:t>
      </w:r>
      <w:r>
        <w:t>Truthout.org</w:t>
      </w:r>
      <w:r w:rsidRPr="00E657F4">
        <w:t>, http://www.ciponline.org/research/entry/drones-flying-und</w:t>
      </w:r>
      <w:r>
        <w:t>er-radar</w:t>
      </w:r>
    </w:p>
    <w:p w14:paraId="4DCC1F12" w14:textId="77777777" w:rsidR="001E4EEE" w:rsidRPr="00775FCA" w:rsidRDefault="001E4EEE" w:rsidP="001E4EEE">
      <w:pPr>
        <w:rPr>
          <w:sz w:val="16"/>
        </w:rPr>
      </w:pPr>
      <w:r w:rsidRPr="00775FCA">
        <w:rPr>
          <w:rStyle w:val="StyleUnderline"/>
          <w:highlight w:val="yellow"/>
        </w:rPr>
        <w:t xml:space="preserve">In </w:t>
      </w:r>
      <w:r w:rsidRPr="00FA3193">
        <w:rPr>
          <w:rStyle w:val="StyleUnderline"/>
        </w:rPr>
        <w:t>the</w:t>
      </w:r>
      <w:r w:rsidRPr="00E657F4">
        <w:rPr>
          <w:rStyle w:val="StyleUnderline"/>
        </w:rPr>
        <w:t xml:space="preserve"> </w:t>
      </w:r>
      <w:r w:rsidRPr="00775FCA">
        <w:rPr>
          <w:rStyle w:val="StyleUnderline"/>
          <w:highlight w:val="yellow"/>
        </w:rPr>
        <w:t>seven years</w:t>
      </w:r>
      <w:r w:rsidRPr="00E657F4">
        <w:rPr>
          <w:rStyle w:val="StyleUnderline"/>
        </w:rPr>
        <w:t xml:space="preserve"> that the CIA and US military</w:t>
      </w:r>
      <w:r w:rsidRPr="00775FCA">
        <w:rPr>
          <w:sz w:val="16"/>
        </w:rPr>
        <w:t xml:space="preserve"> </w:t>
      </w:r>
      <w:r w:rsidRPr="00E657F4">
        <w:rPr>
          <w:rStyle w:val="StyleUnderline"/>
        </w:rPr>
        <w:t>have deployed</w:t>
      </w:r>
      <w:r w:rsidRPr="00775FCA">
        <w:rPr>
          <w:sz w:val="16"/>
        </w:rPr>
        <w:t xml:space="preserve"> killer </w:t>
      </w:r>
      <w:r w:rsidRPr="00E657F4">
        <w:rPr>
          <w:rStyle w:val="StyleUnderline"/>
        </w:rPr>
        <w:t>drones</w:t>
      </w:r>
      <w:r w:rsidRPr="00775FCA">
        <w:rPr>
          <w:sz w:val="16"/>
        </w:rPr>
        <w:t xml:space="preserve">, </w:t>
      </w:r>
      <w:r w:rsidRPr="00775FCA">
        <w:rPr>
          <w:rStyle w:val="StyleUnderline"/>
          <w:highlight w:val="yellow"/>
        </w:rPr>
        <w:t xml:space="preserve">the </w:t>
      </w:r>
      <w:r w:rsidRPr="00AE0908">
        <w:rPr>
          <w:rStyle w:val="StyleUnderline"/>
        </w:rPr>
        <w:t xml:space="preserve">US </w:t>
      </w:r>
      <w:r w:rsidRPr="00775FCA">
        <w:rPr>
          <w:rStyle w:val="StyleUnderline"/>
          <w:highlight w:val="yellow"/>
        </w:rPr>
        <w:t xml:space="preserve">Congress has never once debated the new commitment to drone </w:t>
      </w:r>
      <w:r w:rsidRPr="00AE0908">
        <w:rPr>
          <w:rStyle w:val="StyleUnderline"/>
        </w:rPr>
        <w:t>operation</w:t>
      </w:r>
      <w:r w:rsidRPr="00775FCA">
        <w:rPr>
          <w:rStyle w:val="StyleUnderline"/>
          <w:highlight w:val="yellow"/>
        </w:rPr>
        <w:t>s</w:t>
      </w:r>
      <w:r w:rsidRPr="00E657F4">
        <w:rPr>
          <w:rStyle w:val="StyleUnderline"/>
        </w:rPr>
        <w:t>.</w:t>
      </w:r>
      <w:r w:rsidRPr="00775FCA">
        <w:rPr>
          <w:sz w:val="16"/>
        </w:rPr>
        <w:t xml:space="preserve"> Although the CIA and the US military now routinely direct intelligence, surveillance and reconnaissance (ISR) operations that enter foreign airspace, </w:t>
      </w:r>
      <w:r w:rsidRPr="00E657F4">
        <w:rPr>
          <w:rStyle w:val="StyleUnderline"/>
        </w:rPr>
        <w:t>these interventions haven't been subject to serious Congressional review</w:t>
      </w:r>
      <w:r w:rsidRPr="00775FCA">
        <w:rPr>
          <w:sz w:val="16"/>
        </w:rPr>
        <w:t>. Drone operations often proceed without any authorization or knowledge of the intervened nations</w:t>
      </w:r>
      <w:r w:rsidRPr="00E657F4">
        <w:rPr>
          <w:rStyle w:val="StyleUnderline"/>
        </w:rPr>
        <w:t xml:space="preserve">. </w:t>
      </w:r>
      <w:r w:rsidRPr="00775FCA">
        <w:rPr>
          <w:rStyle w:val="StyleUnderline"/>
          <w:highlight w:val="yellow"/>
        </w:rPr>
        <w:t xml:space="preserve">On the domestic front, local police </w:t>
      </w:r>
      <w:r w:rsidRPr="00775FCA">
        <w:rPr>
          <w:rStyle w:val="StyleUnderline"/>
        </w:rPr>
        <w:t xml:space="preserve">and Homeland Security agents </w:t>
      </w:r>
      <w:r w:rsidRPr="00775FCA">
        <w:rPr>
          <w:rStyle w:val="StyleUnderline"/>
          <w:highlight w:val="yellow"/>
        </w:rPr>
        <w:t xml:space="preserve">are </w:t>
      </w:r>
      <w:r w:rsidRPr="00775FCA">
        <w:rPr>
          <w:rStyle w:val="StyleUnderline"/>
        </w:rPr>
        <w:t xml:space="preserve">also </w:t>
      </w:r>
      <w:r w:rsidRPr="00775FCA">
        <w:rPr>
          <w:rStyle w:val="StyleUnderline"/>
          <w:highlight w:val="yellow"/>
        </w:rPr>
        <w:t xml:space="preserve">enthusiastically deploying drones for </w:t>
      </w:r>
      <w:r w:rsidRPr="00775FCA">
        <w:rPr>
          <w:rStyle w:val="StyleUnderline"/>
        </w:rPr>
        <w:t xml:space="preserve">law enforcement and border </w:t>
      </w:r>
      <w:r w:rsidRPr="00775FCA">
        <w:rPr>
          <w:rStyle w:val="StyleUnderline"/>
          <w:highlight w:val="yellow"/>
        </w:rPr>
        <w:t>security missions. At all levels, government</w:t>
      </w:r>
      <w:r w:rsidRPr="00E657F4">
        <w:rPr>
          <w:rStyle w:val="StyleUnderline"/>
        </w:rPr>
        <w:t xml:space="preserve"> in the United States </w:t>
      </w:r>
      <w:r w:rsidRPr="00775FCA">
        <w:rPr>
          <w:rStyle w:val="StyleUnderline"/>
          <w:highlight w:val="yellow"/>
        </w:rPr>
        <w:t>is sidelining</w:t>
      </w:r>
      <w:r w:rsidRPr="00E657F4">
        <w:rPr>
          <w:rStyle w:val="StyleUnderline"/>
        </w:rPr>
        <w:t xml:space="preserve"> mounting civil rights, </w:t>
      </w:r>
      <w:r w:rsidRPr="00775FCA">
        <w:rPr>
          <w:rStyle w:val="StyleUnderline"/>
          <w:highlight w:val="yellow"/>
        </w:rPr>
        <w:t>privacy</w:t>
      </w:r>
      <w:r w:rsidRPr="00E657F4">
        <w:rPr>
          <w:rStyle w:val="StyleUnderline"/>
        </w:rPr>
        <w:t xml:space="preserve"> and air safety </w:t>
      </w:r>
      <w:r w:rsidRPr="00775FCA">
        <w:rPr>
          <w:rStyle w:val="StyleUnderline"/>
          <w:highlight w:val="yellow"/>
        </w:rPr>
        <w:t>concerns</w:t>
      </w:r>
      <w:r w:rsidRPr="00775FCA">
        <w:rPr>
          <w:sz w:val="16"/>
        </w:rPr>
        <w:t xml:space="preserve">. </w:t>
      </w:r>
      <w:r w:rsidRPr="00775FCA">
        <w:rPr>
          <w:rStyle w:val="Emphasis"/>
        </w:rPr>
        <w:t xml:space="preserve">The US </w:t>
      </w:r>
      <w:r w:rsidRPr="00775FCA">
        <w:rPr>
          <w:rStyle w:val="Emphasis"/>
          <w:highlight w:val="yellow"/>
        </w:rPr>
        <w:t>Congress functions more as a booster for the drone industry than as a regulator</w:t>
      </w:r>
      <w:r w:rsidRPr="00775FCA">
        <w:rPr>
          <w:sz w:val="16"/>
        </w:rPr>
        <w:t>.</w:t>
      </w:r>
    </w:p>
    <w:p w14:paraId="2AD0CC3C" w14:textId="77777777" w:rsidR="001E4EEE" w:rsidRPr="00F71C5E" w:rsidRDefault="001E4EEE" w:rsidP="001E4EEE">
      <w:pPr>
        <w:pStyle w:val="Heading4"/>
      </w:pPr>
      <w:r>
        <w:t>Drones are increasingly controversial in Washington---exceptions aren’t agreed upon</w:t>
      </w:r>
    </w:p>
    <w:p w14:paraId="2737D358" w14:textId="77777777" w:rsidR="001E4EEE" w:rsidRPr="00F71C5E" w:rsidRDefault="001E4EEE" w:rsidP="001E4EEE">
      <w:r>
        <w:t xml:space="preserve">Nancy </w:t>
      </w:r>
      <w:r w:rsidRPr="00F71C5E">
        <w:rPr>
          <w:rStyle w:val="Style13ptBold"/>
        </w:rPr>
        <w:t>Watzman 14</w:t>
      </w:r>
      <w:r>
        <w:t>, Sunlight Foundation, "Influence Analytics: Drones in domestic skies", October 8, sunlightfoundation.com/blog/2014/10/08/influence-analytics-drones-in-domestic-skies/</w:t>
      </w:r>
    </w:p>
    <w:p w14:paraId="23B39DA1" w14:textId="77777777" w:rsidR="001E4EEE" w:rsidRPr="00820A58" w:rsidRDefault="001E4EEE" w:rsidP="001E4EEE">
      <w:pPr>
        <w:rPr>
          <w:sz w:val="16"/>
        </w:rPr>
      </w:pPr>
      <w:r w:rsidRPr="00D324DF">
        <w:rPr>
          <w:sz w:val="16"/>
        </w:rPr>
        <w:t xml:space="preserve">Drones in Congress. </w:t>
      </w:r>
      <w:r w:rsidRPr="00D324DF">
        <w:rPr>
          <w:rStyle w:val="StyleUnderline"/>
        </w:rPr>
        <w:t>Drones are becoming a</w:t>
      </w:r>
      <w:r w:rsidRPr="00D324DF">
        <w:rPr>
          <w:sz w:val="16"/>
        </w:rPr>
        <w:t xml:space="preserve"> popular and </w:t>
      </w:r>
      <w:r w:rsidRPr="00D324DF">
        <w:rPr>
          <w:rStyle w:val="Emphasis"/>
        </w:rPr>
        <w:t>controversial topic of both speechifying and bill writing on Capitol Hill</w:t>
      </w:r>
      <w:r w:rsidRPr="00D324DF">
        <w:rPr>
          <w:sz w:val="16"/>
        </w:rPr>
        <w:t xml:space="preserve">. Most famously, in March 2013, Sen. </w:t>
      </w:r>
      <w:r w:rsidRPr="00D324DF">
        <w:rPr>
          <w:rStyle w:val="StyleUnderline"/>
        </w:rPr>
        <w:t>Rand Paul</w:t>
      </w:r>
      <w:r w:rsidRPr="00D324DF">
        <w:rPr>
          <w:sz w:val="16"/>
        </w:rPr>
        <w:t xml:space="preserve">, R-Ky., </w:t>
      </w:r>
      <w:r w:rsidRPr="00D324DF">
        <w:rPr>
          <w:rStyle w:val="StyleUnderline"/>
        </w:rPr>
        <w:t>filibustered for more than 13 hours against the use of drones in surveillance</w:t>
      </w:r>
      <w:r w:rsidRPr="00D324DF">
        <w:rPr>
          <w:sz w:val="16"/>
        </w:rPr>
        <w:t xml:space="preserve"> of the general population as a way to put off the nomination vote for President Barack Obama's pick to head the CIA, John Brennan — a filibuster reflected in this chart from Capitol Words, which shows a huge spike that month with 155 mentions.</w:t>
      </w:r>
      <w:r w:rsidRPr="00D324DF">
        <w:rPr>
          <w:sz w:val="12"/>
        </w:rPr>
        <w:t>¶</w:t>
      </w:r>
      <w:r w:rsidRPr="00D324DF">
        <w:rPr>
          <w:sz w:val="16"/>
        </w:rPr>
        <w:t xml:space="preserve"> </w:t>
      </w:r>
      <w:r w:rsidRPr="00D324DF">
        <w:rPr>
          <w:rStyle w:val="StyleUnderline"/>
        </w:rPr>
        <w:t>Rand has sponsored a bill that would prohibit the federal government from using a drone to gather evidence</w:t>
      </w:r>
      <w:r w:rsidRPr="00D324DF">
        <w:rPr>
          <w:sz w:val="16"/>
        </w:rPr>
        <w:t xml:space="preserve"> about criminal conduct of individuals — </w:t>
      </w:r>
      <w:r w:rsidRPr="00D324DF">
        <w:rPr>
          <w:rStyle w:val="StyleUnderline"/>
        </w:rPr>
        <w:t>but with the notable exceptions of illegal immigrants</w:t>
      </w:r>
      <w:r w:rsidRPr="00D324DF">
        <w:rPr>
          <w:sz w:val="16"/>
        </w:rPr>
        <w:t xml:space="preserve">, for countering terrorist attacks and "by law enforcement under exigent circumstances." </w:t>
      </w:r>
      <w:r w:rsidRPr="00D324DF">
        <w:rPr>
          <w:rStyle w:val="Emphasis"/>
        </w:rPr>
        <w:t>He was criticized</w:t>
      </w:r>
      <w:r w:rsidRPr="00D324DF">
        <w:rPr>
          <w:sz w:val="16"/>
        </w:rPr>
        <w:t xml:space="preserve"> by some admirers soon after </w:t>
      </w:r>
      <w:r w:rsidRPr="00D324DF">
        <w:rPr>
          <w:rStyle w:val="Emphasis"/>
        </w:rPr>
        <w:t>for doing an "about face" on his strong anti-drone stance</w:t>
      </w:r>
      <w:r w:rsidRPr="00D324DF">
        <w:rPr>
          <w:sz w:val="16"/>
        </w:rPr>
        <w:t xml:space="preserve"> by saying on Fox News that it's ok to use drones to crack down on a crime in action. In June of this year, </w:t>
      </w:r>
      <w:r w:rsidRPr="00D324DF">
        <w:rPr>
          <w:rStyle w:val="StyleUnderline"/>
        </w:rPr>
        <w:t>MSNBC called him out for saying he supports using drones to track down Guantanamo Bay prisoners who are planning terrorist attacks</w:t>
      </w:r>
      <w:r w:rsidRPr="00D324DF">
        <w:rPr>
          <w:sz w:val="16"/>
        </w:rPr>
        <w:t>.</w:t>
      </w:r>
      <w:r w:rsidRPr="00D324DF">
        <w:rPr>
          <w:sz w:val="12"/>
        </w:rPr>
        <w:t>¶</w:t>
      </w:r>
      <w:r w:rsidRPr="00D324DF">
        <w:rPr>
          <w:sz w:val="16"/>
        </w:rPr>
        <w:t xml:space="preserve"> Overall, </w:t>
      </w:r>
      <w:r w:rsidRPr="00D324DF">
        <w:rPr>
          <w:rStyle w:val="StyleUnderline"/>
        </w:rPr>
        <w:t>at least ten bills have been introduced concerning use of drones by the federal government since</w:t>
      </w:r>
      <w:r w:rsidRPr="00D324DF">
        <w:rPr>
          <w:sz w:val="16"/>
        </w:rPr>
        <w:t xml:space="preserve"> January </w:t>
      </w:r>
      <w:r w:rsidRPr="00D324DF">
        <w:rPr>
          <w:rStyle w:val="StyleUnderline"/>
        </w:rPr>
        <w:t>2013</w:t>
      </w:r>
      <w:r w:rsidRPr="00D324DF">
        <w:rPr>
          <w:sz w:val="16"/>
        </w:rPr>
        <w:t xml:space="preserve">, according to a search in OpenCongress. </w:t>
      </w:r>
      <w:r w:rsidRPr="00D324DF">
        <w:rPr>
          <w:rStyle w:val="StyleUnderline"/>
        </w:rPr>
        <w:t>Most are sponsored by Republicans who do not want the C</w:t>
      </w:r>
      <w:r w:rsidRPr="00D324DF">
        <w:rPr>
          <w:sz w:val="16"/>
        </w:rPr>
        <w:t xml:space="preserve">entral </w:t>
      </w:r>
      <w:r w:rsidRPr="00D324DF">
        <w:rPr>
          <w:rStyle w:val="StyleUnderline"/>
        </w:rPr>
        <w:t>I</w:t>
      </w:r>
      <w:r w:rsidRPr="00D324DF">
        <w:rPr>
          <w:sz w:val="16"/>
        </w:rPr>
        <w:t xml:space="preserve">ntelligence </w:t>
      </w:r>
      <w:r w:rsidRPr="00D324DF">
        <w:rPr>
          <w:rStyle w:val="StyleUnderline"/>
        </w:rPr>
        <w:t>A</w:t>
      </w:r>
      <w:r w:rsidRPr="00D324DF">
        <w:rPr>
          <w:sz w:val="16"/>
        </w:rPr>
        <w:t xml:space="preserve">gency </w:t>
      </w:r>
      <w:r w:rsidRPr="00D324DF">
        <w:rPr>
          <w:rStyle w:val="StyleUnderline"/>
        </w:rPr>
        <w:t>to have authority to use drones. However</w:t>
      </w:r>
      <w:r w:rsidRPr="00D324DF">
        <w:rPr>
          <w:sz w:val="16"/>
        </w:rPr>
        <w:t xml:space="preserve">, Sens. Ed </w:t>
      </w:r>
      <w:r w:rsidRPr="00D324DF">
        <w:rPr>
          <w:rStyle w:val="StyleUnderline"/>
        </w:rPr>
        <w:t>Markey</w:t>
      </w:r>
      <w:r w:rsidRPr="00D324DF">
        <w:rPr>
          <w:sz w:val="16"/>
        </w:rPr>
        <w:t xml:space="preserve">, D-Mass.; Mark </w:t>
      </w:r>
      <w:r w:rsidRPr="00D324DF">
        <w:rPr>
          <w:rStyle w:val="StyleUnderline"/>
        </w:rPr>
        <w:t>Udall</w:t>
      </w:r>
      <w:r w:rsidRPr="00D324DF">
        <w:rPr>
          <w:sz w:val="16"/>
        </w:rPr>
        <w:t xml:space="preserve">, D-Colo.; </w:t>
      </w:r>
      <w:r w:rsidRPr="00D324DF">
        <w:rPr>
          <w:rStyle w:val="StyleUnderline"/>
        </w:rPr>
        <w:t>and</w:t>
      </w:r>
      <w:r w:rsidRPr="00D324DF">
        <w:rPr>
          <w:sz w:val="16"/>
        </w:rPr>
        <w:t xml:space="preserve"> Rep. Peter </w:t>
      </w:r>
      <w:r w:rsidRPr="00D324DF">
        <w:rPr>
          <w:rStyle w:val="StyleUnderline"/>
        </w:rPr>
        <w:t>Welch</w:t>
      </w:r>
      <w:r w:rsidRPr="00D324DF">
        <w:rPr>
          <w:sz w:val="16"/>
        </w:rPr>
        <w:t xml:space="preserve">, D-Vt., </w:t>
      </w:r>
      <w:r w:rsidRPr="00D324DF">
        <w:rPr>
          <w:rStyle w:val="StyleUnderline"/>
        </w:rPr>
        <w:t>have all sponsored bills that address</w:t>
      </w:r>
      <w:r w:rsidRPr="00D324DF">
        <w:rPr>
          <w:sz w:val="16"/>
        </w:rPr>
        <w:t xml:space="preserve"> possible p</w:t>
      </w:r>
      <w:r w:rsidRPr="00D324DF">
        <w:rPr>
          <w:rStyle w:val="StyleUnderline"/>
        </w:rPr>
        <w:t xml:space="preserve">rivacy concerns </w:t>
      </w:r>
      <w:r w:rsidRPr="00D324DF">
        <w:rPr>
          <w:sz w:val="16"/>
        </w:rPr>
        <w:t>as the FAA opens up air space to use of drones.</w:t>
      </w:r>
    </w:p>
    <w:p w14:paraId="067B9DA4" w14:textId="77777777" w:rsidR="001E4EEE" w:rsidRPr="001E4EEE" w:rsidRDefault="001E4EEE" w:rsidP="001E4EEE">
      <w:bookmarkStart w:id="0" w:name="_GoBack"/>
      <w:bookmarkEnd w:id="0"/>
    </w:p>
    <w:sectPr w:rsidR="001E4EEE" w:rsidRPr="001E4E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5CC12A44"/>
    <w:multiLevelType w:val="hybridMultilevel"/>
    <w:tmpl w:val="8E42EEC2"/>
    <w:lvl w:ilvl="0" w:tplc="EF845634">
      <w:start w:val="15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C60518"/>
    <w:rsid w:val="000139A3"/>
    <w:rsid w:val="00100833"/>
    <w:rsid w:val="00104529"/>
    <w:rsid w:val="00105942"/>
    <w:rsid w:val="00107396"/>
    <w:rsid w:val="00144A4C"/>
    <w:rsid w:val="00176AB0"/>
    <w:rsid w:val="00177B7D"/>
    <w:rsid w:val="0018322D"/>
    <w:rsid w:val="001A7CC9"/>
    <w:rsid w:val="001B5776"/>
    <w:rsid w:val="001E4EEE"/>
    <w:rsid w:val="001E527A"/>
    <w:rsid w:val="001F78CE"/>
    <w:rsid w:val="00251FC7"/>
    <w:rsid w:val="002855A7"/>
    <w:rsid w:val="002B146A"/>
    <w:rsid w:val="002B5E17"/>
    <w:rsid w:val="00315690"/>
    <w:rsid w:val="00316B75"/>
    <w:rsid w:val="00325646"/>
    <w:rsid w:val="003460F2"/>
    <w:rsid w:val="00360459"/>
    <w:rsid w:val="0038158C"/>
    <w:rsid w:val="003902BA"/>
    <w:rsid w:val="003A09E2"/>
    <w:rsid w:val="00407037"/>
    <w:rsid w:val="004605D6"/>
    <w:rsid w:val="004C60E8"/>
    <w:rsid w:val="004E3579"/>
    <w:rsid w:val="004E728B"/>
    <w:rsid w:val="004F39E0"/>
    <w:rsid w:val="0050007D"/>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C52A6"/>
    <w:rsid w:val="007F5B66"/>
    <w:rsid w:val="00823A1C"/>
    <w:rsid w:val="00827011"/>
    <w:rsid w:val="00845B9D"/>
    <w:rsid w:val="00860984"/>
    <w:rsid w:val="008B3ECB"/>
    <w:rsid w:val="008B4E85"/>
    <w:rsid w:val="008C1B2E"/>
    <w:rsid w:val="0091627E"/>
    <w:rsid w:val="00964770"/>
    <w:rsid w:val="0097032B"/>
    <w:rsid w:val="009D2EAD"/>
    <w:rsid w:val="009D54B2"/>
    <w:rsid w:val="009E1922"/>
    <w:rsid w:val="009F7ED2"/>
    <w:rsid w:val="00A93661"/>
    <w:rsid w:val="00A95652"/>
    <w:rsid w:val="00AC0AB8"/>
    <w:rsid w:val="00B33C6D"/>
    <w:rsid w:val="00B4508F"/>
    <w:rsid w:val="00B52F05"/>
    <w:rsid w:val="00B55AD5"/>
    <w:rsid w:val="00B8057C"/>
    <w:rsid w:val="00BD6238"/>
    <w:rsid w:val="00BF593B"/>
    <w:rsid w:val="00BF773A"/>
    <w:rsid w:val="00BF7E81"/>
    <w:rsid w:val="00C13773"/>
    <w:rsid w:val="00C17CC8"/>
    <w:rsid w:val="00C60518"/>
    <w:rsid w:val="00C83417"/>
    <w:rsid w:val="00C9604F"/>
    <w:rsid w:val="00CA19AA"/>
    <w:rsid w:val="00CC5298"/>
    <w:rsid w:val="00CD4EB7"/>
    <w:rsid w:val="00CD736E"/>
    <w:rsid w:val="00CD798D"/>
    <w:rsid w:val="00CE161E"/>
    <w:rsid w:val="00CF59A8"/>
    <w:rsid w:val="00D0084C"/>
    <w:rsid w:val="00D325A9"/>
    <w:rsid w:val="00D36A8A"/>
    <w:rsid w:val="00D60BA3"/>
    <w:rsid w:val="00D61409"/>
    <w:rsid w:val="00D6691E"/>
    <w:rsid w:val="00D71170"/>
    <w:rsid w:val="00DA1C92"/>
    <w:rsid w:val="00DA25D4"/>
    <w:rsid w:val="00DA6538"/>
    <w:rsid w:val="00DF54A1"/>
    <w:rsid w:val="00E15E75"/>
    <w:rsid w:val="00E5262C"/>
    <w:rsid w:val="00EC7DC4"/>
    <w:rsid w:val="00ED30CF"/>
    <w:rsid w:val="00F176EF"/>
    <w:rsid w:val="00F4400A"/>
    <w:rsid w:val="00F45E10"/>
    <w:rsid w:val="00F52DA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B1D92"/>
  <w15:chartTrackingRefBased/>
  <w15:docId w15:val="{DA315C69-C70A-45B0-B98C-6CDA22EB0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E4EEE"/>
    <w:pPr>
      <w:spacing w:after="0" w:line="240" w:lineRule="auto"/>
    </w:pPr>
    <w:rPr>
      <w:rFonts w:ascii="Georgia" w:hAnsi="Georgia"/>
    </w:rPr>
  </w:style>
  <w:style w:type="paragraph" w:styleId="Heading1">
    <w:name w:val="heading 1"/>
    <w:aliases w:val="Pocket"/>
    <w:basedOn w:val="Normal"/>
    <w:next w:val="Normal"/>
    <w:link w:val="Heading1Char"/>
    <w:qFormat/>
    <w:rsid w:val="001E4EE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E4EE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E4EE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No Spacing112,No Spacing1121,small space,t,Ta,Medium Grid 21,T,No Spacing111111"/>
    <w:basedOn w:val="Normal"/>
    <w:next w:val="Normal"/>
    <w:link w:val="Heading4Char"/>
    <w:uiPriority w:val="3"/>
    <w:unhideWhenUsed/>
    <w:qFormat/>
    <w:rsid w:val="001E4EEE"/>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1E4E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4EEE"/>
  </w:style>
  <w:style w:type="character" w:customStyle="1" w:styleId="Heading1Char">
    <w:name w:val="Heading 1 Char"/>
    <w:aliases w:val="Pocket Char"/>
    <w:basedOn w:val="DefaultParagraphFont"/>
    <w:link w:val="Heading1"/>
    <w:rsid w:val="001E4EE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1E4EE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1E4EEE"/>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1E4EEE"/>
    <w:rPr>
      <w:rFonts w:ascii="Georgia" w:eastAsiaTheme="majorEastAsia" w:hAnsi="Georgia" w:cstheme="majorBidi"/>
      <w:b/>
      <w:iCs/>
    </w:rPr>
  </w:style>
  <w:style w:type="character" w:styleId="Emphasis">
    <w:name w:val="Emphasis"/>
    <w:aliases w:val="CD Card,Minimized,minimized,Evidence,Highlighted,tag2,Size 10,emphasis in card,ED - Tag,emphasis,Underlined,Emphasis!!,Bold Underline,small,Qualifications,normal card text,Shrunk,qualifications in card,qualifications,Style1,bold underline,Box"/>
    <w:basedOn w:val="DefaultParagraphFont"/>
    <w:link w:val="textbold"/>
    <w:uiPriority w:val="7"/>
    <w:qFormat/>
    <w:rsid w:val="001E4EEE"/>
    <w:rPr>
      <w:rFonts w:ascii="Georgia" w:hAnsi="Georgia"/>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E4EEE"/>
    <w:rPr>
      <w:b/>
      <w:bCs/>
      <w:sz w:val="22"/>
      <w:u w:val="none"/>
    </w:rPr>
  </w:style>
  <w:style w:type="character" w:customStyle="1" w:styleId="StyleUnderline">
    <w:name w:val="Style Underline"/>
    <w:aliases w:val="Underline,Intense Emphasis1,Style Bold Underline,Style,apple-style-span + 6 pt,Bold,Kern at 16 pt,Intense Emphasis11,Intense Emphasis2,HHeading 3 + 12 pt,Cards + Font: 12 pt Char,Bold Cite Char,Citation Char Char Char,ci,c,Underline Char"/>
    <w:basedOn w:val="DefaultParagraphFont"/>
    <w:uiPriority w:val="6"/>
    <w:qFormat/>
    <w:rsid w:val="001E4EEE"/>
    <w:rPr>
      <w:b w:val="0"/>
      <w:sz w:val="22"/>
      <w:u w:val="single"/>
    </w:rPr>
  </w:style>
  <w:style w:type="character" w:styleId="Hyperlink">
    <w:name w:val="Hyperlink"/>
    <w:aliases w:val="Read,Important,heading 1 (block title),Card Text,Internet Link,Analytic Text"/>
    <w:basedOn w:val="DefaultParagraphFont"/>
    <w:uiPriority w:val="99"/>
    <w:unhideWhenUsed/>
    <w:rsid w:val="001E4EEE"/>
    <w:rPr>
      <w:color w:val="auto"/>
      <w:u w:val="none"/>
    </w:rPr>
  </w:style>
  <w:style w:type="character" w:styleId="FollowedHyperlink">
    <w:name w:val="FollowedHyperlink"/>
    <w:basedOn w:val="DefaultParagraphFont"/>
    <w:uiPriority w:val="99"/>
    <w:semiHidden/>
    <w:unhideWhenUsed/>
    <w:rsid w:val="001E4EEE"/>
    <w:rPr>
      <w:color w:val="auto"/>
      <w:u w:val="none"/>
    </w:rPr>
  </w:style>
  <w:style w:type="paragraph" w:styleId="ListParagraph">
    <w:name w:val="List Paragraph"/>
    <w:basedOn w:val="Normal"/>
    <w:uiPriority w:val="99"/>
    <w:unhideWhenUsed/>
    <w:qFormat/>
    <w:rsid w:val="00C60518"/>
    <w:pPr>
      <w:ind w:left="720"/>
      <w:contextualSpacing/>
    </w:pPr>
  </w:style>
  <w:style w:type="paragraph" w:customStyle="1" w:styleId="textbold">
    <w:name w:val="text bold"/>
    <w:basedOn w:val="Normal"/>
    <w:link w:val="Emphasis"/>
    <w:uiPriority w:val="7"/>
    <w:qFormat/>
    <w:rsid w:val="00B52F05"/>
    <w:pPr>
      <w:ind w:left="720"/>
      <w:jc w:val="both"/>
    </w:pPr>
    <w:rPr>
      <w:b/>
      <w:iCs/>
      <w:u w:val="single"/>
      <w:bdr w:val="single" w:sz="18" w:space="0" w:color="auto"/>
    </w:rPr>
  </w:style>
  <w:style w:type="paragraph" w:customStyle="1" w:styleId="cardtext">
    <w:name w:val="card text"/>
    <w:basedOn w:val="Normal"/>
    <w:link w:val="cardtextChar"/>
    <w:qFormat/>
    <w:rsid w:val="00B52F05"/>
    <w:pPr>
      <w:ind w:left="288" w:right="288"/>
    </w:pPr>
    <w:rPr>
      <w:rFonts w:eastAsia="Calibri"/>
    </w:rPr>
  </w:style>
  <w:style w:type="character" w:customStyle="1" w:styleId="cardtextChar">
    <w:name w:val="card text Char"/>
    <w:link w:val="cardtext"/>
    <w:rsid w:val="00B52F05"/>
    <w:rPr>
      <w:rFonts w:ascii="Georgia" w:eastAsia="Calibri" w:hAnsi="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csis.org/files/publication/141209_Lewis_UnderestimatingRisk_Web.pdf" TargetMode="External"/><Relationship Id="rId5" Type="http://schemas.openxmlformats.org/officeDocument/2006/relationships/numbering" Target="numbering.xml"/><Relationship Id="rId10" Type="http://schemas.openxmlformats.org/officeDocument/2006/relationships/hyperlink" Target="http://www.hstoday.us/columns/the-kimery-report/blog/drones-force-multipliers-for-law-enforcement-other-first-responders/06bfa4d1a8afea68ce724424cb7679f6.html" TargetMode="External"/><Relationship Id="rId4" Type="http://schemas.openxmlformats.org/officeDocument/2006/relationships/customXml" Target="../customXml/item4.xml"/><Relationship Id="rId9" Type="http://schemas.openxmlformats.org/officeDocument/2006/relationships/hyperlink" Target="http://www.cga.ct.gov/2014/pridata/tmy/2014ZZ-00000-R001008-Drone%20Use%20Regulation%20Study%20-%20Peter%20Sachs,%20Esq.-TM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toph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7C1A2DE45B89549A0BBEB855A5439E4" ma:contentTypeVersion="" ma:contentTypeDescription="Create a new document." ma:contentTypeScope="" ma:versionID="4da5a5b35efcd690910054e47330397c">
  <xsd:schema xmlns:xsd="http://www.w3.org/2001/XMLSchema" xmlns:xs="http://www.w3.org/2001/XMLSchema" xmlns:p="http://schemas.microsoft.com/office/2006/metadata/properties" targetNamespace="http://schemas.microsoft.com/office/2006/metadata/properties" ma:root="true" ma:fieldsID="b2384c6cc0088fcedbaf6edaf557def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D4344-811C-4899-B58A-6BDA33A685C7}">
  <ds:schemaRefs>
    <ds:schemaRef ds:uri="http://purl.org/dc/dcmitype/"/>
    <ds:schemaRef ds:uri="http://schemas.microsoft.com/office/2006/documentManagement/types"/>
    <ds:schemaRef ds:uri="http://schemas.openxmlformats.org/package/2006/metadata/core-properties"/>
    <ds:schemaRef ds:uri="http://www.w3.org/XML/1998/namespace"/>
    <ds:schemaRef ds:uri="http://schemas.microsoft.com/office/2006/metadata/properties"/>
    <ds:schemaRef ds:uri="http://purl.org/dc/elements/1.1/"/>
    <ds:schemaRef ds:uri="http://purl.org/dc/terms/"/>
    <ds:schemaRef ds:uri="http://schemas.microsoft.com/office/infopath/2007/PartnerControls"/>
  </ds:schemaRefs>
</ds:datastoreItem>
</file>

<file path=customXml/itemProps2.xml><?xml version="1.0" encoding="utf-8"?>
<ds:datastoreItem xmlns:ds="http://schemas.openxmlformats.org/officeDocument/2006/customXml" ds:itemID="{FAA722B2-72E7-4176-9839-B2215F5FFE3F}">
  <ds:schemaRefs>
    <ds:schemaRef ds:uri="http://schemas.microsoft.com/sharepoint/v3/contenttype/forms"/>
  </ds:schemaRefs>
</ds:datastoreItem>
</file>

<file path=customXml/itemProps3.xml><?xml version="1.0" encoding="utf-8"?>
<ds:datastoreItem xmlns:ds="http://schemas.openxmlformats.org/officeDocument/2006/customXml" ds:itemID="{827A3914-E8FE-4BDA-8532-B960D1A234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BC3C2DB-AB80-43F9-8413-E9F253C33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TotalTime>
  <Pages>1</Pages>
  <Words>12199</Words>
  <Characters>69535</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dc:creator>
  <cp:keywords>5.1.1</cp:keywords>
  <dc:description/>
  <cp:lastModifiedBy>Christopher Callahan</cp:lastModifiedBy>
  <cp:revision>7</cp:revision>
  <dcterms:created xsi:type="dcterms:W3CDTF">2015-07-30T20:20:00Z</dcterms:created>
  <dcterms:modified xsi:type="dcterms:W3CDTF">2015-07-30T21:03:00Z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0x01010067C1A2DE45B89549A0BBEB855A5439E4</vt:lpwstr>
  </property>
</Properties>
</file>