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F7C" w:rsidRPr="0016782C" w:rsidRDefault="00A21F7C" w:rsidP="00A21F7C">
      <w:pPr>
        <w:pStyle w:val="Heading1"/>
      </w:pPr>
      <w:r w:rsidRPr="0016782C">
        <w:t>NEGATIVE</w:t>
      </w:r>
    </w:p>
    <w:p w:rsidR="00057620" w:rsidRPr="0016782C" w:rsidRDefault="000B5A3E" w:rsidP="00057620">
      <w:pPr>
        <w:pStyle w:val="Heading2"/>
      </w:pPr>
      <w:r>
        <w:t>***1NC</w:t>
      </w:r>
    </w:p>
    <w:p w:rsidR="00903BA0" w:rsidRPr="0016782C" w:rsidRDefault="00903BA0" w:rsidP="00903BA0">
      <w:pPr>
        <w:pStyle w:val="Heading3"/>
      </w:pPr>
      <w:r w:rsidRPr="0016782C">
        <w:t>Shell---Cuba Good</w:t>
      </w:r>
      <w:r w:rsidR="0050707C" w:rsidRPr="0016782C">
        <w:t xml:space="preserve"> </w:t>
      </w:r>
    </w:p>
    <w:p w:rsidR="00E27084" w:rsidRPr="0016782C" w:rsidRDefault="00E27084" w:rsidP="00E27084">
      <w:pPr>
        <w:pStyle w:val="Heading4"/>
      </w:pPr>
      <w:r w:rsidRPr="0016782C">
        <w:t xml:space="preserve">Cuban </w:t>
      </w:r>
      <w:r w:rsidR="0028092D" w:rsidRPr="0016782C">
        <w:t>normalization</w:t>
      </w:r>
      <w:r w:rsidR="00084A18" w:rsidRPr="0016782C">
        <w:t xml:space="preserve"> </w:t>
      </w:r>
      <w:r w:rsidRPr="0016782C">
        <w:t>will pass</w:t>
      </w:r>
      <w:r w:rsidR="0028092D" w:rsidRPr="0016782C">
        <w:t xml:space="preserve"> with an ambassador confirmed</w:t>
      </w:r>
      <w:r w:rsidRPr="0016782C">
        <w:t xml:space="preserve"> – PC key</w:t>
      </w:r>
    </w:p>
    <w:p w:rsidR="001A030A" w:rsidRPr="0016782C" w:rsidRDefault="001A030A" w:rsidP="001A030A">
      <w:r w:rsidRPr="0016782C">
        <w:t xml:space="preserve">-Will pass warrants: </w:t>
      </w:r>
      <w:r w:rsidR="00084A18" w:rsidRPr="0016782C">
        <w:t xml:space="preserve">general </w:t>
      </w:r>
      <w:r w:rsidRPr="0016782C">
        <w:t>momentum</w:t>
      </w:r>
      <w:r w:rsidR="00084A18" w:rsidRPr="0016782C">
        <w:t xml:space="preserve"> (which outweighs everything)</w:t>
      </w:r>
      <w:r w:rsidRPr="0016782C">
        <w:t xml:space="preserve">, </w:t>
      </w:r>
      <w:r w:rsidR="00084A18" w:rsidRPr="0016782C">
        <w:t>public support, and previous progress</w:t>
      </w:r>
    </w:p>
    <w:p w:rsidR="00084A18" w:rsidRPr="0016782C" w:rsidRDefault="00E27084" w:rsidP="001A030A">
      <w:r w:rsidRPr="0016782C">
        <w:t>-Yes push</w:t>
      </w:r>
      <w:r w:rsidR="00084A18" w:rsidRPr="0016782C">
        <w:t xml:space="preserve"> – demands of Congress and press conferences </w:t>
      </w:r>
    </w:p>
    <w:p w:rsidR="00E27084" w:rsidRPr="0016782C" w:rsidRDefault="00E27084" w:rsidP="001A030A">
      <w:r w:rsidRPr="0016782C">
        <w:t>-Obama’s PC is high –</w:t>
      </w:r>
      <w:r w:rsidR="001A030A" w:rsidRPr="0016782C">
        <w:t xml:space="preserve"> Supreme Court victories on the ACA and same-sex marriage + SC speech</w:t>
      </w:r>
    </w:p>
    <w:p w:rsidR="001A030A" w:rsidRPr="0016782C" w:rsidRDefault="001A030A" w:rsidP="00E27084">
      <w:pPr>
        <w:rPr>
          <w:rStyle w:val="Style13ptBold"/>
        </w:rPr>
      </w:pPr>
      <w:r w:rsidRPr="0016782C">
        <w:rPr>
          <w:rStyle w:val="Style13ptBold"/>
        </w:rPr>
        <w:t xml:space="preserve">Milbank 7/5 </w:t>
      </w:r>
      <w:r w:rsidRPr="0016782C">
        <w:t>{Dana, politics columnist based at The Washington Post and MSNBC, former senior editor of The New Republic,  B.A. cum laude in political science (Yale), “Obama spending his windfall of political capital on Cuba,” Herald Net, 2015, http://www.heraldnet.com/article/20150705/OPINION04/150709675#THUR}</w:t>
      </w:r>
    </w:p>
    <w:p w:rsidR="00E27084" w:rsidRPr="0016782C" w:rsidRDefault="00E27084" w:rsidP="001A030A"/>
    <w:p w:rsidR="00E27084" w:rsidRPr="0016782C" w:rsidRDefault="00E27084" w:rsidP="00E27084">
      <w:pPr>
        <w:rPr>
          <w:sz w:val="16"/>
        </w:rPr>
      </w:pPr>
      <w:r w:rsidRPr="0016782C">
        <w:rPr>
          <w:sz w:val="16"/>
        </w:rPr>
        <w:t xml:space="preserve">“This,” President </w:t>
      </w:r>
      <w:r w:rsidRPr="0016782C">
        <w:rPr>
          <w:rStyle w:val="Emphasis"/>
        </w:rPr>
        <w:t>Obama said</w:t>
      </w:r>
      <w:r w:rsidRPr="0016782C">
        <w:rPr>
          <w:sz w:val="16"/>
        </w:rPr>
        <w:t xml:space="preserve"> in the Rose Garden on Wednesday as he announced the </w:t>
      </w:r>
      <w:r w:rsidRPr="0016782C">
        <w:rPr>
          <w:rStyle w:val="StyleUnderline"/>
        </w:rPr>
        <w:t>restoration of diplomatic relations with Cuba, “is what change looks like.”</w:t>
      </w:r>
      <w:r w:rsidR="00084A18" w:rsidRPr="0016782C">
        <w:rPr>
          <w:rStyle w:val="StyleUnderline"/>
        </w:rPr>
        <w:t xml:space="preserve"> </w:t>
      </w:r>
      <w:r w:rsidRPr="0016782C">
        <w:rPr>
          <w:rStyle w:val="StyleUnderline"/>
        </w:rPr>
        <w:t>This echo of his 2008 campaign</w:t>
      </w:r>
      <w:r w:rsidRPr="0016782C">
        <w:rPr>
          <w:sz w:val="16"/>
        </w:rPr>
        <w:t xml:space="preserve"> theme </w:t>
      </w:r>
      <w:r w:rsidRPr="0016782C">
        <w:rPr>
          <w:rStyle w:val="StyleUnderline"/>
        </w:rPr>
        <w:t>was</w:t>
      </w:r>
      <w:r w:rsidRPr="0016782C">
        <w:rPr>
          <w:sz w:val="16"/>
        </w:rPr>
        <w:t xml:space="preserve"> self-congratulatory but deserved, </w:t>
      </w:r>
      <w:r w:rsidRPr="0016782C">
        <w:rPr>
          <w:rStyle w:val="StyleUnderline"/>
        </w:rPr>
        <w:t xml:space="preserve">coming at a time of </w:t>
      </w:r>
      <w:r w:rsidRPr="0016782C">
        <w:rPr>
          <w:rStyle w:val="Emphasis"/>
        </w:rPr>
        <w:t>unexpected hope</w:t>
      </w:r>
      <w:r w:rsidRPr="0016782C">
        <w:rPr>
          <w:sz w:val="16"/>
        </w:rPr>
        <w:t xml:space="preserve"> </w:t>
      </w:r>
      <w:r w:rsidRPr="0016782C">
        <w:rPr>
          <w:rStyle w:val="StyleUnderline"/>
        </w:rPr>
        <w:t xml:space="preserve">late in his presidency. In </w:t>
      </w:r>
      <w:r w:rsidRPr="0016782C">
        <w:rPr>
          <w:sz w:val="16"/>
        </w:rPr>
        <w:t xml:space="preserve">the space of just over </w:t>
      </w:r>
      <w:r w:rsidRPr="0016782C">
        <w:rPr>
          <w:rStyle w:val="StyleUnderline"/>
        </w:rPr>
        <w:t>a week, Obama's tired tenure</w:t>
      </w:r>
      <w:r w:rsidRPr="0016782C">
        <w:rPr>
          <w:sz w:val="16"/>
        </w:rPr>
        <w:t xml:space="preserve"> </w:t>
      </w:r>
      <w:r w:rsidRPr="0016782C">
        <w:rPr>
          <w:rStyle w:val="Emphasis"/>
        </w:rPr>
        <w:t>came back to life</w:t>
      </w:r>
      <w:r w:rsidRPr="0016782C">
        <w:rPr>
          <w:sz w:val="16"/>
        </w:rPr>
        <w:t xml:space="preserve">. He bested congressional Democrats and got trade legislation on his desk. </w:t>
      </w:r>
      <w:r w:rsidRPr="0016782C">
        <w:rPr>
          <w:rStyle w:val="StyleUnderline"/>
        </w:rPr>
        <w:t>The Supreme Court upheld the signature achievement of his presidency — Obamacare — and</w:t>
      </w:r>
      <w:r w:rsidRPr="0016782C">
        <w:rPr>
          <w:sz w:val="16"/>
        </w:rPr>
        <w:t xml:space="preserve"> thereby </w:t>
      </w:r>
      <w:r w:rsidRPr="0016782C">
        <w:rPr>
          <w:rStyle w:val="StyleUnderline"/>
        </w:rPr>
        <w:t>cemented his legacy</w:t>
      </w:r>
      <w:r w:rsidRPr="0016782C">
        <w:rPr>
          <w:sz w:val="16"/>
        </w:rPr>
        <w:t>.</w:t>
      </w:r>
      <w:r w:rsidR="00084A18" w:rsidRPr="0016782C">
        <w:rPr>
          <w:sz w:val="16"/>
        </w:rPr>
        <w:t xml:space="preserve"> </w:t>
      </w:r>
      <w:r w:rsidRPr="0016782C">
        <w:rPr>
          <w:rStyle w:val="StyleUnderline"/>
        </w:rPr>
        <w:t>The high court also made same-sex marriage legal</w:t>
      </w:r>
      <w:r w:rsidRPr="0016782C">
        <w:rPr>
          <w:sz w:val="16"/>
        </w:rPr>
        <w:t xml:space="preserve"> across the land following a tidal change in public opinion that Obama's own conversion accelerated. </w:t>
      </w:r>
      <w:r w:rsidRPr="0016782C">
        <w:rPr>
          <w:rStyle w:val="StyleUnderline"/>
        </w:rPr>
        <w:t>Had the court's decisions not</w:t>
      </w:r>
      <w:r w:rsidRPr="0016782C">
        <w:rPr>
          <w:sz w:val="16"/>
        </w:rPr>
        <w:t xml:space="preserve"> </w:t>
      </w:r>
      <w:r w:rsidRPr="0016782C">
        <w:rPr>
          <w:rStyle w:val="Emphasis"/>
        </w:rPr>
        <w:t>dominated the nation's attention</w:t>
      </w:r>
      <w:r w:rsidRPr="0016782C">
        <w:rPr>
          <w:sz w:val="16"/>
        </w:rPr>
        <w:t xml:space="preserve">, </w:t>
      </w:r>
      <w:r w:rsidRPr="0016782C">
        <w:rPr>
          <w:rStyle w:val="StyleUnderline"/>
        </w:rPr>
        <w:t>Obama's eulogy</w:t>
      </w:r>
      <w:r w:rsidRPr="0016782C">
        <w:rPr>
          <w:sz w:val="16"/>
        </w:rPr>
        <w:t xml:space="preserve"> Friday for those slain in a South Carolina church, and his extraordinary rendition of “Amazing Grace,” </w:t>
      </w:r>
      <w:r w:rsidRPr="0016782C">
        <w:rPr>
          <w:rStyle w:val="StyleUnderline"/>
        </w:rPr>
        <w:t>would have</w:t>
      </w:r>
      <w:r w:rsidRPr="0016782C">
        <w:rPr>
          <w:sz w:val="16"/>
        </w:rPr>
        <w:t xml:space="preserve"> itself </w:t>
      </w:r>
      <w:r w:rsidRPr="0016782C">
        <w:rPr>
          <w:rStyle w:val="StyleUnderline"/>
        </w:rPr>
        <w:t>been</w:t>
      </w:r>
      <w:r w:rsidRPr="0016782C">
        <w:rPr>
          <w:sz w:val="16"/>
        </w:rPr>
        <w:t xml:space="preserve"> </w:t>
      </w:r>
      <w:r w:rsidRPr="0016782C">
        <w:rPr>
          <w:rStyle w:val="Emphasis"/>
        </w:rPr>
        <w:t>one of the most powerful moments</w:t>
      </w:r>
      <w:r w:rsidRPr="0016782C">
        <w:rPr>
          <w:sz w:val="16"/>
        </w:rPr>
        <w:t xml:space="preserve"> </w:t>
      </w:r>
      <w:r w:rsidRPr="0016782C">
        <w:rPr>
          <w:rStyle w:val="StyleUnderline"/>
        </w:rPr>
        <w:t>of his presidency</w:t>
      </w:r>
      <w:r w:rsidRPr="0016782C">
        <w:rPr>
          <w:sz w:val="16"/>
        </w:rPr>
        <w:t>.</w:t>
      </w:r>
      <w:r w:rsidR="00084A18" w:rsidRPr="0016782C">
        <w:rPr>
          <w:sz w:val="16"/>
        </w:rPr>
        <w:t xml:space="preserve"> </w:t>
      </w:r>
      <w:r w:rsidRPr="0016782C">
        <w:rPr>
          <w:rStyle w:val="StyleUnderline"/>
        </w:rPr>
        <w:t xml:space="preserve">It is little surprise, then, that this lame duck's job approval rating hit a </w:t>
      </w:r>
      <w:r w:rsidRPr="0016782C">
        <w:rPr>
          <w:rStyle w:val="Emphasis"/>
        </w:rPr>
        <w:t>respectable</w:t>
      </w:r>
      <w:r w:rsidRPr="0016782C">
        <w:rPr>
          <w:rStyle w:val="StyleUnderline"/>
        </w:rPr>
        <w:t xml:space="preserve"> 50 percent this week for the first time in two years</w:t>
      </w:r>
      <w:r w:rsidRPr="0016782C">
        <w:rPr>
          <w:sz w:val="16"/>
        </w:rPr>
        <w:t xml:space="preserve"> in a CNN poll, and his disapproval rating dropped to 47.</w:t>
      </w:r>
      <w:r w:rsidR="00084A18" w:rsidRPr="0016782C">
        <w:rPr>
          <w:sz w:val="16"/>
        </w:rPr>
        <w:t xml:space="preserve"> </w:t>
      </w:r>
      <w:r w:rsidRPr="0016782C">
        <w:rPr>
          <w:sz w:val="16"/>
        </w:rPr>
        <w:t xml:space="preserve">The good tidings of the past week have been arguably more luck than achievement for Obama, but </w:t>
      </w:r>
      <w:r w:rsidRPr="0016782C">
        <w:rPr>
          <w:rStyle w:val="StyleUnderline"/>
        </w:rPr>
        <w:t>he deserves credit for his effort to use</w:t>
      </w:r>
      <w:r w:rsidRPr="0016782C">
        <w:rPr>
          <w:sz w:val="16"/>
        </w:rPr>
        <w:t xml:space="preserve"> the </w:t>
      </w:r>
      <w:r w:rsidRPr="0016782C">
        <w:rPr>
          <w:rStyle w:val="StyleUnderline"/>
        </w:rPr>
        <w:t>momentum of his victories to revive</w:t>
      </w:r>
      <w:r w:rsidRPr="0016782C">
        <w:rPr>
          <w:sz w:val="16"/>
        </w:rPr>
        <w:t xml:space="preserve"> what had been </w:t>
      </w:r>
      <w:r w:rsidRPr="0016782C">
        <w:rPr>
          <w:rStyle w:val="StyleUnderline"/>
        </w:rPr>
        <w:t>a moribund presidency. When you earn political capital</w:t>
      </w:r>
      <w:r w:rsidRPr="0016782C">
        <w:rPr>
          <w:sz w:val="16"/>
        </w:rPr>
        <w:t xml:space="preserve">, as George W. Bush liked to say, </w:t>
      </w:r>
      <w:r w:rsidRPr="0016782C">
        <w:rPr>
          <w:rStyle w:val="Emphasis"/>
        </w:rPr>
        <w:t>you spend it</w:t>
      </w:r>
      <w:r w:rsidRPr="0016782C">
        <w:rPr>
          <w:sz w:val="16"/>
        </w:rPr>
        <w:t xml:space="preserve">. </w:t>
      </w:r>
      <w:r w:rsidRPr="0016782C">
        <w:rPr>
          <w:rStyle w:val="StyleUnderline"/>
        </w:rPr>
        <w:t xml:space="preserve">This is why it was shrewd of the surging Obama to </w:t>
      </w:r>
      <w:r w:rsidRPr="0016782C">
        <w:rPr>
          <w:rStyle w:val="Emphasis"/>
          <w:sz w:val="28"/>
        </w:rPr>
        <w:t xml:space="preserve">demand new action from Congress </w:t>
      </w:r>
      <w:r w:rsidRPr="0016782C">
        <w:rPr>
          <w:rStyle w:val="Emphasis"/>
        </w:rPr>
        <w:t>on Cuba</w:t>
      </w:r>
      <w:r w:rsidRPr="0016782C">
        <w:rPr>
          <w:sz w:val="16"/>
        </w:rPr>
        <w:t>.</w:t>
      </w:r>
      <w:r w:rsidR="00084A18" w:rsidRPr="0016782C">
        <w:rPr>
          <w:sz w:val="16"/>
        </w:rPr>
        <w:t xml:space="preserve"> </w:t>
      </w:r>
      <w:r w:rsidRPr="0016782C">
        <w:rPr>
          <w:sz w:val="16"/>
        </w:rPr>
        <w:t>“</w:t>
      </w:r>
      <w:r w:rsidRPr="0016782C">
        <w:rPr>
          <w:rStyle w:val="StyleUnderline"/>
        </w:rPr>
        <w:t>Americans and Cubans</w:t>
      </w:r>
      <w:r w:rsidRPr="0016782C">
        <w:rPr>
          <w:sz w:val="16"/>
        </w:rPr>
        <w:t xml:space="preserve"> alike </w:t>
      </w:r>
      <w:r w:rsidRPr="0016782C">
        <w:rPr>
          <w:rStyle w:val="Emphasis"/>
        </w:rPr>
        <w:t>are ready to move forward</w:t>
      </w:r>
      <w:r w:rsidRPr="0016782C">
        <w:rPr>
          <w:sz w:val="16"/>
        </w:rPr>
        <w:t xml:space="preserve">; I believe </w:t>
      </w:r>
      <w:r w:rsidRPr="0016782C">
        <w:rPr>
          <w:rStyle w:val="StyleUnderline"/>
        </w:rPr>
        <w:t>it's time for Congress to do the same,</w:t>
      </w:r>
      <w:r w:rsidRPr="0016782C">
        <w:rPr>
          <w:sz w:val="16"/>
        </w:rPr>
        <w:t xml:space="preserve">” he said, renewing his call to lift the travel and trade embargo. “Yes, there are those who want to turn back the clock and double down on a policy of </w:t>
      </w:r>
      <w:r w:rsidRPr="0016782C">
        <w:rPr>
          <w:rStyle w:val="StyleUnderline"/>
        </w:rPr>
        <w:t>isolation</w:t>
      </w:r>
      <w:r w:rsidRPr="0016782C">
        <w:rPr>
          <w:sz w:val="16"/>
        </w:rPr>
        <w:t xml:space="preserve">, but it's long past time for us to realize that this approach </w:t>
      </w:r>
      <w:r w:rsidRPr="0016782C">
        <w:rPr>
          <w:rStyle w:val="StyleUnderline"/>
        </w:rPr>
        <w:t>doesn't work</w:t>
      </w:r>
      <w:r w:rsidRPr="0016782C">
        <w:rPr>
          <w:sz w:val="16"/>
        </w:rPr>
        <w:t xml:space="preserve">. It hasn't worked for 50 years. ... </w:t>
      </w:r>
      <w:r w:rsidRPr="0016782C">
        <w:rPr>
          <w:rStyle w:val="StyleUnderline"/>
        </w:rPr>
        <w:t>So I'd ask Congress to listen to</w:t>
      </w:r>
      <w:r w:rsidRPr="0016782C">
        <w:rPr>
          <w:sz w:val="16"/>
        </w:rPr>
        <w:t xml:space="preserve"> the Cuban people, listen to </w:t>
      </w:r>
      <w:r w:rsidRPr="0016782C">
        <w:rPr>
          <w:rStyle w:val="StyleUnderline"/>
        </w:rPr>
        <w:t>the American people</w:t>
      </w:r>
      <w:r w:rsidRPr="0016782C">
        <w:rPr>
          <w:sz w:val="16"/>
        </w:rPr>
        <w:t xml:space="preserve">, listen to the words of </w:t>
      </w:r>
      <w:r w:rsidRPr="0016782C">
        <w:rPr>
          <w:sz w:val="14"/>
        </w:rPr>
        <w:t>a proud Cuban American, [former Bush commerce secretary] Carlos Gutierrez, who recently came out against the policy of the past.”</w:t>
      </w:r>
      <w:r w:rsidR="00084A18" w:rsidRPr="0016782C">
        <w:rPr>
          <w:sz w:val="14"/>
        </w:rPr>
        <w:t xml:space="preserve"> </w:t>
      </w:r>
      <w:r w:rsidRPr="0016782C">
        <w:rPr>
          <w:sz w:val="14"/>
        </w:rPr>
        <w:t>Fifteen minutes later, Obama lifted off from the South Lawn in Marine One on his way to Nashville, where he tried to use the momentum generated by the Supreme Court Obamacare victory to spread the program to states where Republican governors have resisted.</w:t>
      </w:r>
      <w:r w:rsidR="00084A18" w:rsidRPr="0016782C">
        <w:rPr>
          <w:sz w:val="14"/>
        </w:rPr>
        <w:t xml:space="preserve"> </w:t>
      </w:r>
      <w:r w:rsidRPr="0016782C">
        <w:rPr>
          <w:sz w:val="14"/>
        </w:rPr>
        <w:t>“What I'm hoping is that with the Supreme Court case now behind us, what we can do is ... now focus on how we can make it even better,” he said, adding, “My hope is that on a bipartisan basis, in places like Tennessee but all across the country, we can now focus on ... what have we learned? What's working? What's not working?”</w:t>
      </w:r>
      <w:r w:rsidR="00084A18" w:rsidRPr="0016782C">
        <w:rPr>
          <w:sz w:val="14"/>
        </w:rPr>
        <w:t xml:space="preserve"> </w:t>
      </w:r>
      <w:r w:rsidRPr="0016782C">
        <w:rPr>
          <w:sz w:val="14"/>
        </w:rPr>
        <w:t xml:space="preserve">He said that “because of politics, not all states have taken advantage of the options that are out there. Our hope is, is that more of them do.” He urged people to “think about this in a practical American way instead of a </w:t>
      </w:r>
      <w:r w:rsidRPr="0016782C">
        <w:rPr>
          <w:sz w:val="16"/>
        </w:rPr>
        <w:t>partisan, political way.”</w:t>
      </w:r>
      <w:r w:rsidR="00084A18" w:rsidRPr="0016782C">
        <w:rPr>
          <w:sz w:val="16"/>
        </w:rPr>
        <w:t xml:space="preserve"> </w:t>
      </w:r>
      <w:r w:rsidRPr="0016782C">
        <w:rPr>
          <w:sz w:val="16"/>
        </w:rPr>
        <w:t xml:space="preserve">This probably won't happen, but </w:t>
      </w:r>
      <w:r w:rsidRPr="0016782C">
        <w:rPr>
          <w:rStyle w:val="StyleUnderline"/>
        </w:rPr>
        <w:t>it's refreshing to see Obama</w:t>
      </w:r>
      <w:r w:rsidRPr="0016782C">
        <w:rPr>
          <w:sz w:val="16"/>
        </w:rPr>
        <w:t xml:space="preserve">, </w:t>
      </w:r>
      <w:r w:rsidRPr="0016782C">
        <w:rPr>
          <w:rStyle w:val="StyleUnderline"/>
        </w:rPr>
        <w:t>too often passive</w:t>
      </w:r>
      <w:r w:rsidRPr="0016782C">
        <w:rPr>
          <w:sz w:val="16"/>
        </w:rPr>
        <w:t xml:space="preserve">, </w:t>
      </w:r>
      <w:r w:rsidRPr="0016782C">
        <w:rPr>
          <w:rStyle w:val="Emphasis"/>
        </w:rPr>
        <w:t xml:space="preserve">regaining vigor </w:t>
      </w:r>
      <w:r w:rsidRPr="0016782C">
        <w:rPr>
          <w:rStyle w:val="StyleUnderline"/>
        </w:rPr>
        <w:t>as he approaches the final 18 months</w:t>
      </w:r>
      <w:r w:rsidRPr="0016782C">
        <w:rPr>
          <w:sz w:val="16"/>
        </w:rPr>
        <w:t xml:space="preserve"> of his presidency. </w:t>
      </w:r>
      <w:r w:rsidRPr="0016782C">
        <w:rPr>
          <w:rStyle w:val="StyleUnderline"/>
        </w:rPr>
        <w:t>The energy had</w:t>
      </w:r>
      <w:r w:rsidRPr="0016782C">
        <w:rPr>
          <w:sz w:val="16"/>
        </w:rPr>
        <w:t xml:space="preserve">, at least for the moment, </w:t>
      </w:r>
      <w:r w:rsidRPr="0016782C">
        <w:rPr>
          <w:rStyle w:val="Emphasis"/>
        </w:rPr>
        <w:t>returned to the White House</w:t>
      </w:r>
      <w:r w:rsidRPr="0016782C">
        <w:rPr>
          <w:sz w:val="16"/>
        </w:rPr>
        <w:t xml:space="preserve">, where no fewer than six network correspondents were doing live stand-ups before Obama's appearance Wednesday morning. </w:t>
      </w:r>
      <w:r w:rsidRPr="0016782C">
        <w:rPr>
          <w:rStyle w:val="StyleUnderline"/>
        </w:rPr>
        <w:t xml:space="preserve">There was a spring in the president's step, </w:t>
      </w:r>
      <w:r w:rsidRPr="0016782C">
        <w:rPr>
          <w:rStyle w:val="Emphasis"/>
        </w:rPr>
        <w:t>if not a swagger</w:t>
      </w:r>
      <w:r w:rsidRPr="0016782C">
        <w:rPr>
          <w:rStyle w:val="StyleUnderline"/>
        </w:rPr>
        <w:t xml:space="preserve">, as he emerged from the Oval Office </w:t>
      </w:r>
      <w:r w:rsidRPr="0016782C">
        <w:rPr>
          <w:sz w:val="16"/>
        </w:rPr>
        <w:t>trailed by Vice President Biden.</w:t>
      </w:r>
      <w:r w:rsidR="00084A18" w:rsidRPr="0016782C">
        <w:rPr>
          <w:rStyle w:val="StyleUnderline"/>
        </w:rPr>
        <w:t xml:space="preserve"> </w:t>
      </w:r>
      <w:r w:rsidRPr="0016782C">
        <w:rPr>
          <w:rStyle w:val="StyleUnderline"/>
        </w:rPr>
        <w:t>Republican</w:t>
      </w:r>
      <w:r w:rsidRPr="0016782C">
        <w:rPr>
          <w:sz w:val="16"/>
        </w:rPr>
        <w:t xml:space="preserve"> presidential </w:t>
      </w:r>
      <w:r w:rsidRPr="0016782C">
        <w:rPr>
          <w:rStyle w:val="StyleUnderline"/>
        </w:rPr>
        <w:t>candidates were nearly unanimous in denouncing</w:t>
      </w:r>
      <w:r w:rsidRPr="0016782C">
        <w:rPr>
          <w:sz w:val="16"/>
        </w:rPr>
        <w:t xml:space="preserve"> the plan to open </w:t>
      </w:r>
      <w:r w:rsidRPr="0016782C">
        <w:rPr>
          <w:rStyle w:val="StyleUnderline"/>
        </w:rPr>
        <w:t>a U.S. embassy</w:t>
      </w:r>
      <w:r w:rsidRPr="0016782C">
        <w:rPr>
          <w:sz w:val="16"/>
        </w:rPr>
        <w:t xml:space="preserve"> in Havana. </w:t>
      </w:r>
      <w:r w:rsidRPr="0016782C">
        <w:rPr>
          <w:rStyle w:val="StyleUnderline"/>
        </w:rPr>
        <w:t>But Obama</w:t>
      </w:r>
      <w:r w:rsidRPr="0016782C">
        <w:rPr>
          <w:sz w:val="16"/>
        </w:rPr>
        <w:t xml:space="preserve">, squinting in the sunlight as he read from his teleprompters, </w:t>
      </w:r>
      <w:r w:rsidRPr="0016782C">
        <w:rPr>
          <w:rStyle w:val="Emphasis"/>
        </w:rPr>
        <w:t xml:space="preserve">welcomed the </w:t>
      </w:r>
      <w:r w:rsidRPr="0016782C">
        <w:rPr>
          <w:rStyle w:val="Emphasis"/>
          <w:sz w:val="28"/>
        </w:rPr>
        <w:t>fight</w:t>
      </w:r>
      <w:r w:rsidRPr="0016782C">
        <w:rPr>
          <w:sz w:val="16"/>
        </w:rPr>
        <w:t>.</w:t>
      </w:r>
      <w:r w:rsidR="00084A18" w:rsidRPr="0016782C">
        <w:rPr>
          <w:sz w:val="16"/>
        </w:rPr>
        <w:t xml:space="preserve"> </w:t>
      </w:r>
      <w:r w:rsidRPr="0016782C">
        <w:rPr>
          <w:sz w:val="16"/>
        </w:rPr>
        <w:t>“</w:t>
      </w:r>
      <w:r w:rsidRPr="0016782C">
        <w:rPr>
          <w:rStyle w:val="StyleUnderline"/>
        </w:rPr>
        <w:t>The progress</w:t>
      </w:r>
      <w:r w:rsidRPr="0016782C">
        <w:rPr>
          <w:sz w:val="16"/>
        </w:rPr>
        <w:t xml:space="preserve"> that we mark </w:t>
      </w:r>
      <w:r w:rsidRPr="0016782C">
        <w:rPr>
          <w:rStyle w:val="StyleUnderline"/>
        </w:rPr>
        <w:t>today is yet another demonstration</w:t>
      </w:r>
      <w:r w:rsidRPr="0016782C">
        <w:rPr>
          <w:sz w:val="16"/>
        </w:rPr>
        <w:t xml:space="preserve"> that </w:t>
      </w:r>
      <w:r w:rsidRPr="0016782C">
        <w:rPr>
          <w:rStyle w:val="StyleUnderline"/>
        </w:rPr>
        <w:t>we don't have to be imprisoned by the past</w:t>
      </w:r>
      <w:r w:rsidRPr="0016782C">
        <w:rPr>
          <w:sz w:val="16"/>
        </w:rPr>
        <w:t>,” he said. Quoting a Cuban-American's view that “you can't hold the future of Cuba hostage to what happened in the past,” Obama added, “That's what this is about: a choice between the future and the past.”</w:t>
      </w:r>
      <w:r w:rsidR="00084A18" w:rsidRPr="0016782C">
        <w:rPr>
          <w:sz w:val="16"/>
        </w:rPr>
        <w:t xml:space="preserve"> </w:t>
      </w:r>
      <w:r w:rsidRPr="0016782C">
        <w:rPr>
          <w:rStyle w:val="StyleUnderline"/>
        </w:rPr>
        <w:t>Obama turned</w:t>
      </w:r>
      <w:r w:rsidRPr="0016782C">
        <w:rPr>
          <w:sz w:val="16"/>
        </w:rPr>
        <w:t xml:space="preserve"> to go back </w:t>
      </w:r>
      <w:r w:rsidRPr="0016782C">
        <w:rPr>
          <w:rStyle w:val="StyleUnderline"/>
        </w:rPr>
        <w:t>inside, ignoring the question</w:t>
      </w:r>
      <w:r w:rsidRPr="0016782C">
        <w:rPr>
          <w:sz w:val="16"/>
        </w:rPr>
        <w:t xml:space="preserve"> shouted by Bloomberg's Margaret Talev: “</w:t>
      </w:r>
      <w:r w:rsidRPr="0016782C">
        <w:rPr>
          <w:rStyle w:val="StyleUnderline"/>
        </w:rPr>
        <w:t>How will you get an ambassador confirmed?”</w:t>
      </w:r>
      <w:r w:rsidR="00084A18" w:rsidRPr="0016782C">
        <w:rPr>
          <w:rStyle w:val="StyleUnderline"/>
        </w:rPr>
        <w:t xml:space="preserve"> </w:t>
      </w:r>
      <w:r w:rsidRPr="0016782C">
        <w:rPr>
          <w:rStyle w:val="Emphasis"/>
        </w:rPr>
        <w:t xml:space="preserve">That will indeed be tricky. </w:t>
      </w:r>
      <w:r w:rsidRPr="0016782C">
        <w:rPr>
          <w:rStyle w:val="Emphasis"/>
          <w:sz w:val="28"/>
        </w:rPr>
        <w:t xml:space="preserve">But </w:t>
      </w:r>
      <w:r w:rsidRPr="0016782C">
        <w:rPr>
          <w:rStyle w:val="Emphasis"/>
        </w:rPr>
        <w:t xml:space="preserve">momentum is everything in politics — and for the moment, </w:t>
      </w:r>
      <w:r w:rsidRPr="0016782C">
        <w:rPr>
          <w:rStyle w:val="Emphasis"/>
          <w:sz w:val="32"/>
        </w:rPr>
        <w:t>Obama has it again</w:t>
      </w:r>
      <w:r w:rsidRPr="0016782C">
        <w:rPr>
          <w:sz w:val="16"/>
        </w:rPr>
        <w:t>.</w:t>
      </w:r>
    </w:p>
    <w:p w:rsidR="00903BA0" w:rsidRPr="0016782C" w:rsidRDefault="00903BA0" w:rsidP="00903BA0">
      <w:pPr>
        <w:pStyle w:val="Heading4"/>
      </w:pPr>
      <w:r w:rsidRPr="0016782C">
        <w:t>[Insert link – domestic surveillance reform is unpopular]</w:t>
      </w:r>
    </w:p>
    <w:p w:rsidR="00C21394" w:rsidRPr="0016782C" w:rsidRDefault="0028092D" w:rsidP="00C21394">
      <w:pPr>
        <w:pStyle w:val="Heading4"/>
        <w:rPr>
          <w:b w:val="0"/>
        </w:rPr>
      </w:pPr>
      <w:r w:rsidRPr="0016782C">
        <w:t>Full diplomatic ties key</w:t>
      </w:r>
      <w:r w:rsidR="00C21394" w:rsidRPr="0016782C">
        <w:t xml:space="preserve"> to normalized relations – vital to </w:t>
      </w:r>
      <w:r w:rsidR="008A4A7C" w:rsidRPr="0016782C">
        <w:t xml:space="preserve">improved </w:t>
      </w:r>
      <w:r w:rsidR="00C21394" w:rsidRPr="0016782C">
        <w:t xml:space="preserve">regional stability and counter-narcotics </w:t>
      </w:r>
      <w:r w:rsidR="00C21394" w:rsidRPr="0016782C">
        <w:rPr>
          <w:b w:val="0"/>
        </w:rPr>
        <w:t>– status quo doesn’t solve and Obama has exhausted his available actions</w:t>
      </w:r>
    </w:p>
    <w:p w:rsidR="00C21394" w:rsidRPr="0016782C" w:rsidRDefault="00C21394" w:rsidP="00C21394">
      <w:pPr>
        <w:rPr>
          <w:rStyle w:val="Style13ptBold"/>
        </w:rPr>
      </w:pPr>
      <w:r w:rsidRPr="0016782C">
        <w:rPr>
          <w:rStyle w:val="Style13ptBold"/>
        </w:rPr>
        <w:t xml:space="preserve">Bowman 7/1 </w:t>
      </w:r>
      <w:r w:rsidRPr="0016782C">
        <w:t xml:space="preserve">{Michael, </w:t>
      </w:r>
      <w:r w:rsidR="008A4A7C" w:rsidRPr="0016782C">
        <w:t>syndicated senate correspondent, “</w:t>
      </w:r>
      <w:r w:rsidR="008A4A7C" w:rsidRPr="00D65295">
        <w:rPr>
          <w:rStyle w:val="Emphasis"/>
        </w:rPr>
        <w:t>Global Chatter Greets US-Cuba Announcement</w:t>
      </w:r>
      <w:r w:rsidR="008A4A7C" w:rsidRPr="0016782C">
        <w:t xml:space="preserve">,” VOA, 2015, </w:t>
      </w:r>
      <w:hyperlink r:id="rId7" w:anchor="THUR" w:history="1">
        <w:r w:rsidR="008A4A7C" w:rsidRPr="0016782C">
          <w:rPr>
            <w:rStyle w:val="Hyperlink"/>
          </w:rPr>
          <w:t>http://www.voanews.com/content/global-chatter-greets-us-cuba-restoration-of-diplomatic-ties/2845227.html#THUR</w:t>
        </w:r>
      </w:hyperlink>
      <w:r w:rsidR="008A4A7C" w:rsidRPr="0016782C">
        <w:t>}</w:t>
      </w:r>
    </w:p>
    <w:p w:rsidR="008A4A7C" w:rsidRPr="0016782C" w:rsidRDefault="008A4A7C" w:rsidP="00C21394">
      <w:pPr>
        <w:rPr>
          <w:rStyle w:val="Style13ptBold"/>
        </w:rPr>
      </w:pPr>
    </w:p>
    <w:p w:rsidR="00C21394" w:rsidRPr="0016782C" w:rsidRDefault="00C21394" w:rsidP="00C21394">
      <w:pPr>
        <w:rPr>
          <w:sz w:val="14"/>
        </w:rPr>
      </w:pPr>
      <w:r w:rsidRPr="0016782C">
        <w:rPr>
          <w:sz w:val="14"/>
        </w:rPr>
        <w:t xml:space="preserve">The </w:t>
      </w:r>
      <w:r w:rsidRPr="0016782C">
        <w:rPr>
          <w:rStyle w:val="StyleUnderline"/>
        </w:rPr>
        <w:t>restoration of full diplomatic relations between the</w:t>
      </w:r>
      <w:r w:rsidRPr="0016782C">
        <w:rPr>
          <w:sz w:val="14"/>
        </w:rPr>
        <w:t xml:space="preserve"> </w:t>
      </w:r>
      <w:r w:rsidRPr="0016782C">
        <w:rPr>
          <w:rStyle w:val="Emphasis"/>
        </w:rPr>
        <w:t>U</w:t>
      </w:r>
      <w:r w:rsidRPr="0016782C">
        <w:rPr>
          <w:sz w:val="14"/>
        </w:rPr>
        <w:t xml:space="preserve">nited </w:t>
      </w:r>
      <w:r w:rsidRPr="0016782C">
        <w:rPr>
          <w:rStyle w:val="Emphasis"/>
        </w:rPr>
        <w:t>S</w:t>
      </w:r>
      <w:r w:rsidRPr="0016782C">
        <w:rPr>
          <w:sz w:val="14"/>
        </w:rPr>
        <w:t xml:space="preserve">tates </w:t>
      </w:r>
      <w:r w:rsidRPr="0016782C">
        <w:rPr>
          <w:rStyle w:val="StyleUnderline"/>
        </w:rPr>
        <w:t>and Cuba sparked overwhelmingly positive reactions around the world</w:t>
      </w:r>
      <w:r w:rsidRPr="0016782C">
        <w:rPr>
          <w:sz w:val="14"/>
        </w:rPr>
        <w:t>, except in the United States, where opinions diverged widely.</w:t>
      </w:r>
      <w:r w:rsidR="00904BA0" w:rsidRPr="0016782C">
        <w:rPr>
          <w:sz w:val="14"/>
        </w:rPr>
        <w:t xml:space="preserve"> </w:t>
      </w:r>
      <w:r w:rsidRPr="0016782C">
        <w:rPr>
          <w:sz w:val="14"/>
        </w:rPr>
        <w:t xml:space="preserve">A spokesman for U.N. Secretary-General </w:t>
      </w:r>
      <w:r w:rsidRPr="0016782C">
        <w:rPr>
          <w:rStyle w:val="StyleUnderline"/>
        </w:rPr>
        <w:t>Ban Ki-moon said</w:t>
      </w:r>
      <w:r w:rsidRPr="0016782C">
        <w:rPr>
          <w:sz w:val="14"/>
        </w:rPr>
        <w:t xml:space="preserve"> he “welcomes the announcement today that Cuba and the United States will reopen embassies in Havana and Washington, D.C.”</w:t>
      </w:r>
      <w:r w:rsidR="00904BA0" w:rsidRPr="0016782C">
        <w:rPr>
          <w:sz w:val="14"/>
        </w:rPr>
        <w:t xml:space="preserve"> </w:t>
      </w:r>
      <w:r w:rsidRPr="0016782C">
        <w:rPr>
          <w:sz w:val="14"/>
        </w:rPr>
        <w:t xml:space="preserve">“The </w:t>
      </w:r>
      <w:r w:rsidRPr="0016782C">
        <w:rPr>
          <w:rStyle w:val="StyleUnderline"/>
        </w:rPr>
        <w:t>restoration of diplomatic ties</w:t>
      </w:r>
      <w:r w:rsidRPr="0016782C">
        <w:rPr>
          <w:sz w:val="14"/>
        </w:rPr>
        <w:t xml:space="preserve"> </w:t>
      </w:r>
      <w:r w:rsidRPr="0016782C">
        <w:rPr>
          <w:rStyle w:val="Emphasis"/>
        </w:rPr>
        <w:t>is an important step</w:t>
      </w:r>
      <w:r w:rsidRPr="0016782C">
        <w:rPr>
          <w:sz w:val="14"/>
        </w:rPr>
        <w:t xml:space="preserve"> on the path </w:t>
      </w:r>
      <w:r w:rsidRPr="0016782C">
        <w:rPr>
          <w:rStyle w:val="StyleUnderline"/>
        </w:rPr>
        <w:t>toward</w:t>
      </w:r>
      <w:r w:rsidRPr="0016782C">
        <w:rPr>
          <w:sz w:val="14"/>
        </w:rPr>
        <w:t xml:space="preserve"> the </w:t>
      </w:r>
      <w:r w:rsidRPr="0016782C">
        <w:rPr>
          <w:rStyle w:val="StyleUnderline"/>
        </w:rPr>
        <w:t>normalization</w:t>
      </w:r>
      <w:r w:rsidRPr="0016782C">
        <w:rPr>
          <w:sz w:val="14"/>
        </w:rPr>
        <w:t xml:space="preserve"> of relations. The secretary-general hopes that this historic step will benefit the peoples of both countries,” the spokesman added.</w:t>
      </w:r>
      <w:r w:rsidR="00904BA0" w:rsidRPr="0016782C">
        <w:rPr>
          <w:sz w:val="14"/>
        </w:rPr>
        <w:t xml:space="preserve"> </w:t>
      </w:r>
      <w:r w:rsidRPr="0016782C">
        <w:rPr>
          <w:sz w:val="14"/>
        </w:rPr>
        <w:t>For decades, Switzerland has served as a go-between for Washington and Havana, housing the U.S. Interest Section in the Cuban capital. In a statement, the Swiss government said: “</w:t>
      </w:r>
      <w:r w:rsidRPr="0016782C">
        <w:rPr>
          <w:rStyle w:val="StyleUnderline"/>
        </w:rPr>
        <w:t>Switzerland strongly believes</w:t>
      </w:r>
      <w:r w:rsidRPr="0016782C">
        <w:rPr>
          <w:sz w:val="14"/>
        </w:rPr>
        <w:t xml:space="preserve"> that the reopening of the two </w:t>
      </w:r>
      <w:r w:rsidRPr="0016782C">
        <w:rPr>
          <w:rStyle w:val="StyleUnderline"/>
        </w:rPr>
        <w:t>embassies and</w:t>
      </w:r>
      <w:r w:rsidRPr="0016782C">
        <w:rPr>
          <w:sz w:val="14"/>
        </w:rPr>
        <w:t xml:space="preserve"> the </w:t>
      </w:r>
      <w:r w:rsidRPr="0016782C">
        <w:rPr>
          <w:rStyle w:val="StyleUnderline"/>
        </w:rPr>
        <w:t>normalization</w:t>
      </w:r>
      <w:r w:rsidRPr="0016782C">
        <w:rPr>
          <w:sz w:val="14"/>
        </w:rPr>
        <w:t xml:space="preserve"> process </w:t>
      </w:r>
      <w:r w:rsidRPr="0016782C">
        <w:rPr>
          <w:rStyle w:val="StyleUnderline"/>
        </w:rPr>
        <w:t>will</w:t>
      </w:r>
      <w:r w:rsidRPr="0016782C">
        <w:rPr>
          <w:sz w:val="14"/>
        </w:rPr>
        <w:t xml:space="preserve"> overall </w:t>
      </w:r>
      <w:r w:rsidRPr="0016782C">
        <w:rPr>
          <w:rStyle w:val="StyleUnderline"/>
        </w:rPr>
        <w:t>be beneficial for</w:t>
      </w:r>
      <w:r w:rsidRPr="0016782C">
        <w:rPr>
          <w:sz w:val="14"/>
        </w:rPr>
        <w:t xml:space="preserve"> the two states and contribute to </w:t>
      </w:r>
      <w:r w:rsidRPr="0016782C">
        <w:rPr>
          <w:rStyle w:val="Emphasis"/>
        </w:rPr>
        <w:t>security, stability and prosperity</w:t>
      </w:r>
      <w:r w:rsidRPr="0016782C">
        <w:rPr>
          <w:sz w:val="14"/>
        </w:rPr>
        <w:t xml:space="preserve"> </w:t>
      </w:r>
      <w:r w:rsidRPr="0016782C">
        <w:rPr>
          <w:rStyle w:val="StyleUnderline"/>
        </w:rPr>
        <w:t>in the region</w:t>
      </w:r>
      <w:r w:rsidRPr="0016782C">
        <w:rPr>
          <w:sz w:val="14"/>
        </w:rPr>
        <w:t xml:space="preserve">. </w:t>
      </w:r>
      <w:r w:rsidRPr="0016782C">
        <w:rPr>
          <w:rStyle w:val="StyleUnderline"/>
        </w:rPr>
        <w:t>Switzerland views the</w:t>
      </w:r>
      <w:r w:rsidRPr="0016782C">
        <w:rPr>
          <w:sz w:val="14"/>
        </w:rPr>
        <w:t xml:space="preserve"> </w:t>
      </w:r>
      <w:r w:rsidRPr="0016782C">
        <w:rPr>
          <w:rStyle w:val="StyleUnderline"/>
        </w:rPr>
        <w:t>normalization</w:t>
      </w:r>
      <w:r w:rsidRPr="0016782C">
        <w:rPr>
          <w:sz w:val="14"/>
        </w:rPr>
        <w:t xml:space="preserve"> of relations between Cuba and the U.S. </w:t>
      </w:r>
      <w:r w:rsidRPr="0016782C">
        <w:rPr>
          <w:rStyle w:val="StyleUnderline"/>
        </w:rPr>
        <w:t>as very positive</w:t>
      </w:r>
      <w:r w:rsidRPr="0016782C">
        <w:rPr>
          <w:sz w:val="14"/>
        </w:rPr>
        <w:t xml:space="preserve"> – not only for these two countries but </w:t>
      </w:r>
      <w:r w:rsidRPr="0016782C">
        <w:rPr>
          <w:rStyle w:val="Emphasis"/>
        </w:rPr>
        <w:t xml:space="preserve">for the whole region and for </w:t>
      </w:r>
      <w:r w:rsidRPr="0016782C">
        <w:rPr>
          <w:rStyle w:val="Emphasis"/>
          <w:sz w:val="28"/>
        </w:rPr>
        <w:t>world stability</w:t>
      </w:r>
      <w:r w:rsidRPr="0016782C">
        <w:rPr>
          <w:rStyle w:val="Emphasis"/>
        </w:rPr>
        <w:t>.”</w:t>
      </w:r>
      <w:r w:rsidR="00904BA0" w:rsidRPr="0016782C">
        <w:rPr>
          <w:rStyle w:val="Emphasis"/>
        </w:rPr>
        <w:t xml:space="preserve"> </w:t>
      </w:r>
      <w:r w:rsidRPr="0016782C">
        <w:rPr>
          <w:sz w:val="14"/>
        </w:rPr>
        <w:t>‘Incentivizing a police state’</w:t>
      </w:r>
      <w:r w:rsidR="00904BA0" w:rsidRPr="0016782C">
        <w:rPr>
          <w:sz w:val="14"/>
        </w:rPr>
        <w:t xml:space="preserve"> </w:t>
      </w:r>
      <w:r w:rsidRPr="0016782C">
        <w:rPr>
          <w:sz w:val="14"/>
        </w:rPr>
        <w:t>By contrast, reactions are decidedly mixed in Washington and across the United States.</w:t>
      </w:r>
      <w:r w:rsidR="00904BA0" w:rsidRPr="0016782C">
        <w:rPr>
          <w:sz w:val="14"/>
        </w:rPr>
        <w:t xml:space="preserve"> </w:t>
      </w:r>
      <w:r w:rsidRPr="0016782C">
        <w:rPr>
          <w:sz w:val="14"/>
        </w:rPr>
        <w:t>The Speaker of the House of Representatives, Republican John Boehner, said in a statement, “The Obama administration is handing the Castros a lifetime dream of legitimacy without getting a thing for the Cuban people being oppressed by this brutal communist dictatorship.”</w:t>
      </w:r>
      <w:r w:rsidR="00904BA0" w:rsidRPr="0016782C">
        <w:rPr>
          <w:sz w:val="14"/>
        </w:rPr>
        <w:t xml:space="preserve"> </w:t>
      </w:r>
      <w:r w:rsidRPr="0016782C">
        <w:rPr>
          <w:sz w:val="14"/>
        </w:rPr>
        <w:t xml:space="preserve">Echoing the criticism, Democratic Senator Robert </w:t>
      </w:r>
      <w:r w:rsidRPr="0016782C">
        <w:rPr>
          <w:rStyle w:val="StyleUnderline"/>
        </w:rPr>
        <w:t>Menendez</w:t>
      </w:r>
      <w:r w:rsidRPr="0016782C">
        <w:rPr>
          <w:sz w:val="14"/>
        </w:rPr>
        <w:t xml:space="preserve">, the son of parents who immigrated to the U.S. from Cuba, </w:t>
      </w:r>
      <w:r w:rsidRPr="0016782C">
        <w:rPr>
          <w:rStyle w:val="StyleUnderline"/>
        </w:rPr>
        <w:t>said</w:t>
      </w:r>
      <w:r w:rsidRPr="0016782C">
        <w:rPr>
          <w:sz w:val="14"/>
        </w:rPr>
        <w:t xml:space="preserve">: “Our demands for freedoms and liberty on the island will continue to be ignored, and we are incentivizing a police state to uphold a policy of brutality. A </w:t>
      </w:r>
      <w:r w:rsidRPr="0016782C">
        <w:rPr>
          <w:rStyle w:val="StyleUnderline"/>
        </w:rPr>
        <w:t>policy</w:t>
      </w:r>
      <w:r w:rsidRPr="0016782C">
        <w:rPr>
          <w:sz w:val="14"/>
        </w:rPr>
        <w:t xml:space="preserve"> of the United States giving and the Castro brothers freely taking </w:t>
      </w:r>
      <w:r w:rsidRPr="0016782C">
        <w:rPr>
          <w:rStyle w:val="StyleUnderline"/>
        </w:rPr>
        <w:t>is not in our national interest</w:t>
      </w:r>
      <w:r w:rsidRPr="0016782C">
        <w:rPr>
          <w:sz w:val="14"/>
        </w:rPr>
        <w:t xml:space="preserve"> and not a responsible approach when dealing with repressive rulers that deny freedoms to [their] people. An already one-sided deal that benefits the Cuban regime is becoming all the more lopsided.”</w:t>
      </w:r>
      <w:r w:rsidR="00904BA0" w:rsidRPr="0016782C">
        <w:rPr>
          <w:sz w:val="14"/>
        </w:rPr>
        <w:t xml:space="preserve"> </w:t>
      </w:r>
      <w:r w:rsidRPr="0016782C">
        <w:rPr>
          <w:sz w:val="14"/>
        </w:rPr>
        <w:t>‘New era of possibility’</w:t>
      </w:r>
      <w:r w:rsidR="00904BA0" w:rsidRPr="0016782C">
        <w:rPr>
          <w:sz w:val="14"/>
        </w:rPr>
        <w:t xml:space="preserve"> </w:t>
      </w:r>
      <w:r w:rsidRPr="0016782C">
        <w:rPr>
          <w:sz w:val="14"/>
        </w:rPr>
        <w:t xml:space="preserve">House Democratic Leader Nancy </w:t>
      </w:r>
      <w:r w:rsidRPr="0016782C">
        <w:rPr>
          <w:rStyle w:val="StyleUnderline"/>
        </w:rPr>
        <w:t>Pelosi disagreed. “Reopening embassies</w:t>
      </w:r>
      <w:r w:rsidRPr="0016782C">
        <w:rPr>
          <w:sz w:val="14"/>
        </w:rPr>
        <w:t xml:space="preserve"> </w:t>
      </w:r>
      <w:r w:rsidRPr="0016782C">
        <w:rPr>
          <w:rStyle w:val="Emphasis"/>
        </w:rPr>
        <w:t>lays the foundation</w:t>
      </w:r>
      <w:r w:rsidRPr="0016782C">
        <w:rPr>
          <w:sz w:val="14"/>
        </w:rPr>
        <w:t xml:space="preserve"> </w:t>
      </w:r>
      <w:r w:rsidRPr="0016782C">
        <w:rPr>
          <w:rStyle w:val="StyleUnderline"/>
        </w:rPr>
        <w:t>for a new, more productive relationship</w:t>
      </w:r>
      <w:r w:rsidRPr="0016782C">
        <w:rPr>
          <w:sz w:val="14"/>
        </w:rPr>
        <w:t xml:space="preserve"> with Cuba </w:t>
      </w:r>
      <w:r w:rsidRPr="0016782C">
        <w:rPr>
          <w:rStyle w:val="StyleUnderline"/>
        </w:rPr>
        <w:t xml:space="preserve">that can support and advance </w:t>
      </w:r>
      <w:r w:rsidRPr="0016782C">
        <w:rPr>
          <w:rStyle w:val="Emphasis"/>
        </w:rPr>
        <w:t>key</w:t>
      </w:r>
      <w:r w:rsidRPr="0016782C">
        <w:rPr>
          <w:rStyle w:val="StyleUnderline"/>
        </w:rPr>
        <w:t xml:space="preserve"> American priorities, including</w:t>
      </w:r>
      <w:r w:rsidRPr="0016782C">
        <w:rPr>
          <w:sz w:val="14"/>
        </w:rPr>
        <w:t xml:space="preserve"> human rights, </w:t>
      </w:r>
      <w:r w:rsidRPr="0016782C">
        <w:rPr>
          <w:rStyle w:val="Emphasis"/>
          <w:sz w:val="28"/>
        </w:rPr>
        <w:t>counter-narcotics cooperation</w:t>
      </w:r>
      <w:r w:rsidRPr="0016782C">
        <w:rPr>
          <w:sz w:val="14"/>
        </w:rPr>
        <w:t>, business opportunities for American companies, migration, family unification, and cultural- and faith-based exchanges,” she said. “President Obama’s bold leadership has opened a new era of possibility in U.S.-Cuban relations.”</w:t>
      </w:r>
      <w:r w:rsidR="00904BA0" w:rsidRPr="0016782C">
        <w:rPr>
          <w:sz w:val="14"/>
        </w:rPr>
        <w:t xml:space="preserve"> </w:t>
      </w:r>
      <w:r w:rsidRPr="0016782C">
        <w:rPr>
          <w:rStyle w:val="StyleUnderline"/>
        </w:rPr>
        <w:t>That sentiment was echoed by</w:t>
      </w:r>
      <w:r w:rsidRPr="0016782C">
        <w:rPr>
          <w:sz w:val="14"/>
        </w:rPr>
        <w:t xml:space="preserve"> Democratic Senator Patrick </w:t>
      </w:r>
      <w:r w:rsidRPr="0016782C">
        <w:rPr>
          <w:rStyle w:val="StyleUnderline"/>
        </w:rPr>
        <w:t>Leahy</w:t>
      </w:r>
      <w:r w:rsidR="00904BA0" w:rsidRPr="0016782C">
        <w:rPr>
          <w:sz w:val="14"/>
        </w:rPr>
        <w:t>.</w:t>
      </w:r>
    </w:p>
    <w:p w:rsidR="008A4A7C" w:rsidRPr="0016782C" w:rsidRDefault="008A4A7C" w:rsidP="008A4A7C">
      <w:pPr>
        <w:pStyle w:val="Heading4"/>
      </w:pPr>
      <w:r w:rsidRPr="0016782C">
        <w:t>Improved efforts key to prevent cartels and Hezbollah attacks with WMDs</w:t>
      </w:r>
    </w:p>
    <w:p w:rsidR="008A4A7C" w:rsidRPr="0016782C" w:rsidRDefault="008A4A7C" w:rsidP="008A4A7C">
      <w:r w:rsidRPr="0016782C">
        <w:rPr>
          <w:rStyle w:val="Style13ptBold"/>
        </w:rPr>
        <w:t>Pavlich ’11</w:t>
      </w:r>
      <w:r w:rsidRPr="0016782C">
        <w:t xml:space="preserve"> (Katie, award-winning journalist, B.A. in broadcast journalism (University of Arizona), This article quotes Douglas Farah (Senior Fellow at the International Assessment and Strategy Center, B.A. in Latin American Studies from Kansas) and Patrick Meehan (US representative on the Homeland Security Committee), “A Growing Terror Threat: Hezbollah in Latin America,” TownHall Magazine, 7/8, </w:t>
      </w:r>
      <w:hyperlink r:id="rId8" w:history="1">
        <w:r w:rsidRPr="0016782C">
          <w:rPr>
            <w:rStyle w:val="Hyperlink"/>
          </w:rPr>
          <w:t>http://townhall.com/columnists/katiepavlich/2011/07/08/a_growing_terror_threat_hezbollah_in_latin_america/page/full</w:t>
        </w:r>
      </w:hyperlink>
      <w:r w:rsidRPr="0016782C">
        <w:t>)</w:t>
      </w:r>
    </w:p>
    <w:p w:rsidR="008A4A7C" w:rsidRPr="0016782C" w:rsidRDefault="008A4A7C" w:rsidP="008A4A7C"/>
    <w:p w:rsidR="008A4A7C" w:rsidRPr="0016782C" w:rsidRDefault="008A4A7C" w:rsidP="008A4A7C">
      <w:pPr>
        <w:rPr>
          <w:rStyle w:val="Emphasis"/>
        </w:rPr>
      </w:pPr>
      <w:r w:rsidRPr="0016782C">
        <w:rPr>
          <w:sz w:val="12"/>
        </w:rPr>
        <w:t>When</w:t>
      </w:r>
      <w:r w:rsidRPr="0016782C">
        <w:rPr>
          <w:rStyle w:val="StyleUnderline"/>
        </w:rPr>
        <w:t xml:space="preserve"> Americans </w:t>
      </w:r>
      <w:r w:rsidRPr="0016782C">
        <w:rPr>
          <w:sz w:val="12"/>
        </w:rPr>
        <w:t xml:space="preserve">think of terrorist activity, we think of Yemen, Pakistan, Palestine and other places in the Middle East, but </w:t>
      </w:r>
      <w:r w:rsidRPr="0016782C">
        <w:t>we</w:t>
      </w:r>
      <w:r w:rsidRPr="0016782C">
        <w:rPr>
          <w:rStyle w:val="StyleUnderline"/>
        </w:rPr>
        <w:t xml:space="preserve"> overlook the rapidly increasing terrorism threat coming from Hezbollah operations taking place in </w:t>
      </w:r>
      <w:r w:rsidRPr="0016782C">
        <w:rPr>
          <w:rStyle w:val="Emphasis"/>
        </w:rPr>
        <w:t>Latin America</w:t>
      </w:r>
      <w:r w:rsidRPr="0016782C">
        <w:rPr>
          <w:rStyle w:val="StyleUnderline"/>
        </w:rPr>
        <w:t xml:space="preserve">. </w:t>
      </w:r>
      <w:r w:rsidRPr="0016782C">
        <w:rPr>
          <w:sz w:val="12"/>
        </w:rPr>
        <w:t>“</w:t>
      </w:r>
      <w:r w:rsidRPr="0016782C">
        <w:rPr>
          <w:rStyle w:val="StyleUnderline"/>
        </w:rPr>
        <w:t>This is a very important issue we pay too little attention to</w:t>
      </w:r>
      <w:r w:rsidRPr="0016782C">
        <w:rPr>
          <w:sz w:val="12"/>
        </w:rPr>
        <w:t xml:space="preserve">,” Senior Fellow for the International Assessment and Strategy Center Douglas </w:t>
      </w:r>
      <w:r w:rsidRPr="0016782C">
        <w:rPr>
          <w:rStyle w:val="StyleUnderline"/>
        </w:rPr>
        <w:t>Farah told lawmakers</w:t>
      </w:r>
      <w:r w:rsidRPr="0016782C">
        <w:rPr>
          <w:sz w:val="12"/>
        </w:rPr>
        <w:t xml:space="preserve"> on Capitol Hill yesterday during a counterterrorism hearing. According to testimony given on Capitol Hill yesterday, </w:t>
      </w:r>
      <w:r w:rsidRPr="0016782C">
        <w:rPr>
          <w:rStyle w:val="StyleUnderline"/>
        </w:rPr>
        <w:t xml:space="preserve">Hezbollah, </w:t>
      </w:r>
      <w:r w:rsidRPr="0016782C">
        <w:rPr>
          <w:rStyle w:val="Emphasis"/>
        </w:rPr>
        <w:t>the most extensive terrorist organization in the world</w:t>
      </w:r>
      <w:r w:rsidRPr="0016782C">
        <w:rPr>
          <w:sz w:val="12"/>
        </w:rPr>
        <w:t xml:space="preserve">, </w:t>
      </w:r>
      <w:r w:rsidRPr="0016782C">
        <w:rPr>
          <w:rStyle w:val="StyleUnderline"/>
        </w:rPr>
        <w:t xml:space="preserve">is operating along the U.S.-Mexico border </w:t>
      </w:r>
      <w:r w:rsidRPr="0016782C">
        <w:rPr>
          <w:rStyle w:val="Emphasis"/>
          <w:sz w:val="28"/>
        </w:rPr>
        <w:t>and has vast influence in Latin America</w:t>
      </w:r>
      <w:r w:rsidRPr="0016782C">
        <w:rPr>
          <w:sz w:val="12"/>
        </w:rPr>
        <w:t xml:space="preserve">. Hezbollah is anti-American and anti-Israeli, and the United States has been concerned about the group since the 1980s. Before 9/11, </w:t>
      </w:r>
      <w:r w:rsidRPr="0016782C">
        <w:rPr>
          <w:rStyle w:val="StyleUnderline"/>
        </w:rPr>
        <w:t>Hezbollah</w:t>
      </w:r>
      <w:r w:rsidRPr="0016782C">
        <w:rPr>
          <w:sz w:val="12"/>
        </w:rPr>
        <w:t xml:space="preserve">, not Al Qaeda, </w:t>
      </w:r>
      <w:r w:rsidRPr="0016782C">
        <w:rPr>
          <w:rStyle w:val="StyleUnderline"/>
        </w:rPr>
        <w:t>was responsible for the majority of U.S. terrorism deaths</w:t>
      </w:r>
      <w:r w:rsidRPr="0016782C">
        <w:rPr>
          <w:sz w:val="12"/>
        </w:rPr>
        <w:t>, including the 1983 bombings of U.S. Marine barracks and U.S. embassy in Beirut, in addition to a series of attacks in the '80s. Hezbollah is also Israeli embassy in Buenos Aires. In 1994 they bombed the Jewish community center in the same responsible for countless attacks on Israel. In 1992, Hezbollah, with help from Iran, bombed the South American city. Those are just a handful of examples that don’t even account for the thousands of rockets Hezbollah has launched into Israel throughout the years. “</w:t>
      </w:r>
      <w:r w:rsidRPr="0016782C">
        <w:rPr>
          <w:rStyle w:val="Emphasis"/>
        </w:rPr>
        <w:t>Hezbollah makes Al Qaeda look like a minor league team,”</w:t>
      </w:r>
      <w:r w:rsidRPr="0016782C">
        <w:rPr>
          <w:sz w:val="12"/>
        </w:rPr>
        <w:t xml:space="preserve"> Chairman of the Subcommittee on Counterterrorism and Intelligence Rep. Patrick </w:t>
      </w:r>
      <w:r w:rsidRPr="0016782C">
        <w:rPr>
          <w:rStyle w:val="StyleUnderline"/>
        </w:rPr>
        <w:t>Meehan</w:t>
      </w:r>
      <w:r w:rsidRPr="0016782C">
        <w:rPr>
          <w:sz w:val="12"/>
        </w:rPr>
        <w:t xml:space="preserve"> (R-Pa.) </w:t>
      </w:r>
      <w:r w:rsidRPr="0016782C">
        <w:rPr>
          <w:rStyle w:val="StyleUnderline"/>
        </w:rPr>
        <w:t>said</w:t>
      </w:r>
      <w:r w:rsidRPr="0016782C">
        <w:rPr>
          <w:sz w:val="12"/>
        </w:rPr>
        <w:t>. Hezbollah was created by Iran and has close ties to Syria. The group is also backed by Venezuelan Dictator Hugo Chavez, who has a cozy relationship with Iran. “</w:t>
      </w:r>
      <w:r w:rsidRPr="0016782C">
        <w:rPr>
          <w:rStyle w:val="StyleUnderline"/>
        </w:rPr>
        <w:t>Hezbollah</w:t>
      </w:r>
      <w:r w:rsidRPr="0016782C">
        <w:rPr>
          <w:sz w:val="12"/>
        </w:rPr>
        <w:t xml:space="preserve">, backed by Iran and Venezuela, </w:t>
      </w:r>
      <w:r w:rsidRPr="0016782C">
        <w:rPr>
          <w:rStyle w:val="StyleUnderline"/>
        </w:rPr>
        <w:t xml:space="preserve">is a determined enemy of the United States that has </w:t>
      </w:r>
      <w:r w:rsidRPr="0016782C">
        <w:rPr>
          <w:rStyle w:val="Emphasis"/>
        </w:rPr>
        <w:t>made substantial progress in Latin America,</w:t>
      </w:r>
      <w:r w:rsidRPr="0016782C">
        <w:rPr>
          <w:sz w:val="12"/>
        </w:rPr>
        <w:t>” Ambassador and American Enterprise Institute visiting fellow Roger Noriega said during the hearing, adding that he believes</w:t>
      </w:r>
      <w:r w:rsidRPr="0016782C">
        <w:rPr>
          <w:rStyle w:val="StyleUnderline"/>
        </w:rPr>
        <w:t xml:space="preserve"> there </w:t>
      </w:r>
      <w:r w:rsidRPr="0016782C">
        <w:rPr>
          <w:rStyle w:val="Emphasis"/>
        </w:rPr>
        <w:t>will be an attack</w:t>
      </w:r>
      <w:r w:rsidRPr="0016782C">
        <w:rPr>
          <w:rStyle w:val="StyleUnderline"/>
        </w:rPr>
        <w:t xml:space="preserve"> on U.S. personnel if nothing is done </w:t>
      </w:r>
      <w:r w:rsidRPr="0016782C">
        <w:rPr>
          <w:rStyle w:val="Emphasis"/>
        </w:rPr>
        <w:t>soon</w:t>
      </w:r>
      <w:r w:rsidRPr="0016782C">
        <w:rPr>
          <w:rStyle w:val="StyleUnderline"/>
        </w:rPr>
        <w:t xml:space="preserve"> to counter Hezbollah in Latin America.</w:t>
      </w:r>
      <w:r w:rsidRPr="0016782C">
        <w:rPr>
          <w:sz w:val="12"/>
        </w:rPr>
        <w:t xml:space="preserve"> Hezbollah is the most prevalent terrorist organization in the world. The group operates in over 40 countries and on 5 continents, including operations in at least 15 U.S. cities and four major Canadian cities. </w:t>
      </w:r>
      <w:r w:rsidRPr="0016782C">
        <w:rPr>
          <w:rStyle w:val="StyleUnderline"/>
        </w:rPr>
        <w:t>In South America</w:t>
      </w:r>
      <w:r w:rsidRPr="0016782C">
        <w:rPr>
          <w:sz w:val="12"/>
        </w:rPr>
        <w:t xml:space="preserve"> specifically, </w:t>
      </w:r>
      <w:r w:rsidRPr="0016782C">
        <w:rPr>
          <w:rStyle w:val="StyleUnderline"/>
        </w:rPr>
        <w:t>the group operates</w:t>
      </w:r>
      <w:r w:rsidRPr="0016782C">
        <w:rPr>
          <w:sz w:val="12"/>
        </w:rPr>
        <w:t xml:space="preserve"> in the region where Argentina, Brazil and Paraguay meet. Brazil is used as a major terrorism hub and </w:t>
      </w:r>
      <w:r w:rsidRPr="0016782C">
        <w:rPr>
          <w:rStyle w:val="Emphasis"/>
        </w:rPr>
        <w:t>cocaine is exchanged for weapons in Colombia.</w:t>
      </w:r>
      <w:r w:rsidRPr="0016782C">
        <w:rPr>
          <w:sz w:val="12"/>
        </w:rPr>
        <w:t xml:space="preserve"> “</w:t>
      </w:r>
      <w:r w:rsidRPr="0016782C">
        <w:rPr>
          <w:rStyle w:val="StyleUnderline"/>
        </w:rPr>
        <w:t>Hezbollah remains the premium terrorist organization in the world</w:t>
      </w:r>
      <w:r w:rsidRPr="0016782C">
        <w:rPr>
          <w:sz w:val="12"/>
        </w:rPr>
        <w:t xml:space="preserve">,” Farah said in testimony. Hezbollah is a very sophisticated terrorist group, with activity beyond criminal. </w:t>
      </w:r>
      <w:r w:rsidRPr="0016782C">
        <w:rPr>
          <w:rStyle w:val="StyleUnderline"/>
        </w:rPr>
        <w:t xml:space="preserve">Intelligence shows the group started pushing its terrorism initiative into South America a decade ago but upped its efforts in 2005, a new approach that is a threat to the United States. Testimony showed Hezbollah is strategically positioning itself in order to possibly launch a response to an Iranian attack either from the U.S. or Isreal on their nuclear program. Intelligence cited during the hearing also shows the group is interested in obtaining </w:t>
      </w:r>
      <w:r w:rsidRPr="0016782C">
        <w:rPr>
          <w:rStyle w:val="Emphasis"/>
        </w:rPr>
        <w:t>w</w:t>
      </w:r>
      <w:r w:rsidRPr="0016782C">
        <w:rPr>
          <w:rStyle w:val="StyleUnderline"/>
        </w:rPr>
        <w:t xml:space="preserve">eapons of </w:t>
      </w:r>
      <w:r w:rsidRPr="0016782C">
        <w:rPr>
          <w:rStyle w:val="Emphasis"/>
        </w:rPr>
        <w:t>m</w:t>
      </w:r>
      <w:r w:rsidRPr="0016782C">
        <w:rPr>
          <w:rStyle w:val="StyleUnderline"/>
        </w:rPr>
        <w:t xml:space="preserve">ass </w:t>
      </w:r>
      <w:r w:rsidRPr="0016782C">
        <w:rPr>
          <w:rStyle w:val="Emphasis"/>
        </w:rPr>
        <w:t>d</w:t>
      </w:r>
      <w:r w:rsidRPr="0016782C">
        <w:rPr>
          <w:rStyle w:val="StyleUnderline"/>
        </w:rPr>
        <w:t xml:space="preserve">estruction, which should be taken seriously since the group has published entire books about how to build and use </w:t>
      </w:r>
      <w:r w:rsidRPr="0016782C">
        <w:rPr>
          <w:rStyle w:val="Emphasis"/>
        </w:rPr>
        <w:t xml:space="preserve">WMDs </w:t>
      </w:r>
      <w:r w:rsidRPr="0016782C">
        <w:rPr>
          <w:sz w:val="12"/>
        </w:rPr>
        <w:t xml:space="preserve">and terrorist operations are justified by Hezbollah’s belief in Islam’s ongoing struggle with the West through violent jihad. </w:t>
      </w:r>
      <w:r w:rsidRPr="0016782C">
        <w:rPr>
          <w:rStyle w:val="StyleUnderline"/>
        </w:rPr>
        <w:t>Hezbollah has</w:t>
      </w:r>
      <w:r w:rsidRPr="0016782C">
        <w:rPr>
          <w:sz w:val="12"/>
        </w:rPr>
        <w:t xml:space="preserve"> also </w:t>
      </w:r>
      <w:r w:rsidRPr="0016782C">
        <w:rPr>
          <w:rStyle w:val="StyleUnderline"/>
        </w:rPr>
        <w:t xml:space="preserve">been supplying </w:t>
      </w:r>
      <w:r w:rsidRPr="0016782C">
        <w:rPr>
          <w:sz w:val="12"/>
        </w:rPr>
        <w:t xml:space="preserve">explosives training to </w:t>
      </w:r>
      <w:r w:rsidRPr="0016782C">
        <w:rPr>
          <w:rStyle w:val="StyleUnderline"/>
        </w:rPr>
        <w:t>Mexican drug cartels</w:t>
      </w:r>
      <w:r w:rsidRPr="0016782C">
        <w:rPr>
          <w:sz w:val="12"/>
        </w:rPr>
        <w:t xml:space="preserve"> operating along the U.S.-Mexico border, and tunnels used in the area are near replicas of weapons-smuggling tunnels built by Hezbollah and used in Lebanon. Since 2006, violence in Mexico has rapidly escaladed and cartels have become more ruthless. In addition, </w:t>
      </w:r>
      <w:r w:rsidRPr="0016782C">
        <w:rPr>
          <w:rStyle w:val="Emphasis"/>
        </w:rPr>
        <w:t>Mexican cartels are serving as source of financing and easy entrance for the organization into the United States.</w:t>
      </w:r>
    </w:p>
    <w:p w:rsidR="00A30692" w:rsidRPr="0016782C" w:rsidRDefault="00A30692" w:rsidP="00A30692">
      <w:pPr>
        <w:pStyle w:val="Heading4"/>
      </w:pPr>
      <w:r w:rsidRPr="0016782C">
        <w:t>Nuclear terrorist attack causes escalation – risks extinction directly and via retaliation</w:t>
      </w:r>
    </w:p>
    <w:p w:rsidR="00A30692" w:rsidRPr="0016782C" w:rsidRDefault="00A30692" w:rsidP="00A30692">
      <w:r w:rsidRPr="0016782C">
        <w:rPr>
          <w:rStyle w:val="Style13ptBold"/>
        </w:rPr>
        <w:t>Hellman 8</w:t>
      </w:r>
      <w:r w:rsidRPr="0016782C">
        <w:t xml:space="preserve"> (Dr. Martin E., professor emeritus of electrical engineering at Stanford University, The Bent, Spring 2008, http://www.nuclearrisk.org/paper.pdf)</w:t>
      </w:r>
    </w:p>
    <w:p w:rsidR="00A30692" w:rsidRPr="0016782C" w:rsidRDefault="00A30692" w:rsidP="00A30692"/>
    <w:p w:rsidR="00A30692" w:rsidRPr="0016782C" w:rsidRDefault="00A30692" w:rsidP="008A4A7C">
      <w:pPr>
        <w:rPr>
          <w:rStyle w:val="Emphasis"/>
          <w:b w:val="0"/>
          <w:iCs w:val="0"/>
          <w:u w:val="none"/>
          <w:bdr w:val="none" w:sz="0" w:space="0" w:color="auto"/>
        </w:rPr>
      </w:pPr>
      <w:r w:rsidRPr="0016782C">
        <w:rPr>
          <w:sz w:val="16"/>
        </w:rPr>
        <w:t xml:space="preserve">The threat of nuclear terrorism looms much larger in the public’s mind than the threat of a full-scale nuclear war, yet this article focuses primarily on the latter. An explanation is therefore in order before proceeding. </w:t>
      </w:r>
      <w:r w:rsidRPr="0016782C">
        <w:rPr>
          <w:rStyle w:val="StyleUnderline"/>
        </w:rPr>
        <w:t>A terrorist attack involving a nuclear weapon would be a catastrophe of immense proportions: “A 10-kiloton bomb detonated at Grand Central Station on a typical work day would likely kill some half a million people, and inflict over a trillion dollars in direct economic damage. America and its way of life would be changed forever.”</w:t>
      </w:r>
      <w:r w:rsidRPr="0016782C">
        <w:rPr>
          <w:sz w:val="16"/>
        </w:rPr>
        <w:t xml:space="preserve"> [Bunn 2003, pages viii-ix]. </w:t>
      </w:r>
      <w:r w:rsidRPr="0016782C">
        <w:rPr>
          <w:rStyle w:val="StyleUnderline"/>
        </w:rPr>
        <w:t>The likelihood of such an attack is also significant.</w:t>
      </w:r>
      <w:r w:rsidRPr="0016782C">
        <w:rPr>
          <w:sz w:val="16"/>
        </w:rPr>
        <w:t xml:space="preserve"> Former Secretary of Defense William </w:t>
      </w:r>
      <w:r w:rsidRPr="0016782C">
        <w:rPr>
          <w:rStyle w:val="StyleUnderline"/>
        </w:rPr>
        <w:t>Perry</w:t>
      </w:r>
      <w:r w:rsidRPr="0016782C">
        <w:rPr>
          <w:sz w:val="16"/>
        </w:rPr>
        <w:t xml:space="preserve"> has </w:t>
      </w:r>
      <w:r w:rsidRPr="0016782C">
        <w:rPr>
          <w:rStyle w:val="StyleUnderline"/>
        </w:rPr>
        <w:t>estimated the chance of a nuclear terrorist incident</w:t>
      </w:r>
      <w:r w:rsidRPr="0016782C">
        <w:rPr>
          <w:sz w:val="16"/>
        </w:rPr>
        <w:t xml:space="preserve"> within the next decade </w:t>
      </w:r>
      <w:r w:rsidRPr="0016782C">
        <w:rPr>
          <w:rStyle w:val="StyleUnderline"/>
        </w:rPr>
        <w:t>to be roughly 50 percent</w:t>
      </w:r>
      <w:r w:rsidRPr="0016782C">
        <w:rPr>
          <w:sz w:val="16"/>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In a survey of 85 national security experts, Senator Richard Lugar found a median estimate of 20 percent for the “probability of an attack involving a nuclear explosion occurring somewhere in the world in the next 10 years,” with 79 percent of the respondents believing “it more likely to be carried out by terrorists” than by a government [Lugar 2005, pp. 14-15]. I support increased efforts to reduce the threat of nuclear terrorism, but that is not inconsistent with the approach of this article. Because </w:t>
      </w:r>
      <w:r w:rsidRPr="0016782C">
        <w:rPr>
          <w:rStyle w:val="StyleUnderline"/>
        </w:rPr>
        <w:t>terrorism is one of the potential trigger mechanisms for a full-scale nuclear war</w:t>
      </w:r>
      <w:r w:rsidRPr="0016782C">
        <w:rPr>
          <w:sz w:val="16"/>
        </w:rPr>
        <w:t>, the risk analyses proposed herein will include estimating the risk of nuclear terrorism as one component of the overall risk. If that risk, the overall risk, or both are found to be unacceptable, then the proposed remedies would be directed to reduce whichever risk(s) warrant attention. Similar remarks apply to a number of other threats (e.g., nuclear war between the U.S. and China over Taiwan). This article would be incomplete if it only dealt with the threat of nuclear terrorism and neglected the threat of full-scale nuclear war. If both risks are unacceptable, an effort to reduce only the terrorist component would leave humanity in great peril. In fact, society’s almost total neglect of the  threat of full-scale nuclear war makes studying that risk all the more important.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determination. In both cases humanity recovered, and the world  today bears few scars that attest to the horror of those two wars. Many people therefore implicitly believe that a third World War would be horrible but survivable, an extrapolation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Congress, General Douglas MacArthur, stated, “</w:t>
      </w:r>
      <w:r w:rsidRPr="0016782C">
        <w:rPr>
          <w:rStyle w:val="StyleUnderline"/>
        </w:rPr>
        <w:t>Global war has become a Frankenstein to destroy both sides. … If you lose,  you are annihilated. If you win, you stand only to lose. No longer does it possess even the chance of the winner of a duel. It contains now only the germs of double suicide</w:t>
      </w:r>
      <w:r w:rsidRPr="0016782C">
        <w:rPr>
          <w:sz w:val="16"/>
        </w:rPr>
        <w:t xml:space="preserve">.” Former Secretary of Defense Robert McNamara expressed a similar view: “If deterrence fails and conflict develops, the present U.S. and NATO strategy carries with it a high risk that Western civilization will be destroyed” [McNamara 1986, page 6]. More recently, George Shultz, William Perry, Henry Kissinger, and Sam Nunn4 echoed those concerns when they quoted President Reagan’s belief that </w:t>
      </w:r>
      <w:r w:rsidRPr="0016782C">
        <w:rPr>
          <w:rStyle w:val="StyleUnderline"/>
        </w:rPr>
        <w:t>nuclear weapons were “totally irrational, totally inhumane, good for nothing but killing, possibly destructive of life on earth and civilization.”</w:t>
      </w:r>
      <w:r w:rsidRPr="0016782C">
        <w:rPr>
          <w:sz w:val="16"/>
        </w:rPr>
        <w:t xml:space="preserve"> [Shultz 2007] </w:t>
      </w:r>
      <w:r w:rsidRPr="0016782C">
        <w:rPr>
          <w:rStyle w:val="StyleUnderline"/>
        </w:rPr>
        <w:t>Official studies</w:t>
      </w:r>
      <w:r w:rsidRPr="0016782C">
        <w:rPr>
          <w:sz w:val="16"/>
        </w:rPr>
        <w:t xml:space="preserve">, while couched in less emotional terms, still </w:t>
      </w:r>
      <w:r w:rsidRPr="0016782C">
        <w:rPr>
          <w:rStyle w:val="StyleUnderline"/>
        </w:rPr>
        <w:t>convey the horrendous toll that World War III would exact: “The resulting deaths would be far beyond any precedent.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following winter, but it is not possible to estimate how many. … further millions … might eventually die of latent radiation effects</w:t>
      </w:r>
      <w:r w:rsidRPr="0016782C">
        <w:rPr>
          <w:sz w:val="16"/>
        </w:rPr>
        <w:t xml:space="preserve">.” [OTA 1979, page 8]  </w:t>
      </w:r>
      <w:r w:rsidRPr="0016782C">
        <w:rPr>
          <w:rStyle w:val="StyleUnderline"/>
        </w:rPr>
        <w:t>This</w:t>
      </w:r>
      <w:r w:rsidRPr="0016782C">
        <w:rPr>
          <w:sz w:val="16"/>
        </w:rPr>
        <w:t xml:space="preserve"> OTA </w:t>
      </w:r>
      <w:r w:rsidRPr="0016782C">
        <w:rPr>
          <w:rStyle w:val="StyleUnderline"/>
        </w:rPr>
        <w:t>report also noted the possibility of serious ecological damage</w:t>
      </w:r>
      <w:r w:rsidRPr="0016782C">
        <w:rPr>
          <w:sz w:val="16"/>
        </w:rPr>
        <w:t xml:space="preserve"> [OTA 1979, page 9], a concern that assumed a new potentiality when the TTAPS report [TTAPS 1983] proposed that </w:t>
      </w:r>
      <w:r w:rsidRPr="0016782C">
        <w:rPr>
          <w:rStyle w:val="StyleUnderline"/>
        </w:rPr>
        <w:t>the ash and dust from so many nearly simultaneous nuclear explosions and their resultant fire storms could usher in a nuclear winter that might erase homo sapiens from the face of the earth</w:t>
      </w:r>
      <w:r w:rsidRPr="0016782C">
        <w:rPr>
          <w:sz w:val="16"/>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16782C">
        <w:rPr>
          <w:rStyle w:val="StyleUnderline"/>
        </w:rPr>
        <w:t>even a limited nuclear exchange or one between newer nuclear-weapon states, such as India and Pakistan, could have devastating long-lasting climatic consequences due to the large volumes of smoke that would be generated by fires in modern megacities</w:t>
      </w:r>
      <w:r w:rsidRPr="0016782C">
        <w:rPr>
          <w:sz w:val="16"/>
        </w:rPr>
        <w:t>. While it is uncertain how destructive World War III would be, prudence dictates that we apply the same engineering conservatism that saved the Golden Gate Bridge from collapsing on its 50th anniversary and assume that preventing World War III is a necessity—not an option</w:t>
      </w:r>
      <w:r w:rsidRPr="0016782C">
        <w:t>.</w:t>
      </w:r>
    </w:p>
    <w:p w:rsidR="00A95652" w:rsidRPr="0016782C" w:rsidRDefault="00057620" w:rsidP="00057620">
      <w:pPr>
        <w:pStyle w:val="Heading2"/>
      </w:pPr>
      <w:r w:rsidRPr="0016782C">
        <w:t>***UNIQUENESS</w:t>
      </w:r>
    </w:p>
    <w:p w:rsidR="00057620" w:rsidRPr="0016782C" w:rsidRDefault="00057620" w:rsidP="00057620">
      <w:pPr>
        <w:pStyle w:val="Heading3"/>
      </w:pPr>
      <w:r w:rsidRPr="0016782C">
        <w:t>Will Pass---</w:t>
      </w:r>
      <w:r w:rsidR="0002131B" w:rsidRPr="0016782C">
        <w:t>2NC Wall</w:t>
      </w:r>
    </w:p>
    <w:p w:rsidR="0002131B" w:rsidRPr="0016782C" w:rsidRDefault="003742C8" w:rsidP="0002131B">
      <w:pPr>
        <w:pStyle w:val="Heading4"/>
      </w:pPr>
      <w:r w:rsidRPr="0016782C">
        <w:t>Will</w:t>
      </w:r>
      <w:r w:rsidR="002A3501" w:rsidRPr="0016782C">
        <w:t xml:space="preserve"> pass </w:t>
      </w:r>
      <w:r w:rsidR="0002131B" w:rsidRPr="0016782C">
        <w:t xml:space="preserve">but uniqueness doesn’t overwhelm the link – </w:t>
      </w:r>
      <w:r w:rsidR="0002131B" w:rsidRPr="0016782C">
        <w:rPr>
          <w:b w:val="0"/>
        </w:rPr>
        <w:t xml:space="preserve">appropriations </w:t>
      </w:r>
      <w:r w:rsidR="00B74AD5" w:rsidRPr="0016782C">
        <w:rPr>
          <w:b w:val="0"/>
        </w:rPr>
        <w:t xml:space="preserve">committee </w:t>
      </w:r>
      <w:r w:rsidR="0002131B" w:rsidRPr="0016782C">
        <w:rPr>
          <w:b w:val="0"/>
        </w:rPr>
        <w:t>prove</w:t>
      </w:r>
      <w:r w:rsidR="00B74AD5" w:rsidRPr="0016782C">
        <w:rPr>
          <w:b w:val="0"/>
        </w:rPr>
        <w:t>s</w:t>
      </w:r>
      <w:r w:rsidR="00B74AD5" w:rsidRPr="0016782C">
        <w:t xml:space="preserve"> momentum, vote count, lack of political means to block, Republicans </w:t>
      </w:r>
      <w:r w:rsidR="00B74AD5" w:rsidRPr="0016782C">
        <w:rPr>
          <w:b w:val="0"/>
        </w:rPr>
        <w:t>coming around</w:t>
      </w:r>
      <w:r w:rsidR="00B74AD5" w:rsidRPr="0016782C">
        <w:t xml:space="preserve"> </w:t>
      </w:r>
    </w:p>
    <w:p w:rsidR="0002131B" w:rsidRPr="0016782C" w:rsidRDefault="0002131B" w:rsidP="0002131B">
      <w:pPr>
        <w:rPr>
          <w:rStyle w:val="Style13ptBold"/>
        </w:rPr>
      </w:pPr>
      <w:r w:rsidRPr="0016782C">
        <w:rPr>
          <w:rStyle w:val="Style13ptBold"/>
        </w:rPr>
        <w:t xml:space="preserve">Hattem 7/7 </w:t>
      </w:r>
      <w:r w:rsidRPr="0016782C">
        <w:t>{Julian, B.A. in Anthropology (The University of Chicago), national affairs correspondent for The Hill, “Senators Back off Plan to Block Cuban Embassy,” 2015, http://thehill.com/policy/national-security/247094-senate-bill-backs-off-plan-to-block-cuban-embassy#THUR}</w:t>
      </w:r>
    </w:p>
    <w:p w:rsidR="0002131B" w:rsidRPr="0016782C" w:rsidRDefault="0002131B" w:rsidP="0002131B">
      <w:pPr>
        <w:rPr>
          <w:rStyle w:val="Style13ptBold"/>
        </w:rPr>
      </w:pPr>
    </w:p>
    <w:p w:rsidR="0002131B" w:rsidRPr="0016782C" w:rsidRDefault="0002131B" w:rsidP="00A21F7C">
      <w:pPr>
        <w:rPr>
          <w:rStyle w:val="Emphasis"/>
          <w:sz w:val="28"/>
        </w:rPr>
      </w:pPr>
      <w:r w:rsidRPr="0016782C">
        <w:rPr>
          <w:sz w:val="14"/>
        </w:rPr>
        <w:t xml:space="preserve">Senate </w:t>
      </w:r>
      <w:r w:rsidRPr="0016782C">
        <w:rPr>
          <w:rStyle w:val="StyleUnderline"/>
        </w:rPr>
        <w:t xml:space="preserve">Republicans appear </w:t>
      </w:r>
      <w:r w:rsidRPr="0016782C">
        <w:rPr>
          <w:rStyle w:val="Emphasis"/>
        </w:rPr>
        <w:t>unlikely</w:t>
      </w:r>
      <w:r w:rsidRPr="0016782C">
        <w:rPr>
          <w:rStyle w:val="StyleUnderline"/>
        </w:rPr>
        <w:t xml:space="preserve"> to use the funding process to block </w:t>
      </w:r>
      <w:r w:rsidRPr="0016782C">
        <w:rPr>
          <w:sz w:val="14"/>
        </w:rPr>
        <w:t xml:space="preserve">President </w:t>
      </w:r>
      <w:r w:rsidRPr="0016782C">
        <w:rPr>
          <w:rStyle w:val="StyleUnderline"/>
        </w:rPr>
        <w:t>Obama’s plan to open a</w:t>
      </w:r>
      <w:r w:rsidRPr="0016782C">
        <w:rPr>
          <w:sz w:val="14"/>
        </w:rPr>
        <w:t xml:space="preserve"> U.S. </w:t>
      </w:r>
      <w:r w:rsidRPr="0016782C">
        <w:rPr>
          <w:rStyle w:val="StyleUnderline"/>
        </w:rPr>
        <w:t>Embassy in Cuba</w:t>
      </w:r>
      <w:r w:rsidRPr="0016782C">
        <w:rPr>
          <w:sz w:val="14"/>
        </w:rPr>
        <w:t xml:space="preserve"> this month, </w:t>
      </w:r>
      <w:r w:rsidRPr="0016782C">
        <w:rPr>
          <w:rStyle w:val="Emphasis"/>
        </w:rPr>
        <w:t>despite initial vows</w:t>
      </w:r>
      <w:r w:rsidRPr="0016782C">
        <w:rPr>
          <w:sz w:val="14"/>
        </w:rPr>
        <w:t xml:space="preserve"> </w:t>
      </w:r>
      <w:r w:rsidRPr="0016782C">
        <w:rPr>
          <w:rStyle w:val="StyleUnderline"/>
        </w:rPr>
        <w:t xml:space="preserve">to prevent the landmark policy </w:t>
      </w:r>
      <w:r w:rsidRPr="0016782C">
        <w:rPr>
          <w:sz w:val="14"/>
        </w:rPr>
        <w:t>change.</w:t>
      </w:r>
      <w:r w:rsidR="00A21F7C" w:rsidRPr="0016782C">
        <w:rPr>
          <w:sz w:val="14"/>
        </w:rPr>
        <w:t xml:space="preserve"> </w:t>
      </w:r>
      <w:r w:rsidRPr="0016782C">
        <w:rPr>
          <w:rStyle w:val="StyleUnderline"/>
        </w:rPr>
        <w:t>A $49 billion funding bill</w:t>
      </w:r>
      <w:r w:rsidRPr="0016782C">
        <w:rPr>
          <w:sz w:val="14"/>
        </w:rPr>
        <w:t xml:space="preserve"> for the State Department and foreign operations </w:t>
      </w:r>
      <w:r w:rsidRPr="0016782C">
        <w:rPr>
          <w:rStyle w:val="StyleUnderline"/>
        </w:rPr>
        <w:t>that passed</w:t>
      </w:r>
      <w:r w:rsidRPr="0016782C">
        <w:rPr>
          <w:sz w:val="14"/>
        </w:rPr>
        <w:t xml:space="preserve"> through a Senate </w:t>
      </w:r>
      <w:r w:rsidRPr="0016782C">
        <w:rPr>
          <w:rStyle w:val="StyleUnderline"/>
        </w:rPr>
        <w:t>Appropriations</w:t>
      </w:r>
      <w:r w:rsidRPr="0016782C">
        <w:rPr>
          <w:sz w:val="14"/>
        </w:rPr>
        <w:t xml:space="preserve"> subcommittee </w:t>
      </w:r>
      <w:r w:rsidRPr="0016782C">
        <w:rPr>
          <w:rStyle w:val="StyleUnderline"/>
        </w:rPr>
        <w:t>was silent on the plan.</w:t>
      </w:r>
      <w:r w:rsidR="00A21F7C" w:rsidRPr="0016782C">
        <w:rPr>
          <w:rStyle w:val="StyleUnderline"/>
        </w:rPr>
        <w:t xml:space="preserve"> </w:t>
      </w:r>
      <w:r w:rsidRPr="0016782C">
        <w:rPr>
          <w:rStyle w:val="StyleUnderline"/>
        </w:rPr>
        <w:t>Efforts to amend it to block the embassy</w:t>
      </w:r>
      <w:r w:rsidRPr="0016782C">
        <w:rPr>
          <w:sz w:val="14"/>
        </w:rPr>
        <w:t xml:space="preserve"> </w:t>
      </w:r>
      <w:r w:rsidRPr="0016782C">
        <w:rPr>
          <w:rStyle w:val="Emphasis"/>
        </w:rPr>
        <w:t>appear politically impossible</w:t>
      </w:r>
      <w:r w:rsidRPr="0016782C">
        <w:rPr>
          <w:sz w:val="14"/>
        </w:rPr>
        <w:t xml:space="preserve">, subcommittee Chairman Lindsey </w:t>
      </w:r>
      <w:r w:rsidRPr="0016782C">
        <w:rPr>
          <w:rStyle w:val="StyleUnderline"/>
        </w:rPr>
        <w:t>Graham</w:t>
      </w:r>
      <w:r w:rsidRPr="0016782C">
        <w:rPr>
          <w:sz w:val="14"/>
        </w:rPr>
        <w:t xml:space="preserve"> (R-S.C.) </w:t>
      </w:r>
      <w:r w:rsidRPr="0016782C">
        <w:rPr>
          <w:rStyle w:val="StyleUnderline"/>
        </w:rPr>
        <w:t>acknowledged</w:t>
      </w:r>
      <w:r w:rsidRPr="0016782C">
        <w:rPr>
          <w:sz w:val="14"/>
        </w:rPr>
        <w:t xml:space="preserve">, </w:t>
      </w:r>
      <w:r w:rsidRPr="0016782C">
        <w:rPr>
          <w:rStyle w:val="StyleUnderline"/>
        </w:rPr>
        <w:t>though he opposes the</w:t>
      </w:r>
      <w:r w:rsidRPr="0016782C">
        <w:rPr>
          <w:sz w:val="14"/>
        </w:rPr>
        <w:t xml:space="preserve"> new </w:t>
      </w:r>
      <w:r w:rsidRPr="0016782C">
        <w:rPr>
          <w:rStyle w:val="StyleUnderline"/>
        </w:rPr>
        <w:t xml:space="preserve">embassy </w:t>
      </w:r>
      <w:r w:rsidRPr="0016782C">
        <w:rPr>
          <w:rStyle w:val="Emphasis"/>
        </w:rPr>
        <w:t>as much as ever.</w:t>
      </w:r>
      <w:r w:rsidR="00A21F7C" w:rsidRPr="0016782C">
        <w:rPr>
          <w:rStyle w:val="Emphasis"/>
        </w:rPr>
        <w:t xml:space="preserve"> </w:t>
      </w:r>
      <w:r w:rsidRPr="0016782C">
        <w:rPr>
          <w:sz w:val="14"/>
        </w:rPr>
        <w:t>“</w:t>
      </w:r>
      <w:r w:rsidRPr="0016782C">
        <w:rPr>
          <w:rStyle w:val="StyleUnderline"/>
        </w:rPr>
        <w:t>On the Senate side, I’m not</w:t>
      </w:r>
      <w:r w:rsidRPr="0016782C">
        <w:rPr>
          <w:sz w:val="14"/>
        </w:rPr>
        <w:t xml:space="preserve"> so </w:t>
      </w:r>
      <w:r w:rsidRPr="0016782C">
        <w:rPr>
          <w:rStyle w:val="StyleUnderline"/>
        </w:rPr>
        <w:t>sure we have all Republicans where I’m at in terms of</w:t>
      </w:r>
      <w:r w:rsidRPr="0016782C">
        <w:rPr>
          <w:sz w:val="14"/>
        </w:rPr>
        <w:t xml:space="preserve"> not establishing </w:t>
      </w:r>
      <w:r w:rsidRPr="0016782C">
        <w:rPr>
          <w:rStyle w:val="StyleUnderline"/>
        </w:rPr>
        <w:t>an embassy</w:t>
      </w:r>
      <w:r w:rsidRPr="0016782C">
        <w:rPr>
          <w:sz w:val="14"/>
        </w:rPr>
        <w:t xml:space="preserve">,” </w:t>
      </w:r>
      <w:r w:rsidRPr="0016782C">
        <w:rPr>
          <w:rStyle w:val="StyleUnderline"/>
        </w:rPr>
        <w:t>Graham</w:t>
      </w:r>
      <w:r w:rsidRPr="0016782C">
        <w:rPr>
          <w:sz w:val="14"/>
        </w:rPr>
        <w:t xml:space="preserve">, who is running for president, </w:t>
      </w:r>
      <w:r w:rsidRPr="0016782C">
        <w:rPr>
          <w:rStyle w:val="StyleUnderline"/>
        </w:rPr>
        <w:t>told reporters</w:t>
      </w:r>
      <w:r w:rsidRPr="0016782C">
        <w:rPr>
          <w:sz w:val="14"/>
        </w:rPr>
        <w:t xml:space="preserve"> after the brief subcommittee markup. “</w:t>
      </w:r>
      <w:r w:rsidRPr="0016782C">
        <w:rPr>
          <w:rStyle w:val="Emphasis"/>
          <w:sz w:val="28"/>
        </w:rPr>
        <w:t>I don’t know if the votes are there on our side, quite frankly</w:t>
      </w:r>
      <w:r w:rsidRPr="0016782C">
        <w:rPr>
          <w:sz w:val="14"/>
        </w:rPr>
        <w:t>.”</w:t>
      </w:r>
      <w:r w:rsidR="00A21F7C" w:rsidRPr="0016782C">
        <w:rPr>
          <w:sz w:val="14"/>
        </w:rPr>
        <w:t xml:space="preserve"> </w:t>
      </w:r>
      <w:r w:rsidRPr="0016782C">
        <w:rPr>
          <w:rStyle w:val="StyleUnderline"/>
        </w:rPr>
        <w:t>Despite</w:t>
      </w:r>
      <w:r w:rsidRPr="0016782C">
        <w:rPr>
          <w:sz w:val="14"/>
        </w:rPr>
        <w:t xml:space="preserve"> the </w:t>
      </w:r>
      <w:r w:rsidRPr="0016782C">
        <w:rPr>
          <w:rStyle w:val="Emphasis"/>
        </w:rPr>
        <w:t>heated opposition</w:t>
      </w:r>
      <w:r w:rsidRPr="0016782C">
        <w:rPr>
          <w:sz w:val="14"/>
        </w:rPr>
        <w:t xml:space="preserve"> </w:t>
      </w:r>
      <w:r w:rsidRPr="0016782C">
        <w:rPr>
          <w:rStyle w:val="StyleUnderline"/>
        </w:rPr>
        <w:t>to Obama’s plans from Graham and other prominent Republicans such as</w:t>
      </w:r>
      <w:r w:rsidRPr="0016782C">
        <w:rPr>
          <w:sz w:val="14"/>
        </w:rPr>
        <w:t xml:space="preserve"> Sen. Marco </w:t>
      </w:r>
      <w:r w:rsidRPr="0016782C">
        <w:rPr>
          <w:rStyle w:val="StyleUnderline"/>
        </w:rPr>
        <w:t>Rubio</w:t>
      </w:r>
      <w:r w:rsidRPr="0016782C">
        <w:rPr>
          <w:sz w:val="14"/>
        </w:rPr>
        <w:t xml:space="preserve"> (Fla.), another presidential hopeful, </w:t>
      </w:r>
      <w:r w:rsidRPr="0016782C">
        <w:rPr>
          <w:rStyle w:val="Emphasis"/>
        </w:rPr>
        <w:t xml:space="preserve">many conservatives have been </w:t>
      </w:r>
      <w:r w:rsidRPr="0016782C">
        <w:rPr>
          <w:rStyle w:val="Emphasis"/>
          <w:sz w:val="28"/>
        </w:rPr>
        <w:t xml:space="preserve">more receptive of the change </w:t>
      </w:r>
      <w:r w:rsidRPr="0016782C">
        <w:rPr>
          <w:rStyle w:val="Emphasis"/>
        </w:rPr>
        <w:t>in posture</w:t>
      </w:r>
      <w:r w:rsidRPr="0016782C">
        <w:rPr>
          <w:sz w:val="14"/>
        </w:rPr>
        <w:t>.</w:t>
      </w:r>
      <w:r w:rsidR="00A21F7C" w:rsidRPr="0016782C">
        <w:rPr>
          <w:sz w:val="14"/>
        </w:rPr>
        <w:t xml:space="preserve"> </w:t>
      </w:r>
      <w:r w:rsidRPr="0016782C">
        <w:rPr>
          <w:sz w:val="14"/>
        </w:rPr>
        <w:t xml:space="preserve">Sens. Jeff </w:t>
      </w:r>
      <w:r w:rsidRPr="0016782C">
        <w:rPr>
          <w:rStyle w:val="StyleUnderline"/>
        </w:rPr>
        <w:t>Flake</w:t>
      </w:r>
      <w:r w:rsidRPr="0016782C">
        <w:rPr>
          <w:sz w:val="14"/>
        </w:rPr>
        <w:t xml:space="preserve"> (R-Ariz.), White House candidate Sen. Rand </w:t>
      </w:r>
      <w:r w:rsidRPr="0016782C">
        <w:rPr>
          <w:rStyle w:val="StyleUnderline"/>
        </w:rPr>
        <w:t>Paul</w:t>
      </w:r>
      <w:r w:rsidRPr="0016782C">
        <w:rPr>
          <w:sz w:val="14"/>
        </w:rPr>
        <w:t xml:space="preserve"> (R-Ky.) </w:t>
      </w:r>
      <w:r w:rsidRPr="0016782C">
        <w:rPr>
          <w:rStyle w:val="StyleUnderline"/>
        </w:rPr>
        <w:t>and others</w:t>
      </w:r>
      <w:r w:rsidRPr="0016782C">
        <w:rPr>
          <w:sz w:val="14"/>
        </w:rPr>
        <w:t xml:space="preserve"> have </w:t>
      </w:r>
      <w:r w:rsidRPr="0016782C">
        <w:rPr>
          <w:rStyle w:val="StyleUnderline"/>
        </w:rPr>
        <w:t>welcomed the thaw</w:t>
      </w:r>
      <w:r w:rsidRPr="0016782C">
        <w:rPr>
          <w:sz w:val="14"/>
        </w:rPr>
        <w:t xml:space="preserve"> in U.S.-Cuban relations.</w:t>
      </w:r>
      <w:r w:rsidR="00A21F7C" w:rsidRPr="0016782C">
        <w:rPr>
          <w:sz w:val="14"/>
        </w:rPr>
        <w:t xml:space="preserve"> </w:t>
      </w:r>
      <w:r w:rsidRPr="0016782C">
        <w:rPr>
          <w:sz w:val="14"/>
        </w:rPr>
        <w:t xml:space="preserve">The </w:t>
      </w:r>
      <w:r w:rsidRPr="0016782C">
        <w:rPr>
          <w:rStyle w:val="StyleUnderline"/>
        </w:rPr>
        <w:t xml:space="preserve">GOP opposition </w:t>
      </w:r>
      <w:r w:rsidRPr="0016782C">
        <w:rPr>
          <w:rStyle w:val="Emphasis"/>
        </w:rPr>
        <w:t>appeared to be in trouble</w:t>
      </w:r>
      <w:r w:rsidRPr="0016782C">
        <w:rPr>
          <w:sz w:val="14"/>
        </w:rPr>
        <w:t xml:space="preserve"> last week </w:t>
      </w:r>
      <w:r w:rsidRPr="0016782C">
        <w:rPr>
          <w:rStyle w:val="StyleUnderline"/>
        </w:rPr>
        <w:t>when the White House announced it planned to open the embassy</w:t>
      </w:r>
      <w:r w:rsidRPr="0016782C">
        <w:rPr>
          <w:sz w:val="14"/>
        </w:rPr>
        <w:t xml:space="preserve"> in Cuba. The Cuban government said a U.S. Embassy in Havana and Cuban Embassy in Washington would both open their doors on July 20.</w:t>
      </w:r>
      <w:r w:rsidR="00A21F7C" w:rsidRPr="0016782C">
        <w:rPr>
          <w:sz w:val="14"/>
        </w:rPr>
        <w:t xml:space="preserve"> </w:t>
      </w:r>
      <w:r w:rsidRPr="0016782C">
        <w:rPr>
          <w:rStyle w:val="Emphasis"/>
          <w:sz w:val="28"/>
        </w:rPr>
        <w:t xml:space="preserve">Still, Graham’s crusade is </w:t>
      </w:r>
      <w:r w:rsidRPr="0016782C">
        <w:rPr>
          <w:rStyle w:val="Emphasis"/>
          <w:sz w:val="32"/>
        </w:rPr>
        <w:t>not necessarily dead</w:t>
      </w:r>
      <w:r w:rsidRPr="0016782C">
        <w:rPr>
          <w:sz w:val="14"/>
        </w:rPr>
        <w:t>.</w:t>
      </w:r>
      <w:r w:rsidR="00A21F7C" w:rsidRPr="0016782C">
        <w:rPr>
          <w:sz w:val="14"/>
        </w:rPr>
        <w:t xml:space="preserve"> </w:t>
      </w:r>
      <w:r w:rsidRPr="0016782C">
        <w:rPr>
          <w:rStyle w:val="StyleUnderline"/>
        </w:rPr>
        <w:t>He is going to seek to add an amendment when the bill reaches the full committee</w:t>
      </w:r>
      <w:r w:rsidRPr="0016782C">
        <w:rPr>
          <w:sz w:val="14"/>
        </w:rPr>
        <w:t xml:space="preserve"> later this week, he told reporters, </w:t>
      </w:r>
      <w:r w:rsidRPr="0016782C">
        <w:rPr>
          <w:rStyle w:val="StyleUnderline"/>
        </w:rPr>
        <w:t xml:space="preserve">though </w:t>
      </w:r>
      <w:r w:rsidRPr="0016782C">
        <w:rPr>
          <w:rStyle w:val="Emphasis"/>
        </w:rPr>
        <w:t>it is unclear whether he has the support</w:t>
      </w:r>
      <w:r w:rsidRPr="0016782C">
        <w:rPr>
          <w:rStyle w:val="StyleUnderline"/>
        </w:rPr>
        <w:t xml:space="preserve"> for it to stick.</w:t>
      </w:r>
      <w:r w:rsidR="00A21F7C" w:rsidRPr="0016782C">
        <w:rPr>
          <w:rStyle w:val="StyleUnderline"/>
        </w:rPr>
        <w:t xml:space="preserve"> </w:t>
      </w:r>
      <w:r w:rsidRPr="0016782C">
        <w:rPr>
          <w:sz w:val="14"/>
        </w:rPr>
        <w:t>“The one thing I’ve anticipated all my career is make sure I’ve got the votes,” he said. “So I’m going to offer it tomorrow and whether or not we vote on it will be dependent on how the vote count goes.”</w:t>
      </w:r>
      <w:r w:rsidR="00A21F7C" w:rsidRPr="0016782C">
        <w:rPr>
          <w:sz w:val="14"/>
        </w:rPr>
        <w:t xml:space="preserve"> </w:t>
      </w:r>
      <w:r w:rsidRPr="0016782C">
        <w:rPr>
          <w:sz w:val="14"/>
        </w:rPr>
        <w:t>Unlike the Senate, House legislation to fund the State Department would block the creation of the embassy, which could be a stumbling block for the administration.</w:t>
      </w:r>
      <w:r w:rsidR="00A21F7C" w:rsidRPr="0016782C">
        <w:rPr>
          <w:sz w:val="14"/>
        </w:rPr>
        <w:t xml:space="preserve"> </w:t>
      </w:r>
      <w:r w:rsidRPr="0016782C">
        <w:rPr>
          <w:rStyle w:val="StyleUnderline"/>
        </w:rPr>
        <w:t xml:space="preserve">A new ambassador to Cuba would also need to be confirmed by the Senate, </w:t>
      </w:r>
      <w:r w:rsidRPr="0016782C">
        <w:rPr>
          <w:rStyle w:val="Emphasis"/>
        </w:rPr>
        <w:t>which could be another hurdle</w:t>
      </w:r>
      <w:r w:rsidRPr="0016782C">
        <w:rPr>
          <w:sz w:val="14"/>
        </w:rPr>
        <w:t>.</w:t>
      </w:r>
      <w:r w:rsidR="00A21F7C" w:rsidRPr="0016782C">
        <w:rPr>
          <w:sz w:val="14"/>
        </w:rPr>
        <w:t xml:space="preserve"> </w:t>
      </w:r>
      <w:r w:rsidRPr="0016782C">
        <w:rPr>
          <w:rStyle w:val="StyleUnderline"/>
        </w:rPr>
        <w:t>“It’s just a matter of where the votes are at, and the House has good language, which I support,” Graham said. “</w:t>
      </w:r>
      <w:r w:rsidRPr="0016782C">
        <w:rPr>
          <w:rStyle w:val="Emphasis"/>
          <w:sz w:val="28"/>
        </w:rPr>
        <w:t>So this thing is not over yet.”</w:t>
      </w:r>
    </w:p>
    <w:p w:rsidR="00C1475E" w:rsidRPr="0016782C" w:rsidRDefault="003742C8" w:rsidP="00C1475E">
      <w:pPr>
        <w:pStyle w:val="Heading4"/>
        <w:rPr>
          <w:rStyle w:val="StyleUnderline"/>
        </w:rPr>
      </w:pPr>
      <w:r w:rsidRPr="0016782C">
        <w:t>Will pass</w:t>
      </w:r>
      <w:r w:rsidR="00C1475E" w:rsidRPr="0016782C">
        <w:t xml:space="preserve"> – </w:t>
      </w:r>
      <w:r w:rsidR="00980ADB" w:rsidRPr="0016782C">
        <w:t>assumes barriers like property rights</w:t>
      </w:r>
    </w:p>
    <w:p w:rsidR="003742C8" w:rsidRPr="0016782C" w:rsidRDefault="003742C8" w:rsidP="003742C8">
      <w:r w:rsidRPr="0016782C">
        <w:rPr>
          <w:rStyle w:val="Style13ptBold"/>
        </w:rPr>
        <w:t xml:space="preserve">Tucker 7/14 </w:t>
      </w:r>
      <w:r w:rsidRPr="0016782C">
        <w:t xml:space="preserve">{Will, researcher at The Center for Responsive Politics, “Property Claims Loom as Issue in U.S.-Cuba Normalization,” 2015, </w:t>
      </w:r>
      <w:hyperlink r:id="rId9" w:anchor="THUR" w:history="1">
        <w:r w:rsidRPr="0016782C">
          <w:rPr>
            <w:rStyle w:val="Hyperlink"/>
          </w:rPr>
          <w:t>http://www.opensecrets.org/news/2015/07/property-claims-loom-as-issue-in-u-s-cuba-normalization/#THUR</w:t>
        </w:r>
      </w:hyperlink>
      <w:r w:rsidRPr="0016782C">
        <w:t>}</w:t>
      </w:r>
    </w:p>
    <w:p w:rsidR="003742C8" w:rsidRPr="0016782C" w:rsidRDefault="003742C8" w:rsidP="003742C8"/>
    <w:p w:rsidR="003742C8" w:rsidRPr="0016782C" w:rsidRDefault="003742C8" w:rsidP="003742C8">
      <w:pPr>
        <w:rPr>
          <w:sz w:val="12"/>
        </w:rPr>
      </w:pPr>
      <w:r w:rsidRPr="0016782C">
        <w:rPr>
          <w:rStyle w:val="StyleUnderline"/>
        </w:rPr>
        <w:t xml:space="preserve">Cuba </w:t>
      </w:r>
      <w:r w:rsidRPr="0016782C">
        <w:rPr>
          <w:rStyle w:val="Emphasis"/>
          <w:sz w:val="32"/>
        </w:rPr>
        <w:t xml:space="preserve">will soon get </w:t>
      </w:r>
      <w:r w:rsidRPr="0016782C">
        <w:rPr>
          <w:rStyle w:val="Emphasis"/>
        </w:rPr>
        <w:t>an American ambassador and a full U.S. embassy in Havana</w:t>
      </w:r>
      <w:r w:rsidRPr="0016782C">
        <w:rPr>
          <w:sz w:val="12"/>
        </w:rPr>
        <w:t xml:space="preserve"> for the first time in more than half a century. But </w:t>
      </w:r>
      <w:r w:rsidRPr="0016782C">
        <w:rPr>
          <w:rStyle w:val="StyleUnderline"/>
        </w:rPr>
        <w:t>on the path</w:t>
      </w:r>
      <w:r w:rsidRPr="0016782C">
        <w:rPr>
          <w:sz w:val="12"/>
        </w:rPr>
        <w:t xml:space="preserve"> to normalized relations, </w:t>
      </w:r>
      <w:r w:rsidRPr="0016782C">
        <w:rPr>
          <w:rStyle w:val="StyleUnderline"/>
        </w:rPr>
        <w:t>there’s a</w:t>
      </w:r>
      <w:r w:rsidRPr="0016782C">
        <w:rPr>
          <w:sz w:val="12"/>
        </w:rPr>
        <w:t xml:space="preserve"> $7 billion </w:t>
      </w:r>
      <w:r w:rsidRPr="0016782C">
        <w:rPr>
          <w:rStyle w:val="StyleUnderline"/>
        </w:rPr>
        <w:t>potential roadblock</w:t>
      </w:r>
      <w:r w:rsidRPr="0016782C">
        <w:rPr>
          <w:sz w:val="12"/>
        </w:rPr>
        <w:t>. And large U.S. corporations with big lobbying operations aren’t taking the lead on this one — individual Americans are.</w:t>
      </w:r>
      <w:r w:rsidR="00980ADB" w:rsidRPr="0016782C">
        <w:rPr>
          <w:sz w:val="12"/>
        </w:rPr>
        <w:t xml:space="preserve"> </w:t>
      </w:r>
      <w:r w:rsidRPr="0016782C">
        <w:rPr>
          <w:sz w:val="12"/>
        </w:rPr>
        <w:t xml:space="preserve">A group of </w:t>
      </w:r>
      <w:r w:rsidRPr="0016782C">
        <w:rPr>
          <w:rStyle w:val="StyleUnderline"/>
        </w:rPr>
        <w:t>10 American families</w:t>
      </w:r>
      <w:r w:rsidRPr="0016782C">
        <w:rPr>
          <w:sz w:val="12"/>
        </w:rPr>
        <w:t xml:space="preserve"> has </w:t>
      </w:r>
      <w:r w:rsidRPr="0016782C">
        <w:rPr>
          <w:rStyle w:val="StyleUnderline"/>
        </w:rPr>
        <w:t>hired a law firm</w:t>
      </w:r>
      <w:r w:rsidRPr="0016782C">
        <w:rPr>
          <w:sz w:val="12"/>
        </w:rPr>
        <w:t xml:space="preserve"> in Alexandria, Va., </w:t>
      </w:r>
      <w:r w:rsidRPr="0016782C">
        <w:rPr>
          <w:rStyle w:val="StyleUnderline"/>
        </w:rPr>
        <w:t>to take aim at</w:t>
      </w:r>
      <w:r w:rsidRPr="0016782C">
        <w:rPr>
          <w:sz w:val="12"/>
        </w:rPr>
        <w:t xml:space="preserve"> the issue of </w:t>
      </w:r>
      <w:r w:rsidRPr="0016782C">
        <w:rPr>
          <w:rStyle w:val="StyleUnderline"/>
        </w:rPr>
        <w:t>property claims</w:t>
      </w:r>
      <w:r w:rsidRPr="0016782C">
        <w:rPr>
          <w:sz w:val="12"/>
        </w:rPr>
        <w:t xml:space="preserve"> in Cuba, of which there are about 6,000 certified by the U.S. government with a total value of between $7 and $8 billion, including interest. </w:t>
      </w:r>
      <w:r w:rsidRPr="0016782C">
        <w:rPr>
          <w:rStyle w:val="StyleUnderline"/>
        </w:rPr>
        <w:t>When Cuban revolutionaries seized assets</w:t>
      </w:r>
      <w:r w:rsidRPr="0016782C">
        <w:rPr>
          <w:sz w:val="12"/>
        </w:rPr>
        <w:t xml:space="preserve"> owned by foreigners after the country’s 1959 revolution, </w:t>
      </w:r>
      <w:r w:rsidRPr="0016782C">
        <w:rPr>
          <w:rStyle w:val="StyleUnderline"/>
        </w:rPr>
        <w:t>the U.S. was the largest foreign investor</w:t>
      </w:r>
      <w:r w:rsidRPr="0016782C">
        <w:rPr>
          <w:sz w:val="12"/>
        </w:rPr>
        <w:t xml:space="preserve"> on the island. </w:t>
      </w:r>
      <w:r w:rsidRPr="0016782C">
        <w:rPr>
          <w:rStyle w:val="StyleUnderline"/>
        </w:rPr>
        <w:t>Many Americans</w:t>
      </w:r>
      <w:r w:rsidRPr="0016782C">
        <w:rPr>
          <w:sz w:val="12"/>
        </w:rPr>
        <w:t xml:space="preserve"> with Cuban assets </w:t>
      </w:r>
      <w:r w:rsidRPr="0016782C">
        <w:rPr>
          <w:rStyle w:val="StyleUnderline"/>
        </w:rPr>
        <w:t>made claims on their lost property, which then ballooned in value with interest</w:t>
      </w:r>
      <w:r w:rsidRPr="0016782C">
        <w:rPr>
          <w:sz w:val="12"/>
        </w:rPr>
        <w:t xml:space="preserve"> and have been passed down through families.</w:t>
      </w:r>
      <w:r w:rsidR="00980ADB" w:rsidRPr="0016782C">
        <w:rPr>
          <w:sz w:val="12"/>
        </w:rPr>
        <w:t xml:space="preserve"> </w:t>
      </w:r>
      <w:r w:rsidRPr="0016782C">
        <w:rPr>
          <w:sz w:val="12"/>
        </w:rPr>
        <w:t>Before June 2015, the Alexandria firm Poblete &amp; Tomargo had just two clients with property claims in Cuba. One is a former American ambassador to Denmark who’s a frequent donor to political campaigns; the other is a family in Omaha, Neb.</w:t>
      </w:r>
      <w:r w:rsidR="00980ADB" w:rsidRPr="0016782C">
        <w:rPr>
          <w:sz w:val="12"/>
        </w:rPr>
        <w:t xml:space="preserve"> </w:t>
      </w:r>
      <w:r w:rsidRPr="0016782C">
        <w:rPr>
          <w:sz w:val="12"/>
        </w:rPr>
        <w:t>Then came the Obama administration’s overtures to Cuba in December. The firm has added eight more clients this year, riding the surge of renewed popular interest.</w:t>
      </w:r>
      <w:r w:rsidR="00980ADB" w:rsidRPr="0016782C">
        <w:rPr>
          <w:sz w:val="12"/>
        </w:rPr>
        <w:t xml:space="preserve"> </w:t>
      </w:r>
      <w:r w:rsidRPr="0016782C">
        <w:rPr>
          <w:sz w:val="12"/>
        </w:rPr>
        <w:t>Each of Poblete &amp; Tomargo’s clients will pay the firm less than $5,000, according to Jason Poblete, one of the firm’s principals and a former aide to Rep. Bill Thomas (R-Calif.) and the House Oversight Committee.The goal for each: get a check from Cuba that sets right the expropriation from many years ago.</w:t>
      </w:r>
      <w:r w:rsidR="00980ADB" w:rsidRPr="0016782C">
        <w:rPr>
          <w:sz w:val="12"/>
        </w:rPr>
        <w:t xml:space="preserve"> </w:t>
      </w:r>
      <w:r w:rsidRPr="0016782C">
        <w:rPr>
          <w:sz w:val="12"/>
        </w:rPr>
        <w:t>Before the revolution, Poblete said, “There was a positive relationship between the Cuban and American people…[W]hen the break happened in 1959, it was kind of a shock to all these people. And eventually they had to pack up and leave.”</w:t>
      </w:r>
      <w:r w:rsidR="00980ADB" w:rsidRPr="0016782C">
        <w:rPr>
          <w:sz w:val="12"/>
        </w:rPr>
        <w:t xml:space="preserve"> </w:t>
      </w:r>
      <w:r w:rsidRPr="0016782C">
        <w:rPr>
          <w:sz w:val="12"/>
        </w:rPr>
        <w:t>Assets owned by large U.S. corporations were seized, too. One of the companies that had to decamp from the country was Exxon, now Exxon Mobil. The company lost $71 million as Cuba seized its Havana refinery. Office Depot owns a $256 million claim through corporate mergers.</w:t>
      </w:r>
      <w:r w:rsidR="00980ADB" w:rsidRPr="0016782C">
        <w:rPr>
          <w:sz w:val="12"/>
        </w:rPr>
        <w:t xml:space="preserve"> </w:t>
      </w:r>
      <w:r w:rsidRPr="0016782C">
        <w:rPr>
          <w:sz w:val="12"/>
        </w:rPr>
        <w:t>But “the overwhelming majority of claims are not corporate or large claims,” Poblete said. And in fact, the large companies don’t seem to be pressing on the issue of property claims. When it comes to Cuba lobbying, most large U.S. corporations and trade associations have focused on easing the embargo. Exxon has never disclosed lobbying on the issue of Cuba at all. A lobbyist for Officemax, later acquired by Office Depot, did work on “foreign relations with Cuba as it relates to company interests involving electric utility” — referring to the company’s property claim, which involved an electric company — but did so for just one year, 2003.</w:t>
      </w:r>
      <w:r w:rsidR="00980ADB" w:rsidRPr="0016782C">
        <w:rPr>
          <w:sz w:val="12"/>
        </w:rPr>
        <w:t xml:space="preserve"> </w:t>
      </w:r>
      <w:r w:rsidRPr="0016782C">
        <w:rPr>
          <w:rStyle w:val="StyleUnderline"/>
        </w:rPr>
        <w:t xml:space="preserve">Overall, interest in — and lobbying on — Cuba </w:t>
      </w:r>
      <w:r w:rsidRPr="0016782C">
        <w:rPr>
          <w:rStyle w:val="Emphasis"/>
        </w:rPr>
        <w:t>has soared</w:t>
      </w:r>
      <w:r w:rsidRPr="0016782C">
        <w:rPr>
          <w:sz w:val="12"/>
        </w:rPr>
        <w:t xml:space="preserve"> </w:t>
      </w:r>
      <w:r w:rsidRPr="0016782C">
        <w:rPr>
          <w:rStyle w:val="StyleUnderline"/>
        </w:rPr>
        <w:t>since Obama’s</w:t>
      </w:r>
      <w:r w:rsidRPr="0016782C">
        <w:rPr>
          <w:sz w:val="12"/>
        </w:rPr>
        <w:t xml:space="preserve"> December </w:t>
      </w:r>
      <w:r w:rsidRPr="0016782C">
        <w:rPr>
          <w:rStyle w:val="StyleUnderline"/>
        </w:rPr>
        <w:t>announcement. In the first quarter of 2014, there were 15 companies or</w:t>
      </w:r>
      <w:r w:rsidRPr="0016782C">
        <w:rPr>
          <w:sz w:val="12"/>
        </w:rPr>
        <w:t xml:space="preserve"> other </w:t>
      </w:r>
      <w:r w:rsidRPr="0016782C">
        <w:rPr>
          <w:rStyle w:val="StyleUnderline"/>
        </w:rPr>
        <w:t xml:space="preserve">clients lobbying on anything Cuba-related. A year later, that number had </w:t>
      </w:r>
      <w:r w:rsidRPr="0016782C">
        <w:rPr>
          <w:rStyle w:val="Emphasis"/>
        </w:rPr>
        <w:t>more than tripled</w:t>
      </w:r>
      <w:r w:rsidRPr="0016782C">
        <w:rPr>
          <w:rStyle w:val="StyleUnderline"/>
        </w:rPr>
        <w:t xml:space="preserve"> to 51.</w:t>
      </w:r>
      <w:r w:rsidRPr="0016782C">
        <w:rPr>
          <w:sz w:val="12"/>
        </w:rPr>
        <w:t xml:space="preserve"> Some of the entities that newly hired lobbyists on Cuba issues this year include the American Society of Travel Agents, the City of Key West, Corning Inc., the commissioner’s office of Major League Baseball and Halliburton.</w:t>
      </w:r>
      <w:r w:rsidR="00980ADB" w:rsidRPr="0016782C">
        <w:rPr>
          <w:sz w:val="12"/>
        </w:rPr>
        <w:t xml:space="preserve"> </w:t>
      </w:r>
      <w:r w:rsidRPr="0016782C">
        <w:rPr>
          <w:sz w:val="12"/>
        </w:rPr>
        <w:t>But restitution for property taken “was an issue nobody was paying attention to,” Poblete said. “The property issue should have been close to the front of the discussion, and it hasn’t been.”</w:t>
      </w:r>
      <w:r w:rsidR="00980ADB" w:rsidRPr="0016782C">
        <w:rPr>
          <w:sz w:val="12"/>
        </w:rPr>
        <w:t xml:space="preserve"> </w:t>
      </w:r>
      <w:r w:rsidRPr="0016782C">
        <w:rPr>
          <w:rStyle w:val="StyleUnderline"/>
        </w:rPr>
        <w:t>Thanks to the new agreement</w:t>
      </w:r>
      <w:r w:rsidRPr="0016782C">
        <w:rPr>
          <w:sz w:val="12"/>
        </w:rPr>
        <w:t xml:space="preserve"> between the two countries </w:t>
      </w:r>
      <w:r w:rsidRPr="0016782C">
        <w:rPr>
          <w:rStyle w:val="StyleUnderline"/>
        </w:rPr>
        <w:t>to restore diplomatic relations</w:t>
      </w:r>
      <w:r w:rsidRPr="0016782C">
        <w:rPr>
          <w:sz w:val="12"/>
        </w:rPr>
        <w:t xml:space="preserve">, the </w:t>
      </w:r>
      <w:r w:rsidRPr="0016782C">
        <w:rPr>
          <w:rStyle w:val="StyleUnderline"/>
        </w:rPr>
        <w:t>Obama</w:t>
      </w:r>
      <w:r w:rsidRPr="0016782C">
        <w:rPr>
          <w:sz w:val="12"/>
        </w:rPr>
        <w:t xml:space="preserve"> administration </w:t>
      </w:r>
      <w:r w:rsidRPr="0016782C">
        <w:rPr>
          <w:rStyle w:val="Emphasis"/>
        </w:rPr>
        <w:t>is ready to start a discussion</w:t>
      </w:r>
      <w:r w:rsidRPr="0016782C">
        <w:rPr>
          <w:sz w:val="12"/>
        </w:rPr>
        <w:t xml:space="preserve"> </w:t>
      </w:r>
      <w:r w:rsidRPr="0016782C">
        <w:rPr>
          <w:rStyle w:val="StyleUnderline"/>
        </w:rPr>
        <w:t>about the claims</w:t>
      </w:r>
      <w:r w:rsidRPr="0016782C">
        <w:rPr>
          <w:sz w:val="12"/>
        </w:rPr>
        <w:t>, according to a State Department official. “We have proposed to the Cubans starting such discussions,” the official said.</w:t>
      </w:r>
      <w:r w:rsidR="00980ADB" w:rsidRPr="0016782C">
        <w:rPr>
          <w:sz w:val="12"/>
        </w:rPr>
        <w:t xml:space="preserve"> </w:t>
      </w:r>
      <w:r w:rsidRPr="0016782C">
        <w:rPr>
          <w:sz w:val="12"/>
        </w:rPr>
        <w:t>But Poblete believes that Cuba will almost certainly try to get the U.S. to shrink the $7-8 billion figure calculated by including interest owed on the claims. The impoverished island country will likely argue that it deserves a discount for the hardship it experienced at the hands of the U.S., due to the embargo.</w:t>
      </w:r>
      <w:r w:rsidR="00980ADB" w:rsidRPr="0016782C">
        <w:rPr>
          <w:sz w:val="12"/>
        </w:rPr>
        <w:t xml:space="preserve"> </w:t>
      </w:r>
      <w:r w:rsidRPr="0016782C">
        <w:rPr>
          <w:rStyle w:val="StyleUnderline"/>
        </w:rPr>
        <w:t>Ahead of that debate, Poblete wants to educate Congress and the State Department</w:t>
      </w:r>
      <w:r w:rsidRPr="0016782C">
        <w:rPr>
          <w:sz w:val="12"/>
        </w:rPr>
        <w:t>.</w:t>
      </w:r>
      <w:r w:rsidR="00980ADB" w:rsidRPr="0016782C">
        <w:rPr>
          <w:sz w:val="12"/>
        </w:rPr>
        <w:t xml:space="preserve"> </w:t>
      </w:r>
      <w:r w:rsidRPr="0016782C">
        <w:rPr>
          <w:sz w:val="12"/>
        </w:rPr>
        <w:t xml:space="preserve">“Let me be frank with you, </w:t>
      </w:r>
      <w:r w:rsidRPr="0016782C">
        <w:rPr>
          <w:rStyle w:val="StyleUnderline"/>
        </w:rPr>
        <w:t>a lot of folks on the Hill had no idea this even existed</w:t>
      </w:r>
      <w:r w:rsidRPr="0016782C">
        <w:rPr>
          <w:sz w:val="12"/>
        </w:rPr>
        <w:t>,” he said. “</w:t>
      </w:r>
      <w:r w:rsidRPr="0016782C">
        <w:rPr>
          <w:rStyle w:val="StyleUnderline"/>
        </w:rPr>
        <w:t>We’re trying to change that</w:t>
      </w:r>
      <w:r w:rsidRPr="0016782C">
        <w:rPr>
          <w:sz w:val="12"/>
        </w:rPr>
        <w:t>.”</w:t>
      </w:r>
      <w:r w:rsidR="00980ADB" w:rsidRPr="0016782C">
        <w:rPr>
          <w:sz w:val="12"/>
        </w:rPr>
        <w:t xml:space="preserve"> </w:t>
      </w:r>
      <w:r w:rsidRPr="0016782C">
        <w:rPr>
          <w:sz w:val="12"/>
        </w:rPr>
        <w:t>Two of Poblete’s &amp; Tamargo’s clients spoke at a House Foreign Affairs Committee hearing on June 18. If getting Cuba to cut a check for their property was the witnesses’ main goal, it didn’t show. For the most part, their testimony veered into the emotional.</w:t>
      </w:r>
      <w:r w:rsidR="00980ADB" w:rsidRPr="0016782C">
        <w:rPr>
          <w:sz w:val="12"/>
        </w:rPr>
        <w:t xml:space="preserve"> </w:t>
      </w:r>
      <w:r w:rsidRPr="0016782C">
        <w:rPr>
          <w:sz w:val="12"/>
        </w:rPr>
        <w:t>“I would love to reclaim ownership of grandmother’s house. It’s truly a family legacy and has great sentimental value to us. I don’t know how realistic that is,” Amy Rosoff, one of Poblete’s clients, said at the hearing. Her family lost a 17-room Spanish Colonial house in Havana to the Cuban takeover, according to the Associated Press. “My father and grandmother had their homes, businesses, property and investments stolen from them. There’s no way to quantify it…their lives were redefined without their consent.”</w:t>
      </w:r>
      <w:r w:rsidR="00980ADB" w:rsidRPr="0016782C">
        <w:rPr>
          <w:sz w:val="12"/>
        </w:rPr>
        <w:t xml:space="preserve"> </w:t>
      </w:r>
      <w:r w:rsidRPr="0016782C">
        <w:rPr>
          <w:rStyle w:val="StyleUnderline"/>
        </w:rPr>
        <w:t>Congress passed</w:t>
      </w:r>
      <w:r w:rsidRPr="0016782C">
        <w:rPr>
          <w:sz w:val="12"/>
        </w:rPr>
        <w:t xml:space="preserve"> the </w:t>
      </w:r>
      <w:r w:rsidRPr="0016782C">
        <w:rPr>
          <w:rStyle w:val="StyleUnderline"/>
        </w:rPr>
        <w:t>Helms-Burton</w:t>
      </w:r>
      <w:r w:rsidRPr="0016782C">
        <w:rPr>
          <w:sz w:val="12"/>
        </w:rPr>
        <w:t xml:space="preserve"> Act in 1996, </w:t>
      </w:r>
      <w:r w:rsidRPr="0016782C">
        <w:rPr>
          <w:rStyle w:val="StyleUnderline"/>
        </w:rPr>
        <w:t xml:space="preserve">in which it laid out its desire for the U.S. to make progress on resolving claims like Rosoff’s before normalizing relations. The U.S. and Cuba haven’t yet done so, but “the [State] Department is </w:t>
      </w:r>
      <w:r w:rsidRPr="0016782C">
        <w:rPr>
          <w:rStyle w:val="Emphasis"/>
        </w:rPr>
        <w:t>committed to pursuing a resolution,</w:t>
      </w:r>
      <w:r w:rsidRPr="0016782C">
        <w:rPr>
          <w:rStyle w:val="StyleUnderline"/>
        </w:rPr>
        <w:t>”</w:t>
      </w:r>
      <w:r w:rsidRPr="0016782C">
        <w:rPr>
          <w:sz w:val="12"/>
        </w:rPr>
        <w:t xml:space="preserve"> the State official said.</w:t>
      </w:r>
    </w:p>
    <w:p w:rsidR="006500AF" w:rsidRPr="0016782C" w:rsidRDefault="006500AF" w:rsidP="006500AF">
      <w:pPr>
        <w:pStyle w:val="Heading4"/>
      </w:pPr>
      <w:r w:rsidRPr="0016782C">
        <w:t>Will pass – insider perspective</w:t>
      </w:r>
    </w:p>
    <w:p w:rsidR="006500AF" w:rsidRPr="0016782C" w:rsidRDefault="006500AF" w:rsidP="006500AF">
      <w:r w:rsidRPr="0016782C">
        <w:rPr>
          <w:rStyle w:val="Style13ptBold"/>
        </w:rPr>
        <w:t xml:space="preserve">Hoskinson 6/27 </w:t>
      </w:r>
      <w:r w:rsidRPr="0016782C">
        <w:t xml:space="preserve">{Charles, politics columnist and former senior editor for Politico and Congressional Quarterly, M.A. in Mass Communications (University of South Florida), “Senators Hope Congress Will Support Cuba Opening,” Washington Examiner, 2015, </w:t>
      </w:r>
      <w:hyperlink r:id="rId10" w:anchor="THUR" w:history="1">
        <w:r w:rsidRPr="0016782C">
          <w:rPr>
            <w:rStyle w:val="Hyperlink"/>
          </w:rPr>
          <w:t>http://www.washingtonexaminer.com/senators-hope-congress-will-support-cuba-opening/article/2567184#THUR</w:t>
        </w:r>
      </w:hyperlink>
      <w:r w:rsidRPr="0016782C">
        <w:t>}</w:t>
      </w:r>
    </w:p>
    <w:p w:rsidR="006500AF" w:rsidRPr="0016782C" w:rsidRDefault="006500AF" w:rsidP="006500AF">
      <w:pPr>
        <w:rPr>
          <w:rStyle w:val="Style13ptBold"/>
        </w:rPr>
      </w:pPr>
    </w:p>
    <w:p w:rsidR="006500AF" w:rsidRPr="0016782C" w:rsidRDefault="006500AF" w:rsidP="006500AF">
      <w:pPr>
        <w:rPr>
          <w:sz w:val="16"/>
        </w:rPr>
      </w:pPr>
      <w:r w:rsidRPr="0016782C">
        <w:rPr>
          <w:rStyle w:val="StyleUnderline"/>
        </w:rPr>
        <w:t>A delegation of U.S. senators</w:t>
      </w:r>
      <w:r w:rsidRPr="0016782C">
        <w:rPr>
          <w:sz w:val="16"/>
        </w:rPr>
        <w:t xml:space="preserve"> visiting Cuba on Saturday </w:t>
      </w:r>
      <w:r w:rsidRPr="0016782C">
        <w:rPr>
          <w:rStyle w:val="StyleUnderline"/>
        </w:rPr>
        <w:t>said they hope Congress</w:t>
      </w:r>
      <w:r w:rsidRPr="0016782C">
        <w:rPr>
          <w:sz w:val="16"/>
        </w:rPr>
        <w:t xml:space="preserve"> </w:t>
      </w:r>
      <w:r w:rsidRPr="0016782C">
        <w:rPr>
          <w:rStyle w:val="Emphasis"/>
        </w:rPr>
        <w:t>would support</w:t>
      </w:r>
      <w:r w:rsidRPr="0016782C">
        <w:rPr>
          <w:sz w:val="16"/>
        </w:rPr>
        <w:t xml:space="preserve"> President </w:t>
      </w:r>
      <w:r w:rsidRPr="0016782C">
        <w:rPr>
          <w:rStyle w:val="StyleUnderline"/>
        </w:rPr>
        <w:t>Obama's opening</w:t>
      </w:r>
      <w:r w:rsidRPr="0016782C">
        <w:rPr>
          <w:sz w:val="16"/>
        </w:rPr>
        <w:t xml:space="preserve"> toward the Communist-run island, Reuters reported. The two Democrats, Sens. Patrick </w:t>
      </w:r>
      <w:r w:rsidRPr="0016782C">
        <w:rPr>
          <w:rStyle w:val="StyleUnderline"/>
        </w:rPr>
        <w:t>Leahy</w:t>
      </w:r>
      <w:r w:rsidRPr="0016782C">
        <w:rPr>
          <w:sz w:val="16"/>
        </w:rPr>
        <w:t xml:space="preserve"> of Vermont and Ben </w:t>
      </w:r>
      <w:r w:rsidRPr="0016782C">
        <w:rPr>
          <w:rStyle w:val="StyleUnderline"/>
        </w:rPr>
        <w:t>Cardin</w:t>
      </w:r>
      <w:r w:rsidRPr="0016782C">
        <w:rPr>
          <w:sz w:val="16"/>
        </w:rPr>
        <w:t xml:space="preserve"> of Maryland, </w:t>
      </w:r>
      <w:r w:rsidRPr="0016782C">
        <w:rPr>
          <w:rStyle w:val="StyleUnderline"/>
        </w:rPr>
        <w:t>and</w:t>
      </w:r>
      <w:r w:rsidRPr="0016782C">
        <w:rPr>
          <w:sz w:val="16"/>
        </w:rPr>
        <w:t xml:space="preserve"> one Republican, Dean </w:t>
      </w:r>
      <w:r w:rsidRPr="0016782C">
        <w:rPr>
          <w:rStyle w:val="StyleUnderline"/>
        </w:rPr>
        <w:t>Heller</w:t>
      </w:r>
      <w:r w:rsidRPr="0016782C">
        <w:rPr>
          <w:sz w:val="16"/>
        </w:rPr>
        <w:t xml:space="preserve"> of Nevada, </w:t>
      </w:r>
      <w:r w:rsidRPr="0016782C">
        <w:rPr>
          <w:rStyle w:val="StyleUnderline"/>
        </w:rPr>
        <w:t xml:space="preserve">spoke at a news conference </w:t>
      </w:r>
      <w:r w:rsidRPr="0016782C">
        <w:rPr>
          <w:sz w:val="16"/>
        </w:rPr>
        <w:t>after meeting First Vice President Miguel Diaz-Canel and Foreign Minister Bruno Rodriguez. "</w:t>
      </w:r>
      <w:r w:rsidRPr="0016782C">
        <w:rPr>
          <w:rStyle w:val="Emphasis"/>
        </w:rPr>
        <w:t>We think that can be achieved this year</w:t>
      </w:r>
      <w:r w:rsidRPr="0016782C">
        <w:rPr>
          <w:sz w:val="16"/>
        </w:rPr>
        <w:t xml:space="preserve"> </w:t>
      </w:r>
      <w:r w:rsidRPr="0016782C">
        <w:rPr>
          <w:rStyle w:val="StyleUnderline"/>
        </w:rPr>
        <w:t>and we can make additional progress next year</w:t>
      </w:r>
      <w:r w:rsidRPr="0016782C">
        <w:rPr>
          <w:sz w:val="16"/>
        </w:rPr>
        <w:t xml:space="preserve">," </w:t>
      </w:r>
      <w:r w:rsidRPr="0016782C">
        <w:rPr>
          <w:rStyle w:val="StyleUnderline"/>
        </w:rPr>
        <w:t>Cardin said</w:t>
      </w:r>
      <w:r w:rsidRPr="0016782C">
        <w:rPr>
          <w:sz w:val="16"/>
        </w:rPr>
        <w:t>. "</w:t>
      </w:r>
      <w:r w:rsidRPr="0016782C">
        <w:rPr>
          <w:rStyle w:val="Emphasis"/>
        </w:rPr>
        <w:t>We're optimistic</w:t>
      </w:r>
      <w:r w:rsidRPr="0016782C">
        <w:rPr>
          <w:sz w:val="16"/>
        </w:rPr>
        <w:t xml:space="preserve"> </w:t>
      </w:r>
      <w:r w:rsidRPr="0016782C">
        <w:rPr>
          <w:rStyle w:val="StyleUnderline"/>
        </w:rPr>
        <w:t xml:space="preserve">this path that President Obama and President (Raul) Castro started </w:t>
      </w:r>
      <w:r w:rsidRPr="0016782C">
        <w:rPr>
          <w:rStyle w:val="Emphasis"/>
        </w:rPr>
        <w:t>will be continued</w:t>
      </w:r>
      <w:r w:rsidRPr="0016782C">
        <w:rPr>
          <w:rStyle w:val="StyleUnderline"/>
        </w:rPr>
        <w:t>."</w:t>
      </w:r>
    </w:p>
    <w:p w:rsidR="006500AF" w:rsidRPr="0016782C" w:rsidRDefault="006500AF" w:rsidP="006500AF"/>
    <w:p w:rsidR="00104863" w:rsidRPr="0016782C" w:rsidRDefault="00104863" w:rsidP="00104863">
      <w:pPr>
        <w:pStyle w:val="Heading3"/>
      </w:pPr>
      <w:r w:rsidRPr="0016782C">
        <w:t>Will Pass---A2: McConnell Statements</w:t>
      </w:r>
    </w:p>
    <w:p w:rsidR="00104863" w:rsidRPr="0016782C" w:rsidRDefault="00104863" w:rsidP="00104863">
      <w:pPr>
        <w:pStyle w:val="Heading4"/>
      </w:pPr>
      <w:r w:rsidRPr="0016782C">
        <w:t>McConnell is wrong and just posturing – bipartisan support for reform</w:t>
      </w:r>
    </w:p>
    <w:p w:rsidR="00104863" w:rsidRPr="0016782C" w:rsidRDefault="00104863" w:rsidP="00104863">
      <w:pPr>
        <w:rPr>
          <w:rStyle w:val="Style13ptBold"/>
        </w:rPr>
      </w:pPr>
      <w:r w:rsidRPr="0016782C">
        <w:rPr>
          <w:rStyle w:val="Style13ptBold"/>
        </w:rPr>
        <w:t xml:space="preserve">Dennis 7/13 </w:t>
      </w:r>
      <w:r w:rsidRPr="0016782C">
        <w:t xml:space="preserve">{Steven, syndicated White House correspondent and politics columnist, B.S. in journalism (University of Maryland), “White House on Cuba: Ambassador? We Don’t Need No Stinkin’ Ambassador,” Roll Call – POTUS Operandi, 2015, </w:t>
      </w:r>
      <w:hyperlink r:id="rId11" w:anchor="THUR" w:history="1">
        <w:r w:rsidRPr="0016782C">
          <w:rPr>
            <w:rStyle w:val="Hyperlink"/>
          </w:rPr>
          <w:t>http://blogs.rollcall.com/white-house/cuba-policy-will-go-ahead-without-ambassador/?dcz=#THUR</w:t>
        </w:r>
      </w:hyperlink>
      <w:r w:rsidRPr="0016782C">
        <w:t>}</w:t>
      </w:r>
    </w:p>
    <w:p w:rsidR="00104863" w:rsidRPr="0016782C" w:rsidRDefault="00104863" w:rsidP="00104863">
      <w:pPr>
        <w:rPr>
          <w:rStyle w:val="Style13ptBold"/>
        </w:rPr>
      </w:pPr>
    </w:p>
    <w:p w:rsidR="00104863" w:rsidRPr="0016782C" w:rsidRDefault="00104863" w:rsidP="00104863">
      <w:pPr>
        <w:rPr>
          <w:rStyle w:val="StyleUnderline"/>
        </w:rPr>
      </w:pPr>
      <w:r w:rsidRPr="0016782C">
        <w:rPr>
          <w:sz w:val="16"/>
        </w:rPr>
        <w:t xml:space="preserve">Senate Majority Leader Mitch </w:t>
      </w:r>
      <w:r w:rsidRPr="0016782C">
        <w:rPr>
          <w:rStyle w:val="StyleUnderline"/>
        </w:rPr>
        <w:t>McConnell’s statement</w:t>
      </w:r>
      <w:r w:rsidRPr="0016782C">
        <w:rPr>
          <w:sz w:val="16"/>
        </w:rPr>
        <w:t xml:space="preserve"> on Fox News Sunday </w:t>
      </w:r>
      <w:r w:rsidRPr="0016782C">
        <w:rPr>
          <w:rStyle w:val="StyleUnderline"/>
        </w:rPr>
        <w:t xml:space="preserve">that it’s unlikely the Senate will confirm any nominee as ambassador to Cuba </w:t>
      </w:r>
      <w:r w:rsidRPr="0016782C">
        <w:rPr>
          <w:rStyle w:val="Emphasis"/>
        </w:rPr>
        <w:t>doesn’t sit well at the White House.</w:t>
      </w:r>
      <w:r w:rsidR="00C64CF6" w:rsidRPr="0016782C">
        <w:rPr>
          <w:rStyle w:val="Emphasis"/>
        </w:rPr>
        <w:t xml:space="preserve"> </w:t>
      </w:r>
      <w:r w:rsidRPr="0016782C">
        <w:rPr>
          <w:sz w:val="16"/>
        </w:rPr>
        <w:t xml:space="preserve">“I think that </w:t>
      </w:r>
      <w:r w:rsidRPr="0016782C">
        <w:rPr>
          <w:rStyle w:val="StyleUnderline"/>
        </w:rPr>
        <w:t>that’s the kind of reflexive opposition to</w:t>
      </w:r>
      <w:r w:rsidRPr="0016782C">
        <w:rPr>
          <w:sz w:val="16"/>
        </w:rPr>
        <w:t xml:space="preserve"> you know, </w:t>
      </w:r>
      <w:r w:rsidRPr="0016782C">
        <w:rPr>
          <w:rStyle w:val="StyleUnderline"/>
        </w:rPr>
        <w:t>anything that the president proposes, that is a hallmark</w:t>
      </w:r>
      <w:r w:rsidRPr="0016782C">
        <w:rPr>
          <w:sz w:val="16"/>
        </w:rPr>
        <w:t xml:space="preserve"> — has been a hallmark of at least this Republican Congress,” White House Press Secretary Josh </w:t>
      </w:r>
      <w:r w:rsidRPr="0016782C">
        <w:rPr>
          <w:rStyle w:val="StyleUnderline"/>
        </w:rPr>
        <w:t>Earnest said</w:t>
      </w:r>
      <w:r w:rsidRPr="0016782C">
        <w:rPr>
          <w:sz w:val="16"/>
        </w:rPr>
        <w:t xml:space="preserve"> Monday about the Kentucky Republican’s remark. “</w:t>
      </w:r>
      <w:r w:rsidRPr="0016782C">
        <w:rPr>
          <w:rStyle w:val="StyleUnderline"/>
        </w:rPr>
        <w:t xml:space="preserve">The irony here is </w:t>
      </w:r>
      <w:r w:rsidRPr="0016782C">
        <w:rPr>
          <w:rStyle w:val="Emphasis"/>
        </w:rPr>
        <w:t xml:space="preserve">there actually is some </w:t>
      </w:r>
      <w:r w:rsidRPr="0016782C">
        <w:rPr>
          <w:rStyle w:val="Emphasis"/>
          <w:sz w:val="28"/>
        </w:rPr>
        <w:t>bipartisan support</w:t>
      </w:r>
      <w:r w:rsidRPr="0016782C">
        <w:rPr>
          <w:rStyle w:val="StyleUnderline"/>
          <w:sz w:val="28"/>
        </w:rPr>
        <w:t xml:space="preserve"> </w:t>
      </w:r>
      <w:r w:rsidRPr="0016782C">
        <w:rPr>
          <w:rStyle w:val="StyleUnderline"/>
        </w:rPr>
        <w:t>for the Cuba policy that the president announced at the end of last year</w:t>
      </w:r>
      <w:r w:rsidRPr="0016782C">
        <w:rPr>
          <w:sz w:val="16"/>
        </w:rPr>
        <w:t>.”</w:t>
      </w:r>
      <w:r w:rsidR="00C64CF6" w:rsidRPr="0016782C">
        <w:rPr>
          <w:sz w:val="16"/>
        </w:rPr>
        <w:t xml:space="preserve"> </w:t>
      </w:r>
      <w:r w:rsidRPr="0016782C">
        <w:rPr>
          <w:rStyle w:val="StyleUnderline"/>
        </w:rPr>
        <w:t xml:space="preserve">Earnest said the administration </w:t>
      </w:r>
      <w:r w:rsidRPr="0016782C">
        <w:rPr>
          <w:rStyle w:val="Emphasis"/>
        </w:rPr>
        <w:t>would press ahead anyway</w:t>
      </w:r>
      <w:r w:rsidRPr="0016782C">
        <w:rPr>
          <w:rStyle w:val="StyleUnderline"/>
        </w:rPr>
        <w:t>.</w:t>
      </w:r>
    </w:p>
    <w:p w:rsidR="00374D09" w:rsidRPr="0016782C" w:rsidRDefault="00374D09" w:rsidP="00374D09">
      <w:pPr>
        <w:pStyle w:val="Heading3"/>
      </w:pPr>
      <w:r w:rsidRPr="0016782C">
        <w:t>Will Pass---A2: Public Sentiment</w:t>
      </w:r>
    </w:p>
    <w:p w:rsidR="00374D09" w:rsidRPr="0016782C" w:rsidRDefault="00374D09" w:rsidP="00374D09">
      <w:pPr>
        <w:pStyle w:val="Heading4"/>
      </w:pPr>
      <w:r w:rsidRPr="0016782C">
        <w:t>Public opinion arguments go neg – New pro-normalization PAC proves</w:t>
      </w:r>
    </w:p>
    <w:p w:rsidR="00374D09" w:rsidRPr="0016782C" w:rsidRDefault="00374D09" w:rsidP="00374D09">
      <w:pPr>
        <w:rPr>
          <w:rStyle w:val="Style13ptBold"/>
        </w:rPr>
      </w:pPr>
      <w:r w:rsidRPr="0016782C">
        <w:rPr>
          <w:rStyle w:val="Style13ptBold"/>
        </w:rPr>
        <w:t xml:space="preserve">Schwartz 7/14 </w:t>
      </w:r>
      <w:r w:rsidRPr="0016782C">
        <w:t xml:space="preserve">{Felicia, syndicated politics correspondent for The Wall Street Journal/CNN/NewsCred, B.A. in History and Geography (Dartmouth), “Pro-Normalization PAC Raising Funds to Back Obama’s Cuba Initiative,” Wall Street Journal – Washington Wire, 2015, </w:t>
      </w:r>
      <w:hyperlink r:id="rId12" w:anchor="THUR" w:history="1">
        <w:r w:rsidRPr="0016782C">
          <w:rPr>
            <w:rStyle w:val="Hyperlink"/>
          </w:rPr>
          <w:t>http://blogs.wsj.com/washwire/2015/07/14/pro-normalization-pac-raising-funds-to-back-obamas-cuba-initiative/#THUR</w:t>
        </w:r>
      </w:hyperlink>
      <w:r w:rsidRPr="0016782C">
        <w:t>}</w:t>
      </w:r>
    </w:p>
    <w:p w:rsidR="00374D09" w:rsidRPr="0016782C" w:rsidRDefault="00374D09" w:rsidP="00374D09">
      <w:pPr>
        <w:rPr>
          <w:rStyle w:val="Style13ptBold"/>
        </w:rPr>
      </w:pPr>
    </w:p>
    <w:p w:rsidR="00374D09" w:rsidRPr="0016782C" w:rsidRDefault="00374D09" w:rsidP="00374D09">
      <w:pPr>
        <w:rPr>
          <w:u w:val="single"/>
        </w:rPr>
      </w:pPr>
      <w:r w:rsidRPr="0016782C">
        <w:rPr>
          <w:rStyle w:val="StyleUnderline"/>
        </w:rPr>
        <w:t>A political action committee</w:t>
      </w:r>
      <w:r w:rsidRPr="0016782C">
        <w:rPr>
          <w:sz w:val="14"/>
        </w:rPr>
        <w:t xml:space="preserve"> launched in May </w:t>
      </w:r>
      <w:r w:rsidRPr="0016782C">
        <w:rPr>
          <w:rStyle w:val="StyleUnderline"/>
        </w:rPr>
        <w:t>to support normalizing</w:t>
      </w:r>
      <w:r w:rsidRPr="0016782C">
        <w:rPr>
          <w:sz w:val="14"/>
        </w:rPr>
        <w:t xml:space="preserve"> U.S. </w:t>
      </w:r>
      <w:r w:rsidRPr="0016782C">
        <w:rPr>
          <w:rStyle w:val="StyleUnderline"/>
        </w:rPr>
        <w:t>relations with Cuba raised</w:t>
      </w:r>
      <w:r w:rsidRPr="0016782C">
        <w:rPr>
          <w:sz w:val="14"/>
        </w:rPr>
        <w:t xml:space="preserve"> </w:t>
      </w:r>
      <w:r w:rsidRPr="0016782C">
        <w:rPr>
          <w:rStyle w:val="Emphasis"/>
        </w:rPr>
        <w:t>more than</w:t>
      </w:r>
      <w:r w:rsidRPr="0016782C">
        <w:rPr>
          <w:sz w:val="14"/>
        </w:rPr>
        <w:t xml:space="preserve"> </w:t>
      </w:r>
      <w:r w:rsidRPr="0016782C">
        <w:rPr>
          <w:rStyle w:val="StyleUnderline"/>
        </w:rPr>
        <w:t>$178,000 in the past two months,</w:t>
      </w:r>
      <w:r w:rsidRPr="0016782C">
        <w:rPr>
          <w:sz w:val="14"/>
        </w:rPr>
        <w:t xml:space="preserve"> </w:t>
      </w:r>
      <w:r w:rsidRPr="0016782C">
        <w:rPr>
          <w:rStyle w:val="Emphasis"/>
        </w:rPr>
        <w:t>a sign of public support</w:t>
      </w:r>
      <w:r w:rsidRPr="0016782C">
        <w:rPr>
          <w:sz w:val="14"/>
        </w:rPr>
        <w:t xml:space="preserve"> </w:t>
      </w:r>
      <w:r w:rsidRPr="0016782C">
        <w:rPr>
          <w:rStyle w:val="StyleUnderline"/>
        </w:rPr>
        <w:t>for closer ties</w:t>
      </w:r>
      <w:r w:rsidRPr="0016782C">
        <w:rPr>
          <w:sz w:val="14"/>
        </w:rPr>
        <w:t xml:space="preserve"> between the two countries, the group’s director said.</w:t>
      </w:r>
      <w:r w:rsidR="00E365A7" w:rsidRPr="0016782C">
        <w:rPr>
          <w:sz w:val="14"/>
        </w:rPr>
        <w:t xml:space="preserve"> </w:t>
      </w:r>
      <w:r w:rsidRPr="0016782C">
        <w:rPr>
          <w:sz w:val="14"/>
        </w:rPr>
        <w:t xml:space="preserve">The group, </w:t>
      </w:r>
      <w:r w:rsidRPr="0016782C">
        <w:rPr>
          <w:rStyle w:val="StyleUnderline"/>
        </w:rPr>
        <w:t xml:space="preserve">New Cuba PAC, views itself </w:t>
      </w:r>
      <w:r w:rsidRPr="0016782C">
        <w:rPr>
          <w:rStyle w:val="Emphasis"/>
        </w:rPr>
        <w:t>as a counterweight</w:t>
      </w:r>
      <w:r w:rsidRPr="0016782C">
        <w:rPr>
          <w:sz w:val="14"/>
        </w:rPr>
        <w:t xml:space="preserve"> </w:t>
      </w:r>
      <w:r w:rsidRPr="0016782C">
        <w:rPr>
          <w:rStyle w:val="StyleUnderline"/>
        </w:rPr>
        <w:t>to the pro-embargo U.S.-Cuba Democracy PAC</w:t>
      </w:r>
      <w:r w:rsidRPr="0016782C">
        <w:rPr>
          <w:sz w:val="14"/>
        </w:rPr>
        <w:t>, which launched in 2004. The director of that group, Mauricio Claver-Carone, said Monday the group had raised more than $200,000 this year. In 2014, it raised more than $300,000 and since its founding has raised over $4 million, according to the group’s filings with the Federal Election Commission.</w:t>
      </w:r>
      <w:r w:rsidR="00E365A7" w:rsidRPr="0016782C">
        <w:rPr>
          <w:sz w:val="14"/>
        </w:rPr>
        <w:t xml:space="preserve"> </w:t>
      </w:r>
      <w:r w:rsidRPr="0016782C">
        <w:rPr>
          <w:rStyle w:val="StyleUnderline"/>
        </w:rPr>
        <w:t>The sums announced</w:t>
      </w:r>
      <w:r w:rsidRPr="0016782C">
        <w:rPr>
          <w:sz w:val="14"/>
        </w:rPr>
        <w:t xml:space="preserve"> this week </w:t>
      </w:r>
      <w:r w:rsidRPr="0016782C">
        <w:rPr>
          <w:rStyle w:val="StyleUnderline"/>
        </w:rPr>
        <w:t>aren’t that big in the world of political fundraising</w:t>
      </w:r>
      <w:r w:rsidRPr="0016782C">
        <w:rPr>
          <w:sz w:val="14"/>
        </w:rPr>
        <w:t xml:space="preserve"> – the largest PACs raise tens of millions of dollars each year – </w:t>
      </w:r>
      <w:r w:rsidRPr="0016782C">
        <w:rPr>
          <w:rStyle w:val="Emphasis"/>
        </w:rPr>
        <w:t>but</w:t>
      </w:r>
      <w:r w:rsidRPr="0016782C">
        <w:rPr>
          <w:sz w:val="14"/>
        </w:rPr>
        <w:t xml:space="preserve"> </w:t>
      </w:r>
      <w:r w:rsidRPr="0016782C">
        <w:rPr>
          <w:rStyle w:val="StyleUnderline"/>
        </w:rPr>
        <w:t>are an indication of the</w:t>
      </w:r>
      <w:r w:rsidRPr="0016782C">
        <w:rPr>
          <w:sz w:val="14"/>
        </w:rPr>
        <w:t xml:space="preserve"> </w:t>
      </w:r>
      <w:r w:rsidRPr="0016782C">
        <w:rPr>
          <w:rStyle w:val="Emphasis"/>
        </w:rPr>
        <w:t>surge of interest in Cuba</w:t>
      </w:r>
      <w:r w:rsidRPr="0016782C">
        <w:rPr>
          <w:sz w:val="14"/>
        </w:rPr>
        <w:t xml:space="preserve"> </w:t>
      </w:r>
      <w:r w:rsidRPr="0016782C">
        <w:rPr>
          <w:rStyle w:val="StyleUnderline"/>
        </w:rPr>
        <w:t>since</w:t>
      </w:r>
      <w:r w:rsidRPr="0016782C">
        <w:rPr>
          <w:sz w:val="14"/>
        </w:rPr>
        <w:t xml:space="preserve"> President Barack </w:t>
      </w:r>
      <w:r w:rsidRPr="0016782C">
        <w:rPr>
          <w:rStyle w:val="StyleUnderline"/>
        </w:rPr>
        <w:t>Obama’s announcement</w:t>
      </w:r>
      <w:r w:rsidRPr="0016782C">
        <w:rPr>
          <w:sz w:val="14"/>
        </w:rPr>
        <w:t xml:space="preserve"> last December that </w:t>
      </w:r>
      <w:r w:rsidRPr="0016782C">
        <w:rPr>
          <w:rStyle w:val="StyleUnderline"/>
        </w:rPr>
        <w:t>he would move to normalize relations</w:t>
      </w:r>
      <w:r w:rsidRPr="0016782C">
        <w:rPr>
          <w:sz w:val="14"/>
        </w:rPr>
        <w:t xml:space="preserve"> with the former Cold War foe.</w:t>
      </w:r>
      <w:r w:rsidR="00E365A7" w:rsidRPr="0016782C">
        <w:rPr>
          <w:sz w:val="14"/>
        </w:rPr>
        <w:t xml:space="preserve"> </w:t>
      </w:r>
      <w:r w:rsidRPr="0016782C">
        <w:rPr>
          <w:sz w:val="14"/>
        </w:rPr>
        <w:t>“</w:t>
      </w:r>
      <w:r w:rsidRPr="0016782C">
        <w:rPr>
          <w:rStyle w:val="StyleUnderline"/>
        </w:rPr>
        <w:t>This is something that’s been missing</w:t>
      </w:r>
      <w:r w:rsidRPr="0016782C">
        <w:rPr>
          <w:sz w:val="14"/>
        </w:rPr>
        <w:t xml:space="preserve"> for a long time,” James </w:t>
      </w:r>
      <w:r w:rsidRPr="0016782C">
        <w:rPr>
          <w:rStyle w:val="StyleUnderline"/>
        </w:rPr>
        <w:t>Williams</w:t>
      </w:r>
      <w:r w:rsidRPr="0016782C">
        <w:rPr>
          <w:sz w:val="14"/>
        </w:rPr>
        <w:t xml:space="preserve">, director of the pro-normalization New Cuba PAC </w:t>
      </w:r>
      <w:r w:rsidRPr="0016782C">
        <w:rPr>
          <w:rStyle w:val="StyleUnderline"/>
        </w:rPr>
        <w:t>said</w:t>
      </w:r>
      <w:r w:rsidRPr="0016782C">
        <w:rPr>
          <w:sz w:val="14"/>
        </w:rPr>
        <w:t xml:space="preserve">. “When we approached it the hard liner, pro-embargo side was incredibly skeptical and with this filing it shows they were wrong. </w:t>
      </w:r>
      <w:r w:rsidRPr="0016782C">
        <w:rPr>
          <w:rStyle w:val="StyleUnderline"/>
        </w:rPr>
        <w:t xml:space="preserve">People who care about this issue </w:t>
      </w:r>
      <w:r w:rsidRPr="0016782C">
        <w:rPr>
          <w:rStyle w:val="Emphasis"/>
        </w:rPr>
        <w:t>put their money where their mouth is.”</w:t>
      </w:r>
    </w:p>
    <w:p w:rsidR="00EB7859" w:rsidRDefault="00EB7859" w:rsidP="00057620">
      <w:pPr>
        <w:pStyle w:val="Heading2"/>
      </w:pPr>
      <w:r>
        <w:t>***THUMPERS</w:t>
      </w:r>
    </w:p>
    <w:p w:rsidR="00EB7859" w:rsidRDefault="00EB7859" w:rsidP="00EB7859">
      <w:pPr>
        <w:pStyle w:val="Heading3"/>
      </w:pPr>
      <w:r>
        <w:t>A2: Thumpers---Top Shelf</w:t>
      </w:r>
    </w:p>
    <w:p w:rsidR="00EB7859" w:rsidRPr="006B65F9" w:rsidRDefault="00EB7859" w:rsidP="00EB7859">
      <w:pPr>
        <w:pStyle w:val="Heading4"/>
        <w:rPr>
          <w:rFonts w:eastAsia="Times New Roman"/>
        </w:rPr>
      </w:pPr>
      <w:r w:rsidRPr="006B65F9">
        <w:rPr>
          <w:rFonts w:eastAsia="Times New Roman"/>
        </w:rPr>
        <w:t>Issues don’t trade off until it’s at the finish line</w:t>
      </w:r>
    </w:p>
    <w:p w:rsidR="00EB7859" w:rsidRDefault="00EB7859" w:rsidP="00EB7859">
      <w:pPr>
        <w:rPr>
          <w:rFonts w:eastAsia="Calibri"/>
        </w:rPr>
      </w:pPr>
      <w:r w:rsidRPr="00D93C7C">
        <w:rPr>
          <w:rStyle w:val="Style13ptBold"/>
        </w:rPr>
        <w:t>Drum, 10</w:t>
      </w:r>
      <w:r w:rsidRPr="006B65F9">
        <w:rPr>
          <w:rFonts w:eastAsia="Calibri"/>
          <w:b/>
          <w:bCs/>
        </w:rPr>
        <w:t xml:space="preserve"> </w:t>
      </w:r>
      <w:r w:rsidRPr="006B65F9">
        <w:rPr>
          <w:rFonts w:eastAsia="Calibri"/>
        </w:rPr>
        <w:t xml:space="preserve">(Kevin, Political Blogger, Mother Jones, </w:t>
      </w:r>
      <w:hyperlink r:id="rId13" w:history="1">
        <w:r w:rsidRPr="006B65F9">
          <w:rPr>
            <w:rFonts w:eastAsia="Calibri"/>
          </w:rPr>
          <w:t>http://motherjones.com/kevin-drum/2010/03/immigration-coming-back-burner</w:t>
        </w:r>
      </w:hyperlink>
      <w:r w:rsidRPr="006B65F9">
        <w:rPr>
          <w:rFonts w:eastAsia="Calibri"/>
        </w:rPr>
        <w:t>)</w:t>
      </w:r>
    </w:p>
    <w:p w:rsidR="00EB7859" w:rsidRPr="00D93C7C" w:rsidRDefault="00EB7859" w:rsidP="00EB7859">
      <w:pPr>
        <w:rPr>
          <w:rFonts w:eastAsia="Calibri"/>
          <w:b/>
          <w:bCs/>
        </w:rPr>
      </w:pPr>
    </w:p>
    <w:p w:rsidR="00EB7859" w:rsidRPr="00EB7859" w:rsidRDefault="00EB7859" w:rsidP="00EB7859">
      <w:pPr>
        <w:rPr>
          <w:rFonts w:eastAsia="Calibri"/>
          <w:sz w:val="16"/>
        </w:rPr>
      </w:pPr>
      <w:r w:rsidRPr="00411D2D">
        <w:rPr>
          <w:rFonts w:eastAsia="Calibri"/>
          <w:sz w:val="16"/>
        </w:rPr>
        <w:t xml:space="preserve">Not to pick on Ezra or anything, but </w:t>
      </w:r>
      <w:r w:rsidRPr="00411D2D">
        <w:rPr>
          <w:rFonts w:eastAsia="Calibri"/>
          <w:bCs/>
          <w:u w:val="single"/>
        </w:rPr>
        <w:t>this attitude betrays a surprisingly common misconception about political issues in general. The fact is that political dogs never bark until an issue becomes an active one</w:t>
      </w:r>
      <w:r w:rsidRPr="00411D2D">
        <w:rPr>
          <w:rFonts w:eastAsia="Calibri"/>
          <w:sz w:val="16"/>
        </w:rPr>
        <w:t xml:space="preserve">. Opposition to Social Security privatization was pretty mild until 2005, when George Bush turned it into an active issue. </w:t>
      </w:r>
      <w:r w:rsidRPr="00411D2D">
        <w:rPr>
          <w:rFonts w:eastAsia="Calibri"/>
          <w:bCs/>
          <w:u w:val="single"/>
        </w:rPr>
        <w:t>Opposition to healthcare reform was mild until</w:t>
      </w:r>
      <w:r w:rsidRPr="00411D2D">
        <w:rPr>
          <w:rFonts w:eastAsia="Calibri"/>
          <w:sz w:val="16"/>
        </w:rPr>
        <w:t xml:space="preserve"> 2009, when Barack </w:t>
      </w:r>
      <w:r w:rsidRPr="00411D2D">
        <w:rPr>
          <w:rFonts w:eastAsia="Calibri"/>
          <w:bCs/>
          <w:u w:val="single"/>
        </w:rPr>
        <w:t>Obama turned it into an active issue</w:t>
      </w:r>
      <w:r w:rsidRPr="00411D2D">
        <w:rPr>
          <w:rFonts w:eastAsia="Calibri"/>
          <w:sz w:val="16"/>
        </w:rPr>
        <w:t xml:space="preserve">. Etc. I only bring this up because </w:t>
      </w:r>
      <w:r w:rsidRPr="00411D2D">
        <w:rPr>
          <w:rFonts w:eastAsia="Calibri"/>
          <w:bCs/>
          <w:u w:val="single"/>
        </w:rPr>
        <w:t>we often take a look at polls and think they tell us what the public thinks about something. But for the most part, they don't.</w:t>
      </w:r>
      <w:r w:rsidRPr="00411D2D">
        <w:rPr>
          <w:rFonts w:eastAsia="Calibri"/>
          <w:sz w:val="16"/>
        </w:rPr>
        <w:t xml:space="preserve">1 That is, </w:t>
      </w:r>
      <w:r w:rsidRPr="00411D2D">
        <w:rPr>
          <w:rFonts w:eastAsia="Calibri"/>
          <w:bCs/>
          <w:u w:val="single"/>
        </w:rPr>
        <w:t xml:space="preserve">they don't until the issue in question is squarely on the table </w:t>
      </w:r>
      <w:r w:rsidRPr="00411D2D">
        <w:rPr>
          <w:rFonts w:eastAsia="Calibri"/>
          <w:sz w:val="16"/>
        </w:rPr>
        <w:t>and both sides have spent a couple of months</w:t>
      </w:r>
      <w:r w:rsidRPr="00411D2D">
        <w:rPr>
          <w:rFonts w:eastAsia="Calibri"/>
          <w:bCs/>
          <w:u w:val="single"/>
        </w:rPr>
        <w:t xml:space="preserve"> </w:t>
      </w:r>
      <w:r w:rsidRPr="00411D2D">
        <w:rPr>
          <w:rFonts w:eastAsia="Calibri"/>
          <w:sz w:val="16"/>
        </w:rPr>
        <w:t xml:space="preserve">filling the airwaves with their best agitprop. Polling data about gays in the military, for example, hasn't changed a lot over the past year or two, but </w:t>
      </w:r>
      <w:r w:rsidRPr="00411D2D">
        <w:rPr>
          <w:rFonts w:eastAsia="Calibri"/>
          <w:bCs/>
          <w:u w:val="single"/>
        </w:rPr>
        <w:t>once Congress takes up the issue</w:t>
      </w:r>
      <w:r w:rsidRPr="00411D2D">
        <w:rPr>
          <w:rFonts w:eastAsia="Calibri"/>
          <w:sz w:val="16"/>
        </w:rPr>
        <w:t xml:space="preserve"> in earnest and the Focus on the Family newsletters go out, the push polling starts, Rush Limbaugh picks it up, and Fox News creates an incendiary graphic to go with its saturation coverage — well, </w:t>
      </w:r>
      <w:r w:rsidRPr="00411D2D">
        <w:rPr>
          <w:rFonts w:eastAsia="Calibri"/>
          <w:bCs/>
          <w:u w:val="single"/>
        </w:rPr>
        <w:t>that's when the polling will tell you something. And it will probably tell you something different from what it tells you now</w:t>
      </w:r>
      <w:r w:rsidRPr="00411D2D">
        <w:rPr>
          <w:rFonts w:eastAsia="Calibri"/>
          <w:sz w:val="16"/>
        </w:rPr>
        <w:t xml:space="preserve">. </w:t>
      </w:r>
      <w:r w:rsidRPr="00411D2D">
        <w:rPr>
          <w:rFonts w:eastAsia="Calibri"/>
          <w:bCs/>
          <w:u w:val="single"/>
        </w:rPr>
        <w:t>Immigration was bubbling along as sort of a background issue during the Bush administration</w:t>
      </w:r>
      <w:r w:rsidRPr="00411D2D">
        <w:rPr>
          <w:rFonts w:eastAsia="Calibri"/>
          <w:sz w:val="16"/>
        </w:rPr>
        <w:t xml:space="preserve"> too </w:t>
      </w:r>
      <w:r w:rsidRPr="00411D2D">
        <w:rPr>
          <w:rFonts w:eastAsia="Calibri"/>
          <w:bCs/>
          <w:u w:val="single"/>
        </w:rPr>
        <w:t>until</w:t>
      </w:r>
      <w:r w:rsidRPr="00411D2D">
        <w:rPr>
          <w:rFonts w:eastAsia="Calibri"/>
          <w:sz w:val="16"/>
        </w:rPr>
        <w:t xml:space="preserve"> 2007, </w:t>
      </w:r>
      <w:r w:rsidRPr="00411D2D">
        <w:rPr>
          <w:rFonts w:eastAsia="Calibri"/>
          <w:bCs/>
          <w:u w:val="single"/>
        </w:rPr>
        <w:t>when he tried to</w:t>
      </w:r>
      <w:r w:rsidRPr="00411D2D">
        <w:t xml:space="preserve"> </w:t>
      </w:r>
      <w:r w:rsidRPr="00411D2D">
        <w:rPr>
          <w:rFonts w:eastAsia="Calibri"/>
          <w:b/>
          <w:iCs/>
          <w:u w:val="single"/>
          <w:bdr w:val="single" w:sz="18" w:space="0" w:color="auto"/>
        </w:rPr>
        <w:t>move an actual bill</w:t>
      </w:r>
      <w:r w:rsidRPr="00411D2D">
        <w:t xml:space="preserve">. </w:t>
      </w:r>
      <w:r w:rsidRPr="00411D2D">
        <w:rPr>
          <w:rFonts w:eastAsia="Calibri"/>
          <w:bCs/>
          <w:u w:val="single"/>
        </w:rPr>
        <w:t>Then all hell broke loose</w:t>
      </w:r>
      <w:r w:rsidRPr="00411D2D">
        <w:rPr>
          <w:rFonts w:eastAsia="Calibri"/>
          <w:sz w:val="16"/>
        </w:rPr>
        <w:t>. The same thing will happen this time, and without even a John McCain to act as a conservative point man for a moderate solution. The political environment is worse now than it was in 2007, and I'll be very surprised if it's possible to make any serious progress on immigration reform. "Love 'em or hate 'em," says Ezra, illegal immigrants "aren't at the forefront of people's minds." Maybe not. But they will be soon.</w:t>
      </w:r>
    </w:p>
    <w:p w:rsidR="00703087" w:rsidRDefault="00703087" w:rsidP="00703087">
      <w:pPr>
        <w:pStyle w:val="Heading3"/>
      </w:pPr>
      <w:r>
        <w:t>A2: Thumpers---Iran</w:t>
      </w:r>
    </w:p>
    <w:p w:rsidR="00A65335" w:rsidRDefault="00A65335" w:rsidP="00A65335">
      <w:pPr>
        <w:pStyle w:val="Heading4"/>
      </w:pPr>
      <w:r>
        <w:t>Iran won’t cost capital – GOP likely won’t oppose it</w:t>
      </w:r>
    </w:p>
    <w:p w:rsidR="00A65335" w:rsidRDefault="00A65335" w:rsidP="00A65335">
      <w:pPr>
        <w:rPr>
          <w:rStyle w:val="Style13ptBold"/>
        </w:rPr>
      </w:pPr>
      <w:r>
        <w:rPr>
          <w:rStyle w:val="Style13ptBold"/>
        </w:rPr>
        <w:t xml:space="preserve">Sargent 7/15 </w:t>
      </w:r>
      <w:r w:rsidRPr="00A65335">
        <w:t xml:space="preserve">{Greg, syndicated politics correspondent, “Morning Plum: Do Republicans Really Want to Block the Iran Deal in Congress? The Washington Post, 2014, </w:t>
      </w:r>
      <w:hyperlink r:id="rId14" w:history="1">
        <w:r w:rsidRPr="00A65335">
          <w:rPr>
            <w:rStyle w:val="Hyperlink"/>
          </w:rPr>
          <w:t>http://www.washingtonpost.com/blogs/plum-line/wp/2015/07/15/morning-plum-do-republicans-really-want-to-block-the-iran-deal-in-congress/#THUR</w:t>
        </w:r>
      </w:hyperlink>
      <w:r w:rsidRPr="00A65335">
        <w:t>}</w:t>
      </w:r>
    </w:p>
    <w:p w:rsidR="00A65335" w:rsidRPr="00A65335" w:rsidRDefault="00A65335" w:rsidP="00A65335">
      <w:pPr>
        <w:rPr>
          <w:rStyle w:val="Style13ptBold"/>
        </w:rPr>
      </w:pPr>
    </w:p>
    <w:p w:rsidR="00A65335" w:rsidRPr="00A65335" w:rsidRDefault="00A65335" w:rsidP="00A65335">
      <w:pPr>
        <w:rPr>
          <w:rStyle w:val="Emphasis"/>
        </w:rPr>
      </w:pPr>
      <w:r w:rsidRPr="00A65335">
        <w:rPr>
          <w:sz w:val="14"/>
        </w:rPr>
        <w:t xml:space="preserve">But </w:t>
      </w:r>
      <w:r w:rsidRPr="00A65335">
        <w:rPr>
          <w:rStyle w:val="Emphasis"/>
        </w:rPr>
        <w:t>here’s the question</w:t>
      </w:r>
      <w:r w:rsidRPr="00A65335">
        <w:rPr>
          <w:sz w:val="14"/>
        </w:rPr>
        <w:t xml:space="preserve">: Once all the procedural smoke clears, </w:t>
      </w:r>
      <w:r w:rsidRPr="00A65335">
        <w:rPr>
          <w:rStyle w:val="StyleUnderline"/>
        </w:rPr>
        <w:t>do Republicans really want an endgame in which they succeeded in blocking the deal</w:t>
      </w:r>
      <w:r w:rsidRPr="00A65335">
        <w:rPr>
          <w:sz w:val="14"/>
        </w:rPr>
        <w:t xml:space="preserve">? </w:t>
      </w:r>
      <w:r w:rsidRPr="00A65335">
        <w:rPr>
          <w:rStyle w:val="Emphasis"/>
        </w:rPr>
        <w:t>Do they actually want to scuttle it?</w:t>
      </w:r>
      <w:r>
        <w:rPr>
          <w:rStyle w:val="Emphasis"/>
        </w:rPr>
        <w:t xml:space="preserve"> </w:t>
      </w:r>
      <w:r w:rsidRPr="00A65335">
        <w:rPr>
          <w:sz w:val="14"/>
        </w:rPr>
        <w:t xml:space="preserve">Perhaps many of them genuinely do want that. But </w:t>
      </w:r>
      <w:r w:rsidRPr="00A65335">
        <w:rPr>
          <w:rStyle w:val="StyleUnderline"/>
        </w:rPr>
        <w:t>here’s a prediction</w:t>
      </w:r>
      <w:r w:rsidRPr="00A65335">
        <w:rPr>
          <w:sz w:val="14"/>
        </w:rPr>
        <w:t xml:space="preserve">: as this battle develops, some </w:t>
      </w:r>
      <w:r w:rsidRPr="00A65335">
        <w:rPr>
          <w:rStyle w:val="StyleUnderline"/>
        </w:rPr>
        <w:t>Republicans may privately conclude</w:t>
      </w:r>
      <w:r w:rsidRPr="00A65335">
        <w:rPr>
          <w:sz w:val="14"/>
        </w:rPr>
        <w:t xml:space="preserve"> that </w:t>
      </w:r>
      <w:r w:rsidRPr="00A65335">
        <w:rPr>
          <w:rStyle w:val="Emphasis"/>
        </w:rPr>
        <w:t>it would be better for them politically if they fail to stop it</w:t>
      </w:r>
      <w:r w:rsidRPr="00A65335">
        <w:rPr>
          <w:sz w:val="14"/>
        </w:rPr>
        <w:t xml:space="preserve">. </w:t>
      </w:r>
      <w:r w:rsidRPr="00A65335">
        <w:rPr>
          <w:rStyle w:val="StyleUnderline"/>
        </w:rPr>
        <w:t>The Iran debate may come</w:t>
      </w:r>
      <w:r w:rsidRPr="00A65335">
        <w:rPr>
          <w:sz w:val="14"/>
        </w:rPr>
        <w:t xml:space="preserve"> to resemble the one over the anti-Obamacare lawsuit that also recently fell </w:t>
      </w:r>
      <w:r w:rsidRPr="00A65335">
        <w:rPr>
          <w:rStyle w:val="StyleUnderline"/>
        </w:rPr>
        <w:t>short</w:t>
      </w:r>
      <w:r w:rsidRPr="00A65335">
        <w:rPr>
          <w:sz w:val="14"/>
        </w:rPr>
        <w:t xml:space="preserve">. Congressional Republicans and GOP presidential candidates are predicting dire consequences if the Iran deal goes forward. But </w:t>
      </w:r>
      <w:r w:rsidRPr="00A65335">
        <w:rPr>
          <w:rStyle w:val="StyleUnderline"/>
        </w:rPr>
        <w:t>what’s missing from the discussion is that if Congress does</w:t>
      </w:r>
      <w:r w:rsidRPr="00A65335">
        <w:rPr>
          <w:sz w:val="14"/>
        </w:rPr>
        <w:t xml:space="preserve"> somehow </w:t>
      </w:r>
      <w:r w:rsidRPr="00A65335">
        <w:rPr>
          <w:rStyle w:val="StyleUnderline"/>
        </w:rPr>
        <w:t>block the deal</w:t>
      </w:r>
      <w:r w:rsidRPr="00A65335">
        <w:rPr>
          <w:sz w:val="14"/>
        </w:rPr>
        <w:t xml:space="preserve">, </w:t>
      </w:r>
      <w:r w:rsidRPr="00A65335">
        <w:rPr>
          <w:rStyle w:val="StyleUnderline"/>
        </w:rPr>
        <w:t xml:space="preserve">that could precipitate </w:t>
      </w:r>
      <w:r w:rsidRPr="00A65335">
        <w:rPr>
          <w:sz w:val="14"/>
        </w:rPr>
        <w:t xml:space="preserve">a whole different set of </w:t>
      </w:r>
      <w:r w:rsidRPr="00A65335">
        <w:rPr>
          <w:rStyle w:val="StyleUnderline"/>
        </w:rPr>
        <w:t>consequences</w:t>
      </w:r>
      <w:r w:rsidRPr="00A65335">
        <w:rPr>
          <w:sz w:val="14"/>
        </w:rPr>
        <w:t xml:space="preserve">. Former Obama administration official Dennis Ross spells out those consequences this way: Opponents need to explain what happens if the rest of the world accepts this deal, Iran says it is ready to implement it — and Congress blocks it. Will the European Union, which explicitly commits in the agreement to lift sanctions once Iran has fulfilled its main nuclear responsibilities, not do so because Congress says no? Can sanctions really be sustained in these circumstances, particularly if the Iranians don’t increase their enrichment and say they will observe the deal? Could we be faced with a world in which the sanctions regime collapses, Iran gets its windfall and is only two months from breakout, and there is little on-ground visibility into its program? </w:t>
      </w:r>
      <w:r w:rsidRPr="00A65335">
        <w:rPr>
          <w:rStyle w:val="StyleUnderline"/>
        </w:rPr>
        <w:t>Some Congressional Republicans are also quietly mulling another possibility</w:t>
      </w:r>
      <w:r w:rsidRPr="00A65335">
        <w:rPr>
          <w:sz w:val="14"/>
        </w:rPr>
        <w:t xml:space="preserve">: </w:t>
      </w:r>
      <w:r w:rsidRPr="00A65335">
        <w:rPr>
          <w:rStyle w:val="Emphasis"/>
        </w:rPr>
        <w:t>What if our allies blame them</w:t>
      </w:r>
      <w:r w:rsidRPr="00A65335">
        <w:rPr>
          <w:sz w:val="14"/>
        </w:rPr>
        <w:t xml:space="preserve"> </w:t>
      </w:r>
      <w:r w:rsidRPr="00A65335">
        <w:rPr>
          <w:rStyle w:val="StyleUnderline"/>
        </w:rPr>
        <w:t>for tanking the deal they support</w:t>
      </w:r>
      <w:r w:rsidRPr="00A65335">
        <w:rPr>
          <w:sz w:val="14"/>
        </w:rPr>
        <w:t xml:space="preserve">? </w:t>
      </w:r>
      <w:r w:rsidRPr="00A65335">
        <w:rPr>
          <w:rStyle w:val="StyleUnderline"/>
        </w:rPr>
        <w:t>The New York Times points out</w:t>
      </w:r>
      <w:r w:rsidRPr="00A65335">
        <w:rPr>
          <w:sz w:val="14"/>
        </w:rPr>
        <w:t xml:space="preserve"> that </w:t>
      </w:r>
      <w:r w:rsidRPr="00A65335">
        <w:rPr>
          <w:rStyle w:val="StyleUnderline"/>
        </w:rPr>
        <w:t>GOP repudiation</w:t>
      </w:r>
      <w:r w:rsidRPr="00A65335">
        <w:rPr>
          <w:sz w:val="14"/>
        </w:rPr>
        <w:t xml:space="preserve"> of the deal “</w:t>
      </w:r>
      <w:r w:rsidRPr="00A65335">
        <w:rPr>
          <w:rStyle w:val="StyleUnderline"/>
        </w:rPr>
        <w:t>was a blow</w:t>
      </w:r>
      <w:r w:rsidRPr="00A65335">
        <w:rPr>
          <w:sz w:val="14"/>
        </w:rPr>
        <w:t xml:space="preserve"> not only to Mr. Obama but also </w:t>
      </w:r>
      <w:r w:rsidRPr="00A65335">
        <w:rPr>
          <w:rStyle w:val="StyleUnderline"/>
        </w:rPr>
        <w:t>to conservative leaders the party usually backs</w:t>
      </w:r>
      <w:r w:rsidRPr="00A65335">
        <w:rPr>
          <w:sz w:val="14"/>
        </w:rPr>
        <w:t xml:space="preserve">, Prime Minister David </w:t>
      </w:r>
      <w:r w:rsidRPr="00A65335">
        <w:rPr>
          <w:rStyle w:val="StyleUnderline"/>
        </w:rPr>
        <w:t>Cameron of Britain and</w:t>
      </w:r>
      <w:r w:rsidRPr="00A65335">
        <w:rPr>
          <w:sz w:val="14"/>
        </w:rPr>
        <w:t xml:space="preserve"> Chancellor Angela </w:t>
      </w:r>
      <w:r w:rsidRPr="00A65335">
        <w:rPr>
          <w:rStyle w:val="StyleUnderline"/>
        </w:rPr>
        <w:t>Merkel of Germany</w:t>
      </w:r>
      <w:r w:rsidRPr="00A65335">
        <w:rPr>
          <w:sz w:val="14"/>
        </w:rPr>
        <w:t xml:space="preserve">.” And </w:t>
      </w:r>
      <w:r w:rsidRPr="00A65335">
        <w:rPr>
          <w:rStyle w:val="StyleUnderline"/>
        </w:rPr>
        <w:t xml:space="preserve">note this </w:t>
      </w:r>
      <w:r w:rsidRPr="00A65335">
        <w:rPr>
          <w:rStyle w:val="Emphasis"/>
        </w:rPr>
        <w:t>telling moment</w:t>
      </w:r>
      <w:r w:rsidRPr="00A65335">
        <w:rPr>
          <w:rStyle w:val="StyleUnderline"/>
        </w:rPr>
        <w:t xml:space="preserve"> from </w:t>
      </w:r>
      <w:r w:rsidRPr="00A65335">
        <w:rPr>
          <w:sz w:val="14"/>
        </w:rPr>
        <w:t xml:space="preserve">GOP Senator Bob </w:t>
      </w:r>
      <w:r w:rsidRPr="00A65335">
        <w:rPr>
          <w:rStyle w:val="StyleUnderline"/>
        </w:rPr>
        <w:t>Corker</w:t>
      </w:r>
      <w:r w:rsidRPr="00A65335">
        <w:rPr>
          <w:sz w:val="14"/>
        </w:rPr>
        <w:t>: “</w:t>
      </w:r>
      <w:r w:rsidRPr="00A65335">
        <w:rPr>
          <w:rStyle w:val="StyleUnderline"/>
        </w:rPr>
        <w:t>In the next couple of months, the international community is going to be focused on Congress</w:t>
      </w:r>
      <w:r w:rsidRPr="00A65335">
        <w:rPr>
          <w:rStyle w:val="Emphasis"/>
        </w:rPr>
        <w:t>. I got that</w:t>
      </w:r>
      <w:r w:rsidRPr="00A65335">
        <w:rPr>
          <w:sz w:val="14"/>
        </w:rPr>
        <w:t>,” Mr. Corker said in an interview. “</w:t>
      </w:r>
      <w:r w:rsidRPr="00A65335">
        <w:rPr>
          <w:rStyle w:val="Emphasis"/>
        </w:rPr>
        <w:t>I understand the position we’re in.”</w:t>
      </w:r>
      <w:r w:rsidRPr="00A65335">
        <w:rPr>
          <w:sz w:val="14"/>
        </w:rPr>
        <w:t xml:space="preserve"> To be clear, </w:t>
      </w:r>
      <w:r w:rsidRPr="00A65335">
        <w:rPr>
          <w:rStyle w:val="StyleUnderline"/>
        </w:rPr>
        <w:t>it would be folly to predict with certainty how the politics of this will play out</w:t>
      </w:r>
      <w:r w:rsidRPr="00A65335">
        <w:rPr>
          <w:sz w:val="14"/>
        </w:rPr>
        <w:t xml:space="preserve">. Many Democrats may well decide it’s hard for them to back the deal. And Republicans may be able to use procedural votes to inflict some damage on them. </w:t>
      </w:r>
      <w:r w:rsidRPr="00A65335">
        <w:rPr>
          <w:rStyle w:val="Emphasis"/>
        </w:rPr>
        <w:t>But even so</w:t>
      </w:r>
      <w:r w:rsidRPr="00A65335">
        <w:rPr>
          <w:sz w:val="14"/>
        </w:rPr>
        <w:t xml:space="preserve">, </w:t>
      </w:r>
      <w:r w:rsidRPr="00A65335">
        <w:rPr>
          <w:rStyle w:val="StyleUnderline"/>
        </w:rPr>
        <w:t>Republicans could</w:t>
      </w:r>
      <w:r w:rsidRPr="00A65335">
        <w:rPr>
          <w:sz w:val="14"/>
        </w:rPr>
        <w:t xml:space="preserve"> also </w:t>
      </w:r>
      <w:r w:rsidRPr="00A65335">
        <w:rPr>
          <w:rStyle w:val="StyleUnderline"/>
        </w:rPr>
        <w:t>conclude</w:t>
      </w:r>
      <w:r w:rsidRPr="00A65335">
        <w:rPr>
          <w:sz w:val="14"/>
        </w:rPr>
        <w:t xml:space="preserve"> that </w:t>
      </w:r>
      <w:r w:rsidRPr="00A65335">
        <w:rPr>
          <w:rStyle w:val="StyleUnderline"/>
        </w:rPr>
        <w:t>their best outcome is</w:t>
      </w:r>
      <w:r w:rsidRPr="00A65335">
        <w:rPr>
          <w:sz w:val="14"/>
        </w:rPr>
        <w:t xml:space="preserve"> to inflict that damage in the short term while also </w:t>
      </w:r>
      <w:r w:rsidRPr="00A65335">
        <w:rPr>
          <w:rStyle w:val="StyleUnderline"/>
        </w:rPr>
        <w:t>failing to block the deal in the end.</w:t>
      </w:r>
      <w:r w:rsidRPr="00A65335">
        <w:rPr>
          <w:sz w:val="14"/>
        </w:rPr>
        <w:t xml:space="preserve"> Just as Republicans realized that “winning” the lawsuit against Obamacare could force them to own the consequences of their “victory,” and increase pressure them to specify concrete alternative courses of action, they may conclude it’s a good thing that the </w:t>
      </w:r>
      <w:r w:rsidRPr="00A65335">
        <w:rPr>
          <w:rStyle w:val="StyleUnderline"/>
        </w:rPr>
        <w:t>Congressional oversight mechanism negotiated by</w:t>
      </w:r>
      <w:r w:rsidRPr="00A65335">
        <w:rPr>
          <w:sz w:val="14"/>
        </w:rPr>
        <w:t xml:space="preserve"> Senator </w:t>
      </w:r>
      <w:r w:rsidRPr="00A65335">
        <w:rPr>
          <w:rStyle w:val="StyleUnderline"/>
        </w:rPr>
        <w:t>Corker</w:t>
      </w:r>
      <w:r w:rsidRPr="00A65335">
        <w:rPr>
          <w:sz w:val="14"/>
        </w:rPr>
        <w:t xml:space="preserve"> (which they supported, by the way) </w:t>
      </w:r>
      <w:r w:rsidRPr="00A65335">
        <w:rPr>
          <w:rStyle w:val="Emphasis"/>
        </w:rPr>
        <w:t>makes it so hard for them to “win” by scuttling the Iran deal.</w:t>
      </w:r>
    </w:p>
    <w:p w:rsidR="00703087" w:rsidRDefault="00A65335" w:rsidP="00703087">
      <w:pPr>
        <w:pStyle w:val="Heading4"/>
      </w:pPr>
      <w:r>
        <w:t xml:space="preserve">Even if we’re wrong – </w:t>
      </w:r>
      <w:r w:rsidR="00703087">
        <w:t>No thumper – Senate republicans are key to Cuba and Dems are key to Iran</w:t>
      </w:r>
    </w:p>
    <w:p w:rsidR="00703087" w:rsidRDefault="00703087" w:rsidP="00703087">
      <w:r>
        <w:rPr>
          <w:rStyle w:val="Style13ptBold"/>
        </w:rPr>
        <w:t xml:space="preserve">Allen 7/14 </w:t>
      </w:r>
      <w:r w:rsidRPr="00703087">
        <w:t xml:space="preserve">{Jonathan, former Washington bureau chief for Bloomberg News, “Obama's Iran deal is Making Democrats in Congress Very Nervous,” Vox, 2015, </w:t>
      </w:r>
      <w:hyperlink r:id="rId15" w:history="1">
        <w:r w:rsidRPr="00191DDF">
          <w:rPr>
            <w:rStyle w:val="Hyperlink"/>
          </w:rPr>
          <w:t>http://www.vox.com/2015/7/14/8963101/obama-iran-deal-democrats#THUR</w:t>
        </w:r>
      </w:hyperlink>
      <w:r w:rsidRPr="00703087">
        <w:t>}</w:t>
      </w:r>
    </w:p>
    <w:p w:rsidR="00703087" w:rsidRPr="00703087" w:rsidRDefault="00703087" w:rsidP="00703087">
      <w:pPr>
        <w:rPr>
          <w:rStyle w:val="Style13ptBold"/>
          <w:b w:val="0"/>
          <w:bCs w:val="0"/>
          <w:sz w:val="24"/>
        </w:rPr>
      </w:pPr>
    </w:p>
    <w:p w:rsidR="00A65335" w:rsidRDefault="00703087" w:rsidP="00A65335">
      <w:pPr>
        <w:rPr>
          <w:rStyle w:val="StyleUnderline"/>
        </w:rPr>
      </w:pPr>
      <w:r w:rsidRPr="00703087">
        <w:rPr>
          <w:rStyle w:val="StyleUnderline"/>
        </w:rPr>
        <w:t>The Iran nuclear deal</w:t>
      </w:r>
      <w:r w:rsidRPr="00A65335">
        <w:rPr>
          <w:sz w:val="14"/>
        </w:rPr>
        <w:t xml:space="preserve"> may be good policy — and a legacy builder for President Barack Obama — but it also </w:t>
      </w:r>
      <w:r w:rsidRPr="00703087">
        <w:rPr>
          <w:rStyle w:val="StyleUnderline"/>
        </w:rPr>
        <w:t xml:space="preserve">creates a tougher political environment </w:t>
      </w:r>
      <w:r w:rsidRPr="00703087">
        <w:rPr>
          <w:rStyle w:val="Emphasis"/>
        </w:rPr>
        <w:t>for Democrats</w:t>
      </w:r>
      <w:r w:rsidRPr="00A65335">
        <w:rPr>
          <w:sz w:val="14"/>
        </w:rPr>
        <w:t xml:space="preserve"> </w:t>
      </w:r>
      <w:r w:rsidRPr="00703087">
        <w:rPr>
          <w:rStyle w:val="StyleUnderline"/>
        </w:rPr>
        <w:t>running for president and Congress</w:t>
      </w:r>
      <w:r w:rsidRPr="00A65335">
        <w:rPr>
          <w:sz w:val="14"/>
        </w:rPr>
        <w:t xml:space="preserve"> in 2016.</w:t>
      </w:r>
      <w:r w:rsidR="00A65335" w:rsidRPr="00A65335">
        <w:rPr>
          <w:sz w:val="14"/>
        </w:rPr>
        <w:t xml:space="preserve"> </w:t>
      </w:r>
      <w:r w:rsidRPr="00A65335">
        <w:rPr>
          <w:sz w:val="14"/>
        </w:rPr>
        <w:t xml:space="preserve">"Overall, </w:t>
      </w:r>
      <w:r w:rsidRPr="00703087">
        <w:rPr>
          <w:rStyle w:val="StyleUnderline"/>
        </w:rPr>
        <w:t>this is a deal that will probably come at a price on the campaign trail," said</w:t>
      </w:r>
      <w:r w:rsidRPr="00A65335">
        <w:rPr>
          <w:sz w:val="14"/>
        </w:rPr>
        <w:t xml:space="preserve"> Princeton University political science professor Julian </w:t>
      </w:r>
      <w:r w:rsidRPr="00703087">
        <w:rPr>
          <w:rStyle w:val="StyleUnderline"/>
        </w:rPr>
        <w:t>Zelizer</w:t>
      </w:r>
      <w:r w:rsidRPr="00A65335">
        <w:rPr>
          <w:sz w:val="14"/>
        </w:rPr>
        <w:t>, who has written about the short-term political pain of past treaties. "</w:t>
      </w:r>
      <w:r w:rsidRPr="00703087">
        <w:rPr>
          <w:rStyle w:val="StyleUnderline"/>
        </w:rPr>
        <w:t>Republicans will play to the fears among voters, including Democrats, that this is too risky</w:t>
      </w:r>
      <w:r w:rsidRPr="00A65335">
        <w:rPr>
          <w:sz w:val="14"/>
        </w:rPr>
        <w:t>."</w:t>
      </w:r>
      <w:r w:rsidR="00A65335" w:rsidRPr="00A65335">
        <w:rPr>
          <w:sz w:val="14"/>
        </w:rPr>
        <w:t xml:space="preserve"> </w:t>
      </w:r>
      <w:r w:rsidRPr="00703087">
        <w:rPr>
          <w:rStyle w:val="StyleUnderline"/>
        </w:rPr>
        <w:t>The best proof of the thorny politics: Obama already has vowed to veto</w:t>
      </w:r>
      <w:r w:rsidRPr="00A65335">
        <w:rPr>
          <w:sz w:val="14"/>
        </w:rPr>
        <w:t xml:space="preserve"> planned </w:t>
      </w:r>
      <w:r w:rsidRPr="00703087">
        <w:rPr>
          <w:rStyle w:val="StyleUnderline"/>
        </w:rPr>
        <w:t>legislation blocking the deal</w:t>
      </w:r>
      <w:r w:rsidRPr="00A65335">
        <w:rPr>
          <w:sz w:val="14"/>
        </w:rPr>
        <w:t xml:space="preserve">. That means </w:t>
      </w:r>
      <w:r w:rsidRPr="00703087">
        <w:rPr>
          <w:rStyle w:val="Emphasis"/>
        </w:rPr>
        <w:t xml:space="preserve">he will rely </w:t>
      </w:r>
      <w:r w:rsidRPr="00703087">
        <w:rPr>
          <w:rStyle w:val="StyleUnderline"/>
        </w:rPr>
        <w:t>on</w:t>
      </w:r>
      <w:r w:rsidRPr="00A65335">
        <w:rPr>
          <w:sz w:val="14"/>
        </w:rPr>
        <w:t xml:space="preserve"> just </w:t>
      </w:r>
      <w:r w:rsidRPr="00703087">
        <w:rPr>
          <w:rStyle w:val="StyleUnderline"/>
        </w:rPr>
        <w:t>one-third of either the House or Senate</w:t>
      </w:r>
      <w:r w:rsidRPr="00A65335">
        <w:rPr>
          <w:sz w:val="14"/>
        </w:rPr>
        <w:t xml:space="preserve"> voting with him to save it. </w:t>
      </w:r>
      <w:r w:rsidRPr="00703087">
        <w:rPr>
          <w:rStyle w:val="Emphasis"/>
        </w:rPr>
        <w:t>He needs a majority of Democrats</w:t>
      </w:r>
      <w:r w:rsidRPr="00A65335">
        <w:rPr>
          <w:sz w:val="14"/>
        </w:rPr>
        <w:t xml:space="preserve"> </w:t>
      </w:r>
      <w:r w:rsidRPr="00703087">
        <w:rPr>
          <w:rStyle w:val="StyleUnderline"/>
        </w:rPr>
        <w:t xml:space="preserve">but only a minority of either chamber. That paradigm — Republicans uniformly opposed and </w:t>
      </w:r>
      <w:r w:rsidRPr="00703087">
        <w:rPr>
          <w:rStyle w:val="Emphasis"/>
        </w:rPr>
        <w:t>Democrats divided</w:t>
      </w:r>
      <w:r w:rsidRPr="00A65335">
        <w:rPr>
          <w:sz w:val="14"/>
        </w:rPr>
        <w:t xml:space="preserve"> — </w:t>
      </w:r>
      <w:r w:rsidRPr="00703087">
        <w:rPr>
          <w:rStyle w:val="StyleUnderline"/>
        </w:rPr>
        <w:t>will make the agreement a tougher sell</w:t>
      </w:r>
      <w:r w:rsidRPr="00A65335">
        <w:rPr>
          <w:sz w:val="14"/>
        </w:rPr>
        <w:t xml:space="preserve"> to the broader public </w:t>
      </w:r>
      <w:r w:rsidRPr="00703087">
        <w:rPr>
          <w:rStyle w:val="StyleUnderline"/>
        </w:rPr>
        <w:t>than if it had</w:t>
      </w:r>
      <w:r w:rsidRPr="00A65335">
        <w:rPr>
          <w:sz w:val="14"/>
        </w:rPr>
        <w:t xml:space="preserve"> bipartisan majority support or even </w:t>
      </w:r>
      <w:r w:rsidRPr="00703087">
        <w:rPr>
          <w:rStyle w:val="StyleUnderline"/>
        </w:rPr>
        <w:t>full backing from Obama's Democrats.</w:t>
      </w:r>
      <w:r w:rsidR="00A65335" w:rsidRPr="00A65335">
        <w:rPr>
          <w:sz w:val="14"/>
        </w:rPr>
        <w:t xml:space="preserve"> </w:t>
      </w:r>
      <w:r w:rsidRPr="00A65335">
        <w:rPr>
          <w:sz w:val="14"/>
        </w:rPr>
        <w:t>"</w:t>
      </w:r>
      <w:r w:rsidRPr="00703087">
        <w:rPr>
          <w:rStyle w:val="StyleUnderline"/>
        </w:rPr>
        <w:t xml:space="preserve">The easier vote for most us will be no," </w:t>
      </w:r>
      <w:r w:rsidRPr="00703087">
        <w:rPr>
          <w:rStyle w:val="Emphasis"/>
        </w:rPr>
        <w:t>said one House Democrat</w:t>
      </w:r>
      <w:r w:rsidRPr="00703087">
        <w:rPr>
          <w:rStyle w:val="StyleUnderline"/>
        </w:rPr>
        <w:t xml:space="preserve"> who is inclined to back the president</w:t>
      </w:r>
      <w:r w:rsidRPr="00A65335">
        <w:rPr>
          <w:sz w:val="14"/>
        </w:rPr>
        <w:t>. Members don't tend to lose their seats for voting against the president when his position ends up winning, the lawmaker explained.</w:t>
      </w:r>
      <w:r w:rsidR="00A65335" w:rsidRPr="00A65335">
        <w:rPr>
          <w:sz w:val="14"/>
        </w:rPr>
        <w:t xml:space="preserve"> </w:t>
      </w:r>
      <w:r w:rsidRPr="00A65335">
        <w:rPr>
          <w:sz w:val="14"/>
        </w:rPr>
        <w:t xml:space="preserve">On the other side, it's easy for Republican candidates to be against Obama and his foreign policy — it plays well with their base — and they were vocal in their criticism of the deal even before they'd had a chance to read all the details. Wisconsin Gov. Scott </w:t>
      </w:r>
      <w:r w:rsidRPr="00703087">
        <w:rPr>
          <w:rStyle w:val="StyleUnderline"/>
        </w:rPr>
        <w:t xml:space="preserve">Walker flicked at how </w:t>
      </w:r>
      <w:r w:rsidRPr="00703087">
        <w:rPr>
          <w:rStyle w:val="Emphasis"/>
          <w:sz w:val="28"/>
        </w:rPr>
        <w:t>the GOP will go after Democrats on the deal</w:t>
      </w:r>
      <w:r w:rsidRPr="00703087">
        <w:rPr>
          <w:rStyle w:val="StyleUnderline"/>
        </w:rPr>
        <w:t>.</w:t>
      </w:r>
      <w:r w:rsidR="00A65335">
        <w:rPr>
          <w:rStyle w:val="StyleUnderline"/>
        </w:rPr>
        <w:t xml:space="preserve"> </w:t>
      </w:r>
      <w:r w:rsidRPr="00A65335">
        <w:rPr>
          <w:sz w:val="14"/>
        </w:rPr>
        <w:t>"President Obama has abandoned the bipartisan principles that have guided our nonproliferation policy and kept the world safe from nuclear danger for decades," Walker said in a statement. "Instead of making the world safer, this deal will likely lead to a nuclear arms race in the world’s most dangerous region."</w:t>
      </w:r>
      <w:r w:rsidR="00A65335" w:rsidRPr="00A65335">
        <w:rPr>
          <w:sz w:val="14"/>
        </w:rPr>
        <w:t xml:space="preserve"> </w:t>
      </w:r>
      <w:r w:rsidRPr="00703087">
        <w:rPr>
          <w:rStyle w:val="StyleUnderline"/>
        </w:rPr>
        <w:t xml:space="preserve">The larger issue here is that in the waning light of his presidency, Obama is </w:t>
      </w:r>
      <w:r w:rsidRPr="00703087">
        <w:rPr>
          <w:rStyle w:val="Emphasis"/>
        </w:rPr>
        <w:t xml:space="preserve">increasingly making policy in areas that </w:t>
      </w:r>
      <w:r w:rsidRPr="00703087">
        <w:rPr>
          <w:rStyle w:val="Emphasis"/>
          <w:sz w:val="28"/>
        </w:rPr>
        <w:t>divide Democrats</w:t>
      </w:r>
      <w:r w:rsidRPr="00A65335">
        <w:rPr>
          <w:sz w:val="14"/>
        </w:rPr>
        <w:t xml:space="preserve"> — </w:t>
      </w:r>
      <w:r w:rsidRPr="00703087">
        <w:rPr>
          <w:rStyle w:val="StyleUnderline"/>
        </w:rPr>
        <w:t xml:space="preserve">from trade to </w:t>
      </w:r>
      <w:r w:rsidRPr="00A65335">
        <w:rPr>
          <w:sz w:val="14"/>
        </w:rPr>
        <w:t xml:space="preserve">the </w:t>
      </w:r>
      <w:r w:rsidRPr="00703087">
        <w:rPr>
          <w:rStyle w:val="StyleUnderline"/>
        </w:rPr>
        <w:t>Iran</w:t>
      </w:r>
      <w:r w:rsidRPr="00A65335">
        <w:rPr>
          <w:sz w:val="14"/>
        </w:rPr>
        <w:t xml:space="preserve"> deal — and </w:t>
      </w:r>
      <w:r w:rsidRPr="00703087">
        <w:rPr>
          <w:rStyle w:val="StyleUnderline"/>
        </w:rPr>
        <w:t>they are concerned that his political incentives no longer match theirs</w:t>
      </w:r>
      <w:r w:rsidRPr="00A65335">
        <w:rPr>
          <w:sz w:val="14"/>
        </w:rPr>
        <w:t>. They know that Obama, who refers to the last two years of his presidency as the "fourth quarter," is running a two-minute drill to secure as much of his legacy as possible before he leaves office. And those goals may not always serve their political futures.</w:t>
      </w:r>
      <w:r w:rsidR="00A65335" w:rsidRPr="00A65335">
        <w:rPr>
          <w:sz w:val="14"/>
        </w:rPr>
        <w:t xml:space="preserve"> </w:t>
      </w:r>
      <w:r w:rsidRPr="00703087">
        <w:rPr>
          <w:rStyle w:val="Emphasis"/>
        </w:rPr>
        <w:t>Why this is so difficult for Democrats</w:t>
      </w:r>
      <w:r w:rsidR="00A65335">
        <w:rPr>
          <w:rStyle w:val="Emphasis"/>
        </w:rPr>
        <w:t xml:space="preserve"> </w:t>
      </w:r>
      <w:r w:rsidRPr="00703087">
        <w:rPr>
          <w:rStyle w:val="StyleUnderline"/>
        </w:rPr>
        <w:t xml:space="preserve">From the </w:t>
      </w:r>
      <w:r w:rsidRPr="00A65335">
        <w:rPr>
          <w:sz w:val="14"/>
        </w:rPr>
        <w:t xml:space="preserve">White House's </w:t>
      </w:r>
      <w:r w:rsidRPr="00703087">
        <w:rPr>
          <w:rStyle w:val="StyleUnderline"/>
        </w:rPr>
        <w:t>perspective</w:t>
      </w:r>
      <w:r w:rsidRPr="00A65335">
        <w:rPr>
          <w:sz w:val="14"/>
        </w:rPr>
        <w:t xml:space="preserve"> — and that </w:t>
      </w:r>
      <w:r w:rsidRPr="00703087">
        <w:rPr>
          <w:rStyle w:val="StyleUnderline"/>
        </w:rPr>
        <w:t>of many Democrats — the deal with Iran is far preferable to leaving in place</w:t>
      </w:r>
      <w:r w:rsidRPr="00A65335">
        <w:rPr>
          <w:sz w:val="14"/>
        </w:rPr>
        <w:t xml:space="preserve"> a </w:t>
      </w:r>
      <w:r w:rsidRPr="00703087">
        <w:rPr>
          <w:rStyle w:val="StyleUnderline"/>
        </w:rPr>
        <w:t>sanctions</w:t>
      </w:r>
      <w:r w:rsidRPr="00A65335">
        <w:rPr>
          <w:sz w:val="14"/>
        </w:rPr>
        <w:t xml:space="preserve"> regime that doesn't actually stop Tehran from developing a nuclear weapon or going to war with Iran.</w:t>
      </w:r>
      <w:r w:rsidR="00A65335" w:rsidRPr="00A65335">
        <w:rPr>
          <w:sz w:val="14"/>
        </w:rPr>
        <w:t xml:space="preserve"> </w:t>
      </w:r>
      <w:r w:rsidRPr="00A65335">
        <w:rPr>
          <w:sz w:val="14"/>
        </w:rPr>
        <w:t xml:space="preserve">Under the pact, Iran would give up its nuclear weapons program in exchange for the lifting of certain economic sanctions, which would make it less of a nuclear threat and more stable. </w:t>
      </w:r>
      <w:r w:rsidRPr="00703087">
        <w:rPr>
          <w:rStyle w:val="StyleUnderline"/>
        </w:rPr>
        <w:t>The key is whether</w:t>
      </w:r>
      <w:r w:rsidRPr="00A65335">
        <w:rPr>
          <w:sz w:val="14"/>
        </w:rPr>
        <w:t xml:space="preserve"> the </w:t>
      </w:r>
      <w:r w:rsidRPr="00703087">
        <w:rPr>
          <w:rStyle w:val="StyleUnderline"/>
        </w:rPr>
        <w:t>inspections and enforcement</w:t>
      </w:r>
      <w:r w:rsidRPr="00A65335">
        <w:rPr>
          <w:sz w:val="14"/>
        </w:rPr>
        <w:t xml:space="preserve"> provisions of the deal </w:t>
      </w:r>
      <w:r w:rsidRPr="00703087">
        <w:rPr>
          <w:rStyle w:val="StyleUnderline"/>
        </w:rPr>
        <w:t>can be implemented effectively</w:t>
      </w:r>
      <w:r w:rsidRPr="00A65335">
        <w:rPr>
          <w:sz w:val="14"/>
        </w:rPr>
        <w:t xml:space="preserve"> and whether Iran's loss of nuclear capability is verifiable.</w:t>
      </w:r>
      <w:r w:rsidR="00A65335" w:rsidRPr="00A65335">
        <w:rPr>
          <w:sz w:val="14"/>
        </w:rPr>
        <w:t xml:space="preserve"> </w:t>
      </w:r>
      <w:r w:rsidRPr="00A65335">
        <w:rPr>
          <w:sz w:val="14"/>
        </w:rPr>
        <w:t xml:space="preserve">And </w:t>
      </w:r>
      <w:r w:rsidRPr="00703087">
        <w:rPr>
          <w:rStyle w:val="Emphasis"/>
        </w:rPr>
        <w:t>therein lies the rub for Democrats</w:t>
      </w:r>
      <w:r w:rsidRPr="00A65335">
        <w:rPr>
          <w:sz w:val="14"/>
        </w:rPr>
        <w:t xml:space="preserve"> on the ballot </w:t>
      </w:r>
      <w:r w:rsidRPr="00703087">
        <w:rPr>
          <w:rStyle w:val="StyleUnderline"/>
        </w:rPr>
        <w:t>in 2016. The deal won't be consecrated for months</w:t>
      </w:r>
      <w:r w:rsidRPr="00A65335">
        <w:rPr>
          <w:sz w:val="14"/>
        </w:rPr>
        <w:t xml:space="preserve">. Republicans charge that it's not airtight — that Obama is putting his faith in the trustworthiness of the Iranian regime. </w:t>
      </w:r>
      <w:r w:rsidRPr="00A65335">
        <w:rPr>
          <w:rStyle w:val="StyleUnderline"/>
        </w:rPr>
        <w:t>The truth is that the next election is too soon to judge whether Iran is complying</w:t>
      </w:r>
      <w:r w:rsidRPr="00A65335">
        <w:rPr>
          <w:sz w:val="14"/>
        </w:rPr>
        <w:t xml:space="preserve"> with its end of the bargain, </w:t>
      </w:r>
      <w:r w:rsidRPr="00A65335">
        <w:rPr>
          <w:rStyle w:val="Emphasis"/>
        </w:rPr>
        <w:t>which leaves Democrats open to Republican attacks</w:t>
      </w:r>
      <w:r w:rsidRPr="00A65335">
        <w:rPr>
          <w:sz w:val="14"/>
        </w:rPr>
        <w:t xml:space="preserve"> </w:t>
      </w:r>
      <w:r w:rsidRPr="00A65335">
        <w:rPr>
          <w:rStyle w:val="StyleUnderline"/>
        </w:rPr>
        <w:t>that the deal is a disaster. It will be hard for Democratic candidates to prove a negative.</w:t>
      </w:r>
      <w:r w:rsidR="00A65335">
        <w:rPr>
          <w:rStyle w:val="StyleUnderline"/>
        </w:rPr>
        <w:t xml:space="preserve"> </w:t>
      </w:r>
      <w:r w:rsidRPr="00A65335">
        <w:rPr>
          <w:rStyle w:val="StyleUnderline"/>
        </w:rPr>
        <w:t xml:space="preserve">One House Democrat </w:t>
      </w:r>
      <w:r w:rsidRPr="00A65335">
        <w:rPr>
          <w:sz w:val="14"/>
        </w:rPr>
        <w:t xml:space="preserve">who is generally supportive of the president — and open to the deal — </w:t>
      </w:r>
      <w:r w:rsidRPr="00A65335">
        <w:rPr>
          <w:rStyle w:val="StyleUnderline"/>
        </w:rPr>
        <w:t xml:space="preserve">expressed hope Tuesday that the Senate would sustain an Obama veto </w:t>
      </w:r>
      <w:r w:rsidRPr="00A65335">
        <w:rPr>
          <w:sz w:val="14"/>
        </w:rPr>
        <w:t xml:space="preserve">of legislation blocking the deal </w:t>
      </w:r>
      <w:r w:rsidRPr="00A65335">
        <w:rPr>
          <w:rStyle w:val="StyleUnderline"/>
        </w:rPr>
        <w:t xml:space="preserve">so that House Democrats wouldn't have to vote on it at all. </w:t>
      </w:r>
      <w:r w:rsidRPr="00A65335">
        <w:rPr>
          <w:rStyle w:val="Emphasis"/>
        </w:rPr>
        <w:t>It's easier for Obama to round up 34 senators than 146 House Democrats,</w:t>
      </w:r>
      <w:r w:rsidRPr="00A65335">
        <w:rPr>
          <w:sz w:val="14"/>
        </w:rPr>
        <w:t xml:space="preserve"> the lawmaker argued — even though conventional wisdom holds that the opposite is true.</w:t>
      </w:r>
      <w:r w:rsidR="00A65335" w:rsidRPr="00A65335">
        <w:rPr>
          <w:sz w:val="14"/>
        </w:rPr>
        <w:t xml:space="preserve"> </w:t>
      </w:r>
      <w:r w:rsidRPr="00A65335">
        <w:rPr>
          <w:rStyle w:val="StyleUnderline"/>
        </w:rPr>
        <w:t>Obama's interests and those of fellow Democrats are diverging in the "fourth quarter</w:t>
      </w:r>
      <w:r w:rsidRPr="00A65335">
        <w:rPr>
          <w:sz w:val="14"/>
        </w:rPr>
        <w:t>"</w:t>
      </w:r>
      <w:r w:rsidR="00A65335" w:rsidRPr="00A65335">
        <w:rPr>
          <w:sz w:val="14"/>
        </w:rPr>
        <w:t xml:space="preserve"> </w:t>
      </w:r>
      <w:r w:rsidRPr="00A65335">
        <w:rPr>
          <w:sz w:val="14"/>
        </w:rPr>
        <w:t xml:space="preserve">There was a time, </w:t>
      </w:r>
      <w:r w:rsidRPr="00A65335">
        <w:rPr>
          <w:rStyle w:val="StyleUnderline"/>
        </w:rPr>
        <w:t>earlier</w:t>
      </w:r>
      <w:r w:rsidRPr="00A65335">
        <w:rPr>
          <w:sz w:val="14"/>
        </w:rPr>
        <w:t xml:space="preserve"> in his administration, when </w:t>
      </w:r>
      <w:r w:rsidRPr="00A65335">
        <w:rPr>
          <w:rStyle w:val="StyleUnderline"/>
        </w:rPr>
        <w:t>fellow Democrats would have walked the plank for Obama</w:t>
      </w:r>
      <w:r w:rsidRPr="00A65335">
        <w:rPr>
          <w:sz w:val="14"/>
        </w:rPr>
        <w:t xml:space="preserve"> without letting their political concerns slow them down. </w:t>
      </w:r>
      <w:r w:rsidRPr="00A65335">
        <w:rPr>
          <w:rStyle w:val="Emphasis"/>
        </w:rPr>
        <w:t>Those days are over</w:t>
      </w:r>
      <w:r w:rsidRPr="00A65335">
        <w:rPr>
          <w:sz w:val="14"/>
        </w:rPr>
        <w:t>.</w:t>
      </w:r>
      <w:r w:rsidR="00A65335" w:rsidRPr="00A65335">
        <w:rPr>
          <w:sz w:val="14"/>
        </w:rPr>
        <w:t xml:space="preserve"> </w:t>
      </w:r>
      <w:r w:rsidRPr="00A65335">
        <w:rPr>
          <w:rStyle w:val="StyleUnderline"/>
        </w:rPr>
        <w:t xml:space="preserve">"It is not unusual as a president comes to the last months </w:t>
      </w:r>
      <w:r w:rsidRPr="00A65335">
        <w:rPr>
          <w:sz w:val="14"/>
        </w:rPr>
        <w:t>of his administration, particularly if it's his second term, that members of his party become a little less willing to follow the president's lead," former Sen. Bob Graham, a Florida Democrat and onetime chairman of the Senate Intelligence Committee, said.</w:t>
      </w:r>
      <w:r w:rsidR="00A65335" w:rsidRPr="00A65335">
        <w:rPr>
          <w:sz w:val="14"/>
        </w:rPr>
        <w:t xml:space="preserve"> </w:t>
      </w:r>
      <w:r w:rsidRPr="00A65335">
        <w:rPr>
          <w:rStyle w:val="StyleUnderline"/>
        </w:rPr>
        <w:t xml:space="preserve">Obama's incentives are necessarily different from those of his </w:t>
      </w:r>
      <w:r w:rsidRPr="00A65335">
        <w:rPr>
          <w:rStyle w:val="Emphasis"/>
        </w:rPr>
        <w:t>Democratic allies in Congress</w:t>
      </w:r>
      <w:r w:rsidRPr="00A65335">
        <w:rPr>
          <w:sz w:val="14"/>
        </w:rPr>
        <w:t xml:space="preserve">. </w:t>
      </w:r>
      <w:r w:rsidRPr="00A65335">
        <w:rPr>
          <w:rStyle w:val="StyleUnderline"/>
        </w:rPr>
        <w:t>While he's focused on policy and legacy</w:t>
      </w:r>
      <w:r w:rsidRPr="00A65335">
        <w:rPr>
          <w:sz w:val="14"/>
        </w:rPr>
        <w:t xml:space="preserve">, </w:t>
      </w:r>
      <w:r w:rsidRPr="00A65335">
        <w:rPr>
          <w:rStyle w:val="StyleUnderline"/>
        </w:rPr>
        <w:t>they are focused on policy and winning reelection</w:t>
      </w:r>
      <w:r w:rsidRPr="00A65335">
        <w:rPr>
          <w:sz w:val="14"/>
        </w:rPr>
        <w:t xml:space="preserve">. Increasingly, </w:t>
      </w:r>
      <w:r w:rsidRPr="00A65335">
        <w:rPr>
          <w:rStyle w:val="StyleUnderline"/>
        </w:rPr>
        <w:t>Obama has used tools that don't require full Democratic support</w:t>
      </w:r>
      <w:r w:rsidRPr="00A65335">
        <w:rPr>
          <w:sz w:val="14"/>
        </w:rPr>
        <w:t xml:space="preserve"> to implement policy — such as executive actions and the Iran deal. </w:t>
      </w:r>
      <w:r w:rsidRPr="00A65335">
        <w:rPr>
          <w:rStyle w:val="StyleUnderline"/>
        </w:rPr>
        <w:t>Still, Democrats know they will be held accountable</w:t>
      </w:r>
      <w:r w:rsidRPr="00A65335">
        <w:rPr>
          <w:sz w:val="14"/>
        </w:rPr>
        <w:t xml:space="preserve"> for his actions, particularly if they can't show that they opposed him on a specific issue.</w:t>
      </w:r>
      <w:r w:rsidR="00A65335" w:rsidRPr="00A65335">
        <w:rPr>
          <w:sz w:val="14"/>
        </w:rPr>
        <w:t xml:space="preserve"> </w:t>
      </w:r>
      <w:r w:rsidRPr="00A65335">
        <w:rPr>
          <w:sz w:val="14"/>
        </w:rPr>
        <w:t>Jim Manley, a former aide to the late Sen. Ted Kennedy and Minority Leader Harry Reid, said the dynamics of a congressional disapproval vote — which would set up the veto and the one-third threshold necessary to sustain it — give the president an advantage.</w:t>
      </w:r>
      <w:r w:rsidR="00A65335" w:rsidRPr="00A65335">
        <w:rPr>
          <w:sz w:val="14"/>
        </w:rPr>
        <w:t xml:space="preserve"> </w:t>
      </w:r>
      <w:r w:rsidRPr="00A65335">
        <w:rPr>
          <w:sz w:val="14"/>
        </w:rPr>
        <w:t>"</w:t>
      </w:r>
      <w:r w:rsidRPr="00A65335">
        <w:rPr>
          <w:rStyle w:val="StyleUnderline"/>
        </w:rPr>
        <w:t xml:space="preserve">I think in the end, </w:t>
      </w:r>
      <w:r w:rsidRPr="00A65335">
        <w:rPr>
          <w:rStyle w:val="Emphasis"/>
          <w:sz w:val="28"/>
        </w:rPr>
        <w:t>the president will have enough Democrats with him to sustain a veto</w:t>
      </w:r>
      <w:r w:rsidRPr="00A65335">
        <w:rPr>
          <w:sz w:val="14"/>
        </w:rPr>
        <w:t>," Manley said. "</w:t>
      </w:r>
      <w:r w:rsidRPr="00A65335">
        <w:rPr>
          <w:rStyle w:val="StyleUnderline"/>
        </w:rPr>
        <w:t>For many Democrats, the politics of this are so tricky they will be forced to vote against their president."</w:t>
      </w:r>
    </w:p>
    <w:p w:rsidR="004A18DD" w:rsidRPr="004A18DD" w:rsidRDefault="004A18DD" w:rsidP="004A18DD">
      <w:pPr>
        <w:pStyle w:val="Heading4"/>
      </w:pPr>
      <w:r w:rsidRPr="004A18DD">
        <w:t>No Obama push – Uncle Biden has this one</w:t>
      </w:r>
    </w:p>
    <w:p w:rsidR="004A18DD" w:rsidRDefault="004A18DD" w:rsidP="004A18DD">
      <w:pPr>
        <w:rPr>
          <w:rStyle w:val="Style13ptBold"/>
        </w:rPr>
      </w:pPr>
      <w:r>
        <w:rPr>
          <w:rStyle w:val="Style13ptBold"/>
        </w:rPr>
        <w:t xml:space="preserve">Walsh 7/15 </w:t>
      </w:r>
      <w:r w:rsidRPr="004A18DD">
        <w:t>{Deirdre, Senior Congressional producer, B.A. in Political Science/Communications (Boston College), winner of the Joan Barone Award for excellence in Washington-based Congressional or political reporting, “WH Dispatches Joe Biden to Lock down Iran Deal on Capitol Hill,” CNN – Politics, 2015, http://www.cnn.com/2015/07/15/politics/iran-deal-white-house-democrats-congress/#THUR}</w:t>
      </w:r>
    </w:p>
    <w:p w:rsidR="004A18DD" w:rsidRDefault="004A18DD" w:rsidP="004A18DD"/>
    <w:p w:rsidR="004A18DD" w:rsidRPr="000E15A5" w:rsidRDefault="004A18DD" w:rsidP="004A18DD">
      <w:pPr>
        <w:rPr>
          <w:rStyle w:val="StyleUnderline"/>
        </w:rPr>
      </w:pPr>
      <w:r w:rsidRPr="000E15A5">
        <w:rPr>
          <w:rStyle w:val="StyleUnderline"/>
        </w:rPr>
        <w:t>A day after the Iran deal was unveiled, the Obama administration's sales job began in earnest</w:t>
      </w:r>
      <w:r w:rsidRPr="000E15A5">
        <w:rPr>
          <w:sz w:val="16"/>
        </w:rPr>
        <w:t>.</w:t>
      </w:r>
      <w:r w:rsidR="000E15A5" w:rsidRPr="000E15A5">
        <w:rPr>
          <w:sz w:val="16"/>
        </w:rPr>
        <w:t xml:space="preserve"> </w:t>
      </w:r>
      <w:r w:rsidRPr="000E15A5">
        <w:rPr>
          <w:sz w:val="16"/>
        </w:rPr>
        <w:t xml:space="preserve">Vice President Joe </w:t>
      </w:r>
      <w:r w:rsidRPr="000E15A5">
        <w:rPr>
          <w:rStyle w:val="Emphasis"/>
        </w:rPr>
        <w:t xml:space="preserve">Biden traveled to Capitol Hill </w:t>
      </w:r>
      <w:r w:rsidRPr="000E15A5">
        <w:rPr>
          <w:rStyle w:val="Emphasis"/>
          <w:sz w:val="28"/>
        </w:rPr>
        <w:t>to convince House Democrats</w:t>
      </w:r>
      <w:r w:rsidRPr="000E15A5">
        <w:rPr>
          <w:sz w:val="16"/>
        </w:rPr>
        <w:t xml:space="preserve"> </w:t>
      </w:r>
      <w:r w:rsidRPr="000E15A5">
        <w:rPr>
          <w:rStyle w:val="StyleUnderline"/>
        </w:rPr>
        <w:t>to support the deal, while a small group of senators were invited to the White House to get their questions answered directly</w:t>
      </w:r>
      <w:r w:rsidRPr="000E15A5">
        <w:rPr>
          <w:sz w:val="16"/>
        </w:rPr>
        <w:t xml:space="preserve"> from officials who sat across from the Iranians at the negotiating table.</w:t>
      </w:r>
      <w:r w:rsidR="000E15A5" w:rsidRPr="000E15A5">
        <w:rPr>
          <w:sz w:val="16"/>
        </w:rPr>
        <w:t xml:space="preserve"> </w:t>
      </w:r>
      <w:r w:rsidRPr="000E15A5">
        <w:rPr>
          <w:rStyle w:val="StyleUnderline"/>
        </w:rPr>
        <w:t>Lawmakers said Biden was candid about the strengths and weaknesses of the compromise deal</w:t>
      </w:r>
      <w:r w:rsidRPr="000E15A5">
        <w:rPr>
          <w:sz w:val="16"/>
        </w:rPr>
        <w:t>. One described his behind closed doors pitch.</w:t>
      </w:r>
      <w:r w:rsidR="000E15A5" w:rsidRPr="000E15A5">
        <w:rPr>
          <w:sz w:val="16"/>
        </w:rPr>
        <w:t xml:space="preserve"> </w:t>
      </w:r>
      <w:r w:rsidRPr="000E15A5">
        <w:rPr>
          <w:sz w:val="16"/>
        </w:rPr>
        <w:t>"</w:t>
      </w:r>
      <w:r w:rsidRPr="000E15A5">
        <w:rPr>
          <w:rStyle w:val="StyleUnderline"/>
        </w:rPr>
        <w:t xml:space="preserve">I'm going to put aside my notes and talk to you from my heart </w:t>
      </w:r>
      <w:r w:rsidRPr="000E15A5">
        <w:rPr>
          <w:sz w:val="16"/>
        </w:rPr>
        <w:t xml:space="preserve">because I've been in this business for 45 years," </w:t>
      </w:r>
      <w:r w:rsidRPr="000E15A5">
        <w:rPr>
          <w:rStyle w:val="StyleUnderline"/>
        </w:rPr>
        <w:t>Biden said</w:t>
      </w:r>
      <w:r w:rsidRPr="000E15A5">
        <w:rPr>
          <w:sz w:val="16"/>
        </w:rPr>
        <w:t xml:space="preserve"> in his opening comments, according to Rep. Bill Pascrell, D-New Jersey, who attended the session.</w:t>
      </w:r>
      <w:r w:rsidR="000E15A5" w:rsidRPr="000E15A5">
        <w:rPr>
          <w:sz w:val="16"/>
        </w:rPr>
        <w:t xml:space="preserve"> </w:t>
      </w:r>
      <w:r w:rsidRPr="000E15A5">
        <w:rPr>
          <w:sz w:val="16"/>
        </w:rPr>
        <w:t>"</w:t>
      </w:r>
      <w:r w:rsidRPr="000E15A5">
        <w:rPr>
          <w:rStyle w:val="Emphasis"/>
        </w:rPr>
        <w:t>I'm not going to BS you</w:t>
      </w:r>
      <w:r w:rsidRPr="000E15A5">
        <w:rPr>
          <w:sz w:val="16"/>
        </w:rPr>
        <w:t xml:space="preserve">. I'm going to tell you exactly what I think," </w:t>
      </w:r>
      <w:r w:rsidRPr="000E15A5">
        <w:rPr>
          <w:rStyle w:val="StyleUnderline"/>
        </w:rPr>
        <w:t>the vice president reportedly said</w:t>
      </w:r>
      <w:r w:rsidRPr="000E15A5">
        <w:rPr>
          <w:sz w:val="16"/>
        </w:rPr>
        <w:t>.</w:t>
      </w:r>
      <w:r w:rsidR="000E15A5" w:rsidRPr="000E15A5">
        <w:rPr>
          <w:sz w:val="16"/>
        </w:rPr>
        <w:t xml:space="preserve"> </w:t>
      </w:r>
      <w:r w:rsidRPr="000E15A5">
        <w:rPr>
          <w:rStyle w:val="StyleUnderline"/>
        </w:rPr>
        <w:t>SInce Republicans in the House and Senate are firmly against the Iran nuclear deal</w:t>
      </w:r>
      <w:r w:rsidRPr="000E15A5">
        <w:rPr>
          <w:sz w:val="16"/>
        </w:rPr>
        <w:t xml:space="preserve"> -- announced by President Barack Obama on Tuesday -- </w:t>
      </w:r>
      <w:r w:rsidRPr="000E15A5">
        <w:rPr>
          <w:rStyle w:val="StyleUnderline"/>
        </w:rPr>
        <w:t xml:space="preserve">the administration is </w:t>
      </w:r>
      <w:r w:rsidRPr="000E15A5">
        <w:rPr>
          <w:rStyle w:val="Emphasis"/>
        </w:rPr>
        <w:t>cranking up its campaign</w:t>
      </w:r>
      <w:r w:rsidRPr="000E15A5">
        <w:rPr>
          <w:sz w:val="16"/>
        </w:rPr>
        <w:t xml:space="preserve"> </w:t>
      </w:r>
      <w:r w:rsidRPr="000E15A5">
        <w:rPr>
          <w:rStyle w:val="StyleUnderline"/>
        </w:rPr>
        <w:t>to sway concerned Democrats</w:t>
      </w:r>
      <w:r w:rsidRPr="000E15A5">
        <w:rPr>
          <w:sz w:val="16"/>
        </w:rPr>
        <w:t xml:space="preserve"> to back the agreement.</w:t>
      </w:r>
      <w:r w:rsidR="000E15A5" w:rsidRPr="000E15A5">
        <w:rPr>
          <w:sz w:val="16"/>
        </w:rPr>
        <w:t xml:space="preserve"> </w:t>
      </w:r>
      <w:r w:rsidRPr="000E15A5">
        <w:rPr>
          <w:sz w:val="16"/>
        </w:rPr>
        <w:t>Under legislation that allows Congress to review the agreement, the White House needs to secure enough votes from members of his own party to sustain the President's promised veto on an resolution of disapproval -- 145 in the House and 34 in the Senate.</w:t>
      </w:r>
      <w:r w:rsidR="000E15A5" w:rsidRPr="000E15A5">
        <w:rPr>
          <w:sz w:val="16"/>
        </w:rPr>
        <w:t xml:space="preserve"> </w:t>
      </w:r>
      <w:r w:rsidRPr="000E15A5">
        <w:rPr>
          <w:rStyle w:val="Emphasis"/>
          <w:sz w:val="28"/>
        </w:rPr>
        <w:t>After the session with Biden</w:t>
      </w:r>
      <w:r w:rsidRPr="000E15A5">
        <w:rPr>
          <w:sz w:val="16"/>
        </w:rPr>
        <w:t xml:space="preserve">, several </w:t>
      </w:r>
      <w:r w:rsidRPr="000E15A5">
        <w:rPr>
          <w:rStyle w:val="StyleUnderline"/>
        </w:rPr>
        <w:t xml:space="preserve">House Democrats stressed that while the process is just beginning, right now the </w:t>
      </w:r>
      <w:r w:rsidRPr="000E15A5">
        <w:rPr>
          <w:rStyle w:val="Emphasis"/>
        </w:rPr>
        <w:t>administration likely has the votes to sustain the President's veto</w:t>
      </w:r>
      <w:r w:rsidRPr="000E15A5">
        <w:rPr>
          <w:rStyle w:val="StyleUnderline"/>
        </w:rPr>
        <w:t xml:space="preserve"> on a resolution to block the deal.</w:t>
      </w:r>
      <w:r w:rsidR="000E15A5">
        <w:rPr>
          <w:rStyle w:val="StyleUnderline"/>
        </w:rPr>
        <w:t xml:space="preserve"> </w:t>
      </w:r>
      <w:r w:rsidRPr="000E15A5">
        <w:rPr>
          <w:sz w:val="16"/>
        </w:rPr>
        <w:t>"</w:t>
      </w:r>
      <w:r w:rsidRPr="000E15A5">
        <w:rPr>
          <w:rStyle w:val="StyleUnderline"/>
        </w:rPr>
        <w:t>I'm confident they will like it</w:t>
      </w:r>
      <w:r w:rsidRPr="000E15A5">
        <w:rPr>
          <w:sz w:val="16"/>
        </w:rPr>
        <w:t xml:space="preserve"> when they understand it all," </w:t>
      </w:r>
      <w:r w:rsidRPr="000E15A5">
        <w:rPr>
          <w:rStyle w:val="Emphasis"/>
        </w:rPr>
        <w:t>the vice president told reporters</w:t>
      </w:r>
      <w:r w:rsidRPr="000E15A5">
        <w:rPr>
          <w:sz w:val="16"/>
        </w:rPr>
        <w:t xml:space="preserve"> on his way into the session, </w:t>
      </w:r>
      <w:r w:rsidRPr="000E15A5">
        <w:rPr>
          <w:rStyle w:val="StyleUnderline"/>
        </w:rPr>
        <w:t>beginning</w:t>
      </w:r>
      <w:r w:rsidRPr="000E15A5">
        <w:rPr>
          <w:sz w:val="16"/>
        </w:rPr>
        <w:t xml:space="preserve"> what will be </w:t>
      </w:r>
      <w:r w:rsidRPr="000E15A5">
        <w:rPr>
          <w:rStyle w:val="StyleUnderline"/>
        </w:rPr>
        <w:t>a two month campaign culminating in a vote</w:t>
      </w:r>
      <w:r w:rsidRPr="000E15A5">
        <w:rPr>
          <w:sz w:val="16"/>
        </w:rPr>
        <w:t>, expected in September.</w:t>
      </w:r>
      <w:r w:rsidR="000E15A5" w:rsidRPr="000E15A5">
        <w:rPr>
          <w:sz w:val="16"/>
        </w:rPr>
        <w:t xml:space="preserve"> </w:t>
      </w:r>
      <w:r w:rsidRPr="000E15A5">
        <w:rPr>
          <w:rStyle w:val="StyleUnderline"/>
        </w:rPr>
        <w:t xml:space="preserve">Democrats, both for and against the deal, </w:t>
      </w:r>
      <w:r w:rsidRPr="000E15A5">
        <w:rPr>
          <w:rStyle w:val="Emphasis"/>
        </w:rPr>
        <w:t>praised Biden's presentation</w:t>
      </w:r>
      <w:r w:rsidRPr="000E15A5">
        <w:rPr>
          <w:sz w:val="16"/>
        </w:rPr>
        <w:t>.</w:t>
      </w:r>
      <w:r w:rsidR="000E15A5" w:rsidRPr="000E15A5">
        <w:rPr>
          <w:sz w:val="16"/>
        </w:rPr>
        <w:t xml:space="preserve"> </w:t>
      </w:r>
      <w:r w:rsidRPr="000E15A5">
        <w:rPr>
          <w:sz w:val="16"/>
        </w:rPr>
        <w:t xml:space="preserve">"Joe </w:t>
      </w:r>
      <w:r w:rsidRPr="000E15A5">
        <w:rPr>
          <w:rStyle w:val="StyleUnderline"/>
        </w:rPr>
        <w:t>Biden was as good as I've seen him</w:t>
      </w:r>
      <w:r w:rsidRPr="000E15A5">
        <w:rPr>
          <w:sz w:val="16"/>
        </w:rPr>
        <w:t xml:space="preserve">," Rep. John </w:t>
      </w:r>
      <w:r w:rsidRPr="000E15A5">
        <w:rPr>
          <w:rStyle w:val="StyleUnderline"/>
        </w:rPr>
        <w:t>Larson</w:t>
      </w:r>
      <w:r w:rsidRPr="000E15A5">
        <w:rPr>
          <w:sz w:val="16"/>
        </w:rPr>
        <w:t xml:space="preserve">, D-Connecticut, </w:t>
      </w:r>
      <w:r w:rsidRPr="000E15A5">
        <w:rPr>
          <w:rStyle w:val="StyleUnderline"/>
        </w:rPr>
        <w:t>told CNN. "I thought he did an excellent job</w:t>
      </w:r>
      <w:r w:rsidRPr="000E15A5">
        <w:rPr>
          <w:sz w:val="16"/>
        </w:rPr>
        <w:t>."</w:t>
      </w:r>
      <w:r w:rsidR="000E15A5" w:rsidRPr="000E15A5">
        <w:rPr>
          <w:sz w:val="16"/>
        </w:rPr>
        <w:t xml:space="preserve"> </w:t>
      </w:r>
      <w:r w:rsidRPr="000E15A5">
        <w:rPr>
          <w:sz w:val="16"/>
        </w:rPr>
        <w:t xml:space="preserve">Texas Democratic Rep. Henry </w:t>
      </w:r>
      <w:r w:rsidRPr="000E15A5">
        <w:rPr>
          <w:rStyle w:val="StyleUnderline"/>
        </w:rPr>
        <w:t>Cuellar said Biden is a "master of detail" and helped clarify some concerns</w:t>
      </w:r>
      <w:r w:rsidRPr="000E15A5">
        <w:rPr>
          <w:sz w:val="16"/>
        </w:rPr>
        <w:t xml:space="preserve"> he had about the verification provisions in the deal, but he still planned to carefully study it and said he was undecided.</w:t>
      </w:r>
      <w:r w:rsidR="000E15A5" w:rsidRPr="000E15A5">
        <w:rPr>
          <w:sz w:val="16"/>
        </w:rPr>
        <w:t xml:space="preserve"> </w:t>
      </w:r>
      <w:r w:rsidRPr="000E15A5">
        <w:rPr>
          <w:rStyle w:val="StyleUnderline"/>
        </w:rPr>
        <w:t>Pascrell also cited the verification issue as a potential sticking point but said he is leaning 'yes' on the agreement.</w:t>
      </w:r>
      <w:r w:rsidR="000E15A5">
        <w:rPr>
          <w:rStyle w:val="StyleUnderline"/>
        </w:rPr>
        <w:t xml:space="preserve"> </w:t>
      </w:r>
      <w:r w:rsidRPr="000E15A5">
        <w:rPr>
          <w:sz w:val="16"/>
        </w:rPr>
        <w:t xml:space="preserve">"On our side of the aisle there is concern and skepticism shared by a number of members but an openness to be persuaded if the facts take them that way," Rep. Gerry </w:t>
      </w:r>
      <w:r w:rsidRPr="000E15A5">
        <w:rPr>
          <w:rStyle w:val="StyleUnderline"/>
        </w:rPr>
        <w:t>Connolly</w:t>
      </w:r>
      <w:r w:rsidRPr="000E15A5">
        <w:rPr>
          <w:sz w:val="16"/>
        </w:rPr>
        <w:t xml:space="preserve"> of Virginia </w:t>
      </w:r>
      <w:r w:rsidRPr="000E15A5">
        <w:rPr>
          <w:rStyle w:val="StyleUnderline"/>
        </w:rPr>
        <w:t xml:space="preserve">said. "I think (Biden) made some real progress </w:t>
      </w:r>
      <w:r w:rsidRPr="000E15A5">
        <w:rPr>
          <w:rStyle w:val="Emphasis"/>
        </w:rPr>
        <w:t>on behalf of the administration</w:t>
      </w:r>
      <w:r w:rsidRPr="000E15A5">
        <w:rPr>
          <w:rStyle w:val="StyleUnderline"/>
        </w:rPr>
        <w:t xml:space="preserve"> today</w:t>
      </w:r>
      <w:r w:rsidRPr="000E15A5">
        <w:rPr>
          <w:sz w:val="16"/>
        </w:rPr>
        <w:t>."</w:t>
      </w:r>
      <w:r w:rsidR="000E15A5" w:rsidRPr="000E15A5">
        <w:rPr>
          <w:sz w:val="16"/>
        </w:rPr>
        <w:t xml:space="preserve"> </w:t>
      </w:r>
      <w:r w:rsidRPr="000E15A5">
        <w:rPr>
          <w:sz w:val="16"/>
        </w:rPr>
        <w:t>But Democratic Rep. Steve Israel of New York, a former member of Democratic leadership, told reporters he wasn't sold yet.</w:t>
      </w:r>
      <w:r w:rsidR="000E15A5" w:rsidRPr="000E15A5">
        <w:rPr>
          <w:sz w:val="16"/>
        </w:rPr>
        <w:t xml:space="preserve"> </w:t>
      </w:r>
      <w:r w:rsidRPr="000E15A5">
        <w:rPr>
          <w:sz w:val="16"/>
        </w:rPr>
        <w:t>"For me, I still have some very significant questions with respect to lifting of the embargo on conventional arms. And missiles. The (International Atomic Energy Agency) verification process for me is not any time anywhere, I think there are some very significant delays built into that," Israel said.</w:t>
      </w:r>
      <w:r w:rsidR="000E15A5" w:rsidRPr="000E15A5">
        <w:rPr>
          <w:sz w:val="16"/>
        </w:rPr>
        <w:t xml:space="preserve"> </w:t>
      </w:r>
      <w:r w:rsidRPr="000E15A5">
        <w:rPr>
          <w:rStyle w:val="StyleUnderline"/>
        </w:rPr>
        <w:t>Larson noted that</w:t>
      </w:r>
      <w:r w:rsidRPr="000E15A5">
        <w:rPr>
          <w:sz w:val="16"/>
        </w:rPr>
        <w:t xml:space="preserve"> </w:t>
      </w:r>
      <w:r w:rsidRPr="000E15A5">
        <w:rPr>
          <w:rStyle w:val="Emphasis"/>
        </w:rPr>
        <w:t>both</w:t>
      </w:r>
      <w:r w:rsidRPr="000E15A5">
        <w:rPr>
          <w:sz w:val="16"/>
        </w:rPr>
        <w:t xml:space="preserve"> </w:t>
      </w:r>
      <w:r w:rsidRPr="000E15A5">
        <w:rPr>
          <w:rStyle w:val="StyleUnderline"/>
        </w:rPr>
        <w:t>Biden's presentation</w:t>
      </w:r>
      <w:r w:rsidRPr="000E15A5">
        <w:rPr>
          <w:sz w:val="16"/>
        </w:rPr>
        <w:t xml:space="preserve">, </w:t>
      </w:r>
      <w:r w:rsidRPr="000E15A5">
        <w:rPr>
          <w:rStyle w:val="Emphasis"/>
        </w:rPr>
        <w:t>along with Hillary Clinton's</w:t>
      </w:r>
      <w:r w:rsidRPr="000E15A5">
        <w:rPr>
          <w:sz w:val="16"/>
        </w:rPr>
        <w:t xml:space="preserve"> a day earlier, </w:t>
      </w:r>
      <w:r w:rsidRPr="000E15A5">
        <w:rPr>
          <w:rStyle w:val="StyleUnderline"/>
        </w:rPr>
        <w:t xml:space="preserve">who he said spoke favorably about the deal, </w:t>
      </w:r>
      <w:r w:rsidRPr="000E15A5">
        <w:rPr>
          <w:rStyle w:val="Emphasis"/>
          <w:sz w:val="28"/>
        </w:rPr>
        <w:t>helped lay the groundwork for most Democrats to back the White House</w:t>
      </w:r>
      <w:r w:rsidRPr="000E15A5">
        <w:rPr>
          <w:rStyle w:val="StyleUnderline"/>
        </w:rPr>
        <w:t>.</w:t>
      </w:r>
    </w:p>
    <w:p w:rsidR="00EB7859" w:rsidRDefault="00EB7859" w:rsidP="00057620">
      <w:pPr>
        <w:pStyle w:val="Heading2"/>
      </w:pPr>
      <w:r>
        <w:t>***LINKS</w:t>
      </w:r>
    </w:p>
    <w:p w:rsidR="00EB7859" w:rsidRPr="00A8453C" w:rsidRDefault="00EB7859" w:rsidP="00EB7859">
      <w:pPr>
        <w:pStyle w:val="Heading3"/>
      </w:pPr>
      <w:r w:rsidRPr="00A8453C">
        <w:t>Link Turns Case---Economy</w:t>
      </w:r>
    </w:p>
    <w:p w:rsidR="00EB7859" w:rsidRPr="00A8453C" w:rsidRDefault="00EB7859" w:rsidP="00EB7859">
      <w:pPr>
        <w:pStyle w:val="Heading4"/>
      </w:pPr>
      <w:r w:rsidRPr="00A8453C">
        <w:t xml:space="preserve">Partisan spats tank the economy </w:t>
      </w:r>
      <w:r w:rsidRPr="00A8453C">
        <w:rPr>
          <w:b w:val="0"/>
        </w:rPr>
        <w:t>– consumer and investor confidence</w:t>
      </w:r>
      <w:r w:rsidRPr="00A8453C">
        <w:t xml:space="preserve"> </w:t>
      </w:r>
    </w:p>
    <w:p w:rsidR="00EB7859" w:rsidRPr="00A8453C" w:rsidRDefault="00EB7859" w:rsidP="00EB7859">
      <w:r w:rsidRPr="00A8453C">
        <w:rPr>
          <w:rStyle w:val="Style13ptBold"/>
        </w:rPr>
        <w:t xml:space="preserve">Harwood 11 </w:t>
      </w:r>
      <w:r w:rsidRPr="00A8453C">
        <w:t xml:space="preserve">{John, Chief Washington Correspondent for CNBC, featured in the New York Times, Wall Street Journal, and Washington Post, Nieman Fellow at Harvard University, “Partisan Fighting Carries Risks at Election Time,” The New York Times: The Caucus, 9/4, </w:t>
      </w:r>
      <w:hyperlink r:id="rId16" w:anchor="THUR" w:history="1">
        <w:r w:rsidRPr="00A8453C">
          <w:rPr>
            <w:rStyle w:val="Hyperlink"/>
          </w:rPr>
          <w:t>http://thecaucus.blogs.nytimes.com/2011/09/04/hostility-among-voters-as-politics-hurt-economy/#THUR</w:t>
        </w:r>
      </w:hyperlink>
      <w:r w:rsidRPr="00A8453C">
        <w:t>}</w:t>
      </w:r>
    </w:p>
    <w:p w:rsidR="00EB7859" w:rsidRPr="00A8453C" w:rsidRDefault="00EB7859" w:rsidP="00EB7859">
      <w:pPr>
        <w:rPr>
          <w:b/>
          <w:bCs/>
          <w:sz w:val="26"/>
        </w:rPr>
      </w:pPr>
    </w:p>
    <w:p w:rsidR="00EB7859" w:rsidRPr="00A8453C" w:rsidRDefault="00EB7859" w:rsidP="00EB7859">
      <w:pPr>
        <w:rPr>
          <w:sz w:val="14"/>
        </w:rPr>
      </w:pPr>
      <w:r w:rsidRPr="00A8453C">
        <w:rPr>
          <w:sz w:val="14"/>
        </w:rPr>
        <w:t xml:space="preserve">That is because over the summer, the </w:t>
      </w:r>
      <w:r w:rsidRPr="00A8453C">
        <w:rPr>
          <w:rStyle w:val="StyleUnderline"/>
        </w:rPr>
        <w:t xml:space="preserve">ideological battles and partisan maneuvers woven into the </w:t>
      </w:r>
      <w:r w:rsidRPr="00A8453C">
        <w:rPr>
          <w:sz w:val="14"/>
        </w:rPr>
        <w:t xml:space="preserve">fabric of the </w:t>
      </w:r>
      <w:r w:rsidRPr="00A8453C">
        <w:rPr>
          <w:rStyle w:val="StyleUnderline"/>
        </w:rPr>
        <w:t xml:space="preserve">capital </w:t>
      </w:r>
      <w:r w:rsidRPr="00A8453C">
        <w:rPr>
          <w:rStyle w:val="Emphasis"/>
        </w:rPr>
        <w:t>began to exert their own damaging effect on the economy</w:t>
      </w:r>
      <w:r w:rsidRPr="00A8453C">
        <w:rPr>
          <w:rStyle w:val="StyleUnderline"/>
        </w:rPr>
        <w:t xml:space="preserve">, analysts </w:t>
      </w:r>
      <w:r w:rsidRPr="00A8453C">
        <w:rPr>
          <w:rStyle w:val="Emphasis"/>
        </w:rPr>
        <w:t>from Washington to Wall Street</w:t>
      </w:r>
      <w:r w:rsidRPr="00A8453C">
        <w:rPr>
          <w:rStyle w:val="StyleUnderline"/>
        </w:rPr>
        <w:t xml:space="preserve"> </w:t>
      </w:r>
      <w:r w:rsidRPr="00A8453C">
        <w:rPr>
          <w:sz w:val="14"/>
        </w:rPr>
        <w:t xml:space="preserve">have </w:t>
      </w:r>
      <w:r w:rsidRPr="00A8453C">
        <w:rPr>
          <w:rStyle w:val="StyleUnderline"/>
        </w:rPr>
        <w:t>concluded</w:t>
      </w:r>
      <w:r w:rsidRPr="00A8453C">
        <w:rPr>
          <w:sz w:val="14"/>
        </w:rPr>
        <w:t xml:space="preserve">. </w:t>
      </w:r>
      <w:r w:rsidRPr="00A8453C">
        <w:rPr>
          <w:rStyle w:val="StyleUnderline"/>
        </w:rPr>
        <w:t>Typically, economic conditions frame the political debate. But in the fight</w:t>
      </w:r>
      <w:r w:rsidRPr="00A8453C">
        <w:rPr>
          <w:sz w:val="14"/>
        </w:rPr>
        <w:t xml:space="preserve"> over raising the federal debt limit, </w:t>
      </w:r>
      <w:r w:rsidRPr="00A8453C">
        <w:rPr>
          <w:rStyle w:val="StyleUnderline"/>
        </w:rPr>
        <w:t xml:space="preserve">the political debate also </w:t>
      </w:r>
      <w:r w:rsidRPr="00A8453C">
        <w:rPr>
          <w:rStyle w:val="Emphasis"/>
        </w:rPr>
        <w:t>influenced economic conditions</w:t>
      </w:r>
      <w:r w:rsidRPr="00A8453C">
        <w:rPr>
          <w:rStyle w:val="StyleUnderline"/>
        </w:rPr>
        <w:t xml:space="preserve"> — and not for the better. </w:t>
      </w:r>
      <w:r w:rsidRPr="00A8453C">
        <w:rPr>
          <w:sz w:val="14"/>
        </w:rPr>
        <w:t>Last week’s</w:t>
      </w:r>
      <w:r w:rsidRPr="00A8453C">
        <w:rPr>
          <w:rStyle w:val="StyleUnderline"/>
        </w:rPr>
        <w:t xml:space="preserve"> unemployment report showing no job growth</w:t>
      </w:r>
      <w:r w:rsidRPr="00A8453C">
        <w:rPr>
          <w:sz w:val="14"/>
        </w:rPr>
        <w:t xml:space="preserve"> in August </w:t>
      </w:r>
      <w:r w:rsidRPr="00A8453C">
        <w:rPr>
          <w:rStyle w:val="StyleUnderline"/>
        </w:rPr>
        <w:t>provided</w:t>
      </w:r>
      <w:r w:rsidRPr="00A8453C">
        <w:rPr>
          <w:sz w:val="14"/>
        </w:rPr>
        <w:t xml:space="preserve"> new </w:t>
      </w:r>
      <w:r w:rsidRPr="00A8453C">
        <w:rPr>
          <w:rStyle w:val="StyleUnderline"/>
        </w:rPr>
        <w:t xml:space="preserve">evidence that the simultaneous erosion of confidence in the economy and in the government </w:t>
      </w:r>
      <w:r w:rsidRPr="00A8453C">
        <w:rPr>
          <w:rStyle w:val="Emphasis"/>
        </w:rPr>
        <w:t>has harmed prospects</w:t>
      </w:r>
      <w:r w:rsidRPr="00A8453C">
        <w:rPr>
          <w:rStyle w:val="StyleUnderline"/>
        </w:rPr>
        <w:t xml:space="preserve"> for</w:t>
      </w:r>
      <w:r w:rsidRPr="00A8453C">
        <w:rPr>
          <w:sz w:val="14"/>
        </w:rPr>
        <w:t xml:space="preserve"> American </w:t>
      </w:r>
      <w:r w:rsidRPr="00A8453C">
        <w:rPr>
          <w:rStyle w:val="StyleUnderline"/>
        </w:rPr>
        <w:t>workers and businesses.</w:t>
      </w:r>
      <w:r w:rsidRPr="00A8453C">
        <w:rPr>
          <w:sz w:val="14"/>
        </w:rPr>
        <w:t xml:space="preserve"> </w:t>
      </w:r>
      <w:r w:rsidRPr="00A8453C">
        <w:rPr>
          <w:rStyle w:val="StyleUnderline"/>
        </w:rPr>
        <w:t>Thus in</w:t>
      </w:r>
      <w:r w:rsidRPr="00A8453C">
        <w:rPr>
          <w:sz w:val="14"/>
        </w:rPr>
        <w:t xml:space="preserve"> the post-Labor Day chapter of</w:t>
      </w:r>
      <w:r w:rsidRPr="00A8453C">
        <w:rPr>
          <w:rStyle w:val="StyleUnderline"/>
        </w:rPr>
        <w:t xml:space="preserve"> divided government, both parties are playing with this </w:t>
      </w:r>
      <w:r w:rsidRPr="00A8453C">
        <w:rPr>
          <w:rStyle w:val="Emphasis"/>
        </w:rPr>
        <w:t>politically combustible material</w:t>
      </w:r>
      <w:r w:rsidRPr="00A8453C">
        <w:rPr>
          <w:rStyle w:val="StyleUnderline"/>
        </w:rPr>
        <w:t xml:space="preserve">: the hostility of voters who see them as not merely failing to solve economic problems but, in fact, </w:t>
      </w:r>
      <w:r w:rsidRPr="00A8453C">
        <w:rPr>
          <w:rStyle w:val="Emphasis"/>
        </w:rPr>
        <w:t>actively compounding them</w:t>
      </w:r>
      <w:r w:rsidRPr="00A8453C">
        <w:rPr>
          <w:rStyle w:val="StyleUnderline"/>
        </w:rPr>
        <w:t xml:space="preserve">. </w:t>
      </w:r>
      <w:r w:rsidRPr="00A8453C">
        <w:rPr>
          <w:sz w:val="14"/>
        </w:rPr>
        <w:t xml:space="preserve">The immediate legislative question is whether rising anxiety can drive Republicans and Democrats toward consensus solutions. So far, there is scant evidence of that happening, as the squabble over scheduling the president’s address to Congress made clear. White House advisers say Mr. Obama, exasperated with Republicans’ refusal to cooperate, is preparing to use his speech on Thursday to fight for an ambitious job-creation proposal costing hundreds of billions of dollars. But Republicans, ridiculing the idea of another stimulus, show limited interest in bargaining — even on tax-cut ideas they previously backed. Both of those calculations now involve heightened risks as the 2012 elections approach. The president is in the most conspicuous jeopardy. But Congressional Republicans are heading into these new skirmishes with their careers on the line, too. Eroding Confidence </w:t>
      </w:r>
      <w:r w:rsidRPr="00A8453C">
        <w:rPr>
          <w:rStyle w:val="StyleUnderline"/>
        </w:rPr>
        <w:t xml:space="preserve">What makes political attitudes </w:t>
      </w:r>
      <w:r w:rsidRPr="00A8453C">
        <w:rPr>
          <w:rStyle w:val="Emphasis"/>
          <w:sz w:val="28"/>
        </w:rPr>
        <w:t>so economically consequential</w:t>
      </w:r>
      <w:r w:rsidRPr="00A8453C">
        <w:rPr>
          <w:sz w:val="18"/>
        </w:rPr>
        <w:t xml:space="preserve"> </w:t>
      </w:r>
      <w:r w:rsidRPr="00A8453C">
        <w:rPr>
          <w:sz w:val="14"/>
        </w:rPr>
        <w:t xml:space="preserve">now </w:t>
      </w:r>
      <w:r w:rsidRPr="00A8453C">
        <w:rPr>
          <w:rStyle w:val="StyleUnderline"/>
        </w:rPr>
        <w:t>is the role that consumer and business confidence plays in determining whether the stalled recovery kicks into gear — or slips</w:t>
      </w:r>
      <w:r w:rsidRPr="00A8453C">
        <w:rPr>
          <w:sz w:val="14"/>
        </w:rPr>
        <w:t xml:space="preserve"> back </w:t>
      </w:r>
      <w:r w:rsidRPr="00A8453C">
        <w:rPr>
          <w:rStyle w:val="Emphasis"/>
        </w:rPr>
        <w:t>into recession.</w:t>
      </w:r>
      <w:r w:rsidRPr="00A8453C">
        <w:rPr>
          <w:sz w:val="14"/>
        </w:rPr>
        <w:t xml:space="preserve"> </w:t>
      </w:r>
      <w:r w:rsidRPr="00A8453C">
        <w:rPr>
          <w:rStyle w:val="StyleUnderline"/>
        </w:rPr>
        <w:t>Since</w:t>
      </w:r>
      <w:r w:rsidRPr="00A8453C">
        <w:rPr>
          <w:sz w:val="14"/>
        </w:rPr>
        <w:t xml:space="preserve"> the </w:t>
      </w:r>
      <w:r w:rsidRPr="00A8453C">
        <w:rPr>
          <w:rStyle w:val="StyleUnderline"/>
        </w:rPr>
        <w:t>2008</w:t>
      </w:r>
      <w:r w:rsidRPr="00A8453C">
        <w:rPr>
          <w:sz w:val="14"/>
        </w:rPr>
        <w:t xml:space="preserve"> financial crisis, </w:t>
      </w:r>
      <w:r w:rsidRPr="00A8453C">
        <w:rPr>
          <w:rStyle w:val="StyleUnderline"/>
        </w:rPr>
        <w:t xml:space="preserve">Americans shaken by job losses, stagnant wages and falling home values have been borrowing </w:t>
      </w:r>
      <w:r w:rsidRPr="00A8453C">
        <w:rPr>
          <w:sz w:val="14"/>
        </w:rPr>
        <w:t xml:space="preserve">less </w:t>
      </w:r>
      <w:r w:rsidRPr="00A8453C">
        <w:rPr>
          <w:rStyle w:val="StyleUnderline"/>
        </w:rPr>
        <w:t>and spending less. The Federal Reserve</w:t>
      </w:r>
      <w:r w:rsidRPr="00A8453C">
        <w:rPr>
          <w:sz w:val="14"/>
        </w:rPr>
        <w:t xml:space="preserve"> Bank of New York </w:t>
      </w:r>
      <w:r w:rsidRPr="00A8453C">
        <w:rPr>
          <w:rStyle w:val="StyleUnderline"/>
        </w:rPr>
        <w:t>calculated</w:t>
      </w:r>
      <w:r w:rsidRPr="00A8453C">
        <w:rPr>
          <w:sz w:val="14"/>
        </w:rPr>
        <w:t xml:space="preserve"> this year that this “</w:t>
      </w:r>
      <w:r w:rsidRPr="00A8453C">
        <w:rPr>
          <w:rStyle w:val="StyleUnderline"/>
        </w:rPr>
        <w:t>deleveraging” has siphoned $480 billion</w:t>
      </w:r>
      <w:r w:rsidRPr="00A8453C">
        <w:rPr>
          <w:sz w:val="14"/>
        </w:rPr>
        <w:t xml:space="preserve"> annually from the cash flow of American consumers. No one expects that lost spending to return. But </w:t>
      </w:r>
      <w:r w:rsidRPr="00A8453C">
        <w:rPr>
          <w:rStyle w:val="Emphasis"/>
        </w:rPr>
        <w:t>the more pessimistic consumers feel, the less likely it is that businesses will see profit in hiring new workers and investing</w:t>
      </w:r>
      <w:r w:rsidRPr="00A8453C">
        <w:rPr>
          <w:rStyle w:val="StyleUnderline"/>
        </w:rPr>
        <w:t xml:space="preserve"> in additional production </w:t>
      </w:r>
      <w:r w:rsidRPr="00A8453C">
        <w:rPr>
          <w:sz w:val="14"/>
        </w:rPr>
        <w:t>with the cash now filling their coffers.</w:t>
      </w:r>
      <w:r w:rsidRPr="00A8453C">
        <w:rPr>
          <w:rStyle w:val="StyleUnderline"/>
        </w:rPr>
        <w:t xml:space="preserve"> </w:t>
      </w:r>
      <w:r w:rsidRPr="00A8453C">
        <w:rPr>
          <w:sz w:val="14"/>
        </w:rPr>
        <w:t xml:space="preserve">Research by the Republican pollster Bill </w:t>
      </w:r>
      <w:r w:rsidRPr="00A8453C">
        <w:rPr>
          <w:rStyle w:val="StyleUnderline"/>
        </w:rPr>
        <w:t>McInturff and</w:t>
      </w:r>
      <w:r w:rsidRPr="00A8453C">
        <w:rPr>
          <w:sz w:val="14"/>
        </w:rPr>
        <w:t xml:space="preserve"> his Democratic counterpart Peter </w:t>
      </w:r>
      <w:r w:rsidRPr="00A8453C">
        <w:rPr>
          <w:rStyle w:val="StyleUnderline"/>
        </w:rPr>
        <w:t>Hart</w:t>
      </w:r>
      <w:r w:rsidRPr="00A8453C">
        <w:rPr>
          <w:sz w:val="14"/>
        </w:rPr>
        <w:t xml:space="preserve"> for the financial television network CNBC </w:t>
      </w:r>
      <w:r w:rsidRPr="00A8453C">
        <w:rPr>
          <w:rStyle w:val="StyleUnderline"/>
        </w:rPr>
        <w:t>showed</w:t>
      </w:r>
      <w:r w:rsidRPr="00A8453C">
        <w:rPr>
          <w:sz w:val="14"/>
        </w:rPr>
        <w:t xml:space="preserve"> that </w:t>
      </w:r>
      <w:r w:rsidRPr="00A8453C">
        <w:rPr>
          <w:rStyle w:val="StyleUnderline"/>
        </w:rPr>
        <w:t>confidence was weak even before the final negotiations over the debt ceiling</w:t>
      </w:r>
      <w:r w:rsidRPr="00A8453C">
        <w:rPr>
          <w:sz w:val="14"/>
        </w:rPr>
        <w:t xml:space="preserve"> last month. By June, </w:t>
      </w:r>
      <w:r w:rsidRPr="00A8453C">
        <w:rPr>
          <w:rStyle w:val="StyleUnderline"/>
        </w:rPr>
        <w:t>just 29 percent</w:t>
      </w:r>
      <w:r w:rsidRPr="00A8453C">
        <w:rPr>
          <w:sz w:val="14"/>
        </w:rPr>
        <w:t xml:space="preserve"> of Americans </w:t>
      </w:r>
      <w:r w:rsidRPr="00A8453C">
        <w:rPr>
          <w:rStyle w:val="StyleUnderline"/>
        </w:rPr>
        <w:t>expected</w:t>
      </w:r>
      <w:r w:rsidRPr="00A8453C">
        <w:rPr>
          <w:sz w:val="14"/>
        </w:rPr>
        <w:t xml:space="preserve"> their </w:t>
      </w:r>
      <w:r w:rsidRPr="00A8453C">
        <w:rPr>
          <w:rStyle w:val="StyleUnderline"/>
        </w:rPr>
        <w:t xml:space="preserve">wages to rise </w:t>
      </w:r>
      <w:r w:rsidRPr="00A8453C">
        <w:rPr>
          <w:sz w:val="14"/>
        </w:rPr>
        <w:t>in the next year;</w:t>
      </w:r>
      <w:r w:rsidRPr="00A8453C">
        <w:rPr>
          <w:rStyle w:val="StyleUnderline"/>
        </w:rPr>
        <w:t xml:space="preserve"> 50 percent called it a bad time to invest in the stock market; and 30 percent expected</w:t>
      </w:r>
      <w:r w:rsidRPr="00A8453C">
        <w:rPr>
          <w:sz w:val="14"/>
        </w:rPr>
        <w:t xml:space="preserve"> their </w:t>
      </w:r>
      <w:r w:rsidRPr="00A8453C">
        <w:rPr>
          <w:rStyle w:val="StyleUnderline"/>
        </w:rPr>
        <w:t>home values to decrease</w:t>
      </w:r>
      <w:r w:rsidRPr="00A8453C">
        <w:rPr>
          <w:sz w:val="14"/>
        </w:rPr>
        <w:t xml:space="preserve"> soon, compared with just 15 percent who expected an increase. Since then, Mr. McInturff said, the </w:t>
      </w:r>
      <w:r w:rsidRPr="00A8453C">
        <w:rPr>
          <w:rStyle w:val="Emphasis"/>
        </w:rPr>
        <w:t xml:space="preserve">infighting in Washington has </w:t>
      </w:r>
      <w:r w:rsidRPr="00A8453C">
        <w:rPr>
          <w:rStyle w:val="Emphasis"/>
          <w:sz w:val="28"/>
        </w:rPr>
        <w:t xml:space="preserve">eroded consumer confidence </w:t>
      </w:r>
      <w:r w:rsidRPr="00A8453C">
        <w:rPr>
          <w:rStyle w:val="Emphasis"/>
        </w:rPr>
        <w:t>further</w:t>
      </w:r>
      <w:r w:rsidRPr="00A8453C">
        <w:rPr>
          <w:sz w:val="14"/>
        </w:rPr>
        <w:t xml:space="preserve"> </w:t>
      </w:r>
      <w:r w:rsidRPr="00A8453C">
        <w:rPr>
          <w:rStyle w:val="StyleUnderline"/>
        </w:rPr>
        <w:t>than economic conditions themselves might have warranted</w:t>
      </w:r>
      <w:r w:rsidRPr="00A8453C">
        <w:rPr>
          <w:sz w:val="14"/>
        </w:rPr>
        <w:t xml:space="preserve">. Mr. </w:t>
      </w:r>
      <w:r w:rsidRPr="00A8453C">
        <w:rPr>
          <w:rStyle w:val="StyleUnderline"/>
        </w:rPr>
        <w:t xml:space="preserve">Hart reached the </w:t>
      </w:r>
      <w:r w:rsidRPr="00A8453C">
        <w:rPr>
          <w:rStyle w:val="Emphasis"/>
        </w:rPr>
        <w:t>same conclusion</w:t>
      </w:r>
      <w:r w:rsidRPr="00A8453C">
        <w:rPr>
          <w:sz w:val="14"/>
        </w:rPr>
        <w:t xml:space="preserve"> in separate research for Citibank </w:t>
      </w:r>
      <w:r w:rsidRPr="00A8453C">
        <w:rPr>
          <w:rStyle w:val="StyleUnderline"/>
        </w:rPr>
        <w:t>that showed Americans with diminishing expectations</w:t>
      </w:r>
      <w:r w:rsidRPr="00A8453C">
        <w:rPr>
          <w:sz w:val="14"/>
        </w:rPr>
        <w:t xml:space="preserve"> for recovery even as their assessment of current conditions </w:t>
      </w:r>
      <w:r w:rsidRPr="00A8453C">
        <w:rPr>
          <w:rStyle w:val="StyleUnderline"/>
        </w:rPr>
        <w:t>remained unchanged</w:t>
      </w:r>
      <w:r w:rsidRPr="00A8453C">
        <w:rPr>
          <w:sz w:val="14"/>
        </w:rPr>
        <w:t xml:space="preserve"> since January.</w:t>
      </w:r>
    </w:p>
    <w:p w:rsidR="00EB7859" w:rsidRPr="00A8453C" w:rsidRDefault="00EB7859" w:rsidP="00EB7859">
      <w:pPr>
        <w:pStyle w:val="Heading3"/>
      </w:pPr>
      <w:r w:rsidRPr="00A8453C">
        <w:t>Link Turns Case---Heg</w:t>
      </w:r>
    </w:p>
    <w:p w:rsidR="00EB7859" w:rsidRPr="00A8453C" w:rsidRDefault="00EB7859" w:rsidP="00EB7859">
      <w:pPr>
        <w:pStyle w:val="Heading4"/>
      </w:pPr>
      <w:r w:rsidRPr="00A8453C">
        <w:t>Heightened political polarization makes us look dysfunctional – crushes primacy and eviscerates allies’ trust</w:t>
      </w:r>
    </w:p>
    <w:p w:rsidR="00EB7859" w:rsidRPr="00A8453C" w:rsidRDefault="00EB7859" w:rsidP="00EB7859">
      <w:r w:rsidRPr="00A8453C">
        <w:rPr>
          <w:rStyle w:val="Style13ptBold"/>
        </w:rPr>
        <w:t xml:space="preserve">Collinson 13 </w:t>
      </w:r>
      <w:r w:rsidRPr="00A8453C">
        <w:t xml:space="preserve">{Stephen, syndicated White House correspondent, “World Worries Despite Temporary Truce in Polarized US,” AlterNet, 10/20, </w:t>
      </w:r>
      <w:hyperlink r:id="rId17" w:anchor="THUR" w:history="1">
        <w:r w:rsidRPr="00A8453C">
          <w:rPr>
            <w:rStyle w:val="Hyperlink"/>
          </w:rPr>
          <w:t>http://www.alternet.org/progressive-wire/world-worries-despite-temporary-truce-polarized-us#THUR</w:t>
        </w:r>
      </w:hyperlink>
      <w:r w:rsidRPr="00A8453C">
        <w:t>}</w:t>
      </w:r>
    </w:p>
    <w:p w:rsidR="00EB7859" w:rsidRPr="00A8453C" w:rsidRDefault="00EB7859" w:rsidP="00EB7859">
      <w:pPr>
        <w:rPr>
          <w:rStyle w:val="Style13ptBold"/>
        </w:rPr>
      </w:pPr>
    </w:p>
    <w:p w:rsidR="00EB7859" w:rsidRPr="00A8453C" w:rsidRDefault="00EB7859" w:rsidP="00EB7859">
      <w:pPr>
        <w:rPr>
          <w:rStyle w:val="Emphasis"/>
        </w:rPr>
      </w:pPr>
      <w:r w:rsidRPr="00A8453C">
        <w:rPr>
          <w:rStyle w:val="StyleUnderline"/>
        </w:rPr>
        <w:t xml:space="preserve">The world got a close-up look at US democracy </w:t>
      </w:r>
      <w:r w:rsidRPr="00A8453C">
        <w:rPr>
          <w:sz w:val="14"/>
        </w:rPr>
        <w:t xml:space="preserve">during Washington's debt default showdown, </w:t>
      </w:r>
      <w:r w:rsidRPr="00A8453C">
        <w:rPr>
          <w:rStyle w:val="StyleUnderline"/>
        </w:rPr>
        <w:t xml:space="preserve">and </w:t>
      </w:r>
      <w:r w:rsidRPr="00A8453C">
        <w:rPr>
          <w:rStyle w:val="Emphasis"/>
        </w:rPr>
        <w:t>was traumatized by what it saw</w:t>
      </w:r>
      <w:r w:rsidRPr="00A8453C">
        <w:rPr>
          <w:rStyle w:val="StyleUnderline"/>
        </w:rPr>
        <w:t xml:space="preserve">. Foreign commentators branded America "befuddled," and </w:t>
      </w:r>
      <w:r w:rsidRPr="00A8453C">
        <w:rPr>
          <w:rStyle w:val="Emphasis"/>
          <w:sz w:val="28"/>
        </w:rPr>
        <w:t>mocked its "dysfunctional" political system</w:t>
      </w:r>
      <w:r w:rsidRPr="00A8453C">
        <w:rPr>
          <w:sz w:val="18"/>
        </w:rPr>
        <w:t xml:space="preserve"> </w:t>
      </w:r>
      <w:r w:rsidRPr="00A8453C">
        <w:rPr>
          <w:rStyle w:val="StyleUnderline"/>
        </w:rPr>
        <w:t>while</w:t>
      </w:r>
      <w:r w:rsidRPr="00A8453C">
        <w:rPr>
          <w:sz w:val="14"/>
        </w:rPr>
        <w:t xml:space="preserve"> French newspaper </w:t>
      </w:r>
      <w:r w:rsidRPr="00A8453C">
        <w:rPr>
          <w:rStyle w:val="StyleUnderline"/>
        </w:rPr>
        <w:t>Le Monde bemoaned a "</w:t>
      </w:r>
      <w:r w:rsidRPr="00A8453C">
        <w:rPr>
          <w:rStyle w:val="Emphasis"/>
        </w:rPr>
        <w:t>piteous spectacle</w:t>
      </w:r>
      <w:r w:rsidRPr="00A8453C">
        <w:rPr>
          <w:sz w:val="14"/>
        </w:rPr>
        <w:t xml:space="preserve">" over a just avoided US debt default. </w:t>
      </w:r>
      <w:r w:rsidRPr="00A8453C">
        <w:rPr>
          <w:rStyle w:val="StyleUnderline"/>
        </w:rPr>
        <w:t>The bad news for America's worried friends is that new stalemates</w:t>
      </w:r>
      <w:r w:rsidRPr="00A8453C">
        <w:rPr>
          <w:sz w:val="14"/>
        </w:rPr>
        <w:t xml:space="preserve"> over budgets and borrowing </w:t>
      </w:r>
      <w:r w:rsidRPr="00A8453C">
        <w:rPr>
          <w:rStyle w:val="Emphasis"/>
        </w:rPr>
        <w:t>are looming early next year</w:t>
      </w:r>
      <w:r w:rsidRPr="00A8453C">
        <w:rPr>
          <w:rStyle w:val="StyleUnderline"/>
        </w:rPr>
        <w:t>. Foreign angst over the spectacle</w:t>
      </w:r>
      <w:r w:rsidRPr="00A8453C">
        <w:rPr>
          <w:sz w:val="14"/>
        </w:rPr>
        <w:t xml:space="preserve"> -- which saw the far right Republican Tea Party faction try to hold President Barack Obama to ransom -- </w:t>
      </w:r>
      <w:r w:rsidRPr="00A8453C">
        <w:rPr>
          <w:rStyle w:val="StyleUnderline"/>
        </w:rPr>
        <w:t xml:space="preserve">is understandable. The globalized economy </w:t>
      </w:r>
      <w:r w:rsidRPr="00A8453C">
        <w:rPr>
          <w:rStyle w:val="Emphasis"/>
        </w:rPr>
        <w:t>has world powers chained to America's fate</w:t>
      </w:r>
      <w:r w:rsidRPr="00A8453C">
        <w:rPr>
          <w:rStyle w:val="StyleUnderline"/>
        </w:rPr>
        <w:t>: a</w:t>
      </w:r>
      <w:r w:rsidRPr="00A8453C">
        <w:rPr>
          <w:sz w:val="14"/>
        </w:rPr>
        <w:t xml:space="preserve"> US debt </w:t>
      </w:r>
      <w:r w:rsidRPr="00A8453C">
        <w:rPr>
          <w:rStyle w:val="StyleUnderline"/>
        </w:rPr>
        <w:t xml:space="preserve">default could have caused mayhem across the planet. Obama warned the showdown </w:t>
      </w:r>
      <w:r w:rsidRPr="00A8453C">
        <w:rPr>
          <w:rStyle w:val="Emphasis"/>
          <w:sz w:val="28"/>
        </w:rPr>
        <w:t>diminished US standing and "encouraged our enemies, it's emboldened our competitors and depressed our friends</w:t>
      </w:r>
      <w:r w:rsidRPr="00A8453C">
        <w:rPr>
          <w:sz w:val="14"/>
        </w:rPr>
        <w:t xml:space="preserve">." The two week impasse was sparked when House Republicans tried to make a hike in US borrowing authority conditional on Obama gutting his signature health care law. </w:t>
      </w:r>
      <w:r w:rsidRPr="00A8453C">
        <w:rPr>
          <w:rStyle w:val="StyleUnderline"/>
        </w:rPr>
        <w:t xml:space="preserve">Foreigners </w:t>
      </w:r>
      <w:r w:rsidRPr="00A8453C">
        <w:rPr>
          <w:rStyle w:val="Emphasis"/>
        </w:rPr>
        <w:t>struggled to understand</w:t>
      </w:r>
      <w:r w:rsidRPr="00A8453C">
        <w:rPr>
          <w:rStyle w:val="StyleUnderline"/>
        </w:rPr>
        <w:t xml:space="preserve"> how an insurgent minority was able to hold US democracy hostage. Outsiders have often grumbled that a political system of checks and balances designed 230 years ago </w:t>
      </w:r>
      <w:r w:rsidRPr="00A8453C">
        <w:rPr>
          <w:rStyle w:val="Emphasis"/>
        </w:rPr>
        <w:t>is too lumbering</w:t>
      </w:r>
      <w:r w:rsidRPr="00A8453C">
        <w:rPr>
          <w:rStyle w:val="StyleUnderline"/>
        </w:rPr>
        <w:t xml:space="preserve"> for an age where billions</w:t>
      </w:r>
      <w:r w:rsidRPr="00A8453C">
        <w:rPr>
          <w:sz w:val="14"/>
        </w:rPr>
        <w:t xml:space="preserve"> of dollars </w:t>
      </w:r>
      <w:r w:rsidRPr="00A8453C">
        <w:rPr>
          <w:rStyle w:val="StyleUnderline"/>
        </w:rPr>
        <w:t xml:space="preserve">can flee a nation in a second </w:t>
      </w:r>
      <w:r w:rsidRPr="00A8453C">
        <w:rPr>
          <w:rStyle w:val="Emphasis"/>
        </w:rPr>
        <w:t>and nimble developing nations challenge US primacy.</w:t>
      </w:r>
    </w:p>
    <w:p w:rsidR="00EB7859" w:rsidRPr="00A8453C" w:rsidRDefault="00EB7859" w:rsidP="00EB7859">
      <w:pPr>
        <w:pStyle w:val="Heading3"/>
      </w:pPr>
      <w:r w:rsidRPr="00A8453C">
        <w:t>Link Turns Case---Signal</w:t>
      </w:r>
    </w:p>
    <w:p w:rsidR="00EB7859" w:rsidRPr="00A8453C" w:rsidRDefault="00EB7859" w:rsidP="00EB7859">
      <w:pPr>
        <w:pStyle w:val="Heading4"/>
      </w:pPr>
      <w:r w:rsidRPr="00A8453C">
        <w:t>Link alone turns the entire case’s signal</w:t>
      </w:r>
    </w:p>
    <w:p w:rsidR="00EB7859" w:rsidRPr="00A8453C" w:rsidRDefault="00EB7859" w:rsidP="00EB7859">
      <w:r w:rsidRPr="00A8453C">
        <w:rPr>
          <w:rStyle w:val="Style13ptBold"/>
        </w:rPr>
        <w:t xml:space="preserve">Norris, 11 </w:t>
      </w:r>
      <w:r w:rsidRPr="00A8453C">
        <w:t xml:space="preserve">(John Norris is the Executive Director of the Sustainable Security and Peacebuilding Initiative. 3/18, </w:t>
      </w:r>
      <w:hyperlink r:id="rId18" w:history="1">
        <w:r w:rsidRPr="00A8453C">
          <w:rPr>
            <w:rStyle w:val="Hyperlink"/>
          </w:rPr>
          <w:t>http://www.americanprogress.org/issues/2011/03/rising_to_the_occasion.html</w:t>
        </w:r>
      </w:hyperlink>
      <w:r w:rsidRPr="00A8453C">
        <w:t>)</w:t>
      </w:r>
    </w:p>
    <w:p w:rsidR="00EB7859" w:rsidRPr="00A8453C" w:rsidRDefault="00EB7859" w:rsidP="00EB7859">
      <w:pPr>
        <w:rPr>
          <w:rStyle w:val="Style13ptBold"/>
          <w:b w:val="0"/>
          <w:bCs w:val="0"/>
          <w:sz w:val="22"/>
        </w:rPr>
      </w:pPr>
    </w:p>
    <w:p w:rsidR="00EB7859" w:rsidRPr="00EB7859" w:rsidRDefault="00EB7859" w:rsidP="00EB7859">
      <w:pPr>
        <w:rPr>
          <w:sz w:val="14"/>
        </w:rPr>
      </w:pPr>
      <w:r w:rsidRPr="00A8453C">
        <w:rPr>
          <w:sz w:val="14"/>
        </w:rPr>
        <w:t xml:space="preserve">The question is: </w:t>
      </w:r>
      <w:r w:rsidRPr="00A8453C">
        <w:rPr>
          <w:rStyle w:val="StyleUnderline"/>
        </w:rPr>
        <w:t>What do our leaders need to do</w:t>
      </w:r>
      <w:r w:rsidRPr="00A8453C">
        <w:rPr>
          <w:sz w:val="14"/>
        </w:rPr>
        <w:t>—to the degree that we can influence events—</w:t>
      </w:r>
      <w:r w:rsidRPr="00A8453C">
        <w:rPr>
          <w:rStyle w:val="StyleUnderline"/>
        </w:rPr>
        <w:t>to help guide the region down the path to democracy and stability</w:t>
      </w:r>
      <w:r w:rsidRPr="00A8453C">
        <w:rPr>
          <w:sz w:val="14"/>
        </w:rPr>
        <w:t xml:space="preserve"> instead of chaos? </w:t>
      </w:r>
      <w:r w:rsidRPr="00A8453C">
        <w:rPr>
          <w:rStyle w:val="Emphasis"/>
        </w:rPr>
        <w:t>First and foremost</w:t>
      </w:r>
      <w:r w:rsidRPr="00A8453C">
        <w:rPr>
          <w:sz w:val="14"/>
        </w:rPr>
        <w:t xml:space="preserve">, we need to channel the late Republican Sen. Arthur Vandenberg of Ohio, who argued that </w:t>
      </w:r>
      <w:r w:rsidRPr="00A8453C">
        <w:rPr>
          <w:rStyle w:val="StyleUnderline"/>
        </w:rPr>
        <w:t>politics should stop at the water’s edge.</w:t>
      </w:r>
      <w:r w:rsidRPr="00A8453C">
        <w:rPr>
          <w:sz w:val="14"/>
        </w:rPr>
        <w:t xml:space="preserve"> In other words, </w:t>
      </w:r>
      <w:r w:rsidRPr="00A8453C">
        <w:rPr>
          <w:rStyle w:val="StyleUnderline"/>
        </w:rPr>
        <w:t>we need to</w:t>
      </w:r>
      <w:r w:rsidRPr="00A8453C">
        <w:rPr>
          <w:rStyle w:val="underline"/>
        </w:rPr>
        <w:t xml:space="preserve"> </w:t>
      </w:r>
      <w:r w:rsidRPr="00A8453C">
        <w:rPr>
          <w:rStyle w:val="Emphasis"/>
        </w:rPr>
        <w:t>dial down the partisan sniping</w:t>
      </w:r>
      <w:r w:rsidRPr="00A8453C">
        <w:rPr>
          <w:rStyle w:val="StyleUnderline"/>
        </w:rPr>
        <w:t xml:space="preserve"> here at home. The president and Congress need to work together.</w:t>
      </w:r>
      <w:r w:rsidRPr="00A8453C">
        <w:rPr>
          <w:sz w:val="14"/>
        </w:rPr>
        <w:t xml:space="preserve"> </w:t>
      </w:r>
      <w:r w:rsidRPr="00A8453C">
        <w:rPr>
          <w:sz w:val="10"/>
        </w:rPr>
        <w:t>If we get it wrong in the Middle East, both parties and the American people will reap that ill reward for years to come. Accordingly, the administration should pull in members of Congress, former national security officials of both parties, and other foreign policy experts on a regular basis. These should not be briefings but discussions about how best to navigate the incredibly tricky path before us. The administration needs to be less insular in its decision making and members of Congress need to avoid the cheap thrill of feeding the 24-hour news machine pithy tweets and a steady diet of second guesses. Indeed, it is truly astounding that we may be lurching toward a government shutdown in the middle of the most important events on the international stage in decades. Members of both parties need to understand full well that the American public will view our politicians as spoiled 12-year-olds if they shutter the government at this moment.</w:t>
      </w:r>
      <w:r w:rsidRPr="00A8453C">
        <w:rPr>
          <w:sz w:val="14"/>
        </w:rPr>
        <w:t xml:space="preserve"> </w:t>
      </w:r>
      <w:r w:rsidRPr="00A8453C">
        <w:rPr>
          <w:rStyle w:val="StyleUnderline"/>
        </w:rPr>
        <w:t>Is partisan gridlock really the</w:t>
      </w:r>
      <w:r w:rsidRPr="00A8453C">
        <w:rPr>
          <w:rStyle w:val="underline"/>
        </w:rPr>
        <w:t xml:space="preserve"> </w:t>
      </w:r>
      <w:r w:rsidRPr="00A8453C">
        <w:rPr>
          <w:rStyle w:val="Emphasis"/>
        </w:rPr>
        <w:t xml:space="preserve">message we want to broadcast to protesters </w:t>
      </w:r>
      <w:r w:rsidRPr="00A8453C">
        <w:rPr>
          <w:sz w:val="14"/>
        </w:rPr>
        <w:t xml:space="preserve">across the Middle East </w:t>
      </w:r>
      <w:r w:rsidRPr="00A8453C">
        <w:rPr>
          <w:rStyle w:val="StyleUnderline"/>
        </w:rPr>
        <w:t xml:space="preserve">as they risk their lives fighting for the same freedoms we already enjoy? </w:t>
      </w:r>
      <w:r w:rsidRPr="00A8453C">
        <w:rPr>
          <w:sz w:val="10"/>
        </w:rPr>
        <w:t xml:space="preserve">Second, our strategy needs to be clearly communicated to the public. It is encouraging that President Barack Obama is taking to the airwaves tonight to explain our military involvement in Libya and our stakes across the region. The president needs to be communicator in chief during this period and he needs to speak honestly of the risks and rewards as we move forward. At all costs, the administration needs to avoid the trap of thinking that its strategy is too complex to be understood by the general public. If you can’t explain your strategy, it probably isn’t a good one. By the same token, pundits should stop the ridiculous clamoring for a clearly identified endgame for every move the president makes. We are seeing an entire region in upheaval. We have seen protests in 21 countries with a population of more than 425 million people stretching across 4,800 miles. Things will be messy and uncertain for some time. Finally, and perhaps most dauntingly, the United States needs to manage its relationships with several longstanding Middle East allies while not betraying democratic aspirations in these countries. Nations such as Yemen, Bahrain, and Saudi Arabia have long been key partners in the region but we cannot let that mute our criticisms of what are highly autocratic systems. The administration realized that reform had gained powerful momentum in both Tunisia and Egypt and that it would be counterproductive to be seen as defending antidemocratic regimes. The strategic stakes are even higher in a country like Saudi Arabia. But we need to keep the heat on some of our friends to rule far more democratically even when it produces discomfort for all involved. The Middle East has been hurtled through a period of incredible change during the last three months. Millions of people have marched in the face of armed opposition to speak out and demand their rights. </w:t>
      </w:r>
      <w:r w:rsidRPr="00A8453C">
        <w:rPr>
          <w:rStyle w:val="StyleUnderline"/>
        </w:rPr>
        <w:t xml:space="preserve">There can be no better time for the </w:t>
      </w:r>
      <w:r w:rsidRPr="00A8453C">
        <w:rPr>
          <w:rStyle w:val="Emphasis"/>
        </w:rPr>
        <w:t>U</w:t>
      </w:r>
      <w:r w:rsidRPr="00A8453C">
        <w:rPr>
          <w:sz w:val="16"/>
        </w:rPr>
        <w:t xml:space="preserve">nited </w:t>
      </w:r>
      <w:r w:rsidRPr="00A8453C">
        <w:rPr>
          <w:rStyle w:val="Emphasis"/>
        </w:rPr>
        <w:t>S</w:t>
      </w:r>
      <w:r w:rsidRPr="00A8453C">
        <w:rPr>
          <w:sz w:val="16"/>
        </w:rPr>
        <w:t xml:space="preserve">tates </w:t>
      </w:r>
      <w:r w:rsidRPr="00A8453C">
        <w:rPr>
          <w:rStyle w:val="StyleUnderline"/>
        </w:rPr>
        <w:t>to</w:t>
      </w:r>
      <w:r w:rsidRPr="00A8453C">
        <w:rPr>
          <w:rStyle w:val="underline"/>
        </w:rPr>
        <w:t xml:space="preserve"> </w:t>
      </w:r>
      <w:r w:rsidRPr="00A8453C">
        <w:rPr>
          <w:rStyle w:val="Emphasis"/>
        </w:rPr>
        <w:t>demonstrate its own maturity as a democracy</w:t>
      </w:r>
      <w:r w:rsidRPr="00A8453C">
        <w:rPr>
          <w:rStyle w:val="underline"/>
        </w:rPr>
        <w:t xml:space="preserve"> </w:t>
      </w:r>
      <w:r w:rsidRPr="00A8453C">
        <w:rPr>
          <w:rStyle w:val="StyleUnderline"/>
        </w:rPr>
        <w:t xml:space="preserve">by </w:t>
      </w:r>
      <w:r w:rsidRPr="00A8453C">
        <w:rPr>
          <w:sz w:val="14"/>
        </w:rPr>
        <w:t>speaking clearly, listening to a diversity of voices</w:t>
      </w:r>
      <w:r w:rsidRPr="00A8453C">
        <w:t xml:space="preserve">, </w:t>
      </w:r>
      <w:r w:rsidRPr="00A8453C">
        <w:rPr>
          <w:rStyle w:val="Emphasis"/>
        </w:rPr>
        <w:t>cooling the partisan rhetoric</w:t>
      </w:r>
      <w:r w:rsidRPr="00A8453C">
        <w:rPr>
          <w:sz w:val="14"/>
        </w:rPr>
        <w:t>, and understanding that such historic moments are few and far between.</w:t>
      </w:r>
    </w:p>
    <w:p w:rsidR="00057620" w:rsidRPr="0016782C" w:rsidRDefault="00057620" w:rsidP="00057620">
      <w:pPr>
        <w:pStyle w:val="Heading2"/>
      </w:pPr>
      <w:r w:rsidRPr="0016782C">
        <w:t>***INTERNAL LINKS</w:t>
      </w:r>
    </w:p>
    <w:p w:rsidR="0028092D" w:rsidRPr="0016782C" w:rsidRDefault="0028092D" w:rsidP="00157732">
      <w:pPr>
        <w:pStyle w:val="Heading3"/>
      </w:pPr>
      <w:r w:rsidRPr="0016782C">
        <w:t>Obama Pushing</w:t>
      </w:r>
    </w:p>
    <w:p w:rsidR="0028092D" w:rsidRPr="0016782C" w:rsidRDefault="0028092D" w:rsidP="0028092D">
      <w:pPr>
        <w:pStyle w:val="Heading4"/>
      </w:pPr>
      <w:r w:rsidRPr="0016782C">
        <w:t>Huge Obama push for normalization of relations</w:t>
      </w:r>
    </w:p>
    <w:p w:rsidR="0028092D" w:rsidRPr="0016782C" w:rsidRDefault="0028092D" w:rsidP="0028092D">
      <w:r w:rsidRPr="0016782C">
        <w:rPr>
          <w:rStyle w:val="Style13ptBold"/>
        </w:rPr>
        <w:t xml:space="preserve">Crabtree 7/2 </w:t>
      </w:r>
      <w:r w:rsidRPr="0016782C">
        <w:t xml:space="preserve">{Susan, syndicated politics correspondent for The Hill/Congressional Quarterly/Roll Call, B.S. in broadcast journalism (University of Southern California), “Obama ready to fight over U.S. ambassador to Cuba,” The Washington Examiner, 2015, </w:t>
      </w:r>
      <w:hyperlink r:id="rId19" w:anchor="THUR" w:history="1">
        <w:r w:rsidRPr="0016782C">
          <w:rPr>
            <w:rStyle w:val="Hyperlink"/>
          </w:rPr>
          <w:t>http://www.washingtonexaminer.com/obama-ready-to-fight-over-u.s.-ambassador-to-cuba/article/2567500#THUR</w:t>
        </w:r>
      </w:hyperlink>
      <w:r w:rsidRPr="0016782C">
        <w:t>}</w:t>
      </w:r>
    </w:p>
    <w:p w:rsidR="0028092D" w:rsidRPr="0016782C" w:rsidRDefault="0028092D" w:rsidP="0028092D"/>
    <w:p w:rsidR="0028092D" w:rsidRPr="0016782C" w:rsidRDefault="0028092D" w:rsidP="0028092D">
      <w:pPr>
        <w:rPr>
          <w:sz w:val="16"/>
        </w:rPr>
      </w:pPr>
      <w:r w:rsidRPr="0016782C">
        <w:rPr>
          <w:sz w:val="16"/>
        </w:rPr>
        <w:t xml:space="preserve">President </w:t>
      </w:r>
      <w:r w:rsidRPr="0016782C">
        <w:rPr>
          <w:rStyle w:val="StyleUnderline"/>
        </w:rPr>
        <w:t xml:space="preserve">Obama appears </w:t>
      </w:r>
      <w:r w:rsidRPr="0016782C">
        <w:rPr>
          <w:rStyle w:val="Emphasis"/>
        </w:rPr>
        <w:t xml:space="preserve">ready and even eager for a </w:t>
      </w:r>
      <w:r w:rsidRPr="0016782C">
        <w:rPr>
          <w:rStyle w:val="Emphasis"/>
          <w:sz w:val="28"/>
        </w:rPr>
        <w:t>fight</w:t>
      </w:r>
      <w:r w:rsidRPr="0016782C">
        <w:rPr>
          <w:sz w:val="16"/>
        </w:rPr>
        <w:t xml:space="preserve"> </w:t>
      </w:r>
      <w:r w:rsidRPr="0016782C">
        <w:rPr>
          <w:rStyle w:val="StyleUnderline"/>
        </w:rPr>
        <w:t>over naming the</w:t>
      </w:r>
      <w:r w:rsidRPr="0016782C">
        <w:rPr>
          <w:sz w:val="16"/>
        </w:rPr>
        <w:t xml:space="preserve"> first</w:t>
      </w:r>
      <w:r w:rsidRPr="0016782C">
        <w:rPr>
          <w:rStyle w:val="StyleUnderline"/>
        </w:rPr>
        <w:t xml:space="preserve"> ambassador to Cuba</w:t>
      </w:r>
      <w:r w:rsidRPr="0016782C">
        <w:rPr>
          <w:sz w:val="16"/>
        </w:rPr>
        <w:t xml:space="preserve"> in over 50 years, </w:t>
      </w:r>
      <w:r w:rsidRPr="0016782C">
        <w:rPr>
          <w:rStyle w:val="StyleUnderline"/>
        </w:rPr>
        <w:t>a move that would</w:t>
      </w:r>
      <w:r w:rsidRPr="0016782C">
        <w:rPr>
          <w:sz w:val="16"/>
        </w:rPr>
        <w:t xml:space="preserve"> no doubt further </w:t>
      </w:r>
      <w:r w:rsidRPr="0016782C">
        <w:rPr>
          <w:rStyle w:val="StyleUnderline"/>
        </w:rPr>
        <w:t>poison his relations with Senate Republicans</w:t>
      </w:r>
      <w:r w:rsidRPr="0016782C">
        <w:rPr>
          <w:sz w:val="16"/>
        </w:rPr>
        <w:t xml:space="preserve"> right after a thaw with the passage of two key trade bills. </w:t>
      </w:r>
      <w:r w:rsidRPr="0016782C">
        <w:rPr>
          <w:rStyle w:val="StyleUnderline"/>
        </w:rPr>
        <w:t>After announcing the opening of embassies</w:t>
      </w:r>
      <w:r w:rsidRPr="0016782C">
        <w:rPr>
          <w:sz w:val="16"/>
        </w:rPr>
        <w:t xml:space="preserve"> in Havana and Washington, </w:t>
      </w:r>
      <w:r w:rsidRPr="0016782C">
        <w:rPr>
          <w:rStyle w:val="StyleUnderline"/>
        </w:rPr>
        <w:t>the White House signaled</w:t>
      </w:r>
      <w:r w:rsidRPr="0016782C">
        <w:rPr>
          <w:sz w:val="16"/>
        </w:rPr>
        <w:t xml:space="preserve"> Wednesday that i</w:t>
      </w:r>
      <w:r w:rsidRPr="0016782C">
        <w:rPr>
          <w:rStyle w:val="Emphasis"/>
        </w:rPr>
        <w:t xml:space="preserve">t intends to nominate an ambassador </w:t>
      </w:r>
      <w:r w:rsidRPr="0016782C">
        <w:rPr>
          <w:rStyle w:val="StyleUnderline"/>
        </w:rPr>
        <w:t>and wouldn't mind a very public</w:t>
      </w:r>
      <w:r w:rsidRPr="0016782C">
        <w:rPr>
          <w:sz w:val="16"/>
        </w:rPr>
        <w:t xml:space="preserve"> — </w:t>
      </w:r>
      <w:r w:rsidRPr="0016782C">
        <w:rPr>
          <w:rStyle w:val="Emphasis"/>
        </w:rPr>
        <w:t>and undoubtedly intense</w:t>
      </w:r>
      <w:r w:rsidRPr="0016782C">
        <w:rPr>
          <w:sz w:val="16"/>
        </w:rPr>
        <w:t xml:space="preserve"> — </w:t>
      </w:r>
      <w:r w:rsidRPr="0016782C">
        <w:rPr>
          <w:rStyle w:val="StyleUnderline"/>
        </w:rPr>
        <w:t>debate over the issue</w:t>
      </w:r>
      <w:r w:rsidRPr="0016782C">
        <w:rPr>
          <w:sz w:val="16"/>
        </w:rPr>
        <w:t xml:space="preserve">. White House spokesman Josh </w:t>
      </w:r>
      <w:r w:rsidRPr="0016782C">
        <w:rPr>
          <w:rStyle w:val="StyleUnderline"/>
        </w:rPr>
        <w:t>Earnest said the administration has yet to lay out a timeline</w:t>
      </w:r>
      <w:r w:rsidRPr="0016782C">
        <w:rPr>
          <w:sz w:val="16"/>
        </w:rPr>
        <w:t xml:space="preserve"> for an announcement of an ambassadorial nomination </w:t>
      </w:r>
      <w:r w:rsidRPr="0016782C">
        <w:rPr>
          <w:rStyle w:val="StyleUnderline"/>
        </w:rPr>
        <w:t xml:space="preserve">but left the impression that Obama </w:t>
      </w:r>
      <w:r w:rsidRPr="0016782C">
        <w:rPr>
          <w:rStyle w:val="Emphasis"/>
        </w:rPr>
        <w:t xml:space="preserve">intended to move forward </w:t>
      </w:r>
      <w:r w:rsidRPr="0016782C">
        <w:rPr>
          <w:rStyle w:val="StyleUnderline"/>
        </w:rPr>
        <w:t>with one</w:t>
      </w:r>
      <w:r w:rsidRPr="0016782C">
        <w:rPr>
          <w:sz w:val="16"/>
        </w:rPr>
        <w:t>. "</w:t>
      </w:r>
      <w:r w:rsidRPr="0016782C">
        <w:rPr>
          <w:rStyle w:val="StyleUnderline"/>
        </w:rPr>
        <w:t>I'm confident</w:t>
      </w:r>
      <w:r w:rsidRPr="0016782C">
        <w:rPr>
          <w:sz w:val="16"/>
        </w:rPr>
        <w:t xml:space="preserve"> that [</w:t>
      </w:r>
      <w:r w:rsidRPr="0016782C">
        <w:rPr>
          <w:rStyle w:val="StyleUnderline"/>
        </w:rPr>
        <w:t>the Senate] would be a venue for</w:t>
      </w:r>
      <w:r w:rsidRPr="0016782C">
        <w:rPr>
          <w:sz w:val="16"/>
        </w:rPr>
        <w:t xml:space="preserve"> </w:t>
      </w:r>
      <w:r w:rsidRPr="0016782C">
        <w:rPr>
          <w:rStyle w:val="Emphasis"/>
        </w:rPr>
        <w:t>robust debate</w:t>
      </w:r>
      <w:r w:rsidRPr="0016782C">
        <w:rPr>
          <w:sz w:val="16"/>
        </w:rPr>
        <w:t xml:space="preserve"> </w:t>
      </w:r>
      <w:r w:rsidRPr="0016782C">
        <w:rPr>
          <w:rStyle w:val="StyleUnderline"/>
        </w:rPr>
        <w:t xml:space="preserve">about </w:t>
      </w:r>
      <w:r w:rsidRPr="0016782C">
        <w:rPr>
          <w:sz w:val="16"/>
        </w:rPr>
        <w:t>how</w:t>
      </w:r>
      <w:r w:rsidRPr="0016782C">
        <w:rPr>
          <w:rStyle w:val="StyleUnderline"/>
        </w:rPr>
        <w:t xml:space="preserve"> the policy changes</w:t>
      </w:r>
      <w:r w:rsidRPr="0016782C">
        <w:rPr>
          <w:sz w:val="16"/>
        </w:rPr>
        <w:t xml:space="preserve"> that the president announced back in December aren't just clearly in the best interests of the American people, they're clearly in the best interests of the Cuban people as well," </w:t>
      </w:r>
      <w:r w:rsidRPr="0016782C">
        <w:rPr>
          <w:rStyle w:val="StyleUnderline"/>
        </w:rPr>
        <w:t>he told reporters</w:t>
      </w:r>
      <w:r w:rsidRPr="0016782C">
        <w:rPr>
          <w:sz w:val="16"/>
        </w:rPr>
        <w:t xml:space="preserve"> Wednesday traveling with the president on a trip on Air Force One.</w:t>
      </w:r>
    </w:p>
    <w:p w:rsidR="00C32C17" w:rsidRPr="0016782C" w:rsidRDefault="00C32C17" w:rsidP="00C32C17">
      <w:pPr>
        <w:pStyle w:val="Heading4"/>
      </w:pPr>
      <w:r w:rsidRPr="0016782C">
        <w:t>Massive Obama effort on Cuba</w:t>
      </w:r>
    </w:p>
    <w:p w:rsidR="00C32C17" w:rsidRPr="0016782C" w:rsidRDefault="00C32C17" w:rsidP="00C32C17">
      <w:r w:rsidRPr="0016782C">
        <w:rPr>
          <w:rStyle w:val="Style13ptBold"/>
        </w:rPr>
        <w:t>Beatty 7/1</w:t>
      </w:r>
      <w:r w:rsidRPr="0016782C">
        <w:t xml:space="preserve"> {Andrew, politics correspondent for AFP/Reuters/Economist, B.A. in philosophy (Queen's University Belfast), “U.S., Cuba Agree to Restore Ties, Embassies to Reopen,” Digital Journal, 2015, </w:t>
      </w:r>
      <w:hyperlink r:id="rId20" w:anchor="THUR" w:history="1">
        <w:r w:rsidRPr="0016782C">
          <w:rPr>
            <w:rStyle w:val="Hyperlink"/>
          </w:rPr>
          <w:t>http://www.digitaljournal.com/news/world/us-proposes-us-cuba-reopen-embassies-as-of-july-20-havana/article/437226#THUR</w:t>
        </w:r>
      </w:hyperlink>
      <w:r w:rsidRPr="0016782C">
        <w:t>}</w:t>
      </w:r>
    </w:p>
    <w:p w:rsidR="00C32C17" w:rsidRPr="0016782C" w:rsidRDefault="00C32C17" w:rsidP="00C32C17">
      <w:pPr>
        <w:rPr>
          <w:rStyle w:val="Style13ptBold"/>
        </w:rPr>
      </w:pPr>
    </w:p>
    <w:p w:rsidR="00C32C17" w:rsidRPr="0016782C" w:rsidRDefault="00C32C17" w:rsidP="00C32C17">
      <w:pPr>
        <w:rPr>
          <w:sz w:val="14"/>
        </w:rPr>
      </w:pPr>
      <w:r w:rsidRPr="0016782C">
        <w:rPr>
          <w:rStyle w:val="StyleUnderline"/>
        </w:rPr>
        <w:t>The United States and Cuba</w:t>
      </w:r>
      <w:r w:rsidRPr="0016782C">
        <w:rPr>
          <w:sz w:val="14"/>
        </w:rPr>
        <w:t xml:space="preserve"> on Wednesday </w:t>
      </w:r>
      <w:r w:rsidRPr="0016782C">
        <w:rPr>
          <w:rStyle w:val="StyleUnderline"/>
        </w:rPr>
        <w:t>agreed a historic deal to re-establish</w:t>
      </w:r>
      <w:r w:rsidRPr="0016782C">
        <w:rPr>
          <w:sz w:val="14"/>
        </w:rPr>
        <w:t xml:space="preserve"> full </w:t>
      </w:r>
      <w:r w:rsidRPr="0016782C">
        <w:rPr>
          <w:rStyle w:val="StyleUnderline"/>
        </w:rPr>
        <w:t>diplomatic relations</w:t>
      </w:r>
      <w:r w:rsidRPr="0016782C">
        <w:rPr>
          <w:sz w:val="14"/>
        </w:rPr>
        <w:t xml:space="preserve">, severed 54 years ago in the heat of the Cold War. Presidents Barack </w:t>
      </w:r>
      <w:r w:rsidRPr="0016782C">
        <w:rPr>
          <w:rStyle w:val="StyleUnderline"/>
        </w:rPr>
        <w:t>Obama and</w:t>
      </w:r>
      <w:r w:rsidRPr="0016782C">
        <w:rPr>
          <w:sz w:val="14"/>
        </w:rPr>
        <w:t xml:space="preserve"> Raul </w:t>
      </w:r>
      <w:r w:rsidRPr="0016782C">
        <w:rPr>
          <w:rStyle w:val="StyleUnderline"/>
        </w:rPr>
        <w:t>Castro exchanged letters agreeing to unfreeze ties</w:t>
      </w:r>
      <w:r w:rsidRPr="0016782C">
        <w:rPr>
          <w:sz w:val="14"/>
        </w:rPr>
        <w:t xml:space="preserve"> on July 20, when embassies in Washington and Havana can be reopened. </w:t>
      </w:r>
      <w:r w:rsidRPr="0016782C">
        <w:rPr>
          <w:rStyle w:val="StyleUnderline"/>
        </w:rPr>
        <w:t xml:space="preserve">Obama </w:t>
      </w:r>
      <w:r w:rsidRPr="0016782C">
        <w:rPr>
          <w:rStyle w:val="Emphasis"/>
        </w:rPr>
        <w:t>hailed the deal</w:t>
      </w:r>
      <w:r w:rsidRPr="0016782C">
        <w:rPr>
          <w:sz w:val="14"/>
        </w:rPr>
        <w:t xml:space="preserve"> </w:t>
      </w:r>
      <w:r w:rsidRPr="0016782C">
        <w:rPr>
          <w:rStyle w:val="StyleUnderline"/>
        </w:rPr>
        <w:t>as a "historic step forward</w:t>
      </w:r>
      <w:r w:rsidRPr="0016782C">
        <w:rPr>
          <w:sz w:val="14"/>
        </w:rPr>
        <w:t xml:space="preserve">" that would end a failed and archaic US policy of isolating the still Communist-ruled island. </w:t>
      </w:r>
      <w:r w:rsidRPr="0016782C">
        <w:rPr>
          <w:rStyle w:val="StyleUnderline"/>
        </w:rPr>
        <w:t>Obama</w:t>
      </w:r>
      <w:r w:rsidRPr="0016782C">
        <w:rPr>
          <w:sz w:val="14"/>
        </w:rPr>
        <w:t xml:space="preserve"> -- who was born the year the US embassy was closed in 1961 -- </w:t>
      </w:r>
      <w:r w:rsidRPr="0016782C">
        <w:rPr>
          <w:rStyle w:val="Emphasis"/>
        </w:rPr>
        <w:t>called on domestic critics</w:t>
      </w:r>
      <w:r w:rsidRPr="0016782C">
        <w:rPr>
          <w:sz w:val="14"/>
        </w:rPr>
        <w:t xml:space="preserve"> </w:t>
      </w:r>
      <w:r w:rsidRPr="0016782C">
        <w:rPr>
          <w:rStyle w:val="StyleUnderline"/>
        </w:rPr>
        <w:t xml:space="preserve">to stop "clinging to a policy that was not working." </w:t>
      </w:r>
      <w:r w:rsidRPr="0016782C">
        <w:rPr>
          <w:rStyle w:val="Emphasis"/>
        </w:rPr>
        <w:t>He pressed</w:t>
      </w:r>
      <w:r w:rsidRPr="0016782C">
        <w:rPr>
          <w:sz w:val="14"/>
        </w:rPr>
        <w:t xml:space="preserve"> </w:t>
      </w:r>
      <w:r w:rsidRPr="0016782C">
        <w:rPr>
          <w:rStyle w:val="StyleUnderline"/>
        </w:rPr>
        <w:t>the Republican-controlled Congress to end a throttling US trade embargo</w:t>
      </w:r>
      <w:r w:rsidRPr="0016782C">
        <w:rPr>
          <w:sz w:val="14"/>
        </w:rPr>
        <w:t xml:space="preserve"> set up in 1962. "</w:t>
      </w:r>
      <w:r w:rsidRPr="0016782C">
        <w:rPr>
          <w:rStyle w:val="StyleUnderline"/>
        </w:rPr>
        <w:t xml:space="preserve">It's long past time for us to realize that this approach doesn't work," </w:t>
      </w:r>
      <w:r w:rsidRPr="0016782C">
        <w:rPr>
          <w:rStyle w:val="Emphasis"/>
        </w:rPr>
        <w:t>he said in a White House Rose Garden address</w:t>
      </w:r>
      <w:r w:rsidRPr="0016782C">
        <w:rPr>
          <w:rStyle w:val="StyleUnderline"/>
        </w:rPr>
        <w:t xml:space="preserve">. </w:t>
      </w:r>
      <w:r w:rsidRPr="0016782C">
        <w:rPr>
          <w:sz w:val="14"/>
        </w:rPr>
        <w:t>"</w:t>
      </w:r>
      <w:r w:rsidRPr="0016782C">
        <w:rPr>
          <w:rStyle w:val="StyleUnderline"/>
        </w:rPr>
        <w:t>It hasn't worked for 50 years</w:t>
      </w:r>
      <w:r w:rsidRPr="0016782C">
        <w:rPr>
          <w:sz w:val="14"/>
        </w:rPr>
        <w:t>. It shuts America out of Cuba's future and it only makes life worse for the Cuban people."</w:t>
      </w:r>
    </w:p>
    <w:p w:rsidR="007F75BD" w:rsidRPr="0016782C" w:rsidRDefault="007F75BD" w:rsidP="007F75BD">
      <w:pPr>
        <w:pStyle w:val="Heading4"/>
      </w:pPr>
      <w:r w:rsidRPr="0016782C">
        <w:t>Yes push – actions towards Congress</w:t>
      </w:r>
      <w:r w:rsidR="003742C8" w:rsidRPr="0016782C">
        <w:t xml:space="preserve"> and six months of empirics</w:t>
      </w:r>
      <w:r w:rsidRPr="0016782C">
        <w:t xml:space="preserve"> prove</w:t>
      </w:r>
    </w:p>
    <w:p w:rsidR="007F75BD" w:rsidRPr="0016782C" w:rsidRDefault="007F75BD" w:rsidP="007F75BD">
      <w:pPr>
        <w:rPr>
          <w:rStyle w:val="Style13ptBold"/>
        </w:rPr>
      </w:pPr>
      <w:r w:rsidRPr="0016782C">
        <w:rPr>
          <w:rStyle w:val="Style13ptBold"/>
        </w:rPr>
        <w:t xml:space="preserve">MercoPress 7/3 </w:t>
      </w:r>
      <w:r w:rsidRPr="0016782C">
        <w:t xml:space="preserve">{MercoPress – South Atlantic News Agency, “Republicans Anticipate They Will Not Approve A Us Ambassador to Cuba,” 2015, </w:t>
      </w:r>
      <w:hyperlink r:id="rId21" w:anchor="THUR" w:history="1">
        <w:r w:rsidRPr="0016782C">
          <w:rPr>
            <w:rStyle w:val="Hyperlink"/>
          </w:rPr>
          <w:t>http://en.mercopress.com/2015/07/03/republicans-anticipate-they-will-not-approve-a-us-ambassador-to-cuba#THUR</w:t>
        </w:r>
      </w:hyperlink>
      <w:r w:rsidRPr="0016782C">
        <w:t>}</w:t>
      </w:r>
    </w:p>
    <w:p w:rsidR="007F75BD" w:rsidRPr="0016782C" w:rsidRDefault="007F75BD" w:rsidP="007F75BD">
      <w:pPr>
        <w:rPr>
          <w:rStyle w:val="Style13ptBold"/>
        </w:rPr>
      </w:pPr>
    </w:p>
    <w:p w:rsidR="007F75BD" w:rsidRPr="0016782C" w:rsidRDefault="007F75BD" w:rsidP="007F75BD">
      <w:pPr>
        <w:rPr>
          <w:sz w:val="14"/>
        </w:rPr>
      </w:pPr>
      <w:r w:rsidRPr="0016782C">
        <w:rPr>
          <w:rStyle w:val="StyleUnderline"/>
        </w:rPr>
        <w:t>Though Obama has not nominated an ambassador for Cuba yet</w:t>
      </w:r>
      <w:r w:rsidRPr="0016782C">
        <w:rPr>
          <w:sz w:val="14"/>
        </w:rPr>
        <w:t xml:space="preserve">, the current top U.S. diplomat there, Jeffrey </w:t>
      </w:r>
      <w:r w:rsidRPr="0016782C">
        <w:rPr>
          <w:rStyle w:val="StyleUnderline"/>
        </w:rPr>
        <w:t>DeLaurentis, was expected to be considered</w:t>
      </w:r>
      <w:r w:rsidRPr="0016782C">
        <w:rPr>
          <w:sz w:val="14"/>
        </w:rPr>
        <w:t xml:space="preserve"> for the post.</w:t>
      </w:r>
      <w:r w:rsidR="003742C8" w:rsidRPr="0016782C">
        <w:rPr>
          <w:sz w:val="14"/>
        </w:rPr>
        <w:t xml:space="preserve"> </w:t>
      </w:r>
      <w:r w:rsidRPr="0016782C">
        <w:rPr>
          <w:sz w:val="14"/>
        </w:rPr>
        <w:t xml:space="preserve">Labeling the moment “a choice between the future and the past,” </w:t>
      </w:r>
      <w:r w:rsidRPr="0016782C">
        <w:rPr>
          <w:rStyle w:val="Emphasis"/>
        </w:rPr>
        <w:t>Obama</w:t>
      </w:r>
      <w:r w:rsidRPr="0016782C">
        <w:rPr>
          <w:sz w:val="14"/>
        </w:rPr>
        <w:t xml:space="preserve"> on Wednesday </w:t>
      </w:r>
      <w:r w:rsidRPr="0016782C">
        <w:rPr>
          <w:rStyle w:val="Emphasis"/>
        </w:rPr>
        <w:t>revealed the latest steps</w:t>
      </w:r>
      <w:r w:rsidRPr="0016782C">
        <w:rPr>
          <w:sz w:val="14"/>
        </w:rPr>
        <w:t xml:space="preserve"> </w:t>
      </w:r>
      <w:r w:rsidRPr="0016782C">
        <w:rPr>
          <w:rStyle w:val="StyleUnderline"/>
        </w:rPr>
        <w:t xml:space="preserve">in a half-year of </w:t>
      </w:r>
      <w:r w:rsidRPr="0016782C">
        <w:rPr>
          <w:rStyle w:val="Emphasis"/>
        </w:rPr>
        <w:t>rapid-fire improvements</w:t>
      </w:r>
      <w:r w:rsidRPr="0016782C">
        <w:rPr>
          <w:sz w:val="14"/>
        </w:rPr>
        <w:t xml:space="preserve"> </w:t>
      </w:r>
      <w:r w:rsidRPr="0016782C">
        <w:rPr>
          <w:rStyle w:val="StyleUnderline"/>
        </w:rPr>
        <w:t>in relations</w:t>
      </w:r>
      <w:r w:rsidRPr="0016782C">
        <w:rPr>
          <w:sz w:val="14"/>
        </w:rPr>
        <w:t xml:space="preserve"> between two nations that lie 90 miles apart but have spent nearly six decades separated by light years diplomatically and economically.</w:t>
      </w:r>
      <w:r w:rsidR="003742C8" w:rsidRPr="0016782C">
        <w:rPr>
          <w:sz w:val="14"/>
        </w:rPr>
        <w:t xml:space="preserve"> </w:t>
      </w:r>
      <w:r w:rsidRPr="0016782C">
        <w:rPr>
          <w:rStyle w:val="Emphasis"/>
        </w:rPr>
        <w:t>Obama also asked Congress</w:t>
      </w:r>
      <w:r w:rsidRPr="0016782C">
        <w:rPr>
          <w:sz w:val="14"/>
        </w:rPr>
        <w:t xml:space="preserve"> </w:t>
      </w:r>
      <w:r w:rsidRPr="0016782C">
        <w:rPr>
          <w:rStyle w:val="StyleUnderline"/>
        </w:rPr>
        <w:t>to lift the economic and travel embargoes</w:t>
      </w:r>
      <w:r w:rsidRPr="0016782C">
        <w:rPr>
          <w:sz w:val="14"/>
        </w:rPr>
        <w:t xml:space="preserve"> that </w:t>
      </w:r>
      <w:r w:rsidRPr="0016782C">
        <w:rPr>
          <w:rStyle w:val="StyleUnderline"/>
        </w:rPr>
        <w:t>the U.S. has used for decades</w:t>
      </w:r>
      <w:r w:rsidRPr="0016782C">
        <w:rPr>
          <w:sz w:val="14"/>
        </w:rPr>
        <w:t xml:space="preserve"> to try forcing Cuba's leaders toward democracy. </w:t>
      </w:r>
      <w:r w:rsidRPr="0016782C">
        <w:rPr>
          <w:rStyle w:val="Emphasis"/>
        </w:rPr>
        <w:t xml:space="preserve">Obama </w:t>
      </w:r>
      <w:r w:rsidRPr="0016782C">
        <w:rPr>
          <w:rStyle w:val="StyleUnderline"/>
        </w:rPr>
        <w:t>has partly eased those restrictions</w:t>
      </w:r>
      <w:r w:rsidRPr="0016782C">
        <w:rPr>
          <w:sz w:val="14"/>
        </w:rPr>
        <w:t xml:space="preserve"> </w:t>
      </w:r>
      <w:r w:rsidRPr="0016782C">
        <w:rPr>
          <w:rStyle w:val="Emphasis"/>
        </w:rPr>
        <w:t>on his own</w:t>
      </w:r>
      <w:r w:rsidRPr="0016782C">
        <w:rPr>
          <w:sz w:val="14"/>
        </w:rPr>
        <w:t>, but even before McConnell's comments Thursday, longtime opposition from many Republicans and some Democrats had made it unlikely that lawmakers will fully revoke the bans quickly.</w:t>
      </w:r>
    </w:p>
    <w:p w:rsidR="007F75BD" w:rsidRPr="0016782C" w:rsidRDefault="007F75BD" w:rsidP="007F75BD"/>
    <w:p w:rsidR="00057620" w:rsidRPr="0016782C" w:rsidRDefault="00057620" w:rsidP="00157732">
      <w:pPr>
        <w:pStyle w:val="Heading3"/>
      </w:pPr>
      <w:r w:rsidRPr="0016782C">
        <w:t xml:space="preserve">PC </w:t>
      </w:r>
      <w:r w:rsidR="003B4ACE" w:rsidRPr="0016782C">
        <w:t>High</w:t>
      </w:r>
    </w:p>
    <w:p w:rsidR="003B4ACE" w:rsidRPr="0016782C" w:rsidRDefault="003B4ACE" w:rsidP="003B4ACE">
      <w:pPr>
        <w:pStyle w:val="Heading4"/>
      </w:pPr>
      <w:r w:rsidRPr="0016782C">
        <w:t>Obama is killing it – PC high</w:t>
      </w:r>
      <w:r w:rsidR="004F7725" w:rsidRPr="0016782C">
        <w:t xml:space="preserve"> given court rulings </w:t>
      </w:r>
    </w:p>
    <w:p w:rsidR="003B4ACE" w:rsidRPr="0016782C" w:rsidRDefault="003B4ACE" w:rsidP="003B4ACE">
      <w:pPr>
        <w:rPr>
          <w:rStyle w:val="Style13ptBold"/>
        </w:rPr>
      </w:pPr>
      <w:r w:rsidRPr="0016782C">
        <w:rPr>
          <w:rStyle w:val="Style13ptBold"/>
        </w:rPr>
        <w:t xml:space="preserve">Feffer 7/13 </w:t>
      </w:r>
      <w:r w:rsidRPr="0016782C">
        <w:t xml:space="preserve">{John, co-director of Foreign Policy in Focus at the Institute for Policy Studies, fellow at the Open Society Foundations, former professor at Sungkonghoe University, “Obama's Recent Victories: How and Why?” Huffington Post – Politics, 2015, </w:t>
      </w:r>
      <w:hyperlink r:id="rId22" w:anchor="THUR" w:history="1">
        <w:r w:rsidRPr="0016782C">
          <w:rPr>
            <w:rStyle w:val="Hyperlink"/>
          </w:rPr>
          <w:t>http://www.huffingtonpost.com/john-feffer/obamas-recent-victories-h_b_7786006.html#THUR</w:t>
        </w:r>
      </w:hyperlink>
      <w:r w:rsidRPr="0016782C">
        <w:t>}</w:t>
      </w:r>
    </w:p>
    <w:p w:rsidR="003B4ACE" w:rsidRPr="0016782C" w:rsidRDefault="003B4ACE" w:rsidP="003B4ACE">
      <w:pPr>
        <w:rPr>
          <w:rStyle w:val="Style13ptBold"/>
        </w:rPr>
      </w:pPr>
    </w:p>
    <w:p w:rsidR="003B4ACE" w:rsidRPr="0016782C" w:rsidRDefault="003B4ACE" w:rsidP="003B4ACE">
      <w:pPr>
        <w:rPr>
          <w:rStyle w:val="StyleUnderline"/>
        </w:rPr>
      </w:pPr>
      <w:r w:rsidRPr="0016782C">
        <w:rPr>
          <w:rStyle w:val="StyleUnderline"/>
        </w:rPr>
        <w:t>It would have been difficult, after the</w:t>
      </w:r>
      <w:r w:rsidRPr="0016782C">
        <w:rPr>
          <w:sz w:val="16"/>
        </w:rPr>
        <w:t xml:space="preserve"> 2014 </w:t>
      </w:r>
      <w:r w:rsidRPr="0016782C">
        <w:rPr>
          <w:rStyle w:val="StyleUnderline"/>
        </w:rPr>
        <w:t>elections, to imagine</w:t>
      </w:r>
      <w:r w:rsidRPr="0016782C">
        <w:rPr>
          <w:sz w:val="16"/>
        </w:rPr>
        <w:t xml:space="preserve"> that President Barack </w:t>
      </w:r>
      <w:r w:rsidRPr="0016782C">
        <w:rPr>
          <w:rStyle w:val="StyleUnderline"/>
        </w:rPr>
        <w:t>Obama could achieve much of anything</w:t>
      </w:r>
      <w:r w:rsidRPr="0016782C">
        <w:rPr>
          <w:sz w:val="16"/>
        </w:rPr>
        <w:t xml:space="preserve"> in his last two years in office. After all, </w:t>
      </w:r>
      <w:r w:rsidRPr="0016782C">
        <w:rPr>
          <w:rStyle w:val="StyleUnderline"/>
        </w:rPr>
        <w:t>the opposition Republican Party had taken control of both houses</w:t>
      </w:r>
      <w:r w:rsidRPr="0016782C">
        <w:rPr>
          <w:sz w:val="16"/>
        </w:rPr>
        <w:t xml:space="preserve"> of Congress in the midterm elections in 2014. </w:t>
      </w:r>
      <w:r w:rsidRPr="0016782C">
        <w:rPr>
          <w:rStyle w:val="StyleUnderline"/>
        </w:rPr>
        <w:t>The Supreme Court, led by</w:t>
      </w:r>
      <w:r w:rsidRPr="0016782C">
        <w:rPr>
          <w:sz w:val="16"/>
        </w:rPr>
        <w:t xml:space="preserve"> the </w:t>
      </w:r>
      <w:r w:rsidRPr="0016782C">
        <w:rPr>
          <w:rStyle w:val="StyleUnderline"/>
        </w:rPr>
        <w:t>right-leaning</w:t>
      </w:r>
      <w:r w:rsidRPr="0016782C">
        <w:rPr>
          <w:sz w:val="16"/>
        </w:rPr>
        <w:t xml:space="preserve"> Chief Justice John </w:t>
      </w:r>
      <w:r w:rsidRPr="0016782C">
        <w:rPr>
          <w:rStyle w:val="StyleUnderline"/>
        </w:rPr>
        <w:t xml:space="preserve">Roberts, maintained a narrow conservative majority. And the president's approval rating </w:t>
      </w:r>
      <w:r w:rsidRPr="0016782C">
        <w:rPr>
          <w:sz w:val="16"/>
        </w:rPr>
        <w:t xml:space="preserve">had </w:t>
      </w:r>
      <w:r w:rsidRPr="0016782C">
        <w:rPr>
          <w:rStyle w:val="StyleUnderline"/>
        </w:rPr>
        <w:t>dropped below 50 percent</w:t>
      </w:r>
      <w:r w:rsidRPr="0016782C">
        <w:rPr>
          <w:sz w:val="16"/>
        </w:rPr>
        <w:t xml:space="preserve"> -- in and of itself not so surprising for a president in his second term but a significant obstacle for a leader hoping to marshal public support for his agenda.</w:t>
      </w:r>
      <w:r w:rsidR="004F7725" w:rsidRPr="0016782C">
        <w:rPr>
          <w:sz w:val="16"/>
        </w:rPr>
        <w:t xml:space="preserve"> </w:t>
      </w:r>
      <w:r w:rsidRPr="0016782C">
        <w:rPr>
          <w:sz w:val="16"/>
        </w:rPr>
        <w:t xml:space="preserve">And </w:t>
      </w:r>
      <w:r w:rsidRPr="0016782C">
        <w:rPr>
          <w:rStyle w:val="Emphasis"/>
        </w:rPr>
        <w:t>yet here we are</w:t>
      </w:r>
      <w:r w:rsidRPr="0016782C">
        <w:rPr>
          <w:sz w:val="16"/>
        </w:rPr>
        <w:t xml:space="preserve">, </w:t>
      </w:r>
      <w:r w:rsidRPr="0016782C">
        <w:rPr>
          <w:rStyle w:val="StyleUnderline"/>
        </w:rPr>
        <w:t>only a few months after</w:t>
      </w:r>
      <w:r w:rsidRPr="0016782C">
        <w:rPr>
          <w:sz w:val="16"/>
        </w:rPr>
        <w:t xml:space="preserve"> the new </w:t>
      </w:r>
      <w:r w:rsidRPr="0016782C">
        <w:rPr>
          <w:rStyle w:val="StyleUnderline"/>
        </w:rPr>
        <w:t>Congress took up residence</w:t>
      </w:r>
      <w:r w:rsidRPr="0016782C">
        <w:rPr>
          <w:sz w:val="16"/>
        </w:rPr>
        <w:t xml:space="preserve"> on Capitol Hill, </w:t>
      </w:r>
      <w:r w:rsidRPr="0016782C">
        <w:rPr>
          <w:rStyle w:val="StyleUnderline"/>
        </w:rPr>
        <w:t xml:space="preserve">with a </w:t>
      </w:r>
      <w:r w:rsidRPr="0016782C">
        <w:rPr>
          <w:rStyle w:val="Emphasis"/>
        </w:rPr>
        <w:t>suddenly resurgent president</w:t>
      </w:r>
      <w:r w:rsidRPr="0016782C">
        <w:rPr>
          <w:sz w:val="16"/>
        </w:rPr>
        <w:t xml:space="preserve">. Just in the last few weeks, President </w:t>
      </w:r>
      <w:r w:rsidRPr="0016782C">
        <w:rPr>
          <w:rStyle w:val="StyleUnderline"/>
        </w:rPr>
        <w:t xml:space="preserve">Obama has been scoring a </w:t>
      </w:r>
      <w:r w:rsidRPr="0016782C">
        <w:rPr>
          <w:rStyle w:val="Emphasis"/>
        </w:rPr>
        <w:t>surprising number</w:t>
      </w:r>
      <w:r w:rsidRPr="0016782C">
        <w:rPr>
          <w:rStyle w:val="StyleUnderline"/>
        </w:rPr>
        <w:t xml:space="preserve"> </w:t>
      </w:r>
      <w:r w:rsidRPr="0016782C">
        <w:rPr>
          <w:sz w:val="16"/>
        </w:rPr>
        <w:t xml:space="preserve">of domestic and foreign </w:t>
      </w:r>
      <w:r w:rsidRPr="0016782C">
        <w:rPr>
          <w:rStyle w:val="StyleUnderline"/>
        </w:rPr>
        <w:t xml:space="preserve">policy </w:t>
      </w:r>
      <w:r w:rsidRPr="0016782C">
        <w:rPr>
          <w:rStyle w:val="Emphasis"/>
        </w:rPr>
        <w:t>victories</w:t>
      </w:r>
      <w:r w:rsidRPr="0016782C">
        <w:rPr>
          <w:sz w:val="16"/>
        </w:rPr>
        <w:t xml:space="preserve">. </w:t>
      </w:r>
      <w:r w:rsidRPr="0016782C">
        <w:rPr>
          <w:rStyle w:val="StyleUnderline"/>
        </w:rPr>
        <w:t xml:space="preserve">His critics are </w:t>
      </w:r>
      <w:r w:rsidRPr="0016782C">
        <w:rPr>
          <w:rStyle w:val="Emphasis"/>
        </w:rPr>
        <w:t>cowed</w:t>
      </w:r>
      <w:r w:rsidRPr="0016782C">
        <w:rPr>
          <w:sz w:val="16"/>
        </w:rPr>
        <w:t xml:space="preserve">. </w:t>
      </w:r>
      <w:r w:rsidRPr="0016782C">
        <w:rPr>
          <w:rStyle w:val="StyleUnderline"/>
        </w:rPr>
        <w:t xml:space="preserve">The president reached a 50 percent public approval rating for the </w:t>
      </w:r>
      <w:r w:rsidRPr="0016782C">
        <w:rPr>
          <w:rStyle w:val="Emphasis"/>
        </w:rPr>
        <w:t>first time since May 2013</w:t>
      </w:r>
      <w:r w:rsidRPr="0016782C">
        <w:rPr>
          <w:sz w:val="16"/>
        </w:rPr>
        <w:t>.</w:t>
      </w:r>
      <w:r w:rsidR="004F7725" w:rsidRPr="0016782C">
        <w:rPr>
          <w:sz w:val="16"/>
        </w:rPr>
        <w:t xml:space="preserve"> </w:t>
      </w:r>
      <w:r w:rsidRPr="0016782C">
        <w:rPr>
          <w:sz w:val="16"/>
        </w:rPr>
        <w:t xml:space="preserve">In recent weeks, </w:t>
      </w:r>
      <w:r w:rsidRPr="0016782C">
        <w:rPr>
          <w:rStyle w:val="StyleUnderline"/>
        </w:rPr>
        <w:t xml:space="preserve">the Supreme Court gave the president a </w:t>
      </w:r>
      <w:r w:rsidRPr="0016782C">
        <w:rPr>
          <w:rStyle w:val="Emphasis"/>
        </w:rPr>
        <w:t>clear victory</w:t>
      </w:r>
      <w:r w:rsidRPr="0016782C">
        <w:rPr>
          <w:sz w:val="16"/>
        </w:rPr>
        <w:t xml:space="preserve"> </w:t>
      </w:r>
      <w:r w:rsidRPr="0016782C">
        <w:rPr>
          <w:rStyle w:val="StyleUnderline"/>
        </w:rPr>
        <w:t>on the</w:t>
      </w:r>
      <w:r w:rsidRPr="0016782C">
        <w:rPr>
          <w:sz w:val="16"/>
        </w:rPr>
        <w:t xml:space="preserve"> </w:t>
      </w:r>
      <w:r w:rsidRPr="0016782C">
        <w:rPr>
          <w:rStyle w:val="Emphasis"/>
        </w:rPr>
        <w:t>A</w:t>
      </w:r>
      <w:r w:rsidRPr="0016782C">
        <w:rPr>
          <w:sz w:val="16"/>
        </w:rPr>
        <w:t xml:space="preserve">ffordable </w:t>
      </w:r>
      <w:r w:rsidRPr="0016782C">
        <w:rPr>
          <w:rStyle w:val="Emphasis"/>
        </w:rPr>
        <w:t>C</w:t>
      </w:r>
      <w:r w:rsidRPr="0016782C">
        <w:rPr>
          <w:sz w:val="16"/>
        </w:rPr>
        <w:t xml:space="preserve">are </w:t>
      </w:r>
      <w:r w:rsidRPr="0016782C">
        <w:rPr>
          <w:rStyle w:val="Emphasis"/>
        </w:rPr>
        <w:t>A</w:t>
      </w:r>
      <w:r w:rsidRPr="0016782C">
        <w:rPr>
          <w:sz w:val="16"/>
        </w:rPr>
        <w:t xml:space="preserve">ct, a piece of legislation on which the Republican Party has loudly declared war. Whatever the flaws of "Obamacare," </w:t>
      </w:r>
      <w:r w:rsidRPr="0016782C">
        <w:rPr>
          <w:rStyle w:val="StyleUnderline"/>
        </w:rPr>
        <w:t xml:space="preserve">the extension of health care benefits </w:t>
      </w:r>
      <w:r w:rsidRPr="0016782C">
        <w:rPr>
          <w:sz w:val="16"/>
        </w:rPr>
        <w:t xml:space="preserve">to millions of the uninsured </w:t>
      </w:r>
      <w:r w:rsidRPr="0016782C">
        <w:rPr>
          <w:rStyle w:val="StyleUnderline"/>
        </w:rPr>
        <w:t xml:space="preserve">will go down as a </w:t>
      </w:r>
      <w:r w:rsidRPr="0016782C">
        <w:rPr>
          <w:rStyle w:val="Emphasis"/>
        </w:rPr>
        <w:t>signature legacy of the Obama administration</w:t>
      </w:r>
      <w:r w:rsidRPr="0016782C">
        <w:rPr>
          <w:sz w:val="16"/>
        </w:rPr>
        <w:t>.</w:t>
      </w:r>
      <w:r w:rsidR="004F7725" w:rsidRPr="0016782C">
        <w:rPr>
          <w:sz w:val="16"/>
        </w:rPr>
        <w:t xml:space="preserve"> </w:t>
      </w:r>
      <w:r w:rsidRPr="0016782C">
        <w:rPr>
          <w:rStyle w:val="StyleUnderline"/>
        </w:rPr>
        <w:t>The administration was slow to get behind same-sex marriage</w:t>
      </w:r>
      <w:r w:rsidRPr="0016782C">
        <w:rPr>
          <w:sz w:val="16"/>
        </w:rPr>
        <w:t xml:space="preserve"> (and it was Vice President Joe Biden who first endorsed the movement back in May 2012). </w:t>
      </w:r>
      <w:r w:rsidRPr="0016782C">
        <w:rPr>
          <w:rStyle w:val="Emphasis"/>
        </w:rPr>
        <w:t>But</w:t>
      </w:r>
      <w:r w:rsidRPr="0016782C">
        <w:rPr>
          <w:sz w:val="16"/>
        </w:rPr>
        <w:t xml:space="preserve"> eventually, </w:t>
      </w:r>
      <w:r w:rsidRPr="0016782C">
        <w:rPr>
          <w:rStyle w:val="StyleUnderline"/>
        </w:rPr>
        <w:t>the president acknowledged that his position on the issue had "evolved</w:t>
      </w:r>
      <w:r w:rsidRPr="0016782C">
        <w:rPr>
          <w:sz w:val="16"/>
        </w:rPr>
        <w:t xml:space="preserve">," </w:t>
      </w:r>
      <w:r w:rsidRPr="0016782C">
        <w:rPr>
          <w:rStyle w:val="StyleUnderline"/>
        </w:rPr>
        <w:t>and threw his support behind this important expansion of human rights</w:t>
      </w:r>
      <w:r w:rsidRPr="0016782C">
        <w:rPr>
          <w:sz w:val="16"/>
        </w:rPr>
        <w:t>. "</w:t>
      </w:r>
      <w:r w:rsidRPr="0016782C">
        <w:rPr>
          <w:rStyle w:val="StyleUnderline"/>
        </w:rPr>
        <w:t>We have made our union a little more perfect," the president said after the Supreme Court extended the right to same-sex marriage to all 50 states.</w:t>
      </w:r>
    </w:p>
    <w:p w:rsidR="00D1433A" w:rsidRPr="0016782C" w:rsidRDefault="00D1433A" w:rsidP="00D1433A">
      <w:pPr>
        <w:pStyle w:val="Heading4"/>
      </w:pPr>
      <w:r w:rsidRPr="0016782C">
        <w:t>PC high – Laundry list of non-legislative victories and approval rating spike proves</w:t>
      </w:r>
    </w:p>
    <w:p w:rsidR="00D1433A" w:rsidRPr="0016782C" w:rsidRDefault="00D1433A" w:rsidP="00D1433A">
      <w:pPr>
        <w:rPr>
          <w:rStyle w:val="Style13ptBold"/>
        </w:rPr>
      </w:pPr>
      <w:r w:rsidRPr="0016782C">
        <w:rPr>
          <w:rStyle w:val="Style13ptBold"/>
        </w:rPr>
        <w:t xml:space="preserve">Cannon 7/5 </w:t>
      </w:r>
      <w:r w:rsidRPr="0016782C">
        <w:t xml:space="preserve">{Carl M, Washington Bureau Chief of RealClearPolitics, past recipient of the Gerald R. Ford Journalism Prize for Distinguished Reporting and the Aldo Beckman Award, former fellow-in-residence at Harvard University's Institute of Politics, “How Obama Can Build on His Winning Streak,” 2015, </w:t>
      </w:r>
      <w:hyperlink r:id="rId23" w:anchor="THUR" w:history="1">
        <w:r w:rsidRPr="0016782C">
          <w:rPr>
            <w:rStyle w:val="Hyperlink"/>
          </w:rPr>
          <w:t>http://www.realclearpolitics.com/articles/2015/07/05/how_obama_can_build_on_his_winning_streak_127225.html#THUR</w:t>
        </w:r>
      </w:hyperlink>
      <w:r w:rsidRPr="0016782C">
        <w:t>}</w:t>
      </w:r>
    </w:p>
    <w:p w:rsidR="00D1433A" w:rsidRPr="0016782C" w:rsidRDefault="00D1433A" w:rsidP="00D1433A">
      <w:pPr>
        <w:rPr>
          <w:rStyle w:val="Style13ptBold"/>
        </w:rPr>
      </w:pPr>
    </w:p>
    <w:p w:rsidR="00D1433A" w:rsidRPr="0016782C" w:rsidRDefault="00D1433A" w:rsidP="00D1433A">
      <w:pPr>
        <w:rPr>
          <w:sz w:val="16"/>
        </w:rPr>
      </w:pPr>
      <w:r w:rsidRPr="0016782C">
        <w:rPr>
          <w:sz w:val="16"/>
        </w:rPr>
        <w:t xml:space="preserve">With apologies to Judith Viorst, </w:t>
      </w:r>
      <w:r w:rsidRPr="0016782C">
        <w:rPr>
          <w:rStyle w:val="StyleUnderline"/>
        </w:rPr>
        <w:t>the</w:t>
      </w:r>
      <w:r w:rsidRPr="0016782C">
        <w:rPr>
          <w:sz w:val="16"/>
        </w:rPr>
        <w:t xml:space="preserve"> nearly </w:t>
      </w:r>
      <w:r w:rsidRPr="0016782C">
        <w:rPr>
          <w:rStyle w:val="StyleUnderline"/>
        </w:rPr>
        <w:t>two weeks leading up to</w:t>
      </w:r>
      <w:r w:rsidRPr="0016782C">
        <w:rPr>
          <w:sz w:val="16"/>
        </w:rPr>
        <w:t xml:space="preserve"> the </w:t>
      </w:r>
      <w:r w:rsidRPr="0016782C">
        <w:rPr>
          <w:rStyle w:val="StyleUnderline"/>
        </w:rPr>
        <w:t>July 4</w:t>
      </w:r>
      <w:r w:rsidRPr="0016782C">
        <w:rPr>
          <w:sz w:val="16"/>
        </w:rPr>
        <w:t xml:space="preserve"> weekend </w:t>
      </w:r>
      <w:r w:rsidRPr="0016782C">
        <w:rPr>
          <w:rStyle w:val="StyleUnderline"/>
        </w:rPr>
        <w:t>might be called</w:t>
      </w:r>
      <w:r w:rsidRPr="0016782C">
        <w:rPr>
          <w:sz w:val="16"/>
        </w:rPr>
        <w:t xml:space="preserve"> President </w:t>
      </w:r>
      <w:r w:rsidRPr="0016782C">
        <w:rPr>
          <w:rStyle w:val="StyleUnderline"/>
        </w:rPr>
        <w:t xml:space="preserve">Obama’s </w:t>
      </w:r>
      <w:r w:rsidRPr="0016782C">
        <w:rPr>
          <w:rStyle w:val="Emphasis"/>
        </w:rPr>
        <w:t>wonderful, remarkable, not at all bad, very good fortnight.</w:t>
      </w:r>
      <w:r w:rsidR="00AF0ABC" w:rsidRPr="0016782C">
        <w:rPr>
          <w:rStyle w:val="Emphasis"/>
        </w:rPr>
        <w:t xml:space="preserve"> </w:t>
      </w:r>
      <w:r w:rsidRPr="0016782C">
        <w:rPr>
          <w:sz w:val="16"/>
        </w:rPr>
        <w:t>It started in Congress on Wednesday, June 24, when enough Democrats joined Republican proponents to give the president sweeping “fast-track” authority to negotiate pacts with America’s Pacific Basin trading partners.</w:t>
      </w:r>
      <w:r w:rsidR="00AF0ABC" w:rsidRPr="0016782C">
        <w:rPr>
          <w:sz w:val="16"/>
        </w:rPr>
        <w:t xml:space="preserve"> </w:t>
      </w:r>
      <w:r w:rsidRPr="0016782C">
        <w:rPr>
          <w:sz w:val="16"/>
        </w:rPr>
        <w:t xml:space="preserve">The next day, just across the street from the Capitol, </w:t>
      </w:r>
      <w:r w:rsidRPr="0016782C">
        <w:rPr>
          <w:rStyle w:val="StyleUnderline"/>
        </w:rPr>
        <w:t>the Supreme Court dispensed with the last</w:t>
      </w:r>
      <w:r w:rsidRPr="0016782C">
        <w:rPr>
          <w:sz w:val="16"/>
        </w:rPr>
        <w:t xml:space="preserve"> serious </w:t>
      </w:r>
      <w:r w:rsidRPr="0016782C">
        <w:rPr>
          <w:rStyle w:val="StyleUnderline"/>
        </w:rPr>
        <w:t xml:space="preserve">constitutional challenge to Obamacare. </w:t>
      </w:r>
      <w:r w:rsidRPr="0016782C">
        <w:rPr>
          <w:sz w:val="16"/>
        </w:rPr>
        <w:t xml:space="preserve">The day </w:t>
      </w:r>
      <w:r w:rsidRPr="0016782C">
        <w:rPr>
          <w:rStyle w:val="StyleUnderline"/>
        </w:rPr>
        <w:t xml:space="preserve">after that, the court </w:t>
      </w:r>
      <w:r w:rsidRPr="0016782C">
        <w:rPr>
          <w:rStyle w:val="Emphasis"/>
        </w:rPr>
        <w:t>affirmed the administration’s legal position</w:t>
      </w:r>
      <w:r w:rsidRPr="0016782C">
        <w:rPr>
          <w:sz w:val="16"/>
        </w:rPr>
        <w:t xml:space="preserve"> </w:t>
      </w:r>
      <w:r w:rsidRPr="0016782C">
        <w:rPr>
          <w:rStyle w:val="StyleUnderline"/>
        </w:rPr>
        <w:t>in a</w:t>
      </w:r>
      <w:r w:rsidRPr="0016782C">
        <w:rPr>
          <w:sz w:val="16"/>
        </w:rPr>
        <w:t xml:space="preserve"> 5-4 </w:t>
      </w:r>
      <w:r w:rsidRPr="0016782C">
        <w:rPr>
          <w:rStyle w:val="StyleUnderline"/>
        </w:rPr>
        <w:t>decision establishing gay marriage as the law of the land.</w:t>
      </w:r>
      <w:r w:rsidR="00AF0ABC" w:rsidRPr="0016782C">
        <w:rPr>
          <w:rStyle w:val="StyleUnderline"/>
        </w:rPr>
        <w:t xml:space="preserve"> </w:t>
      </w:r>
      <w:r w:rsidRPr="0016782C">
        <w:rPr>
          <w:rStyle w:val="StyleUnderline"/>
        </w:rPr>
        <w:t>When the marriage decision was announced, the president was in Charleston</w:t>
      </w:r>
      <w:r w:rsidRPr="0016782C">
        <w:rPr>
          <w:sz w:val="16"/>
        </w:rPr>
        <w:t xml:space="preserve">, S.C., at Emanuel A.M.E. Church </w:t>
      </w:r>
      <w:r w:rsidRPr="0016782C">
        <w:rPr>
          <w:rStyle w:val="StyleUnderline"/>
        </w:rPr>
        <w:t>where he gave an impassioned eulogy</w:t>
      </w:r>
      <w:r w:rsidRPr="0016782C">
        <w:rPr>
          <w:sz w:val="16"/>
        </w:rPr>
        <w:t xml:space="preserve"> for nine murdered African-American parishioners before leading the congregation in a rendition of “Amazing Grace,” which he began a cappella.</w:t>
      </w:r>
      <w:r w:rsidR="00AF0ABC" w:rsidRPr="0016782C">
        <w:rPr>
          <w:sz w:val="16"/>
        </w:rPr>
        <w:t xml:space="preserve"> </w:t>
      </w:r>
      <w:r w:rsidRPr="0016782C">
        <w:rPr>
          <w:rStyle w:val="StyleUnderline"/>
        </w:rPr>
        <w:t>It was an</w:t>
      </w:r>
      <w:r w:rsidRPr="0016782C">
        <w:rPr>
          <w:sz w:val="16"/>
        </w:rPr>
        <w:t xml:space="preserve"> </w:t>
      </w:r>
      <w:r w:rsidRPr="0016782C">
        <w:rPr>
          <w:rStyle w:val="Emphasis"/>
        </w:rPr>
        <w:t>extraordinary scene</w:t>
      </w:r>
      <w:r w:rsidRPr="0016782C">
        <w:rPr>
          <w:sz w:val="16"/>
        </w:rPr>
        <w:t xml:space="preserve">, </w:t>
      </w:r>
      <w:r w:rsidRPr="0016782C">
        <w:rPr>
          <w:rStyle w:val="StyleUnderline"/>
        </w:rPr>
        <w:t>and reminded millions of Americans of the Barack Obama they voted for in 2008</w:t>
      </w:r>
      <w:r w:rsidRPr="0016782C">
        <w:rPr>
          <w:sz w:val="16"/>
        </w:rPr>
        <w:t>. Although one snarky former White House aide issued a snide tweet criticizing South Carolina Gov. Nikki Haley for previously supporting the Confederate flag, Obama himself sat beside Haley in church and praised her from the pulpit for her leadership on the issue.</w:t>
      </w:r>
      <w:r w:rsidR="00AF0ABC" w:rsidRPr="0016782C">
        <w:rPr>
          <w:sz w:val="16"/>
        </w:rPr>
        <w:t xml:space="preserve"> </w:t>
      </w:r>
      <w:r w:rsidRPr="0016782C">
        <w:rPr>
          <w:rStyle w:val="StyleUnderline"/>
        </w:rPr>
        <w:t>Obama returned home</w:t>
      </w:r>
      <w:r w:rsidRPr="0016782C">
        <w:rPr>
          <w:sz w:val="16"/>
        </w:rPr>
        <w:t xml:space="preserve"> Friday night </w:t>
      </w:r>
      <w:r w:rsidRPr="0016782C">
        <w:rPr>
          <w:rStyle w:val="StyleUnderline"/>
        </w:rPr>
        <w:t>to see the White House bathed</w:t>
      </w:r>
      <w:r w:rsidRPr="0016782C">
        <w:rPr>
          <w:sz w:val="16"/>
        </w:rPr>
        <w:t>—</w:t>
      </w:r>
      <w:r w:rsidRPr="0016782C">
        <w:rPr>
          <w:rStyle w:val="Emphasis"/>
        </w:rPr>
        <w:t>per his orders</w:t>
      </w:r>
      <w:r w:rsidRPr="0016782C">
        <w:rPr>
          <w:sz w:val="16"/>
        </w:rPr>
        <w:t>—</w:t>
      </w:r>
      <w:r w:rsidRPr="0016782C">
        <w:rPr>
          <w:rStyle w:val="StyleUnderline"/>
        </w:rPr>
        <w:t>in the rainbow colors of the gay pride movement</w:t>
      </w:r>
      <w:r w:rsidRPr="0016782C">
        <w:rPr>
          <w:sz w:val="16"/>
        </w:rPr>
        <w:t xml:space="preserve">. </w:t>
      </w:r>
      <w:r w:rsidRPr="0016782C">
        <w:rPr>
          <w:rStyle w:val="StyleUnderline"/>
        </w:rPr>
        <w:t xml:space="preserve">Asked days later about </w:t>
      </w:r>
      <w:r w:rsidRPr="0016782C">
        <w:rPr>
          <w:rStyle w:val="Emphasis"/>
        </w:rPr>
        <w:t>his winning streak</w:t>
      </w:r>
      <w:r w:rsidRPr="0016782C">
        <w:rPr>
          <w:sz w:val="16"/>
        </w:rPr>
        <w:t xml:space="preserve"> at an East Room press conference, </w:t>
      </w:r>
      <w:r w:rsidRPr="0016782C">
        <w:rPr>
          <w:rStyle w:val="StyleUnderline"/>
        </w:rPr>
        <w:t>Obama merely acknowledged his</w:t>
      </w:r>
      <w:r w:rsidRPr="0016782C">
        <w:rPr>
          <w:sz w:val="16"/>
        </w:rPr>
        <w:t xml:space="preserve"> “</w:t>
      </w:r>
      <w:r w:rsidRPr="0016782C">
        <w:rPr>
          <w:rStyle w:val="Emphasis"/>
        </w:rPr>
        <w:t>gratifying” week,</w:t>
      </w:r>
      <w:r w:rsidRPr="0016782C">
        <w:rPr>
          <w:sz w:val="16"/>
        </w:rPr>
        <w:t xml:space="preserve"> but mentioned other blessed weeks in his life, including the one in which he’d married Michelle—and the times when his daughters were born. Obama also playfully mentioned scoring 27 points in a high school basketball game, although he may have been poking fun at himself. Or not. But </w:t>
      </w:r>
      <w:r w:rsidRPr="0016782C">
        <w:rPr>
          <w:rStyle w:val="Emphasis"/>
        </w:rPr>
        <w:t>there was no denying his string of successes</w:t>
      </w:r>
      <w:r w:rsidRPr="0016782C">
        <w:rPr>
          <w:sz w:val="16"/>
        </w:rPr>
        <w:t>.</w:t>
      </w:r>
      <w:r w:rsidR="00AF0ABC" w:rsidRPr="0016782C">
        <w:rPr>
          <w:sz w:val="16"/>
        </w:rPr>
        <w:t xml:space="preserve"> </w:t>
      </w:r>
      <w:r w:rsidRPr="0016782C">
        <w:rPr>
          <w:rStyle w:val="StyleUnderline"/>
        </w:rPr>
        <w:t>The American people noticed. Obama’s job approval rating</w:t>
      </w:r>
      <w:r w:rsidRPr="0016782C">
        <w:rPr>
          <w:sz w:val="16"/>
        </w:rPr>
        <w:t xml:space="preserve"> in CNN’s poll </w:t>
      </w:r>
      <w:r w:rsidRPr="0016782C">
        <w:rPr>
          <w:rStyle w:val="Emphasis"/>
        </w:rPr>
        <w:t>topped 50 percent</w:t>
      </w:r>
      <w:r w:rsidRPr="0016782C">
        <w:rPr>
          <w:rStyle w:val="StyleUnderline"/>
        </w:rPr>
        <w:t xml:space="preserve"> for the first time in a while</w:t>
      </w:r>
      <w:r w:rsidRPr="0016782C">
        <w:rPr>
          <w:sz w:val="16"/>
        </w:rPr>
        <w:t>. So why didn’t he spike the ball and do an end-zone dance? Several reasons, it seems to me.</w:t>
      </w:r>
    </w:p>
    <w:p w:rsidR="00AF0ABC" w:rsidRPr="0016782C" w:rsidRDefault="00AF0ABC" w:rsidP="00AF0ABC">
      <w:pPr>
        <w:pStyle w:val="Heading3"/>
      </w:pPr>
      <w:r w:rsidRPr="0016782C">
        <w:t xml:space="preserve">PC </w:t>
      </w:r>
      <w:r w:rsidR="007F75BD" w:rsidRPr="0016782C">
        <w:t>Key</w:t>
      </w:r>
    </w:p>
    <w:p w:rsidR="00AF0ABC" w:rsidRPr="0016782C" w:rsidRDefault="00AF0ABC" w:rsidP="00AF0ABC">
      <w:pPr>
        <w:pStyle w:val="Heading4"/>
      </w:pPr>
      <w:r w:rsidRPr="0016782C">
        <w:t>Obama’s push is working</w:t>
      </w:r>
      <w:r w:rsidR="007F75BD" w:rsidRPr="0016782C">
        <w:t xml:space="preserve"> but needs to continue</w:t>
      </w:r>
      <w:r w:rsidRPr="0016782C">
        <w:t xml:space="preserve"> – isolates public support and curries favor </w:t>
      </w:r>
    </w:p>
    <w:p w:rsidR="00AF0ABC" w:rsidRPr="0016782C" w:rsidRDefault="00AF0ABC" w:rsidP="00AF0ABC">
      <w:pPr>
        <w:rPr>
          <w:rStyle w:val="Style13ptBold"/>
        </w:rPr>
      </w:pPr>
      <w:r w:rsidRPr="0016782C">
        <w:rPr>
          <w:rStyle w:val="Style13ptBold"/>
        </w:rPr>
        <w:t xml:space="preserve">Feffer 7/13 </w:t>
      </w:r>
      <w:r w:rsidRPr="0016782C">
        <w:t xml:space="preserve">{John, co-director of Foreign Policy in Focus at the Institute for Policy Studies, fellow at the Open Society Foundations, former professor at Sungkonghoe University, “Obama's Recent Victories: How and Why?” Huffington Post – Politics, 2015, </w:t>
      </w:r>
      <w:hyperlink r:id="rId24" w:anchor="THUR" w:history="1">
        <w:r w:rsidRPr="0016782C">
          <w:rPr>
            <w:rStyle w:val="Hyperlink"/>
          </w:rPr>
          <w:t>http://www.huffingtonpost.com/john-feffer/obamas-recent-victories-h_b_7786006.html#THUR</w:t>
        </w:r>
      </w:hyperlink>
      <w:r w:rsidRPr="0016782C">
        <w:t>}</w:t>
      </w:r>
    </w:p>
    <w:p w:rsidR="00AF0ABC" w:rsidRPr="0016782C" w:rsidRDefault="00AF0ABC" w:rsidP="00AF0ABC">
      <w:pPr>
        <w:rPr>
          <w:b/>
          <w:bCs/>
          <w:sz w:val="26"/>
        </w:rPr>
      </w:pPr>
    </w:p>
    <w:p w:rsidR="00AF0ABC" w:rsidRPr="0016782C" w:rsidRDefault="00AF0ABC" w:rsidP="00AF0ABC">
      <w:pPr>
        <w:rPr>
          <w:rStyle w:val="Emphasis"/>
        </w:rPr>
      </w:pPr>
      <w:r w:rsidRPr="0016782C">
        <w:rPr>
          <w:rStyle w:val="StyleUnderline"/>
        </w:rPr>
        <w:t>There's</w:t>
      </w:r>
      <w:r w:rsidRPr="0016782C">
        <w:rPr>
          <w:sz w:val="12"/>
        </w:rPr>
        <w:t xml:space="preserve"> also the </w:t>
      </w:r>
      <w:r w:rsidRPr="0016782C">
        <w:rPr>
          <w:rStyle w:val="StyleUnderline"/>
        </w:rPr>
        <w:t xml:space="preserve">rapprochement with Cuba, which the Obama administration </w:t>
      </w:r>
      <w:r w:rsidRPr="0016782C">
        <w:rPr>
          <w:rStyle w:val="Emphasis"/>
        </w:rPr>
        <w:t>has accelerated over the last few months</w:t>
      </w:r>
      <w:r w:rsidRPr="0016782C">
        <w:rPr>
          <w:sz w:val="12"/>
        </w:rPr>
        <w:t xml:space="preserve">. </w:t>
      </w:r>
      <w:r w:rsidRPr="0016782C">
        <w:rPr>
          <w:rStyle w:val="StyleUnderline"/>
        </w:rPr>
        <w:t>The two countries</w:t>
      </w:r>
      <w:r w:rsidRPr="0016782C">
        <w:rPr>
          <w:sz w:val="12"/>
        </w:rPr>
        <w:t xml:space="preserve"> have </w:t>
      </w:r>
      <w:r w:rsidRPr="0016782C">
        <w:rPr>
          <w:rStyle w:val="StyleUnderline"/>
        </w:rPr>
        <w:t>just announced the exchange of embassies</w:t>
      </w:r>
      <w:r w:rsidRPr="0016782C">
        <w:rPr>
          <w:sz w:val="12"/>
        </w:rPr>
        <w:t xml:space="preserve"> -- the first time in more than 50 years. </w:t>
      </w:r>
      <w:r w:rsidRPr="0016782C">
        <w:rPr>
          <w:rStyle w:val="StyleUnderline"/>
        </w:rPr>
        <w:t>Ferries will soon be running</w:t>
      </w:r>
      <w:r w:rsidRPr="0016782C">
        <w:rPr>
          <w:sz w:val="12"/>
        </w:rPr>
        <w:t xml:space="preserve"> between the two countries. U.S. tourists have already begun to pour into Cuba. Still, numerous obstacles remain, including the economic embargo that Republicans in Congress insist on keeping in place. These </w:t>
      </w:r>
      <w:r w:rsidRPr="0016782C">
        <w:rPr>
          <w:rStyle w:val="Emphasis"/>
        </w:rPr>
        <w:t>opponents are beginning to sound like they're stuck</w:t>
      </w:r>
      <w:r w:rsidRPr="0016782C">
        <w:rPr>
          <w:rStyle w:val="StyleUnderline"/>
        </w:rPr>
        <w:t xml:space="preserve"> in the 20th century</w:t>
      </w:r>
      <w:r w:rsidRPr="0016782C">
        <w:rPr>
          <w:sz w:val="12"/>
        </w:rPr>
        <w:t xml:space="preserve">. Obama once spoke of "purple America." In his speech at the Democratic convention in 2004, he dismissed the notion that the United States could be neatly sliced and diced into "red states" (conservatives) and "blue states" (liberals). Coming into office in 2008, he imagined that he could revive bipartisanship and build an enduring consensus for his political, economic and foreign policies. That has been his signal failure as a politician. He was unable to enlist the support of his political opponents. Most of his domestic programs -- such as health care -- received almost no support from the Republican Party. And he has pursued his more diplomatic foreign policy despite the often overwhelmingly hostile opposition of the Republican Party (not to mention quite a few hawkish Democrats as well). In this way, </w:t>
      </w:r>
      <w:r w:rsidRPr="0016782C">
        <w:rPr>
          <w:rStyle w:val="StyleUnderline"/>
        </w:rPr>
        <w:t>the president</w:t>
      </w:r>
      <w:r w:rsidRPr="0016782C">
        <w:rPr>
          <w:sz w:val="12"/>
        </w:rPr>
        <w:t xml:space="preserve"> has </w:t>
      </w:r>
      <w:r w:rsidRPr="0016782C">
        <w:rPr>
          <w:rStyle w:val="StyleUnderline"/>
        </w:rPr>
        <w:t xml:space="preserve">learned an important lesson. </w:t>
      </w:r>
      <w:r w:rsidRPr="0016782C">
        <w:rPr>
          <w:rStyle w:val="Emphasis"/>
        </w:rPr>
        <w:t>He can win</w:t>
      </w:r>
      <w:r w:rsidRPr="0016782C">
        <w:rPr>
          <w:rStyle w:val="StyleUnderline"/>
        </w:rPr>
        <w:t xml:space="preserve"> on</w:t>
      </w:r>
      <w:r w:rsidRPr="0016782C">
        <w:rPr>
          <w:sz w:val="12"/>
        </w:rPr>
        <w:t xml:space="preserve"> these key </w:t>
      </w:r>
      <w:r w:rsidRPr="0016782C">
        <w:rPr>
          <w:rStyle w:val="StyleUnderline"/>
        </w:rPr>
        <w:t>issues when U.S. public opinion goes his way. Polls have shown that the American public supports</w:t>
      </w:r>
      <w:r w:rsidRPr="0016782C">
        <w:rPr>
          <w:sz w:val="12"/>
        </w:rPr>
        <w:t xml:space="preserve"> Obamacare, gay marriage and </w:t>
      </w:r>
      <w:r w:rsidRPr="0016782C">
        <w:rPr>
          <w:rStyle w:val="StyleUnderline"/>
        </w:rPr>
        <w:t>rapprochement with</w:t>
      </w:r>
      <w:r w:rsidRPr="0016782C">
        <w:rPr>
          <w:sz w:val="12"/>
        </w:rPr>
        <w:t xml:space="preserve"> Iran and </w:t>
      </w:r>
      <w:r w:rsidRPr="0016782C">
        <w:rPr>
          <w:rStyle w:val="StyleUnderline"/>
        </w:rPr>
        <w:t xml:space="preserve">Cuba. The president has been </w:t>
      </w:r>
      <w:r w:rsidRPr="0016782C">
        <w:rPr>
          <w:rStyle w:val="Emphasis"/>
        </w:rPr>
        <w:t>able to score these late victories</w:t>
      </w:r>
      <w:r w:rsidRPr="0016782C">
        <w:rPr>
          <w:rStyle w:val="StyleUnderline"/>
        </w:rPr>
        <w:t xml:space="preserve"> not by working with the opposition but </w:t>
      </w:r>
      <w:r w:rsidRPr="0016782C">
        <w:rPr>
          <w:rStyle w:val="Emphasis"/>
        </w:rPr>
        <w:t xml:space="preserve">by isolating it. </w:t>
      </w:r>
      <w:r w:rsidRPr="0016782C">
        <w:rPr>
          <w:sz w:val="12"/>
        </w:rPr>
        <w:t xml:space="preserve">Ordinarily, the discrepancy between public opinion and the platform of the majority party in Congress should force a shift in the political landscape. To win in the next presidential election in 2016, the Republican Party might be expected to move to the center to appeal to independents and more hawkish Democrats. But the Republican Party candidates for presidents are by and large more conservative than even the most recent choices (Mitt Romney in 2012, John McCain in 2008). President </w:t>
      </w:r>
      <w:r w:rsidRPr="0016782C">
        <w:rPr>
          <w:rStyle w:val="StyleUnderline"/>
        </w:rPr>
        <w:t xml:space="preserve">Obama is not a radical. He generally situates himself in the political center, espouses a </w:t>
      </w:r>
      <w:r w:rsidRPr="0016782C">
        <w:rPr>
          <w:rStyle w:val="Emphasis"/>
        </w:rPr>
        <w:t>rhetorically impressive</w:t>
      </w:r>
      <w:r w:rsidRPr="0016782C">
        <w:rPr>
          <w:sz w:val="12"/>
        </w:rPr>
        <w:t xml:space="preserve"> but rather narrow </w:t>
      </w:r>
      <w:r w:rsidRPr="0016782C">
        <w:rPr>
          <w:rStyle w:val="StyleUnderline"/>
        </w:rPr>
        <w:t>pragmatism and has mostly avoided economic populism. He has curried favor with the Pentagon</w:t>
      </w:r>
      <w:r w:rsidRPr="0016782C">
        <w:rPr>
          <w:sz w:val="12"/>
        </w:rPr>
        <w:t xml:space="preserve">, with </w:t>
      </w:r>
      <w:r w:rsidRPr="0016782C">
        <w:rPr>
          <w:rStyle w:val="StyleUnderline"/>
        </w:rPr>
        <w:t>Wall Street,</w:t>
      </w:r>
      <w:r w:rsidRPr="0016782C">
        <w:rPr>
          <w:sz w:val="12"/>
        </w:rPr>
        <w:t xml:space="preserve"> with </w:t>
      </w:r>
      <w:r w:rsidRPr="0016782C">
        <w:rPr>
          <w:rStyle w:val="StyleUnderline"/>
        </w:rPr>
        <w:t xml:space="preserve">pharmaceutical companies. </w:t>
      </w:r>
      <w:r w:rsidRPr="0016782C">
        <w:rPr>
          <w:sz w:val="12"/>
        </w:rPr>
        <w:t xml:space="preserve">It is a sign of how far to the right America drifted during the George W. Bush era (and, indeed, during the preceding Clinton years) that Obama's centrist agenda has elicited such a strong reaction from his opponents both inside and outside Congress. It is also a sign of Obama's centrism that most of the Democratic candidates for president are running to his left, particularly on economic issues. </w:t>
      </w:r>
      <w:r w:rsidRPr="0016782C">
        <w:rPr>
          <w:rStyle w:val="StyleUnderline"/>
        </w:rPr>
        <w:t>What begins as heresy</w:t>
      </w:r>
      <w:r w:rsidRPr="0016782C">
        <w:rPr>
          <w:sz w:val="12"/>
        </w:rPr>
        <w:t xml:space="preserve"> </w:t>
      </w:r>
      <w:r w:rsidRPr="0016782C">
        <w:rPr>
          <w:rStyle w:val="StyleUnderline"/>
        </w:rPr>
        <w:t xml:space="preserve">often very quickly </w:t>
      </w:r>
      <w:r w:rsidRPr="0016782C">
        <w:rPr>
          <w:rStyle w:val="Emphasis"/>
        </w:rPr>
        <w:t>becomes conventional wisdom</w:t>
      </w:r>
      <w:r w:rsidRPr="0016782C">
        <w:rPr>
          <w:sz w:val="12"/>
        </w:rPr>
        <w:t xml:space="preserve">. </w:t>
      </w:r>
      <w:r w:rsidRPr="0016782C">
        <w:rPr>
          <w:rStyle w:val="StyleUnderline"/>
        </w:rPr>
        <w:t>Such is the path that</w:t>
      </w:r>
      <w:r w:rsidRPr="0016782C">
        <w:rPr>
          <w:sz w:val="12"/>
        </w:rPr>
        <w:t xml:space="preserve"> gay marriage, national health care and </w:t>
      </w:r>
      <w:r w:rsidRPr="0016782C">
        <w:rPr>
          <w:rStyle w:val="Emphasis"/>
        </w:rPr>
        <w:t>rapprochement with Cuba have taken</w:t>
      </w:r>
      <w:r w:rsidRPr="0016782C">
        <w:rPr>
          <w:sz w:val="12"/>
        </w:rPr>
        <w:t xml:space="preserve">. But </w:t>
      </w:r>
      <w:r w:rsidRPr="0016782C">
        <w:rPr>
          <w:rStyle w:val="StyleUnderline"/>
        </w:rPr>
        <w:t xml:space="preserve">Obama has </w:t>
      </w:r>
      <w:r w:rsidRPr="0016782C">
        <w:rPr>
          <w:rStyle w:val="Emphasis"/>
        </w:rPr>
        <w:t>succeeded</w:t>
      </w:r>
      <w:r w:rsidRPr="0016782C">
        <w:rPr>
          <w:rStyle w:val="StyleUnderline"/>
        </w:rPr>
        <w:t xml:space="preserve"> </w:t>
      </w:r>
      <w:r w:rsidRPr="0016782C">
        <w:rPr>
          <w:sz w:val="12"/>
        </w:rPr>
        <w:t>only</w:t>
      </w:r>
      <w:r w:rsidRPr="0016782C">
        <w:rPr>
          <w:rStyle w:val="StyleUnderline"/>
        </w:rPr>
        <w:t xml:space="preserve"> because public opinion is behind him on these issues</w:t>
      </w:r>
      <w:r w:rsidRPr="0016782C">
        <w:rPr>
          <w:sz w:val="12"/>
        </w:rPr>
        <w:t xml:space="preserve">. The </w:t>
      </w:r>
      <w:r w:rsidRPr="0016782C">
        <w:rPr>
          <w:rStyle w:val="StyleUnderline"/>
        </w:rPr>
        <w:t>candidates who hope to replace him should take note</w:t>
      </w:r>
      <w:r w:rsidRPr="0016782C">
        <w:rPr>
          <w:sz w:val="12"/>
        </w:rPr>
        <w:t xml:space="preserve">. The next American president could win on a number of issues that provoke the ire of conservatives, but have broad public appeal: seriously addressing climate change, reining in military spending, enacting immigration reform, stabilizing Social Security and securing a living wage for workers nationwide. </w:t>
      </w:r>
      <w:r w:rsidRPr="0016782C">
        <w:rPr>
          <w:rStyle w:val="Emphasis"/>
        </w:rPr>
        <w:t>But</w:t>
      </w:r>
      <w:r w:rsidRPr="0016782C">
        <w:rPr>
          <w:rStyle w:val="StyleUnderline"/>
        </w:rPr>
        <w:t xml:space="preserve"> why wait until 2016? </w:t>
      </w:r>
      <w:r w:rsidRPr="0016782C">
        <w:rPr>
          <w:rStyle w:val="Emphasis"/>
          <w:sz w:val="28"/>
        </w:rPr>
        <w:t>Obama might even get the ball rolling on these issues</w:t>
      </w:r>
      <w:r w:rsidRPr="0016782C">
        <w:rPr>
          <w:rStyle w:val="StyleUnderline"/>
          <w:sz w:val="28"/>
        </w:rPr>
        <w:t xml:space="preserve"> </w:t>
      </w:r>
      <w:r w:rsidRPr="0016782C">
        <w:rPr>
          <w:sz w:val="12"/>
        </w:rPr>
        <w:t>in the next two years</w:t>
      </w:r>
      <w:r w:rsidRPr="0016782C">
        <w:rPr>
          <w:rStyle w:val="StyleUnderline"/>
        </w:rPr>
        <w:t xml:space="preserve">. After all, </w:t>
      </w:r>
      <w:r w:rsidRPr="0016782C">
        <w:rPr>
          <w:rStyle w:val="Emphasis"/>
        </w:rPr>
        <w:t>he's on a roll himself.</w:t>
      </w:r>
    </w:p>
    <w:p w:rsidR="00C35944" w:rsidRPr="0016782C" w:rsidRDefault="00980ADB" w:rsidP="00C35944">
      <w:pPr>
        <w:pStyle w:val="Heading4"/>
      </w:pPr>
      <w:r w:rsidRPr="0016782C">
        <w:t xml:space="preserve">Obama PC key </w:t>
      </w:r>
      <w:r w:rsidRPr="0016782C">
        <w:rPr>
          <w:b w:val="0"/>
        </w:rPr>
        <w:t xml:space="preserve">– </w:t>
      </w:r>
      <w:r w:rsidR="00C35944" w:rsidRPr="0016782C">
        <w:rPr>
          <w:b w:val="0"/>
        </w:rPr>
        <w:t>spurs discussions, allows debate against the opponents, rallies lawmakers, finds common ground between rivals, and manages fundamental issues –</w:t>
      </w:r>
      <w:r w:rsidR="00C35944" w:rsidRPr="0016782C">
        <w:t xml:space="preserve"> it’s especially important for Corker, who is key</w:t>
      </w:r>
    </w:p>
    <w:p w:rsidR="00980ADB" w:rsidRPr="0016782C" w:rsidRDefault="00980ADB" w:rsidP="00980ADB">
      <w:pPr>
        <w:rPr>
          <w:rStyle w:val="Style13ptBold"/>
        </w:rPr>
      </w:pPr>
      <w:r w:rsidRPr="0016782C">
        <w:rPr>
          <w:rStyle w:val="Style13ptBold"/>
        </w:rPr>
        <w:t xml:space="preserve">Carney 7/3 </w:t>
      </w:r>
      <w:r w:rsidRPr="0016782C">
        <w:t xml:space="preserve">{Jordain, B.A. in Journalism, English and Political Science with a Minor in Legal Studies (University of Arkansas at Fayetteville), syndicated politics reporter, “Obama Heads for Showdown over Cuba Embassy,” The Hill, 2015, </w:t>
      </w:r>
      <w:hyperlink r:id="rId25" w:anchor="THUR" w:history="1">
        <w:r w:rsidRPr="0016782C">
          <w:rPr>
            <w:rStyle w:val="Hyperlink"/>
          </w:rPr>
          <w:t>http://thehill.com/blogs/floor-action/senate/246817-obama-heads-for-showdown-over-cuba-embassy#THUR</w:t>
        </w:r>
      </w:hyperlink>
      <w:r w:rsidRPr="0016782C">
        <w:t>}</w:t>
      </w:r>
    </w:p>
    <w:p w:rsidR="00980ADB" w:rsidRPr="0016782C" w:rsidRDefault="00980ADB" w:rsidP="00980ADB">
      <w:pPr>
        <w:rPr>
          <w:rStyle w:val="Style13ptBold"/>
        </w:rPr>
      </w:pPr>
    </w:p>
    <w:p w:rsidR="00980ADB" w:rsidRPr="0016782C" w:rsidRDefault="00980ADB" w:rsidP="00980ADB">
      <w:pPr>
        <w:rPr>
          <w:sz w:val="14"/>
        </w:rPr>
      </w:pPr>
      <w:r w:rsidRPr="0016782C">
        <w:rPr>
          <w:sz w:val="14"/>
        </w:rPr>
        <w:t xml:space="preserve">President </w:t>
      </w:r>
      <w:r w:rsidRPr="0016782C">
        <w:rPr>
          <w:rStyle w:val="StyleUnderline"/>
        </w:rPr>
        <w:t>Obama is</w:t>
      </w:r>
      <w:r w:rsidRPr="0016782C">
        <w:rPr>
          <w:sz w:val="14"/>
        </w:rPr>
        <w:t xml:space="preserve"> </w:t>
      </w:r>
      <w:r w:rsidRPr="0016782C">
        <w:rPr>
          <w:rStyle w:val="Emphasis"/>
        </w:rPr>
        <w:t>heading for a showdown with Congress</w:t>
      </w:r>
      <w:r w:rsidRPr="0016782C">
        <w:rPr>
          <w:sz w:val="14"/>
        </w:rPr>
        <w:t xml:space="preserve"> </w:t>
      </w:r>
      <w:r w:rsidRPr="0016782C">
        <w:rPr>
          <w:rStyle w:val="StyleUnderline"/>
        </w:rPr>
        <w:t>after announcing plans to reopen the U.S. embassy in Cuba</w:t>
      </w:r>
      <w:r w:rsidRPr="0016782C">
        <w:rPr>
          <w:sz w:val="14"/>
        </w:rPr>
        <w:t>.</w:t>
      </w:r>
      <w:r w:rsidR="00C35944" w:rsidRPr="0016782C">
        <w:rPr>
          <w:sz w:val="14"/>
        </w:rPr>
        <w:t xml:space="preserve"> </w:t>
      </w:r>
      <w:r w:rsidRPr="0016782C">
        <w:rPr>
          <w:rStyle w:val="StyleUnderline"/>
        </w:rPr>
        <w:t xml:space="preserve">The administration's move is part of a </w:t>
      </w:r>
      <w:r w:rsidRPr="0016782C">
        <w:rPr>
          <w:rStyle w:val="Emphasis"/>
        </w:rPr>
        <w:t>months-long discussion</w:t>
      </w:r>
      <w:r w:rsidRPr="0016782C">
        <w:rPr>
          <w:sz w:val="14"/>
        </w:rPr>
        <w:t xml:space="preserve"> </w:t>
      </w:r>
      <w:r w:rsidRPr="0016782C">
        <w:rPr>
          <w:rStyle w:val="StyleUnderline"/>
        </w:rPr>
        <w:t>between the two</w:t>
      </w:r>
      <w:r w:rsidRPr="0016782C">
        <w:rPr>
          <w:sz w:val="14"/>
        </w:rPr>
        <w:t xml:space="preserve"> countries </w:t>
      </w:r>
      <w:r w:rsidRPr="0016782C">
        <w:rPr>
          <w:rStyle w:val="StyleUnderline"/>
        </w:rPr>
        <w:t xml:space="preserve">to normalize relations that </w:t>
      </w:r>
      <w:r w:rsidRPr="0016782C">
        <w:rPr>
          <w:rStyle w:val="Emphasis"/>
        </w:rPr>
        <w:t xml:space="preserve">could hand Obama a needed foreign policy win, but </w:t>
      </w:r>
      <w:r w:rsidRPr="0016782C">
        <w:rPr>
          <w:rStyle w:val="Emphasis"/>
          <w:sz w:val="28"/>
        </w:rPr>
        <w:t>only if he can get lawmakers on board</w:t>
      </w:r>
      <w:r w:rsidRPr="0016782C">
        <w:rPr>
          <w:rStyle w:val="Emphasis"/>
        </w:rPr>
        <w:t>.</w:t>
      </w:r>
      <w:r w:rsidR="00C35944" w:rsidRPr="0016782C">
        <w:rPr>
          <w:rStyle w:val="Emphasis"/>
        </w:rPr>
        <w:t xml:space="preserve"> </w:t>
      </w:r>
      <w:r w:rsidRPr="0016782C">
        <w:rPr>
          <w:sz w:val="14"/>
        </w:rPr>
        <w:t xml:space="preserve">But that could be an impossible task. </w:t>
      </w:r>
      <w:r w:rsidRPr="0016782C">
        <w:rPr>
          <w:rStyle w:val="StyleUnderline"/>
        </w:rPr>
        <w:t>While the administration can reopen the embassy without Congress</w:t>
      </w:r>
      <w:r w:rsidRPr="0016782C">
        <w:rPr>
          <w:sz w:val="14"/>
        </w:rPr>
        <w:t xml:space="preserve"> signing off, </w:t>
      </w:r>
      <w:r w:rsidRPr="0016782C">
        <w:rPr>
          <w:rStyle w:val="Emphasis"/>
        </w:rPr>
        <w:t>they’ll need lawmakers</w:t>
      </w:r>
      <w:r w:rsidRPr="0016782C">
        <w:rPr>
          <w:rStyle w:val="StyleUnderline"/>
        </w:rPr>
        <w:t xml:space="preserve"> to help approve an ambassador, fund the embassy, and lift a decades-old embargo</w:t>
      </w:r>
      <w:r w:rsidRPr="0016782C">
        <w:rPr>
          <w:sz w:val="14"/>
        </w:rPr>
        <w:t>.</w:t>
      </w:r>
      <w:r w:rsidR="00C35944" w:rsidRPr="0016782C">
        <w:rPr>
          <w:sz w:val="14"/>
        </w:rPr>
        <w:t xml:space="preserve"> </w:t>
      </w:r>
      <w:r w:rsidRPr="0016782C">
        <w:rPr>
          <w:rStyle w:val="StyleUnderline"/>
        </w:rPr>
        <w:t>Congressional Republicans, and some Democrats, are already plotting to block</w:t>
      </w:r>
      <w:r w:rsidRPr="0016782C">
        <w:rPr>
          <w:sz w:val="14"/>
        </w:rPr>
        <w:t xml:space="preserve"> the </w:t>
      </w:r>
      <w:r w:rsidRPr="0016782C">
        <w:rPr>
          <w:rStyle w:val="StyleUnderline"/>
        </w:rPr>
        <w:t>administration’s efforts</w:t>
      </w:r>
      <w:r w:rsidRPr="0016782C">
        <w:rPr>
          <w:sz w:val="14"/>
        </w:rPr>
        <w:t>, suggesting that Obama is going easy on a dictatorial regime.</w:t>
      </w:r>
      <w:r w:rsidR="00C35944" w:rsidRPr="0016782C">
        <w:rPr>
          <w:sz w:val="14"/>
        </w:rPr>
        <w:t xml:space="preserve"> </w:t>
      </w:r>
      <w:r w:rsidRPr="0016782C">
        <w:rPr>
          <w:sz w:val="14"/>
        </w:rPr>
        <w:t xml:space="preserve">Sen. Tom </w:t>
      </w:r>
      <w:r w:rsidRPr="0016782C">
        <w:rPr>
          <w:rStyle w:val="StyleUnderline"/>
        </w:rPr>
        <w:t>Cotton</w:t>
      </w:r>
      <w:r w:rsidRPr="0016782C">
        <w:rPr>
          <w:sz w:val="14"/>
        </w:rPr>
        <w:t xml:space="preserve"> (R-Ark.) </w:t>
      </w:r>
      <w:r w:rsidRPr="0016782C">
        <w:rPr>
          <w:rStyle w:val="StyleUnderline"/>
        </w:rPr>
        <w:t>called the decision</w:t>
      </w:r>
      <w:r w:rsidRPr="0016782C">
        <w:rPr>
          <w:sz w:val="14"/>
        </w:rPr>
        <w:t xml:space="preserve"> to reopen the embassy </w:t>
      </w:r>
      <w:r w:rsidRPr="0016782C">
        <w:rPr>
          <w:rStyle w:val="StyleUnderline"/>
        </w:rPr>
        <w:t>the latest</w:t>
      </w:r>
      <w:r w:rsidRPr="0016782C">
        <w:rPr>
          <w:sz w:val="14"/>
        </w:rPr>
        <w:t xml:space="preserve"> example </w:t>
      </w:r>
      <w:r w:rsidRPr="0016782C">
        <w:rPr>
          <w:rStyle w:val="StyleUnderline"/>
        </w:rPr>
        <w:t>of Obama’s “appeasement of dictators</w:t>
      </w:r>
      <w:r w:rsidRPr="0016782C">
        <w:rPr>
          <w:sz w:val="14"/>
        </w:rPr>
        <w:t>.”</w:t>
      </w:r>
      <w:r w:rsidR="00C35944" w:rsidRPr="0016782C">
        <w:rPr>
          <w:sz w:val="14"/>
        </w:rPr>
        <w:t xml:space="preserve"> </w:t>
      </w:r>
      <w:r w:rsidRPr="0016782C">
        <w:rPr>
          <w:sz w:val="14"/>
        </w:rPr>
        <w:t>The Arkansas Republican is planning to work with his Senate colleagues to block funding for an embassy and vote against a potential ambassador “until there is real, fundamental change that gives hope to the oppressed people of Cuba.”</w:t>
      </w:r>
      <w:r w:rsidR="00C35944" w:rsidRPr="0016782C">
        <w:rPr>
          <w:sz w:val="14"/>
        </w:rPr>
        <w:t xml:space="preserve"> </w:t>
      </w:r>
      <w:r w:rsidRPr="0016782C">
        <w:rPr>
          <w:rStyle w:val="StyleUnderline"/>
        </w:rPr>
        <w:t xml:space="preserve">He could find an ally </w:t>
      </w:r>
      <w:r w:rsidRPr="0016782C">
        <w:rPr>
          <w:sz w:val="14"/>
        </w:rPr>
        <w:t xml:space="preserve">across the aisle </w:t>
      </w:r>
      <w:r w:rsidRPr="0016782C">
        <w:rPr>
          <w:rStyle w:val="StyleUnderline"/>
        </w:rPr>
        <w:t>in</w:t>
      </w:r>
      <w:r w:rsidRPr="0016782C">
        <w:rPr>
          <w:sz w:val="14"/>
        </w:rPr>
        <w:t xml:space="preserve"> Sen. Robert </w:t>
      </w:r>
      <w:r w:rsidRPr="0016782C">
        <w:rPr>
          <w:rStyle w:val="StyleUnderline"/>
        </w:rPr>
        <w:t>Menendez</w:t>
      </w:r>
      <w:r w:rsidRPr="0016782C">
        <w:rPr>
          <w:sz w:val="14"/>
        </w:rPr>
        <w:t xml:space="preserve"> (D-N.J.), who has been a vocal critic of Obama’s policy. The Cuban-American senator said Obama’s decision “is not in our national interest.”</w:t>
      </w:r>
      <w:r w:rsidR="00C35944" w:rsidRPr="0016782C">
        <w:rPr>
          <w:sz w:val="14"/>
        </w:rPr>
        <w:t xml:space="preserve"> </w:t>
      </w:r>
      <w:r w:rsidRPr="0016782C">
        <w:rPr>
          <w:sz w:val="14"/>
        </w:rPr>
        <w:t>“An already one-sided deal that benefits the Cuban regime is becoming all the more lopsided,” he added. "The message is democracy and human rights take a back seat to a legacy initiative.”</w:t>
      </w:r>
      <w:r w:rsidR="00C35944" w:rsidRPr="0016782C">
        <w:rPr>
          <w:sz w:val="14"/>
        </w:rPr>
        <w:t xml:space="preserve"> </w:t>
      </w:r>
      <w:r w:rsidRPr="0016782C">
        <w:rPr>
          <w:sz w:val="14"/>
        </w:rPr>
        <w:t>Across the Capitol, Republican leadership also opposes Obama’s Cuba moves, with House Speaker John Boehner (R-Ohio) saying that “relations with the Castro regime should not be revisited, let alone normalized, until Cubans enjoy freedom – and not one second sooner.”</w:t>
      </w:r>
      <w:r w:rsidR="00C35944" w:rsidRPr="0016782C">
        <w:rPr>
          <w:sz w:val="14"/>
        </w:rPr>
        <w:t xml:space="preserve"> </w:t>
      </w:r>
      <w:r w:rsidRPr="0016782C">
        <w:rPr>
          <w:sz w:val="14"/>
        </w:rPr>
        <w:t xml:space="preserve">The </w:t>
      </w:r>
      <w:r w:rsidRPr="0016782C">
        <w:rPr>
          <w:rStyle w:val="StyleUnderline"/>
        </w:rPr>
        <w:t xml:space="preserve">congressional opposition is hardly new. House lawmakers agreed </w:t>
      </w:r>
      <w:r w:rsidRPr="0016782C">
        <w:rPr>
          <w:sz w:val="14"/>
        </w:rPr>
        <w:t xml:space="preserve">in a 247-176 vote </w:t>
      </w:r>
      <w:r w:rsidRPr="0016782C">
        <w:rPr>
          <w:rStyle w:val="StyleUnderline"/>
        </w:rPr>
        <w:t>last month to keep</w:t>
      </w:r>
      <w:r w:rsidRPr="0016782C">
        <w:rPr>
          <w:sz w:val="14"/>
        </w:rPr>
        <w:t xml:space="preserve"> the </w:t>
      </w:r>
      <w:r w:rsidRPr="0016782C">
        <w:rPr>
          <w:rStyle w:val="StyleUnderline"/>
        </w:rPr>
        <w:t>current restrictions on</w:t>
      </w:r>
      <w:r w:rsidRPr="0016782C">
        <w:rPr>
          <w:sz w:val="14"/>
        </w:rPr>
        <w:t xml:space="preserve"> Americans wanting to </w:t>
      </w:r>
      <w:r w:rsidRPr="0016782C">
        <w:rPr>
          <w:rStyle w:val="StyleUnderline"/>
        </w:rPr>
        <w:t>travel</w:t>
      </w:r>
      <w:r w:rsidRPr="0016782C">
        <w:rPr>
          <w:sz w:val="14"/>
        </w:rPr>
        <w:t xml:space="preserve"> to Cuba in place, effectively blocking rules issued earlier this year to make traveling easier."</w:t>
      </w:r>
      <w:r w:rsidR="00C35944" w:rsidRPr="0016782C">
        <w:rPr>
          <w:sz w:val="14"/>
        </w:rPr>
        <w:t xml:space="preserve"> </w:t>
      </w:r>
      <w:r w:rsidRPr="0016782C">
        <w:rPr>
          <w:sz w:val="14"/>
        </w:rPr>
        <w:t>The House is also using its spending bills to try to torpedo Obama’s efforts. A bill to fund the State Department would prohibit funds from being used to build a new embassy.</w:t>
      </w:r>
      <w:r w:rsidR="00C35944" w:rsidRPr="0016782C">
        <w:rPr>
          <w:sz w:val="14"/>
        </w:rPr>
        <w:t xml:space="preserve"> </w:t>
      </w:r>
      <w:r w:rsidRPr="0016782C">
        <w:rPr>
          <w:sz w:val="14"/>
        </w:rPr>
        <w:t>The administration has requested approximately $6 million to improve its current building there and convert it to a working embassy.</w:t>
      </w:r>
      <w:r w:rsidR="00C35944" w:rsidRPr="0016782C">
        <w:rPr>
          <w:sz w:val="14"/>
        </w:rPr>
        <w:t xml:space="preserve"> </w:t>
      </w:r>
      <w:r w:rsidRPr="0016782C">
        <w:rPr>
          <w:rStyle w:val="Emphasis"/>
        </w:rPr>
        <w:t>Despite the congressional backlash</w:t>
      </w:r>
      <w:r w:rsidRPr="0016782C">
        <w:rPr>
          <w:sz w:val="14"/>
        </w:rPr>
        <w:t xml:space="preserve">, </w:t>
      </w:r>
      <w:r w:rsidRPr="0016782C">
        <w:rPr>
          <w:rStyle w:val="StyleUnderline"/>
        </w:rPr>
        <w:t xml:space="preserve">administration officials are adamant that it would be a mistake for lawmakers to block Obama’s efforts, and </w:t>
      </w:r>
      <w:r w:rsidRPr="0016782C">
        <w:rPr>
          <w:rStyle w:val="Emphasis"/>
        </w:rPr>
        <w:t>suggest they could find common ground</w:t>
      </w:r>
      <w:r w:rsidRPr="0016782C">
        <w:rPr>
          <w:sz w:val="14"/>
        </w:rPr>
        <w:t>.</w:t>
      </w:r>
      <w:r w:rsidR="00C35944" w:rsidRPr="0016782C">
        <w:rPr>
          <w:sz w:val="14"/>
        </w:rPr>
        <w:t xml:space="preserve"> </w:t>
      </w:r>
      <w:r w:rsidRPr="0016782C">
        <w:rPr>
          <w:rStyle w:val="StyleUnderline"/>
        </w:rPr>
        <w:t>A senior State Department official said</w:t>
      </w:r>
      <w:r w:rsidRPr="0016782C">
        <w:rPr>
          <w:sz w:val="14"/>
        </w:rPr>
        <w:t xml:space="preserve"> that a decision by lawmakers to fight the president’s policy would be counterproductive.</w:t>
      </w:r>
      <w:r w:rsidR="00C35944" w:rsidRPr="0016782C">
        <w:rPr>
          <w:sz w:val="14"/>
        </w:rPr>
        <w:t xml:space="preserve"> </w:t>
      </w:r>
      <w:r w:rsidRPr="0016782C">
        <w:rPr>
          <w:sz w:val="14"/>
        </w:rPr>
        <w:t>“It would be a shame if Congress impeded implementation of some of the very things that we think they – we all agree we want to do, such as better outreach to the Cuban people all over the island or additional,” the official said.</w:t>
      </w:r>
      <w:r w:rsidR="00C35944" w:rsidRPr="0016782C">
        <w:rPr>
          <w:sz w:val="14"/>
        </w:rPr>
        <w:t xml:space="preserve"> </w:t>
      </w:r>
      <w:r w:rsidRPr="0016782C">
        <w:rPr>
          <w:sz w:val="14"/>
        </w:rPr>
        <w:t>“</w:t>
      </w:r>
      <w:r w:rsidRPr="0016782C">
        <w:rPr>
          <w:rStyle w:val="StyleUnderline"/>
        </w:rPr>
        <w:t>These are the kinds of things</w:t>
      </w:r>
      <w:r w:rsidRPr="0016782C">
        <w:rPr>
          <w:sz w:val="14"/>
        </w:rPr>
        <w:t xml:space="preserve"> that </w:t>
      </w:r>
      <w:r w:rsidRPr="0016782C">
        <w:rPr>
          <w:rStyle w:val="StyleUnderline"/>
        </w:rPr>
        <w:t>we can do as we move forward</w:t>
      </w:r>
      <w:r w:rsidRPr="0016782C">
        <w:rPr>
          <w:sz w:val="14"/>
        </w:rPr>
        <w:t xml:space="preserve"> in this relationship with a more robust embassy.</w:t>
      </w:r>
      <w:r w:rsidR="00C35944" w:rsidRPr="0016782C">
        <w:rPr>
          <w:sz w:val="14"/>
        </w:rPr>
        <w:t xml:space="preserve"> </w:t>
      </w:r>
      <w:r w:rsidRPr="0016782C">
        <w:rPr>
          <w:rStyle w:val="StyleUnderline"/>
        </w:rPr>
        <w:t>And I would assume that most on the Hill agree those are a good thing to do.”</w:t>
      </w:r>
      <w:r w:rsidR="00C35944" w:rsidRPr="0016782C">
        <w:rPr>
          <w:rStyle w:val="StyleUnderline"/>
        </w:rPr>
        <w:t xml:space="preserve"> </w:t>
      </w:r>
      <w:r w:rsidRPr="0016782C">
        <w:rPr>
          <w:sz w:val="14"/>
        </w:rPr>
        <w:t xml:space="preserve">White House press secretary Josh </w:t>
      </w:r>
      <w:r w:rsidRPr="0016782C">
        <w:rPr>
          <w:rStyle w:val="StyleUnderline"/>
        </w:rPr>
        <w:t>Earnest told reporters that while he hasn’t “done any whip counts</w:t>
      </w:r>
      <w:r w:rsidRPr="0016782C">
        <w:rPr>
          <w:sz w:val="14"/>
        </w:rPr>
        <w:t xml:space="preserve">, but </w:t>
      </w:r>
      <w:r w:rsidRPr="0016782C">
        <w:rPr>
          <w:rStyle w:val="StyleUnderline"/>
        </w:rPr>
        <w:t>I do think that there is,</w:t>
      </w:r>
      <w:r w:rsidRPr="0016782C">
        <w:rPr>
          <w:sz w:val="14"/>
        </w:rPr>
        <w:t xml:space="preserve"> at minimum, </w:t>
      </w:r>
      <w:r w:rsidRPr="0016782C">
        <w:rPr>
          <w:rStyle w:val="Emphasis"/>
        </w:rPr>
        <w:t>strong support</w:t>
      </w:r>
      <w:r w:rsidRPr="0016782C">
        <w:rPr>
          <w:sz w:val="14"/>
        </w:rPr>
        <w:t xml:space="preserve"> </w:t>
      </w:r>
      <w:r w:rsidRPr="0016782C">
        <w:rPr>
          <w:rStyle w:val="StyleUnderline"/>
        </w:rPr>
        <w:t>in the</w:t>
      </w:r>
      <w:r w:rsidRPr="0016782C">
        <w:rPr>
          <w:sz w:val="14"/>
        </w:rPr>
        <w:t xml:space="preserve"> United States </w:t>
      </w:r>
      <w:r w:rsidRPr="0016782C">
        <w:rPr>
          <w:rStyle w:val="StyleUnderline"/>
        </w:rPr>
        <w:t>Congress... for lifting the embargo on Cuba</w:t>
      </w:r>
      <w:r w:rsidRPr="0016782C">
        <w:rPr>
          <w:sz w:val="14"/>
        </w:rPr>
        <w:t>.”</w:t>
      </w:r>
      <w:r w:rsidR="00C35944" w:rsidRPr="0016782C">
        <w:rPr>
          <w:sz w:val="14"/>
        </w:rPr>
        <w:t xml:space="preserve"> </w:t>
      </w:r>
      <w:r w:rsidRPr="0016782C">
        <w:rPr>
          <w:rStyle w:val="StyleUnderline"/>
        </w:rPr>
        <w:t xml:space="preserve">And the administration isn’t without allies across the aisle </w:t>
      </w:r>
      <w:r w:rsidRPr="0016782C">
        <w:rPr>
          <w:rStyle w:val="Emphasis"/>
        </w:rPr>
        <w:t>as it prepares to sell lawmakers.</w:t>
      </w:r>
      <w:r w:rsidR="00C35944" w:rsidRPr="0016782C">
        <w:rPr>
          <w:rStyle w:val="StyleUnderline"/>
        </w:rPr>
        <w:t xml:space="preserve"> </w:t>
      </w:r>
      <w:r w:rsidRPr="0016782C">
        <w:rPr>
          <w:sz w:val="14"/>
        </w:rPr>
        <w:t xml:space="preserve">Sen. Jeff </w:t>
      </w:r>
      <w:r w:rsidRPr="0016782C">
        <w:rPr>
          <w:rStyle w:val="StyleUnderline"/>
        </w:rPr>
        <w:t>Flake</w:t>
      </w:r>
      <w:r w:rsidRPr="0016782C">
        <w:rPr>
          <w:sz w:val="14"/>
        </w:rPr>
        <w:t xml:space="preserve"> (R-Ariz.) has </w:t>
      </w:r>
      <w:r w:rsidRPr="0016782C">
        <w:rPr>
          <w:rStyle w:val="StyleUnderline"/>
        </w:rPr>
        <w:t>said “it’s long past time” to change the country’s policy</w:t>
      </w:r>
      <w:r w:rsidRPr="0016782C">
        <w:rPr>
          <w:sz w:val="14"/>
        </w:rPr>
        <w:t xml:space="preserve"> on Cuba.</w:t>
      </w:r>
      <w:r w:rsidR="00C35944" w:rsidRPr="0016782C">
        <w:rPr>
          <w:sz w:val="14"/>
        </w:rPr>
        <w:t xml:space="preserve"> </w:t>
      </w:r>
      <w:r w:rsidRPr="0016782C">
        <w:rPr>
          <w:sz w:val="14"/>
        </w:rPr>
        <w:t xml:space="preserve">Meanwhile, Sen. Dean </w:t>
      </w:r>
      <w:r w:rsidRPr="0016782C">
        <w:rPr>
          <w:rStyle w:val="StyleUnderline"/>
        </w:rPr>
        <w:t>Heller</w:t>
      </w:r>
      <w:r w:rsidRPr="0016782C">
        <w:rPr>
          <w:sz w:val="14"/>
        </w:rPr>
        <w:t xml:space="preserve"> (R-Nev.) </w:t>
      </w:r>
      <w:r w:rsidRPr="0016782C">
        <w:rPr>
          <w:rStyle w:val="StyleUnderline"/>
        </w:rPr>
        <w:t>called Obama’s announcement “a step in the right direction,” but added that</w:t>
      </w:r>
      <w:r w:rsidRPr="0016782C">
        <w:rPr>
          <w:sz w:val="14"/>
        </w:rPr>
        <w:t xml:space="preserve"> “</w:t>
      </w:r>
      <w:r w:rsidRPr="0016782C">
        <w:rPr>
          <w:rStyle w:val="Emphasis"/>
        </w:rPr>
        <w:t xml:space="preserve">fundamental issues must be addressed </w:t>
      </w:r>
      <w:r w:rsidRPr="0016782C">
        <w:rPr>
          <w:sz w:val="14"/>
        </w:rPr>
        <w:t>by its government before our two nations can establish the bilateral relationship they are capable of achieving.”</w:t>
      </w:r>
      <w:r w:rsidR="00C35944" w:rsidRPr="0016782C">
        <w:rPr>
          <w:sz w:val="14"/>
        </w:rPr>
        <w:t xml:space="preserve"> </w:t>
      </w:r>
      <w:r w:rsidRPr="0016782C">
        <w:rPr>
          <w:sz w:val="14"/>
        </w:rPr>
        <w:t xml:space="preserve">Sen. Bob </w:t>
      </w:r>
      <w:r w:rsidRPr="0016782C">
        <w:rPr>
          <w:rStyle w:val="StyleUnderline"/>
        </w:rPr>
        <w:t>Corker</w:t>
      </w:r>
      <w:r w:rsidRPr="0016782C">
        <w:rPr>
          <w:sz w:val="14"/>
        </w:rPr>
        <w:t xml:space="preserve"> (R-Tenn.), the chairman of the Foreign Relations Committee, </w:t>
      </w:r>
      <w:r w:rsidRPr="0016782C">
        <w:rPr>
          <w:rStyle w:val="StyleUnderline"/>
        </w:rPr>
        <w:t>offered a more measured response, saying</w:t>
      </w:r>
      <w:r w:rsidRPr="0016782C">
        <w:rPr>
          <w:sz w:val="14"/>
        </w:rPr>
        <w:t xml:space="preserve"> that </w:t>
      </w:r>
      <w:r w:rsidRPr="0016782C">
        <w:rPr>
          <w:rStyle w:val="StyleUnderline"/>
        </w:rPr>
        <w:t xml:space="preserve">he will "continue to </w:t>
      </w:r>
      <w:r w:rsidRPr="0016782C">
        <w:rPr>
          <w:rStyle w:val="Emphasis"/>
        </w:rPr>
        <w:t>carefully evaluate</w:t>
      </w:r>
      <w:r w:rsidRPr="0016782C">
        <w:rPr>
          <w:rStyle w:val="StyleUnderline"/>
        </w:rPr>
        <w:t xml:space="preserve"> the most appropriate way forward</w:t>
      </w:r>
      <w:r w:rsidRPr="0016782C">
        <w:rPr>
          <w:sz w:val="14"/>
        </w:rPr>
        <w:t xml:space="preserve"> for the U.S.-Cuba relationship."</w:t>
      </w:r>
      <w:r w:rsidR="00C35944" w:rsidRPr="0016782C">
        <w:rPr>
          <w:sz w:val="14"/>
        </w:rPr>
        <w:t xml:space="preserve"> </w:t>
      </w:r>
      <w:r w:rsidRPr="0016782C">
        <w:rPr>
          <w:rStyle w:val="StyleUnderline"/>
        </w:rPr>
        <w:t>The Tennessee Republican suggested</w:t>
      </w:r>
      <w:r w:rsidRPr="0016782C">
        <w:rPr>
          <w:sz w:val="14"/>
        </w:rPr>
        <w:t xml:space="preserve"> late last year that </w:t>
      </w:r>
      <w:r w:rsidRPr="0016782C">
        <w:rPr>
          <w:rStyle w:val="StyleUnderline"/>
        </w:rPr>
        <w:t>the Cuban embargo hasn’t been effective, but said</w:t>
      </w:r>
      <w:r w:rsidRPr="0016782C">
        <w:rPr>
          <w:sz w:val="14"/>
        </w:rPr>
        <w:t xml:space="preserve"> in a statement provided to The Hill that “</w:t>
      </w:r>
      <w:r w:rsidRPr="0016782C">
        <w:rPr>
          <w:rStyle w:val="StyleUnderline"/>
        </w:rPr>
        <w:t>we still have yet to see any significant actions by the Castro regime that will benefit the</w:t>
      </w:r>
      <w:r w:rsidRPr="0016782C">
        <w:rPr>
          <w:sz w:val="14"/>
        </w:rPr>
        <w:t xml:space="preserve"> </w:t>
      </w:r>
      <w:r w:rsidRPr="0016782C">
        <w:rPr>
          <w:rStyle w:val="Emphasis"/>
        </w:rPr>
        <w:t>U</w:t>
      </w:r>
      <w:r w:rsidRPr="0016782C">
        <w:rPr>
          <w:sz w:val="14"/>
        </w:rPr>
        <w:t xml:space="preserve">nited </w:t>
      </w:r>
      <w:r w:rsidRPr="0016782C">
        <w:rPr>
          <w:rStyle w:val="Emphasis"/>
        </w:rPr>
        <w:t>S</w:t>
      </w:r>
      <w:r w:rsidRPr="0016782C">
        <w:rPr>
          <w:sz w:val="14"/>
        </w:rPr>
        <w:t>tates or enhance freedoms and circumstances for the Cuban people.”</w:t>
      </w:r>
      <w:r w:rsidR="00C35944" w:rsidRPr="0016782C">
        <w:rPr>
          <w:sz w:val="14"/>
        </w:rPr>
        <w:t xml:space="preserve"> </w:t>
      </w:r>
      <w:r w:rsidRPr="0016782C">
        <w:rPr>
          <w:rStyle w:val="StyleUnderline"/>
        </w:rPr>
        <w:t xml:space="preserve">As Foreign Relations Chairman, Corker has </w:t>
      </w:r>
      <w:r w:rsidRPr="0016782C">
        <w:rPr>
          <w:rStyle w:val="Emphasis"/>
        </w:rPr>
        <w:t>wide sway</w:t>
      </w:r>
      <w:r w:rsidRPr="0016782C">
        <w:rPr>
          <w:sz w:val="14"/>
        </w:rPr>
        <w:t xml:space="preserve"> </w:t>
      </w:r>
      <w:r w:rsidRPr="0016782C">
        <w:rPr>
          <w:rStyle w:val="StyleUnderline"/>
        </w:rPr>
        <w:t>over whether or not a nominee to be the U.S. ambassador to Cuba gets a confirmation hearing or a vote.</w:t>
      </w:r>
      <w:r w:rsidR="00C35944" w:rsidRPr="0016782C">
        <w:rPr>
          <w:rStyle w:val="StyleUnderline"/>
        </w:rPr>
        <w:t xml:space="preserve"> </w:t>
      </w:r>
      <w:r w:rsidRPr="0016782C">
        <w:rPr>
          <w:rStyle w:val="StyleUnderline"/>
        </w:rPr>
        <w:t>The administration could also have an unlikely ally in</w:t>
      </w:r>
      <w:r w:rsidRPr="0016782C">
        <w:rPr>
          <w:sz w:val="14"/>
        </w:rPr>
        <w:t xml:space="preserve"> Sen. Rand </w:t>
      </w:r>
      <w:r w:rsidRPr="0016782C">
        <w:rPr>
          <w:rStyle w:val="StyleUnderline"/>
        </w:rPr>
        <w:t>Paul</w:t>
      </w:r>
      <w:r w:rsidRPr="0016782C">
        <w:rPr>
          <w:sz w:val="14"/>
        </w:rPr>
        <w:t xml:space="preserve"> (R-Ky.) who has been silent on Cuba since Obama’s announcement.</w:t>
      </w:r>
      <w:r w:rsidR="00C35944" w:rsidRPr="0016782C">
        <w:rPr>
          <w:sz w:val="14"/>
        </w:rPr>
        <w:t xml:space="preserve"> </w:t>
      </w:r>
      <w:r w:rsidRPr="0016782C">
        <w:rPr>
          <w:sz w:val="14"/>
        </w:rPr>
        <w:t>The 2016 presidential candidate got in a Twitter skirmish late last year with Sen. Marco Rubio, who is also running for president, over the Florida Republican’s support for the embargo.</w:t>
      </w:r>
      <w:r w:rsidR="00C35944" w:rsidRPr="0016782C">
        <w:rPr>
          <w:sz w:val="14"/>
        </w:rPr>
        <w:t xml:space="preserve"> </w:t>
      </w:r>
      <w:r w:rsidRPr="0016782C">
        <w:rPr>
          <w:rStyle w:val="StyleUnderline"/>
        </w:rPr>
        <w:t>At one point, Paul tweeted</w:t>
      </w:r>
      <w:r w:rsidRPr="0016782C">
        <w:rPr>
          <w:sz w:val="14"/>
        </w:rPr>
        <w:t xml:space="preserve">, “The United States trades and engages with other communist nations, such as China and Vietnam. So @marcorubio </w:t>
      </w:r>
      <w:r w:rsidRPr="0016782C">
        <w:rPr>
          <w:rStyle w:val="StyleUnderline"/>
        </w:rPr>
        <w:t>why not Cuba</w:t>
      </w:r>
      <w:r w:rsidR="00C35944" w:rsidRPr="0016782C">
        <w:rPr>
          <w:sz w:val="14"/>
        </w:rPr>
        <w:t>?”</w:t>
      </w:r>
    </w:p>
    <w:p w:rsidR="0021545F" w:rsidRPr="0016782C" w:rsidRDefault="0021545F" w:rsidP="0021545F">
      <w:pPr>
        <w:pStyle w:val="Heading2"/>
      </w:pPr>
      <w:r w:rsidRPr="0016782C">
        <w:t>***IMPACTS</w:t>
      </w:r>
    </w:p>
    <w:p w:rsidR="0020662A" w:rsidRPr="0016782C" w:rsidRDefault="002F083F" w:rsidP="0021545F">
      <w:pPr>
        <w:pStyle w:val="Heading3"/>
      </w:pPr>
      <w:r w:rsidRPr="0016782C">
        <w:t>Top Level---</w:t>
      </w:r>
      <w:r w:rsidR="0020662A" w:rsidRPr="0016782C">
        <w:t>A2: Status Quo Solves</w:t>
      </w:r>
    </w:p>
    <w:p w:rsidR="007F75BD" w:rsidRPr="0016782C" w:rsidRDefault="007F75BD" w:rsidP="007F75BD">
      <w:pPr>
        <w:pStyle w:val="Heading4"/>
      </w:pPr>
      <w:r w:rsidRPr="0016782C">
        <w:t xml:space="preserve">Status quo lacks normalized relations – Congressional action key </w:t>
      </w:r>
    </w:p>
    <w:p w:rsidR="007F75BD" w:rsidRPr="0016782C" w:rsidRDefault="007F75BD" w:rsidP="007F75BD">
      <w:pPr>
        <w:rPr>
          <w:rStyle w:val="Style13ptBold"/>
        </w:rPr>
      </w:pPr>
      <w:r w:rsidRPr="0016782C">
        <w:rPr>
          <w:rStyle w:val="Style13ptBold"/>
        </w:rPr>
        <w:t xml:space="preserve">Goodman citing Lee 7/9 </w:t>
      </w:r>
      <w:r w:rsidRPr="0016782C">
        <w:t>{Amy, award-winning syndicated politics columnist, B.S. in anthropology (Radcliffe College), Barbara Lee is a U.S. Representative (California), “Next Steps on Cuba: Rep. Lee Pushes for End to Embargo and US Travel Restrictions” Truth Out, 2015, http://www.truth-out.org/news/item/31798-next-steps-on-cuba-rep-lee-pushes-for-end-to-embargo-and-us-travel-restrictions#THUR}</w:t>
      </w:r>
    </w:p>
    <w:p w:rsidR="007F75BD" w:rsidRPr="0016782C" w:rsidRDefault="007F75BD" w:rsidP="007F75BD">
      <w:pPr>
        <w:rPr>
          <w:rStyle w:val="Style13ptBold"/>
        </w:rPr>
      </w:pPr>
    </w:p>
    <w:p w:rsidR="007F75BD" w:rsidRPr="0016782C" w:rsidRDefault="007F75BD" w:rsidP="007F75BD">
      <w:pPr>
        <w:rPr>
          <w:sz w:val="16"/>
        </w:rPr>
      </w:pPr>
      <w:r w:rsidRPr="0016782C">
        <w:rPr>
          <w:sz w:val="16"/>
        </w:rPr>
        <w:t xml:space="preserve">Secondly, just in terms of normal trade relations, to be able to do business. </w:t>
      </w:r>
      <w:r w:rsidRPr="0016782C">
        <w:rPr>
          <w:rStyle w:val="StyleUnderline"/>
        </w:rPr>
        <w:t>Currently, under the recent executive orders and prior executive orders, there are some industries that can do business</w:t>
      </w:r>
      <w:r w:rsidRPr="0016782C">
        <w:rPr>
          <w:sz w:val="16"/>
        </w:rPr>
        <w:t xml:space="preserve"> in Cuba. </w:t>
      </w:r>
      <w:r w:rsidRPr="0016782C">
        <w:rPr>
          <w:rStyle w:val="StyleUnderline"/>
        </w:rPr>
        <w:t>For instance, we can sell medicine and agricultural products</w:t>
      </w:r>
      <w:r w:rsidRPr="0016782C">
        <w:rPr>
          <w:sz w:val="16"/>
        </w:rPr>
        <w:t xml:space="preserve"> to Cuba. </w:t>
      </w:r>
      <w:r w:rsidRPr="0016782C">
        <w:rPr>
          <w:rStyle w:val="Emphasis"/>
        </w:rPr>
        <w:t xml:space="preserve">But normal trade relations </w:t>
      </w:r>
      <w:r w:rsidRPr="0016782C">
        <w:rPr>
          <w:rStyle w:val="Emphasis"/>
          <w:sz w:val="28"/>
        </w:rPr>
        <w:t>just don't exist</w:t>
      </w:r>
      <w:r w:rsidRPr="0016782C">
        <w:rPr>
          <w:sz w:val="16"/>
        </w:rPr>
        <w:t xml:space="preserve">. There's an embargo. And so, </w:t>
      </w:r>
      <w:r w:rsidRPr="0016782C">
        <w:rPr>
          <w:rStyle w:val="StyleUnderline"/>
        </w:rPr>
        <w:t>we have to pass legislation that would lift the sanctions and</w:t>
      </w:r>
      <w:r w:rsidRPr="0016782C">
        <w:rPr>
          <w:sz w:val="16"/>
        </w:rPr>
        <w:t xml:space="preserve"> lift the </w:t>
      </w:r>
      <w:r w:rsidRPr="0016782C">
        <w:rPr>
          <w:rStyle w:val="StyleUnderline"/>
        </w:rPr>
        <w:t>embargo</w:t>
      </w:r>
      <w:r w:rsidRPr="0016782C">
        <w:rPr>
          <w:sz w:val="16"/>
        </w:rPr>
        <w:t xml:space="preserve"> against Cuba, </w:t>
      </w:r>
      <w:r w:rsidRPr="0016782C">
        <w:rPr>
          <w:rStyle w:val="Emphasis"/>
        </w:rPr>
        <w:t>so that we can engage in normal financial and trade transactions</w:t>
      </w:r>
      <w:r w:rsidRPr="0016782C">
        <w:rPr>
          <w:sz w:val="16"/>
        </w:rPr>
        <w:t xml:space="preserve">. And let me just say, Amy, </w:t>
      </w:r>
      <w:r w:rsidRPr="0016782C">
        <w:rPr>
          <w:rStyle w:val="StyleUnderline"/>
        </w:rPr>
        <w:t>once that is done, there have been enough businesses, the Chamber of Commerces, all—many economic organizations have shown that we would create economic growth in this country, as well as create jobs in America</w:t>
      </w:r>
      <w:r w:rsidRPr="0016782C">
        <w:rPr>
          <w:sz w:val="16"/>
        </w:rPr>
        <w:t xml:space="preserve">, </w:t>
      </w:r>
      <w:r w:rsidRPr="0016782C">
        <w:rPr>
          <w:rStyle w:val="Emphasis"/>
        </w:rPr>
        <w:t>if in fact we had normal trade relations with Cuba</w:t>
      </w:r>
      <w:r w:rsidRPr="0016782C">
        <w:rPr>
          <w:sz w:val="16"/>
        </w:rPr>
        <w:t>. And so, there are two bills—</w:t>
      </w:r>
      <w:r w:rsidRPr="0016782C">
        <w:rPr>
          <w:rStyle w:val="StyleUnderline"/>
        </w:rPr>
        <w:t>there's a bill that would actually do just that</w:t>
      </w:r>
      <w:r w:rsidRPr="0016782C">
        <w:rPr>
          <w:sz w:val="16"/>
        </w:rPr>
        <w:t xml:space="preserve">, that Congressman Charlie Rangel is leading on, and I'm a co-sponsor of that. And so, </w:t>
      </w:r>
      <w:r w:rsidRPr="0016782C">
        <w:rPr>
          <w:rStyle w:val="StyleUnderline"/>
        </w:rPr>
        <w:t>I hope the people listening</w:t>
      </w:r>
      <w:r w:rsidRPr="0016782C">
        <w:rPr>
          <w:sz w:val="16"/>
        </w:rPr>
        <w:t xml:space="preserve"> to this interview </w:t>
      </w:r>
      <w:r w:rsidRPr="0016782C">
        <w:rPr>
          <w:rStyle w:val="StyleUnderline"/>
        </w:rPr>
        <w:t>would call their members of Congress</w:t>
      </w:r>
      <w:r w:rsidRPr="0016782C">
        <w:rPr>
          <w:sz w:val="16"/>
        </w:rPr>
        <w:t xml:space="preserve"> </w:t>
      </w:r>
      <w:r w:rsidRPr="0016782C">
        <w:rPr>
          <w:rStyle w:val="StyleUnderline"/>
        </w:rPr>
        <w:t>and tell them to</w:t>
      </w:r>
      <w:r w:rsidRPr="0016782C">
        <w:rPr>
          <w:sz w:val="16"/>
        </w:rPr>
        <w:t xml:space="preserve">—tell their members to </w:t>
      </w:r>
      <w:r w:rsidRPr="0016782C">
        <w:rPr>
          <w:rStyle w:val="StyleUnderline"/>
        </w:rPr>
        <w:t>sign on as co-sponsors, and</w:t>
      </w:r>
      <w:r w:rsidRPr="0016782C">
        <w:rPr>
          <w:sz w:val="16"/>
        </w:rPr>
        <w:t xml:space="preserve"> let's </w:t>
      </w:r>
      <w:r w:rsidRPr="0016782C">
        <w:rPr>
          <w:rStyle w:val="Emphasis"/>
        </w:rPr>
        <w:t>get these bills passed</w:t>
      </w:r>
      <w:r w:rsidRPr="0016782C">
        <w:rPr>
          <w:sz w:val="16"/>
        </w:rPr>
        <w:t xml:space="preserve"> </w:t>
      </w:r>
      <w:r w:rsidRPr="0016782C">
        <w:rPr>
          <w:rStyle w:val="StyleUnderline"/>
        </w:rPr>
        <w:t xml:space="preserve">so that we can have just </w:t>
      </w:r>
      <w:r w:rsidRPr="0016782C">
        <w:rPr>
          <w:rStyle w:val="Emphasis"/>
        </w:rPr>
        <w:t>normal trade and diplomatic relations</w:t>
      </w:r>
      <w:r w:rsidRPr="0016782C">
        <w:rPr>
          <w:sz w:val="16"/>
        </w:rPr>
        <w:t xml:space="preserve"> </w:t>
      </w:r>
      <w:r w:rsidRPr="0016782C">
        <w:rPr>
          <w:rStyle w:val="StyleUnderline"/>
        </w:rPr>
        <w:t>between the</w:t>
      </w:r>
      <w:r w:rsidRPr="0016782C">
        <w:rPr>
          <w:sz w:val="16"/>
        </w:rPr>
        <w:t xml:space="preserve"> </w:t>
      </w:r>
      <w:r w:rsidRPr="0016782C">
        <w:rPr>
          <w:rStyle w:val="Emphasis"/>
        </w:rPr>
        <w:t>U</w:t>
      </w:r>
      <w:r w:rsidRPr="0016782C">
        <w:rPr>
          <w:sz w:val="16"/>
        </w:rPr>
        <w:t xml:space="preserve">nited </w:t>
      </w:r>
      <w:r w:rsidRPr="0016782C">
        <w:rPr>
          <w:rStyle w:val="Emphasis"/>
        </w:rPr>
        <w:t>S</w:t>
      </w:r>
      <w:r w:rsidRPr="0016782C">
        <w:rPr>
          <w:sz w:val="16"/>
        </w:rPr>
        <w:t xml:space="preserve">tates </w:t>
      </w:r>
      <w:r w:rsidRPr="0016782C">
        <w:rPr>
          <w:rStyle w:val="StyleUnderline"/>
        </w:rPr>
        <w:t>and Cuba</w:t>
      </w:r>
      <w:r w:rsidRPr="0016782C">
        <w:rPr>
          <w:sz w:val="16"/>
        </w:rPr>
        <w:t>. It's to the benefit of the Cuban people and the American people.</w:t>
      </w:r>
    </w:p>
    <w:p w:rsidR="002F083F" w:rsidRPr="0016782C" w:rsidRDefault="002F083F" w:rsidP="0021545F">
      <w:pPr>
        <w:pStyle w:val="Heading3"/>
      </w:pPr>
      <w:r w:rsidRPr="0016782C">
        <w:t>Terror---A2: No IL</w:t>
      </w:r>
      <w:r w:rsidR="00DB4B6C" w:rsidRPr="0016782C">
        <w:t>---Cartels Key</w:t>
      </w:r>
    </w:p>
    <w:p w:rsidR="002F083F" w:rsidRPr="0016782C" w:rsidRDefault="002F083F" w:rsidP="002F083F">
      <w:pPr>
        <w:pStyle w:val="Heading4"/>
      </w:pPr>
      <w:r w:rsidRPr="0016782C">
        <w:t>Cartels key – safe haven and force-multiplier</w:t>
      </w:r>
    </w:p>
    <w:p w:rsidR="002F083F" w:rsidRPr="0016782C" w:rsidRDefault="002F083F" w:rsidP="002F083F">
      <w:r w:rsidRPr="0016782C">
        <w:rPr>
          <w:rStyle w:val="Style13ptBold"/>
        </w:rPr>
        <w:t xml:space="preserve">Bartell 12 </w:t>
      </w:r>
      <w:r w:rsidRPr="0016782C">
        <w:t>(et al; Dawn L. Bartell, Norwich University, Masters of Diplomacy, School of Graduate Studies – “Hezbollah and Al Shabaab in Mexico and the Terrorist Threat to the United States” – Global Security Studies, Fall 2012, Volume 3, Issue 4 –http://globalsecuritystudies.com/Bartell%20Hezbollah%20and%20Al%20Shabaab%20in%20Mexico.pdf)</w:t>
      </w:r>
    </w:p>
    <w:p w:rsidR="002F083F" w:rsidRPr="0016782C" w:rsidRDefault="002F083F" w:rsidP="002F083F">
      <w:pPr>
        <w:rPr>
          <w:b/>
          <w:bCs/>
          <w:sz w:val="26"/>
        </w:rPr>
      </w:pPr>
    </w:p>
    <w:p w:rsidR="002F083F" w:rsidRPr="0016782C" w:rsidRDefault="002F083F" w:rsidP="002F083F">
      <w:pPr>
        <w:rPr>
          <w:sz w:val="16"/>
        </w:rPr>
      </w:pPr>
      <w:r w:rsidRPr="0016782C">
        <w:rPr>
          <w:rStyle w:val="StyleUnderline"/>
        </w:rPr>
        <w:t>Hezbollah and Al Shabaab</w:t>
      </w:r>
      <w:r w:rsidRPr="0016782C">
        <w:rPr>
          <w:sz w:val="16"/>
        </w:rPr>
        <w:t xml:space="preserve"> have been discovered to have a footprint in Mexico, are receiving Mexican language and cultural assimilation training, </w:t>
      </w:r>
      <w:r w:rsidRPr="0016782C">
        <w:rPr>
          <w:rStyle w:val="StyleUnderline"/>
        </w:rPr>
        <w:t>have been discovered to have a relationship</w:t>
      </w:r>
      <w:r w:rsidRPr="0016782C">
        <w:rPr>
          <w:sz w:val="16"/>
        </w:rPr>
        <w:t xml:space="preserve"> of convenience </w:t>
      </w:r>
      <w:r w:rsidRPr="0016782C">
        <w:rPr>
          <w:rStyle w:val="StyleUnderline"/>
        </w:rPr>
        <w:t>with</w:t>
      </w:r>
      <w:r w:rsidRPr="0016782C">
        <w:rPr>
          <w:sz w:val="16"/>
        </w:rPr>
        <w:t xml:space="preserve"> the </w:t>
      </w:r>
      <w:r w:rsidRPr="0016782C">
        <w:rPr>
          <w:rStyle w:val="StyleUnderline"/>
        </w:rPr>
        <w:t>Mexican drug cartels,</w:t>
      </w:r>
      <w:r w:rsidRPr="0016782C">
        <w:rPr>
          <w:sz w:val="16"/>
        </w:rPr>
        <w:t xml:space="preserve"> </w:t>
      </w:r>
      <w:r w:rsidRPr="0016782C">
        <w:rPr>
          <w:rStyle w:val="StyleUnderline"/>
        </w:rPr>
        <w:t>and have been smuggling their operatives into the U</w:t>
      </w:r>
      <w:r w:rsidRPr="0016782C">
        <w:rPr>
          <w:sz w:val="16"/>
        </w:rPr>
        <w:t xml:space="preserve">nited </w:t>
      </w:r>
      <w:r w:rsidRPr="0016782C">
        <w:rPr>
          <w:rStyle w:val="StyleUnderline"/>
        </w:rPr>
        <w:t>S</w:t>
      </w:r>
      <w:r w:rsidRPr="0016782C">
        <w:rPr>
          <w:sz w:val="16"/>
        </w:rPr>
        <w:t xml:space="preserve">tates to raise money and to recruit members to their cause. With raising tensions between the U.S. and Iran, Iran has stated that it currently has the ability to reach out and target the U.S. on U.S. soil. </w:t>
      </w:r>
      <w:r w:rsidRPr="0016782C">
        <w:rPr>
          <w:rStyle w:val="StyleUnderline"/>
        </w:rPr>
        <w:t>Since</w:t>
      </w:r>
      <w:r w:rsidRPr="0016782C">
        <w:rPr>
          <w:sz w:val="16"/>
        </w:rPr>
        <w:t xml:space="preserve"> it is unlikely </w:t>
      </w:r>
      <w:r w:rsidRPr="0016782C">
        <w:rPr>
          <w:rStyle w:val="StyleUnderline"/>
        </w:rPr>
        <w:t>Iran</w:t>
      </w:r>
      <w:r w:rsidRPr="0016782C">
        <w:rPr>
          <w:sz w:val="16"/>
        </w:rPr>
        <w:t xml:space="preserve"> will send military troops to the U.S. and </w:t>
      </w:r>
      <w:r w:rsidRPr="0016782C">
        <w:rPr>
          <w:rStyle w:val="StyleUnderline"/>
        </w:rPr>
        <w:t>lacks the capacity to strike the U.S. with a</w:t>
      </w:r>
      <w:r w:rsidRPr="0016782C">
        <w:rPr>
          <w:sz w:val="16"/>
        </w:rPr>
        <w:t xml:space="preserve">n intercontinental ballistic </w:t>
      </w:r>
      <w:r w:rsidRPr="0016782C">
        <w:rPr>
          <w:rStyle w:val="StyleUnderline"/>
        </w:rPr>
        <w:t>missile</w:t>
      </w:r>
      <w:r w:rsidRPr="0016782C">
        <w:rPr>
          <w:sz w:val="16"/>
        </w:rPr>
        <w:t xml:space="preserve">, </w:t>
      </w:r>
      <w:r w:rsidRPr="0016782C">
        <w:rPr>
          <w:rStyle w:val="StyleUnderline"/>
        </w:rPr>
        <w:t>with Hezbollah</w:t>
      </w:r>
      <w:r w:rsidRPr="0016782C">
        <w:rPr>
          <w:sz w:val="16"/>
        </w:rPr>
        <w:t xml:space="preserve"> residing </w:t>
      </w:r>
      <w:r w:rsidRPr="0016782C">
        <w:rPr>
          <w:rStyle w:val="StyleUnderline"/>
        </w:rPr>
        <w:t xml:space="preserve">in Mexico Iran could use Hezbollah as a proxy to strike </w:t>
      </w:r>
      <w:r w:rsidRPr="0016782C">
        <w:rPr>
          <w:sz w:val="16"/>
        </w:rPr>
        <w:t xml:space="preserve">targets </w:t>
      </w:r>
      <w:r w:rsidRPr="0016782C">
        <w:rPr>
          <w:rStyle w:val="StyleUnderline"/>
        </w:rPr>
        <w:t xml:space="preserve">within the United States. With Al Shabaab aligning itself with al Qaeda, residing in Mexico, and </w:t>
      </w:r>
      <w:r w:rsidRPr="0016782C">
        <w:rPr>
          <w:rStyle w:val="Emphasis"/>
        </w:rPr>
        <w:t>successfully smuggling operatives</w:t>
      </w:r>
      <w:r w:rsidRPr="0016782C">
        <w:rPr>
          <w:sz w:val="16"/>
        </w:rPr>
        <w:t xml:space="preserve"> into the U.S. </w:t>
      </w:r>
      <w:r w:rsidRPr="0016782C">
        <w:rPr>
          <w:rStyle w:val="StyleUnderline"/>
        </w:rPr>
        <w:t>This provides a force multiplier and an established strategic cell structure for al Qaeda to</w:t>
      </w:r>
      <w:r w:rsidRPr="0016782C">
        <w:rPr>
          <w:sz w:val="16"/>
        </w:rPr>
        <w:t xml:space="preserve"> reside near and within the U.S. and </w:t>
      </w:r>
      <w:r w:rsidRPr="0016782C">
        <w:rPr>
          <w:rStyle w:val="StyleUnderline"/>
        </w:rPr>
        <w:t>target the U.S. on U.S. soil</w:t>
      </w:r>
      <w:r w:rsidRPr="0016782C">
        <w:rPr>
          <w:sz w:val="16"/>
        </w:rPr>
        <w:t xml:space="preserve">. Therefore, </w:t>
      </w:r>
      <w:r w:rsidRPr="0016782C">
        <w:rPr>
          <w:rStyle w:val="Emphasis"/>
        </w:rPr>
        <w:t>Hezbollah and Al Shabaab residing in Mexico pose a direct terrorist threat to the United States</w:t>
      </w:r>
      <w:r w:rsidRPr="0016782C">
        <w:rPr>
          <w:sz w:val="16"/>
        </w:rPr>
        <w:t xml:space="preserve">. </w:t>
      </w:r>
      <w:r w:rsidRPr="0016782C">
        <w:rPr>
          <w:rStyle w:val="StyleUnderline"/>
        </w:rPr>
        <w:t>There is a growing terrorist</w:t>
      </w:r>
      <w:r w:rsidRPr="0016782C">
        <w:rPr>
          <w:sz w:val="16"/>
        </w:rPr>
        <w:t xml:space="preserve"> security </w:t>
      </w:r>
      <w:r w:rsidRPr="0016782C">
        <w:rPr>
          <w:rStyle w:val="StyleUnderline"/>
        </w:rPr>
        <w:t>threat to the U</w:t>
      </w:r>
      <w:r w:rsidRPr="0016782C">
        <w:rPr>
          <w:sz w:val="16"/>
        </w:rPr>
        <w:t xml:space="preserve">nited </w:t>
      </w:r>
      <w:r w:rsidRPr="0016782C">
        <w:rPr>
          <w:rStyle w:val="StyleUnderline"/>
        </w:rPr>
        <w:t>S</w:t>
      </w:r>
      <w:r w:rsidRPr="0016782C">
        <w:rPr>
          <w:sz w:val="16"/>
        </w:rPr>
        <w:t xml:space="preserve">tates </w:t>
      </w:r>
      <w:r w:rsidRPr="0016782C">
        <w:rPr>
          <w:rStyle w:val="StyleUnderline"/>
        </w:rPr>
        <w:t>because Hezbollah and Al Shabaab have</w:t>
      </w:r>
      <w:r w:rsidRPr="0016782C">
        <w:rPr>
          <w:sz w:val="16"/>
        </w:rPr>
        <w:t xml:space="preserve"> established </w:t>
      </w:r>
      <w:r w:rsidRPr="0016782C">
        <w:rPr>
          <w:rStyle w:val="StyleUnderline"/>
        </w:rPr>
        <w:t>a footprint in Mexico and</w:t>
      </w:r>
      <w:r w:rsidRPr="0016782C">
        <w:rPr>
          <w:sz w:val="16"/>
        </w:rPr>
        <w:t xml:space="preserve"> </w:t>
      </w:r>
      <w:r w:rsidRPr="0016782C">
        <w:rPr>
          <w:rStyle w:val="Emphasis"/>
        </w:rPr>
        <w:t>have been successful in using Mexico as a safe haven</w:t>
      </w:r>
      <w:r w:rsidRPr="0016782C">
        <w:rPr>
          <w:sz w:val="16"/>
        </w:rPr>
        <w:t xml:space="preserve"> and as a transit area to smuggle weapons and terrorist operatives into the United States. There are several reasons why Hezbollah staging itself in Mexico presents a direct threat to the United States. First, Iran is Hezbollah’s number one sponsor state, which presents a threat to the United States because </w:t>
      </w:r>
      <w:r w:rsidRPr="0016782C">
        <w:rPr>
          <w:rStyle w:val="StyleUnderline"/>
        </w:rPr>
        <w:t>Iran has been known to use Hezbollah as a proxy entity to strike targets of interest</w:t>
      </w:r>
      <w:r w:rsidRPr="0016782C">
        <w:rPr>
          <w:sz w:val="16"/>
        </w:rPr>
        <w:t xml:space="preserve"> for Iran. Second, </w:t>
      </w:r>
      <w:r w:rsidRPr="0016782C">
        <w:rPr>
          <w:rStyle w:val="StyleUnderline"/>
        </w:rPr>
        <w:t xml:space="preserve">Hezbollah’s anti-Israeli goals make the United States and its interests a legitimate target in Hezbollah’s opinion since the United States is a supporter </w:t>
      </w:r>
      <w:r w:rsidRPr="0016782C">
        <w:rPr>
          <w:sz w:val="16"/>
        </w:rPr>
        <w:t xml:space="preserve">of the state of Israel. Third, Hezbollah’s relationship with </w:t>
      </w:r>
      <w:r w:rsidRPr="0016782C">
        <w:rPr>
          <w:rStyle w:val="StyleUnderline"/>
        </w:rPr>
        <w:t>Mexico’s drug cartels</w:t>
      </w:r>
      <w:r w:rsidRPr="0016782C">
        <w:rPr>
          <w:sz w:val="16"/>
        </w:rPr>
        <w:t xml:space="preserve"> presents a threat to the United States because the drug cartels </w:t>
      </w:r>
      <w:r w:rsidRPr="0016782C">
        <w:rPr>
          <w:rStyle w:val="Emphasis"/>
        </w:rPr>
        <w:t>are a force multiplier for Hezbollah</w:t>
      </w:r>
      <w:r w:rsidRPr="0016782C">
        <w:rPr>
          <w:sz w:val="16"/>
        </w:rPr>
        <w:t xml:space="preserve">. The Mexican drug </w:t>
      </w:r>
      <w:r w:rsidRPr="0016782C">
        <w:rPr>
          <w:rStyle w:val="StyleUnderline"/>
        </w:rPr>
        <w:t>cartels</w:t>
      </w:r>
      <w:r w:rsidRPr="0016782C">
        <w:rPr>
          <w:sz w:val="16"/>
        </w:rPr>
        <w:t xml:space="preserve"> have </w:t>
      </w:r>
      <w:r w:rsidRPr="0016782C">
        <w:rPr>
          <w:rStyle w:val="StyleUnderline"/>
        </w:rPr>
        <w:t>facilitate</w:t>
      </w:r>
      <w:r w:rsidRPr="0016782C">
        <w:rPr>
          <w:sz w:val="16"/>
        </w:rPr>
        <w:t xml:space="preserve">d the </w:t>
      </w:r>
      <w:r w:rsidRPr="0016782C">
        <w:rPr>
          <w:rStyle w:val="StyleUnderline"/>
        </w:rPr>
        <w:t>acquisition of weapons and</w:t>
      </w:r>
      <w:r w:rsidRPr="0016782C">
        <w:rPr>
          <w:sz w:val="16"/>
        </w:rPr>
        <w:t xml:space="preserve"> weapon components </w:t>
      </w:r>
      <w:r w:rsidRPr="0016782C">
        <w:rPr>
          <w:rStyle w:val="StyleUnderline"/>
        </w:rPr>
        <w:t xml:space="preserve">and </w:t>
      </w:r>
      <w:r w:rsidRPr="0016782C">
        <w:rPr>
          <w:sz w:val="16"/>
        </w:rPr>
        <w:t xml:space="preserve">the </w:t>
      </w:r>
      <w:r w:rsidRPr="0016782C">
        <w:rPr>
          <w:rStyle w:val="StyleUnderline"/>
        </w:rPr>
        <w:t>smuggling</w:t>
      </w:r>
      <w:r w:rsidRPr="0016782C">
        <w:rPr>
          <w:sz w:val="16"/>
        </w:rPr>
        <w:t xml:space="preserve"> of weapons, weapon components, </w:t>
      </w:r>
      <w:r w:rsidRPr="0016782C">
        <w:rPr>
          <w:rStyle w:val="StyleUnderline"/>
        </w:rPr>
        <w:t>and Hezbollah operatives</w:t>
      </w:r>
      <w:r w:rsidRPr="0016782C">
        <w:rPr>
          <w:sz w:val="16"/>
        </w:rPr>
        <w:t xml:space="preserve"> in</w:t>
      </w:r>
      <w:r w:rsidRPr="0016782C">
        <w:rPr>
          <w:rStyle w:val="StyleUnderline"/>
        </w:rPr>
        <w:t>to the U</w:t>
      </w:r>
      <w:r w:rsidRPr="0016782C">
        <w:rPr>
          <w:sz w:val="16"/>
        </w:rPr>
        <w:t>nited</w:t>
      </w:r>
      <w:r w:rsidRPr="0016782C">
        <w:rPr>
          <w:rStyle w:val="StyleUnderline"/>
        </w:rPr>
        <w:t xml:space="preserve"> S</w:t>
      </w:r>
      <w:r w:rsidRPr="0016782C">
        <w:rPr>
          <w:sz w:val="16"/>
        </w:rPr>
        <w:t>tates</w:t>
      </w:r>
      <w:r w:rsidRPr="0016782C">
        <w:rPr>
          <w:rStyle w:val="StyleUnderline"/>
        </w:rPr>
        <w:t xml:space="preserve">. </w:t>
      </w:r>
      <w:r w:rsidRPr="0016782C">
        <w:rPr>
          <w:sz w:val="16"/>
        </w:rPr>
        <w:t xml:space="preserve">These smuggling operations place Hezbollah terrorists and the resources they need to carry out terrorist operations within the borders of the United States. And fourth, the potential of Hezbollah establishing itself in Mexico gives Hezbollah safe haven within close proximity to the United States. </w:t>
      </w:r>
      <w:r w:rsidRPr="0016782C">
        <w:rPr>
          <w:rStyle w:val="StyleUnderline"/>
        </w:rPr>
        <w:t xml:space="preserve">This makes it easier for Hezbollah to </w:t>
      </w:r>
      <w:r w:rsidRPr="0016782C">
        <w:rPr>
          <w:sz w:val="16"/>
        </w:rPr>
        <w:t>plan and</w:t>
      </w:r>
      <w:r w:rsidRPr="0016782C">
        <w:rPr>
          <w:rStyle w:val="StyleUnderline"/>
        </w:rPr>
        <w:t xml:space="preserve"> stage terror</w:t>
      </w:r>
      <w:r w:rsidRPr="0016782C">
        <w:rPr>
          <w:sz w:val="16"/>
        </w:rPr>
        <w:t>ist operations</w:t>
      </w:r>
      <w:r w:rsidRPr="0016782C">
        <w:rPr>
          <w:rStyle w:val="StyleUnderline"/>
        </w:rPr>
        <w:t xml:space="preserve"> against the U</w:t>
      </w:r>
      <w:r w:rsidRPr="0016782C">
        <w:rPr>
          <w:sz w:val="16"/>
        </w:rPr>
        <w:t>nited</w:t>
      </w:r>
      <w:r w:rsidRPr="0016782C">
        <w:rPr>
          <w:rStyle w:val="StyleUnderline"/>
        </w:rPr>
        <w:t xml:space="preserve"> S</w:t>
      </w:r>
      <w:r w:rsidRPr="0016782C">
        <w:rPr>
          <w:sz w:val="16"/>
        </w:rPr>
        <w:t>tates.</w:t>
      </w:r>
    </w:p>
    <w:p w:rsidR="002F083F" w:rsidRPr="0016782C" w:rsidRDefault="002F083F" w:rsidP="002F083F">
      <w:pPr>
        <w:pStyle w:val="Heading4"/>
      </w:pPr>
      <w:r w:rsidRPr="0016782C">
        <w:t xml:space="preserve">Cartels </w:t>
      </w:r>
      <w:r w:rsidR="00C74B79" w:rsidRPr="0016782C">
        <w:t>crucial</w:t>
      </w:r>
      <w:r w:rsidRPr="0016782C">
        <w:t xml:space="preserve"> to Hezbollah strikes on US. </w:t>
      </w:r>
    </w:p>
    <w:p w:rsidR="002F083F" w:rsidRPr="0016782C" w:rsidRDefault="002F083F" w:rsidP="002F083F">
      <w:r w:rsidRPr="0016782C">
        <w:rPr>
          <w:rStyle w:val="Style13ptBold"/>
        </w:rPr>
        <w:t>Bartell 12</w:t>
      </w:r>
      <w:r w:rsidR="00C74B79" w:rsidRPr="0016782C">
        <w:t xml:space="preserve"> </w:t>
      </w:r>
      <w:r w:rsidRPr="0016782C">
        <w:t>(et al; Dawn L. Bartell, Norwich University, Masters of Diplomacy, School of Graduate Studies – “Hezbollah and Al Shabaab in Mexico and the Terrorist Threat to the United States” – Global Security Studies, Fall 2012, Volume 3, Issue 4 –http://globalsecuritystudies.com/Bartell%20Hezbollah%20and%20Al%20Shabaab%20in%20Mexico.pdf)</w:t>
      </w:r>
    </w:p>
    <w:p w:rsidR="00C74B79" w:rsidRPr="0016782C" w:rsidRDefault="00C74B79" w:rsidP="002F083F">
      <w:pPr>
        <w:rPr>
          <w:b/>
          <w:bCs/>
          <w:sz w:val="26"/>
        </w:rPr>
      </w:pPr>
    </w:p>
    <w:p w:rsidR="002F083F" w:rsidRPr="0016782C" w:rsidRDefault="002F083F" w:rsidP="002F083F">
      <w:pPr>
        <w:rPr>
          <w:sz w:val="14"/>
        </w:rPr>
      </w:pPr>
      <w:r w:rsidRPr="0016782C">
        <w:rPr>
          <w:rStyle w:val="StyleUnderline"/>
        </w:rPr>
        <w:t>Furthering Hezbollah’s success as a</w:t>
      </w:r>
      <w:r w:rsidRPr="0016782C">
        <w:rPr>
          <w:sz w:val="14"/>
        </w:rPr>
        <w:t xml:space="preserve">n international </w:t>
      </w:r>
      <w:r w:rsidRPr="0016782C">
        <w:rPr>
          <w:rStyle w:val="StyleUnderline"/>
        </w:rPr>
        <w:t>terror</w:t>
      </w:r>
      <w:r w:rsidRPr="0016782C">
        <w:rPr>
          <w:sz w:val="14"/>
        </w:rPr>
        <w:t xml:space="preserve">ist </w:t>
      </w:r>
      <w:r w:rsidRPr="0016782C">
        <w:rPr>
          <w:rStyle w:val="StyleUnderline"/>
        </w:rPr>
        <w:t>group in North America is Hezbollah’s</w:t>
      </w:r>
      <w:r w:rsidRPr="0016782C">
        <w:rPr>
          <w:sz w:val="14"/>
        </w:rPr>
        <w:t xml:space="preserve"> efforts to establish a </w:t>
      </w:r>
      <w:r w:rsidRPr="0016782C">
        <w:rPr>
          <w:rStyle w:val="StyleUnderline"/>
        </w:rPr>
        <w:t>relationship with Mexico’s drug cartels.</w:t>
      </w:r>
      <w:r w:rsidRPr="0016782C">
        <w:rPr>
          <w:sz w:val="14"/>
        </w:rPr>
        <w:t xml:space="preserve"> “Michael Braun, a former chief of operations at the Drug Enforcement Agency, said Hezbollah had developed relationships with the powerful Mexican drug cartels to move their agenda forward” (New Mexico Department of Homeland Security and Emergency Management, 2012). </w:t>
      </w:r>
      <w:r w:rsidRPr="0016782C">
        <w:rPr>
          <w:rStyle w:val="StyleUnderline"/>
        </w:rPr>
        <w:t>Hezbollah, in establishing this relationship with</w:t>
      </w:r>
      <w:r w:rsidRPr="0016782C">
        <w:rPr>
          <w:sz w:val="14"/>
        </w:rPr>
        <w:t xml:space="preserve"> Mexican drug </w:t>
      </w:r>
      <w:r w:rsidRPr="0016782C">
        <w:rPr>
          <w:rStyle w:val="StyleUnderline"/>
        </w:rPr>
        <w:t xml:space="preserve">cartels, has set itself up to take advantage of </w:t>
      </w:r>
      <w:r w:rsidRPr="0016782C">
        <w:rPr>
          <w:sz w:val="14"/>
        </w:rPr>
        <w:t>the well-</w:t>
      </w:r>
      <w:r w:rsidRPr="0016782C">
        <w:rPr>
          <w:rStyle w:val="StyleUnderline"/>
        </w:rPr>
        <w:t xml:space="preserve">established criminal </w:t>
      </w:r>
      <w:r w:rsidRPr="0016782C">
        <w:rPr>
          <w:sz w:val="14"/>
        </w:rPr>
        <w:t xml:space="preserve">transportation and </w:t>
      </w:r>
      <w:r w:rsidRPr="0016782C">
        <w:rPr>
          <w:rStyle w:val="StyleUnderline"/>
        </w:rPr>
        <w:t>smuggling routes</w:t>
      </w:r>
      <w:r w:rsidRPr="0016782C">
        <w:rPr>
          <w:sz w:val="14"/>
        </w:rPr>
        <w:t xml:space="preserve"> between Mexico and the United States. Sheriff Sigifredo Gonzalez summed it up this way: “I dare to say that at any given time, daytime or nighttime, one can get on a boat and traverse back and forth between Texas and Mexico and not get caught. If smugglers can bring in tons of marijuana and cocaine at one time and can smuggle 20 to 30 persons at one time, </w:t>
      </w:r>
      <w:r w:rsidRPr="0016782C">
        <w:rPr>
          <w:rStyle w:val="StyleUnderline"/>
        </w:rPr>
        <w:t>one can</w:t>
      </w:r>
      <w:r w:rsidRPr="0016782C">
        <w:rPr>
          <w:sz w:val="14"/>
        </w:rPr>
        <w:t xml:space="preserve"> just </w:t>
      </w:r>
      <w:r w:rsidRPr="0016782C">
        <w:rPr>
          <w:rStyle w:val="StyleUnderline"/>
        </w:rPr>
        <w:t>imagine how easy it would be to bring in</w:t>
      </w:r>
      <w:r w:rsidRPr="0016782C">
        <w:rPr>
          <w:sz w:val="14"/>
        </w:rPr>
        <w:t xml:space="preserve"> 2 to 3 </w:t>
      </w:r>
      <w:r w:rsidRPr="0016782C">
        <w:rPr>
          <w:rStyle w:val="StyleUnderline"/>
        </w:rPr>
        <w:t>terrorists or</w:t>
      </w:r>
      <w:r w:rsidRPr="0016782C">
        <w:rPr>
          <w:sz w:val="14"/>
        </w:rPr>
        <w:t xml:space="preserve"> their </w:t>
      </w:r>
      <w:r w:rsidRPr="0016782C">
        <w:rPr>
          <w:rStyle w:val="StyleUnderline"/>
        </w:rPr>
        <w:t>w</w:t>
      </w:r>
      <w:r w:rsidRPr="0016782C">
        <w:rPr>
          <w:sz w:val="14"/>
        </w:rPr>
        <w:t xml:space="preserve">eapons of </w:t>
      </w:r>
      <w:r w:rsidRPr="0016782C">
        <w:rPr>
          <w:rStyle w:val="StyleUnderline"/>
        </w:rPr>
        <w:t>m</w:t>
      </w:r>
      <w:r w:rsidRPr="0016782C">
        <w:rPr>
          <w:sz w:val="14"/>
        </w:rPr>
        <w:t xml:space="preserve">ass </w:t>
      </w:r>
      <w:r w:rsidRPr="0016782C">
        <w:rPr>
          <w:rStyle w:val="StyleUnderline"/>
        </w:rPr>
        <w:t>d</w:t>
      </w:r>
      <w:r w:rsidRPr="0016782C">
        <w:rPr>
          <w:sz w:val="14"/>
        </w:rPr>
        <w:t xml:space="preserve">estruction across the river </w:t>
      </w:r>
      <w:r w:rsidRPr="0016782C">
        <w:rPr>
          <w:rStyle w:val="StyleUnderline"/>
        </w:rPr>
        <w:t>and not be detected</w:t>
      </w:r>
      <w:r w:rsidRPr="0016782C">
        <w:rPr>
          <w:sz w:val="14"/>
        </w:rPr>
        <w:t>. Chances of apprehension are very slim.” (McCaul, 2006) The danger in</w:t>
      </w:r>
      <w:r w:rsidRPr="0016782C">
        <w:rPr>
          <w:rStyle w:val="StyleUnderline"/>
        </w:rPr>
        <w:t xml:space="preserve"> this</w:t>
      </w:r>
      <w:r w:rsidRPr="0016782C">
        <w:rPr>
          <w:sz w:val="14"/>
        </w:rPr>
        <w:t xml:space="preserve"> is it </w:t>
      </w:r>
      <w:r w:rsidRPr="0016782C">
        <w:rPr>
          <w:rStyle w:val="StyleUnderline"/>
        </w:rPr>
        <w:t>increases the ability of Hezbollah</w:t>
      </w:r>
      <w:r w:rsidRPr="0016782C">
        <w:rPr>
          <w:sz w:val="14"/>
        </w:rPr>
        <w:t xml:space="preserve"> to plan, set up, and </w:t>
      </w:r>
      <w:r w:rsidRPr="0016782C">
        <w:rPr>
          <w:rStyle w:val="StyleUnderline"/>
        </w:rPr>
        <w:t>conduct terror</w:t>
      </w:r>
      <w:r w:rsidRPr="0016782C">
        <w:rPr>
          <w:sz w:val="14"/>
        </w:rPr>
        <w:t xml:space="preserve">ist </w:t>
      </w:r>
      <w:r w:rsidRPr="0016782C">
        <w:rPr>
          <w:rStyle w:val="StyleUnderline"/>
        </w:rPr>
        <w:t>operations</w:t>
      </w:r>
      <w:r w:rsidRPr="0016782C">
        <w:rPr>
          <w:sz w:val="14"/>
        </w:rPr>
        <w:t xml:space="preserve"> from Mexico </w:t>
      </w:r>
      <w:r w:rsidRPr="0016782C">
        <w:rPr>
          <w:rStyle w:val="StyleUnderline"/>
        </w:rPr>
        <w:t>against targets in the United States.</w:t>
      </w:r>
    </w:p>
    <w:p w:rsidR="002F083F" w:rsidRPr="0016782C" w:rsidRDefault="002F083F" w:rsidP="002F083F">
      <w:pPr>
        <w:pStyle w:val="Heading4"/>
      </w:pPr>
      <w:r w:rsidRPr="0016782C">
        <w:t xml:space="preserve">Hezbollah-Cartel ties </w:t>
      </w:r>
      <w:r w:rsidR="00C74B79" w:rsidRPr="0016782C">
        <w:t>vital</w:t>
      </w:r>
      <w:r w:rsidRPr="0016782C">
        <w:t xml:space="preserve"> to strikes against the US</w:t>
      </w:r>
    </w:p>
    <w:p w:rsidR="002F083F" w:rsidRPr="0016782C" w:rsidRDefault="002F083F" w:rsidP="002F083F">
      <w:r w:rsidRPr="0016782C">
        <w:rPr>
          <w:rStyle w:val="Style13ptBold"/>
        </w:rPr>
        <w:t>Pounds 14</w:t>
      </w:r>
      <w:r w:rsidR="00C74B79" w:rsidRPr="0016782C">
        <w:rPr>
          <w:rStyle w:val="Style13ptBold"/>
        </w:rPr>
        <w:t xml:space="preserve"> </w:t>
      </w:r>
      <w:r w:rsidRPr="0016782C">
        <w:t xml:space="preserve">Keith Pounds is president and CEO of Countercon – a Counterterrorism consulting company that provides consultations, inspections and training to companies and private groups. He previously served as a medic with the U.S. Navy and with the Marines. He holds an MBA with a concentration in organizational psychology. “Our Greatest Terrorism Threat is not The Middle East” – Prepper Journal – June 3rd – </w:t>
      </w:r>
      <w:hyperlink r:id="rId26" w:history="1">
        <w:r w:rsidR="00C74B79" w:rsidRPr="0016782C">
          <w:rPr>
            <w:rStyle w:val="Hyperlink"/>
          </w:rPr>
          <w:t>http://www.theprepperjournal.com/2014/06/03/greatest-terrorism-threat-middle-east/</w:t>
        </w:r>
      </w:hyperlink>
    </w:p>
    <w:p w:rsidR="00C74B79" w:rsidRPr="0016782C" w:rsidRDefault="00C74B79" w:rsidP="002F083F">
      <w:pPr>
        <w:rPr>
          <w:b/>
          <w:bCs/>
          <w:sz w:val="26"/>
        </w:rPr>
      </w:pPr>
    </w:p>
    <w:p w:rsidR="002F083F" w:rsidRPr="0016782C" w:rsidRDefault="002F083F" w:rsidP="002F083F">
      <w:pPr>
        <w:rPr>
          <w:sz w:val="14"/>
        </w:rPr>
      </w:pPr>
      <w:r w:rsidRPr="0016782C">
        <w:rPr>
          <w:sz w:val="14"/>
        </w:rPr>
        <w:t xml:space="preserve">As source put it, “terrorist attacks are much greater threats to hemispheric security than are conflicts between (nations)… terrorism is alive and well in the Americas and operating in different guises. Ungoverned spaces, porous borders, weak institutions, uncooperative regimes, and widespread corruption compound the problem.” MEXICO By the 2000s, drug violence in Mexico included the assassinations of several police officials and even the head of Mexico City’s police department. It is no secret that both drugs and violence originating in Mexico have already spilled into the U.S. </w:t>
      </w:r>
      <w:r w:rsidRPr="0016782C">
        <w:rPr>
          <w:rStyle w:val="StyleUnderline"/>
        </w:rPr>
        <w:t>Growing evidence shows that</w:t>
      </w:r>
      <w:r w:rsidRPr="0016782C">
        <w:rPr>
          <w:sz w:val="14"/>
        </w:rPr>
        <w:t xml:space="preserve"> </w:t>
      </w:r>
      <w:r w:rsidRPr="0016782C">
        <w:rPr>
          <w:rStyle w:val="StyleUnderline"/>
        </w:rPr>
        <w:t>Hezbollah has a very close relationship with</w:t>
      </w:r>
      <w:r w:rsidRPr="0016782C">
        <w:rPr>
          <w:sz w:val="14"/>
        </w:rPr>
        <w:t xml:space="preserve"> </w:t>
      </w:r>
      <w:r w:rsidRPr="0016782C">
        <w:rPr>
          <w:rStyle w:val="StyleUnderline"/>
        </w:rPr>
        <w:t>Mexican drug</w:t>
      </w:r>
      <w:r w:rsidRPr="0016782C">
        <w:rPr>
          <w:sz w:val="14"/>
        </w:rPr>
        <w:t xml:space="preserve"> </w:t>
      </w:r>
      <w:r w:rsidRPr="0016782C">
        <w:rPr>
          <w:rStyle w:val="StyleUnderline"/>
        </w:rPr>
        <w:t xml:space="preserve">cartels, including benefitting from their smuggling </w:t>
      </w:r>
      <w:r w:rsidRPr="0016782C">
        <w:rPr>
          <w:sz w:val="14"/>
        </w:rPr>
        <w:t>routes in</w:t>
      </w:r>
      <w:r w:rsidRPr="0016782C">
        <w:rPr>
          <w:rStyle w:val="StyleUnderline"/>
        </w:rPr>
        <w:t>to the U.S.</w:t>
      </w:r>
      <w:r w:rsidRPr="0016782C">
        <w:rPr>
          <w:sz w:val="14"/>
        </w:rPr>
        <w:t xml:space="preserve"> On October 10, 2001, a group of ten terrorists belonging to a Lebanese Hezbollah cell were intercepted in Mexico City on their way to carry out a dual-pronged attack to assassinate (then) Mexican President Vicente Fox and attack the Mexican Senate. Reports are that they made their way to Mexico by way of the TBA. In 2007, Mohsen Rabbani – who masterminded Hezbollah’s attacks in Argentina in the 1990s – assisted in the failed plot to bomb New York’s JFK airport. In April 2009, Jamal Yousef – a former member of the Syrian military and senior agent of Hezbollah – was arrested in New York accused of acquiring U.S. arms stolen from U.S. forces in Iraq. The charges were that he was engaged in dealings with FARC to exchange the arms for drugs which would be carried into the U.S. by Mexican drug smugglers. It was later discovered that Yousef had a cache of some 100 M-16 rifles, 100 AR-15 rifles, 2,500 grenades, C4 explosives, rocket-propelled grenades, and anti-tank weaponry, stored in Mexico. It was also discovered that Hezbollah in Mexico had been conducting explosives training for members of Mexican drug cartels. In July 2010, Moussa Ali Hamden – a naturalized American citizen and known Hezbollah operative – was arrested in Mexico and indicted for passport fraud, counterfeiting, and financing weapons smuggling between the U.S. and Syria, including plans to smuggle 1,200 America-manufactured Colt M4 rifles to the Middle East. A report in 2010 noted that, Al “Jamal” Basie – a Mexican national of Lebanese descent – was arrested in Tijuana. Interestingly, the source was a Kuwaiti news report, but both Mexican and U.S. officials would not confirm the report. In 2011, Iran attempted to hire what it thought was a Mexican drug trafficker to assassinate the Saudi Arabian ambassador in Washington, D.C. The would-be assassin turned out to be a U.S. undercover agent. In September 2012, Raffic Labboun – a Lebanese naturalized U.S. citizen who attended the University of California, received a degree in Mathematics and was considered to be the San Francisco Bay Area Hezbollah leader – was arrested in Mexico for committing some $102,000 in bank fraud. Multiple open source accounts show the growing use of Improvised Explosives Devices (IEDs) among Mexican drug cartels, which they had not previously used to any significant degree. This new IED tactic among Mexican cartels is directly credited to the interaction between Hezbollah and Mexican drug cartels as Hezbollah is well known for its perfection in the use of IEDs. </w:t>
      </w:r>
      <w:r w:rsidRPr="0016782C">
        <w:rPr>
          <w:rStyle w:val="StyleUnderline"/>
        </w:rPr>
        <w:t xml:space="preserve">Hezbollah members have actively recruited Mexican nationals to </w:t>
      </w:r>
      <w:r w:rsidRPr="0016782C">
        <w:rPr>
          <w:sz w:val="14"/>
        </w:rPr>
        <w:t xml:space="preserve">set up Latin American networks to </w:t>
      </w:r>
      <w:r w:rsidRPr="0016782C">
        <w:rPr>
          <w:rStyle w:val="StyleUnderline"/>
        </w:rPr>
        <w:t>attack</w:t>
      </w:r>
      <w:r w:rsidRPr="0016782C">
        <w:rPr>
          <w:sz w:val="14"/>
        </w:rPr>
        <w:t xml:space="preserve"> Israeli and </w:t>
      </w:r>
      <w:r w:rsidRPr="0016782C">
        <w:rPr>
          <w:rStyle w:val="StyleUnderline"/>
        </w:rPr>
        <w:t>American interests and Hezbollah operatives have already been placed in the drug smuggling corridors on the U.S./Mexican border</w:t>
      </w:r>
      <w:r w:rsidRPr="0016782C">
        <w:rPr>
          <w:sz w:val="14"/>
        </w:rPr>
        <w:t xml:space="preserve">. INTO THE UNITED STATES Cigarettes “are the most profitable of the smuggled goods in the TBA” and “account for 20% of the world’s cigarette market.” Smuggling routes from Ciudad del Este reach “north to the U.S.’s East Coast and Indian reservations in the American southwest” and across the Atlantic to Europe. South America’s drug networks – very substantially involving Hezbollah – have expanded into Venezuela, Colombia, Guatemala, Panama, Costa Rica and Mexico, and </w:t>
      </w:r>
      <w:r w:rsidRPr="0016782C">
        <w:rPr>
          <w:rStyle w:val="StyleUnderline"/>
        </w:rPr>
        <w:t>Hezbollah’s wing of drug smuggling has partnered with Mexican drug cartels using Mexican smuggling routes into the U.S</w:t>
      </w:r>
      <w:r w:rsidRPr="0016782C">
        <w:rPr>
          <w:sz w:val="14"/>
        </w:rPr>
        <w:t xml:space="preserve">. While perhaps not inherently Hezbollah-related, in 2006 two Trinidad and Tobago citizens were jailed in Canada for being involved in acts of terrorism. Both subjects were believed to belong to the Pakistani-based terrorist group Jamaat ul-Fuqra – the parent organization of Muslims of America (which has a compound in York, S.C. and some 22 other sites across the U.S.). In one investigation in the Carolinas that began in 2009, Nasser Alquza – from the Central Mosque in Charleston, linked to the Muslim Brotherhood – was found to have links to cigarette smuggling, buying cigarettes below market price then selling them in other states to avoid paying taxes. Along with ten others – including members from Charlotte, N.C. – he paid $7.5 million to an undercover government agent for almost 7,000 boxes of cigarettes, which would have sold for over $15 million. The group used legitimate businesses to hide the money. In 2011, Mohammed Yousef Hammoud – dispatched by Hezbollah to Charlotte when he was 21 years old, and lived in the U.S. by way of three sham marriages – was sentenced to 30 years for providing material support to Hezbollah, as well as conspiracy, cigarette smuggling, money laundering and immigration fraud. Lastly, law enforcement officials are reporting an increase in Hezbollah-sympathetic tattoos among prison inmates in the southwestern U.S. CONCLUSIONS The prominence of drug activity and violence in Mexico and the TBA has occurred simultaneously with the increased infiltration of Hezbollah in Latin America. </w:t>
      </w:r>
      <w:r w:rsidRPr="0016782C">
        <w:rPr>
          <w:rStyle w:val="StyleUnderline"/>
        </w:rPr>
        <w:t xml:space="preserve">Hezbollah, FARC and Mexican drug cartels have formed tripartite partnerships to send drugs </w:t>
      </w:r>
      <w:r w:rsidRPr="0016782C">
        <w:rPr>
          <w:sz w:val="14"/>
        </w:rPr>
        <w:t>north in</w:t>
      </w:r>
      <w:r w:rsidRPr="0016782C">
        <w:rPr>
          <w:rStyle w:val="StyleUnderline"/>
        </w:rPr>
        <w:t xml:space="preserve">to the U.S. in exchange for weapons – some of which are sent to the Middle East. As a result, Hezbollah has access to Mexican drug smuggling routes into the U.S. and both Mexican and South American drug cartels have acquired expertise in Hezbollah bomb making applications and deployment. The ramification, of course, is that Hezbollah – and its parent Iran – is poised to insert Mexican drug runners and its own operatives into the U.S. </w:t>
      </w:r>
      <w:r w:rsidRPr="0016782C">
        <w:rPr>
          <w:sz w:val="14"/>
        </w:rPr>
        <w:t>with car bomb and IED expertise.</w:t>
      </w:r>
      <w:r w:rsidRPr="0016782C">
        <w:rPr>
          <w:rStyle w:val="StyleUnderline"/>
        </w:rPr>
        <w:t xml:space="preserve"> This occurs as</w:t>
      </w:r>
      <w:r w:rsidRPr="0016782C">
        <w:rPr>
          <w:sz w:val="14"/>
        </w:rPr>
        <w:t xml:space="preserve"> Inspire magazine – </w:t>
      </w:r>
      <w:r w:rsidRPr="0016782C">
        <w:rPr>
          <w:rStyle w:val="StyleUnderline"/>
        </w:rPr>
        <w:t>Al Qaeda</w:t>
      </w:r>
      <w:r w:rsidRPr="0016782C">
        <w:rPr>
          <w:sz w:val="14"/>
        </w:rPr>
        <w:t xml:space="preserve"> in the Arabian Peninsula’s English-language magazine targeted specifically at U.S. audiences – </w:t>
      </w:r>
      <w:r w:rsidRPr="0016782C">
        <w:rPr>
          <w:rStyle w:val="StyleUnderline"/>
        </w:rPr>
        <w:t xml:space="preserve">has very recently called on “Lone Wolf” attackers and small groups in the U.S. to independently construct their own bombs and attack targets in the U.S. </w:t>
      </w:r>
      <w:r w:rsidRPr="0016782C">
        <w:rPr>
          <w:sz w:val="14"/>
        </w:rPr>
        <w:t xml:space="preserve">Equally important is that the Muslim </w:t>
      </w:r>
      <w:r w:rsidRPr="0016782C">
        <w:rPr>
          <w:rStyle w:val="StyleUnderline"/>
        </w:rPr>
        <w:t>extremist</w:t>
      </w:r>
      <w:r w:rsidRPr="0016782C">
        <w:rPr>
          <w:sz w:val="14"/>
        </w:rPr>
        <w:t xml:space="preserve">/Latin American </w:t>
      </w:r>
      <w:r w:rsidRPr="0016782C">
        <w:rPr>
          <w:rStyle w:val="Emphasis"/>
        </w:rPr>
        <w:t xml:space="preserve">drug cartel relationships allow Iran a direct avenue of approach to U.S. targets, </w:t>
      </w:r>
      <w:r w:rsidRPr="0016782C">
        <w:rPr>
          <w:sz w:val="14"/>
        </w:rPr>
        <w:t>should it feel the need to use them.</w:t>
      </w:r>
    </w:p>
    <w:p w:rsidR="00DE3A63" w:rsidRDefault="00DE3A63" w:rsidP="00A30692">
      <w:pPr>
        <w:pStyle w:val="Heading3"/>
      </w:pPr>
      <w:r>
        <w:t>Terror---A2: No IL---Cuba C/</w:t>
      </w:r>
      <w:r w:rsidR="00554566">
        <w:t>N</w:t>
      </w:r>
      <w:bookmarkStart w:id="0" w:name="_GoBack"/>
      <w:bookmarkEnd w:id="0"/>
      <w:r>
        <w:t xml:space="preserve"> Fails</w:t>
      </w:r>
    </w:p>
    <w:p w:rsidR="00DE3A63" w:rsidRDefault="00DE3A63" w:rsidP="00DE3A63">
      <w:pPr>
        <w:pStyle w:val="Heading4"/>
      </w:pPr>
      <w:r>
        <w:t>Cuba-U.S. cooperation solves massive terror threats</w:t>
      </w:r>
    </w:p>
    <w:p w:rsidR="00DE3A63" w:rsidRDefault="00DE3A63" w:rsidP="00DE3A63">
      <w:r>
        <w:rPr>
          <w:rStyle w:val="Style13ptBold"/>
        </w:rPr>
        <w:t xml:space="preserve">Lee 9 </w:t>
      </w:r>
      <w:r w:rsidRPr="006A073E">
        <w:t xml:space="preserve">{Rens, Ph.D. (Stanford), president of Global Advisory Services, “Cuba, Drugs, and U.S.-Cuban Relations,” April, Foreign Policy Research Institute, </w:t>
      </w:r>
      <w:hyperlink r:id="rId27" w:history="1">
        <w:r w:rsidRPr="00191DDF">
          <w:rPr>
            <w:rStyle w:val="Hyperlink"/>
          </w:rPr>
          <w:t>http://www.fpri.org/articles/2009/04/cuba-drugs-and-us-cuban-relations#THUR</w:t>
        </w:r>
      </w:hyperlink>
      <w:r w:rsidRPr="006A073E">
        <w:t>}</w:t>
      </w:r>
    </w:p>
    <w:p w:rsidR="00DE3A63" w:rsidRPr="00DE3A63" w:rsidRDefault="00DE3A63" w:rsidP="00DE3A63"/>
    <w:p w:rsidR="00DE3A63" w:rsidRPr="00554566" w:rsidRDefault="00DE3A63" w:rsidP="00DE3A63">
      <w:pPr>
        <w:rPr>
          <w:sz w:val="16"/>
        </w:rPr>
      </w:pPr>
      <w:r w:rsidRPr="00554566">
        <w:rPr>
          <w:sz w:val="16"/>
        </w:rPr>
        <w:t xml:space="preserve">Now </w:t>
      </w:r>
      <w:r w:rsidRPr="00E70A21">
        <w:rPr>
          <w:rStyle w:val="StyleUnderline"/>
        </w:rPr>
        <w:t>on the foreign policy front</w:t>
      </w:r>
      <w:r w:rsidRPr="00554566">
        <w:rPr>
          <w:sz w:val="16"/>
        </w:rPr>
        <w:t xml:space="preserve">: looking back in time, </w:t>
      </w:r>
      <w:r w:rsidRPr="00E70A21">
        <w:rPr>
          <w:rStyle w:val="StyleUnderline"/>
        </w:rPr>
        <w:t xml:space="preserve">narcotics-trafficking </w:t>
      </w:r>
      <w:r w:rsidRPr="00E70A21">
        <w:rPr>
          <w:rStyle w:val="Emphasis"/>
        </w:rPr>
        <w:t>was a focal point of conflict</w:t>
      </w:r>
      <w:r w:rsidRPr="00E70A21">
        <w:rPr>
          <w:rStyle w:val="StyleUnderline"/>
        </w:rPr>
        <w:t xml:space="preserve"> in U.S.-Cuban relations for most of the pre-1990 years</w:t>
      </w:r>
      <w:r w:rsidRPr="00554566">
        <w:rPr>
          <w:sz w:val="16"/>
        </w:rPr>
        <w:t xml:space="preserve">, except for a brief period during the Carter administration. </w:t>
      </w:r>
      <w:r w:rsidRPr="00E70A21">
        <w:rPr>
          <w:rStyle w:val="StyleUnderline"/>
        </w:rPr>
        <w:t xml:space="preserve">The focus gradually shifted to cooperation in the 1990s, as the Cuban leadership ostensibly </w:t>
      </w:r>
      <w:r w:rsidRPr="00E70A21">
        <w:rPr>
          <w:rStyle w:val="Emphasis"/>
        </w:rPr>
        <w:t>severed connections to the international drug trade</w:t>
      </w:r>
      <w:r w:rsidRPr="00554566">
        <w:rPr>
          <w:sz w:val="16"/>
        </w:rPr>
        <w:t xml:space="preserve">. </w:t>
      </w:r>
      <w:r w:rsidRPr="00E70A21">
        <w:rPr>
          <w:rStyle w:val="StyleUnderline"/>
        </w:rPr>
        <w:t xml:space="preserve">Cooperation and information-sharing between the two </w:t>
      </w:r>
      <w:r w:rsidRPr="00554566">
        <w:rPr>
          <w:sz w:val="16"/>
        </w:rPr>
        <w:t xml:space="preserve">countries </w:t>
      </w:r>
      <w:r w:rsidRPr="00E70A21">
        <w:rPr>
          <w:rStyle w:val="StyleUnderline"/>
        </w:rPr>
        <w:t>have netted a few high profile seizures, arrests, and extraditions</w:t>
      </w:r>
      <w:r w:rsidRPr="00554566">
        <w:rPr>
          <w:sz w:val="16"/>
        </w:rPr>
        <w:t xml:space="preserve">, </w:t>
      </w:r>
      <w:r w:rsidRPr="00E70A21">
        <w:rPr>
          <w:rStyle w:val="Emphasis"/>
        </w:rPr>
        <w:t>but</w:t>
      </w:r>
      <w:r w:rsidRPr="00554566">
        <w:rPr>
          <w:sz w:val="16"/>
        </w:rPr>
        <w:t xml:space="preserve"> </w:t>
      </w:r>
      <w:r w:rsidRPr="00E70A21">
        <w:rPr>
          <w:rStyle w:val="StyleUnderline"/>
        </w:rPr>
        <w:t xml:space="preserve">all of this has occurred rather </w:t>
      </w:r>
      <w:r w:rsidRPr="00E70A21">
        <w:rPr>
          <w:rStyle w:val="Emphasis"/>
        </w:rPr>
        <w:t>episodically, without an umbrella agreement</w:t>
      </w:r>
      <w:r w:rsidRPr="00554566">
        <w:rPr>
          <w:sz w:val="16"/>
        </w:rPr>
        <w:t xml:space="preserve"> </w:t>
      </w:r>
      <w:r w:rsidRPr="00E70A21">
        <w:rPr>
          <w:rStyle w:val="StyleUnderline"/>
        </w:rPr>
        <w:t>on counter-narcotics cooperation</w:t>
      </w:r>
      <w:r w:rsidRPr="00554566">
        <w:rPr>
          <w:sz w:val="16"/>
        </w:rPr>
        <w:t>, (although Cuba has concluded such agreements with many other countries inside and outside the hemisphere).</w:t>
      </w:r>
      <w:r w:rsidR="00554566" w:rsidRPr="00554566">
        <w:rPr>
          <w:sz w:val="16"/>
        </w:rPr>
        <w:t xml:space="preserve"> </w:t>
      </w:r>
      <w:r w:rsidRPr="00E70A21">
        <w:rPr>
          <w:rStyle w:val="StyleUnderline"/>
        </w:rPr>
        <w:t>Such an agreed framework could set the stage for a</w:t>
      </w:r>
      <w:r w:rsidRPr="00554566">
        <w:rPr>
          <w:sz w:val="16"/>
        </w:rPr>
        <w:t xml:space="preserve"> </w:t>
      </w:r>
      <w:r w:rsidRPr="00E70A21">
        <w:rPr>
          <w:rStyle w:val="Emphasis"/>
        </w:rPr>
        <w:t>more substantive level of engagement</w:t>
      </w:r>
      <w:r w:rsidRPr="00554566">
        <w:rPr>
          <w:sz w:val="16"/>
        </w:rPr>
        <w:t xml:space="preserve"> </w:t>
      </w:r>
      <w:r w:rsidRPr="00E70A21">
        <w:rPr>
          <w:rStyle w:val="StyleUnderline"/>
        </w:rPr>
        <w:t>on drugs</w:t>
      </w:r>
      <w:r w:rsidRPr="00554566">
        <w:rPr>
          <w:sz w:val="16"/>
        </w:rPr>
        <w:t>. For example</w:t>
      </w:r>
      <w:r w:rsidRPr="00E70A21">
        <w:rPr>
          <w:rStyle w:val="StyleUnderline"/>
        </w:rPr>
        <w:t>, we could train and equip Cuban</w:t>
      </w:r>
      <w:r w:rsidRPr="00554566">
        <w:rPr>
          <w:sz w:val="16"/>
        </w:rPr>
        <w:t xml:space="preserve"> </w:t>
      </w:r>
      <w:r w:rsidRPr="00E70A21">
        <w:rPr>
          <w:rStyle w:val="StyleUnderline"/>
        </w:rPr>
        <w:t xml:space="preserve">Border Guards and Interior Ministry operatives, </w:t>
      </w:r>
      <w:r w:rsidRPr="00554566">
        <w:rPr>
          <w:sz w:val="16"/>
        </w:rPr>
        <w:t xml:space="preserve">we could </w:t>
      </w:r>
      <w:r w:rsidRPr="00E70A21">
        <w:rPr>
          <w:rStyle w:val="StyleUnderline"/>
        </w:rPr>
        <w:t>conduct joint naval patrols</w:t>
      </w:r>
      <w:r w:rsidRPr="00554566">
        <w:rPr>
          <w:sz w:val="16"/>
        </w:rPr>
        <w:t xml:space="preserve"> </w:t>
      </w:r>
      <w:r w:rsidRPr="00E70A21">
        <w:rPr>
          <w:rStyle w:val="StyleUnderline"/>
        </w:rPr>
        <w:t>with Cuba</w:t>
      </w:r>
      <w:r w:rsidRPr="00554566">
        <w:rPr>
          <w:sz w:val="16"/>
        </w:rPr>
        <w:t xml:space="preserve"> in the western Caribbean, we could </w:t>
      </w:r>
      <w:r w:rsidRPr="00E70A21">
        <w:rPr>
          <w:rStyle w:val="StyleUnderline"/>
        </w:rPr>
        <w:t>coordinate investigation of regional trafficking networks</w:t>
      </w:r>
      <w:r w:rsidRPr="00554566">
        <w:rPr>
          <w:sz w:val="16"/>
        </w:rPr>
        <w:t xml:space="preserve"> and suspicious financial transactions through Cuban banks and commercial entities, </w:t>
      </w:r>
      <w:r w:rsidRPr="00E70A21">
        <w:rPr>
          <w:rStyle w:val="StyleUnderline"/>
        </w:rPr>
        <w:t>and</w:t>
      </w:r>
      <w:r w:rsidRPr="00554566">
        <w:rPr>
          <w:sz w:val="16"/>
        </w:rPr>
        <w:t xml:space="preserve"> we could </w:t>
      </w:r>
      <w:r w:rsidRPr="00E70A21">
        <w:rPr>
          <w:rStyle w:val="StyleUnderline"/>
        </w:rPr>
        <w:t>station DEA and FBI contingents</w:t>
      </w:r>
      <w:r w:rsidRPr="00554566">
        <w:rPr>
          <w:sz w:val="16"/>
        </w:rPr>
        <w:t xml:space="preserve"> in the U.S. Interests Section </w:t>
      </w:r>
      <w:r w:rsidRPr="00E70A21">
        <w:rPr>
          <w:rStyle w:val="StyleUnderline"/>
        </w:rPr>
        <w:t>in Havana</w:t>
      </w:r>
      <w:r w:rsidRPr="00554566">
        <w:rPr>
          <w:sz w:val="16"/>
        </w:rPr>
        <w:t xml:space="preserve">. </w:t>
      </w:r>
      <w:r w:rsidRPr="00E70A21">
        <w:rPr>
          <w:rStyle w:val="StyleUnderline"/>
        </w:rPr>
        <w:t>We could also negotiate a ship-rider agreement with the Cuban authorities</w:t>
      </w:r>
      <w:r w:rsidRPr="00554566">
        <w:rPr>
          <w:sz w:val="16"/>
        </w:rPr>
        <w:t xml:space="preserve">, </w:t>
      </w:r>
      <w:r w:rsidRPr="00E70A21">
        <w:rPr>
          <w:rStyle w:val="StyleUnderline"/>
        </w:rPr>
        <w:t>and possibly even the right to pursue drug-laden vessels and aircraft seeking safe haven in Cuban territory.</w:t>
      </w:r>
      <w:r w:rsidR="00554566">
        <w:rPr>
          <w:rStyle w:val="StyleUnderline"/>
        </w:rPr>
        <w:t xml:space="preserve"> </w:t>
      </w:r>
      <w:r w:rsidRPr="00E70A21">
        <w:rPr>
          <w:rStyle w:val="StyleUnderline"/>
        </w:rPr>
        <w:t>How far Havana and Washington would be willing to proceed</w:t>
      </w:r>
      <w:r w:rsidRPr="00554566">
        <w:rPr>
          <w:sz w:val="16"/>
        </w:rPr>
        <w:t xml:space="preserve"> in these directions </w:t>
      </w:r>
      <w:r w:rsidRPr="00E70A21">
        <w:rPr>
          <w:rStyle w:val="StyleUnderline"/>
        </w:rPr>
        <w:t>is unclear</w:t>
      </w:r>
      <w:r w:rsidRPr="00554566">
        <w:rPr>
          <w:sz w:val="16"/>
        </w:rPr>
        <w:t xml:space="preserve">, </w:t>
      </w:r>
      <w:r w:rsidRPr="00E70A21">
        <w:rPr>
          <w:rStyle w:val="Emphasis"/>
        </w:rPr>
        <w:t>since the political barriers</w:t>
      </w:r>
      <w:r w:rsidRPr="00554566">
        <w:rPr>
          <w:sz w:val="16"/>
        </w:rPr>
        <w:t xml:space="preserve"> on both sides </w:t>
      </w:r>
      <w:r w:rsidRPr="00E70A21">
        <w:rPr>
          <w:rStyle w:val="StyleUnderline"/>
        </w:rPr>
        <w:t>are formidable.</w:t>
      </w:r>
      <w:r w:rsidRPr="00554566">
        <w:rPr>
          <w:sz w:val="16"/>
        </w:rPr>
        <w:t xml:space="preserve"> </w:t>
      </w:r>
      <w:r w:rsidRPr="00554566">
        <w:rPr>
          <w:rStyle w:val="Emphasis"/>
        </w:rPr>
        <w:t>Yet</w:t>
      </w:r>
      <w:r w:rsidRPr="00554566">
        <w:rPr>
          <w:sz w:val="16"/>
        </w:rPr>
        <w:t xml:space="preserve"> </w:t>
      </w:r>
      <w:r w:rsidRPr="00554566">
        <w:rPr>
          <w:rStyle w:val="StyleUnderline"/>
        </w:rPr>
        <w:t xml:space="preserve">the prospects for </w:t>
      </w:r>
      <w:r w:rsidRPr="00554566">
        <w:rPr>
          <w:rStyle w:val="Emphasis"/>
        </w:rPr>
        <w:t>more productive collaboration</w:t>
      </w:r>
      <w:r w:rsidRPr="00554566">
        <w:rPr>
          <w:sz w:val="16"/>
        </w:rPr>
        <w:t xml:space="preserve"> </w:t>
      </w:r>
      <w:r w:rsidRPr="00554566">
        <w:rPr>
          <w:rStyle w:val="StyleUnderline"/>
        </w:rPr>
        <w:t xml:space="preserve">against the hemispheric drug threat </w:t>
      </w:r>
      <w:r w:rsidRPr="00554566">
        <w:rPr>
          <w:rStyle w:val="Emphasis"/>
        </w:rPr>
        <w:t>seem a lot more promising today</w:t>
      </w:r>
      <w:r w:rsidRPr="00554566">
        <w:rPr>
          <w:sz w:val="16"/>
        </w:rPr>
        <w:t xml:space="preserve"> </w:t>
      </w:r>
      <w:r w:rsidRPr="00554566">
        <w:rPr>
          <w:rStyle w:val="StyleUnderline"/>
        </w:rPr>
        <w:t>than in the past. In any event, failure to exploit Cuba's law enforcement and intelligence</w:t>
      </w:r>
      <w:r w:rsidRPr="00554566">
        <w:rPr>
          <w:sz w:val="16"/>
        </w:rPr>
        <w:t xml:space="preserve"> </w:t>
      </w:r>
      <w:r w:rsidRPr="00554566">
        <w:rPr>
          <w:rStyle w:val="StyleUnderline"/>
        </w:rPr>
        <w:t xml:space="preserve">assets to good advantage </w:t>
      </w:r>
      <w:r w:rsidRPr="00554566">
        <w:rPr>
          <w:rStyle w:val="Emphasis"/>
        </w:rPr>
        <w:t xml:space="preserve">leaves a major gap in U.S. defenses </w:t>
      </w:r>
      <w:r w:rsidRPr="00554566">
        <w:rPr>
          <w:rStyle w:val="StyleUnderline"/>
        </w:rPr>
        <w:t>against drug trafficking through the Caribbean</w:t>
      </w:r>
      <w:r w:rsidRPr="00554566">
        <w:rPr>
          <w:sz w:val="16"/>
        </w:rPr>
        <w:t xml:space="preserve">. </w:t>
      </w:r>
      <w:r w:rsidRPr="00554566">
        <w:rPr>
          <w:rStyle w:val="StyleUnderline"/>
        </w:rPr>
        <w:t>Interdiction successes n Mexico seem likely to augment this flow</w:t>
      </w:r>
      <w:r w:rsidRPr="00554566">
        <w:rPr>
          <w:sz w:val="16"/>
        </w:rPr>
        <w:t xml:space="preserve"> down the road, </w:t>
      </w:r>
      <w:r w:rsidRPr="00554566">
        <w:rPr>
          <w:rStyle w:val="StyleUnderline"/>
        </w:rPr>
        <w:t xml:space="preserve">a further reason to closely monitor trafficking trends in a Caribbean country only 90 miles from U.S. shores. The drug threat from Cuba seems </w:t>
      </w:r>
      <w:r w:rsidRPr="00554566">
        <w:rPr>
          <w:rStyle w:val="Emphasis"/>
        </w:rPr>
        <w:t>destined to increase</w:t>
      </w:r>
      <w:r w:rsidRPr="00554566">
        <w:rPr>
          <w:sz w:val="16"/>
        </w:rPr>
        <w:t xml:space="preserve"> as the Castro regime's revolutionary order loses its hold and appeal, </w:t>
      </w:r>
      <w:r w:rsidRPr="00554566">
        <w:rPr>
          <w:rStyle w:val="StyleUnderline"/>
        </w:rPr>
        <w:t xml:space="preserve">as the island's economic ties with the outside world continue to expand, and as criminally-inclined Cuban nationals seek alliances with South American and Mexican drug kingpins. Such an outcome is </w:t>
      </w:r>
      <w:r w:rsidRPr="00554566">
        <w:rPr>
          <w:rStyle w:val="Emphasis"/>
          <w:sz w:val="28"/>
        </w:rPr>
        <w:t>hardly in the best interests of the United States and other countries in the hemisphere</w:t>
      </w:r>
      <w:r w:rsidRPr="00554566">
        <w:rPr>
          <w:sz w:val="16"/>
        </w:rPr>
        <w:t>.</w:t>
      </w:r>
    </w:p>
    <w:p w:rsidR="00944291" w:rsidRDefault="00944291" w:rsidP="00A30692">
      <w:pPr>
        <w:pStyle w:val="Heading3"/>
      </w:pPr>
      <w:r>
        <w:t>Terror---A2: No IL---</w:t>
      </w:r>
      <w:r w:rsidR="00DE3A63">
        <w:t>No Cuba/US Cooperation</w:t>
      </w:r>
    </w:p>
    <w:p w:rsidR="00DE3A63" w:rsidRPr="00DE3A63" w:rsidRDefault="00944291" w:rsidP="00DE3A63">
      <w:pPr>
        <w:pStyle w:val="Heading4"/>
      </w:pPr>
      <w:r>
        <w:t>Cuba</w:t>
      </w:r>
      <w:r w:rsidR="00DE3A63">
        <w:t xml:space="preserve"> says yes – allows crucial cooperation</w:t>
      </w:r>
    </w:p>
    <w:p w:rsidR="006A073E" w:rsidRDefault="006A073E" w:rsidP="006A073E">
      <w:pPr>
        <w:rPr>
          <w:rStyle w:val="Style13ptBold"/>
        </w:rPr>
      </w:pPr>
      <w:r>
        <w:rPr>
          <w:rStyle w:val="Style13ptBold"/>
        </w:rPr>
        <w:t xml:space="preserve">Lee 9 </w:t>
      </w:r>
      <w:r w:rsidRPr="006A073E">
        <w:t>{Rens, Ph.D. (Stanford), president of Global Advisory Services, “Cuba, Drugs, and U.S.-Cuban Relations,” April, Foreign Policy Research Institute, http://www.fpri.org/articles/2009/04/cuba-drugs-and-us-cuban-relations#THUR}</w:t>
      </w:r>
    </w:p>
    <w:p w:rsidR="006A073E" w:rsidRPr="006A073E" w:rsidRDefault="006A073E" w:rsidP="006A073E">
      <w:pPr>
        <w:rPr>
          <w:rStyle w:val="Style13ptBold"/>
        </w:rPr>
      </w:pPr>
    </w:p>
    <w:p w:rsidR="00944291" w:rsidRPr="00DE3A63" w:rsidRDefault="00944291" w:rsidP="00944291">
      <w:pPr>
        <w:rPr>
          <w:sz w:val="16"/>
        </w:rPr>
      </w:pPr>
      <w:r w:rsidRPr="00DE3A63">
        <w:rPr>
          <w:sz w:val="16"/>
        </w:rPr>
        <w:t xml:space="preserve">The </w:t>
      </w:r>
      <w:r w:rsidRPr="006A073E">
        <w:rPr>
          <w:rStyle w:val="Emphasis"/>
        </w:rPr>
        <w:t>U</w:t>
      </w:r>
      <w:r w:rsidRPr="00DE3A63">
        <w:rPr>
          <w:sz w:val="16"/>
        </w:rPr>
        <w:t xml:space="preserve">nited </w:t>
      </w:r>
      <w:r w:rsidRPr="006A073E">
        <w:rPr>
          <w:rStyle w:val="Emphasis"/>
        </w:rPr>
        <w:t>S</w:t>
      </w:r>
      <w:r w:rsidRPr="00DE3A63">
        <w:rPr>
          <w:sz w:val="16"/>
        </w:rPr>
        <w:t xml:space="preserve">tates </w:t>
      </w:r>
      <w:r w:rsidRPr="006A073E">
        <w:rPr>
          <w:rStyle w:val="StyleUnderline"/>
        </w:rPr>
        <w:t>and Cuba have a</w:t>
      </w:r>
      <w:r w:rsidRPr="00DE3A63">
        <w:rPr>
          <w:sz w:val="16"/>
        </w:rPr>
        <w:t xml:space="preserve"> </w:t>
      </w:r>
      <w:r w:rsidRPr="006A073E">
        <w:rPr>
          <w:rStyle w:val="Emphasis"/>
        </w:rPr>
        <w:t>strong mutual interest</w:t>
      </w:r>
      <w:r w:rsidRPr="00DE3A63">
        <w:rPr>
          <w:sz w:val="16"/>
        </w:rPr>
        <w:t xml:space="preserve"> </w:t>
      </w:r>
      <w:r w:rsidRPr="006A073E">
        <w:rPr>
          <w:rStyle w:val="StyleUnderline"/>
        </w:rPr>
        <w:t>in closing off trafficking routes</w:t>
      </w:r>
      <w:r w:rsidRPr="00DE3A63">
        <w:rPr>
          <w:sz w:val="16"/>
        </w:rPr>
        <w:t xml:space="preserve"> in the western Caribbean </w:t>
      </w:r>
      <w:r w:rsidRPr="006A073E">
        <w:rPr>
          <w:rStyle w:val="StyleUnderline"/>
        </w:rPr>
        <w:t>and</w:t>
      </w:r>
      <w:r w:rsidRPr="00DE3A63">
        <w:rPr>
          <w:sz w:val="16"/>
        </w:rPr>
        <w:t xml:space="preserve"> in </w:t>
      </w:r>
      <w:r w:rsidRPr="006A073E">
        <w:rPr>
          <w:rStyle w:val="StyleUnderline"/>
        </w:rPr>
        <w:t>preventing</w:t>
      </w:r>
      <w:r w:rsidRPr="00DE3A63">
        <w:rPr>
          <w:sz w:val="16"/>
        </w:rPr>
        <w:t xml:space="preserve"> </w:t>
      </w:r>
      <w:r w:rsidRPr="006A073E">
        <w:rPr>
          <w:rStyle w:val="StyleUnderline"/>
        </w:rPr>
        <w:t>attempts by Mexican and South American</w:t>
      </w:r>
      <w:r w:rsidRPr="00DE3A63">
        <w:rPr>
          <w:sz w:val="16"/>
        </w:rPr>
        <w:t xml:space="preserve"> cocaine </w:t>
      </w:r>
      <w:r w:rsidRPr="006A073E">
        <w:rPr>
          <w:rStyle w:val="StyleUnderline"/>
        </w:rPr>
        <w:t>mafias to set up shop</w:t>
      </w:r>
      <w:r w:rsidRPr="00DE3A63">
        <w:rPr>
          <w:sz w:val="16"/>
        </w:rPr>
        <w:t xml:space="preserve"> in Cuba proper. </w:t>
      </w:r>
      <w:r w:rsidRPr="006A073E">
        <w:rPr>
          <w:rStyle w:val="StyleUnderline"/>
        </w:rPr>
        <w:t>Yet they have not entered into a formal agreement</w:t>
      </w:r>
      <w:r w:rsidRPr="00DE3A63">
        <w:rPr>
          <w:sz w:val="16"/>
        </w:rPr>
        <w:t xml:space="preserve"> to fight drugs – even though Havana maintains such agreements with at least 32 other countries – </w:t>
      </w:r>
      <w:r w:rsidRPr="006A073E">
        <w:rPr>
          <w:rStyle w:val="StyleUnderline"/>
        </w:rPr>
        <w:t>and what cooperation exists occurs</w:t>
      </w:r>
      <w:r w:rsidRPr="00DE3A63">
        <w:rPr>
          <w:sz w:val="16"/>
        </w:rPr>
        <w:t xml:space="preserve"> </w:t>
      </w:r>
      <w:r w:rsidRPr="006A073E">
        <w:rPr>
          <w:rStyle w:val="Emphasis"/>
        </w:rPr>
        <w:t>episodically</w:t>
      </w:r>
      <w:r w:rsidRPr="00DE3A63">
        <w:rPr>
          <w:sz w:val="16"/>
        </w:rPr>
        <w:t xml:space="preserve">, </w:t>
      </w:r>
      <w:r w:rsidRPr="006A073E">
        <w:rPr>
          <w:rStyle w:val="StyleUnderline"/>
        </w:rPr>
        <w:t>on a case-by-case basis.</w:t>
      </w:r>
      <w:r w:rsidRPr="00DE3A63">
        <w:rPr>
          <w:sz w:val="16"/>
        </w:rPr>
        <w:t xml:space="preserve"> </w:t>
      </w:r>
      <w:r w:rsidRPr="006A073E">
        <w:rPr>
          <w:rStyle w:val="Emphasis"/>
          <w:sz w:val="28"/>
        </w:rPr>
        <w:t>Washington and Havana need to engage more fully</w:t>
      </w:r>
      <w:r w:rsidRPr="00DE3A63">
        <w:rPr>
          <w:sz w:val="16"/>
        </w:rPr>
        <w:t xml:space="preserve"> on the issue, </w:t>
      </w:r>
      <w:r w:rsidRPr="006A073E">
        <w:rPr>
          <w:rStyle w:val="StyleUnderline"/>
        </w:rPr>
        <w:t>deploying intelligence and interdiction assets to disrupt smuggling networks</w:t>
      </w:r>
      <w:r w:rsidRPr="00DE3A63">
        <w:rPr>
          <w:sz w:val="16"/>
        </w:rPr>
        <w:t xml:space="preserve"> through and around Cuba. </w:t>
      </w:r>
      <w:r w:rsidRPr="006A073E">
        <w:rPr>
          <w:rStyle w:val="StyleUnderline"/>
        </w:rPr>
        <w:t xml:space="preserve">Washington hitherto has shied away from a deeper </w:t>
      </w:r>
      <w:r w:rsidRPr="00DE3A63">
        <w:rPr>
          <w:rStyle w:val="StyleUnderline"/>
        </w:rPr>
        <w:t>relationship, fearing</w:t>
      </w:r>
      <w:r w:rsidRPr="00DE3A63">
        <w:rPr>
          <w:sz w:val="16"/>
        </w:rPr>
        <w:t xml:space="preserve"> that </w:t>
      </w:r>
      <w:r w:rsidRPr="00DE3A63">
        <w:rPr>
          <w:rStyle w:val="StyleUnderline"/>
        </w:rPr>
        <w:t>it would</w:t>
      </w:r>
      <w:r w:rsidRPr="00DE3A63">
        <w:rPr>
          <w:sz w:val="16"/>
        </w:rPr>
        <w:t xml:space="preserve"> lead to a political opening and </w:t>
      </w:r>
      <w:r w:rsidRPr="00DE3A63">
        <w:rPr>
          <w:rStyle w:val="StyleUnderline"/>
        </w:rPr>
        <w:t>confer a measure of legitimacy on</w:t>
      </w:r>
      <w:r w:rsidRPr="00DE3A63">
        <w:rPr>
          <w:sz w:val="16"/>
        </w:rPr>
        <w:t xml:space="preserve"> the </w:t>
      </w:r>
      <w:r w:rsidRPr="00DE3A63">
        <w:rPr>
          <w:rStyle w:val="StyleUnderline"/>
        </w:rPr>
        <w:t>Castro</w:t>
      </w:r>
      <w:r w:rsidRPr="00DE3A63">
        <w:rPr>
          <w:sz w:val="16"/>
        </w:rPr>
        <w:t xml:space="preserve"> regime. </w:t>
      </w:r>
      <w:r w:rsidRPr="00DE3A63">
        <w:rPr>
          <w:rStyle w:val="StyleUnderline"/>
        </w:rPr>
        <w:t>Yet current strategic</w:t>
      </w:r>
      <w:r w:rsidRPr="00DE3A63">
        <w:rPr>
          <w:sz w:val="16"/>
        </w:rPr>
        <w:t xml:space="preserve"> </w:t>
      </w:r>
      <w:r w:rsidRPr="00DE3A63">
        <w:rPr>
          <w:rStyle w:val="StyleUnderline"/>
        </w:rPr>
        <w:t>realities</w:t>
      </w:r>
      <w:r w:rsidRPr="00DE3A63">
        <w:rPr>
          <w:sz w:val="16"/>
        </w:rPr>
        <w:t xml:space="preserve"> in the region </w:t>
      </w:r>
      <w:r w:rsidRPr="00DE3A63">
        <w:rPr>
          <w:rStyle w:val="StyleUnderline"/>
        </w:rPr>
        <w:t xml:space="preserve">and Havana's own </w:t>
      </w:r>
      <w:r w:rsidRPr="00DE3A63">
        <w:rPr>
          <w:rStyle w:val="Emphasis"/>
        </w:rPr>
        <w:t>willingness to engage</w:t>
      </w:r>
      <w:r w:rsidRPr="00DE3A63">
        <w:rPr>
          <w:sz w:val="16"/>
        </w:rPr>
        <w:t xml:space="preserve"> in such a relationship, </w:t>
      </w:r>
      <w:r w:rsidRPr="00DE3A63">
        <w:rPr>
          <w:rStyle w:val="StyleUnderline"/>
        </w:rPr>
        <w:t>as well as impending leadership changes</w:t>
      </w:r>
      <w:r w:rsidRPr="00DE3A63">
        <w:rPr>
          <w:sz w:val="16"/>
        </w:rPr>
        <w:t xml:space="preserve"> in Cuba, </w:t>
      </w:r>
      <w:r w:rsidRPr="00DE3A63">
        <w:rPr>
          <w:rStyle w:val="Emphasis"/>
        </w:rPr>
        <w:t>argue for rethinking these concerns</w:t>
      </w:r>
      <w:r w:rsidRPr="00DE3A63">
        <w:rPr>
          <w:sz w:val="16"/>
        </w:rPr>
        <w:t>, even in the abse</w:t>
      </w:r>
      <w:r w:rsidR="00DE3A63" w:rsidRPr="00DE3A63">
        <w:rPr>
          <w:sz w:val="16"/>
        </w:rPr>
        <w:t>nce of formal diplomatic ties.</w:t>
      </w:r>
    </w:p>
    <w:p w:rsidR="00944291" w:rsidRDefault="00944291" w:rsidP="00944291"/>
    <w:p w:rsidR="00A30692" w:rsidRPr="0016782C" w:rsidRDefault="002F083F" w:rsidP="00A30692">
      <w:pPr>
        <w:pStyle w:val="Heading3"/>
      </w:pPr>
      <w:r w:rsidRPr="0016782C">
        <w:t xml:space="preserve">Terror---A2: No </w:t>
      </w:r>
      <w:r w:rsidR="00DB4B6C" w:rsidRPr="0016782C">
        <w:t>Attacks</w:t>
      </w:r>
      <w:r w:rsidRPr="0016782C">
        <w:t>---General</w:t>
      </w:r>
    </w:p>
    <w:p w:rsidR="002F083F" w:rsidRPr="0016782C" w:rsidRDefault="002F083F" w:rsidP="002F083F">
      <w:pPr>
        <w:pStyle w:val="Heading4"/>
        <w:rPr>
          <w:rFonts w:cs="Times New Roman"/>
        </w:rPr>
      </w:pPr>
      <w:r w:rsidRPr="0016782C">
        <w:rPr>
          <w:rFonts w:cs="Times New Roman"/>
        </w:rPr>
        <w:t>Unchecked cartels cause nuclear terror against the US – means AND motives</w:t>
      </w:r>
    </w:p>
    <w:p w:rsidR="002F083F" w:rsidRPr="0016782C" w:rsidRDefault="002F083F" w:rsidP="002F083F">
      <w:r w:rsidRPr="0016782C">
        <w:rPr>
          <w:rStyle w:val="Style13ptBold"/>
        </w:rPr>
        <w:t>AI 11</w:t>
      </w:r>
      <w:r w:rsidRPr="0016782C">
        <w:t xml:space="preserve"> [Analysis Intelligence, “Iron Triangle of Terror: Iran, Hezbollah and Los Zetas,” 12/19, http://analysisintelligence.com/intelligence-analysis/iron-triangle-of-terror-iran-hezbollah-and-los-zetas/‎]</w:t>
      </w:r>
    </w:p>
    <w:p w:rsidR="002F083F" w:rsidRPr="0016782C" w:rsidRDefault="002F083F" w:rsidP="002F083F"/>
    <w:p w:rsidR="002F083F" w:rsidRPr="0016782C" w:rsidRDefault="002F083F" w:rsidP="002F083F">
      <w:pPr>
        <w:rPr>
          <w:sz w:val="14"/>
        </w:rPr>
      </w:pPr>
      <w:r w:rsidRPr="0016782C">
        <w:rPr>
          <w:sz w:val="14"/>
        </w:rPr>
        <w:t xml:space="preserve">Some sources have said that </w:t>
      </w:r>
      <w:r w:rsidRPr="0016782C">
        <w:rPr>
          <w:rStyle w:val="StyleUnderline"/>
        </w:rPr>
        <w:t>the strengthening relationship between Iran and Venezuela has increased Hezbollah’s influence in the region</w:t>
      </w:r>
      <w:r w:rsidRPr="0016782C">
        <w:rPr>
          <w:sz w:val="14"/>
        </w:rPr>
        <w:t xml:space="preserve">. </w:t>
      </w:r>
      <w:r w:rsidRPr="0016782C">
        <w:rPr>
          <w:rStyle w:val="StyleUnderline"/>
        </w:rPr>
        <w:t>Both leaders are staunchly anti-American, and it is reasonable to think that they would pursue activities that would undermine US interests</w:t>
      </w:r>
      <w:r w:rsidRPr="0016782C">
        <w:rPr>
          <w:sz w:val="14"/>
        </w:rPr>
        <w:t xml:space="preserve">. Roger Noreiga, the same official that warned of an attack by Hezbollah, indicates that Venezuela, “has allowed Iran to mine uranium” and that Venezuela’s Margarita Island has eclipsed the infamous TBA as the principal safe haven and center of Hezbollah operations in the Americas”. This is particularly disturbing as </w:t>
      </w:r>
      <w:r w:rsidRPr="0016782C">
        <w:rPr>
          <w:rStyle w:val="StyleUnderline"/>
        </w:rPr>
        <w:t>Iran is suspected of pursuing a nuclear weapon while simultaneously funding Hezbollah close to the US border</w:t>
      </w:r>
      <w:r w:rsidRPr="0016782C">
        <w:rPr>
          <w:sz w:val="14"/>
        </w:rPr>
        <w:t xml:space="preserve">. Therefore, there major concerns that </w:t>
      </w:r>
      <w:r w:rsidRPr="0016782C">
        <w:rPr>
          <w:rStyle w:val="StyleUnderline"/>
        </w:rPr>
        <w:t>if Iran obtains a nuclear weapon it might share the weapon with Hezbollah.</w:t>
      </w:r>
      <w:r w:rsidRPr="0016782C">
        <w:rPr>
          <w:sz w:val="14"/>
        </w:rPr>
        <w:t xml:space="preserve"> </w:t>
      </w:r>
      <w:r w:rsidRPr="0016782C">
        <w:rPr>
          <w:rStyle w:val="StyleUnderline"/>
        </w:rPr>
        <w:t>There are two major Hezbollah networks operating in the Americas under the direction of the Iranian Quds Force</w:t>
      </w:r>
      <w:r w:rsidRPr="0016782C">
        <w:rPr>
          <w:sz w:val="14"/>
        </w:rPr>
        <w:t xml:space="preserve">. The first is the Nassereddine network, operated by a former Lebanese citizen that became a Venezuelan and is now the second-ranking diplomatic official to Syria. He currently resides on Margarita Island and runs money laundering operations for the group. The other network is purportedly run by Hojjat al-Eslam Mohsen Rabbani, a culutral attaché from Iran who is involved in various recruitment activities and frequently travels under false papers in Latin America. The two networks together make up the majority of Hezbollah’s activity in the Americas. Now </w:t>
      </w:r>
      <w:r w:rsidRPr="0016782C">
        <w:rPr>
          <w:rStyle w:val="StyleUnderline"/>
        </w:rPr>
        <w:t>back to the cartels. Why is the link between Hezbollah and Los Zetas so important? The main concern is that if Hezbollah and Los Zetas are cooperating on drugs (which they are to the tune of hundreds of millions), then why would they not cooperate on weapons?</w:t>
      </w:r>
      <w:r w:rsidRPr="0016782C">
        <w:rPr>
          <w:sz w:val="14"/>
        </w:rPr>
        <w:t xml:space="preserve"> </w:t>
      </w:r>
      <w:r w:rsidRPr="0016782C">
        <w:rPr>
          <w:rStyle w:val="StyleUnderline"/>
        </w:rPr>
        <w:t>Hezbollah and other extremists may be willing to export their knowledge of IEDs to the cartels</w:t>
      </w:r>
      <w:r w:rsidRPr="0016782C">
        <w:rPr>
          <w:sz w:val="14"/>
        </w:rPr>
        <w:t xml:space="preserve">. </w:t>
      </w:r>
      <w:r w:rsidRPr="0016782C">
        <w:rPr>
          <w:rStyle w:val="StyleUnderline"/>
        </w:rPr>
        <w:t>The relationship between Hezbollah and Los Zetas appears to have already expanded beyond drugs</w:t>
      </w:r>
      <w:r w:rsidRPr="0016782C">
        <w:rPr>
          <w:sz w:val="14"/>
        </w:rPr>
        <w:t xml:space="preserve">. In October 2011, </w:t>
      </w:r>
      <w:r w:rsidRPr="0016782C">
        <w:rPr>
          <w:rStyle w:val="StyleUnderline"/>
        </w:rPr>
        <w:t>the US authorities revealed that there was an attempt made by Iran to assassinate the Saudi ambassador on US soil</w:t>
      </w:r>
      <w:r w:rsidRPr="0016782C">
        <w:rPr>
          <w:sz w:val="14"/>
        </w:rPr>
        <w:t xml:space="preserve">. </w:t>
      </w:r>
    </w:p>
    <w:p w:rsidR="00A30692" w:rsidRPr="0016782C" w:rsidRDefault="00A30692" w:rsidP="00A30692">
      <w:pPr>
        <w:pStyle w:val="Heading4"/>
      </w:pPr>
      <w:r w:rsidRPr="0016782C">
        <w:t>Yes nuclear terror – means and motives</w:t>
      </w:r>
    </w:p>
    <w:p w:rsidR="00A30692" w:rsidRPr="0016782C" w:rsidRDefault="00A30692" w:rsidP="00A30692">
      <w:r w:rsidRPr="0016782C">
        <w:rPr>
          <w:rStyle w:val="Style13ptBold"/>
        </w:rPr>
        <w:t>Neeley 13</w:t>
      </w:r>
      <w:r w:rsidR="00DE3A63">
        <w:rPr>
          <w:rStyle w:val="Style13ptBold"/>
        </w:rPr>
        <w:t xml:space="preserve"> </w:t>
      </w:r>
      <w:r w:rsidRPr="0016782C">
        <w:t xml:space="preserve">(Meggaen, research intern for the Project on Nuclear Issues at Heritage, “Doubting Deterrence of Nuclear Terrorism,” March 21, </w:t>
      </w:r>
      <w:hyperlink r:id="rId28" w:history="1">
        <w:r w:rsidRPr="0016782C">
          <w:rPr>
            <w:rStyle w:val="Hyperlink"/>
          </w:rPr>
          <w:t>http://csis.org/blog/doubting-deterrence-nuclear-terrorism</w:t>
        </w:r>
      </w:hyperlink>
      <w:r w:rsidRPr="0016782C">
        <w:t>)</w:t>
      </w:r>
    </w:p>
    <w:p w:rsidR="00A30692" w:rsidRPr="0016782C" w:rsidRDefault="00A30692" w:rsidP="00A30692"/>
    <w:p w:rsidR="00A30692" w:rsidRPr="0016782C" w:rsidRDefault="00A30692" w:rsidP="002F083F">
      <w:pPr>
        <w:rPr>
          <w:sz w:val="16"/>
        </w:rPr>
      </w:pPr>
      <w:r w:rsidRPr="0016782C">
        <w:rPr>
          <w:rStyle w:val="StyleUnderline"/>
        </w:rPr>
        <w:t xml:space="preserve">The risk that terrorists will set off a nuclear weapon on U.S. soil is </w:t>
      </w:r>
      <w:r w:rsidRPr="0016782C">
        <w:rPr>
          <w:rStyle w:val="Emphasis"/>
        </w:rPr>
        <w:t>disconcertingly high</w:t>
      </w:r>
      <w:r w:rsidRPr="0016782C">
        <w:rPr>
          <w:sz w:val="16"/>
        </w:rPr>
        <w:t xml:space="preserve">. </w:t>
      </w:r>
      <w:r w:rsidRPr="0016782C">
        <w:rPr>
          <w:rStyle w:val="StyleUnderline"/>
        </w:rPr>
        <w:t>While a terrorist organization may experience difficulty constructing nuclear weapons facilities, there is significant concern that terrorists can obtain a nuclear weapon or nuclear materials.</w:t>
      </w:r>
      <w:r w:rsidRPr="0016782C">
        <w:rPr>
          <w:sz w:val="16"/>
        </w:rPr>
        <w:t xml:space="preserve"> The fear that an actor could steal a nuclear weapon or fissile material and transport it to the United States has long-existed. It takes a great amount of time and resources (including territory) to construct centrifuges and reactors to build a nuclear weapon from scratch. </w:t>
      </w:r>
      <w:r w:rsidRPr="0016782C">
        <w:rPr>
          <w:rStyle w:val="StyleUnderline"/>
        </w:rPr>
        <w:t>Relatively easily-transportable nuclear weapons</w:t>
      </w:r>
      <w:r w:rsidRPr="0016782C">
        <w:rPr>
          <w:sz w:val="16"/>
        </w:rPr>
        <w:t xml:space="preserve">, however, </w:t>
      </w:r>
      <w:r w:rsidRPr="0016782C">
        <w:rPr>
          <w:rStyle w:val="StyleUnderline"/>
        </w:rPr>
        <w:t>present one opportunity to terrorists. For example, exercises similar to the recent Russian movement of nuclear weapons from munitions depots to storage sites may prove attractive targets.</w:t>
      </w:r>
      <w:r w:rsidRPr="0016782C">
        <w:rPr>
          <w:sz w:val="16"/>
        </w:rPr>
        <w:t xml:space="preserve"> </w:t>
      </w:r>
      <w:r w:rsidRPr="0016782C">
        <w:rPr>
          <w:rStyle w:val="StyleUnderline"/>
        </w:rPr>
        <w:t>Loose nuclear materials pose a second opportunity. Terrorists could use them to create a crude nuclear weapon</w:t>
      </w:r>
      <w:r w:rsidRPr="0016782C">
        <w:rPr>
          <w:sz w:val="16"/>
        </w:rPr>
        <w:t xml:space="preserve"> similar to the gun-type design of Little Boy. </w:t>
      </w:r>
      <w:r w:rsidRPr="0016782C">
        <w:rPr>
          <w:rStyle w:val="StyleUnderline"/>
        </w:rPr>
        <w:t>Its simplicity – two subcritical masses of highly-enriched uranium – may make it attractive to terrorists</w:t>
      </w:r>
      <w:r w:rsidRPr="0016782C">
        <w:rPr>
          <w:sz w:val="16"/>
        </w:rPr>
        <w:t xml:space="preserve">. While such a weapon might not produce the immediate destruction seen at Hiroshima, </w:t>
      </w:r>
      <w:r w:rsidRPr="0016782C">
        <w:rPr>
          <w:rStyle w:val="StyleUnderline"/>
        </w:rPr>
        <w:t>the radioactive fall-out and psychological effects would still be damaging</w:t>
      </w:r>
      <w:r w:rsidRPr="0016782C">
        <w:rPr>
          <w:sz w:val="16"/>
        </w:rPr>
        <w:t xml:space="preserve">. These two opportunities for terrorists differ from concerns about a “dirty bomb,” which mixes radioactive material with conventional explosives. According to Gary Ackerman of the National Consortium for the Study of Terrorism and Responses to Terrorism, the number of terrorist organizations that would detonate a nuclear weapon is probably small. Few terrorist organizations have the ideology that would motivate nuclear weapons acquisition. Before we breathe a sigh of relief, we should recognize that this only increases the “signal-to-noise ratio”: many terrorists might claim to want to detonate a nuclear weapon, but the United States must find and prevent the small number of groups that actually would. </w:t>
      </w:r>
      <w:r w:rsidRPr="0016782C">
        <w:rPr>
          <w:rStyle w:val="StyleUnderline"/>
        </w:rPr>
        <w:t xml:space="preserve">Transportable nuclear weapons and loose fissile materials grant opportunities to terrorists with nuclear pursuits. </w:t>
      </w:r>
      <w:r w:rsidRPr="0016782C">
        <w:rPr>
          <w:sz w:val="16"/>
        </w:rPr>
        <w:t>How should the United States seek to undercut the efforts of the select few with a nuclear intent?</w:t>
      </w:r>
    </w:p>
    <w:p w:rsidR="00A30692" w:rsidRPr="0016782C" w:rsidRDefault="00A30692" w:rsidP="00A30692">
      <w:pPr>
        <w:pStyle w:val="Heading3"/>
      </w:pPr>
      <w:r w:rsidRPr="0016782C">
        <w:t xml:space="preserve">Terror---A2: No </w:t>
      </w:r>
      <w:r w:rsidR="00DB4B6C" w:rsidRPr="0016782C">
        <w:t>Attacks</w:t>
      </w:r>
      <w:r w:rsidRPr="0016782C">
        <w:t>---</w:t>
      </w:r>
      <w:r w:rsidR="00DB4B6C" w:rsidRPr="0016782C">
        <w:t xml:space="preserve">Yes </w:t>
      </w:r>
      <w:r w:rsidRPr="0016782C">
        <w:t>Material</w:t>
      </w:r>
    </w:p>
    <w:p w:rsidR="00A30692" w:rsidRPr="0016782C" w:rsidRDefault="00A30692" w:rsidP="00A30692">
      <w:pPr>
        <w:pStyle w:val="Heading4"/>
      </w:pPr>
      <w:r w:rsidRPr="0016782C">
        <w:t xml:space="preserve">Nuclear fuel is vulnerable to theft </w:t>
      </w:r>
      <w:r w:rsidRPr="0016782C">
        <w:rPr>
          <w:b w:val="0"/>
        </w:rPr>
        <w:t xml:space="preserve">– even if high grade is hard to steal low grade material can easily be manipulated </w:t>
      </w:r>
    </w:p>
    <w:p w:rsidR="00A30692" w:rsidRPr="0016782C" w:rsidRDefault="00A30692" w:rsidP="00A30692">
      <w:r w:rsidRPr="0016782C">
        <w:rPr>
          <w:rStyle w:val="Style13ptBold"/>
        </w:rPr>
        <w:t>Bunn 6</w:t>
      </w:r>
      <w:r w:rsidRPr="0016782C">
        <w:t xml:space="preserve">(Matthew, Senior research associate at the Project on Managing the Atom in the Belfer Center for Science and International Affairs at Harvard University s John </w:t>
      </w:r>
      <w:r w:rsidR="00DB4B6C" w:rsidRPr="0016782C">
        <w:t>F Kennedy School of Government</w:t>
      </w:r>
      <w:r w:rsidRPr="0016782C">
        <w:t xml:space="preserve">, “Terrorist Nuclear Weapon Construction: How Difficult?” September, </w:t>
      </w:r>
      <w:hyperlink r:id="rId29" w:history="1">
        <w:r w:rsidRPr="0016782C">
          <w:rPr>
            <w:rStyle w:val="Hyperlink"/>
          </w:rPr>
          <w:t>http://www.jstor.org.proxy1.cl.msu.edu/stable/pdfplus/25097844.pdf?acceptTC=true</w:t>
        </w:r>
      </w:hyperlink>
      <w:r w:rsidRPr="0016782C">
        <w:t>)</w:t>
      </w:r>
    </w:p>
    <w:p w:rsidR="00A30692" w:rsidRPr="0016782C" w:rsidRDefault="00A30692" w:rsidP="00A30692"/>
    <w:p w:rsidR="00A30692" w:rsidRPr="0016782C" w:rsidRDefault="00A30692" w:rsidP="00A30692">
      <w:pPr>
        <w:rPr>
          <w:sz w:val="14"/>
        </w:rPr>
      </w:pPr>
      <w:r w:rsidRPr="0016782C">
        <w:rPr>
          <w:sz w:val="14"/>
        </w:rPr>
        <w:t xml:space="preserve">Stockpiles adequately from theft (Bunn 2006 [this volume]). </w:t>
      </w:r>
      <w:r w:rsidRPr="0016782C">
        <w:rPr>
          <w:rStyle w:val="StyleUnderline"/>
        </w:rPr>
        <w:t>Terrorists might attempt to steal such items</w:t>
      </w:r>
      <w:r w:rsidRPr="0016782C">
        <w:rPr>
          <w:sz w:val="14"/>
        </w:rPr>
        <w:t xml:space="preserve"> themselves </w:t>
      </w:r>
      <w:r w:rsidRPr="0016782C">
        <w:rPr>
          <w:rStyle w:val="StyleUnderline"/>
        </w:rPr>
        <w:t>or</w:t>
      </w:r>
      <w:r w:rsidRPr="0016782C">
        <w:rPr>
          <w:sz w:val="14"/>
        </w:rPr>
        <w:t xml:space="preserve"> to </w:t>
      </w:r>
      <w:r w:rsidRPr="0016782C">
        <w:rPr>
          <w:rStyle w:val="StyleUnderline"/>
        </w:rPr>
        <w:t>purchase them from others</w:t>
      </w:r>
      <w:r w:rsidRPr="0016782C">
        <w:rPr>
          <w:sz w:val="14"/>
        </w:rPr>
        <w:t xml:space="preserve"> who have done so. </w:t>
      </w:r>
      <w:r w:rsidRPr="0016782C">
        <w:rPr>
          <w:rStyle w:val="StyleUnderline"/>
        </w:rPr>
        <w:t>Unfortunately, world stockpiles of separated plutonium and HEU now amount to more than twenty-three hundred tons</w:t>
      </w:r>
      <w:r w:rsidRPr="0016782C">
        <w:rPr>
          <w:sz w:val="14"/>
        </w:rPr>
        <w:t xml:space="preserve"> (Albright and Kramer 2005) </w:t>
      </w:r>
      <w:r w:rsidRPr="0016782C">
        <w:rPr>
          <w:rStyle w:val="StyleUnderline"/>
        </w:rPr>
        <w:t>enough for more than two hundred thousand nuclear bombs and these materials exist in hundreds of buildings in more than forty countries, under security arrangements ranging from excellent to appalling</w:t>
      </w:r>
      <w:r w:rsidRPr="0016782C">
        <w:rPr>
          <w:sz w:val="14"/>
        </w:rPr>
        <w:t xml:space="preserve"> (Bunn 2002). The International Atomic Energy Agency (</w:t>
      </w:r>
      <w:r w:rsidRPr="0016782C">
        <w:rPr>
          <w:rStyle w:val="StyleUnderline"/>
        </w:rPr>
        <w:t>IAEA</w:t>
      </w:r>
      <w:r w:rsidRPr="0016782C">
        <w:rPr>
          <w:sz w:val="14"/>
        </w:rPr>
        <w:t xml:space="preserve">; 2005) </w:t>
      </w:r>
      <w:r w:rsidRPr="0016782C">
        <w:rPr>
          <w:rStyle w:val="StyleUnderline"/>
        </w:rPr>
        <w:t xml:space="preserve">has documented eighteen cases of </w:t>
      </w:r>
      <w:r w:rsidRPr="0016782C">
        <w:rPr>
          <w:sz w:val="14"/>
        </w:rPr>
        <w:t xml:space="preserve">seizure of </w:t>
      </w:r>
      <w:r w:rsidRPr="0016782C">
        <w:rPr>
          <w:rStyle w:val="StyleUnderline"/>
        </w:rPr>
        <w:t>stolen plutonium or HEU</w:t>
      </w:r>
      <w:r w:rsidRPr="0016782C">
        <w:rPr>
          <w:sz w:val="14"/>
        </w:rPr>
        <w:t xml:space="preserve"> that have been confirmed by the states concerned; </w:t>
      </w:r>
      <w:r w:rsidRPr="0016782C">
        <w:rPr>
          <w:rStyle w:val="StyleUnderline"/>
        </w:rPr>
        <w:t>the obvious question is how many more thefts have not been detected</w:t>
      </w:r>
      <w:r w:rsidRPr="0016782C">
        <w:rPr>
          <w:sz w:val="14"/>
        </w:rPr>
        <w:t xml:space="preserve">. The form of material most useful for constructing a nuclear bomb is pure HEU or plutonium metal. A terrorist group relying on stolen nuclear material, however, might well find that what it acquires is in a different form. </w:t>
      </w:r>
      <w:r w:rsidRPr="0016782C">
        <w:rPr>
          <w:rStyle w:val="StyleUnderline"/>
        </w:rPr>
        <w:t>Nuclear material in oxide form</w:t>
      </w:r>
      <w:r w:rsidRPr="0016782C">
        <w:rPr>
          <w:sz w:val="14"/>
        </w:rPr>
        <w:t xml:space="preserve"> (as is commonly used in the nuclear industry) </w:t>
      </w:r>
      <w:r w:rsidRPr="0016782C">
        <w:rPr>
          <w:rStyle w:val="StyleUnderline"/>
        </w:rPr>
        <w:t>can be used directly in nuclear explosives without conversion to metal,</w:t>
      </w:r>
      <w:r w:rsidRPr="0016782C">
        <w:rPr>
          <w:sz w:val="14"/>
        </w:rPr>
        <w:t xml:space="preserve"> but much larger quan tities are required. Alternatively, </w:t>
      </w:r>
      <w:r w:rsidRPr="0016782C">
        <w:rPr>
          <w:rStyle w:val="StyleUnderline"/>
        </w:rPr>
        <w:t>chemical processes for converting either pluto nium oxide or uranium oxide to metal have been widely published and are not unduly complex</w:t>
      </w:r>
      <w:r w:rsidRPr="0016782C">
        <w:rPr>
          <w:sz w:val="14"/>
        </w:rPr>
        <w:t xml:space="preserve">. Nevertheless, such conversion would be an additional hurdle for terrorists to clear. </w:t>
      </w:r>
      <w:r w:rsidRPr="0016782C">
        <w:rPr>
          <w:rStyle w:val="StyleUnderline"/>
        </w:rPr>
        <w:t>Another quite plausible form in which terrorists might acquire nuclear mate rial is in the form of research reactor fuel containing HEU.</w:t>
      </w:r>
      <w:r w:rsidRPr="0016782C">
        <w:rPr>
          <w:sz w:val="14"/>
        </w:rPr>
        <w:t xml:space="preserve"> The U.S. Department of Energy has compiled data indicating that 128 research reactors or associated facilities worldwide hold twenty kilograms or more of HEU (U.S. Congress 2004, 28). Unlike the massive fuel assemblies used in most power reactors (which usu ally contain only LEU), </w:t>
      </w:r>
      <w:r w:rsidRPr="0016782C">
        <w:rPr>
          <w:rStyle w:val="StyleUnderline"/>
        </w:rPr>
        <w:t xml:space="preserve">research reactor fuels are typically found in fuel elements that are small and easy to handle </w:t>
      </w:r>
      <w:r w:rsidRPr="0016782C">
        <w:rPr>
          <w:sz w:val="14"/>
        </w:rPr>
        <w:t xml:space="preserve">often less than a meter long, several centimeters across, and weighing a few kilograms. While many types of research reactor fuel exist (including, in some cases, weapon-grade HEU metal), a common fuel is a mixture of uranium and alu minum, with aluminum cladding. To separate the uranium from the aluminum, such fuel could be cut into pieces, dissolved in acid, and the uranium separated from the resulting solution by well-known processes. Converting the chemical forms of uranium that would be recovered by these means to metal would also involve straightforward processes, all of which are published in the open literature and equire only modest commercially available equipment. Hence, while the need for such processing would require an additional set of expertise and equipment, </w:t>
      </w:r>
      <w:r w:rsidRPr="0016782C">
        <w:rPr>
          <w:rStyle w:val="StyleUnderline"/>
        </w:rPr>
        <w:t>it would probably not pose an insurmountable challenge to terrorist groups.</w:t>
      </w:r>
      <w:r w:rsidRPr="0016782C">
        <w:rPr>
          <w:sz w:val="14"/>
        </w:rPr>
        <w:t xml:space="preserve"> It is worth noting that the </w:t>
      </w:r>
      <w:r w:rsidRPr="0016782C">
        <w:rPr>
          <w:rStyle w:val="StyleUnderline"/>
        </w:rPr>
        <w:t>chemistry involved in converting opium poppies to heroin</w:t>
      </w:r>
      <w:r w:rsidRPr="0016782C">
        <w:rPr>
          <w:sz w:val="14"/>
        </w:rPr>
        <w:t xml:space="preserve"> an industry with which al Qaeda reportedly has substantial connections </w:t>
      </w:r>
      <w:r w:rsidRPr="0016782C">
        <w:rPr>
          <w:rStyle w:val="StyleUnderline"/>
        </w:rPr>
        <w:t>is</w:t>
      </w:r>
      <w:r w:rsidRPr="0016782C">
        <w:rPr>
          <w:sz w:val="14"/>
        </w:rPr>
        <w:t xml:space="preserve"> probably roughly </w:t>
      </w:r>
      <w:r w:rsidRPr="0016782C">
        <w:rPr>
          <w:rStyle w:val="StyleUnderline"/>
        </w:rPr>
        <w:t>as complex as the chemistry required to separate uranium from research reactor fuel</w:t>
      </w:r>
      <w:r w:rsidRPr="0016782C">
        <w:rPr>
          <w:sz w:val="14"/>
        </w:rPr>
        <w:t xml:space="preserve">, and because ofthe toxicity of airborne heroin, primitive glove boxes of the kind that might be used to handle nuclear material are sometimes used in the illegal narcotics industry as well. </w:t>
      </w:r>
      <w:r w:rsidRPr="0016782C">
        <w:rPr>
          <w:rStyle w:val="StyleUnderline"/>
        </w:rPr>
        <w:t>Even "spent" research reactor fuel poses a serious proliferation threat; irradiated research reactor fuels usually remain very highly enriched</w:t>
      </w:r>
      <w:r w:rsidRPr="0016782C">
        <w:rPr>
          <w:sz w:val="14"/>
        </w:rPr>
        <w:t>, and most are not radioactive enough to prevent them from being stolen and processed for bomb material (Bunn and Wier 2004, 37). This stands in stark contrast to spent fuel from nuclear power reactors; while such fuel contains some plutonium, the massive, intensely radioactive fuel assemblies would be extremely difficult to steal and process to recover plutonium. Spent power reactor fuel poses more of a sab otage than theft threat.</w:t>
      </w:r>
    </w:p>
    <w:p w:rsidR="00A30692" w:rsidRPr="0016782C" w:rsidRDefault="00A30692" w:rsidP="00A30692">
      <w:pPr>
        <w:pStyle w:val="Heading4"/>
      </w:pPr>
      <w:r w:rsidRPr="0016782C">
        <w:t>Materials are easy – theft or purchase</w:t>
      </w:r>
    </w:p>
    <w:p w:rsidR="00A30692" w:rsidRPr="0016782C" w:rsidRDefault="00A30692" w:rsidP="00A30692">
      <w:r w:rsidRPr="0016782C">
        <w:rPr>
          <w:rStyle w:val="Style13ptBold"/>
        </w:rPr>
        <w:t xml:space="preserve">Montgomery 9 </w:t>
      </w:r>
      <w:r w:rsidRPr="0016782C">
        <w:t>(Brad, research fellow at the Center for Strategic and Budgetary Assessments, “Nuclear Terrorism Assessing the Threat, Developing a Response”)</w:t>
      </w:r>
    </w:p>
    <w:p w:rsidR="00A30692" w:rsidRPr="0016782C" w:rsidRDefault="00A30692" w:rsidP="00A30692"/>
    <w:p w:rsidR="00A30692" w:rsidRPr="0016782C" w:rsidRDefault="00A30692" w:rsidP="00A30692">
      <w:pPr>
        <w:rPr>
          <w:u w:val="single"/>
        </w:rPr>
      </w:pPr>
      <w:r w:rsidRPr="0016782C">
        <w:rPr>
          <w:sz w:val="16"/>
        </w:rPr>
        <w:t xml:space="preserve">Finally, </w:t>
      </w:r>
      <w:r w:rsidRPr="0016782C">
        <w:rPr>
          <w:rStyle w:val="StyleUnderline"/>
        </w:rPr>
        <w:t>there is the possibility that a group could purchase fissile material on the black market or steal it</w:t>
      </w:r>
      <w:r w:rsidRPr="0016782C">
        <w:rPr>
          <w:sz w:val="16"/>
        </w:rPr>
        <w:t xml:space="preserve"> from a military or civilian facility </w:t>
      </w:r>
      <w:r w:rsidRPr="0016782C">
        <w:rPr>
          <w:rStyle w:val="StyleUnderline"/>
        </w:rPr>
        <w:t>and then use that material to construct an improvised nuclear device.</w:t>
      </w:r>
      <w:r w:rsidRPr="0016782C">
        <w:rPr>
          <w:sz w:val="16"/>
        </w:rPr>
        <w:t xml:space="preserve"> In recent years, </w:t>
      </w:r>
      <w:r w:rsidRPr="0016782C">
        <w:rPr>
          <w:rStyle w:val="StyleUnderline"/>
        </w:rPr>
        <w:t>analysts</w:t>
      </w:r>
      <w:r w:rsidRPr="0016782C">
        <w:rPr>
          <w:sz w:val="16"/>
        </w:rPr>
        <w:t xml:space="preserve"> have increasingly come to </w:t>
      </w:r>
      <w:r w:rsidRPr="0016782C">
        <w:rPr>
          <w:rStyle w:val="StyleUnderline"/>
        </w:rPr>
        <w:t>view this scenario as the most plausible</w:t>
      </w:r>
      <w:r w:rsidRPr="0016782C">
        <w:rPr>
          <w:sz w:val="16"/>
        </w:rPr>
        <w:t xml:space="preserve"> route </w:t>
      </w:r>
      <w:r w:rsidRPr="0016782C">
        <w:rPr>
          <w:rStyle w:val="StyleUnderline"/>
        </w:rPr>
        <w:t>for terrorists seeking nuclear weapons</w:t>
      </w:r>
      <w:r w:rsidRPr="0016782C">
        <w:rPr>
          <w:sz w:val="16"/>
        </w:rPr>
        <w:t xml:space="preserve">, for two main reasons. First, </w:t>
      </w:r>
      <w:r w:rsidRPr="0016782C">
        <w:rPr>
          <w:rStyle w:val="StyleUnderline"/>
        </w:rPr>
        <w:t>large stockpiles of fissile material can be found throughout the world in</w:t>
      </w:r>
      <w:r w:rsidRPr="0016782C">
        <w:rPr>
          <w:sz w:val="16"/>
        </w:rPr>
        <w:t xml:space="preserve"> military as well as </w:t>
      </w:r>
      <w:r w:rsidRPr="0016782C">
        <w:rPr>
          <w:rStyle w:val="StyleUnderline"/>
        </w:rPr>
        <w:t>civilian facilities</w:t>
      </w:r>
      <w:r w:rsidRPr="0016782C">
        <w:rPr>
          <w:sz w:val="16"/>
        </w:rPr>
        <w:t xml:space="preserve">, some of </w:t>
      </w:r>
      <w:r w:rsidRPr="0016782C">
        <w:rPr>
          <w:rStyle w:val="StyleUnderline"/>
        </w:rPr>
        <w:t>which are in- adequately monitored and protected</w:t>
      </w:r>
      <w:r w:rsidRPr="0016782C">
        <w:rPr>
          <w:sz w:val="16"/>
        </w:rPr>
        <w:t xml:space="preserve">. Second, </w:t>
      </w:r>
      <w:r w:rsidRPr="0016782C">
        <w:rPr>
          <w:rStyle w:val="StyleUnderline"/>
        </w:rPr>
        <w:t>building a crude nuclear device</w:t>
      </w:r>
      <w:r w:rsidRPr="0016782C">
        <w:rPr>
          <w:sz w:val="16"/>
        </w:rPr>
        <w:t xml:space="preserve"> once a sufficient amount of this material has been obtained, although not an easy task, </w:t>
      </w:r>
      <w:r w:rsidRPr="0016782C">
        <w:rPr>
          <w:rStyle w:val="StyleUnderline"/>
        </w:rPr>
        <w:t>is certainly within the realm of possibility</w:t>
      </w:r>
      <w:r w:rsidRPr="0016782C">
        <w:rPr>
          <w:sz w:val="16"/>
        </w:rPr>
        <w:t xml:space="preserve">. Here, the principal challenge for terrorists would involve the tradeoff between the quantity of fissile material required for a weap- on and the type of weapon that could be built. That is to say, while a gun-type nuclear weapon would be relatively easy to build, it requires a significant amount of highly enriched uranium; conversely, far less uranium or a very small amount of plutonium would be needed to fuel an implosion weapon, but building this device would prove extremely difficult. </w:t>
      </w:r>
      <w:r w:rsidRPr="0016782C">
        <w:rPr>
          <w:rStyle w:val="StyleUnderline"/>
        </w:rPr>
        <w:t>Nevertheless, this threat remains particularly salient.</w:t>
      </w:r>
    </w:p>
    <w:p w:rsidR="00DB4B6C" w:rsidRPr="0016782C" w:rsidRDefault="00DB4B6C" w:rsidP="00A30692">
      <w:pPr>
        <w:pStyle w:val="Heading3"/>
      </w:pPr>
      <w:r w:rsidRPr="0016782C">
        <w:t>Terror---A2: No Attacks---Yes Means</w:t>
      </w:r>
    </w:p>
    <w:p w:rsidR="00DB4B6C" w:rsidRPr="0016782C" w:rsidRDefault="00DB4B6C" w:rsidP="00DB4B6C">
      <w:pPr>
        <w:pStyle w:val="Heading4"/>
      </w:pPr>
      <w:r w:rsidRPr="0016782C">
        <w:t>Threat is high. Nuclear terrorists have multiple means and will detonate in the U.S.</w:t>
      </w:r>
    </w:p>
    <w:p w:rsidR="00DB4B6C" w:rsidRPr="0016782C" w:rsidRDefault="00DB4B6C" w:rsidP="00DB4B6C">
      <w:r w:rsidRPr="0016782C">
        <w:rPr>
          <w:rStyle w:val="Style13ptBold"/>
        </w:rPr>
        <w:t>Wilson 10</w:t>
      </w:r>
      <w:r w:rsidRPr="0016782C">
        <w:t xml:space="preserve"> (Valeria Plame, Fellow – Santa Fe Institute and Former Covert CIA Operative Specializing in Nuclear Terrorism, “Nuclear Terrorism Is Most Urgent Threat”, CNN, 4-8, http://www.cnn.com/2010/OPINION/04/08/plame.wilson.nuclear.danger/index.html)</w:t>
      </w:r>
    </w:p>
    <w:p w:rsidR="00DB4B6C" w:rsidRPr="0016782C" w:rsidRDefault="00DB4B6C" w:rsidP="00DB4B6C">
      <w:pPr>
        <w:rPr>
          <w:rStyle w:val="underline"/>
        </w:rPr>
      </w:pPr>
    </w:p>
    <w:p w:rsidR="00DB4B6C" w:rsidRPr="0016782C" w:rsidRDefault="00DB4B6C" w:rsidP="00DB4B6C">
      <w:pPr>
        <w:rPr>
          <w:sz w:val="16"/>
        </w:rPr>
      </w:pPr>
      <w:r w:rsidRPr="0016782C">
        <w:rPr>
          <w:sz w:val="16"/>
        </w:rPr>
        <w:t xml:space="preserve">But I did not lose my belief that </w:t>
      </w:r>
      <w:r w:rsidRPr="0016782C">
        <w:rPr>
          <w:rStyle w:val="StyleUnderline"/>
        </w:rPr>
        <w:t xml:space="preserve">the danger of nuclear terrorism was the </w:t>
      </w:r>
      <w:r w:rsidRPr="0016782C">
        <w:rPr>
          <w:rStyle w:val="Emphasis"/>
        </w:rPr>
        <w:t>most urgent threat</w:t>
      </w:r>
      <w:r w:rsidRPr="0016782C">
        <w:rPr>
          <w:rStyle w:val="StyleUnderline"/>
        </w:rPr>
        <w:t xml:space="preserve"> we face</w:t>
      </w:r>
      <w:r w:rsidRPr="0016782C">
        <w:rPr>
          <w:sz w:val="16"/>
        </w:rPr>
        <w:t xml:space="preserve">. Nor did I lose my passion for working, albeit in a new way, to address that threat. I am working on this issue now as part of the international Global Zero movement, in which political, military and faith leaders, experts and activists strive for the worldwide elimination of all nuclear weapons. We know that </w:t>
      </w:r>
      <w:r w:rsidRPr="0016782C">
        <w:rPr>
          <w:rStyle w:val="StyleUnderline"/>
        </w:rPr>
        <w:t>terrorist groups have been trying to buy, build or steal a bomb</w:t>
      </w:r>
      <w:r w:rsidRPr="0016782C">
        <w:rPr>
          <w:sz w:val="16"/>
        </w:rPr>
        <w:t xml:space="preserve">. </w:t>
      </w:r>
      <w:r w:rsidRPr="0016782C">
        <w:rPr>
          <w:rStyle w:val="StyleUnderline"/>
        </w:rPr>
        <w:t>In the past two decades, there have been</w:t>
      </w:r>
      <w:r w:rsidRPr="0016782C">
        <w:rPr>
          <w:sz w:val="16"/>
        </w:rPr>
        <w:t xml:space="preserve"> at least </w:t>
      </w:r>
      <w:r w:rsidRPr="0016782C">
        <w:rPr>
          <w:rStyle w:val="StyleUnderline"/>
        </w:rPr>
        <w:t xml:space="preserve">25 instances of nuclear </w:t>
      </w:r>
      <w:r w:rsidRPr="0016782C">
        <w:rPr>
          <w:sz w:val="16"/>
        </w:rPr>
        <w:t xml:space="preserve">explosive </w:t>
      </w:r>
      <w:r w:rsidRPr="0016782C">
        <w:rPr>
          <w:rStyle w:val="StyleUnderline"/>
        </w:rPr>
        <w:t>materials being lost or stolen. There is enough</w:t>
      </w:r>
      <w:r w:rsidRPr="0016782C">
        <w:rPr>
          <w:sz w:val="16"/>
        </w:rPr>
        <w:t xml:space="preserve"> highly enriched uranium, or HEU, in the world today </w:t>
      </w:r>
      <w:r w:rsidRPr="0016782C">
        <w:rPr>
          <w:rStyle w:val="StyleUnderline"/>
        </w:rPr>
        <w:t>to build</w:t>
      </w:r>
      <w:r w:rsidRPr="0016782C">
        <w:rPr>
          <w:sz w:val="16"/>
        </w:rPr>
        <w:t xml:space="preserve"> more than </w:t>
      </w:r>
      <w:r w:rsidRPr="0016782C">
        <w:rPr>
          <w:rStyle w:val="StyleUnderline"/>
        </w:rPr>
        <w:t>100,000 bombs</w:t>
      </w:r>
      <w:r w:rsidRPr="0016782C">
        <w:rPr>
          <w:sz w:val="16"/>
        </w:rPr>
        <w:t xml:space="preserve">. </w:t>
      </w:r>
      <w:r w:rsidRPr="0016782C">
        <w:rPr>
          <w:rStyle w:val="StyleUnderline"/>
        </w:rPr>
        <w:t>Terrorists</w:t>
      </w:r>
      <w:r w:rsidRPr="0016782C">
        <w:rPr>
          <w:sz w:val="16"/>
        </w:rPr>
        <w:t xml:space="preserve"> looking to buy or steal HEU </w:t>
      </w:r>
      <w:r w:rsidRPr="0016782C">
        <w:rPr>
          <w:rStyle w:val="StyleUnderline"/>
        </w:rPr>
        <w:t>could look to</w:t>
      </w:r>
      <w:r w:rsidRPr="0016782C">
        <w:rPr>
          <w:sz w:val="16"/>
        </w:rPr>
        <w:t xml:space="preserve"> the approximately </w:t>
      </w:r>
      <w:r w:rsidRPr="0016782C">
        <w:rPr>
          <w:rStyle w:val="StyleUnderline"/>
        </w:rPr>
        <w:t>40 countries with nuclear</w:t>
      </w:r>
      <w:r w:rsidRPr="0016782C">
        <w:rPr>
          <w:sz w:val="16"/>
        </w:rPr>
        <w:t xml:space="preserve"> weapons </w:t>
      </w:r>
      <w:r w:rsidRPr="0016782C">
        <w:rPr>
          <w:rStyle w:val="StyleUnderline"/>
        </w:rPr>
        <w:t>materials. And</w:t>
      </w:r>
      <w:r w:rsidRPr="0016782C">
        <w:rPr>
          <w:sz w:val="16"/>
        </w:rPr>
        <w:t xml:space="preserve"> then there are </w:t>
      </w:r>
      <w:r w:rsidRPr="0016782C">
        <w:rPr>
          <w:rStyle w:val="StyleUnderline"/>
        </w:rPr>
        <w:t>rogue individuals</w:t>
      </w:r>
      <w:r w:rsidRPr="0016782C">
        <w:rPr>
          <w:sz w:val="16"/>
        </w:rPr>
        <w:t xml:space="preserve"> out there who </w:t>
      </w:r>
      <w:r w:rsidRPr="0016782C">
        <w:rPr>
          <w:rStyle w:val="StyleUnderline"/>
        </w:rPr>
        <w:t>are running black markets</w:t>
      </w:r>
      <w:r w:rsidRPr="0016782C">
        <w:rPr>
          <w:sz w:val="16"/>
        </w:rPr>
        <w:t xml:space="preserve"> selling nuclear materials and technology. Pakistan's Dr. </w:t>
      </w:r>
      <w:r w:rsidRPr="0016782C">
        <w:rPr>
          <w:rStyle w:val="StyleUnderline"/>
        </w:rPr>
        <w:t>A. Q. Khan did it for years</w:t>
      </w:r>
      <w:r w:rsidRPr="0016782C">
        <w:rPr>
          <w:sz w:val="16"/>
        </w:rPr>
        <w:t xml:space="preserve"> before my group at the CIA brought him down in December 2003 after catching him red-handed selling a full-scale nuclear bomb to Moammar Gadhafi's regime in </w:t>
      </w:r>
      <w:smartTag w:uri="urn:schemas-microsoft-com:office:smarttags" w:element="place">
        <w:smartTag w:uri="urn:schemas-microsoft-com:office:smarttags" w:element="country-region">
          <w:r w:rsidRPr="0016782C">
            <w:rPr>
              <w:sz w:val="16"/>
            </w:rPr>
            <w:t>Libya</w:t>
          </w:r>
        </w:smartTag>
      </w:smartTag>
      <w:r w:rsidRPr="0016782C">
        <w:rPr>
          <w:sz w:val="16"/>
        </w:rPr>
        <w:t xml:space="preserve">. If </w:t>
      </w:r>
      <w:r w:rsidRPr="0016782C">
        <w:rPr>
          <w:rStyle w:val="StyleUnderline"/>
        </w:rPr>
        <w:t>terrorists</w:t>
      </w:r>
      <w:r w:rsidRPr="0016782C">
        <w:rPr>
          <w:sz w:val="16"/>
        </w:rPr>
        <w:t xml:space="preserve"> manage to get their hands on enough HEU, they </w:t>
      </w:r>
      <w:r w:rsidRPr="0016782C">
        <w:rPr>
          <w:rStyle w:val="StyleUnderline"/>
        </w:rPr>
        <w:t>could smuggle it into a</w:t>
      </w:r>
      <w:r w:rsidRPr="0016782C">
        <w:rPr>
          <w:sz w:val="16"/>
        </w:rPr>
        <w:t xml:space="preserve"> target </w:t>
      </w:r>
      <w:r w:rsidRPr="0016782C">
        <w:rPr>
          <w:rStyle w:val="StyleUnderline"/>
        </w:rPr>
        <w:t>city, build a bomb and explode it</w:t>
      </w:r>
      <w:r w:rsidRPr="0016782C">
        <w:rPr>
          <w:sz w:val="16"/>
        </w:rPr>
        <w:t xml:space="preserve">. A hundred pounds of highly enriched uranium could fit in a shoebox, and </w:t>
      </w:r>
      <w:r w:rsidRPr="0016782C">
        <w:rPr>
          <w:rStyle w:val="StyleUnderline"/>
        </w:rPr>
        <w:t xml:space="preserve">100,000 shipping containers come into the </w:t>
      </w:r>
      <w:r w:rsidRPr="0016782C">
        <w:rPr>
          <w:rStyle w:val="Emphasis"/>
        </w:rPr>
        <w:t>U</w:t>
      </w:r>
      <w:r w:rsidRPr="0016782C">
        <w:rPr>
          <w:sz w:val="16"/>
        </w:rPr>
        <w:t xml:space="preserve">nited </w:t>
      </w:r>
      <w:r w:rsidRPr="0016782C">
        <w:rPr>
          <w:rStyle w:val="Emphasis"/>
        </w:rPr>
        <w:t>S</w:t>
      </w:r>
      <w:r w:rsidRPr="0016782C">
        <w:rPr>
          <w:sz w:val="16"/>
        </w:rPr>
        <w:t xml:space="preserve">tates </w:t>
      </w:r>
      <w:r w:rsidRPr="0016782C">
        <w:rPr>
          <w:rStyle w:val="StyleUnderline"/>
        </w:rPr>
        <w:t>every day</w:t>
      </w:r>
      <w:r w:rsidRPr="0016782C">
        <w:rPr>
          <w:sz w:val="16"/>
        </w:rPr>
        <w:t>.</w:t>
      </w:r>
    </w:p>
    <w:p w:rsidR="00DB4B6C" w:rsidRPr="0016782C" w:rsidRDefault="00DB4B6C" w:rsidP="00DB4B6C">
      <w:pPr>
        <w:pStyle w:val="Heading4"/>
      </w:pPr>
      <w:r w:rsidRPr="0016782C">
        <w:t>There’s a massive threat – litany of vulnerabilities, expert testimony, constant theft</w:t>
      </w:r>
    </w:p>
    <w:p w:rsidR="00DB4B6C" w:rsidRPr="0016782C" w:rsidRDefault="00DB4B6C" w:rsidP="00DB4B6C">
      <w:r w:rsidRPr="0016782C">
        <w:rPr>
          <w:rStyle w:val="Style13ptBold"/>
        </w:rPr>
        <w:t>Dahl 13</w:t>
      </w:r>
      <w:r w:rsidRPr="0016782C">
        <w:t xml:space="preserve"> (Fredrik, Reuters, covers mainly nuclear-related issues, including Iran's dispute with the West over its atomic plans. I previously worked in Tehran, Iran, between 2007-2010, and have also been posted to Belgrade, Sarajevo, London, Brussels, Helsinki and Stockholm during two decades with Reuters, 7/1/2013, "Governments warn about nuclear terrorism threat", </w:t>
      </w:r>
      <w:hyperlink r:id="rId30" w:history="1">
        <w:r w:rsidRPr="0016782C">
          <w:rPr>
            <w:rStyle w:val="Hyperlink"/>
          </w:rPr>
          <w:t>www.reuters.com/article/2013/07/01/us-nuclear-security-idUSBRE96010E20130701</w:t>
        </w:r>
      </w:hyperlink>
      <w:r w:rsidRPr="0016782C">
        <w:t>)</w:t>
      </w:r>
    </w:p>
    <w:p w:rsidR="00DB4B6C" w:rsidRPr="0016782C" w:rsidRDefault="00DB4B6C" w:rsidP="00DB4B6C">
      <w:pPr>
        <w:rPr>
          <w:rFonts w:asciiTheme="minorHAnsi" w:hAnsiTheme="minorHAnsi"/>
        </w:rPr>
      </w:pPr>
    </w:p>
    <w:p w:rsidR="00DB4B6C" w:rsidRPr="0016782C" w:rsidRDefault="00DB4B6C" w:rsidP="00DB4B6C">
      <w:pPr>
        <w:rPr>
          <w:sz w:val="16"/>
        </w:rPr>
      </w:pPr>
      <w:r w:rsidRPr="0016782C">
        <w:rPr>
          <w:rStyle w:val="StyleUnderline"/>
        </w:rPr>
        <w:t>More action is needed to prevent militants acquiring plutonium or highly-enriched uranium that could be used in bombs, governments agreed at a meeting on nuclear security</w:t>
      </w:r>
      <w:r w:rsidRPr="0016782C">
        <w:rPr>
          <w:rFonts w:asciiTheme="minorHAnsi" w:hAnsiTheme="minorHAnsi"/>
          <w:sz w:val="16"/>
        </w:rPr>
        <w:t xml:space="preserve"> in Vienna on Monday, without deciding on any concrete steps. </w:t>
      </w:r>
      <w:r w:rsidRPr="0016782C">
        <w:rPr>
          <w:rStyle w:val="StyleUnderline"/>
        </w:rPr>
        <w:t>A declaration adopted by more than 120 states at the meeting said "substantial progress" had been made</w:t>
      </w:r>
      <w:r w:rsidRPr="0016782C">
        <w:rPr>
          <w:rFonts w:asciiTheme="minorHAnsi" w:hAnsiTheme="minorHAnsi"/>
          <w:sz w:val="16"/>
        </w:rPr>
        <w:t xml:space="preserve"> in recent years to improve nuclear security globally, </w:t>
      </w:r>
      <w:r w:rsidRPr="0016782C">
        <w:rPr>
          <w:rStyle w:val="StyleUnderline"/>
        </w:rPr>
        <w:t>but it was not enough. Analysts say radical groups could theoretically build a crude but deadly nuclear bomb</w:t>
      </w:r>
      <w:r w:rsidRPr="0016782C">
        <w:rPr>
          <w:rFonts w:asciiTheme="minorHAnsi" w:hAnsiTheme="minorHAnsi"/>
          <w:sz w:val="16"/>
        </w:rPr>
        <w:t xml:space="preserve"> if they had the money, technical knowledge and materials needed. </w:t>
      </w:r>
      <w:r w:rsidRPr="0016782C">
        <w:rPr>
          <w:rStyle w:val="StyleUnderline"/>
        </w:rPr>
        <w:t xml:space="preserve">Ministers remained "concerned about the threat of nuclear and radiological terrorism </w:t>
      </w:r>
      <w:r w:rsidRPr="0016782C">
        <w:rPr>
          <w:rFonts w:asciiTheme="minorHAnsi" w:hAnsiTheme="minorHAnsi"/>
          <w:sz w:val="16"/>
        </w:rPr>
        <w:t xml:space="preserve">... More needs to be done to further strengthen nuclear security worldwide", the statement said. The document "encouraged" states to take various measures such as minimizing the use of highly-enriched uranium, but some diplomats said they would have preferred firmer commitments. Many countries regard nuclear security as a sensitive political issue that should be handled primarily by national authorities. This was reflected in the statement's language. Still, Yukiya Amano, director general of the International Atomic Energy Agency (IAEA), which hosted the conference, said the agreement was "very robust" and represented a major step forward. RADICAL GROUPS' "NUCLEAR AMBITIONS" </w:t>
      </w:r>
      <w:r w:rsidRPr="0016782C">
        <w:rPr>
          <w:rStyle w:val="StyleUnderline"/>
        </w:rPr>
        <w:t>Amano earlier warned</w:t>
      </w:r>
      <w:r w:rsidRPr="0016782C">
        <w:rPr>
          <w:rFonts w:asciiTheme="minorHAnsi" w:hAnsiTheme="minorHAnsi"/>
          <w:sz w:val="16"/>
        </w:rPr>
        <w:t xml:space="preserve"> the IAEA-hosted conference </w:t>
      </w:r>
      <w:r w:rsidRPr="0016782C">
        <w:rPr>
          <w:rStyle w:val="StyleUnderline"/>
        </w:rPr>
        <w:t>against a "false sense of security" over the danger of nuclear terrorism. Holding up a small lead container that was used to try to traffic highly enriched uranium</w:t>
      </w:r>
      <w:r w:rsidRPr="0016782C">
        <w:rPr>
          <w:rFonts w:asciiTheme="minorHAnsi" w:hAnsiTheme="minorHAnsi"/>
          <w:sz w:val="16"/>
        </w:rPr>
        <w:t xml:space="preserve"> in Moldova two years ago, </w:t>
      </w:r>
      <w:r w:rsidRPr="0016782C">
        <w:rPr>
          <w:rStyle w:val="StyleUnderline"/>
        </w:rPr>
        <w:t>the U.N. nuclear chief said it showed a "worrying level of knowledge on the part of the smugglers</w:t>
      </w:r>
      <w:r w:rsidRPr="0016782C">
        <w:rPr>
          <w:rFonts w:asciiTheme="minorHAnsi" w:hAnsiTheme="minorHAnsi"/>
          <w:sz w:val="16"/>
        </w:rPr>
        <w:t>". "This case ended well," he said, referring to the fact that the material was seized and arrests were made. But he added: "</w:t>
      </w:r>
      <w:r w:rsidRPr="0016782C">
        <w:rPr>
          <w:rStyle w:val="StyleUnderline"/>
        </w:rPr>
        <w:t>We cannot be sure if such cases are just the tip of the iceberg</w:t>
      </w:r>
      <w:r w:rsidRPr="0016782C">
        <w:rPr>
          <w:rFonts w:asciiTheme="minorHAnsi" w:hAnsiTheme="minorHAnsi"/>
          <w:sz w:val="16"/>
        </w:rPr>
        <w:t xml:space="preserve">." Obtaining weapons-grade fissile material - highly enriched uranium or plutonium - poses the biggest challenge for militant groups, so it must be kept secure both at civilian and military facilities, experts say. An apple-sized amount of plutonium in a nuclear device and detonated in a highly populated area could instantly kill or wound hundreds of thousands of people, according to the Nuclear Security Governance Experts Group (NSGEG) lobby group. But experts say </w:t>
      </w:r>
      <w:r w:rsidRPr="0016782C">
        <w:rPr>
          <w:rStyle w:val="StyleUnderline"/>
          <w:rFonts w:asciiTheme="minorHAnsi" w:hAnsiTheme="minorHAnsi"/>
        </w:rPr>
        <w:t>a</w:t>
      </w:r>
      <w:r w:rsidRPr="0016782C">
        <w:rPr>
          <w:rFonts w:asciiTheme="minorHAnsi" w:hAnsiTheme="minorHAnsi"/>
          <w:sz w:val="16"/>
        </w:rPr>
        <w:t xml:space="preserve"> so-called "</w:t>
      </w:r>
      <w:r w:rsidRPr="0016782C">
        <w:rPr>
          <w:rStyle w:val="StyleUnderline"/>
        </w:rPr>
        <w:t>dirty bomb" is a more likely threat than a nuclear bomb</w:t>
      </w:r>
      <w:r w:rsidRPr="0016782C">
        <w:rPr>
          <w:rFonts w:asciiTheme="minorHAnsi" w:hAnsiTheme="minorHAnsi"/>
          <w:sz w:val="16"/>
        </w:rPr>
        <w:t xml:space="preserve">. In a dirty bomb, conventional explosives are used to disperse radiation from a radioactive source, which can be found in hospitals or other places that are generally not very well protected. </w:t>
      </w:r>
      <w:r w:rsidRPr="0016782C">
        <w:rPr>
          <w:rStyle w:val="StyleUnderline"/>
        </w:rPr>
        <w:t>More than a hundred incidents of thefts and other unauthorized activities involving nuclear and radioactive material are reported to the IAEA every year</w:t>
      </w:r>
      <w:r w:rsidRPr="0016782C">
        <w:rPr>
          <w:rFonts w:asciiTheme="minorHAnsi" w:hAnsiTheme="minorHAnsi"/>
          <w:sz w:val="16"/>
        </w:rPr>
        <w:t>, Amano said. "</w:t>
      </w:r>
      <w:r w:rsidRPr="0016782C">
        <w:rPr>
          <w:rStyle w:val="StyleUnderline"/>
        </w:rPr>
        <w:t>Some material goes missing and is never found</w:t>
      </w:r>
      <w:r w:rsidRPr="0016782C">
        <w:rPr>
          <w:rFonts w:asciiTheme="minorHAnsi" w:hAnsiTheme="minorHAnsi"/>
          <w:sz w:val="16"/>
        </w:rPr>
        <w:t xml:space="preserve">," </w:t>
      </w:r>
      <w:r w:rsidRPr="0016782C">
        <w:rPr>
          <w:sz w:val="16"/>
        </w:rPr>
        <w:t>he said. U.S. Energy Secretary Ernest Moniz said al Qaeda was still likely to be trying to obtain nuclear material for a weapon. "Despite the strides we have made in dismantling core al Qaeda we should expect its adherents ... to continue trying to achieve their nuclear ambitions," he said.</w:t>
      </w:r>
    </w:p>
    <w:p w:rsidR="00DB4B6C" w:rsidRPr="0016782C" w:rsidRDefault="00DB4B6C" w:rsidP="00DB4B6C"/>
    <w:p w:rsidR="00DB4B6C" w:rsidRPr="0016782C" w:rsidRDefault="00DB4B6C" w:rsidP="00A30692">
      <w:pPr>
        <w:pStyle w:val="Heading3"/>
      </w:pPr>
      <w:r w:rsidRPr="0016782C">
        <w:t>Terror---A2: No Attacks---Yes Motive</w:t>
      </w:r>
    </w:p>
    <w:p w:rsidR="00DB4B6C" w:rsidRPr="0016782C" w:rsidRDefault="00DB4B6C" w:rsidP="00DB4B6C">
      <w:pPr>
        <w:pStyle w:val="Heading4"/>
      </w:pPr>
      <w:r w:rsidRPr="0016782C">
        <w:t>Threat’s high --- attacks coming</w:t>
      </w:r>
    </w:p>
    <w:p w:rsidR="00DB4B6C" w:rsidRPr="0016782C" w:rsidRDefault="00DB4B6C" w:rsidP="00DB4B6C">
      <w:pPr>
        <w:rPr>
          <w:sz w:val="16"/>
        </w:rPr>
      </w:pPr>
      <w:r w:rsidRPr="0016782C">
        <w:rPr>
          <w:rStyle w:val="Style13ptBold"/>
        </w:rPr>
        <w:t xml:space="preserve">Defence Journal 12 </w:t>
      </w:r>
      <w:r w:rsidRPr="0016782C">
        <w:t>(Ashfaq Ahmed and Saima Kausar, Defence Journal, 9/30, lexis)</w:t>
      </w:r>
    </w:p>
    <w:p w:rsidR="00DB4B6C" w:rsidRPr="0016782C" w:rsidRDefault="00DB4B6C" w:rsidP="00DB4B6C">
      <w:pPr>
        <w:rPr>
          <w:sz w:val="16"/>
        </w:rPr>
      </w:pPr>
    </w:p>
    <w:p w:rsidR="00DB4B6C" w:rsidRPr="0016782C" w:rsidRDefault="00DB4B6C" w:rsidP="00DB4B6C">
      <w:pPr>
        <w:rPr>
          <w:sz w:val="12"/>
        </w:rPr>
      </w:pPr>
      <w:r w:rsidRPr="0016782C">
        <w:rPr>
          <w:sz w:val="12"/>
        </w:rPr>
        <w:t xml:space="preserve">International community is aware of the </w:t>
      </w:r>
      <w:r w:rsidRPr="0016782C">
        <w:rPr>
          <w:rStyle w:val="StyleUnderline"/>
        </w:rPr>
        <w:t>terrorists' intentions to acquire nuclear material. We are</w:t>
      </w:r>
      <w:r w:rsidRPr="0016782C">
        <w:rPr>
          <w:sz w:val="12"/>
        </w:rPr>
        <w:t xml:space="preserve"> thus </w:t>
      </w:r>
      <w:r w:rsidRPr="0016782C">
        <w:rPr>
          <w:rStyle w:val="StyleUnderline"/>
        </w:rPr>
        <w:t>living with the</w:t>
      </w:r>
      <w:r w:rsidRPr="0016782C">
        <w:rPr>
          <w:sz w:val="12"/>
        </w:rPr>
        <w:t xml:space="preserve"> modern day </w:t>
      </w:r>
      <w:r w:rsidRPr="0016782C">
        <w:rPr>
          <w:rStyle w:val="StyleUnderline"/>
        </w:rPr>
        <w:t>nightmare</w:t>
      </w:r>
      <w:r w:rsidRPr="0016782C">
        <w:rPr>
          <w:sz w:val="12"/>
        </w:rPr>
        <w:t xml:space="preserve"> of the </w:t>
      </w:r>
      <w:r w:rsidRPr="0016782C">
        <w:rPr>
          <w:rStyle w:val="StyleUnderline"/>
        </w:rPr>
        <w:t>possibility of nuclear terrorism</w:t>
      </w:r>
      <w:r w:rsidRPr="0016782C">
        <w:rPr>
          <w:sz w:val="12"/>
        </w:rPr>
        <w:t xml:space="preserve">. Among </w:t>
      </w:r>
      <w:r w:rsidRPr="0016782C">
        <w:rPr>
          <w:rStyle w:val="StyleUnderline"/>
        </w:rPr>
        <w:t>non- state actors</w:t>
      </w:r>
      <w:r w:rsidRPr="0016782C">
        <w:rPr>
          <w:sz w:val="12"/>
        </w:rPr>
        <w:t xml:space="preserve"> Al Qaeda is considered to be the most aspirant organization which </w:t>
      </w:r>
      <w:r w:rsidRPr="0016782C">
        <w:rPr>
          <w:rStyle w:val="StyleUnderline"/>
        </w:rPr>
        <w:t>has used resources and made</w:t>
      </w:r>
      <w:r w:rsidRPr="0016782C">
        <w:rPr>
          <w:sz w:val="12"/>
        </w:rPr>
        <w:t xml:space="preserve"> foiled </w:t>
      </w:r>
      <w:r w:rsidRPr="0016782C">
        <w:rPr>
          <w:rStyle w:val="StyleUnderline"/>
        </w:rPr>
        <w:t xml:space="preserve">attempts </w:t>
      </w:r>
      <w:r w:rsidRPr="0016782C">
        <w:rPr>
          <w:sz w:val="12"/>
        </w:rPr>
        <w:t xml:space="preserve">to acquire nuclear weapon/material and use it. Analysts fears that </w:t>
      </w:r>
      <w:r w:rsidRPr="0016782C">
        <w:rPr>
          <w:rStyle w:val="StyleUnderline"/>
        </w:rPr>
        <w:t>hostile states</w:t>
      </w:r>
      <w:r w:rsidRPr="0016782C">
        <w:rPr>
          <w:sz w:val="12"/>
        </w:rPr>
        <w:t xml:space="preserve"> namely </w:t>
      </w:r>
      <w:r w:rsidRPr="0016782C">
        <w:rPr>
          <w:rStyle w:val="StyleUnderline"/>
        </w:rPr>
        <w:t>Iran and North Korea would provide</w:t>
      </w:r>
      <w:r w:rsidRPr="0016782C">
        <w:rPr>
          <w:sz w:val="12"/>
        </w:rPr>
        <w:t xml:space="preserve"> nuclear </w:t>
      </w:r>
      <w:r w:rsidRPr="0016782C">
        <w:rPr>
          <w:rStyle w:val="StyleUnderline"/>
        </w:rPr>
        <w:t>material to terrorists</w:t>
      </w:r>
      <w:r w:rsidRPr="0016782C">
        <w:rPr>
          <w:sz w:val="12"/>
        </w:rPr>
        <w:t xml:space="preserve"> to use it against their enemies. Despite the fact international community realized the threat of nuclear terrorism in 1990s, </w:t>
      </w:r>
      <w:r w:rsidRPr="0016782C">
        <w:rPr>
          <w:rStyle w:val="StyleUnderline"/>
        </w:rPr>
        <w:t>IAEA has registered 800 cases</w:t>
      </w:r>
      <w:r w:rsidRPr="0016782C">
        <w:rPr>
          <w:sz w:val="12"/>
        </w:rPr>
        <w:t xml:space="preserve">, since end of the Cold War to 2010, </w:t>
      </w:r>
      <w:r w:rsidRPr="0016782C">
        <w:rPr>
          <w:rStyle w:val="StyleUnderline"/>
        </w:rPr>
        <w:t>wherein radioactive material was</w:t>
      </w:r>
      <w:r w:rsidRPr="0016782C">
        <w:rPr>
          <w:sz w:val="12"/>
        </w:rPr>
        <w:t xml:space="preserve"> either </w:t>
      </w:r>
      <w:r w:rsidRPr="0016782C">
        <w:rPr>
          <w:rStyle w:val="StyleUnderline"/>
        </w:rPr>
        <w:t>missing or</w:t>
      </w:r>
      <w:r w:rsidRPr="0016782C">
        <w:rPr>
          <w:sz w:val="12"/>
        </w:rPr>
        <w:t xml:space="preserve"> it was </w:t>
      </w:r>
      <w:r w:rsidRPr="0016782C">
        <w:rPr>
          <w:rStyle w:val="StyleUnderline"/>
        </w:rPr>
        <w:t>taken into possession by smugglers.</w:t>
      </w:r>
      <w:r w:rsidRPr="0016782C">
        <w:rPr>
          <w:sz w:val="12"/>
        </w:rPr>
        <w:t xml:space="preserve"> As all roads of terrorist activities are linked with Pakistan, this country can face serious problems if terrorists succeeds in their attempts. </w:t>
      </w:r>
      <w:r w:rsidRPr="0016782C">
        <w:rPr>
          <w:rStyle w:val="StyleUnderline"/>
        </w:rPr>
        <w:t>Several terrorist organizations</w:t>
      </w:r>
      <w:r w:rsidRPr="0016782C">
        <w:rPr>
          <w:sz w:val="12"/>
        </w:rPr>
        <w:t xml:space="preserve"> and non- state actors across the globe have </w:t>
      </w:r>
      <w:r w:rsidRPr="0016782C">
        <w:rPr>
          <w:rStyle w:val="StyleUnderline"/>
        </w:rPr>
        <w:t>expressed</w:t>
      </w:r>
      <w:r w:rsidRPr="0016782C">
        <w:rPr>
          <w:sz w:val="12"/>
        </w:rPr>
        <w:t xml:space="preserve"> their </w:t>
      </w:r>
      <w:r w:rsidRPr="0016782C">
        <w:rPr>
          <w:rStyle w:val="StyleUnderline"/>
        </w:rPr>
        <w:t>resolve to acquire</w:t>
      </w:r>
      <w:r w:rsidRPr="0016782C">
        <w:rPr>
          <w:sz w:val="12"/>
        </w:rPr>
        <w:t xml:space="preserve"> Chemical, Biological, Radiological and Nuclear (</w:t>
      </w:r>
      <w:r w:rsidRPr="0016782C">
        <w:rPr>
          <w:rStyle w:val="StyleUnderline"/>
        </w:rPr>
        <w:t>CBRN) material</w:t>
      </w:r>
      <w:r w:rsidRPr="0016782C">
        <w:rPr>
          <w:sz w:val="12"/>
        </w:rPr>
        <w:t xml:space="preserve">. Among these terrorists organizations Al Qaeda has made multiple attempts and expressed its determination to obtain nuclear material. Prosecution witness Jamal Ahmad Al Fadl quit Al Qaeda in 1996 and assisted Central Intelligence Agency (CIA) and Federal Bureau of Investigation (FBI). Fadl while recording his statement in court claimed that in late 1993 or early 1994 Al Qaeda made an attempt to acquire uranium worth $ 1.5 million. Amount was paid to former Sudanese president Saleh Mobruk. In post 9/11 era many feared that terrorists would acquire WMD and use it against their enemies and enemy allies. In 1998 Al Qaeda Chief Osama bin Laden declared, "it is his duty to obtain WMD."Al Qaeda senior leadership in pre 9/11 era pursued strategy to acquire nuclear and biological weapons. </w:t>
      </w:r>
      <w:r w:rsidRPr="0016782C">
        <w:rPr>
          <w:rStyle w:val="StyleUnderline"/>
        </w:rPr>
        <w:t xml:space="preserve">Non-state actors </w:t>
      </w:r>
      <w:r w:rsidRPr="0016782C">
        <w:rPr>
          <w:sz w:val="12"/>
        </w:rPr>
        <w:t xml:space="preserve">particularly Bin Laden and his followers </w:t>
      </w:r>
      <w:r w:rsidRPr="0016782C">
        <w:rPr>
          <w:rStyle w:val="StyleUnderline"/>
        </w:rPr>
        <w:t>pursued first use policy</w:t>
      </w:r>
      <w:r w:rsidRPr="0016782C">
        <w:rPr>
          <w:sz w:val="12"/>
        </w:rPr>
        <w:t xml:space="preserve"> and to use these weapons after getting their hold on these weapons against their enemies or their allies anywhere in the world. Bin Laden initiated his fight against US believing it a holy war between Muslims and Christen-Jews Crusaders, to change the status quo in international system. He thought once the status quo is changed overall conditions would be conducive for the organizations to overthrow the apostate regimes/governments in Islamic states and Islamic Caliphate would be restored. In order to inflict massive harm to its enemies Al Qaeda's strategy is focused on acquiring "strategic weapons." "Documents seized in Afghan training camps in late 2001 also indicate a rudimentary understanding of nuclear fission devices." Khalid Sheikh Muhammad, mastermind of 9/11 attacks, was interviewed by Al Jazeera in, 2002. Al Qaeda leader stated that "Al Qaeda initially planned to include a nuclear plant in its 2001 attack sites, intensified concern about aircraft crashes." Acquisition of poisonous material had remained of little interest for Al Qaeda. Al Qaeda operatives were experimenting on "crude chemical agents" before 9/11 in its training camps in Afghanistan. However, their use was left on the individuals outside Al Qaeda core leadership command. Abu Khabab planned small scale chemical and biological activity, in 2002 and 2003 Abu Masab al Zarqawi planned attacks using ricin and cyanide in Europe and Bahrain based terror group also devised a plan to carryout attack using crude cyanide gas device in New York City subway. Al Qaeda top leadership was kept uniformed of these attacks. Later, Al Zawahiri comes to know about New York subway planned attack he cancelled it "for something better." After reading the preceding paragraphs it is understood that unlike state actors, who are determined to acquire nuclear weapons to boost their security and deter enemies, </w:t>
      </w:r>
      <w:r w:rsidRPr="0016782C">
        <w:rPr>
          <w:rStyle w:val="StyleUnderline"/>
        </w:rPr>
        <w:t>terrorists</w:t>
      </w:r>
      <w:r w:rsidRPr="0016782C">
        <w:rPr>
          <w:sz w:val="12"/>
        </w:rPr>
        <w:t xml:space="preserve"> also </w:t>
      </w:r>
      <w:r w:rsidRPr="0016782C">
        <w:rPr>
          <w:rStyle w:val="StyleUnderline"/>
        </w:rPr>
        <w:t>have three routes to get hold on these weapons. First acquire WMD. Second, develop</w:t>
      </w:r>
      <w:r w:rsidRPr="0016782C">
        <w:rPr>
          <w:sz w:val="12"/>
        </w:rPr>
        <w:t xml:space="preserve"> nuclear device or </w:t>
      </w:r>
      <w:r w:rsidRPr="0016782C">
        <w:rPr>
          <w:rStyle w:val="StyleUnderline"/>
        </w:rPr>
        <w:t>dirty bomb. Thirdly</w:t>
      </w:r>
      <w:r w:rsidRPr="0016782C">
        <w:rPr>
          <w:sz w:val="12"/>
        </w:rPr>
        <w:t xml:space="preserve">, terrorist can carry-out </w:t>
      </w:r>
      <w:r w:rsidRPr="0016782C">
        <w:rPr>
          <w:rStyle w:val="StyleUnderline"/>
        </w:rPr>
        <w:t>attack on nuclear programme sites/</w:t>
      </w:r>
      <w:r w:rsidRPr="0016782C">
        <w:rPr>
          <w:sz w:val="12"/>
        </w:rPr>
        <w:t xml:space="preserve">complexes. Cont…. According to IAEA, 433 power plants and 240 operational nuclear research reactors are operating internationally. Despite the fact that measures are taken to deny the right of terrorists/non state actors to acquire nuclear material, </w:t>
      </w:r>
      <w:r w:rsidRPr="0016782C">
        <w:rPr>
          <w:rStyle w:val="StyleUnderline"/>
        </w:rPr>
        <w:t>fissile material is produced in great quantity - around the globe</w:t>
      </w:r>
      <w:r w:rsidRPr="0016782C">
        <w:rPr>
          <w:sz w:val="12"/>
        </w:rPr>
        <w:t xml:space="preserve"> both for military purposes and civilian needs. Such material is </w:t>
      </w:r>
      <w:r w:rsidRPr="0016782C">
        <w:rPr>
          <w:rStyle w:val="StyleUnderline"/>
        </w:rPr>
        <w:t>dispersed at various sites</w:t>
      </w:r>
      <w:r w:rsidRPr="0016782C">
        <w:rPr>
          <w:sz w:val="12"/>
        </w:rPr>
        <w:t xml:space="preserve"> worldwide. </w:t>
      </w:r>
      <w:r w:rsidRPr="0016782C">
        <w:rPr>
          <w:rStyle w:val="StyleUnderline"/>
        </w:rPr>
        <w:t>It is more difficult to maintain strict control</w:t>
      </w:r>
      <w:r w:rsidRPr="0016782C">
        <w:rPr>
          <w:sz w:val="12"/>
        </w:rPr>
        <w:t xml:space="preserve"> over fissile material than over nuclear weapons. States posed with security threats are attempting to develop clandestine nuclear weapons programme in violation of the Non Proliferation Treaty (NPT). Iran is suspected by the US that it is violating the clauses of the NPT and developing nuclear programme for military purposes. Proliferators want to get nuclear weapons in order to employ them to deter their enemies both potential and declared rather than use it. However, </w:t>
      </w:r>
      <w:r w:rsidRPr="0016782C">
        <w:rPr>
          <w:rStyle w:val="StyleUnderline"/>
        </w:rPr>
        <w:t>presence of huge stockpile of nuclear fissile material,</w:t>
      </w:r>
      <w:r w:rsidRPr="0016782C">
        <w:rPr>
          <w:sz w:val="12"/>
        </w:rPr>
        <w:t xml:space="preserve"> spread of nuclear weapons and existing nuclear arsenals have created fear that </w:t>
      </w:r>
      <w:r w:rsidRPr="0016782C">
        <w:rPr>
          <w:rStyle w:val="StyleUnderline"/>
        </w:rPr>
        <w:t>terrorists may either acquire or construct a nuclear device</w:t>
      </w:r>
      <w:r w:rsidRPr="0016782C">
        <w:rPr>
          <w:sz w:val="12"/>
        </w:rPr>
        <w:t xml:space="preserve">. Legacy of the </w:t>
      </w:r>
      <w:r w:rsidRPr="0016782C">
        <w:rPr>
          <w:rStyle w:val="StyleUnderline"/>
        </w:rPr>
        <w:t>risk of nuclear attack will persist</w:t>
      </w:r>
      <w:r w:rsidRPr="0016782C">
        <w:rPr>
          <w:sz w:val="12"/>
        </w:rPr>
        <w:t xml:space="preserve"> as long as fissile material exists.</w:t>
      </w:r>
    </w:p>
    <w:p w:rsidR="00DB4B6C" w:rsidRPr="0016782C" w:rsidRDefault="00DB4B6C" w:rsidP="00DB4B6C">
      <w:pPr>
        <w:pStyle w:val="Heading4"/>
      </w:pPr>
      <w:r w:rsidRPr="0016782C">
        <w:t>Tons of terrorist motivations – we only have to win one</w:t>
      </w:r>
    </w:p>
    <w:p w:rsidR="00DB4B6C" w:rsidRPr="0016782C" w:rsidRDefault="00DB4B6C" w:rsidP="00DB4B6C">
      <w:r w:rsidRPr="0016782C">
        <w:rPr>
          <w:rStyle w:val="Style13ptBold"/>
        </w:rPr>
        <w:t xml:space="preserve">Ackerman 6 </w:t>
      </w:r>
      <w:r w:rsidRPr="0016782C">
        <w:t>(Gary, Research Director, National Consortium for the Study of Terrorism and Responses to Terrorism, Motivations for Engaging in Nuclear Terrorism)</w:t>
      </w:r>
    </w:p>
    <w:p w:rsidR="00DB4B6C" w:rsidRPr="0016782C" w:rsidRDefault="00DB4B6C" w:rsidP="00DB4B6C"/>
    <w:p w:rsidR="00DB4B6C" w:rsidRPr="0016782C" w:rsidRDefault="00DB4B6C" w:rsidP="00DB4B6C">
      <w:pPr>
        <w:rPr>
          <w:rFonts w:asciiTheme="minorHAnsi" w:hAnsiTheme="minorHAnsi"/>
          <w:sz w:val="16"/>
          <w:u w:val="single"/>
        </w:rPr>
      </w:pPr>
      <w:r w:rsidRPr="0016782C">
        <w:rPr>
          <w:sz w:val="16"/>
        </w:rPr>
        <w:t xml:space="preserve">Motives for Using Nuclear Weapons </w:t>
      </w:r>
      <w:r w:rsidRPr="0016782C">
        <w:rPr>
          <w:rStyle w:val="StyleUnderline"/>
        </w:rPr>
        <w:t>The following list examines possible terrorist motivations that reflect strategic, operational and tactical incentives for using nuclear weapons</w:t>
      </w:r>
      <w:r w:rsidRPr="0016782C">
        <w:rPr>
          <w:sz w:val="16"/>
        </w:rPr>
        <w:t xml:space="preserve"> (i.e., where nuclear weapons are used as a means to an end) as well as more esoteric motives where the use of nuclear weapons is an end in itself.7 </w:t>
      </w:r>
      <w:r w:rsidRPr="0016782C">
        <w:rPr>
          <w:rStyle w:val="Emphasis"/>
        </w:rPr>
        <w:t>Mass Casualties</w:t>
      </w:r>
      <w:r w:rsidRPr="0016782C">
        <w:rPr>
          <w:sz w:val="16"/>
        </w:rPr>
        <w:t xml:space="preserve">. </w:t>
      </w:r>
      <w:r w:rsidRPr="0016782C">
        <w:rPr>
          <w:rStyle w:val="StyleUnderline"/>
        </w:rPr>
        <w:t>The most obvious reason for terrorists to seek nuclear weapons is for the purpose of inflicting massive casualties</w:t>
      </w:r>
      <w:r w:rsidRPr="0016782C">
        <w:rPr>
          <w:sz w:val="16"/>
        </w:rPr>
        <w:t xml:space="preserve"> upon their perceived enemies.8 Indeed, while conventional (and even most unconventional) weapons will suffice to kill thousands or perhaps even tens of thousands of people, for perpetrators who seek to cause the maximum possible immediate carnage (on the order of hundreds of thousands or millions of fatalities) the most viable means is to utilize the kinetic and thermal effects of a nuclear blast.9 Much of the concern surrounding terrorism involving WMD stems from the belief that there is a growing number of non-state actors prepared to inflict catastrophic violence.10 The majority of terrorist attacks, however, are carried out for a multiplicity of motives, so one should not assume that the desire to inflict mass casualties is necessarily the sole, or even predominant, motive for resorting to a nuclear option.11 </w:t>
      </w:r>
      <w:r w:rsidRPr="0016782C">
        <w:rPr>
          <w:rStyle w:val="Emphasis"/>
        </w:rPr>
        <w:t>Inordinate Psychological Impact</w:t>
      </w:r>
      <w:r w:rsidRPr="0016782C">
        <w:rPr>
          <w:sz w:val="16"/>
        </w:rPr>
        <w:t xml:space="preserve">. It is a truism that one of the </w:t>
      </w:r>
      <w:r w:rsidRPr="0016782C">
        <w:rPr>
          <w:rStyle w:val="StyleUnderline"/>
        </w:rPr>
        <w:t>core elements of terrorism is the terror it evokes</w:t>
      </w:r>
      <w:r w:rsidRPr="0016782C">
        <w:rPr>
          <w:sz w:val="16"/>
        </w:rPr>
        <w:t xml:space="preserve">. For a terrorist group seeking to traumatize a targeted society and generate public and official disorientation, nuclear weapons must hold a particular allure, for there can be few images that are guaranteed to leave as indelible a mark on the collective psyche of the targeted country as that of a mushroom cloud over one of its major cities.12 Anthony Cordesman asserts that it is not even necessary for a nuclear weapon to have catastrophic physical effects for it to have far-ranging psychological and political impact.13 </w:t>
      </w:r>
      <w:r w:rsidRPr="0016782C">
        <w:rPr>
          <w:rStyle w:val="Emphasis"/>
        </w:rPr>
        <w:t>Prestige</w:t>
      </w:r>
      <w:r w:rsidRPr="0016782C">
        <w:rPr>
          <w:sz w:val="16"/>
        </w:rPr>
        <w:t xml:space="preserve">. </w:t>
      </w:r>
      <w:r w:rsidRPr="0016782C">
        <w:rPr>
          <w:rStyle w:val="StyleUnderline"/>
        </w:rPr>
        <w:t>Historically, nuclear weapons have remained under the exclusive purview of nation- states,</w:t>
      </w:r>
      <w:r w:rsidRPr="0016782C">
        <w:rPr>
          <w:sz w:val="16"/>
        </w:rPr>
        <w:t xml:space="preserve"> with one of the key motivations for state acquisition being the status which nuclear weapons are believed to bestow upon their possessors. </w:t>
      </w:r>
      <w:r w:rsidRPr="0016782C">
        <w:rPr>
          <w:rStyle w:val="StyleUnderline"/>
        </w:rPr>
        <w:t>How much more appealing then might the possession of nuclear weapons seem for non-state groups</w:t>
      </w:r>
      <w:r w:rsidRPr="0016782C">
        <w:rPr>
          <w:sz w:val="16"/>
        </w:rPr>
        <w:t xml:space="preserve">, many of whom seek international legitimization? To the extent that terrorists believe that nuclear weapons could enable them to attain quasi-state standing or redress military imbalances vis-à-vis their purported enemies, the possession of such weapons, but not necessarily their use, becomes an attractive proposition. It is </w:t>
      </w:r>
      <w:r w:rsidRPr="0016782C">
        <w:rPr>
          <w:rStyle w:val="StyleUnderline"/>
        </w:rPr>
        <w:t>even conceivable that a terrorist group might pursue nuclear weapons in the hope of deterring,</w:t>
      </w:r>
      <w:r w:rsidRPr="0016782C">
        <w:rPr>
          <w:sz w:val="16"/>
        </w:rPr>
        <w:t xml:space="preserve"> blackmailing or coercing a particular state or group of states. Thomas Schelling explores the prestige and deterrence aspects for non-state terrorists.14 </w:t>
      </w:r>
      <w:r w:rsidRPr="0016782C">
        <w:rPr>
          <w:rStyle w:val="Emphasis"/>
        </w:rPr>
        <w:t>Incentives for Innovation and Escalation</w:t>
      </w:r>
      <w:r w:rsidRPr="0016782C">
        <w:rPr>
          <w:sz w:val="16"/>
        </w:rPr>
        <w:t xml:space="preserve">. In a milieu in which </w:t>
      </w:r>
      <w:r w:rsidRPr="0016782C">
        <w:rPr>
          <w:rStyle w:val="StyleUnderline"/>
        </w:rPr>
        <w:t>terrorist groups may have to compete</w:t>
      </w:r>
      <w:r w:rsidRPr="0016782C">
        <w:rPr>
          <w:sz w:val="16"/>
        </w:rPr>
        <w:t xml:space="preserve"> with rival groups </w:t>
      </w:r>
      <w:r w:rsidRPr="0016782C">
        <w:rPr>
          <w:rStyle w:val="StyleUnderline"/>
        </w:rPr>
        <w:t>for “market share” of media attention and constituency support</w:t>
      </w:r>
      <w:r w:rsidRPr="0016782C">
        <w:rPr>
          <w:sz w:val="16"/>
        </w:rPr>
        <w:t xml:space="preserve">, terrorist decision makers may feel compelled to exceed the destruction wrought by previous attacks. For a discussion of why terrorists seek mass-casualty events that “out-do” previous attacks, see Post.15 The asymptote of such escalatory pressures, especially in the wake of such attacks as those of September 11, may be the detonation of a nuclear weapon on enemy territory, which would guarantee unrivalled attention upon the terrorists and their cause. While most terrorist supporters and sympathizers would be appalled by such horrific actions, there are certain subsets of disaffected populations that could condone the use of nuclear weapons against a hated enemy, for example, brutalized communities motivated by revenge. </w:t>
      </w:r>
      <w:r w:rsidRPr="0016782C">
        <w:rPr>
          <w:rStyle w:val="Emphasis"/>
        </w:rPr>
        <w:t>Mass Destruction and Area Denia</w:t>
      </w:r>
      <w:r w:rsidRPr="0016782C">
        <w:rPr>
          <w:sz w:val="16"/>
        </w:rPr>
        <w:t xml:space="preserve">l. In certain cases, </w:t>
      </w:r>
      <w:r w:rsidRPr="0016782C">
        <w:rPr>
          <w:rStyle w:val="StyleUnderline"/>
        </w:rPr>
        <w:t>terrorists may desire not only mass casualties, but also to physically destroy the infrastructure of their enemies and deny them the use or functioning of vital areas, tasks to which nuclear weapons, which have both immediately destructive blast effects and persistent radiological contamination effects, are well suited</w:t>
      </w:r>
      <w:r w:rsidRPr="0016782C">
        <w:rPr>
          <w:sz w:val="16"/>
        </w:rPr>
        <w:t xml:space="preserve">. </w:t>
      </w:r>
      <w:r w:rsidRPr="0016782C">
        <w:rPr>
          <w:rStyle w:val="Emphasis"/>
        </w:rPr>
        <w:t>Ideology.</w:t>
      </w:r>
      <w:r w:rsidRPr="0016782C">
        <w:rPr>
          <w:sz w:val="16"/>
        </w:rPr>
        <w:t xml:space="preserve"> The worldview of a terrorist group or individual demarcates allies and enemies and forms the basis for deciding between legitimate and illegitimate targets and tactics.16 As such </w:t>
      </w:r>
      <w:r w:rsidRPr="0016782C">
        <w:rPr>
          <w:rStyle w:val="StyleUnderline"/>
        </w:rPr>
        <w:t>it is likely to be one of the most important factors in any decision to resort to the use of nuclear weapons</w:t>
      </w:r>
      <w:r w:rsidRPr="0016782C">
        <w:rPr>
          <w:sz w:val="16"/>
        </w:rPr>
        <w:t xml:space="preserve">. It is often asserted that the use of a weapon as destructive and reviled as nuclear weapons would alienate the supporters and perceived constituency of any terrorist group motivated primarily by a nationalist or secular political ideology,17 and therefore that such groups would mostly refrain from using nuclear weapons. Whatever the accuracy of this assertion, a corollary is widely accepted by terrorism experts, i.e., that groups motivated by religion, which are focused on cosmic as opposed to mortal concerns, are far more willing to engage in attacks involving mass casualties and hence would be more prone to use nuclear weapons or other means of mass destruction.18 As one analyst observed, “to the extent that violent extremist groups are absolutely convinced that they are doing God’s bidding, virtually any action that they decide to undertake can be justified, no matter how heinous, since the ‘divine’ ends are thought to justify the means.”19 The resurgence in religiously-inspired terrorism in recent decades could imply that there is now a greater possibility of terrorists seeking to use weapons of mass destruction.20 The situation, however, is more complex. First, not all religious terrorists are equally likely to pursue mass destruction—many religiously motivated terrorist organizations have political components, represent constituencies that are well-defined geographically (and thus are subject to retribution), or depend for financial or logistical support on parties whose views may not be quite as radical as their own. Moreover, it is the theological and cultural content of the particular strand of religious belief that is argued to be of greatest significance,21 rather than the mere fact that a group has a religious bent. It has been asserted that the ideologies most conducive to the pursuit of catastrophic violence are those that simultaneously reflect an apocalyptic millenarian character, in which an irremediably corrupt world must be purged to make way for a utopian future, and emphasize the capacity for purification from sins through sacrificial acts of violence.22 Such ideologies are often, though not exclusively, found amongst unorthodox religious cults, such as Aum Shinrikyo, the Covenant, the Sword, and the Arm of the Lord, and R.I.S.E.23 One can conceive of an affinity between the “the relentless impulse toward world-rejecting purification”24 displayed by such groups and the levels of “cathartic” destruction only achievable using nuclear weapons. Moreover, Jessica Stern has suggested that religious terrorists might embrace weapons of mass destruction, including nuclear weapons, as a means of “emulat[ing] God”25. One must bear in mind, however, that possessing an ideology with a religious character may at most be a contributing factor to any desire to engage in nuclear terrorism, and is certainly not determinative, an assertion which has been validated empirically for CBRN weapons en toto. </w:t>
      </w:r>
      <w:r w:rsidRPr="0016782C">
        <w:rPr>
          <w:rStyle w:val="Emphasis"/>
        </w:rPr>
        <w:t>Atomic Fetishism</w:t>
      </w:r>
      <w:r w:rsidRPr="0016782C">
        <w:rPr>
          <w:sz w:val="16"/>
        </w:rPr>
        <w:t xml:space="preserve">. A </w:t>
      </w:r>
      <w:r w:rsidRPr="0016782C">
        <w:rPr>
          <w:rStyle w:val="StyleUnderline"/>
        </w:rPr>
        <w:t>terrorist group whose ideology or key decision makers display a peculiar fascination for things nuclear or radiological might be more likely to consider pursuing a nuclear weapons capability</w:t>
      </w:r>
      <w:r w:rsidRPr="0016782C">
        <w:rPr>
          <w:sz w:val="16"/>
        </w:rPr>
        <w:t xml:space="preserve">. It is not hard to imagine that a group whose ideology is based for instance, upon a nuclear holocaust motif, or whose leader is obsessed with the science-fiction genre, could be drawn towards nuclear weapons as their preferred instruments of destruction. The archetype amongst known terrorist groups is Aum Shinrikyo, whose leader, Shoko Asahara, behaved almost fetishisticly towards several types of unconventional weapons, including the nuclear variety. </w:t>
      </w:r>
      <w:r w:rsidRPr="0016782C">
        <w:rPr>
          <w:rStyle w:val="Emphasis"/>
        </w:rPr>
        <w:t>Revenge and Other “Expressive” Motives</w:t>
      </w:r>
      <w:r w:rsidRPr="0016782C">
        <w:rPr>
          <w:sz w:val="16"/>
        </w:rPr>
        <w:t xml:space="preserve">. </w:t>
      </w:r>
      <w:r w:rsidRPr="0016782C">
        <w:rPr>
          <w:rStyle w:val="StyleUnderline"/>
        </w:rPr>
        <w:t>It is believed that individuals from heavily brutalized and traumatized communities</w:t>
      </w:r>
      <w:r w:rsidRPr="0016782C">
        <w:rPr>
          <w:sz w:val="16"/>
        </w:rPr>
        <w:t xml:space="preserve"> (such as those who fall victim to genocide) </w:t>
      </w:r>
      <w:r w:rsidRPr="0016782C">
        <w:rPr>
          <w:rStyle w:val="StyleUnderline"/>
        </w:rPr>
        <w:t>might be capable of unrestrained levels of violence in the pursuit of revenge against their perceived persecutors</w:t>
      </w:r>
      <w:r w:rsidRPr="0016782C">
        <w:rPr>
          <w:sz w:val="16"/>
        </w:rPr>
        <w:t xml:space="preserve">,27 and thus might consider a retributive act as devastating as a nuclear detonation. Other expressive motives might also come into play, for example, an extreme form of defensive aggression wherein a group perceives its own imminent destruction (or that of those it purports to represent) and thus resorts to the most violent measures imaginable as a “swan song”.28 In addition to the possible set of instrumental, ideological or psychological motives already described, opportunity and organizational dynamics may influence indirectly a terrorist group’s pursuit of a nuclear capability. Turning first to opportunity, a </w:t>
      </w:r>
      <w:r w:rsidRPr="0016782C">
        <w:rPr>
          <w:rStyle w:val="StyleUnderline"/>
        </w:rPr>
        <w:t>terrorist group manifesting one or more of the above-described motives may be propelled to consider the nuclear option more seriously by happenstance</w:t>
      </w:r>
      <w:r w:rsidRPr="0016782C">
        <w:rPr>
          <w:sz w:val="16"/>
        </w:rPr>
        <w:t xml:space="preserve">. For example, governmental collapse in a nuclear weapons state could provide increased scope for the terrorists’ procurement of intact nuclear weapons and thus might precipitate for the first time the consideration of using a nuclear device. Looking next at organizational dynamics, groups exhibiting certain structural characteristics might be more likely to engage in acts of violence as extreme as nuclear terrorism. Some of these allegedly pernicious traits include: control by megalomaniacal or sadistic, but nonetheless charismatic and authoritarian leaders; isolation from their broader society, with little display of concern for outgroups; an intentional focus on recruiting technical or scientifically skilled members; a record of innovation and excessive risk-taking; and the possession of sufficient resources, whether financial, human or logistical, to enable long-term research and development into multiple advanced weapons systems.29 </w:t>
      </w:r>
      <w:r w:rsidRPr="0016782C">
        <w:rPr>
          <w:rStyle w:val="StyleUnderline"/>
        </w:rPr>
        <w:t>While none of the above motives will necessarily lead to a decision to use nuclear weapons, the existence of such a broad array of potential motives provides a prima facie theoretical case that the most extreme and violent of terrorists might find the destructive power of nuclear weapons strategically, tactically, or emotionally advantageous</w:t>
      </w:r>
      <w:r w:rsidRPr="0016782C">
        <w:rPr>
          <w:sz w:val="16"/>
        </w:rPr>
        <w:t>. Any group possessing several of the abovementioned attributes deserves close scrutiny in this regard. Moreover, many (though not all) of the motives listed could also be realized by lower-scale attacks, including using radioactive dispersal devices (RDDs) or attacking nuclear facilities. For instance, RDDs would likely result in a disproportionate psychological impact and area denial, but would not satisfy terrorists seeking mass fatalities.</w:t>
      </w:r>
    </w:p>
    <w:p w:rsidR="00DB4B6C" w:rsidRPr="0016782C" w:rsidRDefault="00DB4B6C" w:rsidP="00A30692">
      <w:pPr>
        <w:pStyle w:val="Heading3"/>
      </w:pPr>
      <w:r w:rsidRPr="0016782C">
        <w:t>Terror---A2: No Attacks---Yes Transportation</w:t>
      </w:r>
    </w:p>
    <w:p w:rsidR="00DB4B6C" w:rsidRPr="0016782C" w:rsidRDefault="00DB4B6C" w:rsidP="00DB4B6C">
      <w:pPr>
        <w:pStyle w:val="Heading4"/>
      </w:pPr>
      <w:r w:rsidRPr="0016782C">
        <w:t>Once terrorist have nuclear material they could easily make a bomb and bring it into the US</w:t>
      </w:r>
    </w:p>
    <w:p w:rsidR="00DB4B6C" w:rsidRPr="0016782C" w:rsidRDefault="00DB4B6C" w:rsidP="00DB4B6C">
      <w:r w:rsidRPr="0016782C">
        <w:rPr>
          <w:rStyle w:val="Style13ptBold"/>
        </w:rPr>
        <w:t>Bunn 6</w:t>
      </w:r>
      <w:r w:rsidRPr="0016782C">
        <w:t xml:space="preserve">(Matthew, Senior research associate at the Project on Managing the Atom in the Belfer Center for Science and International Affairs at Harvard University s John F Kennedy School of Government, “Terrorist Nuclear Weapon Construction: How Difficult?” September, </w:t>
      </w:r>
      <w:hyperlink r:id="rId31" w:history="1">
        <w:r w:rsidRPr="0016782C">
          <w:rPr>
            <w:rStyle w:val="Hyperlink"/>
          </w:rPr>
          <w:t>http://www.jstor.org.proxy1.cl.msu.edu/stable/pdfplus/25097844.pdf?acceptTC=true</w:t>
        </w:r>
      </w:hyperlink>
      <w:r w:rsidRPr="0016782C">
        <w:t>)</w:t>
      </w:r>
    </w:p>
    <w:p w:rsidR="00DB4B6C" w:rsidRPr="0016782C" w:rsidRDefault="00DB4B6C" w:rsidP="00DB4B6C"/>
    <w:p w:rsidR="00DB4B6C" w:rsidRPr="0016782C" w:rsidRDefault="00DB4B6C" w:rsidP="00DB4B6C">
      <w:pPr>
        <w:rPr>
          <w:u w:val="single"/>
        </w:rPr>
      </w:pPr>
      <w:r w:rsidRPr="0016782C">
        <w:rPr>
          <w:rStyle w:val="StyleUnderline"/>
        </w:rPr>
        <w:t>An implosion-type bomb does not,</w:t>
      </w:r>
      <w:r w:rsidRPr="0016782C">
        <w:rPr>
          <w:sz w:val="16"/>
        </w:rPr>
        <w:t xml:space="preserve"> however, </w:t>
      </w:r>
      <w:r w:rsidRPr="0016782C">
        <w:rPr>
          <w:rStyle w:val="StyleUnderline"/>
        </w:rPr>
        <w:t>require as extreme a level of sophistication as is sometimes imagined</w:t>
      </w:r>
      <w:r w:rsidRPr="0016782C">
        <w:rPr>
          <w:sz w:val="16"/>
        </w:rPr>
        <w:t xml:space="preserve">. Today, </w:t>
      </w:r>
      <w:r w:rsidRPr="0016782C">
        <w:rPr>
          <w:rStyle w:val="StyleUnderline"/>
        </w:rPr>
        <w:t>with the knowledge that it can be done and substantial unclassified literature</w:t>
      </w:r>
      <w:r w:rsidRPr="0016782C">
        <w:rPr>
          <w:sz w:val="16"/>
        </w:rPr>
        <w:t xml:space="preserve"> on the underlying physics, materials properties, and explosives (explosive lenses and other shaped explosive charges are now in wide use for conventional military and even commercial applications), </w:t>
      </w:r>
      <w:r w:rsidRPr="0016782C">
        <w:rPr>
          <w:rStyle w:val="StyleUnderline"/>
        </w:rPr>
        <w:t>the challenge</w:t>
      </w:r>
      <w:r w:rsidRPr="0016782C">
        <w:rPr>
          <w:sz w:val="16"/>
        </w:rPr>
        <w:t xml:space="preserve">, though still significant, </w:t>
      </w:r>
      <w:r w:rsidRPr="0016782C">
        <w:rPr>
          <w:rStyle w:val="StyleUnderline"/>
        </w:rPr>
        <w:t>would be less than during the Manhattan Project</w:t>
      </w:r>
      <w:r w:rsidRPr="0016782C">
        <w:rPr>
          <w:sz w:val="16"/>
        </w:rPr>
        <w:t xml:space="preserve">. </w:t>
      </w:r>
      <w:r w:rsidRPr="0016782C">
        <w:rPr>
          <w:rStyle w:val="StyleUnderline"/>
        </w:rPr>
        <w:t>Plastic explosives</w:t>
      </w:r>
      <w:r w:rsidRPr="0016782C">
        <w:rPr>
          <w:sz w:val="16"/>
        </w:rPr>
        <w:t xml:space="preserve">, for example, </w:t>
      </w:r>
      <w:r w:rsidRPr="0016782C">
        <w:rPr>
          <w:rStyle w:val="StyleUnderline"/>
        </w:rPr>
        <w:t>could readily be molded into the requi site shapes</w:t>
      </w:r>
      <w:r w:rsidRPr="0016782C">
        <w:rPr>
          <w:sz w:val="16"/>
        </w:rPr>
        <w:t xml:space="preserve">. And </w:t>
      </w:r>
      <w:r w:rsidRPr="0016782C">
        <w:rPr>
          <w:rStyle w:val="StyleUnderline"/>
        </w:rPr>
        <w:t>as long as a substantial degree of compression is achieved, the timing of the explosive detonations and the resulting shape of the inward-traveling shock wave do not have to be absolutely perfect. A crude gun- or implosion-type weapon would be heavy</w:t>
      </w:r>
      <w:r w:rsidRPr="0016782C">
        <w:rPr>
          <w:sz w:val="16"/>
        </w:rPr>
        <w:t xml:space="preserve"> perhaps in the range of a ton </w:t>
      </w:r>
      <w:r w:rsidRPr="0016782C">
        <w:rPr>
          <w:rStyle w:val="StyleUnderline"/>
        </w:rPr>
        <w:t>but not as heavy as even the first generation of military weapons</w:t>
      </w:r>
      <w:r w:rsidRPr="0016782C">
        <w:rPr>
          <w:sz w:val="16"/>
        </w:rPr>
        <w:t xml:space="preserve">, which required cases that enabled them to be dropped as gravity bombs (Mark et al. 1987). </w:t>
      </w:r>
      <w:r w:rsidRPr="0016782C">
        <w:rPr>
          <w:rStyle w:val="StyleUnderline"/>
        </w:rPr>
        <w:t>Such a bomb could easily be carried in a van</w:t>
      </w:r>
      <w:r w:rsidRPr="0016782C">
        <w:rPr>
          <w:sz w:val="16"/>
        </w:rPr>
        <w:t xml:space="preserve"> or truck. Conceivably, </w:t>
      </w:r>
      <w:r w:rsidRPr="0016782C">
        <w:rPr>
          <w:rStyle w:val="StyleUnderline"/>
        </w:rPr>
        <w:t>the pieces of a bomb could even be put together at the target</w:t>
      </w:r>
      <w:r w:rsidRPr="0016782C">
        <w:rPr>
          <w:sz w:val="16"/>
        </w:rPr>
        <w:t xml:space="preserve"> as the bomb for the Trinity test was in which case the nuclear-explosive materials and other components would be delivered separately. </w:t>
      </w:r>
      <w:r w:rsidRPr="0016782C">
        <w:rPr>
          <w:rStyle w:val="StyleUnderline"/>
        </w:rPr>
        <w:t>The number of possible pathways for smuggling a nuclear bomb or its ingredients into the United States is immense, and intelligent adversaries will choose whichever route remains undefended. All border controls can realistically hope to do is to make the easiest pathways more difficult</w:t>
      </w:r>
      <w:r w:rsidRPr="0016782C">
        <w:rPr>
          <w:sz w:val="16"/>
        </w:rPr>
        <w:t xml:space="preserve">, forcing terrorists to use riskier smuggling routes, increasing the chance of their interdiction. </w:t>
      </w:r>
      <w:r w:rsidRPr="0016782C">
        <w:rPr>
          <w:rStyle w:val="StyleUnderline"/>
        </w:rPr>
        <w:t>There is,</w:t>
      </w:r>
      <w:r w:rsidRPr="0016782C">
        <w:rPr>
          <w:sz w:val="16"/>
        </w:rPr>
        <w:t xml:space="preserve"> in short, </w:t>
      </w:r>
      <w:r w:rsidRPr="0016782C">
        <w:rPr>
          <w:rStyle w:val="StyleUnderline"/>
        </w:rPr>
        <w:t>a very real possibility that a technically sophisticated ter rorist group,</w:t>
      </w:r>
      <w:r w:rsidRPr="0016782C">
        <w:rPr>
          <w:sz w:val="16"/>
        </w:rPr>
        <w:t xml:space="preserve"> given sufficient effort, </w:t>
      </w:r>
      <w:r w:rsidRPr="0016782C">
        <w:rPr>
          <w:rStyle w:val="StyleUnderline"/>
        </w:rPr>
        <w:t>could make a crude implosion-type bomb</w:t>
      </w:r>
      <w:r w:rsidRPr="0016782C">
        <w:rPr>
          <w:sz w:val="16"/>
        </w:rPr>
        <w:t xml:space="preserve"> particularly if they got knowledgeable help</w:t>
      </w:r>
      <w:r w:rsidRPr="0016782C">
        <w:rPr>
          <w:rStyle w:val="StyleUnderline"/>
        </w:rPr>
        <w:t>, as al Qaeda has been attempting to do</w:t>
      </w:r>
      <w:r w:rsidRPr="0016782C">
        <w:rPr>
          <w:sz w:val="16"/>
        </w:rPr>
        <w:t xml:space="preserve"> (Bunn, Wier, and Friedman 2005). While HEU poses a greater danger than plutonium, because of its potential use in a simpler gun type bomb, </w:t>
      </w:r>
      <w:r w:rsidRPr="0016782C">
        <w:rPr>
          <w:rStyle w:val="StyleUnderline"/>
        </w:rPr>
        <w:t>it seems likely that</w:t>
      </w:r>
      <w:r w:rsidRPr="0016782C">
        <w:rPr>
          <w:sz w:val="16"/>
        </w:rPr>
        <w:t xml:space="preserve"> a significant fraction ofthe small segment of </w:t>
      </w:r>
      <w:r w:rsidRPr="0016782C">
        <w:rPr>
          <w:rStyle w:val="StyleUnderline"/>
        </w:rPr>
        <w:t xml:space="preserve">terrorist groups that would have the technical sophistication and determination to </w:t>
      </w:r>
      <w:r w:rsidRPr="0016782C">
        <w:rPr>
          <w:sz w:val="16"/>
        </w:rPr>
        <w:t xml:space="preserve">both </w:t>
      </w:r>
      <w:r w:rsidRPr="0016782C">
        <w:rPr>
          <w:rStyle w:val="StyleUnderline"/>
        </w:rPr>
        <w:t>acquire</w:t>
      </w:r>
      <w:r w:rsidRPr="0016782C">
        <w:rPr>
          <w:sz w:val="16"/>
        </w:rPr>
        <w:t xml:space="preserve"> substantial amounts of </w:t>
      </w:r>
      <w:r w:rsidRPr="0016782C">
        <w:rPr>
          <w:rStyle w:val="StyleUnderline"/>
        </w:rPr>
        <w:t xml:space="preserve">nuclear material and make a gun-type bomb would also be able to acquire the capabilities needed to make a crude implosion bomb meaning that theft of separated plutonium would also pose a terrible danger. </w:t>
      </w:r>
    </w:p>
    <w:p w:rsidR="00A30692" w:rsidRPr="0016782C" w:rsidRDefault="00A30692" w:rsidP="00A30692">
      <w:pPr>
        <w:pStyle w:val="Heading3"/>
      </w:pPr>
      <w:r w:rsidRPr="0016782C">
        <w:t xml:space="preserve">Terror---A2: No </w:t>
      </w:r>
      <w:r w:rsidR="00DB4B6C" w:rsidRPr="0016782C">
        <w:t>Attacks</w:t>
      </w:r>
      <w:r w:rsidRPr="0016782C">
        <w:t>---Trick***</w:t>
      </w:r>
    </w:p>
    <w:p w:rsidR="00A30692" w:rsidRPr="0016782C" w:rsidRDefault="00A30692" w:rsidP="00A30692">
      <w:pPr>
        <w:pStyle w:val="Heading4"/>
      </w:pPr>
      <w:r w:rsidRPr="0016782C">
        <w:t>Even if they win no nuclear terrorism, conventional attack triggers our retaliation impacts</w:t>
      </w:r>
    </w:p>
    <w:p w:rsidR="00A30692" w:rsidRPr="0016782C" w:rsidRDefault="00A30692" w:rsidP="00A30692">
      <w:r w:rsidRPr="0016782C">
        <w:rPr>
          <w:rStyle w:val="Style13ptBold"/>
        </w:rPr>
        <w:t>Hoffman 1</w:t>
      </w:r>
      <w:r w:rsidRPr="0016782C">
        <w:t xml:space="preserve">(Bruce, director of RANDs Washington Office, “Section V: Proliferation, Terrorism, Humanitarian Interventions,” RAND, </w:t>
      </w:r>
      <w:hyperlink r:id="rId32" w:history="1">
        <w:r w:rsidRPr="0016782C">
          <w:rPr>
            <w:rStyle w:val="Hyperlink"/>
          </w:rPr>
          <w:t>http://www.rand.org/content/dam/rand/pubs/monograph_reports/MR1306z1/MR1306.1.sec5.pdf</w:t>
        </w:r>
      </w:hyperlink>
      <w:r w:rsidRPr="0016782C">
        <w:t>)</w:t>
      </w:r>
    </w:p>
    <w:p w:rsidR="00A30692" w:rsidRPr="0016782C" w:rsidRDefault="00A30692" w:rsidP="00A30692"/>
    <w:p w:rsidR="00A30692" w:rsidRPr="0016782C" w:rsidRDefault="00A30692" w:rsidP="002F083F">
      <w:pPr>
        <w:rPr>
          <w:b/>
          <w:bCs/>
          <w:u w:val="single"/>
        </w:rPr>
      </w:pPr>
      <w:r w:rsidRPr="0016782C">
        <w:rPr>
          <w:sz w:val="16"/>
        </w:rPr>
        <w:t xml:space="preserve">In any event, the most likely range of terrorist threats will not include the ruthless use of some exotic weapon on a scale of mass destruction, toward which U.S. response efforts are currently focused, but the calculated terrorist use of some chemical, biological, nuclear, or radiological (CBNR) weapon to achieve far-reaching psychological effects. </w:t>
      </w:r>
      <w:r w:rsidRPr="0016782C">
        <w:rPr>
          <w:rStyle w:val="StyleUnderline"/>
        </w:rPr>
        <w:t xml:space="preserve">A limited terrorist attack involving not a </w:t>
      </w:r>
      <w:r w:rsidRPr="0016782C">
        <w:rPr>
          <w:sz w:val="16"/>
        </w:rPr>
        <w:t>weapon of mass destruction (</w:t>
      </w:r>
      <w:r w:rsidRPr="0016782C">
        <w:rPr>
          <w:rStyle w:val="StyleUnderline"/>
        </w:rPr>
        <w:t>WMD) per se, but an unconventional CBNR weapon employed on a deliberately small scale</w:t>
      </w:r>
      <w:r w:rsidRPr="0016782C">
        <w:rPr>
          <w:sz w:val="16"/>
        </w:rPr>
        <w:t>—either alone or as part of a series of smaller incidents occurring either simultaneously or sequentially in a given location—</w:t>
      </w:r>
      <w:r w:rsidRPr="0016782C">
        <w:rPr>
          <w:rStyle w:val="StyleUnderline"/>
        </w:rPr>
        <w:t>could also have disproportionately enormous consequences, generating unprecedented fear and alarm, and thus serving the terrorists’ purpose just as well as a larger weapon or more ambitious attack with massive casualties could have</w:t>
      </w:r>
      <w:r w:rsidRPr="0016782C">
        <w:rPr>
          <w:sz w:val="16"/>
        </w:rPr>
        <w:t xml:space="preserve">. Hence, </w:t>
      </w:r>
      <w:r w:rsidRPr="0016782C">
        <w:rPr>
          <w:rStyle w:val="StyleUnderline"/>
        </w:rPr>
        <w:t>the most salient terrorist threat involving an unconventional weapon may likely not involve or even attempt the destruction of an entire city or some similar worst-case scenario, but the far more deliberate and delicately planned use of a CBNR agent for more discreet purposes.</w:t>
      </w:r>
    </w:p>
    <w:p w:rsidR="00A30692" w:rsidRPr="0016782C" w:rsidRDefault="00A30692" w:rsidP="00A30692">
      <w:pPr>
        <w:pStyle w:val="Heading3"/>
      </w:pPr>
      <w:r w:rsidRPr="0016782C">
        <w:t xml:space="preserve">Terror---A2: No </w:t>
      </w:r>
      <w:r w:rsidR="00DB4B6C" w:rsidRPr="0016782C">
        <w:t>Impact/</w:t>
      </w:r>
      <w:r w:rsidRPr="0016782C">
        <w:t>Retaliation</w:t>
      </w:r>
    </w:p>
    <w:p w:rsidR="00A30692" w:rsidRPr="0016782C" w:rsidRDefault="00A30692" w:rsidP="00A30692">
      <w:pPr>
        <w:pStyle w:val="Heading4"/>
      </w:pPr>
      <w:r w:rsidRPr="0016782C">
        <w:t>Yes retaliation – causes nuclear war</w:t>
      </w:r>
    </w:p>
    <w:p w:rsidR="00A30692" w:rsidRPr="0016782C" w:rsidRDefault="00A30692" w:rsidP="00A30692">
      <w:pPr>
        <w:rPr>
          <w:szCs w:val="20"/>
        </w:rPr>
      </w:pPr>
      <w:r w:rsidRPr="0016782C">
        <w:rPr>
          <w:rStyle w:val="Style13ptBold"/>
          <w:szCs w:val="20"/>
        </w:rPr>
        <w:t>Ayson 10</w:t>
      </w:r>
      <w:r w:rsidRPr="0016782C">
        <w:rPr>
          <w:szCs w:val="20"/>
        </w:rPr>
        <w:t xml:space="preserve"> (Robert,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w:t>
      </w:r>
    </w:p>
    <w:p w:rsidR="00A30692" w:rsidRPr="0016782C" w:rsidRDefault="00A30692" w:rsidP="00A30692">
      <w:pPr>
        <w:rPr>
          <w:rStyle w:val="StyleUnderline"/>
          <w:szCs w:val="20"/>
        </w:rPr>
      </w:pPr>
      <w:r w:rsidRPr="0016782C">
        <w:rPr>
          <w:sz w:val="12"/>
          <w:szCs w:val="20"/>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w:t>
      </w:r>
      <w:r w:rsidRPr="0016782C">
        <w:rPr>
          <w:rStyle w:val="StyleUnderline"/>
          <w:szCs w:val="20"/>
        </w:rPr>
        <w:t xml:space="preserve">an act of nuclear terrorism, could precipitate a chain of events leading to a massive exchange of nuclear weapons </w:t>
      </w:r>
      <w:r w:rsidRPr="0016782C">
        <w:rPr>
          <w:sz w:val="12"/>
          <w:szCs w:val="20"/>
        </w:rPr>
        <w:t xml:space="preserve">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16782C">
        <w:rPr>
          <w:rStyle w:val="StyleUnderline"/>
          <w:szCs w:val="20"/>
        </w:rPr>
        <w:t>how might the United States react if it was thought or discovered that the fissile material used in the act of nuclear terrorism had come from Russian stocks</w:t>
      </w:r>
      <w:r w:rsidRPr="0016782C">
        <w:rPr>
          <w:sz w:val="12"/>
          <w:szCs w:val="20"/>
        </w:rPr>
        <w:t xml:space="preserve">,40 and if for some reason Moscow denied any responsibility for nuclear laxity? </w:t>
      </w:r>
      <w:r w:rsidRPr="0016782C">
        <w:rPr>
          <w:rStyle w:val="StyleUnderline"/>
          <w:szCs w:val="20"/>
        </w:rPr>
        <w:t>The</w:t>
      </w:r>
      <w:r w:rsidRPr="0016782C">
        <w:rPr>
          <w:sz w:val="12"/>
          <w:szCs w:val="20"/>
        </w:rPr>
        <w:t xml:space="preserve"> correct </w:t>
      </w:r>
      <w:r w:rsidRPr="0016782C">
        <w:rPr>
          <w:rStyle w:val="StyleUnderline"/>
          <w:szCs w:val="20"/>
        </w:rPr>
        <w:t>attribution of that nuclear material to a particular country might not be a case of science fiction</w:t>
      </w:r>
      <w:r w:rsidRPr="0016782C">
        <w:rPr>
          <w:sz w:val="12"/>
          <w:szCs w:val="20"/>
        </w:rPr>
        <w:t xml:space="preserve">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w:t>
      </w:r>
      <w:r w:rsidRPr="0016782C">
        <w:rPr>
          <w:rStyle w:val="StyleUnderline"/>
          <w:szCs w:val="20"/>
        </w:rPr>
        <w:t xml:space="preserve"> suspicion would shift immediately to state possessors.</w:t>
      </w:r>
      <w:r w:rsidRPr="0016782C">
        <w:rPr>
          <w:sz w:val="12"/>
          <w:szCs w:val="20"/>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16782C">
        <w:rPr>
          <w:rStyle w:val="StyleUnderline"/>
          <w:szCs w:val="20"/>
        </w:rPr>
        <w:t>if the act of nuclear terrorism occurred against a backdrop of existing tension in Washington’s relations with Russia and/or China,</w:t>
      </w:r>
      <w:r w:rsidRPr="0016782C">
        <w:rPr>
          <w:sz w:val="12"/>
          <w:szCs w:val="20"/>
        </w:rPr>
        <w:t xml:space="preserve"> and at a time when threats had already been traded between these major powers, </w:t>
      </w:r>
      <w:r w:rsidRPr="0016782C">
        <w:rPr>
          <w:rStyle w:val="StyleUnderline"/>
          <w:szCs w:val="20"/>
        </w:rPr>
        <w:t>would officials and political leaders not be tempted to assume the worst? Of course</w:t>
      </w:r>
      <w:r w:rsidRPr="0016782C">
        <w:rPr>
          <w:sz w:val="12"/>
          <w:szCs w:val="20"/>
        </w:rPr>
        <w:t xml:space="preserv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w:t>
      </w:r>
      <w:r w:rsidRPr="0016782C">
        <w:rPr>
          <w:rStyle w:val="StyleUnderline"/>
          <w:szCs w:val="20"/>
        </w:rPr>
        <w:t>should a nuclear terrorist attack occur in Russia or China during a period of</w:t>
      </w:r>
      <w:r w:rsidRPr="0016782C">
        <w:rPr>
          <w:sz w:val="12"/>
          <w:szCs w:val="20"/>
        </w:rPr>
        <w:t xml:space="preserve"> heightened tension or </w:t>
      </w:r>
      <w:r w:rsidRPr="0016782C">
        <w:rPr>
          <w:rStyle w:val="StyleUnderline"/>
          <w:szCs w:val="20"/>
        </w:rPr>
        <w:t>even limited conflict with the United States</w:t>
      </w:r>
      <w:r w:rsidRPr="0016782C">
        <w:rPr>
          <w:sz w:val="12"/>
          <w:szCs w:val="20"/>
        </w:rPr>
        <w:t xml:space="preserve">, could Moscow and Beijing resist the pressures that might rise domestically to consider the United States as a possible perpetrator or encourager of the attack? Washington’s early response to a terrorist nuclear attack on its own soil might also raise the possibility of an unwanted (and nuclear aided) confrontation with Russia and/or China. For example, 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w:t>
      </w:r>
      <w:r w:rsidRPr="0016782C">
        <w:rPr>
          <w:rStyle w:val="StyleUnderline"/>
          <w:szCs w:val="20"/>
        </w:rPr>
        <w:t>it is</w:t>
      </w:r>
      <w:r w:rsidRPr="0016782C">
        <w:rPr>
          <w:sz w:val="12"/>
          <w:szCs w:val="20"/>
        </w:rPr>
        <w:t xml:space="preserve"> just </w:t>
      </w:r>
      <w:r w:rsidRPr="0016782C">
        <w:rPr>
          <w:rStyle w:val="StyleUnderline"/>
          <w:szCs w:val="20"/>
        </w:rPr>
        <w:t>possible that Moscow and/or China might mistakenly read this as a sign of U.S. intentions to use force</w:t>
      </w:r>
      <w:r w:rsidRPr="0016782C">
        <w:rPr>
          <w:sz w:val="12"/>
          <w:szCs w:val="20"/>
        </w:rPr>
        <w:t xml:space="preserve"> (and possibly nuclear force) </w:t>
      </w:r>
      <w:r w:rsidRPr="0016782C">
        <w:rPr>
          <w:rStyle w:val="StyleUnderline"/>
          <w:szCs w:val="20"/>
        </w:rPr>
        <w:t>against them</w:t>
      </w:r>
      <w:r w:rsidRPr="0016782C">
        <w:rPr>
          <w:sz w:val="12"/>
          <w:szCs w:val="20"/>
        </w:rPr>
        <w:t xml:space="preserve">. In that situation, </w:t>
      </w:r>
      <w:r w:rsidRPr="0016782C">
        <w:rPr>
          <w:rStyle w:val="StyleUnderline"/>
          <w:szCs w:val="20"/>
        </w:rPr>
        <w:t>the temptations to preempt such actions might grow</w:t>
      </w:r>
      <w:r w:rsidRPr="0016782C">
        <w:rPr>
          <w:sz w:val="12"/>
          <w:szCs w:val="20"/>
        </w:rPr>
        <w:t xml:space="preserve">, although it must be admitted that any preemption would probably still meet with a devastating response. As part of its initial response to the act of nuclear terrorism (as discussed earlier) Washington might decide to order a significant conventional (or nuclear) retaliatory or disarming attack 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16782C">
        <w:rPr>
          <w:rStyle w:val="StyleUnderline"/>
          <w:szCs w:val="20"/>
        </w:rPr>
        <w:t xml:space="preserve">In the charged atmosphere immediately after a nuclear terrorist attack, </w:t>
      </w:r>
      <w:r w:rsidRPr="0016782C">
        <w:rPr>
          <w:sz w:val="12"/>
          <w:szCs w:val="20"/>
        </w:rPr>
        <w:t xml:space="preserve">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w:t>
      </w:r>
      <w:r w:rsidRPr="0016782C">
        <w:rPr>
          <w:rStyle w:val="StyleUnderline"/>
          <w:szCs w:val="20"/>
        </w:rPr>
        <w:t>This might not help the chances of nuclear restraint.</w:t>
      </w:r>
    </w:p>
    <w:p w:rsidR="00A30692" w:rsidRPr="0016782C" w:rsidRDefault="00A30692" w:rsidP="00A30692">
      <w:pPr>
        <w:pStyle w:val="Heading4"/>
      </w:pPr>
      <w:r w:rsidRPr="0016782C">
        <w:t>A successful nuclear terrorist attack results in massive proliferation and global nuclear war</w:t>
      </w:r>
    </w:p>
    <w:p w:rsidR="00A30692" w:rsidRPr="0016782C" w:rsidRDefault="00A30692" w:rsidP="00A30692">
      <w:r w:rsidRPr="0016782C">
        <w:rPr>
          <w:rStyle w:val="Style13ptBold"/>
        </w:rPr>
        <w:t xml:space="preserve">Frank 13 </w:t>
      </w:r>
      <w:r w:rsidRPr="0016782C">
        <w:t>(Forrest, research associate at Naval War College, “NUCLEAR TERRORISM AND THE ESCALATION OF INTERNATIONAL CONFLICT,” May 9, www.usnwc.edu%2Fgetattachment%2F9508e128-a340-4760-8666-5192428cdb15%2FNuclear-Terrorism-and-the-Escalation-of-Internatio.aspx&amp;ei=2b4gUuKbKerW2wWjiYDQCQ&amp;usg=AFQjCNHSlZzsN_iiB7TT_75p0JG0xEMm6g&amp;sig2=aZR2saw8qArkTWMD5Nwm1g&amp;bvm=bv.51495398,d.b2I)</w:t>
      </w:r>
    </w:p>
    <w:p w:rsidR="00A30692" w:rsidRPr="0016782C" w:rsidRDefault="00A30692" w:rsidP="00A30692">
      <w:pPr>
        <w:rPr>
          <w:rStyle w:val="StyleUnderline"/>
        </w:rPr>
      </w:pPr>
    </w:p>
    <w:p w:rsidR="00A30692" w:rsidRPr="0016782C" w:rsidRDefault="00A30692" w:rsidP="00A30692">
      <w:pPr>
        <w:rPr>
          <w:sz w:val="16"/>
        </w:rPr>
      </w:pPr>
      <w:r w:rsidRPr="0016782C">
        <w:rPr>
          <w:rStyle w:val="StyleUnderline"/>
        </w:rPr>
        <w:t>The use of military force in response to nuclear terrorism by the victim state cannot be overlooked</w:t>
      </w:r>
      <w:r w:rsidRPr="0016782C">
        <w:rPr>
          <w:sz w:val="16"/>
        </w:rPr>
        <w:t xml:space="preserve">. </w:t>
      </w:r>
      <w:r w:rsidRPr="0016782C">
        <w:rPr>
          <w:rStyle w:val="StyleUnderline"/>
        </w:rPr>
        <w:t>Military force could be deployed against</w:t>
      </w:r>
      <w:r w:rsidRPr="0016782C">
        <w:rPr>
          <w:sz w:val="16"/>
        </w:rPr>
        <w:t xml:space="preserve"> the same </w:t>
      </w:r>
      <w:r w:rsidRPr="0016782C">
        <w:rPr>
          <w:rStyle w:val="StyleUnderline"/>
        </w:rPr>
        <w:t>wide variety of states</w:t>
      </w:r>
      <w:r w:rsidRPr="0016782C">
        <w:rPr>
          <w:sz w:val="16"/>
        </w:rPr>
        <w:t xml:space="preserve"> noted above. The range of military actions that could be undertaken could vary greatly from minimum efforts to close the border between the victim state and its neigh- bors to more drastic actions. </w:t>
      </w:r>
      <w:r w:rsidRPr="0016782C">
        <w:rPr>
          <w:rStyle w:val="StyleUnderline"/>
        </w:rPr>
        <w:t>These actions might</w:t>
      </w:r>
      <w:r w:rsidRPr="0016782C">
        <w:rPr>
          <w:sz w:val="16"/>
        </w:rPr>
        <w:t xml:space="preserve"> include some or all of the following: </w:t>
      </w:r>
      <w:r w:rsidRPr="0016782C">
        <w:rPr>
          <w:rStyle w:val="StyleUnderline"/>
        </w:rPr>
        <w:t>interdiction of terrorist infil- tration routes</w:t>
      </w:r>
      <w:r w:rsidRPr="0016782C">
        <w:rPr>
          <w:sz w:val="16"/>
        </w:rPr>
        <w:t>; attacks on terrorist base camps; .</w:t>
      </w:r>
      <w:r w:rsidRPr="0016782C">
        <w:rPr>
          <w:rStyle w:val="StyleUnderline"/>
        </w:rPr>
        <w:t>embargo or blockade of states</w:t>
      </w:r>
      <w:r w:rsidRPr="0016782C">
        <w:rPr>
          <w:sz w:val="16"/>
        </w:rPr>
        <w:t xml:space="preserve"> aiding terrorists or permitting terrorists to operate from their territories; </w:t>
      </w:r>
      <w:r w:rsidRPr="0016782C">
        <w:rPr>
          <w:rStyle w:val="StyleUnderline"/>
        </w:rPr>
        <w:t>attacks on the civilian population</w:t>
      </w:r>
      <w:r w:rsidRPr="0016782C">
        <w:rPr>
          <w:sz w:val="16"/>
        </w:rPr>
        <w:t xml:space="preserve"> of other states roughly </w:t>
      </w:r>
      <w:r w:rsidRPr="0016782C">
        <w:rPr>
          <w:rStyle w:val="StyleUnderline"/>
        </w:rPr>
        <w:t>equaling the destruction caused by a nuclear terrorist act; destruction of other states' nuclear facilities; o r even a full-scale invasion and occupation</w:t>
      </w:r>
      <w:r w:rsidRPr="0016782C">
        <w:rPr>
          <w:sz w:val="16"/>
        </w:rPr>
        <w:t xml:space="preserve"> of other states in reprisal for nuclear terrorism It is clear that </w:t>
      </w:r>
      <w:r w:rsidRPr="0016782C">
        <w:rPr>
          <w:rStyle w:val="StyleUnderline"/>
        </w:rPr>
        <w:t xml:space="preserve">acts undertaken by the victim state toward other states would have </w:t>
      </w:r>
      <w:r w:rsidRPr="0016782C">
        <w:rPr>
          <w:rStyle w:val="Emphasis"/>
        </w:rPr>
        <w:t>profound effects on international order</w:t>
      </w:r>
      <w:r w:rsidRPr="0016782C">
        <w:rPr>
          <w:sz w:val="16"/>
        </w:rPr>
        <w:t xml:space="preserve">. </w:t>
      </w:r>
      <w:r w:rsidRPr="0016782C">
        <w:rPr>
          <w:rStyle w:val="StyleUnderline"/>
        </w:rPr>
        <w:t xml:space="preserve">The military actions described above would be </w:t>
      </w:r>
      <w:r w:rsidRPr="0016782C">
        <w:rPr>
          <w:rStyle w:val="Emphasis"/>
        </w:rPr>
        <w:t>sufficient to unleash a major war</w:t>
      </w:r>
      <w:r w:rsidRPr="0016782C">
        <w:rPr>
          <w:sz w:val="16"/>
        </w:rPr>
        <w:t xml:space="preserve">, depending on the states directly involved and the strength of their respective alliance systems. Incidents of </w:t>
      </w:r>
      <w:r w:rsidRPr="0016782C">
        <w:rPr>
          <w:rStyle w:val="StyleUnderline"/>
        </w:rPr>
        <w:t>nuclear terrorism</w:t>
      </w:r>
      <w:r w:rsidRPr="0016782C">
        <w:rPr>
          <w:sz w:val="16"/>
        </w:rPr>
        <w:t xml:space="preserve"> involving materials nominally under international safeguards </w:t>
      </w:r>
      <w:r w:rsidRPr="0016782C">
        <w:rPr>
          <w:rStyle w:val="StyleUnderline"/>
        </w:rPr>
        <w:t>would</w:t>
      </w:r>
      <w:r w:rsidRPr="0016782C">
        <w:rPr>
          <w:sz w:val="16"/>
        </w:rPr>
        <w:t xml:space="preserve"> automatically </w:t>
      </w:r>
      <w:r w:rsidRPr="0016782C">
        <w:rPr>
          <w:rStyle w:val="StyleUnderline"/>
        </w:rPr>
        <w:t>raise very serious questions about the</w:t>
      </w:r>
      <w:r w:rsidRPr="0016782C">
        <w:rPr>
          <w:sz w:val="16"/>
        </w:rPr>
        <w:t xml:space="preserve"> reli- ability of International Atomic Energy Agency (</w:t>
      </w:r>
      <w:r w:rsidRPr="0016782C">
        <w:rPr>
          <w:rStyle w:val="StyleUnderline"/>
        </w:rPr>
        <w:t>IAEA</w:t>
      </w:r>
      <w:r w:rsidRPr="0016782C">
        <w:rPr>
          <w:sz w:val="16"/>
        </w:rPr>
        <w:t xml:space="preserve">) safeguards on nuclear materials. IAEA inspection of national nuclear materials accounts, the primary safeguard against diversion of nuclear materials, that fail to detect the diver- sion of nuclear materials subsequently thought to have been used in the com- mission of a nuclear terrorist act may raise very grave questions about the entire safeguards system. </w:t>
      </w:r>
      <w:r w:rsidRPr="0016782C">
        <w:rPr>
          <w:rStyle w:val="StyleUnderline"/>
        </w:rPr>
        <w:t>Such questions</w:t>
      </w:r>
      <w:r w:rsidRPr="0016782C">
        <w:rPr>
          <w:sz w:val="16"/>
        </w:rPr>
        <w:t xml:space="preserve"> once raised </w:t>
      </w:r>
      <w:r w:rsidRPr="0016782C">
        <w:rPr>
          <w:rStyle w:val="StyleUnderline"/>
        </w:rPr>
        <w:t>would be very hard to quiet</w:t>
      </w:r>
      <w:r w:rsidRPr="0016782C">
        <w:rPr>
          <w:sz w:val="16"/>
        </w:rPr>
        <w:t xml:space="preserve">, hence </w:t>
      </w:r>
      <w:r w:rsidRPr="0016782C">
        <w:rPr>
          <w:rStyle w:val="StyleUnderline"/>
        </w:rPr>
        <w:t>weakening the IAEA's ability to perform its critical function of verifying the N</w:t>
      </w:r>
      <w:r w:rsidRPr="0016782C">
        <w:rPr>
          <w:sz w:val="16"/>
        </w:rPr>
        <w:t>uclear Non</w:t>
      </w:r>
      <w:r w:rsidRPr="0016782C">
        <w:rPr>
          <w:rStyle w:val="StyleUnderline"/>
        </w:rPr>
        <w:t>p</w:t>
      </w:r>
      <w:r w:rsidRPr="0016782C">
        <w:rPr>
          <w:sz w:val="16"/>
        </w:rPr>
        <w:t xml:space="preserve">roliferation </w:t>
      </w:r>
      <w:r w:rsidRPr="0016782C">
        <w:rPr>
          <w:rStyle w:val="StyleUnderline"/>
        </w:rPr>
        <w:t>T</w:t>
      </w:r>
      <w:r w:rsidRPr="0016782C">
        <w:rPr>
          <w:sz w:val="16"/>
        </w:rPr>
        <w:t xml:space="preserve">reaty.29 Nuclear terrorism may also raise a number of problems relating to the obligations assumed by the nuclear weapon states in their adherence to the Nuclear Nonproliferation Treaty- Security Council Resolution 255, (19 June 1968).3 0 The nuclear weapon states might find themselves in a posi- tion of direct confrontation with one another because of demands on the part of the government of the state attacked by nuclear terrorists for assistance. Furthermore, use of nuclear terrorism by a group claiming the status of a state, i.e., a liberation movement, might cause major political problems.in relations among the nuclear weapon states, as well as between the nuclear weapon states and nonnuclear weapon states. </w:t>
      </w:r>
      <w:r w:rsidRPr="0016782C">
        <w:rPr>
          <w:rStyle w:val="StyleUnderline"/>
        </w:rPr>
        <w:t>Successful nuclear terrorism might also give rise to more general security states would become concerned about nuclear terrorism and might undertake actions that could easily be misinter- preted by other, potential adversaries. Successful nuclear terrorism in one part of the world might be an invitation to terrorists in other parts of the world to use nuclear explosive devices</w:t>
      </w:r>
      <w:r w:rsidRPr="0016782C">
        <w:rPr>
          <w:sz w:val="16"/>
        </w:rPr>
        <w:t xml:space="preserve">, radiologi- cal weapons, or attacks on nuclear facilities as an effective, spectacular means of achieving political and eco· nomic objectives. </w:t>
      </w:r>
      <w:r w:rsidRPr="0016782C">
        <w:rPr>
          <w:rStyle w:val="StyleUnderline"/>
        </w:rPr>
        <w:t>Government leaders might conceivably be faced with a new set of dominoes-nuclear facilities</w:t>
      </w:r>
      <w:r w:rsidRPr="0016782C">
        <w:rPr>
          <w:sz w:val="16"/>
        </w:rPr>
        <w:t xml:space="preserve">, sources of radioactive materials, or sources of fissionable materials. In surveying the political conse· quences of nuclear terrorism, it becomes clear that </w:t>
      </w:r>
      <w:r w:rsidRPr="0016782C">
        <w:rPr>
          <w:rStyle w:val="StyleUnderline"/>
        </w:rPr>
        <w:t>nuclear terrorism creates problems which,</w:t>
      </w:r>
      <w:r w:rsidRPr="0016782C">
        <w:rPr>
          <w:sz w:val="16"/>
        </w:rPr>
        <w:t xml:space="preserve"> in turn, </w:t>
      </w:r>
      <w:r w:rsidRPr="0016782C">
        <w:rPr>
          <w:rStyle w:val="StyleUnderline"/>
        </w:rPr>
        <w:t>may be more destructive</w:t>
      </w:r>
      <w:r w:rsidRPr="0016782C">
        <w:rPr>
          <w:sz w:val="16"/>
        </w:rPr>
        <w:t xml:space="preserve"> over the long term </w:t>
      </w:r>
      <w:r w:rsidRPr="0016782C">
        <w:rPr>
          <w:rStyle w:val="StyleUnderline"/>
        </w:rPr>
        <w:t>than the act</w:t>
      </w:r>
      <w:r w:rsidRPr="0016782C">
        <w:rPr>
          <w:sz w:val="16"/>
        </w:rPr>
        <w:t xml:space="preserve"> of nuclear terrorism </w:t>
      </w:r>
      <w:r w:rsidRPr="0016782C">
        <w:rPr>
          <w:rStyle w:val="StyleUnderline"/>
        </w:rPr>
        <w:t>itself</w:t>
      </w:r>
      <w:r w:rsidRPr="0016782C">
        <w:rPr>
          <w:sz w:val="16"/>
        </w:rPr>
        <w:t xml:space="preserve">. Initiation of hostilities between two or more states as the result of a catalytic nuclear terrorist act ought to be an outcome over which great efforts would be ex- pended in an effort to avoid it. </w:t>
      </w:r>
      <w:r w:rsidRPr="0016782C">
        <w:rPr>
          <w:rStyle w:val="StyleUnderline"/>
        </w:rPr>
        <w:t>Unfortunately, little attention has been paid to the problem of limiting the escalation of conflict arising from nuclear terrorism</w:t>
      </w:r>
      <w:r w:rsidRPr="0016782C">
        <w:rPr>
          <w:sz w:val="16"/>
        </w:rPr>
        <w:t>. We now turn to some possible steps that might be taken unilaterally, bilaterally, or multilaterally by nations of the world to avoid the "worst case" outcome of a nuclear terrorism incident.</w:t>
      </w:r>
    </w:p>
    <w:p w:rsidR="0021545F" w:rsidRPr="0016782C" w:rsidRDefault="007E0DB4" w:rsidP="0021545F">
      <w:pPr>
        <w:pStyle w:val="Heading3"/>
      </w:pPr>
      <w:r w:rsidRPr="0016782C">
        <w:t>AIDS---2NC Module</w:t>
      </w:r>
    </w:p>
    <w:p w:rsidR="0021545F" w:rsidRPr="0016782C" w:rsidRDefault="0021545F" w:rsidP="0021545F">
      <w:pPr>
        <w:pStyle w:val="Heading4"/>
      </w:pPr>
      <w:r w:rsidRPr="0016782C">
        <w:t>Normalized Cuban relations key to solve AIDS spread</w:t>
      </w:r>
    </w:p>
    <w:p w:rsidR="0021545F" w:rsidRPr="0016782C" w:rsidRDefault="0021545F" w:rsidP="0021545F">
      <w:r w:rsidRPr="0016782C">
        <w:rPr>
          <w:rStyle w:val="Style13ptBold"/>
        </w:rPr>
        <w:t xml:space="preserve">Gibson 7/9 </w:t>
      </w:r>
      <w:r w:rsidRPr="0016782C">
        <w:t xml:space="preserve">{Drew, case manager and social worker at the Northern Kentucky Independent District Health Department, former Research Assistant at the Office of National Drug Control Policy, Master of Social Work + Management &amp; Community Organizing (University of Maryland Baltimore), “Doing More with Less: Cuba’s Lessons on HIV Treatment and Prevention,” The Body, 2015, </w:t>
      </w:r>
      <w:hyperlink r:id="rId33" w:anchor="THUR" w:history="1">
        <w:r w:rsidRPr="0016782C">
          <w:rPr>
            <w:rStyle w:val="Hyperlink"/>
          </w:rPr>
          <w:t>http://www.thebody.com/content/76088/doing-more-with-less-cubas-lessons-on-hiv-treatmen.html#THUR</w:t>
        </w:r>
      </w:hyperlink>
      <w:r w:rsidRPr="0016782C">
        <w:t>}</w:t>
      </w:r>
    </w:p>
    <w:p w:rsidR="0021545F" w:rsidRPr="0016782C" w:rsidRDefault="0021545F" w:rsidP="0021545F"/>
    <w:p w:rsidR="0021545F" w:rsidRPr="0016782C" w:rsidRDefault="0021545F" w:rsidP="0021545F">
      <w:pPr>
        <w:rPr>
          <w:rStyle w:val="StyleUnderline"/>
        </w:rPr>
      </w:pPr>
      <w:r w:rsidRPr="0016782C">
        <w:rPr>
          <w:sz w:val="14"/>
        </w:rPr>
        <w:t xml:space="preserve">Standing in the Rose Garden earlier this month, President </w:t>
      </w:r>
      <w:r w:rsidRPr="0016782C">
        <w:rPr>
          <w:rStyle w:val="StyleUnderline"/>
        </w:rPr>
        <w:t>Obama announced</w:t>
      </w:r>
      <w:r w:rsidRPr="0016782C">
        <w:rPr>
          <w:sz w:val="14"/>
        </w:rPr>
        <w:t xml:space="preserve"> to the assembled press, the American people and the world that </w:t>
      </w:r>
      <w:r w:rsidRPr="0016782C">
        <w:rPr>
          <w:rStyle w:val="StyleUnderline"/>
        </w:rPr>
        <w:t>the U.S. would</w:t>
      </w:r>
      <w:r w:rsidRPr="0016782C">
        <w:rPr>
          <w:sz w:val="14"/>
        </w:rPr>
        <w:t xml:space="preserve"> be </w:t>
      </w:r>
      <w:r w:rsidRPr="0016782C">
        <w:rPr>
          <w:rStyle w:val="StyleUnderline"/>
        </w:rPr>
        <w:t>open</w:t>
      </w:r>
      <w:r w:rsidRPr="0016782C">
        <w:rPr>
          <w:sz w:val="14"/>
        </w:rPr>
        <w:t xml:space="preserve">ing </w:t>
      </w:r>
      <w:r w:rsidRPr="0016782C">
        <w:rPr>
          <w:rStyle w:val="StyleUnderline"/>
        </w:rPr>
        <w:t>its embassy in Havana</w:t>
      </w:r>
      <w:r w:rsidRPr="0016782C">
        <w:rPr>
          <w:sz w:val="14"/>
        </w:rPr>
        <w:t xml:space="preserve"> for the first time in more than half a century. "The </w:t>
      </w:r>
      <w:r w:rsidRPr="0016782C">
        <w:rPr>
          <w:rStyle w:val="StyleUnderline"/>
        </w:rPr>
        <w:t>progress</w:t>
      </w:r>
      <w:r w:rsidRPr="0016782C">
        <w:rPr>
          <w:sz w:val="14"/>
        </w:rPr>
        <w:t xml:space="preserve"> that we mark </w:t>
      </w:r>
      <w:r w:rsidRPr="0016782C">
        <w:rPr>
          <w:rStyle w:val="StyleUnderline"/>
        </w:rPr>
        <w:t>today is yet</w:t>
      </w:r>
      <w:r w:rsidRPr="0016782C">
        <w:rPr>
          <w:sz w:val="14"/>
        </w:rPr>
        <w:t xml:space="preserve"> </w:t>
      </w:r>
      <w:r w:rsidRPr="0016782C">
        <w:rPr>
          <w:rStyle w:val="StyleUnderline"/>
        </w:rPr>
        <w:t>another demonstration</w:t>
      </w:r>
      <w:r w:rsidRPr="0016782C">
        <w:rPr>
          <w:sz w:val="14"/>
        </w:rPr>
        <w:t xml:space="preserve"> that </w:t>
      </w:r>
      <w:r w:rsidRPr="0016782C">
        <w:rPr>
          <w:rStyle w:val="Emphasis"/>
        </w:rPr>
        <w:t>we don't have to be imprisoned by the past</w:t>
      </w:r>
      <w:r w:rsidRPr="0016782C">
        <w:rPr>
          <w:sz w:val="14"/>
        </w:rPr>
        <w:t xml:space="preserve">. </w:t>
      </w:r>
      <w:r w:rsidRPr="0016782C">
        <w:rPr>
          <w:rStyle w:val="StyleUnderline"/>
        </w:rPr>
        <w:t>When something isn't working, we can and will change</w:t>
      </w:r>
      <w:r w:rsidRPr="0016782C">
        <w:rPr>
          <w:sz w:val="14"/>
        </w:rPr>
        <w:t xml:space="preserve">," the President remarked. By and large, the American public agrees with President Obama's assessment of the situation, with 63% of the country openly in favor of re-establishing diplomatic relations with our Southern neighbor. For many of the 51% of Cuban Americans who are in favor of the normalization of relations with Cuba, support for opening the pathways of diplomacy and trade are rooted in their desire to reunify with family and rekindle relationships that have lain dormant for decades. </w:t>
      </w:r>
      <w:r w:rsidRPr="0016782C">
        <w:rPr>
          <w:rStyle w:val="StyleUnderline"/>
        </w:rPr>
        <w:t>For</w:t>
      </w:r>
      <w:r w:rsidRPr="0016782C">
        <w:rPr>
          <w:sz w:val="14"/>
        </w:rPr>
        <w:t xml:space="preserve"> non-Cuban </w:t>
      </w:r>
      <w:r w:rsidRPr="0016782C">
        <w:rPr>
          <w:rStyle w:val="StyleUnderline"/>
        </w:rPr>
        <w:t>Americans, the opening of the</w:t>
      </w:r>
      <w:r w:rsidRPr="0016782C">
        <w:rPr>
          <w:sz w:val="14"/>
        </w:rPr>
        <w:t xml:space="preserve"> U.S. </w:t>
      </w:r>
      <w:r w:rsidRPr="0016782C">
        <w:rPr>
          <w:rStyle w:val="StyleUnderline"/>
        </w:rPr>
        <w:t>embassy</w:t>
      </w:r>
      <w:r w:rsidRPr="0016782C">
        <w:rPr>
          <w:sz w:val="14"/>
        </w:rPr>
        <w:t xml:space="preserve"> in Havana not only means the end of 54 years of failed isolationist policy, but also </w:t>
      </w:r>
      <w:r w:rsidRPr="0016782C">
        <w:rPr>
          <w:rStyle w:val="StyleUnderline"/>
        </w:rPr>
        <w:t xml:space="preserve">signals resurrected economic and travel </w:t>
      </w:r>
      <w:r w:rsidRPr="0016782C">
        <w:rPr>
          <w:rStyle w:val="Emphasis"/>
        </w:rPr>
        <w:t>opportunities</w:t>
      </w:r>
      <w:r w:rsidRPr="0016782C">
        <w:rPr>
          <w:sz w:val="14"/>
        </w:rPr>
        <w:t xml:space="preserve"> in what was once the premier American tourist destination in the Caribbean. However, </w:t>
      </w:r>
      <w:r w:rsidRPr="0016782C">
        <w:rPr>
          <w:rStyle w:val="Emphasis"/>
        </w:rPr>
        <w:t xml:space="preserve">potential resource exchanges between the two nations </w:t>
      </w:r>
      <w:r w:rsidRPr="0016782C">
        <w:rPr>
          <w:rStyle w:val="Emphasis"/>
          <w:sz w:val="28"/>
        </w:rPr>
        <w:t>extend to ideas</w:t>
      </w:r>
      <w:r w:rsidRPr="0016782C">
        <w:rPr>
          <w:rStyle w:val="StyleUnderline"/>
          <w:sz w:val="28"/>
        </w:rPr>
        <w:t xml:space="preserve"> </w:t>
      </w:r>
      <w:r w:rsidRPr="0016782C">
        <w:rPr>
          <w:rStyle w:val="StyleUnderline"/>
        </w:rPr>
        <w:t xml:space="preserve">as well as goods and services, and in the realm of intellectual capital </w:t>
      </w:r>
      <w:r w:rsidRPr="0016782C">
        <w:rPr>
          <w:rStyle w:val="Emphasis"/>
          <w:sz w:val="28"/>
        </w:rPr>
        <w:t>there are few Cuban imports as valuable as public health policy</w:t>
      </w:r>
      <w:r w:rsidRPr="0016782C">
        <w:rPr>
          <w:rStyle w:val="Emphasis"/>
        </w:rPr>
        <w:t>.</w:t>
      </w:r>
      <w:r w:rsidR="009E31DA" w:rsidRPr="0016782C">
        <w:rPr>
          <w:rStyle w:val="Emphasis"/>
        </w:rPr>
        <w:t xml:space="preserve"> </w:t>
      </w:r>
      <w:r w:rsidRPr="0016782C">
        <w:rPr>
          <w:rStyle w:val="StyleUnderline"/>
        </w:rPr>
        <w:t>At the same time</w:t>
      </w:r>
      <w:r w:rsidRPr="0016782C">
        <w:rPr>
          <w:sz w:val="14"/>
        </w:rPr>
        <w:t xml:space="preserve"> that President </w:t>
      </w:r>
      <w:r w:rsidRPr="0016782C">
        <w:rPr>
          <w:rStyle w:val="StyleUnderline"/>
        </w:rPr>
        <w:t>Obama was announcing</w:t>
      </w:r>
      <w:r w:rsidRPr="0016782C">
        <w:rPr>
          <w:sz w:val="14"/>
        </w:rPr>
        <w:t xml:space="preserve"> Washington's </w:t>
      </w:r>
      <w:r w:rsidRPr="0016782C">
        <w:rPr>
          <w:rStyle w:val="StyleUnderline"/>
        </w:rPr>
        <w:t>diplomatic rapprochement with Havana, news outlets were reporting</w:t>
      </w:r>
      <w:r w:rsidRPr="0016782C">
        <w:rPr>
          <w:sz w:val="14"/>
        </w:rPr>
        <w:t xml:space="preserve"> that </w:t>
      </w:r>
      <w:r w:rsidRPr="0016782C">
        <w:rPr>
          <w:rStyle w:val="StyleUnderline"/>
        </w:rPr>
        <w:t xml:space="preserve">Cuba had become the </w:t>
      </w:r>
      <w:r w:rsidRPr="0016782C">
        <w:rPr>
          <w:rStyle w:val="Emphasis"/>
        </w:rPr>
        <w:t>first country in the world</w:t>
      </w:r>
      <w:r w:rsidRPr="0016782C">
        <w:rPr>
          <w:sz w:val="14"/>
        </w:rPr>
        <w:t xml:space="preserve"> </w:t>
      </w:r>
      <w:r w:rsidRPr="0016782C">
        <w:rPr>
          <w:rStyle w:val="StyleUnderline"/>
        </w:rPr>
        <w:t>to end mother-to-child transmission of HIV</w:t>
      </w:r>
      <w:r w:rsidRPr="0016782C">
        <w:rPr>
          <w:sz w:val="14"/>
        </w:rPr>
        <w:t>. In point of fact, the Cubans didn't eradicate mother-to-child HIV transmission as there were two babies born with the virus in 2013, but since the current preventative measures available for perinatal infection aren't foolproof, two is tantamount to zero from a public health standpoint.</w:t>
      </w:r>
      <w:r w:rsidR="009E31DA" w:rsidRPr="0016782C">
        <w:rPr>
          <w:sz w:val="14"/>
        </w:rPr>
        <w:t xml:space="preserve"> </w:t>
      </w:r>
      <w:r w:rsidRPr="0016782C">
        <w:rPr>
          <w:rStyle w:val="StyleUnderline"/>
        </w:rPr>
        <w:t>This is a</w:t>
      </w:r>
      <w:r w:rsidRPr="0016782C">
        <w:rPr>
          <w:sz w:val="14"/>
        </w:rPr>
        <w:t xml:space="preserve"> </w:t>
      </w:r>
      <w:r w:rsidRPr="0016782C">
        <w:rPr>
          <w:rStyle w:val="Emphasis"/>
        </w:rPr>
        <w:t>huge breakthrough</w:t>
      </w:r>
      <w:r w:rsidRPr="0016782C">
        <w:rPr>
          <w:sz w:val="14"/>
        </w:rPr>
        <w:t xml:space="preserve"> </w:t>
      </w:r>
      <w:r w:rsidRPr="0016782C">
        <w:rPr>
          <w:rStyle w:val="StyleUnderline"/>
        </w:rPr>
        <w:t>for preventative HIV practices</w:t>
      </w:r>
      <w:r w:rsidRPr="0016782C">
        <w:rPr>
          <w:sz w:val="14"/>
        </w:rPr>
        <w:t xml:space="preserve"> </w:t>
      </w:r>
      <w:r w:rsidRPr="0016782C">
        <w:rPr>
          <w:rStyle w:val="Emphasis"/>
        </w:rPr>
        <w:t>across the globe</w:t>
      </w:r>
      <w:r w:rsidRPr="0016782C">
        <w:rPr>
          <w:rStyle w:val="StyleUnderline"/>
        </w:rPr>
        <w:t>, as it provides other nations with hope that they too can eliminate mother-to-child transmission</w:t>
      </w:r>
      <w:r w:rsidRPr="0016782C">
        <w:rPr>
          <w:sz w:val="14"/>
        </w:rPr>
        <w:t xml:space="preserve"> of HIV. </w:t>
      </w:r>
      <w:r w:rsidRPr="0016782C">
        <w:rPr>
          <w:rStyle w:val="StyleUnderline"/>
        </w:rPr>
        <w:t xml:space="preserve">On the other hand, Cuban success in HIV prevention is old news. With an adult HIV prevalence rate of just </w:t>
      </w:r>
      <w:r w:rsidRPr="0016782C">
        <w:rPr>
          <w:rStyle w:val="Emphasis"/>
        </w:rPr>
        <w:t>0.2%,</w:t>
      </w:r>
      <w:r w:rsidRPr="0016782C">
        <w:rPr>
          <w:sz w:val="14"/>
        </w:rPr>
        <w:t xml:space="preserve"> </w:t>
      </w:r>
      <w:r w:rsidRPr="0016782C">
        <w:rPr>
          <w:rStyle w:val="StyleUnderline"/>
        </w:rPr>
        <w:t xml:space="preserve">Cuba has the </w:t>
      </w:r>
      <w:r w:rsidRPr="0016782C">
        <w:rPr>
          <w:rStyle w:val="Emphasis"/>
        </w:rPr>
        <w:t>lowest rate of HIV infection</w:t>
      </w:r>
      <w:r w:rsidRPr="0016782C">
        <w:rPr>
          <w:sz w:val="14"/>
        </w:rPr>
        <w:t xml:space="preserve"> </w:t>
      </w:r>
      <w:r w:rsidRPr="0016782C">
        <w:rPr>
          <w:rStyle w:val="StyleUnderline"/>
        </w:rPr>
        <w:t xml:space="preserve">among Caribbean nations and has historically had one of the most </w:t>
      </w:r>
      <w:r w:rsidRPr="0016782C">
        <w:rPr>
          <w:rStyle w:val="Emphasis"/>
        </w:rPr>
        <w:t>comprehensive</w:t>
      </w:r>
      <w:r w:rsidRPr="0016782C">
        <w:rPr>
          <w:sz w:val="14"/>
        </w:rPr>
        <w:t xml:space="preserve"> -- if controversial -- </w:t>
      </w:r>
      <w:r w:rsidRPr="0016782C">
        <w:rPr>
          <w:rStyle w:val="StyleUnderline"/>
        </w:rPr>
        <w:t>HIV/AIDS prevention programs in the world.</w:t>
      </w:r>
      <w:r w:rsidR="009E31DA" w:rsidRPr="0016782C">
        <w:rPr>
          <w:rStyle w:val="StyleUnderline"/>
        </w:rPr>
        <w:t xml:space="preserve"> </w:t>
      </w:r>
      <w:r w:rsidRPr="0016782C">
        <w:rPr>
          <w:rStyle w:val="StyleUnderline"/>
        </w:rPr>
        <w:t>In the early 1980s</w:t>
      </w:r>
      <w:r w:rsidRPr="0016782C">
        <w:rPr>
          <w:sz w:val="14"/>
        </w:rPr>
        <w:t xml:space="preserve">, at a time </w:t>
      </w:r>
      <w:r w:rsidRPr="0016782C">
        <w:rPr>
          <w:rStyle w:val="StyleUnderline"/>
        </w:rPr>
        <w:t>when</w:t>
      </w:r>
      <w:r w:rsidRPr="0016782C">
        <w:rPr>
          <w:sz w:val="14"/>
        </w:rPr>
        <w:t xml:space="preserve"> President Ronald </w:t>
      </w:r>
      <w:r w:rsidRPr="0016782C">
        <w:rPr>
          <w:rStyle w:val="StyleUnderline"/>
        </w:rPr>
        <w:t xml:space="preserve">Reagan was refusing to publicly acknowledge </w:t>
      </w:r>
      <w:r w:rsidRPr="0016782C">
        <w:rPr>
          <w:sz w:val="14"/>
        </w:rPr>
        <w:t>the existence of</w:t>
      </w:r>
      <w:r w:rsidRPr="0016782C">
        <w:rPr>
          <w:rStyle w:val="StyleUnderline"/>
        </w:rPr>
        <w:t xml:space="preserve"> AIDS </w:t>
      </w:r>
      <w:r w:rsidRPr="0016782C">
        <w:rPr>
          <w:sz w:val="14"/>
        </w:rPr>
        <w:t xml:space="preserve">and his press secretary was addressing the epidemic with derision and laughter, </w:t>
      </w:r>
      <w:r w:rsidRPr="0016782C">
        <w:rPr>
          <w:rStyle w:val="StyleUnderline"/>
        </w:rPr>
        <w:t xml:space="preserve">Cuba had </w:t>
      </w:r>
      <w:r w:rsidRPr="0016782C">
        <w:rPr>
          <w:rStyle w:val="Emphasis"/>
        </w:rPr>
        <w:t xml:space="preserve">already begun preparations for </w:t>
      </w:r>
      <w:r w:rsidRPr="0016782C">
        <w:rPr>
          <w:rStyle w:val="Emphasis"/>
          <w:sz w:val="28"/>
        </w:rPr>
        <w:t>stopping the spread of the virus</w:t>
      </w:r>
      <w:r w:rsidRPr="0016782C">
        <w:rPr>
          <w:sz w:val="14"/>
        </w:rPr>
        <w:t xml:space="preserve">. </w:t>
      </w:r>
      <w:r w:rsidRPr="0016782C">
        <w:rPr>
          <w:rStyle w:val="StyleUnderline"/>
        </w:rPr>
        <w:t>In 1983, after seeing the virus explode</w:t>
      </w:r>
      <w:r w:rsidRPr="0016782C">
        <w:rPr>
          <w:sz w:val="14"/>
        </w:rPr>
        <w:t xml:space="preserve"> in nations around it -- more than two years before the country's first documented case of the virus -- the </w:t>
      </w:r>
      <w:r w:rsidRPr="0016782C">
        <w:rPr>
          <w:rStyle w:val="StyleUnderline"/>
        </w:rPr>
        <w:t>Cuba</w:t>
      </w:r>
      <w:r w:rsidRPr="0016782C">
        <w:rPr>
          <w:sz w:val="14"/>
        </w:rPr>
        <w:t xml:space="preserve">n government </w:t>
      </w:r>
      <w:r w:rsidRPr="0016782C">
        <w:rPr>
          <w:rStyle w:val="StyleUnderline"/>
        </w:rPr>
        <w:t>destroyed all foreign-derived blood products and set up a national AIDS commission</w:t>
      </w:r>
      <w:r w:rsidRPr="0016782C">
        <w:rPr>
          <w:sz w:val="14"/>
        </w:rPr>
        <w:t xml:space="preserve">. </w:t>
      </w:r>
      <w:r w:rsidRPr="0016782C">
        <w:rPr>
          <w:rStyle w:val="StyleUnderline"/>
        </w:rPr>
        <w:t xml:space="preserve">Such </w:t>
      </w:r>
      <w:r w:rsidRPr="0016782C">
        <w:rPr>
          <w:rStyle w:val="Emphasis"/>
        </w:rPr>
        <w:t>proactive actions have been characteristic</w:t>
      </w:r>
      <w:r w:rsidRPr="0016782C">
        <w:rPr>
          <w:rStyle w:val="StyleUnderline"/>
        </w:rPr>
        <w:t xml:space="preserve"> of the Cuban response to</w:t>
      </w:r>
      <w:r w:rsidRPr="0016782C">
        <w:rPr>
          <w:sz w:val="14"/>
        </w:rPr>
        <w:t xml:space="preserve"> the </w:t>
      </w:r>
      <w:r w:rsidRPr="0016782C">
        <w:rPr>
          <w:rStyle w:val="StyleUnderline"/>
        </w:rPr>
        <w:t>AIDS</w:t>
      </w:r>
      <w:r w:rsidRPr="0016782C">
        <w:rPr>
          <w:sz w:val="14"/>
        </w:rPr>
        <w:t xml:space="preserve"> epidemic, especially in its early years. But Cuba's determined approach also opened up the nation to allegations that it was abusing the human rights of its citizens, and garnered rebuke from the international community.</w:t>
      </w:r>
      <w:r w:rsidR="009E31DA" w:rsidRPr="0016782C">
        <w:rPr>
          <w:sz w:val="14"/>
        </w:rPr>
        <w:t xml:space="preserve"> </w:t>
      </w:r>
      <w:r w:rsidRPr="0016782C">
        <w:rPr>
          <w:sz w:val="14"/>
        </w:rPr>
        <w:t xml:space="preserve">Beginning </w:t>
      </w:r>
      <w:r w:rsidRPr="0016782C">
        <w:rPr>
          <w:rStyle w:val="StyleUnderline"/>
        </w:rPr>
        <w:t>in 1986, Cuba set up a network of sanatoria across the country for a state-mandated quarantine of HIV-positive citizens</w:t>
      </w:r>
      <w:r w:rsidRPr="0016782C">
        <w:rPr>
          <w:sz w:val="14"/>
        </w:rPr>
        <w:t xml:space="preserve">. For seven years, the HIV-positive population of Cuba was held at these 14 sanatoria, where they received medical care and were kept apart from the general population. Hearing this might conjure up images of oppressive, poorly maintained hospitals, but </w:t>
      </w:r>
      <w:r w:rsidRPr="0016782C">
        <w:rPr>
          <w:rStyle w:val="StyleUnderline"/>
        </w:rPr>
        <w:t>the sanatoria have been</w:t>
      </w:r>
      <w:r w:rsidRPr="0016782C">
        <w:rPr>
          <w:sz w:val="14"/>
        </w:rPr>
        <w:t xml:space="preserve"> </w:t>
      </w:r>
      <w:r w:rsidRPr="0016782C">
        <w:rPr>
          <w:rStyle w:val="StyleUnderline"/>
        </w:rPr>
        <w:t xml:space="preserve">described by the </w:t>
      </w:r>
      <w:r w:rsidRPr="0016782C">
        <w:rPr>
          <w:sz w:val="14"/>
        </w:rPr>
        <w:t>World Health Organization (</w:t>
      </w:r>
      <w:r w:rsidRPr="0016782C">
        <w:rPr>
          <w:rStyle w:val="StyleUnderline"/>
        </w:rPr>
        <w:t>WHO) as "like suburban communities</w:t>
      </w:r>
      <w:r w:rsidRPr="0016782C">
        <w:rPr>
          <w:sz w:val="14"/>
        </w:rPr>
        <w:t xml:space="preserve"> on several acres of land with modern one- and two-story apartment duplexes ... surrounded by lush vegetation and a small garden." While housed in these sanatoria, </w:t>
      </w:r>
      <w:r w:rsidRPr="0016782C">
        <w:rPr>
          <w:rStyle w:val="StyleUnderline"/>
        </w:rPr>
        <w:t xml:space="preserve">patients were treated by family physicians and monitored by public health officials </w:t>
      </w:r>
      <w:r w:rsidRPr="0016782C">
        <w:rPr>
          <w:rStyle w:val="Emphasis"/>
        </w:rPr>
        <w:t>seeking to learn more about the natural history of the epidemic</w:t>
      </w:r>
      <w:r w:rsidRPr="0016782C">
        <w:rPr>
          <w:rStyle w:val="StyleUnderline"/>
        </w:rPr>
        <w:t>.</w:t>
      </w:r>
      <w:r w:rsidR="009E31DA" w:rsidRPr="0016782C">
        <w:rPr>
          <w:rStyle w:val="StyleUnderline"/>
        </w:rPr>
        <w:t xml:space="preserve"> </w:t>
      </w:r>
      <w:r w:rsidRPr="0016782C">
        <w:rPr>
          <w:sz w:val="14"/>
        </w:rPr>
        <w:t xml:space="preserve">The </w:t>
      </w:r>
      <w:r w:rsidRPr="0016782C">
        <w:rPr>
          <w:rStyle w:val="StyleUnderline"/>
        </w:rPr>
        <w:t>medical monitoring</w:t>
      </w:r>
      <w:r w:rsidRPr="0016782C">
        <w:rPr>
          <w:sz w:val="14"/>
        </w:rPr>
        <w:t xml:space="preserve"> of patients </w:t>
      </w:r>
      <w:r w:rsidRPr="0016782C">
        <w:rPr>
          <w:rStyle w:val="StyleUnderline"/>
        </w:rPr>
        <w:t>was paired with other measures, such as following up with and testing</w:t>
      </w:r>
      <w:r w:rsidRPr="0016782C">
        <w:rPr>
          <w:sz w:val="14"/>
        </w:rPr>
        <w:t xml:space="preserve"> the </w:t>
      </w:r>
      <w:r w:rsidRPr="0016782C">
        <w:rPr>
          <w:rStyle w:val="StyleUnderline"/>
        </w:rPr>
        <w:t>sexual partners</w:t>
      </w:r>
      <w:r w:rsidRPr="0016782C">
        <w:rPr>
          <w:sz w:val="14"/>
        </w:rPr>
        <w:t xml:space="preserve"> of HIV-positive persons; </w:t>
      </w:r>
      <w:r w:rsidRPr="0016782C">
        <w:rPr>
          <w:rStyle w:val="StyleUnderline"/>
        </w:rPr>
        <w:t>and the mandatory testing of certain groups</w:t>
      </w:r>
      <w:r w:rsidRPr="0016782C">
        <w:rPr>
          <w:sz w:val="14"/>
        </w:rPr>
        <w:t xml:space="preserve">, including blood donors, pregnant women and adults with sexually transmitted infections. </w:t>
      </w:r>
      <w:r w:rsidRPr="0016782C">
        <w:rPr>
          <w:rStyle w:val="StyleUnderline"/>
        </w:rPr>
        <w:t xml:space="preserve">Cuba has also placed a </w:t>
      </w:r>
      <w:r w:rsidRPr="0016782C">
        <w:rPr>
          <w:rStyle w:val="Emphasis"/>
        </w:rPr>
        <w:t>large emphasis</w:t>
      </w:r>
      <w:r w:rsidRPr="0016782C">
        <w:rPr>
          <w:rStyle w:val="StyleUnderline"/>
        </w:rPr>
        <w:t xml:space="preserve"> on education</w:t>
      </w:r>
      <w:r w:rsidRPr="0016782C">
        <w:rPr>
          <w:sz w:val="14"/>
        </w:rPr>
        <w:t xml:space="preserve">, implementing a compulsory six-week "Living With HIV" program for all newly diagnosed Cubans, </w:t>
      </w:r>
      <w:r w:rsidRPr="0016782C">
        <w:rPr>
          <w:rStyle w:val="StyleUnderline"/>
        </w:rPr>
        <w:t>and providing children with sex education</w:t>
      </w:r>
      <w:r w:rsidRPr="0016782C">
        <w:rPr>
          <w:sz w:val="14"/>
        </w:rPr>
        <w:t xml:space="preserve"> beginning in the fifth grade. </w:t>
      </w:r>
      <w:r w:rsidRPr="0016782C">
        <w:rPr>
          <w:rStyle w:val="StyleUnderline"/>
        </w:rPr>
        <w:t>Since the end of 1993</w:t>
      </w:r>
      <w:r w:rsidRPr="0016782C">
        <w:rPr>
          <w:sz w:val="14"/>
        </w:rPr>
        <w:t xml:space="preserve">, when residency at sanatoria became optional, </w:t>
      </w:r>
      <w:r w:rsidRPr="0016782C">
        <w:rPr>
          <w:rStyle w:val="StyleUnderline"/>
        </w:rPr>
        <w:t>the Cuban government</w:t>
      </w:r>
      <w:r w:rsidRPr="0016782C">
        <w:rPr>
          <w:sz w:val="14"/>
        </w:rPr>
        <w:t xml:space="preserve"> has </w:t>
      </w:r>
      <w:r w:rsidRPr="0016782C">
        <w:rPr>
          <w:rStyle w:val="StyleUnderline"/>
        </w:rPr>
        <w:t>worked to integrate HIV-positive citizens back into the community</w:t>
      </w:r>
      <w:r w:rsidRPr="0016782C">
        <w:rPr>
          <w:sz w:val="14"/>
        </w:rPr>
        <w:t xml:space="preserve"> through a host of measures ranging from inpatient job training programs to anti-discrimination laws that not only prohibit employers from firing people for being HIV positive, but also require them to pay salaries to HIV-positive employees taking part in educational programs or living in a sanatorium.</w:t>
      </w:r>
      <w:r w:rsidR="009E31DA" w:rsidRPr="0016782C">
        <w:rPr>
          <w:sz w:val="14"/>
        </w:rPr>
        <w:t xml:space="preserve"> </w:t>
      </w:r>
      <w:r w:rsidRPr="0016782C">
        <w:rPr>
          <w:sz w:val="14"/>
        </w:rPr>
        <w:t xml:space="preserve">It is easy for Americans who place the rights of the individual above those of the collective to look at the Cuban response to HIV and criticize the lack of autonomy Cuba has allowed its HIV-positive citizens. But </w:t>
      </w:r>
      <w:r w:rsidRPr="0016782C">
        <w:rPr>
          <w:rStyle w:val="StyleUnderline"/>
        </w:rPr>
        <w:t>to</w:t>
      </w:r>
      <w:r w:rsidRPr="0016782C">
        <w:rPr>
          <w:sz w:val="14"/>
        </w:rPr>
        <w:t xml:space="preserve"> focus on this policy limitation and </w:t>
      </w:r>
      <w:r w:rsidRPr="0016782C">
        <w:rPr>
          <w:rStyle w:val="StyleUnderline"/>
        </w:rPr>
        <w:t>disregard Cuban</w:t>
      </w:r>
      <w:r w:rsidRPr="0016782C">
        <w:rPr>
          <w:sz w:val="14"/>
        </w:rPr>
        <w:t xml:space="preserve"> </w:t>
      </w:r>
      <w:r w:rsidRPr="0016782C">
        <w:rPr>
          <w:rStyle w:val="Emphasis"/>
        </w:rPr>
        <w:t>successes</w:t>
      </w:r>
      <w:r w:rsidRPr="0016782C">
        <w:rPr>
          <w:sz w:val="14"/>
        </w:rPr>
        <w:t xml:space="preserve"> </w:t>
      </w:r>
      <w:r w:rsidRPr="0016782C">
        <w:rPr>
          <w:rStyle w:val="StyleUnderline"/>
        </w:rPr>
        <w:t xml:space="preserve">would be to throw the baby out with the bathwater. The fact </w:t>
      </w:r>
      <w:r w:rsidRPr="0016782C">
        <w:rPr>
          <w:sz w:val="14"/>
        </w:rPr>
        <w:t xml:space="preserve">that </w:t>
      </w:r>
      <w:r w:rsidRPr="0016782C">
        <w:rPr>
          <w:rStyle w:val="StyleUnderline"/>
        </w:rPr>
        <w:t>the U.S. has nearly the same life expectancy</w:t>
      </w:r>
      <w:r w:rsidRPr="0016782C">
        <w:rPr>
          <w:sz w:val="14"/>
        </w:rPr>
        <w:t xml:space="preserve"> and WHO health system ranking </w:t>
      </w:r>
      <w:r w:rsidRPr="0016782C">
        <w:rPr>
          <w:rStyle w:val="StyleUnderline"/>
        </w:rPr>
        <w:t>as Cuba when it has nearly</w:t>
      </w:r>
      <w:r w:rsidRPr="0016782C">
        <w:rPr>
          <w:sz w:val="14"/>
        </w:rPr>
        <w:t xml:space="preserve"> </w:t>
      </w:r>
      <w:r w:rsidRPr="0016782C">
        <w:rPr>
          <w:rStyle w:val="Emphasis"/>
        </w:rPr>
        <w:t>an 8-to-1 advantage in GDP per capita</w:t>
      </w:r>
      <w:r w:rsidRPr="0016782C">
        <w:rPr>
          <w:sz w:val="14"/>
        </w:rPr>
        <w:t xml:space="preserve"> </w:t>
      </w:r>
      <w:r w:rsidRPr="0016782C">
        <w:rPr>
          <w:rStyle w:val="StyleUnderline"/>
        </w:rPr>
        <w:t>should tell us</w:t>
      </w:r>
      <w:r w:rsidRPr="0016782C">
        <w:rPr>
          <w:sz w:val="14"/>
        </w:rPr>
        <w:t xml:space="preserve"> that </w:t>
      </w:r>
      <w:r w:rsidRPr="0016782C">
        <w:rPr>
          <w:rStyle w:val="Emphasis"/>
        </w:rPr>
        <w:t xml:space="preserve">there are aspects of Cuba's approach to HIV and public health that </w:t>
      </w:r>
      <w:r w:rsidRPr="0016782C">
        <w:rPr>
          <w:rStyle w:val="Emphasis"/>
          <w:sz w:val="28"/>
        </w:rPr>
        <w:t>we should be adopting</w:t>
      </w:r>
      <w:r w:rsidRPr="0016782C">
        <w:rPr>
          <w:sz w:val="14"/>
        </w:rPr>
        <w:t xml:space="preserve">. In 2011 </w:t>
      </w:r>
      <w:r w:rsidRPr="0016782C">
        <w:rPr>
          <w:rStyle w:val="StyleUnderline"/>
        </w:rPr>
        <w:t xml:space="preserve">in the U.S., </w:t>
      </w:r>
      <w:r w:rsidRPr="0016782C">
        <w:rPr>
          <w:rStyle w:val="Emphasis"/>
        </w:rPr>
        <w:t>only 37%</w:t>
      </w:r>
      <w:r w:rsidRPr="0016782C">
        <w:rPr>
          <w:sz w:val="14"/>
        </w:rPr>
        <w:t xml:space="preserve"> of people </w:t>
      </w:r>
      <w:r w:rsidRPr="0016782C">
        <w:rPr>
          <w:rStyle w:val="StyleUnderline"/>
        </w:rPr>
        <w:t>living with HIV had been prescribed antiretroviral medications</w:t>
      </w:r>
      <w:r w:rsidRPr="0016782C">
        <w:rPr>
          <w:sz w:val="14"/>
        </w:rPr>
        <w:t xml:space="preserve">, while </w:t>
      </w:r>
      <w:r w:rsidRPr="0016782C">
        <w:rPr>
          <w:rStyle w:val="StyleUnderline"/>
        </w:rPr>
        <w:t>Cuba was one of only 12</w:t>
      </w:r>
      <w:r w:rsidRPr="0016782C">
        <w:rPr>
          <w:sz w:val="14"/>
        </w:rPr>
        <w:t xml:space="preserve"> nations </w:t>
      </w:r>
      <w:r w:rsidRPr="0016782C">
        <w:rPr>
          <w:rStyle w:val="StyleUnderline"/>
        </w:rPr>
        <w:t xml:space="preserve">to achieve </w:t>
      </w:r>
      <w:r w:rsidRPr="0016782C">
        <w:rPr>
          <w:rStyle w:val="Emphasis"/>
        </w:rPr>
        <w:t>universal access</w:t>
      </w:r>
      <w:r w:rsidRPr="0016782C">
        <w:rPr>
          <w:sz w:val="14"/>
        </w:rPr>
        <w:t xml:space="preserve"> to antiretroviral treatment (defined by WHO as at least 80% of people eligible). </w:t>
      </w:r>
      <w:r w:rsidRPr="0016782C">
        <w:rPr>
          <w:rStyle w:val="StyleUnderline"/>
        </w:rPr>
        <w:t xml:space="preserve">I don't know about you, but I'm having a pretty hard time seeing the human rights violation in that. </w:t>
      </w:r>
    </w:p>
    <w:p w:rsidR="00203A26" w:rsidRPr="0016782C" w:rsidRDefault="00203A26" w:rsidP="00203A26">
      <w:pPr>
        <w:pStyle w:val="Heading4"/>
        <w:tabs>
          <w:tab w:val="center" w:pos="90"/>
        </w:tabs>
        <w:rPr>
          <w:rFonts w:cs="Times New Roman"/>
          <w:sz w:val="28"/>
        </w:rPr>
      </w:pPr>
      <w:r w:rsidRPr="0016782C">
        <w:rPr>
          <w:rFonts w:cs="Times New Roman"/>
          <w:sz w:val="28"/>
        </w:rPr>
        <w:t>AIDS causes extinction</w:t>
      </w:r>
    </w:p>
    <w:p w:rsidR="00203A26" w:rsidRPr="0016782C" w:rsidRDefault="00203A26" w:rsidP="00203A26">
      <w:pPr>
        <w:tabs>
          <w:tab w:val="center" w:pos="90"/>
        </w:tabs>
      </w:pPr>
      <w:bookmarkStart w:id="1" w:name="_Toc172953307"/>
      <w:bookmarkStart w:id="2" w:name="_Toc172954038"/>
      <w:r w:rsidRPr="0016782C">
        <w:rPr>
          <w:rStyle w:val="Style13ptBold"/>
          <w:sz w:val="28"/>
        </w:rPr>
        <w:t>Clark 95</w:t>
      </w:r>
      <w:r w:rsidRPr="0016782C">
        <w:t xml:space="preserve"> (William R., Professor Emeritus and Chair of Immunology – UCLA, At War Within: The Double-Edged Sword of Immunity, p. 171-173)</w:t>
      </w:r>
      <w:bookmarkEnd w:id="1"/>
      <w:bookmarkEnd w:id="2"/>
    </w:p>
    <w:p w:rsidR="00203A26" w:rsidRPr="0016782C" w:rsidRDefault="00203A26" w:rsidP="00203A26">
      <w:pPr>
        <w:tabs>
          <w:tab w:val="center" w:pos="90"/>
        </w:tabs>
      </w:pPr>
    </w:p>
    <w:p w:rsidR="00203A26" w:rsidRPr="0016782C" w:rsidRDefault="00203A26" w:rsidP="00203A26">
      <w:pPr>
        <w:tabs>
          <w:tab w:val="center" w:pos="90"/>
        </w:tabs>
        <w:rPr>
          <w:rStyle w:val="StyleUnderline"/>
          <w:sz w:val="14"/>
          <w:u w:val="none"/>
        </w:rPr>
      </w:pPr>
      <w:r w:rsidRPr="0016782C">
        <w:rPr>
          <w:sz w:val="14"/>
        </w:rPr>
        <w:t xml:space="preserve">But what if there is no breakthrough? It is estimated that at the present rate of increase 100 million—2 percent—of the world’s inhabitants could be infected with HIV by the year 2000. What if we are left to our natural biological selves to deal with this modern plague, with not help from science or medicine? Is there a chance we will ultimately develop a natural resistance to HIV not dependent on the immune system, or on external drugs or vaccines? Theoretically, if HIV began seriously decimating the human population, this could happen. But the cost could be very high indeed. At present, </w:t>
      </w:r>
      <w:r w:rsidRPr="0016782C">
        <w:rPr>
          <w:rStyle w:val="StyleUnderline"/>
        </w:rPr>
        <w:t>HIV transmission</w:t>
      </w:r>
      <w:r w:rsidRPr="0016782C">
        <w:rPr>
          <w:sz w:val="14"/>
        </w:rPr>
        <w:t xml:space="preserve"> from one individual to another </w:t>
      </w:r>
      <w:r w:rsidRPr="0016782C">
        <w:rPr>
          <w:rStyle w:val="StyleUnderline"/>
        </w:rPr>
        <w:t>can take place only under highly restrictive conditions</w:t>
      </w:r>
      <w:r w:rsidRPr="0016782C">
        <w:rPr>
          <w:sz w:val="14"/>
        </w:rPr>
        <w:t xml:space="preserve">, mostly </w:t>
      </w:r>
      <w:r w:rsidRPr="0016782C">
        <w:rPr>
          <w:rStyle w:val="StyleUnderline"/>
        </w:rPr>
        <w:t>based on</w:t>
      </w:r>
      <w:r w:rsidRPr="0016782C">
        <w:rPr>
          <w:sz w:val="14"/>
        </w:rPr>
        <w:t xml:space="preserve"> the </w:t>
      </w:r>
      <w:r w:rsidRPr="0016782C">
        <w:rPr>
          <w:rStyle w:val="StyleUnderline"/>
        </w:rPr>
        <w:t>direct mixing of</w:t>
      </w:r>
      <w:r w:rsidRPr="0016782C">
        <w:rPr>
          <w:sz w:val="14"/>
        </w:rPr>
        <w:t xml:space="preserve"> bodily </w:t>
      </w:r>
      <w:r w:rsidRPr="0016782C">
        <w:rPr>
          <w:rStyle w:val="StyleUnderline"/>
        </w:rPr>
        <w:t>fluids. But what if a strain of HIV suddenly emerged that could transmit</w:t>
      </w:r>
      <w:r w:rsidRPr="0016782C">
        <w:rPr>
          <w:sz w:val="14"/>
        </w:rPr>
        <w:t xml:space="preserve"> between individuals </w:t>
      </w:r>
      <w:r w:rsidRPr="0016782C">
        <w:rPr>
          <w:rStyle w:val="StyleUnderline"/>
        </w:rPr>
        <w:t>through the air? An HIV carrier who sneezed on an elevator could infect the next dozen people</w:t>
      </w:r>
      <w:r w:rsidRPr="0016782C">
        <w:rPr>
          <w:sz w:val="14"/>
        </w:rPr>
        <w:t xml:space="preserve"> or so people getting on. In the course of a common cold, with all of the attendants coughing and sneezing, </w:t>
      </w:r>
      <w:r w:rsidRPr="0016782C">
        <w:rPr>
          <w:rStyle w:val="StyleUnderline"/>
        </w:rPr>
        <w:t>he or she might infect a hundred or thousand people.</w:t>
      </w:r>
      <w:r w:rsidRPr="0016782C">
        <w:rPr>
          <w:sz w:val="14"/>
        </w:rPr>
        <w:t xml:space="preserve"> That is exactly how colds themselves are spread. </w:t>
      </w:r>
      <w:r w:rsidRPr="0016782C">
        <w:rPr>
          <w:rStyle w:val="StyleUnderline"/>
        </w:rPr>
        <w:t>Given the long period of time before</w:t>
      </w:r>
      <w:r w:rsidRPr="0016782C">
        <w:rPr>
          <w:sz w:val="14"/>
        </w:rPr>
        <w:t xml:space="preserve"> the </w:t>
      </w:r>
      <w:r w:rsidRPr="0016782C">
        <w:rPr>
          <w:rStyle w:val="StyleUnderline"/>
        </w:rPr>
        <w:t>individuals</w:t>
      </w:r>
      <w:r w:rsidRPr="0016782C">
        <w:rPr>
          <w:sz w:val="14"/>
        </w:rPr>
        <w:t xml:space="preserve"> infected </w:t>
      </w:r>
      <w:r w:rsidRPr="0016782C">
        <w:rPr>
          <w:rStyle w:val="StyleUnderline"/>
        </w:rPr>
        <w:t>would know they are HIV-positive, transmission could move outward to infect thousands more. This</w:t>
      </w:r>
      <w:r w:rsidRPr="0016782C">
        <w:rPr>
          <w:sz w:val="14"/>
        </w:rPr>
        <w:t xml:space="preserve"> scenario </w:t>
      </w:r>
      <w:r w:rsidRPr="0016782C">
        <w:rPr>
          <w:rStyle w:val="StyleUnderline"/>
        </w:rPr>
        <w:t>is the worst possible nightmare with respect to AIDS,</w:t>
      </w:r>
      <w:r w:rsidRPr="0016782C">
        <w:rPr>
          <w:sz w:val="14"/>
        </w:rPr>
        <w:t xml:space="preserve"> but unhappily it is </w:t>
      </w:r>
      <w:r w:rsidRPr="0016782C">
        <w:rPr>
          <w:rStyle w:val="StyleUnderline"/>
        </w:rPr>
        <w:t>not</w:t>
      </w:r>
      <w:r w:rsidRPr="0016782C">
        <w:rPr>
          <w:sz w:val="14"/>
        </w:rPr>
        <w:t xml:space="preserve"> entirely </w:t>
      </w:r>
      <w:r w:rsidRPr="0016782C">
        <w:rPr>
          <w:rStyle w:val="StyleUnderline"/>
        </w:rPr>
        <w:t>beyond the realm of the possible</w:t>
      </w:r>
      <w:r w:rsidRPr="0016782C">
        <w:rPr>
          <w:sz w:val="14"/>
        </w:rPr>
        <w:t xml:space="preserve">. Under such conditions, individuals with, say spontaneous mutations in their CD4 molecules that deprived gp120 of a binding site could come to have a selective advantage. The same would be true of any other human mutation that interfered with HIV reproduction. Perhaps this is not an idle speculation. Evolutionists have focused in recent years on something called punctuated equilibrium. The greatest evolutionary changes seem not to, occur slowly, through the accumulation of minor mutations over time, but very rapidly, usually in respond to some catastrophic environmental alternation.  The extremely rapid replacement of dinosaurs by later forms of vertebrates, for example, appears to have occurred in the after math of a meteor reaching the earth’s surface some sixty-five million years ago, at the end of the Cretaceous Period. In evolutionary terms, this all happened in the blink of an eye. It takes little imagination to picture the consequences wreaked by such enormous devastation in the biosphere. More than half the animal life forms existing on earth at the time—including most large land animals—are thought to have disappeared. Life-forms with characteristics that gave them even a small survival advantage at all came to dominance in a very short order in this new world. These changes took place over such a short period in geological time that there is virtually no fossil record of the enormous range early and intermediate mammalian life forms that emerged. Similarly, if the human population were reduced to a very small Numbers by HIV, it is entirely possible that the earth could see another example of punctuated equilibrium. </w:t>
      </w:r>
      <w:r w:rsidRPr="0016782C">
        <w:rPr>
          <w:rStyle w:val="StyleUnderline"/>
        </w:rPr>
        <w:t>Humans could</w:t>
      </w:r>
      <w:r w:rsidRPr="0016782C">
        <w:rPr>
          <w:sz w:val="14"/>
        </w:rPr>
        <w:t xml:space="preserve"> either </w:t>
      </w:r>
      <w:r w:rsidRPr="0016782C">
        <w:rPr>
          <w:rStyle w:val="StyleUnderline"/>
        </w:rPr>
        <w:t xml:space="preserve">be </w:t>
      </w:r>
      <w:r w:rsidRPr="0016782C">
        <w:rPr>
          <w:rStyle w:val="Emphasis"/>
        </w:rPr>
        <w:t>extinguished altogether</w:t>
      </w:r>
      <w:r w:rsidRPr="0016782C">
        <w:rPr>
          <w:rStyle w:val="StyleUnderline"/>
        </w:rPr>
        <w:t xml:space="preserve"> from the earth</w:t>
      </w:r>
      <w:r w:rsidRPr="0016782C">
        <w:rPr>
          <w:sz w:val="14"/>
        </w:rPr>
        <w:t>, or a few individuals with chance mutations somehow protecting them from infection by HIV could reproduce and ultimately give rise to a new strain of Homo Sapiens. Whatever genetic changes that allowed them to evade infection by HIB would dominate the new strain completely. Even if HIV subsequently disappeared from the face of the earth, these changes would likely remain indefinitely as a sort of genetic fossil record of the HIV experience.</w:t>
      </w:r>
    </w:p>
    <w:p w:rsidR="003E3A84" w:rsidRPr="0016782C" w:rsidRDefault="003E3A84" w:rsidP="00203A26">
      <w:pPr>
        <w:pStyle w:val="Heading3"/>
      </w:pPr>
      <w:r w:rsidRPr="0016782C">
        <w:t>AIDS---A2: Impact Inevitable</w:t>
      </w:r>
    </w:p>
    <w:p w:rsidR="003E3A84" w:rsidRPr="0016782C" w:rsidRDefault="003E3A84" w:rsidP="003E3A84">
      <w:pPr>
        <w:pStyle w:val="Heading4"/>
        <w:tabs>
          <w:tab w:val="center" w:pos="90"/>
        </w:tabs>
        <w:rPr>
          <w:rFonts w:cs="Times New Roman"/>
          <w:sz w:val="28"/>
        </w:rPr>
      </w:pPr>
      <w:r w:rsidRPr="0016782C">
        <w:rPr>
          <w:rFonts w:cs="Times New Roman"/>
          <w:sz w:val="28"/>
        </w:rPr>
        <w:t>AIDs spread reversible</w:t>
      </w:r>
    </w:p>
    <w:p w:rsidR="003E3A84" w:rsidRPr="0016782C" w:rsidRDefault="003E3A84" w:rsidP="003E3A84">
      <w:pPr>
        <w:tabs>
          <w:tab w:val="center" w:pos="90"/>
        </w:tabs>
      </w:pPr>
      <w:r w:rsidRPr="0016782C">
        <w:rPr>
          <w:rStyle w:val="Style13ptBold"/>
          <w:sz w:val="28"/>
        </w:rPr>
        <w:t>Singer 2</w:t>
      </w:r>
      <w:r w:rsidRPr="0016782C">
        <w:t xml:space="preserve"> [Peter W. Singer, director of the 21st Century Defense Initiative and a senior fellow in Foreign Policy at the Brookings Institution (not the bioethicist/philosopher Peter Singer), Spring 2002, “AIDS and International Security,” Survival, Vol. 44, No.1 p. 145-158]</w:t>
      </w:r>
    </w:p>
    <w:p w:rsidR="003E3A84" w:rsidRPr="0016782C" w:rsidRDefault="003E3A84" w:rsidP="003E3A84">
      <w:pPr>
        <w:tabs>
          <w:tab w:val="center" w:pos="90"/>
        </w:tabs>
        <w:rPr>
          <w:sz w:val="14"/>
        </w:rPr>
      </w:pPr>
      <w:r w:rsidRPr="0016782C">
        <w:rPr>
          <w:sz w:val="14"/>
        </w:rPr>
        <w:t xml:space="preserve">Prospects and Challenges This article represents an important endeavor in establishing the security dimensions of a nontraditional threat. Its finding is that the relationship between the disease of AIDS and increased threats of instability and war is a complex dynamic, but a very real one. </w:t>
      </w:r>
      <w:r w:rsidRPr="0016782C">
        <w:rPr>
          <w:rStyle w:val="StyleUnderline"/>
        </w:rPr>
        <w:t xml:space="preserve">If the present trend of infection continues, the disease will directly kill at a rate that is almost unimaginable. </w:t>
      </w:r>
      <w:r w:rsidRPr="0016782C">
        <w:rPr>
          <w:sz w:val="14"/>
        </w:rPr>
        <w:t xml:space="preserve">The disease, however, also threatens those even not at direct risk of infection. Its unique clustering in certain core social institutions threatens to set in motion of series of events with wider political implications. </w:t>
      </w:r>
      <w:r w:rsidRPr="0016782C">
        <w:rPr>
          <w:rStyle w:val="StyleUnderline"/>
        </w:rPr>
        <w:t>Militaries will crumble</w:t>
      </w:r>
      <w:r w:rsidRPr="0016782C">
        <w:rPr>
          <w:sz w:val="14"/>
        </w:rPr>
        <w:t xml:space="preserve">, </w:t>
      </w:r>
      <w:r w:rsidRPr="0016782C">
        <w:rPr>
          <w:rStyle w:val="StyleUnderline"/>
        </w:rPr>
        <w:t>states will fall,</w:t>
      </w:r>
      <w:r w:rsidRPr="0016782C">
        <w:rPr>
          <w:sz w:val="14"/>
        </w:rPr>
        <w:t xml:space="preserve"> </w:t>
      </w:r>
      <w:r w:rsidRPr="0016782C">
        <w:rPr>
          <w:rStyle w:val="StyleUnderline"/>
        </w:rPr>
        <w:t>wars will be more deadly</w:t>
      </w:r>
      <w:r w:rsidRPr="0016782C">
        <w:rPr>
          <w:sz w:val="14"/>
        </w:rPr>
        <w:t xml:space="preserve">, </w:t>
      </w:r>
      <w:r w:rsidRPr="0016782C">
        <w:rPr>
          <w:rStyle w:val="StyleUnderline"/>
        </w:rPr>
        <w:t>more frequent</w:t>
      </w:r>
      <w:r w:rsidRPr="0016782C">
        <w:rPr>
          <w:sz w:val="14"/>
        </w:rPr>
        <w:t xml:space="preserve">, </w:t>
      </w:r>
      <w:r w:rsidRPr="0016782C">
        <w:rPr>
          <w:rStyle w:val="StyleUnderline"/>
        </w:rPr>
        <w:t>and harder to contain</w:t>
      </w:r>
      <w:r w:rsidRPr="0016782C">
        <w:rPr>
          <w:sz w:val="14"/>
        </w:rPr>
        <w:t xml:space="preserve">, </w:t>
      </w:r>
      <w:r w:rsidRPr="0016782C">
        <w:rPr>
          <w:rStyle w:val="StyleUnderline"/>
        </w:rPr>
        <w:t xml:space="preserve">and all because of a little virus that targets the human immune system. </w:t>
      </w:r>
      <w:r w:rsidRPr="0016782C">
        <w:rPr>
          <w:rStyle w:val="Emphasis"/>
        </w:rPr>
        <w:t>The prospects are dark, but not yet hopeless.</w:t>
      </w:r>
      <w:r w:rsidRPr="0016782C">
        <w:rPr>
          <w:sz w:val="14"/>
        </w:rPr>
        <w:t xml:space="preserve"> </w:t>
      </w:r>
      <w:r w:rsidRPr="0016782C">
        <w:rPr>
          <w:rStyle w:val="StyleUnderline"/>
        </w:rPr>
        <w:t>The key phrase in the above assessment is “if the present trend of infection continues.”</w:t>
      </w:r>
      <w:r w:rsidRPr="0016782C">
        <w:rPr>
          <w:sz w:val="14"/>
        </w:rPr>
        <w:t xml:space="preserve"> AIDS is indeed a security threat and should be treated as such, with the incumbent high level attention and resources necessary to defend against it. </w:t>
      </w:r>
      <w:r w:rsidRPr="0016782C">
        <w:rPr>
          <w:rStyle w:val="StyleUnderline"/>
        </w:rPr>
        <w:t>A number of states</w:t>
      </w:r>
      <w:r w:rsidRPr="0016782C">
        <w:rPr>
          <w:sz w:val="14"/>
        </w:rPr>
        <w:t xml:space="preserve">, such as Senegal, Thailand, and Uganda </w:t>
      </w:r>
      <w:r w:rsidRPr="0016782C">
        <w:rPr>
          <w:rStyle w:val="StyleUnderline"/>
        </w:rPr>
        <w:t xml:space="preserve">have acted to reverse their rates of infection, illustrating that with a programmatic approach, </w:t>
      </w:r>
      <w:r w:rsidRPr="0016782C">
        <w:rPr>
          <w:rStyle w:val="Emphasis"/>
        </w:rPr>
        <w:t>success in battling AIDS is possible</w:t>
      </w:r>
      <w:r w:rsidRPr="0016782C">
        <w:rPr>
          <w:sz w:val="14"/>
        </w:rPr>
        <w:t xml:space="preserve">. That said, nearly every country has denied or minimized the threat of AIDS over the last decade.55 This cannot continue if there is any hope of containing the disease and its wider implications. Successfully </w:t>
      </w:r>
      <w:r w:rsidRPr="0016782C">
        <w:rPr>
          <w:rStyle w:val="StyleUnderline"/>
        </w:rPr>
        <w:t>thwarting the disease</w:t>
      </w:r>
      <w:r w:rsidRPr="0016782C">
        <w:rPr>
          <w:sz w:val="14"/>
        </w:rPr>
        <w:t xml:space="preserve">’s further spread </w:t>
      </w:r>
      <w:r w:rsidRPr="0016782C">
        <w:rPr>
          <w:rStyle w:val="StyleUnderline"/>
        </w:rPr>
        <w:t>requires</w:t>
      </w:r>
      <w:r w:rsidRPr="0016782C">
        <w:rPr>
          <w:sz w:val="14"/>
        </w:rPr>
        <w:t xml:space="preserve"> a clarified and cohesive </w:t>
      </w:r>
      <w:r w:rsidRPr="0016782C">
        <w:rPr>
          <w:rStyle w:val="StyleUnderline"/>
        </w:rPr>
        <w:t>response</w:t>
      </w:r>
      <w:r w:rsidRPr="0016782C">
        <w:rPr>
          <w:sz w:val="14"/>
        </w:rPr>
        <w:t>. This extends from local states to global bodies.</w:t>
      </w:r>
    </w:p>
    <w:p w:rsidR="003E3A84" w:rsidRPr="0016782C" w:rsidRDefault="003E3A84" w:rsidP="003E3A84"/>
    <w:p w:rsidR="003E3A84" w:rsidRPr="0016782C" w:rsidRDefault="003E3A84" w:rsidP="00203A26">
      <w:pPr>
        <w:pStyle w:val="Heading3"/>
      </w:pPr>
      <w:r w:rsidRPr="0016782C">
        <w:t>AIDS---A2: No Extinction---General</w:t>
      </w:r>
    </w:p>
    <w:p w:rsidR="003E3A84" w:rsidRPr="0016782C" w:rsidRDefault="003E3A84" w:rsidP="003E3A84">
      <w:pPr>
        <w:pStyle w:val="Heading4"/>
        <w:tabs>
          <w:tab w:val="center" w:pos="90"/>
        </w:tabs>
        <w:rPr>
          <w:rFonts w:cs="Times New Roman"/>
          <w:sz w:val="28"/>
        </w:rPr>
      </w:pPr>
      <w:r w:rsidRPr="0016782C">
        <w:rPr>
          <w:rFonts w:cs="Times New Roman"/>
          <w:sz w:val="28"/>
        </w:rPr>
        <w:t>Failure to control the spread of AIDS triggers mutations that cause extinction</w:t>
      </w:r>
    </w:p>
    <w:p w:rsidR="003E3A84" w:rsidRPr="0016782C" w:rsidRDefault="003E3A84" w:rsidP="003E3A84">
      <w:r w:rsidRPr="0016782C">
        <w:rPr>
          <w:rStyle w:val="Style13ptBold"/>
        </w:rPr>
        <w:t>Ehrlichs 90</w:t>
      </w:r>
      <w:r w:rsidRPr="0016782C">
        <w:t xml:space="preserve"> (Paul and Anne, Professors of Population Studies – Stanford University, The Population Explosion, p. 147-148)</w:t>
      </w:r>
    </w:p>
    <w:p w:rsidR="003E3A84" w:rsidRPr="0016782C" w:rsidRDefault="003E3A84" w:rsidP="003E3A84">
      <w:pPr>
        <w:tabs>
          <w:tab w:val="center" w:pos="90"/>
        </w:tabs>
        <w:autoSpaceDE w:val="0"/>
        <w:autoSpaceDN w:val="0"/>
        <w:adjustRightInd w:val="0"/>
        <w:rPr>
          <w:rStyle w:val="Style11ptUnderline"/>
          <w:bCs/>
          <w:sz w:val="22"/>
        </w:rPr>
      </w:pPr>
    </w:p>
    <w:p w:rsidR="003E3A84" w:rsidRPr="0016782C" w:rsidRDefault="003E3A84" w:rsidP="003E3A84">
      <w:pPr>
        <w:widowControl w:val="0"/>
        <w:tabs>
          <w:tab w:val="center" w:pos="90"/>
        </w:tabs>
        <w:autoSpaceDE w:val="0"/>
        <w:autoSpaceDN w:val="0"/>
        <w:adjustRightInd w:val="0"/>
        <w:rPr>
          <w:rStyle w:val="Style11ptBoldUnderline"/>
        </w:rPr>
      </w:pPr>
      <w:r w:rsidRPr="0016782C">
        <w:rPr>
          <w:rStyle w:val="StyleUnderline"/>
        </w:rPr>
        <w:t xml:space="preserve">Whether or not AIDS can be contained will depend primarily on how rapidly the spread of HIV can be slowed </w:t>
      </w:r>
      <w:r w:rsidRPr="0016782C">
        <w:rPr>
          <w:sz w:val="14"/>
        </w:rPr>
        <w:t>through public education and other measures, on when and if the medical community can find satisfactory preventatives or treatments, and to a large extent on luck.</w:t>
      </w:r>
      <w:r w:rsidRPr="0016782C">
        <w:rPr>
          <w:rStyle w:val="Style11pt"/>
          <w:sz w:val="14"/>
        </w:rPr>
        <w:t xml:space="preserve"> </w:t>
      </w:r>
      <w:r w:rsidRPr="0016782C">
        <w:rPr>
          <w:rStyle w:val="StyleUnderline"/>
        </w:rPr>
        <w:t>The virus has already shown itself to be highly mutable,</w:t>
      </w:r>
      <w:r w:rsidRPr="0016782C">
        <w:rPr>
          <w:rStyle w:val="Style11pt"/>
          <w:sz w:val="14"/>
        </w:rPr>
        <w:t xml:space="preserve"> </w:t>
      </w:r>
      <w:r w:rsidRPr="0016782C">
        <w:rPr>
          <w:sz w:val="14"/>
        </w:rPr>
        <w:t>and laboratory strains resistant to the one drug, AZT, that seems to slow its lethal course have already been reported."</w:t>
      </w:r>
      <w:r w:rsidRPr="0016782C">
        <w:rPr>
          <w:rStyle w:val="Style11pt"/>
          <w:sz w:val="14"/>
        </w:rPr>
        <w:t xml:space="preserve">  </w:t>
      </w:r>
      <w:r w:rsidRPr="0016782C">
        <w:rPr>
          <w:rStyle w:val="StyleUnderline"/>
        </w:rPr>
        <w:t>A virus that infects many millions of novel hosts, in this case people, might evolve new transmission characteristics.  To do so, however, would almost certainly involve changes in its lethality.</w:t>
      </w:r>
      <w:r w:rsidRPr="0016782C">
        <w:rPr>
          <w:b/>
          <w:sz w:val="14"/>
        </w:rPr>
        <w:t xml:space="preserve"> </w:t>
      </w:r>
      <w:r w:rsidRPr="0016782C">
        <w:rPr>
          <w:sz w:val="14"/>
        </w:rPr>
        <w:t>If, for instance, the virus became more common in the blood (permitting insects to transmit it readily), the very process would almost certainly make it more lethal.</w:t>
      </w:r>
      <w:r w:rsidRPr="0016782C">
        <w:rPr>
          <w:rStyle w:val="Style11pt"/>
          <w:sz w:val="14"/>
        </w:rPr>
        <w:t xml:space="preserve">  </w:t>
      </w:r>
      <w:r w:rsidRPr="0016782C">
        <w:rPr>
          <w:rStyle w:val="StyleUnderline"/>
        </w:rPr>
        <w:t>Unlike the current version of AIDS, which can take ten years or more to kill its victims, the new strain might cause death in days or weeks.</w:t>
      </w:r>
      <w:r w:rsidRPr="0016782C">
        <w:rPr>
          <w:rStyle w:val="Style11pt"/>
          <w:sz w:val="14"/>
        </w:rPr>
        <w:t xml:space="preserve"> </w:t>
      </w:r>
      <w:r w:rsidRPr="0016782C">
        <w:rPr>
          <w:sz w:val="14"/>
        </w:rPr>
        <w:t>Infected individuals then would have less time to spread the virus to others, and there would be strong selection in favor of less lethal strains (as happened in the case of myxopatomis).  What this would mean epidemiologically is not clear, but it could temporarily increase the transmission rate and reduce life expectancy of infected persons until the system once again equilibrated.</w:t>
      </w:r>
      <w:r w:rsidRPr="0016782C">
        <w:rPr>
          <w:rStyle w:val="Style11pt"/>
          <w:sz w:val="14"/>
        </w:rPr>
        <w:t xml:space="preserve">  </w:t>
      </w:r>
      <w:r w:rsidRPr="0016782C">
        <w:rPr>
          <w:rStyle w:val="StyleUnderline"/>
        </w:rPr>
        <w:t xml:space="preserve">If the ability of the AIDS virus to grow in the cells of the skin or the membranes of the mouth, the lungs, or the intestines were increased, the virus might be spread by casual contact or through eating contaminated food. </w:t>
      </w:r>
      <w:r w:rsidRPr="0016782C">
        <w:rPr>
          <w:sz w:val="14"/>
        </w:rPr>
        <w:t>But it is likely, as Temin points out, that acquiring those abilities would so change the virus that it no longer efficiently infected the kinds of cells it now does and so would no longer cause AIDS. In effect it would produce an entirely different disease.  We hope Temin is correct but another Nobel laureate, Joshua Lederberg, is worried that</w:t>
      </w:r>
      <w:r w:rsidRPr="0016782C">
        <w:rPr>
          <w:rStyle w:val="Style11pt"/>
          <w:sz w:val="14"/>
        </w:rPr>
        <w:t xml:space="preserve"> </w:t>
      </w:r>
      <w:r w:rsidRPr="0016782C">
        <w:rPr>
          <w:rStyle w:val="StyleUnderline"/>
        </w:rPr>
        <w:t>a relatively minor mutation could lead to the virus infecting a type of white blood cell commonly present in the lungs.  If so, it might be transmissible through coughs.</w:t>
      </w:r>
    </w:p>
    <w:p w:rsidR="003E3A84" w:rsidRPr="0016782C" w:rsidRDefault="003E3A84" w:rsidP="003E3A84">
      <w:pPr>
        <w:pStyle w:val="Heading4"/>
        <w:rPr>
          <w:rFonts w:cs="Times New Roman"/>
        </w:rPr>
      </w:pPr>
      <w:r w:rsidRPr="0016782C">
        <w:rPr>
          <w:rFonts w:cs="Times New Roman"/>
        </w:rPr>
        <w:t xml:space="preserve">AIDS causes </w:t>
      </w:r>
      <w:r w:rsidRPr="0016782C">
        <w:t>extinction</w:t>
      </w:r>
    </w:p>
    <w:p w:rsidR="003E3A84" w:rsidRPr="0016782C" w:rsidRDefault="003E3A84" w:rsidP="003E3A84">
      <w:pPr>
        <w:rPr>
          <w:rStyle w:val="Hyperlink"/>
        </w:rPr>
      </w:pPr>
      <w:r w:rsidRPr="0016782C">
        <w:t>Tom</w:t>
      </w:r>
      <w:r w:rsidRPr="0016782C">
        <w:rPr>
          <w:rStyle w:val="Style13ptBold"/>
        </w:rPr>
        <w:t xml:space="preserve"> Kerns 99</w:t>
      </w:r>
      <w:r w:rsidRPr="0016782C">
        <w:t xml:space="preserve">, professor of philosophy, “AIDS and Apocalyptics for Questioning Millennium Madness, </w:t>
      </w:r>
      <w:hyperlink r:id="rId34" w:history="1">
        <w:r w:rsidRPr="0016782C">
          <w:rPr>
            <w:rStyle w:val="Hyperlink"/>
          </w:rPr>
          <w:t>http://bioethicscourse.info/aidsite/lec-millemad.html</w:t>
        </w:r>
      </w:hyperlink>
    </w:p>
    <w:p w:rsidR="003E3A84" w:rsidRPr="0016782C" w:rsidRDefault="003E3A84" w:rsidP="003E3A84"/>
    <w:p w:rsidR="003E3A84" w:rsidRPr="0016782C" w:rsidRDefault="003E3A84" w:rsidP="003E3A84">
      <w:pPr>
        <w:pStyle w:val="cardtext"/>
        <w:ind w:left="0"/>
        <w:rPr>
          <w:sz w:val="12"/>
        </w:rPr>
      </w:pPr>
      <w:r w:rsidRPr="0016782C">
        <w:rPr>
          <w:sz w:val="12"/>
        </w:rPr>
        <w:t xml:space="preserve">The worst threat to humankind </w:t>
      </w:r>
      <w:r w:rsidRPr="0016782C">
        <w:rPr>
          <w:rStyle w:val="StyleUnderline"/>
        </w:rPr>
        <w:t>AIDS is "the number one health problem on this planet."</w:t>
      </w:r>
      <w:r w:rsidRPr="0016782C">
        <w:rPr>
          <w:sz w:val="12"/>
        </w:rPr>
        <w:t xml:space="preserve"> (C. Everett Koop, former US Surgeon General) "</w:t>
      </w:r>
      <w:r w:rsidRPr="0016782C">
        <w:rPr>
          <w:rStyle w:val="Emphasis"/>
        </w:rPr>
        <w:t>AIDS is the single greatest threat to</w:t>
      </w:r>
      <w:r w:rsidRPr="0016782C">
        <w:rPr>
          <w:rStyle w:val="StyleUnderline"/>
        </w:rPr>
        <w:t xml:space="preserve"> well-being facing </w:t>
      </w:r>
      <w:r w:rsidRPr="0016782C">
        <w:rPr>
          <w:rStyle w:val="Emphasis"/>
        </w:rPr>
        <w:t>the world's population today.</w:t>
      </w:r>
      <w:r w:rsidRPr="0016782C">
        <w:rPr>
          <w:sz w:val="12"/>
        </w:rPr>
        <w:t xml:space="preserve">" (Marc Lappé) </w:t>
      </w:r>
      <w:r w:rsidRPr="0016782C">
        <w:rPr>
          <w:rStyle w:val="StyleUnderline"/>
        </w:rPr>
        <w:t>AIDS is "a messenger of apocalyptic change," as it is spread through "one of the most biologically urgent of human behaviors</w:t>
      </w:r>
      <w:r w:rsidRPr="0016782C">
        <w:rPr>
          <w:sz w:val="12"/>
        </w:rPr>
        <w:t xml:space="preserve">." - Dr June Osborn (former member of the US Presidential Commission on HIV/AIDS, &amp; professor in U Mich SPH) Economic costs are high "Although it is less than a decade since the virus that causes AIDS was discovered, </w:t>
      </w:r>
      <w:r w:rsidRPr="0016782C">
        <w:rPr>
          <w:rStyle w:val="StyleUnderline"/>
        </w:rPr>
        <w:t>it has become increasingly evident that this pandemic will have profound economic and social implications for both developed and developing countries. The importance of health as an input to the economic development and growth of a country is well established - a healthier population is more productive and has an increased capacity for learning. The adverse impacts of the HIV/AIDS pandemic will undermine improvements in health status and, in turn, reduce the potential for economic growth. AIDS is distinct from other diseases, and its impact can be expected to be quite severe</w:t>
      </w:r>
      <w:r w:rsidRPr="0016782C">
        <w:rPr>
          <w:sz w:val="12"/>
        </w:rPr>
        <w:t xml:space="preserve">.... Its most critical feature, distinguishing AIDS from other life-threatening and fatal illnesses, such as diarrhea (among children in developing countries) or cancer (among the elderly in developed countries), is that </w:t>
      </w:r>
      <w:r w:rsidRPr="0016782C">
        <w:rPr>
          <w:rStyle w:val="StyleUnderline"/>
        </w:rPr>
        <w:t>it selectively affects adults in their sexually most active ages, which coincide with their prime productive and reproductive years</w:t>
      </w:r>
      <w:r w:rsidRPr="0016782C">
        <w:rPr>
          <w:sz w:val="12"/>
        </w:rPr>
        <w:t>." - in AIDS in the World, 1992, p 195 (Jill Armstrong is an economist in the Eastern Africa Dept of the World Bank, Washington, DC. Eduard Bos is a demographer in the Population, Health, and Nutrition Division of the World Bank's Population and Human Resources Department.) E. "</w:t>
      </w:r>
      <w:r w:rsidRPr="0016782C">
        <w:rPr>
          <w:rStyle w:val="StyleUnderline"/>
        </w:rPr>
        <w:t>Whatever else AIDS is, it's not just another disease</w:t>
      </w:r>
      <w:r w:rsidRPr="0016782C">
        <w:rPr>
          <w:sz w:val="12"/>
        </w:rPr>
        <w:t xml:space="preserve">." (Dr June Osborne, former member of the US Presidential Commission on HIV/AIDS) Features that make AIDS unique: * High morbidity &amp; mortality * Lifelong infectiousness * lengthy asymptomatic stage * highly mutable virus Joshua Lederberg considers the possibility of HIV "learning the tricks of airborne transmission:" </w:t>
      </w:r>
      <w:r w:rsidRPr="0016782C">
        <w:rPr>
          <w:rStyle w:val="StyleUnderline"/>
        </w:rPr>
        <w:t xml:space="preserve">"We know that HIV is still evolving. Its global spread has meant there is far more HIV on earth today than ever before in history. What are the odds of its learning the tricks of </w:t>
      </w:r>
      <w:r w:rsidRPr="0016782C">
        <w:rPr>
          <w:rStyle w:val="Emphasis"/>
        </w:rPr>
        <w:t>airborne transmission</w:t>
      </w:r>
      <w:r w:rsidRPr="0016782C">
        <w:rPr>
          <w:rStyle w:val="StyleUnderline"/>
        </w:rPr>
        <w:t>? The short answer is "No one can be sure</w:t>
      </w:r>
      <w:r w:rsidRPr="0016782C">
        <w:rPr>
          <w:sz w:val="12"/>
        </w:rPr>
        <w:t>." ... [A]s time passes, and HIV seems settled in a certain groove, that is momentary reassurance in itself. However, gi</w:t>
      </w:r>
      <w:r w:rsidRPr="0016782C">
        <w:rPr>
          <w:rStyle w:val="StyleUnderline"/>
        </w:rPr>
        <w:t>ven its other ugly attributes, it is hard to imagine a worse threat to humanity than an airborne variant of AIDS</w:t>
      </w:r>
      <w:r w:rsidRPr="0016782C">
        <w:rPr>
          <w:sz w:val="12"/>
        </w:rPr>
        <w:t xml:space="preserve">. No rule of nature contradicts such a possibility; </w:t>
      </w:r>
      <w:r w:rsidRPr="0016782C">
        <w:rPr>
          <w:rStyle w:val="StyleUnderline"/>
        </w:rPr>
        <w:t xml:space="preserve">the proliferation of AIDS cases with secondary pneumonia [and TB] multiplies the odds of such a mutant, as an analog to the emergence of pneumonic plague." </w:t>
      </w:r>
      <w:r w:rsidRPr="0016782C">
        <w:rPr>
          <w:sz w:val="12"/>
        </w:rPr>
        <w:t>* effective modes of transmission * destroys the immune system * viral reservoir expanding Dr Barry D Schoub, Director of the National Institute of Virology at the University of Witwatersrand in Johannesburg, sums up thus: "[</w:t>
      </w:r>
      <w:r w:rsidRPr="0016782C">
        <w:rPr>
          <w:rStyle w:val="StyleUnderline"/>
        </w:rPr>
        <w:t>T]he ability of the virus to cause a slow, progressive and permanent infection with permanent infectivity makes it a unique cause of epidemic disease. Thus, with no recovery, no loss of infectivity, no development of either individual or herd immunity, there</w:t>
      </w:r>
      <w:r w:rsidRPr="0016782C">
        <w:rPr>
          <w:sz w:val="12"/>
        </w:rPr>
        <w:t xml:space="preserve"> </w:t>
      </w:r>
      <w:r w:rsidRPr="0016782C">
        <w:rPr>
          <w:rStyle w:val="StyleUnderline"/>
        </w:rPr>
        <w:t>is no known biological mechanism which can stop the continuing expansion of the disease</w:t>
      </w:r>
      <w:r w:rsidRPr="0016782C">
        <w:rPr>
          <w:sz w:val="12"/>
        </w:rPr>
        <w:t xml:space="preserve"> unless an effective vaccine were to come about, and </w:t>
      </w:r>
      <w:r w:rsidRPr="0016782C">
        <w:rPr>
          <w:rStyle w:val="StyleUnderline"/>
        </w:rPr>
        <w:t xml:space="preserve">at present there is no feasible design for such an effective vaccine. </w:t>
      </w:r>
      <w:r w:rsidRPr="0016782C">
        <w:rPr>
          <w:sz w:val="12"/>
        </w:rPr>
        <w:t xml:space="preserve">The progressive increase in the pool of </w:t>
      </w:r>
      <w:r w:rsidRPr="0016782C">
        <w:rPr>
          <w:rStyle w:val="StyleUnderline"/>
        </w:rPr>
        <w:t>HIV can,</w:t>
      </w:r>
      <w:r w:rsidRPr="0016782C">
        <w:rPr>
          <w:sz w:val="12"/>
        </w:rPr>
        <w:t xml:space="preserve"> in theory, o</w:t>
      </w:r>
      <w:r w:rsidRPr="0016782C">
        <w:rPr>
          <w:rStyle w:val="StyleUnderline"/>
        </w:rPr>
        <w:t>nly lead to an exponential increase in the number of individuals who will become infected until eventually the majority of the sexually active population will be infected unless interventions are at lease moderately successful.</w:t>
      </w:r>
      <w:r w:rsidRPr="0016782C">
        <w:rPr>
          <w:sz w:val="12"/>
        </w:rPr>
        <w:t>"</w:t>
      </w:r>
    </w:p>
    <w:p w:rsidR="003E3A84" w:rsidRPr="0016782C" w:rsidRDefault="003E3A84" w:rsidP="00203A26">
      <w:pPr>
        <w:pStyle w:val="Heading3"/>
      </w:pPr>
      <w:r w:rsidRPr="0016782C">
        <w:t>AIDS---A2: No Extinction---Yes Mutations</w:t>
      </w:r>
    </w:p>
    <w:p w:rsidR="003E3A84" w:rsidRPr="0016782C" w:rsidRDefault="003E3A84" w:rsidP="003E3A84">
      <w:pPr>
        <w:pStyle w:val="Heading4"/>
        <w:tabs>
          <w:tab w:val="center" w:pos="90"/>
        </w:tabs>
        <w:rPr>
          <w:rFonts w:cs="Times New Roman"/>
          <w:sz w:val="28"/>
        </w:rPr>
      </w:pPr>
      <w:r w:rsidRPr="0016782C">
        <w:rPr>
          <w:rFonts w:cs="Times New Roman"/>
          <w:sz w:val="28"/>
        </w:rPr>
        <w:t>AIDs mutations now</w:t>
      </w:r>
    </w:p>
    <w:p w:rsidR="003E3A84" w:rsidRPr="0016782C" w:rsidRDefault="003E3A84" w:rsidP="003E3A84">
      <w:pPr>
        <w:tabs>
          <w:tab w:val="center" w:pos="90"/>
        </w:tabs>
      </w:pPr>
      <w:r w:rsidRPr="0016782C">
        <w:rPr>
          <w:rStyle w:val="Style13ptBold"/>
          <w:sz w:val="28"/>
        </w:rPr>
        <w:t xml:space="preserve">Times of India 15 </w:t>
      </w:r>
      <w:r w:rsidRPr="0016782C">
        <w:t xml:space="preserve">[2-16, </w:t>
      </w:r>
      <w:hyperlink r:id="rId35" w:history="1">
        <w:r w:rsidRPr="0016782C">
          <w:rPr>
            <w:rStyle w:val="Hyperlink"/>
          </w:rPr>
          <w:t>http://timesofindia.indiatimes.com/home/science/New-aggressive-form-of-HIV-accelerates-AIDS/articleshow/46257776.cms</w:t>
        </w:r>
      </w:hyperlink>
      <w:r w:rsidRPr="0016782C">
        <w:t>]</w:t>
      </w:r>
    </w:p>
    <w:p w:rsidR="003E3A84" w:rsidRPr="0016782C" w:rsidRDefault="003E3A84" w:rsidP="003E3A84">
      <w:pPr>
        <w:tabs>
          <w:tab w:val="center" w:pos="90"/>
        </w:tabs>
      </w:pPr>
    </w:p>
    <w:p w:rsidR="003E3A84" w:rsidRPr="0016782C" w:rsidRDefault="003E3A84" w:rsidP="003E3A84">
      <w:pPr>
        <w:tabs>
          <w:tab w:val="center" w:pos="90"/>
        </w:tabs>
        <w:rPr>
          <w:u w:val="single"/>
        </w:rPr>
      </w:pPr>
      <w:r w:rsidRPr="0016782C">
        <w:rPr>
          <w:rStyle w:val="Emphasis"/>
        </w:rPr>
        <w:t>A new aggressive form of HIV</w:t>
      </w:r>
      <w:r w:rsidRPr="0016782C">
        <w:rPr>
          <w:sz w:val="16"/>
        </w:rPr>
        <w:t xml:space="preserve"> can </w:t>
      </w:r>
      <w:r w:rsidRPr="0016782C">
        <w:rPr>
          <w:rStyle w:val="StyleUnderline"/>
        </w:rPr>
        <w:t xml:space="preserve">progress to AIDS </w:t>
      </w:r>
      <w:r w:rsidRPr="0016782C">
        <w:rPr>
          <w:sz w:val="16"/>
        </w:rPr>
        <w:t xml:space="preserve">in just three years - </w:t>
      </w:r>
      <w:r w:rsidRPr="0016782C">
        <w:rPr>
          <w:rStyle w:val="StyleUnderline"/>
        </w:rPr>
        <w:t>so rapidly that patients may not even realize they were infected</w:t>
      </w:r>
      <w:r w:rsidRPr="0016782C">
        <w:rPr>
          <w:sz w:val="16"/>
        </w:rPr>
        <w:t xml:space="preserve">, scientists say. Engaging in unprotected sex with multiple partners increases the risk of contracting multiple strains of HIV. </w:t>
      </w:r>
      <w:r w:rsidRPr="0016782C">
        <w:rPr>
          <w:rStyle w:val="StyleUnderline"/>
        </w:rPr>
        <w:t>Once inside a host</w:t>
      </w:r>
      <w:r w:rsidRPr="0016782C">
        <w:rPr>
          <w:sz w:val="16"/>
        </w:rPr>
        <w:t xml:space="preserve">, </w:t>
      </w:r>
      <w:r w:rsidRPr="0016782C">
        <w:rPr>
          <w:rStyle w:val="Emphasis"/>
        </w:rPr>
        <w:t>these strains</w:t>
      </w:r>
      <w:r w:rsidRPr="0016782C">
        <w:rPr>
          <w:sz w:val="16"/>
        </w:rPr>
        <w:t xml:space="preserve"> can </w:t>
      </w:r>
      <w:r w:rsidRPr="0016782C">
        <w:rPr>
          <w:rStyle w:val="Emphasis"/>
        </w:rPr>
        <w:t>recombine into a new variant</w:t>
      </w:r>
      <w:r w:rsidRPr="0016782C">
        <w:rPr>
          <w:sz w:val="16"/>
        </w:rPr>
        <w:t xml:space="preserve"> </w:t>
      </w:r>
      <w:r w:rsidRPr="0016782C">
        <w:rPr>
          <w:rStyle w:val="StyleUnderline"/>
        </w:rPr>
        <w:t>of the virus</w:t>
      </w:r>
      <w:r w:rsidRPr="0016782C">
        <w:rPr>
          <w:sz w:val="16"/>
        </w:rPr>
        <w:t xml:space="preserve">, researchers said. One such recombinant variant observed in patients in Cuba appears to be much more aggressive than other known forms of HIV, researchers said. Before it can enter human cells, HIV must first anchor itself to them. The virus does this via anchor points, or co-receptors, which are proteins on the cell membrane. In a normal infection, the virus first uses the anchor point CCR5. In many patients, after a number of healthy years, the virus then switches to the anchor point CXCR4. This co-receptor switch coincides with a faster progression to AIDS. </w:t>
      </w:r>
      <w:r w:rsidRPr="0016782C">
        <w:rPr>
          <w:rStyle w:val="StyleUnderline"/>
        </w:rPr>
        <w:t>Researchers at KU Leuven's Laboratory</w:t>
      </w:r>
      <w:r w:rsidRPr="0016782C">
        <w:rPr>
          <w:sz w:val="16"/>
        </w:rPr>
        <w:t xml:space="preserve"> for Clinical and Epidemiological Virology in Belgium have described a recombinant form of HIV </w:t>
      </w:r>
      <w:r w:rsidRPr="0016782C">
        <w:rPr>
          <w:rStyle w:val="StyleUnderline"/>
        </w:rPr>
        <w:t>observed in patients</w:t>
      </w:r>
      <w:r w:rsidRPr="0016782C">
        <w:rPr>
          <w:sz w:val="16"/>
        </w:rPr>
        <w:t xml:space="preserve"> in Cuba that makes </w:t>
      </w:r>
      <w:r w:rsidRPr="0016782C">
        <w:rPr>
          <w:rStyle w:val="StyleUnderline"/>
        </w:rPr>
        <w:t>this</w:t>
      </w:r>
      <w:r w:rsidRPr="0016782C">
        <w:rPr>
          <w:sz w:val="16"/>
        </w:rPr>
        <w:t xml:space="preserve"> </w:t>
      </w:r>
      <w:r w:rsidRPr="0016782C">
        <w:rPr>
          <w:rStyle w:val="StyleUnderline"/>
        </w:rPr>
        <w:t>transition much faster</w:t>
      </w:r>
      <w:r w:rsidRPr="0016782C">
        <w:rPr>
          <w:sz w:val="16"/>
        </w:rPr>
        <w:t xml:space="preserve">. The virus targets the anchor point CXCR4 early after infection, </w:t>
      </w:r>
      <w:r w:rsidRPr="0016782C">
        <w:rPr>
          <w:rStyle w:val="StyleUnderline"/>
        </w:rPr>
        <w:t>shortening drastically the healthy phase and triggering rapid progression to AIDS</w:t>
      </w:r>
      <w:r w:rsidRPr="0016782C">
        <w:rPr>
          <w:sz w:val="16"/>
        </w:rPr>
        <w:t xml:space="preserve">. The transition from anchor point CCR5 to CXCR4 is normally very difficult. Researchers suspect that the rapid transition observed in this HIV recombinant occurs </w:t>
      </w:r>
      <w:r w:rsidRPr="0016782C">
        <w:rPr>
          <w:rStyle w:val="StyleUnderline"/>
        </w:rPr>
        <w:t xml:space="preserve">as a result of combining fragments from different HIV subtypes. </w:t>
      </w:r>
    </w:p>
    <w:p w:rsidR="003E3A84" w:rsidRPr="0016782C" w:rsidRDefault="003E3A84" w:rsidP="003E3A84">
      <w:pPr>
        <w:pStyle w:val="Heading4"/>
        <w:tabs>
          <w:tab w:val="center" w:pos="90"/>
        </w:tabs>
        <w:rPr>
          <w:rFonts w:cs="Times New Roman"/>
          <w:sz w:val="28"/>
        </w:rPr>
      </w:pPr>
      <w:r w:rsidRPr="0016782C">
        <w:rPr>
          <w:rFonts w:cs="Times New Roman"/>
          <w:sz w:val="28"/>
        </w:rPr>
        <w:t>Mutations inevitable</w:t>
      </w:r>
    </w:p>
    <w:p w:rsidR="003E3A84" w:rsidRPr="0016782C" w:rsidRDefault="003E3A84" w:rsidP="003E3A84">
      <w:pPr>
        <w:tabs>
          <w:tab w:val="center" w:pos="90"/>
        </w:tabs>
      </w:pPr>
      <w:r w:rsidRPr="0016782C">
        <w:rPr>
          <w:rStyle w:val="Style13ptBold"/>
          <w:sz w:val="28"/>
        </w:rPr>
        <w:t xml:space="preserve">Frieden 14 </w:t>
      </w:r>
      <w:r w:rsidRPr="0016782C">
        <w:t xml:space="preserve">(Thomas R. – Director of the U.S. Centers for Disease Control and Prevention; Administrator of the Agency for Toxic Substances and Disease Registry; previously New York City health commissioner – “Why Global Health Security Is Imperative,” 2-13-14, </w:t>
      </w:r>
      <w:hyperlink r:id="rId36" w:history="1">
        <w:r w:rsidRPr="0016782C">
          <w:rPr>
            <w:rStyle w:val="Hyperlink"/>
          </w:rPr>
          <w:t>http://www.theatlantic.com/health/archive/2014/02/why-global-health-security-is-imperative/283765/</w:t>
        </w:r>
      </w:hyperlink>
      <w:r w:rsidRPr="0016782C">
        <w:t>)</w:t>
      </w:r>
    </w:p>
    <w:p w:rsidR="003E3A84" w:rsidRPr="0016782C" w:rsidRDefault="003E3A84" w:rsidP="003E3A84">
      <w:pPr>
        <w:tabs>
          <w:tab w:val="center" w:pos="90"/>
        </w:tabs>
      </w:pPr>
    </w:p>
    <w:p w:rsidR="003E3A84" w:rsidRPr="0016782C" w:rsidRDefault="003E3A84" w:rsidP="003E3A84">
      <w:pPr>
        <w:tabs>
          <w:tab w:val="center" w:pos="90"/>
        </w:tabs>
        <w:rPr>
          <w:sz w:val="16"/>
        </w:rPr>
      </w:pPr>
      <w:r w:rsidRPr="0016782C">
        <w:rPr>
          <w:sz w:val="16"/>
        </w:rPr>
        <w:t xml:space="preserve">These threats come from three directions. </w:t>
      </w:r>
      <w:r w:rsidRPr="0016782C">
        <w:rPr>
          <w:rStyle w:val="Emphasis"/>
        </w:rPr>
        <w:t>Emerging diseases don’t just happen in the movies</w:t>
      </w:r>
      <w:r w:rsidRPr="0016782C">
        <w:rPr>
          <w:sz w:val="16"/>
        </w:rPr>
        <w:t>. Every day the</w:t>
      </w:r>
      <w:r w:rsidRPr="0016782C">
        <w:rPr>
          <w:rStyle w:val="StyleUnderline"/>
        </w:rPr>
        <w:t xml:space="preserve"> CDC </w:t>
      </w:r>
      <w:r w:rsidRPr="0016782C">
        <w:rPr>
          <w:sz w:val="16"/>
        </w:rPr>
        <w:t xml:space="preserve">starts a new investigation; </w:t>
      </w:r>
      <w:r w:rsidRPr="0016782C">
        <w:rPr>
          <w:rStyle w:val="StyleUnderline"/>
        </w:rPr>
        <w:t>on average</w:t>
      </w:r>
      <w:r w:rsidRPr="0016782C">
        <w:rPr>
          <w:sz w:val="16"/>
        </w:rPr>
        <w:t xml:space="preserve"> we </w:t>
      </w:r>
      <w:r w:rsidRPr="0016782C">
        <w:rPr>
          <w:rStyle w:val="StyleUnderline"/>
        </w:rPr>
        <w:t>turn up one new disease-causing organism every year.</w:t>
      </w:r>
      <w:r w:rsidRPr="0016782C">
        <w:rPr>
          <w:sz w:val="16"/>
        </w:rPr>
        <w:t xml:space="preserve"> In 2011 we found three. As I write, </w:t>
      </w:r>
      <w:r w:rsidRPr="0016782C">
        <w:rPr>
          <w:rStyle w:val="StyleUnderline"/>
        </w:rPr>
        <w:t xml:space="preserve">the second wave of the deadly H7N9 avian flu is hitting China. </w:t>
      </w:r>
      <w:r w:rsidRPr="0016782C">
        <w:rPr>
          <w:sz w:val="16"/>
        </w:rPr>
        <w:t xml:space="preserve">We’ve been lucky that this strain hasn’t, yet, learned to pass easily from person to person. </w:t>
      </w:r>
      <w:r w:rsidRPr="0016782C">
        <w:rPr>
          <w:rStyle w:val="StyleUnderline"/>
        </w:rPr>
        <w:t>New diseases are inevitable, but new epidemics aren’t.</w:t>
      </w:r>
      <w:r w:rsidRPr="0016782C">
        <w:rPr>
          <w:rStyle w:val="StyleUnderline"/>
          <w:sz w:val="12"/>
        </w:rPr>
        <w:t>¶</w:t>
      </w:r>
      <w:r w:rsidRPr="0016782C">
        <w:rPr>
          <w:sz w:val="16"/>
        </w:rPr>
        <w:t xml:space="preserve"> </w:t>
      </w:r>
      <w:r w:rsidRPr="0016782C">
        <w:rPr>
          <w:rStyle w:val="Emphasis"/>
        </w:rPr>
        <w:t>Drug-resistant infections</w:t>
      </w:r>
      <w:r w:rsidRPr="0016782C">
        <w:rPr>
          <w:rStyle w:val="StyleUnderline"/>
        </w:rPr>
        <w:t xml:space="preserve"> are the</w:t>
      </w:r>
      <w:r w:rsidRPr="0016782C">
        <w:rPr>
          <w:sz w:val="16"/>
        </w:rPr>
        <w:t xml:space="preserve"> second and perhaps </w:t>
      </w:r>
      <w:r w:rsidRPr="0016782C">
        <w:rPr>
          <w:rStyle w:val="Emphasis"/>
        </w:rPr>
        <w:t>most pernicious threat we face</w:t>
      </w:r>
      <w:r w:rsidRPr="0016782C">
        <w:rPr>
          <w:sz w:val="16"/>
        </w:rPr>
        <w:t xml:space="preserve">. </w:t>
      </w:r>
      <w:r w:rsidRPr="0016782C">
        <w:rPr>
          <w:rStyle w:val="StyleUnderline"/>
        </w:rPr>
        <w:t>Already the nightmare bacteria called CRE</w:t>
      </w:r>
      <w:r w:rsidRPr="0016782C">
        <w:rPr>
          <w:sz w:val="16"/>
        </w:rPr>
        <w:t xml:space="preserve"> (carbapenem-resistant enterobacteriaceae), </w:t>
      </w:r>
      <w:r w:rsidRPr="0016782C">
        <w:rPr>
          <w:rStyle w:val="StyleUnderline"/>
        </w:rPr>
        <w:t>resistant to most or all antibiotics, have gone from a single patient in one state in the U.S. to</w:t>
      </w:r>
      <w:r w:rsidRPr="0016782C">
        <w:rPr>
          <w:sz w:val="16"/>
        </w:rPr>
        <w:t xml:space="preserve"> at least </w:t>
      </w:r>
      <w:r w:rsidRPr="0016782C">
        <w:rPr>
          <w:rStyle w:val="StyleUnderline"/>
        </w:rPr>
        <w:t>47 states and thousands of patients.</w:t>
      </w:r>
      <w:r w:rsidRPr="0016782C">
        <w:rPr>
          <w:sz w:val="16"/>
        </w:rPr>
        <w:t xml:space="preserve"> Extensively </w:t>
      </w:r>
      <w:r w:rsidRPr="0016782C">
        <w:rPr>
          <w:rStyle w:val="Emphasis"/>
        </w:rPr>
        <w:t>drug-resistant tuberculosis</w:t>
      </w:r>
      <w:r w:rsidRPr="0016782C">
        <w:rPr>
          <w:rStyle w:val="StyleUnderline"/>
        </w:rPr>
        <w:t xml:space="preserve"> bacteria are another example of why the </w:t>
      </w:r>
      <w:r w:rsidRPr="0016782C">
        <w:rPr>
          <w:rStyle w:val="Emphasis"/>
        </w:rPr>
        <w:t>end of the antibiotic era</w:t>
      </w:r>
      <w:r w:rsidRPr="0016782C">
        <w:rPr>
          <w:rStyle w:val="StyleUnderline"/>
        </w:rPr>
        <w:t xml:space="preserve"> is</w:t>
      </w:r>
      <w:r w:rsidRPr="0016782C">
        <w:rPr>
          <w:sz w:val="16"/>
        </w:rPr>
        <w:t xml:space="preserve"> already </w:t>
      </w:r>
      <w:r w:rsidRPr="0016782C">
        <w:rPr>
          <w:rStyle w:val="StyleUnderline"/>
        </w:rPr>
        <w:t>close for some infections</w:t>
      </w:r>
      <w:r w:rsidRPr="0016782C">
        <w:rPr>
          <w:sz w:val="16"/>
        </w:rPr>
        <w:t>. When I was in charge of tuberculosis control in New York City in the early 1990s, I cared for a man with extensively drug-resistant tuberculosis. It took two years, surgery, extended periods of intravenous antibiotics, and more than $100,000 to cure him. A few years later, I helped his village in India set up a treatment program that would have prevented his resistant infection for less than $10.</w:t>
      </w:r>
      <w:r w:rsidRPr="0016782C">
        <w:rPr>
          <w:sz w:val="12"/>
        </w:rPr>
        <w:t>¶</w:t>
      </w:r>
      <w:r w:rsidRPr="0016782C">
        <w:rPr>
          <w:sz w:val="16"/>
        </w:rPr>
        <w:t xml:space="preserve"> </w:t>
      </w:r>
    </w:p>
    <w:p w:rsidR="00203A26" w:rsidRPr="0016782C" w:rsidRDefault="00203A26" w:rsidP="00203A26">
      <w:pPr>
        <w:pStyle w:val="Heading3"/>
      </w:pPr>
      <w:r w:rsidRPr="0016782C">
        <w:t xml:space="preserve">AIDS---A2: No </w:t>
      </w:r>
      <w:r w:rsidR="003E3A84" w:rsidRPr="0016782C">
        <w:t>Extinction</w:t>
      </w:r>
      <w:r w:rsidRPr="0016782C">
        <w:t>---Trick***</w:t>
      </w:r>
    </w:p>
    <w:p w:rsidR="00203A26" w:rsidRPr="0016782C" w:rsidRDefault="00203A26" w:rsidP="00203A26">
      <w:pPr>
        <w:pStyle w:val="Heading4"/>
        <w:tabs>
          <w:tab w:val="center" w:pos="90"/>
        </w:tabs>
        <w:rPr>
          <w:rFonts w:cs="Times New Roman"/>
          <w:sz w:val="28"/>
        </w:rPr>
      </w:pPr>
      <w:r w:rsidRPr="0016782C">
        <w:rPr>
          <w:rFonts w:cs="Times New Roman"/>
          <w:sz w:val="28"/>
        </w:rPr>
        <w:t>AIDs sparks conflict and magnifies impacts</w:t>
      </w:r>
    </w:p>
    <w:p w:rsidR="00203A26" w:rsidRPr="0016782C" w:rsidRDefault="00203A26" w:rsidP="00203A26">
      <w:pPr>
        <w:tabs>
          <w:tab w:val="center" w:pos="90"/>
        </w:tabs>
      </w:pPr>
      <w:r w:rsidRPr="0016782C">
        <w:rPr>
          <w:rStyle w:val="Style13ptBold"/>
          <w:sz w:val="28"/>
        </w:rPr>
        <w:t>Singer 2</w:t>
      </w:r>
      <w:r w:rsidRPr="0016782C">
        <w:t xml:space="preserve"> [Peter W. Singer, director of the 21st Century Defense Initiative and a senior fellow in Foreign Policy at the Brookings Institution (not the bioethicist/philosopher Peter Singer), Spring 2002, “AIDS and International Security,” Survival, Vol. 44, No.1 p. 145-158]</w:t>
      </w:r>
    </w:p>
    <w:p w:rsidR="00203A26" w:rsidRPr="0016782C" w:rsidRDefault="00203A26" w:rsidP="00203A26">
      <w:pPr>
        <w:tabs>
          <w:tab w:val="center" w:pos="90"/>
        </w:tabs>
      </w:pPr>
    </w:p>
    <w:p w:rsidR="00203A26" w:rsidRPr="0016782C" w:rsidRDefault="00203A26" w:rsidP="00203A26">
      <w:pPr>
        <w:tabs>
          <w:tab w:val="center" w:pos="90"/>
        </w:tabs>
        <w:rPr>
          <w:sz w:val="14"/>
        </w:rPr>
      </w:pPr>
      <w:r w:rsidRPr="0016782C">
        <w:rPr>
          <w:sz w:val="14"/>
        </w:rPr>
        <w:t xml:space="preserve">A recurring theme at all these meetings was </w:t>
      </w:r>
      <w:r w:rsidRPr="0016782C">
        <w:rPr>
          <w:rStyle w:val="StyleUnderline"/>
        </w:rPr>
        <w:t>the growing danger presented by the epidemic</w:t>
      </w:r>
      <w:r w:rsidRPr="0016782C">
        <w:rPr>
          <w:sz w:val="14"/>
        </w:rPr>
        <w:t xml:space="preserve">, not just in terms of direct victims of the disease itself, but </w:t>
      </w:r>
      <w:r w:rsidRPr="0016782C">
        <w:rPr>
          <w:rStyle w:val="StyleUnderline"/>
        </w:rPr>
        <w:t xml:space="preserve">to international security. </w:t>
      </w:r>
      <w:r w:rsidRPr="0016782C">
        <w:rPr>
          <w:sz w:val="14"/>
        </w:rPr>
        <w:t xml:space="preserve">Speaking at the UN Security Council session, James Wolfensohn, head of the World Bank, stated, ‘Many of us used to think of AIDS as a health issue. We were wrong … nothing we have seen is a greater challenge to the peace and stability of African societies than the epidemic of AIDS … </w:t>
      </w:r>
      <w:r w:rsidRPr="0016782C">
        <w:rPr>
          <w:rStyle w:val="StyleUnderline"/>
        </w:rPr>
        <w:t>we face a</w:t>
      </w:r>
      <w:r w:rsidRPr="0016782C">
        <w:rPr>
          <w:sz w:val="14"/>
        </w:rPr>
        <w:t xml:space="preserve"> major development crisis, and more than that, </w:t>
      </w:r>
      <w:r w:rsidRPr="0016782C">
        <w:rPr>
          <w:rStyle w:val="StyleUnderline"/>
        </w:rPr>
        <w:t>a security crisis’</w:t>
      </w:r>
      <w:r w:rsidRPr="0016782C">
        <w:rPr>
          <w:sz w:val="14"/>
        </w:rPr>
        <w:t xml:space="preserve">.2 Indeed, a significant continuity between Clinton and Bush administration worldviews is the perception of a link between </w:t>
      </w:r>
      <w:r w:rsidRPr="0016782C">
        <w:rPr>
          <w:rStyle w:val="StyleUnderline"/>
        </w:rPr>
        <w:t>AIDS</w:t>
      </w:r>
      <w:r w:rsidRPr="0016782C">
        <w:rPr>
          <w:sz w:val="14"/>
        </w:rPr>
        <w:t xml:space="preserve"> and </w:t>
      </w:r>
      <w:r w:rsidRPr="0016782C">
        <w:rPr>
          <w:rStyle w:val="StyleUnderline"/>
        </w:rPr>
        <w:t xml:space="preserve">increased instability and war. </w:t>
      </w:r>
      <w:r w:rsidRPr="0016782C">
        <w:rPr>
          <w:sz w:val="14"/>
        </w:rPr>
        <w:t xml:space="preserve">Following a CIA report on how the disease </w:t>
      </w:r>
      <w:r w:rsidRPr="0016782C">
        <w:rPr>
          <w:rStyle w:val="StyleUnderline"/>
        </w:rPr>
        <w:t>increased the prospects of ‘revolutionary wars, ethnic wars, genocide, and disruptive regime transitions’</w:t>
      </w:r>
      <w:r w:rsidRPr="0016782C">
        <w:rPr>
          <w:sz w:val="14"/>
        </w:rPr>
        <w:t>, the Clinton administration declared HIV/AIDS a ‘national security threat’ in 2000. The administration was initially accused of pandering to certain activist groups, but by the time of his confirmation hearings in 2001, the new Secretary of State Colin Powell was also declaring the disease a ‘national security problem’.3 Similarly, US Under-Secretary of State Paul Dobriansky stated that ‘HIV/</w:t>
      </w:r>
      <w:r w:rsidRPr="0016782C">
        <w:rPr>
          <w:rStyle w:val="StyleUnderline"/>
        </w:rPr>
        <w:t>AIDS is a threat to</w:t>
      </w:r>
      <w:r w:rsidRPr="0016782C">
        <w:rPr>
          <w:sz w:val="14"/>
        </w:rPr>
        <w:t xml:space="preserve"> security and </w:t>
      </w:r>
      <w:r w:rsidRPr="0016782C">
        <w:rPr>
          <w:rStyle w:val="StyleUnderline"/>
        </w:rPr>
        <w:t>global stability</w:t>
      </w:r>
      <w:r w:rsidRPr="0016782C">
        <w:rPr>
          <w:sz w:val="14"/>
        </w:rPr>
        <w:t xml:space="preserve">, plain and simple’.4 The looming security implications of AIDS, particularly within Africa, are now a baseline assumption. However, the mechanisms by which ‘AIDS has changed the landscape of war’ are barely understood.5 This essay seeks to explain those mechanisms. </w:t>
      </w:r>
      <w:r w:rsidRPr="0016782C">
        <w:rPr>
          <w:rStyle w:val="StyleUnderline"/>
        </w:rPr>
        <w:t xml:space="preserve">AIDS not only threatens to </w:t>
      </w:r>
      <w:r w:rsidRPr="0016782C">
        <w:rPr>
          <w:rStyle w:val="Emphasis"/>
        </w:rPr>
        <w:t>heighten the risks</w:t>
      </w:r>
      <w:r w:rsidRPr="0016782C">
        <w:rPr>
          <w:rStyle w:val="StyleUnderline"/>
        </w:rPr>
        <w:t xml:space="preserve"> of war, but</w:t>
      </w:r>
      <w:r w:rsidRPr="0016782C">
        <w:rPr>
          <w:sz w:val="14"/>
        </w:rPr>
        <w:t xml:space="preserve"> also </w:t>
      </w:r>
      <w:r w:rsidRPr="0016782C">
        <w:rPr>
          <w:rStyle w:val="Emphasis"/>
        </w:rPr>
        <w:t>multiplies its impact</w:t>
      </w:r>
      <w:r w:rsidRPr="0016782C">
        <w:rPr>
          <w:sz w:val="14"/>
        </w:rPr>
        <w:t xml:space="preserve">. </w:t>
      </w:r>
      <w:r w:rsidRPr="0016782C">
        <w:rPr>
          <w:rStyle w:val="StyleUnderline"/>
        </w:rPr>
        <w:t>The disease will hollow out military capabilities, as well as state capacities</w:t>
      </w:r>
      <w:r w:rsidRPr="0016782C">
        <w:rPr>
          <w:sz w:val="14"/>
        </w:rPr>
        <w:t xml:space="preserve"> in general, </w:t>
      </w:r>
      <w:r w:rsidRPr="0016782C">
        <w:rPr>
          <w:rStyle w:val="StyleUnderline"/>
        </w:rPr>
        <w:t>weakening</w:t>
      </w:r>
      <w:r w:rsidRPr="0016782C">
        <w:rPr>
          <w:sz w:val="14"/>
        </w:rPr>
        <w:t xml:space="preserve"> both </w:t>
      </w:r>
      <w:r w:rsidRPr="0016782C">
        <w:rPr>
          <w:rStyle w:val="StyleUnderline"/>
        </w:rPr>
        <w:t>to the point of</w:t>
      </w:r>
      <w:r w:rsidRPr="0016782C">
        <w:rPr>
          <w:sz w:val="14"/>
        </w:rPr>
        <w:t xml:space="preserve"> failure and </w:t>
      </w:r>
      <w:r w:rsidRPr="0016782C">
        <w:rPr>
          <w:rStyle w:val="StyleUnderline"/>
        </w:rPr>
        <w:t>collapse</w:t>
      </w:r>
      <w:r w:rsidRPr="0016782C">
        <w:rPr>
          <w:sz w:val="14"/>
        </w:rPr>
        <w:t xml:space="preserve">. Moreover, at these times of increased vulnerability, the </w:t>
      </w:r>
      <w:r w:rsidRPr="0016782C">
        <w:rPr>
          <w:rStyle w:val="StyleUnderline"/>
        </w:rPr>
        <w:t>disease</w:t>
      </w:r>
      <w:r w:rsidRPr="0016782C">
        <w:rPr>
          <w:sz w:val="14"/>
        </w:rPr>
        <w:t xml:space="preserve"> also </w:t>
      </w:r>
      <w:r w:rsidRPr="0016782C">
        <w:rPr>
          <w:rStyle w:val="StyleUnderline"/>
        </w:rPr>
        <w:t>creates new pools of militant recruits</w:t>
      </w:r>
      <w:r w:rsidRPr="0016782C">
        <w:rPr>
          <w:sz w:val="14"/>
        </w:rPr>
        <w:t xml:space="preserve">, who portend even greater violence, as well </w:t>
      </w:r>
      <w:r w:rsidRPr="0016782C">
        <w:rPr>
          <w:rStyle w:val="StyleUnderline"/>
        </w:rPr>
        <w:t>jeopardising</w:t>
      </w:r>
      <w:r w:rsidRPr="0016782C">
        <w:rPr>
          <w:sz w:val="14"/>
        </w:rPr>
        <w:t xml:space="preserve"> certain </w:t>
      </w:r>
      <w:r w:rsidRPr="0016782C">
        <w:rPr>
          <w:rStyle w:val="StyleUnderline"/>
        </w:rPr>
        <w:t xml:space="preserve">pillars of </w:t>
      </w:r>
      <w:r w:rsidRPr="0016782C">
        <w:rPr>
          <w:rStyle w:val="Emphasis"/>
        </w:rPr>
        <w:t>international stability</w:t>
      </w:r>
      <w:r w:rsidRPr="0016782C">
        <w:rPr>
          <w:sz w:val="14"/>
        </w:rPr>
        <w:t xml:space="preserve">. In isolation, </w:t>
      </w:r>
      <w:r w:rsidRPr="0016782C">
        <w:rPr>
          <w:rStyle w:val="StyleUnderline"/>
        </w:rPr>
        <w:t>this increased risk of war around the globe is bad</w:t>
      </w:r>
      <w:r w:rsidRPr="0016782C">
        <w:rPr>
          <w:sz w:val="14"/>
        </w:rPr>
        <w:t xml:space="preserve"> enough, but there are also certain types of cross-fertilisation between the disease and conflict, intensifying the threat. The ultimate dynamic of warfare and AIDS is that their combination makes both more likely and more devastating.</w:t>
      </w:r>
    </w:p>
    <w:p w:rsidR="00203A26" w:rsidRPr="0016782C" w:rsidRDefault="00203A26" w:rsidP="00203A26"/>
    <w:p w:rsidR="006A77CC" w:rsidRPr="0016782C" w:rsidRDefault="006A77CC" w:rsidP="006A77CC">
      <w:pPr>
        <w:pStyle w:val="Heading3"/>
      </w:pPr>
      <w:r w:rsidRPr="0016782C">
        <w:t>Economy</w:t>
      </w:r>
      <w:r w:rsidR="007E0DB4" w:rsidRPr="0016782C">
        <w:t>---2NC Module</w:t>
      </w:r>
    </w:p>
    <w:p w:rsidR="0020662A" w:rsidRPr="0016782C" w:rsidRDefault="006A77CC" w:rsidP="0020662A">
      <w:pPr>
        <w:pStyle w:val="Heading4"/>
      </w:pPr>
      <w:r w:rsidRPr="0016782C">
        <w:t xml:space="preserve">Revitalized relations key to Cuban economic growth </w:t>
      </w:r>
      <w:r w:rsidR="0020662A" w:rsidRPr="0016782C">
        <w:t xml:space="preserve">– </w:t>
      </w:r>
      <w:r w:rsidR="0020662A" w:rsidRPr="0016782C">
        <w:rPr>
          <w:u w:val="single"/>
        </w:rPr>
        <w:t>further</w:t>
      </w:r>
      <w:r w:rsidR="0020662A" w:rsidRPr="0016782C">
        <w:t xml:space="preserve"> congressional policy key</w:t>
      </w:r>
    </w:p>
    <w:p w:rsidR="006A77CC" w:rsidRPr="0016782C" w:rsidRDefault="006A77CC" w:rsidP="006A77CC">
      <w:r w:rsidRPr="0016782C">
        <w:rPr>
          <w:rStyle w:val="Style13ptBold"/>
        </w:rPr>
        <w:t xml:space="preserve">Gutierrez 6/23 </w:t>
      </w:r>
      <w:r w:rsidRPr="0016782C">
        <w:t xml:space="preserve">{Carlos M, Chair of Albright Stonebridge Group, former President and Chief Executive Officer of Kellogg, former U.S. Secretary of Commerce, Visiting scholar at Miami University’s Institute for Cuban and Cuban American Studies, “A Republican Case for Obama’s Cuba Policy,” New York Times, </w:t>
      </w:r>
      <w:hyperlink r:id="rId37" w:anchor="THUR" w:history="1">
        <w:r w:rsidRPr="0016782C">
          <w:rPr>
            <w:rStyle w:val="Hyperlink"/>
          </w:rPr>
          <w:t>http://www.nytimes.com/2015/06/23/opinion/a-republican-case-for-obamas-cuba-policy.html#THUR</w:t>
        </w:r>
      </w:hyperlink>
      <w:r w:rsidRPr="0016782C">
        <w:t>}</w:t>
      </w:r>
    </w:p>
    <w:p w:rsidR="006A77CC" w:rsidRPr="0016782C" w:rsidRDefault="006A77CC" w:rsidP="006A77CC"/>
    <w:p w:rsidR="006A77CC" w:rsidRPr="0016782C" w:rsidRDefault="006A77CC" w:rsidP="006A77CC">
      <w:pPr>
        <w:rPr>
          <w:sz w:val="16"/>
        </w:rPr>
      </w:pPr>
      <w:r w:rsidRPr="0016782C">
        <w:rPr>
          <w:sz w:val="16"/>
        </w:rPr>
        <w:t xml:space="preserve">Like many fellow Republicans and Cuban-Americans, </w:t>
      </w:r>
      <w:r w:rsidRPr="0016782C">
        <w:rPr>
          <w:rStyle w:val="StyleUnderline"/>
        </w:rPr>
        <w:t xml:space="preserve">I </w:t>
      </w:r>
      <w:r w:rsidRPr="0016782C">
        <w:rPr>
          <w:rStyle w:val="StyleUnderline"/>
          <w:i/>
        </w:rPr>
        <w:t>was</w:t>
      </w:r>
      <w:r w:rsidRPr="0016782C">
        <w:rPr>
          <w:rStyle w:val="StyleUnderline"/>
        </w:rPr>
        <w:t xml:space="preserve"> critical when</w:t>
      </w:r>
      <w:r w:rsidRPr="0016782C">
        <w:rPr>
          <w:sz w:val="16"/>
        </w:rPr>
        <w:t xml:space="preserve"> President </w:t>
      </w:r>
      <w:r w:rsidRPr="0016782C">
        <w:rPr>
          <w:rStyle w:val="StyleUnderline"/>
        </w:rPr>
        <w:t>Obama announced</w:t>
      </w:r>
      <w:r w:rsidRPr="0016782C">
        <w:rPr>
          <w:sz w:val="16"/>
        </w:rPr>
        <w:t xml:space="preserve"> in December 2014 that </w:t>
      </w:r>
      <w:r w:rsidRPr="0016782C">
        <w:rPr>
          <w:rStyle w:val="StyleUnderline"/>
        </w:rPr>
        <w:t xml:space="preserve">his administration would </w:t>
      </w:r>
      <w:r w:rsidRPr="0016782C">
        <w:rPr>
          <w:sz w:val="16"/>
        </w:rPr>
        <w:t xml:space="preserve">begin to </w:t>
      </w:r>
      <w:r w:rsidRPr="0016782C">
        <w:rPr>
          <w:rStyle w:val="StyleUnderline"/>
        </w:rPr>
        <w:t>normalize ties between the</w:t>
      </w:r>
      <w:r w:rsidRPr="0016782C">
        <w:rPr>
          <w:sz w:val="16"/>
        </w:rPr>
        <w:t xml:space="preserve"> </w:t>
      </w:r>
      <w:r w:rsidRPr="0016782C">
        <w:rPr>
          <w:rStyle w:val="Emphasis"/>
        </w:rPr>
        <w:t>U</w:t>
      </w:r>
      <w:r w:rsidRPr="0016782C">
        <w:rPr>
          <w:sz w:val="16"/>
        </w:rPr>
        <w:t xml:space="preserve">nited </w:t>
      </w:r>
      <w:r w:rsidRPr="0016782C">
        <w:rPr>
          <w:rStyle w:val="Emphasis"/>
        </w:rPr>
        <w:t>S</w:t>
      </w:r>
      <w:r w:rsidRPr="0016782C">
        <w:rPr>
          <w:sz w:val="16"/>
        </w:rPr>
        <w:t xml:space="preserve">tates </w:t>
      </w:r>
      <w:r w:rsidRPr="0016782C">
        <w:rPr>
          <w:rStyle w:val="StyleUnderline"/>
        </w:rPr>
        <w:t>and Cuba</w:t>
      </w:r>
      <w:r w:rsidRPr="0016782C">
        <w:rPr>
          <w:sz w:val="16"/>
        </w:rPr>
        <w:t>. After years of hostility and failed attempts at détente, I wondered: Did the Cuban government really want better ties with America, or was this simply another chess move in a tired game? After all, Mr. Obama is not the first president to try to change the relationship with Cuba — Mr. Castro’s revolution has outlived 10 American administrations.</w:t>
      </w:r>
      <w:r w:rsidR="0020662A" w:rsidRPr="0016782C">
        <w:rPr>
          <w:sz w:val="16"/>
        </w:rPr>
        <w:t xml:space="preserve"> </w:t>
      </w:r>
      <w:r w:rsidRPr="0016782C">
        <w:rPr>
          <w:rStyle w:val="StyleUnderline"/>
        </w:rPr>
        <w:t>Today, I am</w:t>
      </w:r>
      <w:r w:rsidRPr="0016782C">
        <w:rPr>
          <w:sz w:val="16"/>
        </w:rPr>
        <w:t xml:space="preserve"> </w:t>
      </w:r>
      <w:r w:rsidRPr="0016782C">
        <w:rPr>
          <w:rStyle w:val="Emphasis"/>
        </w:rPr>
        <w:t>cautiously optimistic</w:t>
      </w:r>
      <w:r w:rsidRPr="0016782C">
        <w:rPr>
          <w:sz w:val="16"/>
        </w:rPr>
        <w:t xml:space="preserve"> for the first time in 56 years. I </w:t>
      </w:r>
      <w:r w:rsidRPr="0016782C">
        <w:rPr>
          <w:rStyle w:val="StyleUnderline"/>
        </w:rPr>
        <w:t>see a glimmer of hope that, with Cuba allowing</w:t>
      </w:r>
      <w:r w:rsidRPr="0016782C">
        <w:rPr>
          <w:sz w:val="16"/>
        </w:rPr>
        <w:t xml:space="preserve"> </w:t>
      </w:r>
      <w:r w:rsidRPr="0016782C">
        <w:rPr>
          <w:rStyle w:val="Emphasis"/>
        </w:rPr>
        <w:t>even a small amount</w:t>
      </w:r>
      <w:r w:rsidRPr="0016782C">
        <w:rPr>
          <w:sz w:val="16"/>
        </w:rPr>
        <w:t xml:space="preserve"> </w:t>
      </w:r>
      <w:r w:rsidRPr="0016782C">
        <w:rPr>
          <w:rStyle w:val="StyleUnderline"/>
        </w:rPr>
        <w:t xml:space="preserve">of entrepreneurship and many American companies excited about entering a </w:t>
      </w:r>
      <w:r w:rsidRPr="0016782C">
        <w:rPr>
          <w:rStyle w:val="Emphasis"/>
        </w:rPr>
        <w:t xml:space="preserve">new market, </w:t>
      </w:r>
      <w:r w:rsidRPr="0016782C">
        <w:rPr>
          <w:rStyle w:val="Emphasis"/>
          <w:sz w:val="28"/>
        </w:rPr>
        <w:t>we can actually help the Cuban people</w:t>
      </w:r>
      <w:r w:rsidRPr="0016782C">
        <w:rPr>
          <w:sz w:val="16"/>
        </w:rPr>
        <w:t>.</w:t>
      </w:r>
      <w:r w:rsidR="0020662A" w:rsidRPr="0016782C">
        <w:rPr>
          <w:sz w:val="16"/>
        </w:rPr>
        <w:t xml:space="preserve"> </w:t>
      </w:r>
      <w:r w:rsidRPr="0016782C">
        <w:rPr>
          <w:sz w:val="16"/>
        </w:rPr>
        <w:t xml:space="preserve">My 30-year career at the Kellogg Company taught me that, at its best, </w:t>
      </w:r>
      <w:r w:rsidRPr="0016782C">
        <w:rPr>
          <w:rStyle w:val="StyleUnderline"/>
        </w:rPr>
        <w:t xml:space="preserve">business can have a transformational and uplifting impact on communities and </w:t>
      </w:r>
      <w:r w:rsidRPr="0016782C">
        <w:rPr>
          <w:rStyle w:val="Emphasis"/>
        </w:rPr>
        <w:t>whole societies</w:t>
      </w:r>
      <w:r w:rsidRPr="0016782C">
        <w:rPr>
          <w:sz w:val="16"/>
        </w:rPr>
        <w:t>. It is because of that belief that I have always been proud to call myself a Republican.</w:t>
      </w:r>
      <w:r w:rsidR="0020662A" w:rsidRPr="0016782C">
        <w:rPr>
          <w:sz w:val="16"/>
        </w:rPr>
        <w:t xml:space="preserve"> </w:t>
      </w:r>
      <w:r w:rsidRPr="0016782C">
        <w:rPr>
          <w:sz w:val="16"/>
        </w:rPr>
        <w:t xml:space="preserve">As secretary of commerce in the administration of George W. Bush, </w:t>
      </w:r>
      <w:r w:rsidRPr="0016782C">
        <w:rPr>
          <w:rStyle w:val="StyleUnderline"/>
        </w:rPr>
        <w:t>I</w:t>
      </w:r>
      <w:r w:rsidRPr="0016782C">
        <w:rPr>
          <w:sz w:val="16"/>
        </w:rPr>
        <w:t xml:space="preserve"> was a voice for American business abroad and </w:t>
      </w:r>
      <w:r w:rsidRPr="0016782C">
        <w:rPr>
          <w:rStyle w:val="StyleUnderline"/>
        </w:rPr>
        <w:t xml:space="preserve">saw firsthand that our private sector could be the best ambassador for American values, such as the power of free enterprise to </w:t>
      </w:r>
      <w:r w:rsidRPr="0016782C">
        <w:rPr>
          <w:rStyle w:val="Emphasis"/>
        </w:rPr>
        <w:t>raise living standards</w:t>
      </w:r>
      <w:r w:rsidRPr="0016782C">
        <w:rPr>
          <w:rStyle w:val="StyleUnderline"/>
        </w:rPr>
        <w:t xml:space="preserve"> and the importance of being free to work where one chooses.</w:t>
      </w:r>
      <w:r w:rsidR="0020662A" w:rsidRPr="0016782C">
        <w:rPr>
          <w:rStyle w:val="StyleUnderline"/>
        </w:rPr>
        <w:t xml:space="preserve"> </w:t>
      </w:r>
      <w:r w:rsidRPr="0016782C">
        <w:rPr>
          <w:sz w:val="16"/>
        </w:rPr>
        <w:t xml:space="preserve">I believe that </w:t>
      </w:r>
      <w:r w:rsidRPr="0016782C">
        <w:rPr>
          <w:rStyle w:val="StyleUnderline"/>
        </w:rPr>
        <w:t>it is now time for Republicans</w:t>
      </w:r>
      <w:r w:rsidRPr="0016782C">
        <w:rPr>
          <w:sz w:val="16"/>
        </w:rPr>
        <w:t xml:space="preserve"> and the wider American business community </w:t>
      </w:r>
      <w:r w:rsidRPr="0016782C">
        <w:rPr>
          <w:rStyle w:val="StyleUnderline"/>
        </w:rPr>
        <w:t>to stop fixating on the past and embrace a new approach to Cuba.</w:t>
      </w:r>
      <w:r w:rsidR="0020662A" w:rsidRPr="0016782C">
        <w:rPr>
          <w:rStyle w:val="StyleUnderline"/>
        </w:rPr>
        <w:t xml:space="preserve"> </w:t>
      </w:r>
      <w:r w:rsidRPr="0016782C">
        <w:rPr>
          <w:rStyle w:val="StyleUnderline"/>
        </w:rPr>
        <w:t>It has</w:t>
      </w:r>
      <w:r w:rsidRPr="0016782C">
        <w:rPr>
          <w:sz w:val="16"/>
        </w:rPr>
        <w:t xml:space="preserve"> now </w:t>
      </w:r>
      <w:r w:rsidRPr="0016782C">
        <w:rPr>
          <w:rStyle w:val="StyleUnderline"/>
        </w:rPr>
        <w:t>been six months since</w:t>
      </w:r>
      <w:r w:rsidRPr="0016782C">
        <w:rPr>
          <w:sz w:val="16"/>
        </w:rPr>
        <w:t xml:space="preserve"> Mr. </w:t>
      </w:r>
      <w:r w:rsidRPr="0016782C">
        <w:rPr>
          <w:rStyle w:val="StyleUnderline"/>
        </w:rPr>
        <w:t>Obama’s policy shift</w:t>
      </w:r>
      <w:r w:rsidRPr="0016782C">
        <w:rPr>
          <w:sz w:val="16"/>
        </w:rPr>
        <w:t xml:space="preserve"> was announced. </w:t>
      </w:r>
      <w:r w:rsidRPr="0016782C">
        <w:rPr>
          <w:rStyle w:val="StyleUnderline"/>
        </w:rPr>
        <w:t>Both governments</w:t>
      </w:r>
      <w:r w:rsidRPr="0016782C">
        <w:rPr>
          <w:sz w:val="16"/>
        </w:rPr>
        <w:t xml:space="preserve"> have </w:t>
      </w:r>
      <w:r w:rsidRPr="0016782C">
        <w:rPr>
          <w:rStyle w:val="StyleUnderline"/>
        </w:rPr>
        <w:t xml:space="preserve">confirmed </w:t>
      </w:r>
      <w:r w:rsidRPr="0016782C">
        <w:rPr>
          <w:sz w:val="16"/>
        </w:rPr>
        <w:t xml:space="preserve">plans to open </w:t>
      </w:r>
      <w:r w:rsidRPr="0016782C">
        <w:rPr>
          <w:rStyle w:val="StyleUnderline"/>
        </w:rPr>
        <w:t>embassies, and negotiations have covered a variety of issues</w:t>
      </w:r>
      <w:r w:rsidRPr="0016782C">
        <w:rPr>
          <w:sz w:val="16"/>
        </w:rPr>
        <w:t xml:space="preserve">, including the extradition of American fugitives who fled to Cuba. </w:t>
      </w:r>
      <w:r w:rsidRPr="0016782C">
        <w:rPr>
          <w:rStyle w:val="StyleUnderline"/>
        </w:rPr>
        <w:t>Almost every week a new congressional delegation lands in Havana</w:t>
      </w:r>
      <w:r w:rsidRPr="0016782C">
        <w:rPr>
          <w:sz w:val="16"/>
        </w:rPr>
        <w:t>. From a government-to-government perspective, there has not been so much communication between the United States and Cuba in 50 years. I never expected negotiations to get this far.</w:t>
      </w:r>
      <w:r w:rsidR="0020662A" w:rsidRPr="0016782C">
        <w:rPr>
          <w:sz w:val="16"/>
        </w:rPr>
        <w:t xml:space="preserve"> </w:t>
      </w:r>
      <w:r w:rsidRPr="0016782C">
        <w:rPr>
          <w:rStyle w:val="StyleUnderline"/>
        </w:rPr>
        <w:t>On the business side</w:t>
      </w:r>
      <w:r w:rsidRPr="0016782C">
        <w:rPr>
          <w:sz w:val="16"/>
        </w:rPr>
        <w:t xml:space="preserve">, </w:t>
      </w:r>
      <w:r w:rsidRPr="0016782C">
        <w:rPr>
          <w:rStyle w:val="Emphasis"/>
        </w:rPr>
        <w:t>scores of Americans</w:t>
      </w:r>
      <w:r w:rsidRPr="0016782C">
        <w:rPr>
          <w:sz w:val="16"/>
        </w:rPr>
        <w:t xml:space="preserve"> </w:t>
      </w:r>
      <w:r w:rsidRPr="0016782C">
        <w:rPr>
          <w:rStyle w:val="StyleUnderline"/>
        </w:rPr>
        <w:t>have begun to travel</w:t>
      </w:r>
      <w:r w:rsidRPr="0016782C">
        <w:rPr>
          <w:sz w:val="16"/>
        </w:rPr>
        <w:t xml:space="preserve"> to Cuba under expanded licenses. </w:t>
      </w:r>
      <w:r w:rsidRPr="0016782C">
        <w:rPr>
          <w:rStyle w:val="StyleUnderline"/>
        </w:rPr>
        <w:t>American credit card companies have been authorized to handle transactions in Cuba</w:t>
      </w:r>
      <w:r w:rsidRPr="0016782C">
        <w:rPr>
          <w:sz w:val="16"/>
        </w:rPr>
        <w:t xml:space="preserve">. </w:t>
      </w:r>
      <w:r w:rsidRPr="0016782C">
        <w:rPr>
          <w:rStyle w:val="Emphasis"/>
        </w:rPr>
        <w:t>Some of the most innovative companies in the world</w:t>
      </w:r>
      <w:r w:rsidRPr="0016782C">
        <w:rPr>
          <w:sz w:val="16"/>
        </w:rPr>
        <w:t xml:space="preserve">, like Airbnb and Netflix, </w:t>
      </w:r>
      <w:r w:rsidRPr="0016782C">
        <w:rPr>
          <w:rStyle w:val="StyleUnderline"/>
        </w:rPr>
        <w:t>have begun to offer their services in Cuba</w:t>
      </w:r>
      <w:r w:rsidRPr="0016782C">
        <w:rPr>
          <w:sz w:val="16"/>
        </w:rPr>
        <w:t>. The New York Cosmos soccer team has played exhibition matches on the island, and the National Basketball Association has sponsored a workshop in Havana.</w:t>
      </w:r>
      <w:r w:rsidR="0020662A" w:rsidRPr="0016782C">
        <w:rPr>
          <w:sz w:val="16"/>
        </w:rPr>
        <w:t xml:space="preserve"> </w:t>
      </w:r>
      <w:r w:rsidRPr="0016782C">
        <w:rPr>
          <w:sz w:val="16"/>
        </w:rPr>
        <w:t xml:space="preserve">Some presidential candidates, including the Cuban-American senators Marco </w:t>
      </w:r>
      <w:r w:rsidRPr="0016782C">
        <w:rPr>
          <w:rStyle w:val="StyleUnderline"/>
        </w:rPr>
        <w:t>Rubio and</w:t>
      </w:r>
      <w:r w:rsidRPr="0016782C">
        <w:rPr>
          <w:sz w:val="16"/>
        </w:rPr>
        <w:t xml:space="preserve"> Ted </w:t>
      </w:r>
      <w:r w:rsidRPr="0016782C">
        <w:rPr>
          <w:rStyle w:val="StyleUnderline"/>
        </w:rPr>
        <w:t>Cruz, have argued</w:t>
      </w:r>
      <w:r w:rsidRPr="0016782C">
        <w:rPr>
          <w:sz w:val="16"/>
        </w:rPr>
        <w:t xml:space="preserve"> that Mr. Oba</w:t>
      </w:r>
      <w:r w:rsidRPr="0016782C">
        <w:rPr>
          <w:rStyle w:val="StyleUnderline"/>
        </w:rPr>
        <w:t xml:space="preserve">ma has conceded too much. The truth is that the </w:t>
      </w:r>
      <w:r w:rsidRPr="0016782C">
        <w:rPr>
          <w:rStyle w:val="Emphasis"/>
        </w:rPr>
        <w:t>changes so far have been incremental</w:t>
      </w:r>
      <w:r w:rsidRPr="0016782C">
        <w:rPr>
          <w:rStyle w:val="StyleUnderline"/>
        </w:rPr>
        <w:t xml:space="preserve"> and this will be a long and gradual process</w:t>
      </w:r>
      <w:r w:rsidRPr="0016782C">
        <w:rPr>
          <w:sz w:val="16"/>
        </w:rPr>
        <w:t>.</w:t>
      </w:r>
      <w:r w:rsidR="0020662A" w:rsidRPr="0016782C">
        <w:rPr>
          <w:sz w:val="16"/>
        </w:rPr>
        <w:t xml:space="preserve"> </w:t>
      </w:r>
      <w:r w:rsidRPr="0016782C">
        <w:rPr>
          <w:rStyle w:val="Emphasis"/>
        </w:rPr>
        <w:t>Contrary to popular belief</w:t>
      </w:r>
      <w:r w:rsidRPr="0016782C">
        <w:rPr>
          <w:sz w:val="16"/>
        </w:rPr>
        <w:t xml:space="preserve">, President </w:t>
      </w:r>
      <w:r w:rsidRPr="0016782C">
        <w:rPr>
          <w:rStyle w:val="StyleUnderline"/>
        </w:rPr>
        <w:t>Obama’s executive actions</w:t>
      </w:r>
      <w:r w:rsidRPr="0016782C">
        <w:rPr>
          <w:sz w:val="16"/>
        </w:rPr>
        <w:t xml:space="preserve"> </w:t>
      </w:r>
      <w:r w:rsidRPr="0016782C">
        <w:rPr>
          <w:rStyle w:val="Emphasis"/>
          <w:sz w:val="28"/>
        </w:rPr>
        <w:t>do not allow for free and open commerce with Cuba</w:t>
      </w:r>
      <w:r w:rsidRPr="0016782C">
        <w:rPr>
          <w:rStyle w:val="Emphasis"/>
        </w:rPr>
        <w:t>, nor do they open the doors for Americans to visit the island</w:t>
      </w:r>
      <w:r w:rsidRPr="0016782C">
        <w:rPr>
          <w:sz w:val="16"/>
        </w:rPr>
        <w:t xml:space="preserve"> as tourists; the </w:t>
      </w:r>
      <w:r w:rsidRPr="0016782C">
        <w:rPr>
          <w:rStyle w:val="StyleUnderline"/>
        </w:rPr>
        <w:t>Helms-Burton</w:t>
      </w:r>
      <w:r w:rsidRPr="0016782C">
        <w:rPr>
          <w:sz w:val="16"/>
        </w:rPr>
        <w:t xml:space="preserve"> Act of 1996 </w:t>
      </w:r>
      <w:r w:rsidRPr="0016782C">
        <w:rPr>
          <w:rStyle w:val="StyleUnderline"/>
        </w:rPr>
        <w:t>codified the embargo</w:t>
      </w:r>
      <w:r w:rsidRPr="0016782C">
        <w:rPr>
          <w:sz w:val="16"/>
        </w:rPr>
        <w:t xml:space="preserve"> that prohibits most American companies from undertaking transactions with Cuba, </w:t>
      </w:r>
      <w:r w:rsidRPr="0016782C">
        <w:rPr>
          <w:rStyle w:val="StyleUnderline"/>
        </w:rPr>
        <w:t>and travel remains restricted. Rather, the reforms have allowed</w:t>
      </w:r>
      <w:r w:rsidRPr="0016782C">
        <w:rPr>
          <w:sz w:val="16"/>
        </w:rPr>
        <w:t xml:space="preserve"> some American companies and individuals to engage in </w:t>
      </w:r>
      <w:r w:rsidRPr="0016782C">
        <w:rPr>
          <w:rStyle w:val="Emphasis"/>
        </w:rPr>
        <w:t>limited additional activities</w:t>
      </w:r>
      <w:r w:rsidRPr="0016782C">
        <w:rPr>
          <w:sz w:val="16"/>
        </w:rPr>
        <w:t xml:space="preserve"> in Cuba.</w:t>
      </w:r>
      <w:r w:rsidR="0020662A" w:rsidRPr="0016782C">
        <w:rPr>
          <w:sz w:val="16"/>
        </w:rPr>
        <w:t xml:space="preserve"> </w:t>
      </w:r>
      <w:r w:rsidRPr="0016782C">
        <w:rPr>
          <w:sz w:val="16"/>
        </w:rPr>
        <w:t xml:space="preserve">Perhaps </w:t>
      </w:r>
      <w:r w:rsidRPr="0016782C">
        <w:rPr>
          <w:rStyle w:val="Emphasis"/>
        </w:rPr>
        <w:t>most critical</w:t>
      </w:r>
      <w:r w:rsidRPr="0016782C">
        <w:rPr>
          <w:rStyle w:val="StyleUnderline"/>
        </w:rPr>
        <w:t xml:space="preserve"> among these activities has been granting Americans the right to support a new generation of Cuban-born entrepreneurs</w:t>
      </w:r>
      <w:r w:rsidRPr="0016782C">
        <w:rPr>
          <w:sz w:val="16"/>
        </w:rPr>
        <w:t xml:space="preserve"> </w:t>
      </w:r>
      <w:r w:rsidRPr="0016782C">
        <w:rPr>
          <w:rStyle w:val="StyleUnderline"/>
        </w:rPr>
        <w:t>and Cuban-run small businesses. This move is a logical response</w:t>
      </w:r>
      <w:r w:rsidRPr="0016782C">
        <w:rPr>
          <w:sz w:val="16"/>
        </w:rPr>
        <w:t xml:space="preserve"> to a change allowed by the Castro regime in recent years. These </w:t>
      </w:r>
      <w:r w:rsidRPr="0016782C">
        <w:rPr>
          <w:rStyle w:val="StyleUnderline"/>
        </w:rPr>
        <w:t>small-business owners and</w:t>
      </w:r>
      <w:r w:rsidRPr="0016782C">
        <w:rPr>
          <w:sz w:val="16"/>
        </w:rPr>
        <w:t xml:space="preserve"> their </w:t>
      </w:r>
      <w:r w:rsidRPr="0016782C">
        <w:rPr>
          <w:rStyle w:val="StyleUnderline"/>
        </w:rPr>
        <w:t>employees</w:t>
      </w:r>
      <w:r w:rsidRPr="0016782C">
        <w:rPr>
          <w:sz w:val="16"/>
        </w:rPr>
        <w:t xml:space="preserve"> will </w:t>
      </w:r>
      <w:r w:rsidRPr="0016782C">
        <w:rPr>
          <w:rStyle w:val="StyleUnderline"/>
        </w:rPr>
        <w:t xml:space="preserve">need tools, supplies, building materials and training in accounting, logistics and other areas. </w:t>
      </w:r>
      <w:r w:rsidRPr="0016782C">
        <w:rPr>
          <w:sz w:val="16"/>
        </w:rPr>
        <w:t>The new reforms allow American citizens and businesses to address such needs, and I am hopeful the Cuban government will allow its citizens to take full advantage of their assistance.</w:t>
      </w:r>
      <w:r w:rsidR="0020662A" w:rsidRPr="0016782C">
        <w:rPr>
          <w:sz w:val="16"/>
        </w:rPr>
        <w:t xml:space="preserve"> </w:t>
      </w:r>
      <w:r w:rsidRPr="0016782C">
        <w:rPr>
          <w:rStyle w:val="StyleUnderline"/>
        </w:rPr>
        <w:t>Cubans yearn</w:t>
      </w:r>
      <w:r w:rsidRPr="0016782C">
        <w:rPr>
          <w:sz w:val="16"/>
        </w:rPr>
        <w:t xml:space="preserve"> not only for </w:t>
      </w:r>
      <w:r w:rsidRPr="0016782C">
        <w:rPr>
          <w:rStyle w:val="StyleUnderline"/>
        </w:rPr>
        <w:t>these interactions</w:t>
      </w:r>
      <w:r w:rsidRPr="0016782C">
        <w:rPr>
          <w:sz w:val="16"/>
        </w:rPr>
        <w:t xml:space="preserve"> but also for a time when they can enjoy opportunities to chart their own course in life without having to leave their home, as I did 55 years ago.</w:t>
      </w:r>
      <w:r w:rsidR="0020662A" w:rsidRPr="0016782C">
        <w:rPr>
          <w:sz w:val="16"/>
        </w:rPr>
        <w:t xml:space="preserve"> </w:t>
      </w:r>
      <w:r w:rsidRPr="0016782C">
        <w:rPr>
          <w:rStyle w:val="StyleUnderline"/>
        </w:rPr>
        <w:t>There are those who will always wish for the past,</w:t>
      </w:r>
      <w:r w:rsidRPr="0016782C">
        <w:rPr>
          <w:sz w:val="16"/>
        </w:rPr>
        <w:t xml:space="preserve"> whether it is pre-Castro Cuba or the days before the current rapprochement. Some of my fellow Cuban-Americans insist that continuing to squeeze Cuba economically will help the Cuban people because it will lead to democracy. I wonder if the Cubans who have to stand in line for the most basic necessities for hours in the hot Havana sun feel that this approach is helpful to them.</w:t>
      </w:r>
      <w:r w:rsidR="0020662A" w:rsidRPr="0016782C">
        <w:rPr>
          <w:sz w:val="16"/>
        </w:rPr>
        <w:t xml:space="preserve"> </w:t>
      </w:r>
      <w:r w:rsidRPr="0016782C">
        <w:rPr>
          <w:rStyle w:val="Emphasis"/>
        </w:rPr>
        <w:t>America must look to the future instead</w:t>
      </w:r>
      <w:r w:rsidRPr="0016782C">
        <w:rPr>
          <w:sz w:val="16"/>
        </w:rPr>
        <w:t xml:space="preserve"> — </w:t>
      </w:r>
      <w:r w:rsidRPr="0016782C">
        <w:rPr>
          <w:rStyle w:val="StyleUnderline"/>
        </w:rPr>
        <w:t xml:space="preserve">and pursue this opportunity to assist Cubans in </w:t>
      </w:r>
      <w:r w:rsidRPr="0016782C">
        <w:rPr>
          <w:rStyle w:val="Emphasis"/>
          <w:sz w:val="28"/>
        </w:rPr>
        <w:t>building a new economy</w:t>
      </w:r>
      <w:r w:rsidRPr="0016782C">
        <w:rPr>
          <w:sz w:val="16"/>
        </w:rPr>
        <w:t xml:space="preserve">. There is a lot of work to do, and progress will be slow. However, </w:t>
      </w:r>
      <w:r w:rsidRPr="0016782C">
        <w:rPr>
          <w:rStyle w:val="StyleUnderline"/>
        </w:rPr>
        <w:t xml:space="preserve">the business community and my fellow Cuban-Americans and Republicans should not ignore the possibilities ahead. The Cuban people </w:t>
      </w:r>
      <w:r w:rsidRPr="0016782C">
        <w:rPr>
          <w:rStyle w:val="Emphasis"/>
        </w:rPr>
        <w:t>need and deserve our help</w:t>
      </w:r>
      <w:r w:rsidRPr="0016782C">
        <w:rPr>
          <w:rStyle w:val="StyleUnderline"/>
        </w:rPr>
        <w:t>.</w:t>
      </w:r>
    </w:p>
    <w:p w:rsidR="003E3A84" w:rsidRPr="0016782C" w:rsidRDefault="003E3A84" w:rsidP="003E3A84">
      <w:pPr>
        <w:pStyle w:val="Heading4"/>
      </w:pPr>
      <w:r w:rsidRPr="0016782C">
        <w:t xml:space="preserve">Cuban economic collapse and instability coming now – that creams global hotspot management and escalates GLOBAL conflict </w:t>
      </w:r>
      <w:r w:rsidRPr="0016782C">
        <w:rPr>
          <w:b w:val="0"/>
        </w:rPr>
        <w:t>in Africa, Central Asia, Iran, Taiwan, and Korea</w:t>
      </w:r>
    </w:p>
    <w:p w:rsidR="003E3A84" w:rsidRPr="0016782C" w:rsidRDefault="003E3A84" w:rsidP="003E3A84">
      <w:r w:rsidRPr="0016782C">
        <w:rPr>
          <w:rStyle w:val="Style13ptBold"/>
        </w:rPr>
        <w:t>Gorrell 5</w:t>
      </w:r>
      <w:r w:rsidRPr="0016782C">
        <w:t xml:space="preserve"> – Tim Gorrell, Lieutenant Colonel in the United States Army, “CUBA: THE NEXT UNANTICIPATED ANTICIPATED STRATEGIC CRISIS?” US Army War College Research Project, 3-18, http://www.dtic.mil/cgi-bin/GetTRDoc?AD=ADA433074)</w:t>
      </w:r>
    </w:p>
    <w:p w:rsidR="00EF593A" w:rsidRPr="0016782C" w:rsidRDefault="00EF593A" w:rsidP="003E3A84">
      <w:r w:rsidRPr="0016782C">
        <w:t>**The gigantic shrunk section compares various policies towards Cuba – don’t bother reading it, the conclusion is neg (as the “Conclusion and Recommendation” section underlined explains)</w:t>
      </w:r>
    </w:p>
    <w:p w:rsidR="00EF593A" w:rsidRPr="0016782C" w:rsidRDefault="00EF593A" w:rsidP="003E3A84"/>
    <w:p w:rsidR="006A77CC" w:rsidRPr="0016782C" w:rsidRDefault="003E3A84" w:rsidP="003E3A84">
      <w:pPr>
        <w:rPr>
          <w:rStyle w:val="Style13ptBold"/>
          <w:b w:val="0"/>
          <w:bCs w:val="0"/>
          <w:sz w:val="14"/>
        </w:rPr>
      </w:pPr>
      <w:r w:rsidRPr="0016782C">
        <w:rPr>
          <w:sz w:val="14"/>
        </w:rPr>
        <w:t xml:space="preserve">Regardless of the succession, </w:t>
      </w:r>
      <w:r w:rsidRPr="0016782C">
        <w:rPr>
          <w:rStyle w:val="Emphasis"/>
        </w:rPr>
        <w:t>under the current U.S. policy</w:t>
      </w:r>
      <w:r w:rsidRPr="0016782C">
        <w:rPr>
          <w:rStyle w:val="StyleUnderline"/>
        </w:rPr>
        <w:t xml:space="preserve">, Cuba’s problems of a post Castro transformation </w:t>
      </w:r>
      <w:r w:rsidRPr="0016782C">
        <w:rPr>
          <w:rStyle w:val="Emphasis"/>
        </w:rPr>
        <w:t>only worsen</w:t>
      </w:r>
      <w:r w:rsidRPr="0016782C">
        <w:rPr>
          <w:sz w:val="14"/>
        </w:rPr>
        <w:t xml:space="preserve">. In addition to Cubans on the island, there will be those in exile who will return claiming authority. And there are remnants of the dissident community within Cuba who will attempt to exercise similar authority. </w:t>
      </w:r>
      <w:r w:rsidRPr="0016782C">
        <w:rPr>
          <w:rStyle w:val="StyleUnderline"/>
        </w:rPr>
        <w:t>A power vacuum or absence of order will create the conditions for instability</w:t>
      </w:r>
      <w:r w:rsidRPr="0016782C">
        <w:rPr>
          <w:sz w:val="14"/>
        </w:rPr>
        <w:t xml:space="preserve"> and civil war. </w:t>
      </w:r>
      <w:r w:rsidRPr="0016782C">
        <w:rPr>
          <w:rStyle w:val="StyleUnderline"/>
        </w:rPr>
        <w:t>Whether Raul</w:t>
      </w:r>
      <w:r w:rsidRPr="0016782C">
        <w:rPr>
          <w:sz w:val="14"/>
        </w:rPr>
        <w:t xml:space="preserve"> or another successor from within the current government </w:t>
      </w:r>
      <w:r w:rsidRPr="0016782C">
        <w:rPr>
          <w:rStyle w:val="StyleUnderline"/>
        </w:rPr>
        <w:t>can hold power is debatable</w:t>
      </w:r>
      <w:r w:rsidRPr="0016782C">
        <w:rPr>
          <w:sz w:val="14"/>
        </w:rPr>
        <w:t xml:space="preserve">. However, that individual will nonetheless extend the current policies for an indefinite period, which will only compound the Cuban situation. </w:t>
      </w:r>
      <w:r w:rsidRPr="0016782C">
        <w:rPr>
          <w:rStyle w:val="StyleUnderline"/>
        </w:rPr>
        <w:t xml:space="preserve">When Cuba finally collapses </w:t>
      </w:r>
      <w:r w:rsidRPr="0016782C">
        <w:rPr>
          <w:rStyle w:val="Emphasis"/>
        </w:rPr>
        <w:t>anarchy is a strong possibility</w:t>
      </w:r>
      <w:r w:rsidRPr="0016782C">
        <w:rPr>
          <w:sz w:val="14"/>
        </w:rPr>
        <w:t xml:space="preserve"> if the U.S. maintains the “wait and see” approach. </w:t>
      </w:r>
      <w:r w:rsidRPr="0016782C">
        <w:rPr>
          <w:rStyle w:val="StyleUnderline"/>
        </w:rPr>
        <w:t>The U.S. then must deal with an unstable country 90 miles off its coast</w:t>
      </w:r>
      <w:r w:rsidRPr="0016782C">
        <w:rPr>
          <w:sz w:val="14"/>
        </w:rPr>
        <w:t xml:space="preserve">. In the midst of this chaos, </w:t>
      </w:r>
      <w:r w:rsidRPr="0016782C">
        <w:rPr>
          <w:rStyle w:val="StyleUnderline"/>
        </w:rPr>
        <w:t>thousands will flee</w:t>
      </w:r>
      <w:r w:rsidRPr="0016782C">
        <w:rPr>
          <w:sz w:val="14"/>
        </w:rPr>
        <w:t xml:space="preserve"> the island. During the Mariel boatlift in 1980 125,000 fled the island.26 Many were criminals; this time the number could be several hundred thousand fleeing to the U.S., </w:t>
      </w:r>
      <w:r w:rsidRPr="0016782C">
        <w:rPr>
          <w:rStyle w:val="StyleUnderline"/>
        </w:rPr>
        <w:t xml:space="preserve">creating a </w:t>
      </w:r>
      <w:r w:rsidRPr="0016782C">
        <w:rPr>
          <w:rStyle w:val="Emphasis"/>
        </w:rPr>
        <w:t>refugee crisis</w:t>
      </w:r>
      <w:r w:rsidRPr="0016782C">
        <w:rPr>
          <w:rStyle w:val="StyleUnderline"/>
        </w:rPr>
        <w:t>.</w:t>
      </w:r>
      <w:r w:rsidRPr="0016782C">
        <w:rPr>
          <w:sz w:val="14"/>
        </w:rPr>
        <w:t xml:space="preserve"> Equally important, </w:t>
      </w:r>
      <w:r w:rsidRPr="0016782C">
        <w:rPr>
          <w:rStyle w:val="Emphasis"/>
        </w:rPr>
        <w:t>by adhering to a negative containment policy</w:t>
      </w:r>
      <w:r w:rsidRPr="0016782C">
        <w:rPr>
          <w:rStyle w:val="StyleUnderline"/>
        </w:rPr>
        <w:t>, the U.S. may be creating its next series of transnational criminal problems</w:t>
      </w:r>
      <w:r w:rsidRPr="0016782C">
        <w:rPr>
          <w:sz w:val="14"/>
        </w:rPr>
        <w:t xml:space="preserve">. Cuba is along the axis of the drug-trafficking flow into the U.S. from Columbia. The Castro government as a matter of policy does not support the drug trade. 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 </w:t>
      </w:r>
      <w:r w:rsidRPr="0016782C">
        <w:rPr>
          <w:rStyle w:val="StyleUnderline"/>
        </w:rPr>
        <w:t>If there were no Cuban restraints, the flow of drugs to the U.S. could be greatly facilitated by a Cuba base of operation and accelerate considerably. In the midst of an unstable Cuba, the opportunity for radical fundamentalist groups to operate in the region increases. If these groups can export terrorist activity</w:t>
      </w:r>
      <w:r w:rsidRPr="0016782C">
        <w:rPr>
          <w:sz w:val="14"/>
        </w:rPr>
        <w:t xml:space="preserve"> from Cuba to the U.S. or </w:t>
      </w:r>
      <w:r w:rsidRPr="0016782C">
        <w:rPr>
          <w:rStyle w:val="StyleUnderline"/>
        </w:rPr>
        <w:t>throughout the hemisphere then the war against this extremism gets more complicated. Such activity could increase direct attacks and disrupt the economies, threatening the stability of the fragile democracies that are budding throughout the region. In light of a failed state in the region, the U.S. may be forced to deploy military forces to Cuba, creating the conditions for another insurgency. The ramifications of this action could very well fuel greater anti-American sentiment throughout the Americas</w:t>
      </w:r>
      <w:r w:rsidRPr="0016782C">
        <w:rPr>
          <w:sz w:val="14"/>
        </w:rPr>
        <w:t xml:space="preserve">. </w:t>
      </w:r>
      <w:r w:rsidRPr="0016782C">
        <w:rPr>
          <w:rStyle w:val="Emphasis"/>
          <w:sz w:val="32"/>
        </w:rPr>
        <w:t>A proactive policy now can mitigate these potential future problems.</w:t>
      </w:r>
      <w:r w:rsidRPr="0016782C">
        <w:rPr>
          <w:sz w:val="14"/>
        </w:rPr>
        <w:t xml:space="preserve"> </w:t>
      </w:r>
      <w:r w:rsidRPr="0016782C">
        <w:rPr>
          <w:rStyle w:val="StyleUnderline"/>
        </w:rPr>
        <w:t>U.S. domestic political support is</w:t>
      </w:r>
      <w:r w:rsidRPr="0016782C">
        <w:rPr>
          <w:sz w:val="14"/>
        </w:rPr>
        <w:t xml:space="preserve"> also </w:t>
      </w:r>
      <w:r w:rsidRPr="0016782C">
        <w:rPr>
          <w:rStyle w:val="StyleUnderline"/>
        </w:rPr>
        <w:t>turning against the current negative policy</w:t>
      </w:r>
      <w:r w:rsidRPr="0016782C">
        <w:rPr>
          <w:sz w:val="14"/>
        </w:rPr>
        <w:t xml:space="preserve">.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w:t>
      </w:r>
      <w:r w:rsidRPr="0016782C">
        <w:rPr>
          <w:rStyle w:val="StyleUnderline"/>
        </w:rPr>
        <w:t xml:space="preserve">There is a </w:t>
      </w:r>
      <w:r w:rsidRPr="0016782C">
        <w:rPr>
          <w:rStyle w:val="Emphasis"/>
        </w:rPr>
        <w:t>clear softening</w:t>
      </w:r>
      <w:r w:rsidRPr="0016782C">
        <w:rPr>
          <w:rStyle w:val="StyleUnderline"/>
        </w:rPr>
        <w:t xml:space="preserve"> in the Cuban-American community with regard to sanctions. Younger Cuban Americans do not</w:t>
      </w:r>
      <w:r w:rsidRPr="0016782C">
        <w:rPr>
          <w:sz w:val="14"/>
        </w:rPr>
        <w:t xml:space="preserve"> necessarily </w:t>
      </w:r>
      <w:r w:rsidRPr="0016782C">
        <w:rPr>
          <w:rStyle w:val="StyleUnderline"/>
        </w:rPr>
        <w:t>subscribe to the hard-line approach</w:t>
      </w:r>
      <w:r w:rsidRPr="0016782C">
        <w:rPr>
          <w:sz w:val="14"/>
        </w:rPr>
        <w:t xml:space="preserve">. </w:t>
      </w:r>
      <w:r w:rsidRPr="0016782C">
        <w:rPr>
          <w:rStyle w:val="StyleUnderline"/>
        </w:rPr>
        <w:t xml:space="preserve">These changes signal an opportunity for a </w:t>
      </w:r>
      <w:r w:rsidRPr="0016782C">
        <w:rPr>
          <w:rStyle w:val="Emphasis"/>
        </w:rPr>
        <w:t>new approach to U.S.-Cuban relations</w:t>
      </w:r>
      <w:r w:rsidRPr="0016782C">
        <w:rPr>
          <w:sz w:val="14"/>
        </w:rPr>
        <w:t xml:space="preserve">. (Table 1) </w:t>
      </w:r>
      <w:r w:rsidRPr="0016782C">
        <w:rPr>
          <w:rStyle w:val="StyleUnderline"/>
        </w:rPr>
        <w:t>The time has come to look realistically at the Cuban issue.</w:t>
      </w:r>
      <w:r w:rsidRPr="0016782C">
        <w:rPr>
          <w:sz w:val="14"/>
        </w:rPr>
        <w:t xml:space="preserve"> Castro will rule until he dies. The only issue is what happens then? </w:t>
      </w:r>
      <w:r w:rsidRPr="0016782C">
        <w:rPr>
          <w:rStyle w:val="StyleUnderline"/>
        </w:rPr>
        <w:t xml:space="preserve">The U.S. can </w:t>
      </w:r>
      <w:r w:rsidRPr="0016782C">
        <w:rPr>
          <w:rStyle w:val="Emphasis"/>
        </w:rPr>
        <w:t>little afford to be distracted</w:t>
      </w:r>
      <w:r w:rsidRPr="0016782C">
        <w:rPr>
          <w:rStyle w:val="StyleUnderline"/>
        </w:rPr>
        <w:t xml:space="preserve"> by a failed state 90 miles off its coast. The administration</w:t>
      </w:r>
      <w:r w:rsidRPr="0016782C">
        <w:rPr>
          <w:sz w:val="14"/>
        </w:rPr>
        <w:t xml:space="preserve">, given the present state of world affairs, </w:t>
      </w:r>
      <w:r w:rsidRPr="0016782C">
        <w:rPr>
          <w:rStyle w:val="StyleUnderline"/>
        </w:rPr>
        <w:t>does not have the luxury or the resources to pursue the traditional American model of crisis management.</w:t>
      </w:r>
      <w:r w:rsidRPr="0016782C">
        <w:rPr>
          <w:sz w:val="14"/>
        </w:rPr>
        <w:t xml:space="preserve"> The President and other government and military leaders have warned that the GWOT will be long and protracted. These warnings were sounded when the administration did not anticipate operations in Iraq consuming so many military, diplomatic and economic resources. </w:t>
      </w:r>
      <w:r w:rsidRPr="0016782C">
        <w:rPr>
          <w:rStyle w:val="StyleUnderline"/>
        </w:rPr>
        <w:t xml:space="preserve">There is justifiable concern that </w:t>
      </w:r>
      <w:r w:rsidRPr="0016782C">
        <w:rPr>
          <w:rStyle w:val="Emphasis"/>
        </w:rPr>
        <w:t>Africa</w:t>
      </w:r>
      <w:r w:rsidRPr="0016782C">
        <w:rPr>
          <w:rStyle w:val="StyleUnderline"/>
        </w:rPr>
        <w:t xml:space="preserve"> and the </w:t>
      </w:r>
      <w:r w:rsidRPr="0016782C">
        <w:rPr>
          <w:rStyle w:val="Emphasis"/>
        </w:rPr>
        <w:t>Caucasus</w:t>
      </w:r>
      <w:r w:rsidRPr="0016782C">
        <w:rPr>
          <w:rStyle w:val="StyleUnderline"/>
        </w:rPr>
        <w:t xml:space="preserve"> region are potential hot spots for terrorist activity, so these areas should be secure. </w:t>
      </w:r>
      <w:r w:rsidRPr="0016782C">
        <w:rPr>
          <w:rStyle w:val="Emphasis"/>
        </w:rPr>
        <w:t>North Korea</w:t>
      </w:r>
      <w:r w:rsidRPr="0016782C">
        <w:rPr>
          <w:rStyle w:val="StyleUnderline"/>
        </w:rPr>
        <w:t xml:space="preserve"> will continue to be an unpredictable crisis in waiting. We also cannot ignore </w:t>
      </w:r>
      <w:r w:rsidRPr="0016782C">
        <w:rPr>
          <w:rStyle w:val="Emphasis"/>
        </w:rPr>
        <w:t>China</w:t>
      </w:r>
      <w:r w:rsidRPr="0016782C">
        <w:rPr>
          <w:rStyle w:val="StyleUnderline"/>
        </w:rPr>
        <w:t xml:space="preserve">. What if China resorts to aggression to resolve the Taiwan situation? Will the U.S. go to war over </w:t>
      </w:r>
      <w:r w:rsidRPr="0016782C">
        <w:rPr>
          <w:rStyle w:val="Emphasis"/>
        </w:rPr>
        <w:t>Taiwan</w:t>
      </w:r>
      <w:r w:rsidRPr="0016782C">
        <w:rPr>
          <w:rStyle w:val="StyleUnderline"/>
        </w:rPr>
        <w:t xml:space="preserve">? Additionally, Iran could conceivably be the next target for U.S. pre-emptive action. These are known and potential situations that could </w:t>
      </w:r>
      <w:r w:rsidRPr="0016782C">
        <w:rPr>
          <w:rStyle w:val="Emphasis"/>
        </w:rPr>
        <w:t>easily require all</w:t>
      </w:r>
      <w:r w:rsidRPr="0016782C">
        <w:rPr>
          <w:rStyle w:val="StyleUnderline"/>
        </w:rPr>
        <w:t xml:space="preserve"> or many of the </w:t>
      </w:r>
      <w:r w:rsidRPr="0016782C">
        <w:rPr>
          <w:rStyle w:val="Emphasis"/>
        </w:rPr>
        <w:t>elements of national power to resolve</w:t>
      </w:r>
      <w:r w:rsidRPr="0016782C">
        <w:rPr>
          <w:sz w:val="14"/>
        </w:rPr>
        <w:t xml:space="preserve">. In view of such global issues, can the U.S. afford to sustain the status quo and simply let the Cuban situation play out? </w:t>
      </w:r>
      <w:r w:rsidRPr="0016782C">
        <w:rPr>
          <w:rStyle w:val="StyleUnderline"/>
        </w:rPr>
        <w:t>The U.S. is at a crossroads: should the policies of the past 40 years remain in effect with vigor? Or should the U.S. pursue a new approach to Cuba in an effort to facilitate a manageable transition</w:t>
      </w:r>
      <w:r w:rsidRPr="0016782C">
        <w:rPr>
          <w:sz w:val="14"/>
        </w:rPr>
        <w:t xml:space="preserve"> to post-Castro Cuba? </w:t>
      </w:r>
      <w:r w:rsidRPr="0016782C">
        <w:rPr>
          <w:sz w:val="8"/>
        </w:rPr>
        <w:t xml:space="preserve">ANALYSIS OF POLICY ALTERNATIVES The U.S. can pursue three policy alternatives in dealing with Cuba: SUSTAIN THE CURRENT POLICY AND FULLY ENFORCE THE ECONOMIC EMBARGO The crux of the argument for this policy is that sanctions and other restrictions will exert tremendous pressure on the Castro regime, in hope that the regime will fall prior to Castro’s death. There is little indication that this policy will succeed. The U.S. is virtually the only country pursuing a policy to isolate Cuba. In the 1990s Castro was able to develop new trade and markets. While Cuba is not a prosperous country, it has nonetheless managed to endure. The loss of Soviet subsidies, which amounted to 25% of Cuba’s national income, and the loss of the Eastern European bloc as trading partners, which amounted to 75% of Cuba’s import/export trade, left Castro with no alternative but to implement economic changes both internally and externally.30 These initiatives have stimulated steady, but modest, economic growth. Today in Cuba, 160,000 people (or 4% of the workforce) are self-employed.31 These entrepreneurial endeavors include small restaurants, taxi drivers, repairmen, and other service industries. If the present course of sanctions continues, the gains of these small reforms will be suppressed leading to significant deprivation for the people involved. Also, Cuba trades with over 100 countries worldwide, so while trade with the U.S. would certainly improve Cuba’s economic well-being, it is debatable whether the lack of U.S. trade is bringing the regime to its knees. The point is that sanctions are not hurting Castro, but are hurting the Cuban population. Restricting trade and travel hurts the small businesses, the tourist industry and others whose livelihood depends on a service economy. It also degrades the quality of life of those Cubans whose financial support comes from family members in the U.S. Strategists who subscribe to current policy argue that these limitations/hardships will eventually promote an uprising among the populace to overthrow Castro. There is no substantial evidence that this will occur and much that argues against it. While Castro will not live forever, he has outlasted over 45 years of such U.S. policy. He is 78 years old and his father lived to be 80 under significantly less desirable conditions.32 If the present policy course is to wait Castro out this could potentially take another 5-10 years. The wait equates to 5-10 years of despair for the Cuban people, further decay of the country’s infrastructure and more dire conditions that would make democratic reform all the more difficult and costly when Castro actually expires. Pursuing the present steady state policy will further alienate the Cuban people at home and abroad. The U.S. often has a myopic vision in regard to other cultures. In the case of Cuba, by focusing only on Castro and ignoring the Cuban peoples’ culture and traditions, U.S. policy makers are blinded and have failed to see a future Cuba. RETAIN SANCTIONS AGAINST CUBA, BUT ENFORCE THEM IN VARYING DEGREES DEPENDING ON THE POLITICAL CLIMATE AND THE CUBAN REGIME’S CONDUCT IN REGARD TO AMERICAN INTERESTS Throughout the past 15 years, the U.S. has experimented with a variable enforcement option. During the Clinton administration, restrictions were occasionally eased. For example, in March 1998, President Clinton announced: 1) the resumption of licensing for direct humanitarian charter flights to Cuba; 2) the resumption of cash remittances up to $300 per quarter for the support of close relatives in Cuba; 3) the development of licensing procedures to streamline and expedite licenses for the commercial sale of medicines and medical supplies and equipment; and 4) a decision to work on a bipartisan basis with Congress on the transfer of food to the Cuban people.33 In January 1999, President Clinton ordered additional measures to assist the Cuban people, which included further easement of cash remittances, expansion of direct passenger charter flights to Cuba, reestablishment of direct mail service, authorization for the commercial sale of food to independent entities in Cuba, and an expansion of people-to-people exchanges (i.e. scientist, students, athletes, etc.)34 This policy ended when the new administration failed to see any reciprocal progress from Castro. Fragmenting the policy process may do more harm than good. It does too little too late and causes hard feelings among Cubans and American businesses. The carrot-stick diplomatic approach will not make Castro yield. Such policy breeds inconsistency as it can vary from administration to administration, as it has between the Clinton and Bush administrations. The rules constantly change and thus have a ripple effect on American businesses and the quality of life of Americans, Cuban-Americans and native Cubans. Cuban trade has already declined to a trickle since the Bush administration sought to further squeeze the Castro government. Prior to the Bush administration’s trade crack down, 2004 was emerging as a record year for U.S. imports to Cuba. By the end of December 2004 U.S. suppliers and shippers were projected to have earned some $450 million, a 20% increase over 2003 sales.35 Imposing restrictions, as the Bush administration did in June 2004, perplexed American businesses with unpredicted problems. These businesses make adjustments, as do Cuban- American citizens, then must abruptly alter their business strategies because of a Congressional vote or an Executive order. This political tug-of-war does not move the U.S. any closer to realizing its security objectives. On the Cuban American front there is eroding support for this U.S. policy position. In the 2000 presidential election, President Bush won 81% of south Florida’s Cuban-American vote. A recent poll by the William C. Veleasquez Institute-Mirram Global indicates that his support today has fallen to 66%.36 This decline signals a negative response to policy that limits travel, restricts the amount of goods people can bring to their relatives, and places limitations on sending money to family in Cuba. Cuban-Americans believe that this only hurts their poor relatives in Cuba. According to Jose Basulto, head of Brothers to the Rescue, and Ramon Raul Sanchez, head of the anti-Castro Democracy Movement, the U.S. government is using the Cuban people to harass Castro.37 Applying policy in a give-and-take manner, accomplishes little to facilitate the fall of Castro. The Cuban people enjoy brief periods of limited benefits, only to have these benefits withdrawn should the President or members of Congress wish to take another jab at Castro. American civilian businesses are also negatively affected. LIFT ALL SANCTIONS AND PURSUE NORMAL DIPLOMATIC RELATIONS WITH CUBA Normalcy is the only policy that the U.S. has not attempted. The present policy misses the security implications, alienates allies and others worldwide, harms U.S. businesses, and is losing support domestically. First, the U.S. must reassess the threat posed by Cuba. There is, in fact, virtually no security threat. Further, policies that were applicable in the past, when there was a threat, should not be applied to the current environment. The U.S. Cuban policy is perplexing because it appears to conflict with the ends, ways and means that the National Security Strategy is applied in other regions of the world. The U.S. has normalized relations with Vietnam and Libya and has certainly opted for an open dialogue with Communist China. Likewise, there is abundant evidence that a new policy toward Cuba could very well achieve the ends that 43 years of embargo have failed to accomplish. Secondly, Cuba currently trades and has diplomatic ties with much of the world. The goal of U.S. sanctions is to isolate the Cuban regime; however, they have only slowed, not deterred economic growth. On 4 November 2003 the United Nations voted, for the 12th straight year, 173 to 3 (with 4 abstentions) against the four-decade U.S. embargo against Cuba.38 Voting with the U.S. were Israel and the Marshall Islands. The U.S.’ staunchest allies, the 15 members of the European Union, along with Japan, Australia and New Zealand, all object to the “extra-territorial” effect of U.S. legislation that they feel violates their sovereignty. 39 There are two schools of thought regarding trade and democracy. The first is that economic growth will promote democracy. The other questions this notion and argues that democracy must come first.40 There is strong opinion, however, that in Cuba’s case economic engagement will bring about the desired results. Certainly many Cuban-Americans and perhaps some others in the world would not agree with this course of action. However, there is evidence that a significant number of people both within the U.S. and abroad favor a policy change. In 1992 a pastoral letter from Cuba’s Bishops stated that the US embargo “directly affects the people who suffer the consequences in hunger and illness. If what is intended by this approach is to destabilize the government by using hunger and want to pressure civic society to revolt, then the strategy is also cruel.“41 The third consideration is U.S. business. Under the current rules, U.S. businesses are permitted to sell agricultural produce to Cuba.42 Today 27 firms from 12 U.S. states are doing business with Cuba, making Cuba 22nd among U.S. agricultural markets.43 These business activities are greatly influenced by Cuban-Americans and members of Congress. The economic power of the U.S. can be our most powerful weapon. The possibilities of economic engagement offer a myriad of branches and sequels that could promote a rapport between the American people and the Cubans. The aggressive pursuit of these endeavors would go far in ensuring an orderly transition to a post-Castro Cuba. It is an erroneous assumption to believe that Castro’s demise will miraculously trigger reform and all the problems of the last 40 years will vanish. A visionary policy, albeit constrained within the parameters of the Castro regime, will go far in setting agreeable social-economic conditions in Cuba both now and in the future. Finally, public opinion in the U.S. favors a new policy direction. A 1997 Miami Herald poll found that a majority of Cubans under the age of 45 supported “establishing a national dialogue with Cuba,” whereas for the most part their elders opposed such dialogue.44 Former President Jimmy Carter, writing in the Washington Post after his May 2002 visit to Cuba, reported that he found an unexpected degree of economic freedom. Carter went on to say that if Americans could have maximum contact with Cuban, then Cubans would clearly see the advantages of a truly democratic society and thus be encouraged to bring about orderly changes in their society. 45 Castro himself appears willing to consider greater reform. In 1998 he permitted Pope John Paul II to visit Cuba; Cubans are permitted to own property; he has opened trade; and in 2002 he broadcast former President Jimmy Carter’s address at the University of Havana.46 Additionally, he indicated that the Cuban government would return any of the Guantanamo detainees in the unlikely event that they would escape.47 </w:t>
      </w:r>
      <w:r w:rsidRPr="0016782C">
        <w:rPr>
          <w:rStyle w:val="Emphasis"/>
          <w:sz w:val="28"/>
        </w:rPr>
        <w:t>CONCLUSION AND RECOMMENDATION</w:t>
      </w:r>
      <w:r w:rsidRPr="0016782C">
        <w:rPr>
          <w:sz w:val="14"/>
        </w:rPr>
        <w:t xml:space="preserve"> </w:t>
      </w:r>
      <w:r w:rsidRPr="0016782C">
        <w:rPr>
          <w:rStyle w:val="StyleUnderline"/>
        </w:rPr>
        <w:t xml:space="preserve">U.S. policy makers </w:t>
      </w:r>
      <w:r w:rsidRPr="0016782C">
        <w:rPr>
          <w:rStyle w:val="Emphasis"/>
        </w:rPr>
        <w:t>need to confront the real Cuba</w:t>
      </w:r>
      <w:r w:rsidRPr="0016782C">
        <w:rPr>
          <w:rStyle w:val="StyleUnderline"/>
        </w:rPr>
        <w:t xml:space="preserve"> of today in order to build a “free” Cuba of tomorrow</w:t>
      </w:r>
      <w:r w:rsidRPr="0016782C">
        <w:rPr>
          <w:sz w:val="14"/>
        </w:rPr>
        <w:t xml:space="preserve"> </w:t>
      </w:r>
      <w:r w:rsidRPr="0016782C">
        <w:rPr>
          <w:rStyle w:val="StyleUnderline"/>
        </w:rPr>
        <w:t>that is capable of taking its place in the world community as a responsible, democratic nation. Given</w:t>
      </w:r>
      <w:r w:rsidRPr="0016782C">
        <w:rPr>
          <w:sz w:val="14"/>
        </w:rPr>
        <w:t xml:space="preserve"> the </w:t>
      </w:r>
      <w:r w:rsidRPr="0016782C">
        <w:rPr>
          <w:rStyle w:val="StyleUnderline"/>
        </w:rPr>
        <w:t>history</w:t>
      </w:r>
      <w:r w:rsidRPr="0016782C">
        <w:rPr>
          <w:sz w:val="14"/>
        </w:rPr>
        <w:t xml:space="preserve"> of the past 100 years, and particularly our Castro centric policy, </w:t>
      </w:r>
      <w:r w:rsidRPr="0016782C">
        <w:rPr>
          <w:rStyle w:val="Emphasis"/>
          <w:sz w:val="28"/>
        </w:rPr>
        <w:t>the U.S. needs to make a bold change toward Cuba</w:t>
      </w:r>
      <w:r w:rsidRPr="0016782C">
        <w:rPr>
          <w:sz w:val="14"/>
        </w:rPr>
        <w:t xml:space="preserve">. </w:t>
      </w:r>
      <w:r w:rsidRPr="0016782C">
        <w:rPr>
          <w:rStyle w:val="StyleUnderline"/>
        </w:rPr>
        <w:t xml:space="preserve">The U.S. has pursued a hard-line approach </w:t>
      </w:r>
      <w:r w:rsidRPr="0016782C">
        <w:rPr>
          <w:sz w:val="14"/>
        </w:rPr>
        <w:t xml:space="preserve">toward the Castro regime </w:t>
      </w:r>
      <w:r w:rsidRPr="0016782C">
        <w:rPr>
          <w:rStyle w:val="StyleUnderline"/>
        </w:rPr>
        <w:t>for over 40 years. While this policy was easily justified during the Cold War</w:t>
      </w:r>
      <w:r w:rsidRPr="0016782C">
        <w:rPr>
          <w:sz w:val="14"/>
        </w:rPr>
        <w:t xml:space="preserve"> era and, to a certain degree, during the 1990s, </w:t>
      </w:r>
      <w:r w:rsidRPr="0016782C">
        <w:rPr>
          <w:rStyle w:val="Emphasis"/>
        </w:rPr>
        <w:t>it fails to address</w:t>
      </w:r>
      <w:r w:rsidRPr="0016782C">
        <w:rPr>
          <w:sz w:val="14"/>
        </w:rPr>
        <w:t xml:space="preserve"> </w:t>
      </w:r>
      <w:r w:rsidRPr="0016782C">
        <w:rPr>
          <w:rStyle w:val="StyleUnderline"/>
        </w:rPr>
        <w:t>the present U.S. national security concerns</w:t>
      </w:r>
      <w:r w:rsidRPr="0016782C">
        <w:rPr>
          <w:sz w:val="14"/>
        </w:rPr>
        <w:t xml:space="preserve">. The </w:t>
      </w:r>
      <w:r w:rsidRPr="0016782C">
        <w:rPr>
          <w:rStyle w:val="StyleUnderline"/>
        </w:rPr>
        <w:t>globalization trends</w:t>
      </w:r>
      <w:r w:rsidRPr="0016782C">
        <w:rPr>
          <w:sz w:val="14"/>
        </w:rPr>
        <w:t xml:space="preserve"> of the 21st century </w:t>
      </w:r>
      <w:r w:rsidRPr="0016782C">
        <w:rPr>
          <w:rStyle w:val="StyleUnderline"/>
        </w:rPr>
        <w:t>are irreversible</w:t>
      </w:r>
      <w:r w:rsidRPr="0016782C">
        <w:rPr>
          <w:sz w:val="14"/>
        </w:rPr>
        <w:t xml:space="preserve">, Fidel Castro is in the twilight of his life, and </w:t>
      </w:r>
      <w:r w:rsidRPr="0016782C">
        <w:rPr>
          <w:rStyle w:val="StyleUnderline"/>
        </w:rPr>
        <w:t xml:space="preserve">a new generation of Cuban-Americans is supportive of new strategies that will ease the transition </w:t>
      </w:r>
      <w:r w:rsidRPr="0016782C">
        <w:rPr>
          <w:sz w:val="14"/>
        </w:rPr>
        <w:t xml:space="preserve">to a post-Castro Cuba </w:t>
      </w:r>
      <w:r w:rsidRPr="0016782C">
        <w:rPr>
          <w:rStyle w:val="Emphasis"/>
        </w:rPr>
        <w:t>while buttressing economic and social opportunities</w:t>
      </w:r>
      <w:r w:rsidRPr="0016782C">
        <w:rPr>
          <w:sz w:val="14"/>
        </w:rPr>
        <w:t xml:space="preserve"> in the near term. </w:t>
      </w:r>
      <w:r w:rsidRPr="0016782C">
        <w:rPr>
          <w:rStyle w:val="StyleUnderline"/>
        </w:rPr>
        <w:t>Furthermore, there is a new dimension that U.S. policy strategists must take into account in deciding the course of U.S.- Cuba relations – the GWOT</w:t>
      </w:r>
      <w:r w:rsidRPr="0016782C">
        <w:rPr>
          <w:sz w:val="14"/>
        </w:rPr>
        <w:t xml:space="preserve">. </w:t>
      </w:r>
      <w:r w:rsidRPr="0016782C">
        <w:rPr>
          <w:rStyle w:val="StyleUnderline"/>
        </w:rPr>
        <w:t xml:space="preserve">World-wide </w:t>
      </w:r>
      <w:r w:rsidRPr="0016782C">
        <w:rPr>
          <w:rStyle w:val="Emphasis"/>
        </w:rPr>
        <w:t>asymmetrical threats</w:t>
      </w:r>
      <w:r w:rsidRPr="0016782C">
        <w:rPr>
          <w:rStyle w:val="StyleUnderline"/>
        </w:rPr>
        <w:t xml:space="preserve"> to U.S. interests, coupled with the</w:t>
      </w:r>
      <w:r w:rsidRPr="0016782C">
        <w:rPr>
          <w:sz w:val="14"/>
        </w:rPr>
        <w:t xml:space="preserve"> Iraqi occupation and the </w:t>
      </w:r>
      <w:r w:rsidRPr="0016782C">
        <w:rPr>
          <w:rStyle w:val="StyleUnderline"/>
        </w:rPr>
        <w:t xml:space="preserve">potential for any one of the </w:t>
      </w:r>
      <w:r w:rsidRPr="0016782C">
        <w:rPr>
          <w:rStyle w:val="Emphasis"/>
        </w:rPr>
        <w:t>present hot spots</w:t>
      </w:r>
      <w:r w:rsidRPr="0016782C">
        <w:rPr>
          <w:rStyle w:val="StyleUnderline"/>
        </w:rPr>
        <w:t xml:space="preserve"> (i.e. </w:t>
      </w:r>
      <w:r w:rsidRPr="0016782C">
        <w:rPr>
          <w:rStyle w:val="Emphasis"/>
        </w:rPr>
        <w:t>Iran</w:t>
      </w:r>
      <w:r w:rsidRPr="0016782C">
        <w:rPr>
          <w:rStyle w:val="StyleUnderline"/>
        </w:rPr>
        <w:t xml:space="preserve">, </w:t>
      </w:r>
      <w:r w:rsidRPr="0016782C">
        <w:rPr>
          <w:rStyle w:val="Emphasis"/>
        </w:rPr>
        <w:t>North Korea</w:t>
      </w:r>
      <w:r w:rsidRPr="0016782C">
        <w:rPr>
          <w:rStyle w:val="StyleUnderline"/>
        </w:rPr>
        <w:t xml:space="preserve">, </w:t>
      </w:r>
      <w:r w:rsidRPr="0016782C">
        <w:rPr>
          <w:rStyle w:val="Emphasis"/>
        </w:rPr>
        <w:t>Taiwan</w:t>
      </w:r>
      <w:r w:rsidRPr="0016782C">
        <w:rPr>
          <w:rStyle w:val="StyleUnderline"/>
        </w:rPr>
        <w:t xml:space="preserve">, etc.) to ignite, should prompt strategic leaders to work harder to mitigate a </w:t>
      </w:r>
      <w:r w:rsidRPr="0016782C">
        <w:rPr>
          <w:rStyle w:val="Emphasis"/>
        </w:rPr>
        <w:t>potential Caribbean crises</w:t>
      </w:r>
      <w:r w:rsidRPr="0016782C">
        <w:rPr>
          <w:rStyle w:val="StyleUnderline"/>
        </w:rPr>
        <w:t>. The prudent action would then be to</w:t>
      </w:r>
      <w:r w:rsidRPr="0016782C">
        <w:rPr>
          <w:sz w:val="14"/>
        </w:rPr>
        <w:t xml:space="preserve"> develop strategies that can </w:t>
      </w:r>
      <w:r w:rsidRPr="0016782C">
        <w:rPr>
          <w:rStyle w:val="StyleUnderline"/>
        </w:rPr>
        <w:t>defuse</w:t>
      </w:r>
      <w:r w:rsidRPr="0016782C">
        <w:rPr>
          <w:sz w:val="14"/>
        </w:rPr>
        <w:t xml:space="preserve"> or neutralize these </w:t>
      </w:r>
      <w:r w:rsidRPr="0016782C">
        <w:rPr>
          <w:rStyle w:val="StyleUnderline"/>
        </w:rPr>
        <w:t xml:space="preserve">situations before they </w:t>
      </w:r>
      <w:r w:rsidRPr="0016782C">
        <w:rPr>
          <w:rStyle w:val="Emphasis"/>
        </w:rPr>
        <w:t>require the U.S. to divert resources</w:t>
      </w:r>
      <w:r w:rsidRPr="0016782C">
        <w:rPr>
          <w:rStyle w:val="StyleUnderline"/>
        </w:rPr>
        <w:t xml:space="preserve"> from protecting its interests in the GWOT</w:t>
      </w:r>
      <w:r w:rsidRPr="0016782C">
        <w:rPr>
          <w:sz w:val="14"/>
        </w:rPr>
        <w:t xml:space="preserve">. </w:t>
      </w:r>
    </w:p>
    <w:p w:rsidR="00EF593A" w:rsidRPr="0016782C" w:rsidRDefault="00EF593A" w:rsidP="00EF593A">
      <w:pPr>
        <w:pStyle w:val="Heading3"/>
      </w:pPr>
      <w:r w:rsidRPr="0016782C">
        <w:t>Economy---A2: No IL---Econ K2 Stability</w:t>
      </w:r>
    </w:p>
    <w:p w:rsidR="00EF593A" w:rsidRPr="0016782C" w:rsidRDefault="00EF593A" w:rsidP="00EF593A">
      <w:pPr>
        <w:pStyle w:val="Heading4"/>
      </w:pPr>
      <w:r w:rsidRPr="0016782C">
        <w:t>Decline causes trafficking, smuggling, and instability</w:t>
      </w:r>
    </w:p>
    <w:p w:rsidR="00EF593A" w:rsidRPr="0016782C" w:rsidRDefault="00EF593A" w:rsidP="00EF593A">
      <w:r w:rsidRPr="0016782C">
        <w:rPr>
          <w:rStyle w:val="Heading4Char"/>
        </w:rPr>
        <w:t>Evans 5</w:t>
      </w:r>
      <w:r w:rsidRPr="0016782C">
        <w:t xml:space="preserve"> – Sara Evans, Research Associate at the Council on Hemispheric Affairs, “Callousness Redefined: How EU and US Economic Policies Spell a Bitter End for the Caribbean Sugar Industry”, SpecterZine, 6-27, http://www.spectrezine.org/LatinAmerica/sugar.htm</w:t>
      </w:r>
    </w:p>
    <w:p w:rsidR="00EF593A" w:rsidRPr="0016782C" w:rsidRDefault="00EF593A" w:rsidP="00EF593A">
      <w:pPr>
        <w:widowControl w:val="0"/>
        <w:rPr>
          <w:rStyle w:val="Style1Char"/>
        </w:rPr>
      </w:pPr>
    </w:p>
    <w:p w:rsidR="00EF593A" w:rsidRPr="0016782C" w:rsidRDefault="00EF593A" w:rsidP="00EF593A">
      <w:pPr>
        <w:rPr>
          <w:sz w:val="16"/>
        </w:rPr>
      </w:pPr>
      <w:r w:rsidRPr="0016782C">
        <w:rPr>
          <w:sz w:val="12"/>
        </w:rPr>
        <w:t xml:space="preserve">Caribbean nations have been heavily dependent on sugar exports since colonial times, and the commodity remains the backbone of many regional economies. An August 17, 2004 article featured in the Caribbean and Central America Report revealed that annual revenue from sugar exports totalled $121 million for Guyana alone, $70 million for Jamaica and $34 million for Belize. In an interview with COHA, the Second Secretary of the Embassy of Guyana, Forbes July, stated that sugar is the country's chief export and that the sugar industry is Guyana's largest employer. In addition, according to a Caribbean Media Corporation interview of Guyana's foreign trade minister Clement Rohee, sugar accounts for 17 percent of Guyana's GDP. Sugar cane is the top agricultural export for both Jamaica and Belize. Washington's role in the evolution of the Caribbean sugar industry has historically been to discourage area exports to the US. The 1983 Caribbean Basin Initiative (CBI), which instituted a program of US tariff relief on many Caribbean products that remains in force today, resulted in increased US-Caribbean trade mainly as a result of the virtual elimination of US imposts on products from the region. Meanwhile, tariffs averaging 20 percent were maintained on US imports to the islands. Today such tariffs have fallen to approximately ten percent, according to WTO figures. Sugar was both excluded from duty-free treatment and restricted by quotas as Washington attempted to maintain its longstanding protection of domestic sugar cane and beet farmers. As a result, Caribbean sugar exports to the </w:t>
      </w:r>
      <w:smartTag w:uri="urn:schemas-microsoft-com:office:smarttags" w:element="place">
        <w:smartTag w:uri="urn:schemas-microsoft-com:office:smarttags" w:element="country-region">
          <w:r w:rsidRPr="0016782C">
            <w:rPr>
              <w:sz w:val="12"/>
            </w:rPr>
            <w:t>U.S.</w:t>
          </w:r>
        </w:smartTag>
      </w:smartTag>
      <w:r w:rsidRPr="0016782C">
        <w:rPr>
          <w:sz w:val="12"/>
        </w:rPr>
        <w:t xml:space="preserve"> declined by 75 percent from 1981 to 1987, according to the Library of Congress. This trend was intensified by a decrease in the </w:t>
      </w:r>
      <w:smartTag w:uri="urn:schemas-microsoft-com:office:smarttags" w:element="place">
        <w:smartTag w:uri="urn:schemas-microsoft-com:office:smarttags" w:element="country-region">
          <w:r w:rsidRPr="0016782C">
            <w:rPr>
              <w:sz w:val="12"/>
            </w:rPr>
            <w:t>US</w:t>
          </w:r>
        </w:smartTag>
      </w:smartTag>
      <w:r w:rsidRPr="0016782C">
        <w:rPr>
          <w:sz w:val="12"/>
        </w:rPr>
        <w:t xml:space="preserve">'s sugar quota prior to 1986. In fact, </w:t>
      </w:r>
      <w:smartTag w:uri="urn:schemas-microsoft-com:office:smarttags" w:element="place">
        <w:r w:rsidRPr="0016782C">
          <w:rPr>
            <w:sz w:val="12"/>
          </w:rPr>
          <w:t>Caribbean</w:t>
        </w:r>
      </w:smartTag>
      <w:r w:rsidRPr="0016782C">
        <w:rPr>
          <w:sz w:val="12"/>
        </w:rPr>
        <w:t xml:space="preserve"> exports as a whole declined by 24 percent from 1983 to 1985. However, the CBI mechanisms have contributed to a limited diversification of </w:t>
      </w:r>
      <w:smartTag w:uri="urn:schemas-microsoft-com:office:smarttags" w:element="place">
        <w:r w:rsidRPr="0016782C">
          <w:rPr>
            <w:sz w:val="12"/>
          </w:rPr>
          <w:t>Caribbean</w:t>
        </w:r>
      </w:smartTag>
      <w:r w:rsidRPr="0016782C">
        <w:rPr>
          <w:sz w:val="12"/>
        </w:rPr>
        <w:t xml:space="preserve"> exports, achieving some progress in attaining their primary goal of increasing stability among the CARICOM countries. At the same time, these initiatives originally were in large part aimed at counteracting the political influence of </w:t>
      </w:r>
      <w:smartTag w:uri="urn:schemas-microsoft-com:office:smarttags" w:element="country-region">
        <w:r w:rsidRPr="0016782C">
          <w:rPr>
            <w:sz w:val="12"/>
          </w:rPr>
          <w:t>Cuba</w:t>
        </w:r>
      </w:smartTag>
      <w:r w:rsidRPr="0016782C">
        <w:rPr>
          <w:sz w:val="12"/>
        </w:rPr>
        <w:t xml:space="preserve"> through strengthening the region's economic ties to </w:t>
      </w:r>
      <w:smartTag w:uri="urn:schemas-microsoft-com:office:smarttags" w:element="place">
        <w:smartTag w:uri="urn:schemas-microsoft-com:office:smarttags" w:element="State">
          <w:r w:rsidRPr="0016782C">
            <w:rPr>
              <w:sz w:val="12"/>
            </w:rPr>
            <w:t>Washington</w:t>
          </w:r>
        </w:smartTag>
      </w:smartTag>
      <w:r w:rsidRPr="0016782C">
        <w:rPr>
          <w:sz w:val="12"/>
        </w:rPr>
        <w:t xml:space="preserve">. The 1997 US-Caribbean Summit in </w:t>
      </w:r>
      <w:smartTag w:uri="urn:schemas-microsoft-com:office:smarttags" w:element="place">
        <w:smartTag w:uri="urn:schemas-microsoft-com:office:smarttags" w:element="country-region">
          <w:r w:rsidRPr="0016782C">
            <w:rPr>
              <w:sz w:val="12"/>
            </w:rPr>
            <w:t>Barbados</w:t>
          </w:r>
        </w:smartTag>
      </w:smartTag>
      <w:r w:rsidRPr="0016782C">
        <w:rPr>
          <w:sz w:val="12"/>
        </w:rPr>
        <w:t xml:space="preserve"> facilitated trade dialogue and produced the Bridgetown Declaration of Principles, which asserted that </w:t>
      </w:r>
      <w:r w:rsidRPr="0016782C">
        <w:rPr>
          <w:rStyle w:val="Style1Char"/>
        </w:rPr>
        <w:t>there is an "</w:t>
      </w:r>
      <w:r w:rsidRPr="0016782C">
        <w:rPr>
          <w:rStyle w:val="Style1Char"/>
          <w:b/>
          <w:bdr w:val="single" w:sz="4" w:space="0" w:color="auto"/>
        </w:rPr>
        <w:t>inextricable link</w:t>
      </w:r>
      <w:r w:rsidRPr="0016782C">
        <w:rPr>
          <w:sz w:val="12"/>
        </w:rPr>
        <w:t xml:space="preserve"> </w:t>
      </w:r>
      <w:r w:rsidRPr="0016782C">
        <w:rPr>
          <w:rStyle w:val="Style1Char"/>
        </w:rPr>
        <w:t>between</w:t>
      </w:r>
      <w:r w:rsidRPr="0016782C">
        <w:rPr>
          <w:sz w:val="12"/>
        </w:rPr>
        <w:t xml:space="preserve"> trade, economic development, </w:t>
      </w:r>
      <w:r w:rsidRPr="0016782C">
        <w:rPr>
          <w:rStyle w:val="Style1Char"/>
        </w:rPr>
        <w:t>security and prosperity</w:t>
      </w:r>
      <w:r w:rsidRPr="0016782C">
        <w:rPr>
          <w:sz w:val="12"/>
        </w:rPr>
        <w:t xml:space="preserve"> in our societies." </w:t>
      </w:r>
      <w:r w:rsidRPr="0016782C">
        <w:rPr>
          <w:rStyle w:val="Style1Char"/>
        </w:rPr>
        <w:t>Economic prosperity is</w:t>
      </w:r>
      <w:r w:rsidRPr="0016782C">
        <w:rPr>
          <w:sz w:val="12"/>
        </w:rPr>
        <w:t xml:space="preserve"> </w:t>
      </w:r>
      <w:r w:rsidRPr="0016782C">
        <w:rPr>
          <w:rStyle w:val="Style1Char"/>
          <w:b/>
        </w:rPr>
        <w:t>essential</w:t>
      </w:r>
      <w:r w:rsidRPr="0016782C">
        <w:rPr>
          <w:sz w:val="12"/>
        </w:rPr>
        <w:t xml:space="preserve"> </w:t>
      </w:r>
      <w:r w:rsidRPr="0016782C">
        <w:rPr>
          <w:rStyle w:val="Style1Char"/>
        </w:rPr>
        <w:t>to maintaining even minimal levels of law and order in Caribbean countries, as financial hardship is a</w:t>
      </w:r>
      <w:r w:rsidRPr="0016782C">
        <w:rPr>
          <w:sz w:val="12"/>
        </w:rPr>
        <w:t xml:space="preserve"> </w:t>
      </w:r>
      <w:r w:rsidRPr="0016782C">
        <w:rPr>
          <w:rStyle w:val="Style1Char"/>
          <w:b/>
        </w:rPr>
        <w:t>main</w:t>
      </w:r>
      <w:r w:rsidRPr="0016782C">
        <w:rPr>
          <w:sz w:val="12"/>
        </w:rPr>
        <w:t xml:space="preserve"> </w:t>
      </w:r>
      <w:r w:rsidRPr="0016782C">
        <w:rPr>
          <w:rStyle w:val="Style1Char"/>
          <w:b/>
        </w:rPr>
        <w:t>contributing factor</w:t>
      </w:r>
      <w:r w:rsidRPr="0016782C">
        <w:rPr>
          <w:sz w:val="12"/>
        </w:rPr>
        <w:t xml:space="preserve"> </w:t>
      </w:r>
      <w:r w:rsidRPr="0016782C">
        <w:rPr>
          <w:rStyle w:val="Style1Char"/>
        </w:rPr>
        <w:t xml:space="preserve">to an increase in crimes like drug </w:t>
      </w:r>
      <w:r w:rsidRPr="0016782C">
        <w:rPr>
          <w:rStyle w:val="StyleUnderline"/>
        </w:rPr>
        <w:t>trafficking and gun running</w:t>
      </w:r>
      <w:r w:rsidRPr="0016782C">
        <w:rPr>
          <w:sz w:val="12"/>
        </w:rPr>
        <w:t xml:space="preserve">. </w:t>
      </w:r>
      <w:r w:rsidRPr="0016782C">
        <w:rPr>
          <w:sz w:val="16"/>
        </w:rPr>
        <w:t>It is crucial that the U.S. should manifest its concern for the support of sugar as an all-important staple crop for many Caribbean economies in order to preserve stability in the region.</w:t>
      </w:r>
    </w:p>
    <w:p w:rsidR="00EF593A" w:rsidRPr="0016782C" w:rsidRDefault="00EF593A" w:rsidP="00EF593A">
      <w:pPr>
        <w:pStyle w:val="Heading4"/>
      </w:pPr>
      <w:r w:rsidRPr="0016782C">
        <w:t xml:space="preserve">Decline makes instability </w:t>
      </w:r>
      <w:r w:rsidRPr="0016782C">
        <w:rPr>
          <w:u w:val="single"/>
        </w:rPr>
        <w:t>inevitable</w:t>
      </w:r>
    </w:p>
    <w:p w:rsidR="00EF593A" w:rsidRPr="0016782C" w:rsidRDefault="00EF593A" w:rsidP="00EF593A">
      <w:r w:rsidRPr="0016782C">
        <w:rPr>
          <w:rStyle w:val="Style13ptBold"/>
        </w:rPr>
        <w:t>Grant 5</w:t>
      </w:r>
      <w:r w:rsidRPr="0016782C">
        <w:t xml:space="preserve"> – Cedric Grant, Professor of International and Caribbean Affairs at Clark Atlanta University, “U.S.-Caribbean Relations”, Institute for Policy Studies, 10-12, http://www.ips-dc.org/us-caribbean_relations/</w:t>
      </w:r>
    </w:p>
    <w:p w:rsidR="00EF593A" w:rsidRPr="0016782C" w:rsidRDefault="00EF593A" w:rsidP="00EF593A"/>
    <w:p w:rsidR="00EF593A" w:rsidRPr="0016782C" w:rsidRDefault="00EF593A" w:rsidP="00EF593A">
      <w:pPr>
        <w:rPr>
          <w:rStyle w:val="StyleUnderline"/>
        </w:rPr>
      </w:pPr>
      <w:r w:rsidRPr="0016782C">
        <w:t xml:space="preserve">But security issues do not follow a one-way street. Caribbean countries also have security concerns about relations with the United States. Caricom, for example, has voiced its concerns about gun smuggling from the U.S. and about the U.S. deportation of criminals of Caribbean origin back to the region. </w:t>
      </w:r>
      <w:r w:rsidRPr="0016782C">
        <w:rPr>
          <w:rStyle w:val="StyleUnderline"/>
        </w:rPr>
        <w:t xml:space="preserve">More fundamentally, Caribbean states contend that the </w:t>
      </w:r>
      <w:r w:rsidRPr="0016782C">
        <w:rPr>
          <w:rStyle w:val="Emphasis"/>
        </w:rPr>
        <w:t>security and stability problems</w:t>
      </w:r>
      <w:r w:rsidRPr="0016782C">
        <w:rPr>
          <w:rStyle w:val="StyleUnderline"/>
        </w:rPr>
        <w:t xml:space="preserve"> in the region are </w:t>
      </w:r>
      <w:r w:rsidRPr="0016782C">
        <w:rPr>
          <w:rStyle w:val="Emphasis"/>
        </w:rPr>
        <w:t>rooted in economic development</w:t>
      </w:r>
      <w:r w:rsidRPr="0016782C">
        <w:rPr>
          <w:rStyle w:val="StyleUnderline"/>
        </w:rPr>
        <w:t xml:space="preserve"> and thus cannot effectively be addressed in isolation from strategies to improve economic conditions</w:t>
      </w:r>
      <w:r w:rsidRPr="0016782C">
        <w:t xml:space="preserve">. Accordingly, the Bridgetown Accord, </w:t>
      </w:r>
      <w:r w:rsidRPr="0016782C">
        <w:rPr>
          <w:rStyle w:val="StyleUnderline"/>
        </w:rPr>
        <w:t>the statement</w:t>
      </w:r>
      <w:r w:rsidRPr="0016782C">
        <w:t xml:space="preserve"> produced by the 1997 summit, </w:t>
      </w:r>
      <w:r w:rsidRPr="0016782C">
        <w:rPr>
          <w:rStyle w:val="StyleUnderline"/>
        </w:rPr>
        <w:t xml:space="preserve">“recognise[d] the </w:t>
      </w:r>
      <w:r w:rsidRPr="0016782C">
        <w:rPr>
          <w:rStyle w:val="Emphasis"/>
        </w:rPr>
        <w:t>inextricable links</w:t>
      </w:r>
      <w:r w:rsidRPr="0016782C">
        <w:rPr>
          <w:rStyle w:val="StyleUnderline"/>
        </w:rPr>
        <w:t xml:space="preserve"> between trade, economic development, security and prosperity in [these] societies.”</w:t>
      </w:r>
    </w:p>
    <w:p w:rsidR="00EF593A" w:rsidRPr="0016782C" w:rsidRDefault="00EF593A" w:rsidP="00EF593A"/>
    <w:p w:rsidR="00EF593A" w:rsidRPr="0016782C" w:rsidRDefault="00EF593A" w:rsidP="00EF593A">
      <w:pPr>
        <w:pStyle w:val="Heading3"/>
      </w:pPr>
      <w:r w:rsidRPr="0016782C">
        <w:t>Economy---A2: No War---Africa</w:t>
      </w:r>
    </w:p>
    <w:p w:rsidR="00EF593A" w:rsidRPr="0016782C" w:rsidRDefault="00EF593A" w:rsidP="00EF593A">
      <w:pPr>
        <w:pStyle w:val="Heading4"/>
        <w:rPr>
          <w:lang w:eastAsia="zh-CN"/>
        </w:rPr>
      </w:pPr>
      <w:r w:rsidRPr="0016782C">
        <w:rPr>
          <w:lang w:eastAsia="zh-CN"/>
        </w:rPr>
        <w:t>Africa war escalates and goes nuclear</w:t>
      </w:r>
    </w:p>
    <w:p w:rsidR="00EF593A" w:rsidRPr="0016782C" w:rsidRDefault="00EF593A" w:rsidP="00EF593A">
      <w:pPr>
        <w:rPr>
          <w:rFonts w:eastAsia="SimSun"/>
          <w:szCs w:val="24"/>
          <w:lang w:eastAsia="zh-CN"/>
        </w:rPr>
      </w:pPr>
      <w:r w:rsidRPr="0016782C">
        <w:rPr>
          <w:rStyle w:val="Style13ptBold"/>
        </w:rPr>
        <w:t>Lancaster 00</w:t>
      </w:r>
      <w:r w:rsidRPr="0016782C">
        <w:rPr>
          <w:rFonts w:eastAsia="SimSun"/>
          <w:szCs w:val="24"/>
          <w:lang w:eastAsia="zh-CN"/>
        </w:rPr>
        <w:t xml:space="preserve"> </w:t>
      </w:r>
    </w:p>
    <w:p w:rsidR="00EF593A" w:rsidRPr="0016782C" w:rsidRDefault="00EF593A" w:rsidP="00EF593A">
      <w:pPr>
        <w:rPr>
          <w:rFonts w:eastAsia="SimSun"/>
          <w:szCs w:val="24"/>
          <w:lang w:eastAsia="zh-CN"/>
        </w:rPr>
      </w:pPr>
      <w:r w:rsidRPr="0016782C">
        <w:rPr>
          <w:rFonts w:eastAsia="SimSun"/>
          <w:szCs w:val="24"/>
          <w:lang w:eastAsia="zh-CN"/>
        </w:rPr>
        <w:t>(Carol, Associate Professor and Director of the Master's of Science in Foreign Service Program – Georgetown University, “Redesigning Foreign Aid”, Foreign Affairs, September / October, Lexis)</w:t>
      </w:r>
    </w:p>
    <w:p w:rsidR="00EF593A" w:rsidRPr="0016782C" w:rsidRDefault="00EF593A" w:rsidP="00EF593A">
      <w:pPr>
        <w:rPr>
          <w:rFonts w:eastAsia="SimSun"/>
          <w:szCs w:val="24"/>
          <w:lang w:eastAsia="zh-CN"/>
        </w:rPr>
      </w:pPr>
    </w:p>
    <w:p w:rsidR="00EF593A" w:rsidRPr="0016782C" w:rsidRDefault="00EF593A" w:rsidP="00EF593A">
      <w:pPr>
        <w:rPr>
          <w:b/>
          <w:iCs/>
          <w:u w:val="single"/>
          <w:bdr w:val="single" w:sz="8" w:space="0" w:color="auto"/>
          <w:lang w:eastAsia="zh-CN"/>
        </w:rPr>
      </w:pPr>
      <w:r w:rsidRPr="0016782C">
        <w:rPr>
          <w:rFonts w:eastAsia="SimSun"/>
          <w:sz w:val="16"/>
          <w:szCs w:val="24"/>
          <w:lang w:eastAsia="zh-CN"/>
        </w:rPr>
        <w:t xml:space="preserve">THE MOST BASIC CHALLENGE facing the </w:t>
      </w:r>
      <w:smartTag w:uri="urn:schemas-microsoft-com:office:smarttags" w:element="place">
        <w:smartTag w:uri="urn:schemas-microsoft-com:office:smarttags" w:element="country-region">
          <w:r w:rsidRPr="0016782C">
            <w:rPr>
              <w:rFonts w:eastAsia="SimSun"/>
              <w:sz w:val="16"/>
              <w:szCs w:val="24"/>
              <w:lang w:eastAsia="zh-CN"/>
            </w:rPr>
            <w:t>United States</w:t>
          </w:r>
        </w:smartTag>
      </w:smartTag>
      <w:r w:rsidRPr="0016782C">
        <w:rPr>
          <w:rFonts w:eastAsia="SimSun"/>
          <w:sz w:val="16"/>
          <w:szCs w:val="24"/>
          <w:lang w:eastAsia="zh-CN"/>
        </w:rPr>
        <w:t xml:space="preserve"> today is helping to preserve peace. The end of the Cold War eliminated a potential threat to American security, but it did not eliminate conflict. In 1998 alone there were 27 significant conflicts in the world, 25 of which involved violence within states. Nine of those </w:t>
      </w:r>
      <w:r w:rsidRPr="0016782C">
        <w:rPr>
          <w:rStyle w:val="Emphasis"/>
          <w:sz w:val="26"/>
          <w:szCs w:val="26"/>
        </w:rPr>
        <w:t>intrastate</w:t>
      </w:r>
      <w:r w:rsidRPr="0016782C">
        <w:rPr>
          <w:rStyle w:val="Emphasis"/>
        </w:rPr>
        <w:t xml:space="preserve"> conflicts </w:t>
      </w:r>
      <w:r w:rsidRPr="0016782C">
        <w:rPr>
          <w:rStyle w:val="StyleUnderline"/>
        </w:rPr>
        <w:t>were in</w:t>
      </w:r>
      <w:r w:rsidRPr="0016782C">
        <w:rPr>
          <w:rFonts w:eastAsia="SimSun"/>
          <w:sz w:val="16"/>
          <w:szCs w:val="24"/>
          <w:lang w:eastAsia="zh-CN"/>
        </w:rPr>
        <w:t xml:space="preserve"> sub-Saharan </w:t>
      </w:r>
      <w:r w:rsidRPr="0016782C">
        <w:rPr>
          <w:rStyle w:val="StyleUnderline"/>
        </w:rPr>
        <w:t>Africa, where poor governance has aggravated ethnic and social tensions</w:t>
      </w:r>
      <w:r w:rsidRPr="0016782C">
        <w:rPr>
          <w:rFonts w:eastAsia="SimSun"/>
          <w:sz w:val="16"/>
          <w:szCs w:val="24"/>
          <w:lang w:eastAsia="zh-CN"/>
        </w:rPr>
        <w:t xml:space="preserve">. The ongoing war in the Democratic Republic of the </w:t>
      </w:r>
      <w:r w:rsidRPr="0016782C">
        <w:rPr>
          <w:rStyle w:val="StyleUnderline"/>
        </w:rPr>
        <w:t>Congo has been particularly nightmarish, combining</w:t>
      </w:r>
      <w:r w:rsidRPr="0016782C">
        <w:rPr>
          <w:rFonts w:eastAsia="SimSun"/>
          <w:sz w:val="16"/>
          <w:szCs w:val="24"/>
          <w:lang w:eastAsia="zh-CN"/>
        </w:rPr>
        <w:t xml:space="preserve"> intrastate and interstate </w:t>
      </w:r>
      <w:r w:rsidRPr="0016782C">
        <w:rPr>
          <w:rStyle w:val="StyleUnderline"/>
        </w:rPr>
        <w:t>conflict with</w:t>
      </w:r>
      <w:r w:rsidRPr="0016782C">
        <w:rPr>
          <w:rFonts w:eastAsia="SimSun"/>
          <w:sz w:val="16"/>
          <w:szCs w:val="24"/>
          <w:lang w:eastAsia="zh-CN"/>
        </w:rPr>
        <w:t xml:space="preserve"> another troubling element: </w:t>
      </w:r>
      <w:r w:rsidRPr="0016782C">
        <w:rPr>
          <w:rStyle w:val="StyleUnderline"/>
        </w:rPr>
        <w:t xml:space="preserve">military intervention driven by the commercial motives of several neighboring states. Such motives could fuel future conflicts in </w:t>
      </w:r>
      <w:r w:rsidRPr="0016782C">
        <w:rPr>
          <w:rFonts w:eastAsia="SimSun"/>
          <w:sz w:val="16"/>
          <w:szCs w:val="24"/>
          <w:lang w:eastAsia="zh-CN"/>
        </w:rPr>
        <w:t xml:space="preserve">other weak states with valuable resources. Meanwhile, a number of other wars -- in </w:t>
      </w:r>
      <w:smartTag w:uri="urn:schemas-microsoft-com:office:smarttags" w:element="country-region">
        <w:r w:rsidRPr="0016782C">
          <w:rPr>
            <w:rFonts w:eastAsia="SimSun"/>
            <w:sz w:val="16"/>
            <w:szCs w:val="24"/>
            <w:lang w:eastAsia="zh-CN"/>
          </w:rPr>
          <w:t>Colombia</w:t>
        </w:r>
      </w:smartTag>
      <w:r w:rsidRPr="0016782C">
        <w:rPr>
          <w:rFonts w:eastAsia="SimSun"/>
          <w:sz w:val="16"/>
          <w:szCs w:val="24"/>
          <w:lang w:eastAsia="zh-CN"/>
        </w:rPr>
        <w:t xml:space="preserve">, the former </w:t>
      </w:r>
      <w:smartTag w:uri="urn:schemas-microsoft-com:office:smarttags" w:element="country-region">
        <w:r w:rsidRPr="0016782C">
          <w:rPr>
            <w:rFonts w:eastAsia="SimSun"/>
            <w:sz w:val="16"/>
            <w:szCs w:val="24"/>
            <w:lang w:eastAsia="zh-CN"/>
          </w:rPr>
          <w:t>Yugoslavia</w:t>
        </w:r>
      </w:smartTag>
      <w:r w:rsidRPr="0016782C">
        <w:rPr>
          <w:rFonts w:eastAsia="SimSun"/>
          <w:sz w:val="16"/>
          <w:szCs w:val="24"/>
          <w:lang w:eastAsia="zh-CN"/>
        </w:rPr>
        <w:t xml:space="preserve">, </w:t>
      </w:r>
      <w:smartTag w:uri="urn:schemas-microsoft-com:office:smarttags" w:element="country-region">
        <w:r w:rsidRPr="0016782C">
          <w:rPr>
            <w:rFonts w:eastAsia="SimSun"/>
            <w:sz w:val="16"/>
            <w:szCs w:val="24"/>
            <w:lang w:eastAsia="zh-CN"/>
          </w:rPr>
          <w:t>Cambodia</w:t>
        </w:r>
      </w:smartTag>
      <w:r w:rsidRPr="0016782C">
        <w:rPr>
          <w:rFonts w:eastAsia="SimSun"/>
          <w:sz w:val="16"/>
          <w:szCs w:val="24"/>
          <w:lang w:eastAsia="zh-CN"/>
        </w:rPr>
        <w:t xml:space="preserve">, </w:t>
      </w:r>
      <w:r w:rsidRPr="0016782C">
        <w:rPr>
          <w:rStyle w:val="StyleUnderline"/>
        </w:rPr>
        <w:t>Angola, Sudan, Rwanda, and Burundi</w:t>
      </w:r>
      <w:r w:rsidRPr="0016782C">
        <w:rPr>
          <w:rFonts w:eastAsia="SimSun"/>
          <w:sz w:val="16"/>
          <w:szCs w:val="24"/>
          <w:lang w:eastAsia="zh-CN"/>
        </w:rPr>
        <w:t xml:space="preserve"> -- have reflected historic enmities or poorly resolved hostilities of the past. Intrastate conflicts are likely to continue in weakly integrated, poorly governed states, destroying lives and property, </w:t>
      </w:r>
      <w:r w:rsidRPr="0016782C">
        <w:rPr>
          <w:rStyle w:val="StyleUnderline"/>
        </w:rPr>
        <w:t>creating large numbers of refugees and displaced persons, and threatening regional security</w:t>
      </w:r>
      <w:r w:rsidRPr="0016782C">
        <w:rPr>
          <w:rFonts w:eastAsia="SimSun"/>
          <w:sz w:val="16"/>
          <w:szCs w:val="24"/>
          <w:lang w:eastAsia="zh-CN"/>
        </w:rPr>
        <w:t xml:space="preserve">. The two interstate clashes in 1998 -- between India and Pakistan and Eritrea and Ethiopia -- involved disputes over land and other natural resources. Such contests show no sign of disappearing. Indeed, </w:t>
      </w:r>
      <w:r w:rsidRPr="0016782C">
        <w:rPr>
          <w:rStyle w:val="StyleUnderline"/>
        </w:rPr>
        <w:t xml:space="preserve">with the spread of </w:t>
      </w:r>
      <w:r w:rsidRPr="0016782C">
        <w:rPr>
          <w:rStyle w:val="Emphasis"/>
        </w:rPr>
        <w:t>w</w:t>
      </w:r>
      <w:r w:rsidRPr="0016782C">
        <w:rPr>
          <w:rFonts w:eastAsia="SimSun"/>
          <w:sz w:val="16"/>
          <w:szCs w:val="24"/>
          <w:lang w:eastAsia="zh-CN"/>
        </w:rPr>
        <w:t xml:space="preserve">eapons of </w:t>
      </w:r>
      <w:r w:rsidRPr="0016782C">
        <w:rPr>
          <w:rStyle w:val="Emphasis"/>
        </w:rPr>
        <w:t>m</w:t>
      </w:r>
      <w:r w:rsidRPr="0016782C">
        <w:rPr>
          <w:rFonts w:eastAsia="SimSun"/>
          <w:sz w:val="16"/>
          <w:szCs w:val="24"/>
          <w:lang w:eastAsia="zh-CN"/>
        </w:rPr>
        <w:t xml:space="preserve">ass </w:t>
      </w:r>
      <w:r w:rsidRPr="0016782C">
        <w:rPr>
          <w:rStyle w:val="Emphasis"/>
        </w:rPr>
        <w:t>d</w:t>
      </w:r>
      <w:r w:rsidRPr="0016782C">
        <w:rPr>
          <w:rFonts w:eastAsia="SimSun"/>
          <w:sz w:val="16"/>
          <w:szCs w:val="24"/>
          <w:lang w:eastAsia="zh-CN"/>
        </w:rPr>
        <w:t xml:space="preserve">estruction, </w:t>
      </w:r>
      <w:r w:rsidRPr="0016782C">
        <w:rPr>
          <w:rStyle w:val="StyleUnderline"/>
        </w:rPr>
        <w:t xml:space="preserve">these wars could prove </w:t>
      </w:r>
      <w:r w:rsidRPr="0016782C">
        <w:rPr>
          <w:rStyle w:val="Emphasis"/>
        </w:rPr>
        <w:t>more dangerous than ever</w:t>
      </w:r>
      <w:r w:rsidRPr="0016782C">
        <w:rPr>
          <w:rStyle w:val="Emphasis"/>
          <w:lang w:eastAsia="zh-CN"/>
        </w:rPr>
        <w:t>.</w:t>
      </w:r>
    </w:p>
    <w:p w:rsidR="00EF593A" w:rsidRPr="0016782C" w:rsidRDefault="00EF593A" w:rsidP="00EF593A">
      <w:pPr>
        <w:pStyle w:val="Heading3"/>
      </w:pPr>
      <w:r w:rsidRPr="0016782C">
        <w:t>Economy---A2: No War---Central Asia</w:t>
      </w:r>
    </w:p>
    <w:p w:rsidR="00EF593A" w:rsidRPr="0016782C" w:rsidRDefault="00EF593A" w:rsidP="00EF593A">
      <w:pPr>
        <w:pStyle w:val="Heading4"/>
      </w:pPr>
      <w:r w:rsidRPr="0016782C">
        <w:t>Central Asian war causes global nuclear war</w:t>
      </w:r>
    </w:p>
    <w:p w:rsidR="00EF593A" w:rsidRPr="0016782C" w:rsidRDefault="00EF593A" w:rsidP="00EF593A">
      <w:r w:rsidRPr="0016782C">
        <w:rPr>
          <w:rStyle w:val="Style13ptBold"/>
        </w:rPr>
        <w:t>Blank 99</w:t>
      </w:r>
      <w:r w:rsidRPr="0016782C">
        <w:t xml:space="preserve"> (Steven, Professor of Research – Strategic Studies Institute, US Army War College, Oil and Geopolitics in the Caspian Region)</w:t>
      </w:r>
    </w:p>
    <w:p w:rsidR="00EF593A" w:rsidRPr="0016782C" w:rsidRDefault="00EF593A" w:rsidP="00EF593A">
      <w:pPr>
        <w:widowControl w:val="0"/>
      </w:pPr>
    </w:p>
    <w:p w:rsidR="00EF593A" w:rsidRPr="0016782C" w:rsidRDefault="00EF593A" w:rsidP="00EF593A">
      <w:pPr>
        <w:widowControl w:val="0"/>
        <w:rPr>
          <w:rStyle w:val="Style11pt"/>
          <w:sz w:val="14"/>
        </w:rPr>
      </w:pPr>
      <w:r w:rsidRPr="0016782C">
        <w:rPr>
          <w:sz w:val="14"/>
        </w:rPr>
        <w:t>Past</w:t>
      </w:r>
      <w:r w:rsidRPr="0016782C">
        <w:rPr>
          <w:rStyle w:val="Style11pt"/>
          <w:sz w:val="14"/>
        </w:rPr>
        <w:t xml:space="preserve"> </w:t>
      </w:r>
      <w:r w:rsidRPr="0016782C">
        <w:rPr>
          <w:rStyle w:val="StyleStyle411ptChar"/>
          <w:rFonts w:eastAsiaTheme="minorHAnsi"/>
        </w:rPr>
        <w:t xml:space="preserve">experience suggests </w:t>
      </w:r>
      <w:smartTag w:uri="urn:schemas-microsoft-com:office:smarttags" w:element="City">
        <w:smartTag w:uri="urn:schemas-microsoft-com:office:smarttags" w:element="place">
          <w:r w:rsidRPr="0016782C">
            <w:rPr>
              <w:rStyle w:val="StyleStyle411ptChar"/>
              <w:rFonts w:eastAsiaTheme="minorHAnsi"/>
            </w:rPr>
            <w:t>Moscow</w:t>
          </w:r>
        </w:smartTag>
      </w:smartTag>
      <w:r w:rsidRPr="0016782C">
        <w:rPr>
          <w:rStyle w:val="StyleStyle411ptChar"/>
          <w:rFonts w:eastAsiaTheme="minorHAnsi"/>
        </w:rPr>
        <w:t xml:space="preserve"> will</w:t>
      </w:r>
      <w:r w:rsidRPr="0016782C">
        <w:rPr>
          <w:rStyle w:val="Style11pt"/>
          <w:sz w:val="14"/>
        </w:rPr>
        <w:t xml:space="preserve"> </w:t>
      </w:r>
      <w:r w:rsidRPr="0016782C">
        <w:rPr>
          <w:sz w:val="14"/>
        </w:rPr>
        <w:t>even</w:t>
      </w:r>
      <w:r w:rsidRPr="0016782C">
        <w:rPr>
          <w:rStyle w:val="Style11pt"/>
          <w:sz w:val="14"/>
        </w:rPr>
        <w:t xml:space="preserve"> </w:t>
      </w:r>
      <w:r w:rsidRPr="0016782C">
        <w:rPr>
          <w:rStyle w:val="StyleStyle411ptChar"/>
          <w:rFonts w:eastAsiaTheme="minorHAnsi"/>
        </w:rPr>
        <w:t xml:space="preserve">threaten a </w:t>
      </w:r>
      <w:r w:rsidRPr="0016782C">
        <w:rPr>
          <w:rStyle w:val="StyleStyle411ptBoldChar"/>
          <w:rFonts w:eastAsiaTheme="minorHAnsi"/>
        </w:rPr>
        <w:t>Third World War</w:t>
      </w:r>
      <w:r w:rsidRPr="0016782C">
        <w:rPr>
          <w:rStyle w:val="StyleStyle411ptChar"/>
          <w:rFonts w:eastAsiaTheme="minorHAnsi"/>
        </w:rPr>
        <w:t xml:space="preserve"> if there is Turkish intervention in the Transcaucasus </w:t>
      </w:r>
      <w:r w:rsidRPr="0016782C">
        <w:rPr>
          <w:sz w:val="14"/>
        </w:rPr>
        <w:t>and the 1997 Russo-Armenian Treaty of Friendship, Cooperation, and Mutual Assistance and the 1994 Turkish-Azerbaijani Treaty of Friendship and Cooperation suggest just such a possibility. Conceivably, the two</w:t>
      </w:r>
      <w:r w:rsidRPr="0016782C">
        <w:rPr>
          <w:rStyle w:val="Style11pt"/>
          <w:sz w:val="14"/>
        </w:rPr>
        <w:t xml:space="preserve"> </w:t>
      </w:r>
      <w:r w:rsidRPr="0016782C">
        <w:rPr>
          <w:rStyle w:val="StyleStyle411ptChar"/>
          <w:rFonts w:eastAsiaTheme="minorHAnsi"/>
        </w:rPr>
        <w:t>larger states could then be dragged in to rescue their allies from defeat.</w:t>
      </w:r>
      <w:r w:rsidRPr="0016782C">
        <w:rPr>
          <w:rStyle w:val="Style11pt"/>
          <w:sz w:val="14"/>
        </w:rPr>
        <w:t xml:space="preserve"> </w:t>
      </w:r>
      <w:r w:rsidRPr="0016782C">
        <w:rPr>
          <w:sz w:val="14"/>
        </w:rPr>
        <w:t xml:space="preserve">The Russo-Armenian treaty is a virtual bilateral military alliance against </w:t>
      </w:r>
      <w:smartTag w:uri="urn:schemas-microsoft-com:office:smarttags" w:element="City">
        <w:r w:rsidRPr="0016782C">
          <w:rPr>
            <w:sz w:val="14"/>
          </w:rPr>
          <w:t>Baku</w:t>
        </w:r>
      </w:smartTag>
      <w:r w:rsidRPr="0016782C">
        <w:rPr>
          <w:sz w:val="14"/>
        </w:rPr>
        <w:t xml:space="preserve">, in that it reaffirms </w:t>
      </w:r>
      <w:smartTag w:uri="urn:schemas-microsoft-com:office:smarttags" w:element="country-region">
        <w:r w:rsidRPr="0016782C">
          <w:rPr>
            <w:sz w:val="14"/>
          </w:rPr>
          <w:t>Russia</w:t>
        </w:r>
      </w:smartTag>
      <w:r w:rsidRPr="0016782C">
        <w:rPr>
          <w:sz w:val="14"/>
        </w:rPr>
        <w:t xml:space="preserve">’s lasting military presence in </w:t>
      </w:r>
      <w:smartTag w:uri="urn:schemas-microsoft-com:office:smarttags" w:element="country-region">
        <w:r w:rsidRPr="0016782C">
          <w:rPr>
            <w:sz w:val="14"/>
          </w:rPr>
          <w:t>Armenia</w:t>
        </w:r>
      </w:smartTag>
      <w:r w:rsidRPr="0016782C">
        <w:rPr>
          <w:sz w:val="14"/>
        </w:rPr>
        <w:t xml:space="preserve">, commits </w:t>
      </w:r>
      <w:smartTag w:uri="urn:schemas-microsoft-com:office:smarttags" w:element="country-region">
        <w:r w:rsidRPr="0016782C">
          <w:rPr>
            <w:sz w:val="14"/>
          </w:rPr>
          <w:t>Armenia</w:t>
        </w:r>
      </w:smartTag>
      <w:r w:rsidRPr="0016782C">
        <w:rPr>
          <w:sz w:val="14"/>
        </w:rPr>
        <w:t xml:space="preserve"> not to join NATO, and could justify further fighting in Nagorno-Karabakh or further military pressure against </w:t>
      </w:r>
      <w:smartTag w:uri="urn:schemas-microsoft-com:office:smarttags" w:element="country-region">
        <w:smartTag w:uri="urn:schemas-microsoft-com:office:smarttags" w:element="place">
          <w:r w:rsidRPr="0016782C">
            <w:rPr>
              <w:sz w:val="14"/>
            </w:rPr>
            <w:t>Azerbaijan</w:t>
          </w:r>
        </w:smartTag>
      </w:smartTag>
      <w:r w:rsidRPr="0016782C">
        <w:rPr>
          <w:sz w:val="14"/>
        </w:rPr>
        <w:t xml:space="preserve"> that will impede energy exploration and marketing. It also reconfirms </w:t>
      </w:r>
      <w:smartTag w:uri="urn:schemas-microsoft-com:office:smarttags" w:element="country-region">
        <w:r w:rsidRPr="0016782C">
          <w:rPr>
            <w:sz w:val="14"/>
          </w:rPr>
          <w:t>Russia</w:t>
        </w:r>
      </w:smartTag>
      <w:r w:rsidRPr="0016782C">
        <w:rPr>
          <w:sz w:val="14"/>
        </w:rPr>
        <w:t xml:space="preserve">’s determination to resist an expanded </w:t>
      </w:r>
      <w:smartTag w:uri="urn:schemas-microsoft-com:office:smarttags" w:element="country-region">
        <w:smartTag w:uri="urn:schemas-microsoft-com:office:smarttags" w:element="place">
          <w:r w:rsidRPr="0016782C">
            <w:rPr>
              <w:sz w:val="14"/>
            </w:rPr>
            <w:t>U.S.</w:t>
          </w:r>
        </w:smartTag>
      </w:smartTag>
      <w:r w:rsidRPr="0016782C">
        <w:rPr>
          <w:sz w:val="14"/>
        </w:rPr>
        <w:t xml:space="preserve"> presence and remain the exclusive regional hegemon. Thus, many structural conditions for conventional war or protracted ethnic conflict where third parties intervene now exist in the Transcaucasus. </w:t>
      </w:r>
      <w:r w:rsidRPr="0016782C">
        <w:rPr>
          <w:rStyle w:val="StyleStyle411ptChar"/>
          <w:rFonts w:eastAsiaTheme="minorHAnsi"/>
        </w:rPr>
        <w:t xml:space="preserve">Many </w:t>
      </w:r>
      <w:smartTag w:uri="urn:schemas-microsoft-com:office:smarttags" w:element="place">
        <w:r w:rsidRPr="0016782C">
          <w:rPr>
            <w:rStyle w:val="StyleStyle411ptChar"/>
            <w:rFonts w:eastAsiaTheme="minorHAnsi"/>
          </w:rPr>
          <w:t>Third World</w:t>
        </w:r>
      </w:smartTag>
      <w:r w:rsidRPr="0016782C">
        <w:rPr>
          <w:rStyle w:val="StyleStyle411ptChar"/>
          <w:rFonts w:eastAsiaTheme="minorHAnsi"/>
        </w:rPr>
        <w:t xml:space="preserve"> conflicts generated by local structural factors have </w:t>
      </w:r>
      <w:r w:rsidRPr="0016782C">
        <w:rPr>
          <w:rStyle w:val="StyleStyle411ptBoldChar"/>
          <w:rFonts w:eastAsiaTheme="minorHAnsi"/>
        </w:rPr>
        <w:t>great potential for unintended escalation</w:t>
      </w:r>
      <w:r w:rsidRPr="0016782C">
        <w:rPr>
          <w:rStyle w:val="StyleStyle411ptChar"/>
          <w:rFonts w:eastAsiaTheme="minorHAnsi"/>
        </w:rPr>
        <w:t>. Big powers often fear obliged to rescue their proxies</w:t>
      </w:r>
      <w:r w:rsidRPr="0016782C">
        <w:rPr>
          <w:rStyle w:val="Style11pt"/>
          <w:sz w:val="14"/>
        </w:rPr>
        <w:t xml:space="preserve"> </w:t>
      </w:r>
      <w:r w:rsidRPr="0016782C">
        <w:rPr>
          <w:sz w:val="14"/>
        </w:rPr>
        <w:t xml:space="preserve">and protégés. One or another big power may fail to grasp the stakes for the other side since interests here are not as clear as in </w:t>
      </w:r>
      <w:smartTag w:uri="urn:schemas-microsoft-com:office:smarttags" w:element="place">
        <w:r w:rsidRPr="0016782C">
          <w:rPr>
            <w:sz w:val="14"/>
          </w:rPr>
          <w:t>Europe</w:t>
        </w:r>
      </w:smartTag>
      <w:r w:rsidRPr="0016782C">
        <w:rPr>
          <w:sz w:val="14"/>
        </w:rPr>
        <w:t xml:space="preserve">. Hence, commitments involving the use of nuclear weapons or perhaps even conventional war to prevent defeat of a client are not well established or clear as in </w:t>
      </w:r>
      <w:smartTag w:uri="urn:schemas-microsoft-com:office:smarttags" w:element="place">
        <w:r w:rsidRPr="0016782C">
          <w:rPr>
            <w:sz w:val="14"/>
          </w:rPr>
          <w:t>Europe</w:t>
        </w:r>
      </w:smartTag>
      <w:r w:rsidRPr="0016782C">
        <w:rPr>
          <w:rStyle w:val="Style11pt"/>
          <w:sz w:val="14"/>
        </w:rPr>
        <w:t xml:space="preserve">. </w:t>
      </w:r>
      <w:r w:rsidRPr="0016782C">
        <w:rPr>
          <w:rStyle w:val="StyleStyle411ptChar"/>
          <w:rFonts w:eastAsiaTheme="minorHAnsi"/>
        </w:rPr>
        <w:t>For instance</w:t>
      </w:r>
      <w:r w:rsidRPr="0016782C">
        <w:rPr>
          <w:sz w:val="14"/>
        </w:rPr>
        <w:t>, in 1993</w:t>
      </w:r>
      <w:r w:rsidRPr="0016782C">
        <w:rPr>
          <w:rStyle w:val="Style11pt"/>
          <w:sz w:val="14"/>
        </w:rPr>
        <w:t xml:space="preserve"> </w:t>
      </w:r>
      <w:r w:rsidRPr="0016782C">
        <w:rPr>
          <w:rStyle w:val="StyleStyle411ptChar"/>
          <w:rFonts w:eastAsiaTheme="minorHAnsi"/>
        </w:rPr>
        <w:t>Turkish noises about intervening</w:t>
      </w:r>
      <w:r w:rsidRPr="0016782C">
        <w:rPr>
          <w:u w:val="single"/>
        </w:rPr>
        <w:t xml:space="preserve"> </w:t>
      </w:r>
      <w:r w:rsidRPr="0016782C">
        <w:rPr>
          <w:rStyle w:val="Style11ptUnderline"/>
        </w:rPr>
        <w:t xml:space="preserve">in the Karabakh War on behalf of </w:t>
      </w:r>
      <w:smartTag w:uri="urn:schemas-microsoft-com:office:smarttags" w:element="country-region">
        <w:smartTag w:uri="urn:schemas-microsoft-com:office:smarttags" w:element="place">
          <w:r w:rsidRPr="0016782C">
            <w:rPr>
              <w:rStyle w:val="Style11ptUnderline"/>
            </w:rPr>
            <w:t>Azerbaijan</w:t>
          </w:r>
        </w:smartTag>
      </w:smartTag>
      <w:r w:rsidRPr="0016782C">
        <w:rPr>
          <w:rStyle w:val="Style11ptUnderline"/>
        </w:rPr>
        <w:t xml:space="preserve"> </w:t>
      </w:r>
      <w:r w:rsidRPr="0016782C">
        <w:rPr>
          <w:rStyle w:val="StyleStyle411ptChar"/>
          <w:rFonts w:eastAsiaTheme="minorHAnsi"/>
        </w:rPr>
        <w:t>induced Russian leaders to threaten a nuclear war</w:t>
      </w:r>
      <w:r w:rsidRPr="0016782C">
        <w:rPr>
          <w:rStyle w:val="Style11pt"/>
          <w:sz w:val="14"/>
        </w:rPr>
        <w:t xml:space="preserve"> </w:t>
      </w:r>
      <w:r w:rsidRPr="0016782C">
        <w:rPr>
          <w:sz w:val="14"/>
        </w:rPr>
        <w:t xml:space="preserve">in such a case. This confirms the observations of Jim Hoagland, the international correspondent of the Washington Post, that “future wars involving Europe and </w:t>
      </w:r>
      <w:smartTag w:uri="urn:schemas-microsoft-com:office:smarttags" w:element="country-region">
        <w:r w:rsidRPr="0016782C">
          <w:rPr>
            <w:sz w:val="14"/>
          </w:rPr>
          <w:t>America</w:t>
        </w:r>
      </w:smartTag>
      <w:r w:rsidRPr="0016782C">
        <w:rPr>
          <w:sz w:val="14"/>
        </w:rPr>
        <w:t xml:space="preserve"> as allies will be fought either over resources in chaotic Third World locations or in ethnic upheavals on the southern fringe of Europe and </w:t>
      </w:r>
      <w:smartTag w:uri="urn:schemas-microsoft-com:office:smarttags" w:element="country-region">
        <w:smartTag w:uri="urn:schemas-microsoft-com:office:smarttags" w:element="place">
          <w:r w:rsidRPr="0016782C">
            <w:rPr>
              <w:sz w:val="14"/>
            </w:rPr>
            <w:t>Russia</w:t>
          </w:r>
        </w:smartTag>
      </w:smartTag>
      <w:r w:rsidRPr="0016782C">
        <w:rPr>
          <w:sz w:val="14"/>
        </w:rPr>
        <w:t xml:space="preserve">.” Unfortunately, many such causes for conflict prevail across the Transcaspian. </w:t>
      </w:r>
      <w:r w:rsidRPr="0016782C">
        <w:rPr>
          <w:rStyle w:val="StyleStyle411ptChar"/>
          <w:rFonts w:eastAsiaTheme="minorHAnsi"/>
        </w:rPr>
        <w:t>Precisely because Turkey</w:t>
      </w:r>
      <w:r w:rsidRPr="0016782C">
        <w:rPr>
          <w:rStyle w:val="Style11pt"/>
          <w:sz w:val="14"/>
        </w:rPr>
        <w:t xml:space="preserve"> </w:t>
      </w:r>
      <w:r w:rsidRPr="0016782C">
        <w:rPr>
          <w:sz w:val="14"/>
        </w:rPr>
        <w:t xml:space="preserve">is a NATO ally but probably could not prevail in a long war against Russia, or if it </w:t>
      </w:r>
      <w:r w:rsidRPr="0016782C">
        <w:rPr>
          <w:rStyle w:val="StyleStyle411ptChar"/>
          <w:rFonts w:eastAsiaTheme="minorHAnsi"/>
        </w:rPr>
        <w:t>could</w:t>
      </w:r>
      <w:r w:rsidRPr="0016782C">
        <w:rPr>
          <w:rStyle w:val="Style11pt"/>
          <w:sz w:val="14"/>
        </w:rPr>
        <w:t xml:space="preserve"> </w:t>
      </w:r>
      <w:r w:rsidRPr="0016782C">
        <w:rPr>
          <w:sz w:val="14"/>
        </w:rPr>
        <w:t>conceivably</w:t>
      </w:r>
      <w:r w:rsidRPr="0016782C">
        <w:rPr>
          <w:rStyle w:val="Style11pt"/>
          <w:sz w:val="14"/>
        </w:rPr>
        <w:t xml:space="preserve"> </w:t>
      </w:r>
      <w:r w:rsidRPr="0016782C">
        <w:rPr>
          <w:rStyle w:val="StyleStyle411ptChar"/>
          <w:rFonts w:eastAsiaTheme="minorHAnsi"/>
        </w:rPr>
        <w:t>trigger a</w:t>
      </w:r>
      <w:r w:rsidRPr="0016782C">
        <w:rPr>
          <w:rStyle w:val="Style11pt"/>
          <w:sz w:val="14"/>
        </w:rPr>
        <w:t xml:space="preserve"> </w:t>
      </w:r>
      <w:r w:rsidRPr="0016782C">
        <w:rPr>
          <w:sz w:val="14"/>
        </w:rPr>
        <w:t>potential</w:t>
      </w:r>
      <w:r w:rsidRPr="0016782C">
        <w:rPr>
          <w:rStyle w:val="Style11pt"/>
          <w:sz w:val="14"/>
        </w:rPr>
        <w:t xml:space="preserve"> </w:t>
      </w:r>
      <w:r w:rsidRPr="0016782C">
        <w:rPr>
          <w:rStyle w:val="StyleStyle411ptChar"/>
          <w:rFonts w:eastAsiaTheme="minorHAnsi"/>
        </w:rPr>
        <w:t>nuclear blow (not a small possibility given the erratic nature of Russia’s declared nuclear strategies), the danger of major war is higher here than</w:t>
      </w:r>
      <w:r w:rsidRPr="0016782C">
        <w:rPr>
          <w:rStyle w:val="Style11pt"/>
          <w:sz w:val="14"/>
        </w:rPr>
        <w:t xml:space="preserve"> </w:t>
      </w:r>
      <w:r w:rsidRPr="0016782C">
        <w:rPr>
          <w:sz w:val="14"/>
        </w:rPr>
        <w:t>almost</w:t>
      </w:r>
      <w:r w:rsidRPr="0016782C">
        <w:rPr>
          <w:rStyle w:val="Style11pt"/>
          <w:sz w:val="14"/>
        </w:rPr>
        <w:t xml:space="preserve"> </w:t>
      </w:r>
      <w:r w:rsidRPr="0016782C">
        <w:rPr>
          <w:rStyle w:val="StyleStyle411ptChar"/>
          <w:rFonts w:eastAsiaTheme="minorHAnsi"/>
        </w:rPr>
        <w:t>anywhere else</w:t>
      </w:r>
      <w:r w:rsidRPr="0016782C">
        <w:rPr>
          <w:rStyle w:val="Style11pt"/>
          <w:sz w:val="14"/>
        </w:rPr>
        <w:t xml:space="preserve"> </w:t>
      </w:r>
      <w:r w:rsidRPr="0016782C">
        <w:rPr>
          <w:sz w:val="14"/>
        </w:rPr>
        <w:t>in the CIS or the so-called arc of crisis</w:t>
      </w:r>
      <w:r w:rsidRPr="0016782C">
        <w:rPr>
          <w:rStyle w:val="Style11pt"/>
          <w:sz w:val="14"/>
        </w:rPr>
        <w:t xml:space="preserve"> </w:t>
      </w:r>
      <w:r w:rsidRPr="0016782C">
        <w:rPr>
          <w:rStyle w:val="StyleStyle411ptChar"/>
          <w:rFonts w:eastAsiaTheme="minorHAnsi"/>
        </w:rPr>
        <w:t>from the Balkans to China</w:t>
      </w:r>
      <w:r w:rsidRPr="0016782C">
        <w:rPr>
          <w:rStyle w:val="Style11pt"/>
          <w:sz w:val="14"/>
        </w:rPr>
        <w:t>.</w:t>
      </w:r>
    </w:p>
    <w:p w:rsidR="00EF593A" w:rsidRPr="0016782C" w:rsidRDefault="00EF593A" w:rsidP="00EF593A"/>
    <w:p w:rsidR="00EF593A" w:rsidRPr="0016782C" w:rsidRDefault="00EF593A" w:rsidP="00EF593A">
      <w:pPr>
        <w:pStyle w:val="Heading3"/>
      </w:pPr>
      <w:r w:rsidRPr="0016782C">
        <w:t>Economy---A2: No War---East Asia</w:t>
      </w:r>
    </w:p>
    <w:p w:rsidR="00EF593A" w:rsidRPr="0016782C" w:rsidRDefault="00EF593A" w:rsidP="00EF593A">
      <w:pPr>
        <w:pStyle w:val="Heading4"/>
      </w:pPr>
      <w:r w:rsidRPr="0016782C">
        <w:t>East Asia escalates---no checks</w:t>
      </w:r>
    </w:p>
    <w:p w:rsidR="00EF593A" w:rsidRPr="0016782C" w:rsidRDefault="00EF593A" w:rsidP="00EF593A">
      <w:r w:rsidRPr="0016782C">
        <w:rPr>
          <w:rStyle w:val="Style13ptBold"/>
        </w:rPr>
        <w:t>Adams 14</w:t>
      </w:r>
      <w:r w:rsidRPr="0016782C">
        <w:t xml:space="preserve"> – Shar Adams, Reporter at the Epoch Times, “Asian Cold War: Escalating Conflict in North-East Asia Bigger Threat Than War on Terror”, Epoch Times, 10-13, http://m.theepochtimes.com/n3/1014683-asian-cold-war-escalating-conflict-in-north-east-asia-bigger-threat-than-war-on-terror/</w:t>
      </w:r>
    </w:p>
    <w:p w:rsidR="00EF593A" w:rsidRPr="0016782C" w:rsidRDefault="00EF593A" w:rsidP="00EF593A"/>
    <w:p w:rsidR="00EF593A" w:rsidRPr="0016782C" w:rsidRDefault="00EF593A" w:rsidP="00EF593A">
      <w:pPr>
        <w:rPr>
          <w:sz w:val="14"/>
        </w:rPr>
      </w:pPr>
      <w:r w:rsidRPr="0016782C">
        <w:rPr>
          <w:sz w:val="14"/>
        </w:rPr>
        <w:t xml:space="preserve">The world may be focused on the “war on terror”, but the arms build up in </w:t>
      </w:r>
      <w:r w:rsidRPr="0016782C">
        <w:rPr>
          <w:rStyle w:val="StyleUnderline"/>
        </w:rPr>
        <w:t xml:space="preserve">North-East Asia poses a far greater threat to </w:t>
      </w:r>
      <w:r w:rsidRPr="0016782C">
        <w:rPr>
          <w:rStyle w:val="Emphasis"/>
        </w:rPr>
        <w:t>global stability</w:t>
      </w:r>
      <w:r w:rsidRPr="0016782C">
        <w:rPr>
          <w:sz w:val="14"/>
        </w:rPr>
        <w:t xml:space="preserve">, says Professor Desmond Ball, a senior defence and security expert at the Australian National University (ANU). A former head of ANU’s Strategic &amp; Defence Studies Centre, Professor Ball is no lightweight when it comes to security concerns. It is Professor Ball’s expertise in command and control systems, particularly in relation to nuclear war, that underlies his concerns about North-East Asia. </w:t>
      </w:r>
      <w:r w:rsidRPr="0016782C">
        <w:rPr>
          <w:rStyle w:val="StyleUnderline"/>
        </w:rPr>
        <w:t>“North-East Asia has now become the most disturbing part of the globe,”</w:t>
      </w:r>
      <w:r w:rsidRPr="0016782C">
        <w:rPr>
          <w:sz w:val="14"/>
        </w:rPr>
        <w:t xml:space="preserve"> Prof Ball told Epoch Times in an exclusive interview. </w:t>
      </w:r>
      <w:r w:rsidRPr="0016782C">
        <w:rPr>
          <w:rStyle w:val="StyleUnderline"/>
        </w:rPr>
        <w:t>China, Japan and South Korea</w:t>
      </w:r>
      <w:r w:rsidRPr="0016782C">
        <w:rPr>
          <w:sz w:val="14"/>
        </w:rPr>
        <w:t xml:space="preserve"> – countries that are “economic engines of the global economy” – </w:t>
      </w:r>
      <w:r w:rsidRPr="0016782C">
        <w:rPr>
          <w:rStyle w:val="StyleUnderline"/>
        </w:rPr>
        <w:t>are</w:t>
      </w:r>
      <w:r w:rsidRPr="0016782C">
        <w:t xml:space="preserve"> </w:t>
      </w:r>
      <w:r w:rsidRPr="0016782C">
        <w:rPr>
          <w:rStyle w:val="StyleUnderline"/>
        </w:rPr>
        <w:t>embroiled in an arms race of unprecedented proportions, punctuated by “very dangerous military activities”</w:t>
      </w:r>
      <w:r w:rsidRPr="0016782C">
        <w:rPr>
          <w:sz w:val="14"/>
        </w:rPr>
        <w:t xml:space="preserve">, he says. Unlike the arms race seen during the Cold War, however, </w:t>
      </w:r>
      <w:r w:rsidRPr="0016782C">
        <w:rPr>
          <w:rStyle w:val="StyleUnderline"/>
        </w:rPr>
        <w:t xml:space="preserve">there are </w:t>
      </w:r>
      <w:r w:rsidRPr="0016782C">
        <w:rPr>
          <w:rStyle w:val="Emphasis"/>
        </w:rPr>
        <w:t>no mechanisms in place</w:t>
      </w:r>
      <w:r w:rsidRPr="0016782C">
        <w:rPr>
          <w:rStyle w:val="StyleUnderline"/>
        </w:rPr>
        <w:t xml:space="preserve"> to constrain the military escalation in Asia. “Indeed, the escalation dynamic could </w:t>
      </w:r>
      <w:r w:rsidRPr="0016782C">
        <w:rPr>
          <w:rStyle w:val="Emphasis"/>
        </w:rPr>
        <w:t>move very rapidly and strongly</w:t>
      </w:r>
      <w:r w:rsidRPr="0016782C">
        <w:rPr>
          <w:rStyle w:val="StyleUnderline"/>
        </w:rPr>
        <w:t xml:space="preserve"> to </w:t>
      </w:r>
      <w:r w:rsidRPr="0016782C">
        <w:rPr>
          <w:rStyle w:val="Emphasis"/>
        </w:rPr>
        <w:t>large scale conflict</w:t>
      </w:r>
      <w:r w:rsidRPr="0016782C">
        <w:rPr>
          <w:rStyle w:val="StyleUnderline"/>
        </w:rPr>
        <w:t xml:space="preserve">, including </w:t>
      </w:r>
      <w:r w:rsidRPr="0016782C">
        <w:rPr>
          <w:rStyle w:val="Emphasis"/>
        </w:rPr>
        <w:t>nuclear conflict</w:t>
      </w:r>
      <w:r w:rsidRPr="0016782C">
        <w:rPr>
          <w:rStyle w:val="StyleUnderline"/>
        </w:rPr>
        <w:t>,”</w:t>
      </w:r>
      <w:r w:rsidRPr="0016782C">
        <w:rPr>
          <w:sz w:val="14"/>
        </w:rPr>
        <w:t xml:space="preserve"> said Prof Ball. “It is happening as we watch.” Arms Race Military spending in Asia has grown steadily over the last decade. According to a 2013 Stockholm International Peace Research Institute report, China is now the world’s second largest military spender behind the United States, spending an estimated $188 billion in 2013. Japan and South Korea are also among the world’s top 10 military spenders. When North Korea and Taiwan are included, North-East Asian countries constitute around 85 per cent of military spending in Asia. But what is more disturbing, Prof Ball says, is the motivation for the acquisitions. “The primary reason now for the acquisitions, whether they are air warfare destroyers, missiles or defense submarines, is simply to match what the other [countries] are getting,” he said. While he believes it is likely that Japan would have embarked on military modernisation, he says it is China’s military provocation of countries across Asia that is fuelling the build-up. Since China lay claim to all of the </w:t>
      </w:r>
      <w:r w:rsidRPr="0016782C">
        <w:rPr>
          <w:rStyle w:val="Emphasis"/>
        </w:rPr>
        <w:t>S</w:t>
      </w:r>
      <w:r w:rsidRPr="0016782C">
        <w:rPr>
          <w:rStyle w:val="StyleUnderline"/>
        </w:rPr>
        <w:t xml:space="preserve">outh </w:t>
      </w:r>
      <w:r w:rsidRPr="0016782C">
        <w:rPr>
          <w:rStyle w:val="Emphasis"/>
        </w:rPr>
        <w:t>C</w:t>
      </w:r>
      <w:r w:rsidRPr="0016782C">
        <w:rPr>
          <w:rStyle w:val="StyleUnderline"/>
        </w:rPr>
        <w:t xml:space="preserve">hina </w:t>
      </w:r>
      <w:r w:rsidRPr="0016782C">
        <w:rPr>
          <w:rStyle w:val="Emphasis"/>
        </w:rPr>
        <w:t>S</w:t>
      </w:r>
      <w:r w:rsidRPr="0016782C">
        <w:rPr>
          <w:rStyle w:val="StyleUnderline"/>
        </w:rPr>
        <w:t>ea</w:t>
      </w:r>
      <w:r w:rsidRPr="0016782C">
        <w:rPr>
          <w:sz w:val="14"/>
        </w:rPr>
        <w:t xml:space="preserve">, it </w:t>
      </w:r>
      <w:r w:rsidRPr="0016782C">
        <w:rPr>
          <w:rStyle w:val="StyleUnderline"/>
        </w:rPr>
        <w:t>has escalated territorial disputes</w:t>
      </w:r>
      <w:r w:rsidRPr="0016782C">
        <w:rPr>
          <w:sz w:val="14"/>
        </w:rPr>
        <w:t xml:space="preserve"> with Vietnam, the Philippines and Malaysia. What started with skirmishes between locals and Chinese fishing boats or navy vessels has now become territorial grabs – island building on contested rocky outcrops. In a sign of things to come, the South China Morning Post reported in June: “China is looking to expand its biggest installation in the Spratly Islands into a fully formed artificial island, complete with airstrip and sea port, to better project its military strength in the South China Sea.” According to Filipino media, the artificial island falls within the Philippines’ 200-mile Exclusive Economic Zone. Prof Ball says China’s behaviour in the South China Sea is provocative, but “in the scale of what we are talking about, that is nothing” compared with conflicts in North-East Asia, where China and Japan are contesting claims over the Tokyo-controlled Senkaku Islands (claimed as the Diaoyus by China). Of the Senkakus conflict, Prof Ball says: “</w:t>
      </w:r>
      <w:r w:rsidRPr="0016782C">
        <w:rPr>
          <w:rStyle w:val="StyleUnderline"/>
        </w:rPr>
        <w:t>We are talking about actual footsteps towards nuclear war – submarines and missiles</w:t>
      </w:r>
      <w:r w:rsidRPr="0016782C">
        <w:rPr>
          <w:sz w:val="14"/>
        </w:rPr>
        <w:t xml:space="preserve">.” Screen Shot 2014-10-13 at 4.50.48 pm Chinese and Japanese </w:t>
      </w:r>
      <w:r w:rsidRPr="0016782C">
        <w:rPr>
          <w:rStyle w:val="StyleUnderline"/>
        </w:rPr>
        <w:t>activity in the Senkakus region has escalated</w:t>
      </w:r>
      <w:r w:rsidRPr="0016782C">
        <w:rPr>
          <w:sz w:val="14"/>
        </w:rPr>
        <w:t xml:space="preserve"> to the point where sometimes there are “at least 40 aircraft jostling” over the contested area, he said. Alarm bells were set off near the Senkakus in January last year when a Chinese military vessel trained its fire-control radar on a Japanese naval destroyer. The incident spurred the Japanese Defense Ministry to go public about that event and reveal another incident from a few days prior, when a Chinese frigate directed fire-control radar at a Japanese military helicopter. Fire-control radars are not like surveillance or early warning radars – they have one purpose and that is to lock onto a target in order to fire a missile. “Someone does that to us, we fire back,” Prof Ball said. Counter Measures Needed Prof Ball is recognised for encouraging openness and transparency, and for his advocacy of multilateral institutions. He has been called one of the region’s “most energetic and activist leaders in establishing forums for security dialogue and measures for building confidence”. In his experience visiting China over the years, however, Prof Ball says gaining open dialogue and transparency with Chinese military leaders is difficult. He recounted a private meeting with a Chinese admiral shortly after the fire-control radar incident. Prof Ball had seen direct evidence of the encounter – “tapes of the radar frequencies, the pulse rates and the pulse repetition frequencies” – and wanted to know what had happened on the Chinese side and why it took place. “In a private meeting, I asked the admiral why … and he denied it to my face,” Prof Ball said. The Chinese admiral would not even concede that an incident had happened. “I don’t see the point of this sort of dialogue,” he added. </w:t>
      </w:r>
      <w:r w:rsidRPr="0016782C">
        <w:rPr>
          <w:rStyle w:val="StyleUnderline"/>
        </w:rPr>
        <w:t xml:space="preserve">With </w:t>
      </w:r>
      <w:r w:rsidRPr="0016782C">
        <w:rPr>
          <w:rStyle w:val="Emphasis"/>
        </w:rPr>
        <w:t>so many players</w:t>
      </w:r>
      <w:r w:rsidRPr="0016782C">
        <w:rPr>
          <w:rStyle w:val="StyleUnderline"/>
        </w:rPr>
        <w:t xml:space="preserve"> in the region and </w:t>
      </w:r>
      <w:r w:rsidRPr="0016782C">
        <w:rPr>
          <w:rStyle w:val="Emphasis"/>
        </w:rPr>
        <w:t>few barriers against conflict escalation</w:t>
      </w:r>
      <w:r w:rsidRPr="0016782C">
        <w:rPr>
          <w:rStyle w:val="StyleUnderline"/>
        </w:rPr>
        <w:t>, the North-East Asian nuclear arms race is now far more complex and dangerous than the Cold War</w:t>
      </w:r>
      <w:r w:rsidRPr="0016782C">
        <w:rPr>
          <w:sz w:val="14"/>
        </w:rPr>
        <w:t xml:space="preserve">, he says. In the Cold War, there were mechanisms at each level of potential confrontation, including a direct hotline between the US and Soviet leaders. “Once things get serious here, </w:t>
      </w:r>
      <w:r w:rsidRPr="0016782C">
        <w:rPr>
          <w:rStyle w:val="Emphasis"/>
        </w:rPr>
        <w:t>[there is] nothing to slow things down</w:t>
      </w:r>
      <w:r w:rsidRPr="0016782C">
        <w:rPr>
          <w:sz w:val="14"/>
        </w:rPr>
        <w:t xml:space="preserve">. On the contrary, </w:t>
      </w:r>
      <w:r w:rsidRPr="0016782C">
        <w:rPr>
          <w:rStyle w:val="StyleUnderline"/>
        </w:rPr>
        <w:t xml:space="preserve">you have </w:t>
      </w:r>
      <w:r w:rsidRPr="0016782C">
        <w:rPr>
          <w:rStyle w:val="Emphasis"/>
        </w:rPr>
        <w:t>all the incentives to go first</w:t>
      </w:r>
      <w:r w:rsidRPr="0016782C">
        <w:rPr>
          <w:sz w:val="14"/>
        </w:rPr>
        <w:t xml:space="preserve">,” he said. As a key ally to Japan and South Korea, </w:t>
      </w:r>
      <w:r w:rsidRPr="0016782C">
        <w:rPr>
          <w:rStyle w:val="StyleUnderline"/>
        </w:rPr>
        <w:t xml:space="preserve">the </w:t>
      </w:r>
      <w:r w:rsidRPr="0016782C">
        <w:rPr>
          <w:rStyle w:val="Emphasis"/>
        </w:rPr>
        <w:t>U</w:t>
      </w:r>
      <w:r w:rsidRPr="0016782C">
        <w:rPr>
          <w:rStyle w:val="StyleUnderline"/>
        </w:rPr>
        <w:t xml:space="preserve">nited </w:t>
      </w:r>
      <w:r w:rsidRPr="0016782C">
        <w:rPr>
          <w:rStyle w:val="Emphasis"/>
        </w:rPr>
        <w:t>S</w:t>
      </w:r>
      <w:r w:rsidRPr="0016782C">
        <w:rPr>
          <w:rStyle w:val="StyleUnderline"/>
        </w:rPr>
        <w:t>tates would ultimately be involved in any escalated conflict</w:t>
      </w:r>
      <w:r w:rsidRPr="0016782C">
        <w:rPr>
          <w:sz w:val="14"/>
        </w:rPr>
        <w:t xml:space="preserve"> and could play a decisive role in the region. While Prof Ball believes </w:t>
      </w:r>
      <w:r w:rsidRPr="0016782C">
        <w:rPr>
          <w:rStyle w:val="StyleUnderline"/>
        </w:rPr>
        <w:t>it is too late for arms control mechanisms</w:t>
      </w:r>
      <w:r w:rsidRPr="0016782C">
        <w:rPr>
          <w:sz w:val="14"/>
        </w:rPr>
        <w:t>, he says it is critical that Washington ensures policy development and informed debate.</w:t>
      </w:r>
    </w:p>
    <w:p w:rsidR="00A21F7C" w:rsidRPr="0016782C" w:rsidRDefault="00A21F7C" w:rsidP="00A21F7C">
      <w:pPr>
        <w:pStyle w:val="Heading1"/>
      </w:pPr>
      <w:r w:rsidRPr="0016782C">
        <w:t>AFFIRMATIVE</w:t>
      </w:r>
    </w:p>
    <w:p w:rsidR="00A21F7C" w:rsidRPr="0016782C" w:rsidRDefault="00A21F7C" w:rsidP="00A21F7C">
      <w:pPr>
        <w:pStyle w:val="Heading2"/>
      </w:pPr>
      <w:r w:rsidRPr="0016782C">
        <w:t>***UNIQUENESS</w:t>
      </w:r>
    </w:p>
    <w:p w:rsidR="00A21F7C" w:rsidRPr="0016782C" w:rsidRDefault="00A21F7C" w:rsidP="00A21F7C">
      <w:pPr>
        <w:pStyle w:val="Heading3"/>
      </w:pPr>
      <w:r w:rsidRPr="0016782C">
        <w:t>Won’t Pass</w:t>
      </w:r>
      <w:r w:rsidR="00E365A7" w:rsidRPr="0016782C">
        <w:t>---2AC</w:t>
      </w:r>
    </w:p>
    <w:p w:rsidR="00A21F7C" w:rsidRPr="0016782C" w:rsidRDefault="00A21F7C" w:rsidP="00A21F7C">
      <w:pPr>
        <w:pStyle w:val="Heading4"/>
      </w:pPr>
      <w:r w:rsidRPr="0016782C">
        <w:t xml:space="preserve">Cuba package won’t pass – assumes PC </w:t>
      </w:r>
      <w:r w:rsidR="00D24627" w:rsidRPr="0016782C">
        <w:rPr>
          <w:b w:val="0"/>
        </w:rPr>
        <w:t xml:space="preserve">– McConnell statements, congressional opposition, election fears with Cuban Americans, and </w:t>
      </w:r>
      <w:r w:rsidR="00C1475E" w:rsidRPr="0016782C">
        <w:rPr>
          <w:b w:val="0"/>
        </w:rPr>
        <w:t xml:space="preserve">public </w:t>
      </w:r>
      <w:r w:rsidR="00D24627" w:rsidRPr="0016782C">
        <w:rPr>
          <w:b w:val="0"/>
        </w:rPr>
        <w:t>fear of human rights violations/communism</w:t>
      </w:r>
      <w:r w:rsidR="005C7F8C" w:rsidRPr="0016782C">
        <w:t xml:space="preserve"> </w:t>
      </w:r>
    </w:p>
    <w:p w:rsidR="00A21F7C" w:rsidRPr="0016782C" w:rsidRDefault="00A21F7C" w:rsidP="00A21F7C">
      <w:r w:rsidRPr="0016782C">
        <w:rPr>
          <w:rStyle w:val="Style13ptBold"/>
        </w:rPr>
        <w:t xml:space="preserve">Cowan 7/12 </w:t>
      </w:r>
      <w:r w:rsidRPr="0016782C">
        <w:t xml:space="preserve">{Richard, syndicated politics columnist, “Mitch McConnell Thinks Congress Will Block Obama's Efforts to Engage with Cuba,” Reuters via the Huffington Post – Politics, 2015, </w:t>
      </w:r>
      <w:hyperlink r:id="rId38" w:anchor="THUR" w:history="1">
        <w:r w:rsidRPr="0016782C">
          <w:rPr>
            <w:rStyle w:val="Hyperlink"/>
          </w:rPr>
          <w:t>http://www.huffingtonpost.com/2015/07/12/obama-cuba-relations_n_7780432.html#THUR</w:t>
        </w:r>
      </w:hyperlink>
      <w:r w:rsidRPr="0016782C">
        <w:t>}</w:t>
      </w:r>
    </w:p>
    <w:p w:rsidR="00A21F7C" w:rsidRPr="0016782C" w:rsidRDefault="00A21F7C" w:rsidP="00A21F7C"/>
    <w:p w:rsidR="00A21F7C" w:rsidRPr="0016782C" w:rsidRDefault="00A21F7C" w:rsidP="00A21F7C">
      <w:pPr>
        <w:rPr>
          <w:rStyle w:val="Emphasis"/>
          <w:sz w:val="28"/>
        </w:rPr>
      </w:pPr>
      <w:r w:rsidRPr="0016782C">
        <w:rPr>
          <w:rStyle w:val="StyleUnderline"/>
        </w:rPr>
        <w:t xml:space="preserve">The </w:t>
      </w:r>
      <w:r w:rsidRPr="0016782C">
        <w:rPr>
          <w:rStyle w:val="Emphasis"/>
        </w:rPr>
        <w:t>top</w:t>
      </w:r>
      <w:r w:rsidRPr="0016782C">
        <w:rPr>
          <w:sz w:val="14"/>
        </w:rPr>
        <w:t xml:space="preserve"> U.S. </w:t>
      </w:r>
      <w:r w:rsidRPr="0016782C">
        <w:rPr>
          <w:rStyle w:val="StyleUnderline"/>
        </w:rPr>
        <w:t>Senate Republican said</w:t>
      </w:r>
      <w:r w:rsidRPr="0016782C">
        <w:rPr>
          <w:sz w:val="14"/>
        </w:rPr>
        <w:t xml:space="preserve"> on Sunday that </w:t>
      </w:r>
      <w:r w:rsidRPr="0016782C">
        <w:rPr>
          <w:rStyle w:val="StyleUnderline"/>
        </w:rPr>
        <w:t xml:space="preserve">Congress is </w:t>
      </w:r>
      <w:r w:rsidRPr="0016782C">
        <w:rPr>
          <w:rStyle w:val="Emphasis"/>
          <w:sz w:val="28"/>
        </w:rPr>
        <w:t>likely to block</w:t>
      </w:r>
      <w:r w:rsidRPr="0016782C">
        <w:rPr>
          <w:rStyle w:val="StyleUnderline"/>
          <w:sz w:val="28"/>
        </w:rPr>
        <w:t xml:space="preserve"> </w:t>
      </w:r>
      <w:r w:rsidRPr="0016782C">
        <w:rPr>
          <w:rStyle w:val="StyleUnderline"/>
        </w:rPr>
        <w:t>any nominee</w:t>
      </w:r>
      <w:r w:rsidRPr="0016782C">
        <w:rPr>
          <w:sz w:val="14"/>
        </w:rPr>
        <w:t xml:space="preserve"> that President Barack </w:t>
      </w:r>
      <w:r w:rsidRPr="0016782C">
        <w:rPr>
          <w:rStyle w:val="StyleUnderline"/>
        </w:rPr>
        <w:t>Obama names as</w:t>
      </w:r>
      <w:r w:rsidRPr="0016782C">
        <w:rPr>
          <w:sz w:val="14"/>
        </w:rPr>
        <w:t xml:space="preserve"> </w:t>
      </w:r>
      <w:r w:rsidRPr="0016782C">
        <w:rPr>
          <w:rStyle w:val="StyleUnderline"/>
        </w:rPr>
        <w:t>ambassador to Cuba and retain</w:t>
      </w:r>
      <w:r w:rsidRPr="0016782C">
        <w:rPr>
          <w:sz w:val="14"/>
        </w:rPr>
        <w:t xml:space="preserve"> </w:t>
      </w:r>
      <w:r w:rsidRPr="0016782C">
        <w:rPr>
          <w:rStyle w:val="Emphasis"/>
        </w:rPr>
        <w:t>broad</w:t>
      </w:r>
      <w:r w:rsidRPr="0016782C">
        <w:rPr>
          <w:sz w:val="14"/>
        </w:rPr>
        <w:t xml:space="preserve"> </w:t>
      </w:r>
      <w:r w:rsidRPr="0016782C">
        <w:rPr>
          <w:rStyle w:val="StyleUnderline"/>
        </w:rPr>
        <w:t>economic sanctions</w:t>
      </w:r>
      <w:r w:rsidRPr="0016782C">
        <w:rPr>
          <w:sz w:val="14"/>
        </w:rPr>
        <w:t xml:space="preserve">, </w:t>
      </w:r>
      <w:r w:rsidRPr="0016782C">
        <w:rPr>
          <w:rStyle w:val="Emphasis"/>
          <w:sz w:val="28"/>
        </w:rPr>
        <w:t xml:space="preserve">even as Obama moves </w:t>
      </w:r>
      <w:r w:rsidRPr="0016782C">
        <w:rPr>
          <w:rStyle w:val="Emphasis"/>
        </w:rPr>
        <w:t>to establish diplomatic and economic ties</w:t>
      </w:r>
      <w:r w:rsidRPr="0016782C">
        <w:rPr>
          <w:rStyle w:val="StyleUnderline"/>
        </w:rPr>
        <w:t xml:space="preserve"> with the Communist-run island</w:t>
      </w:r>
      <w:r w:rsidRPr="0016782C">
        <w:rPr>
          <w:sz w:val="14"/>
        </w:rPr>
        <w:t xml:space="preserve">. Senate Majority Leader Mitch </w:t>
      </w:r>
      <w:r w:rsidRPr="0016782C">
        <w:rPr>
          <w:rStyle w:val="StyleUnderline"/>
        </w:rPr>
        <w:t>McConnell</w:t>
      </w:r>
      <w:r w:rsidRPr="0016782C">
        <w:rPr>
          <w:sz w:val="14"/>
        </w:rPr>
        <w:t xml:space="preserve">, interviewed on the "Fox News Sunday" television program, </w:t>
      </w:r>
      <w:r w:rsidRPr="0016782C">
        <w:rPr>
          <w:rStyle w:val="StyleUnderline"/>
        </w:rPr>
        <w:t xml:space="preserve">said the Senate is </w:t>
      </w:r>
      <w:r w:rsidRPr="0016782C">
        <w:rPr>
          <w:rStyle w:val="Emphasis"/>
        </w:rPr>
        <w:t>unlikely to confirm</w:t>
      </w:r>
      <w:r w:rsidRPr="0016782C">
        <w:rPr>
          <w:sz w:val="14"/>
        </w:rPr>
        <w:t xml:space="preserve"> </w:t>
      </w:r>
      <w:r w:rsidRPr="0016782C">
        <w:rPr>
          <w:rStyle w:val="StyleUnderline"/>
        </w:rPr>
        <w:t>any U.S. ambassador</w:t>
      </w:r>
      <w:r w:rsidRPr="0016782C">
        <w:rPr>
          <w:sz w:val="14"/>
        </w:rPr>
        <w:t xml:space="preserve"> to Havana </w:t>
      </w:r>
      <w:r w:rsidRPr="0016782C">
        <w:rPr>
          <w:rStyle w:val="StyleUnderline"/>
        </w:rPr>
        <w:t>nominated by Obama</w:t>
      </w:r>
      <w:r w:rsidRPr="0016782C">
        <w:rPr>
          <w:sz w:val="14"/>
        </w:rPr>
        <w:t xml:space="preserve">. </w:t>
      </w:r>
      <w:r w:rsidRPr="0016782C">
        <w:rPr>
          <w:rStyle w:val="StyleUnderline"/>
        </w:rPr>
        <w:t>McConnell added, "There are sanctions</w:t>
      </w:r>
      <w:r w:rsidRPr="0016782C">
        <w:rPr>
          <w:sz w:val="14"/>
        </w:rPr>
        <w:t xml:space="preserve"> that were imposed </w:t>
      </w:r>
      <w:r w:rsidRPr="0016782C">
        <w:rPr>
          <w:rStyle w:val="StyleUnderline"/>
        </w:rPr>
        <w:t>by Congress</w:t>
      </w:r>
      <w:r w:rsidRPr="0016782C">
        <w:rPr>
          <w:sz w:val="14"/>
        </w:rPr>
        <w:t xml:space="preserve">. I think </w:t>
      </w:r>
      <w:r w:rsidRPr="0016782C">
        <w:rPr>
          <w:rStyle w:val="StyleUnderline"/>
        </w:rPr>
        <w:t>the administration will have a</w:t>
      </w:r>
      <w:r w:rsidRPr="0016782C">
        <w:rPr>
          <w:sz w:val="14"/>
        </w:rPr>
        <w:t xml:space="preserve"> </w:t>
      </w:r>
      <w:r w:rsidRPr="0016782C">
        <w:rPr>
          <w:rStyle w:val="Emphasis"/>
        </w:rPr>
        <w:t>hard time</w:t>
      </w:r>
      <w:r w:rsidRPr="0016782C">
        <w:rPr>
          <w:sz w:val="14"/>
        </w:rPr>
        <w:t xml:space="preserve"> </w:t>
      </w:r>
      <w:r w:rsidRPr="0016782C">
        <w:rPr>
          <w:rStyle w:val="StyleUnderline"/>
        </w:rPr>
        <w:t xml:space="preserve">getting those removed. This is a policy that there is </w:t>
      </w:r>
      <w:r w:rsidRPr="0016782C">
        <w:rPr>
          <w:rStyle w:val="Emphasis"/>
        </w:rPr>
        <w:t>substantial opposition to</w:t>
      </w:r>
      <w:r w:rsidRPr="0016782C">
        <w:rPr>
          <w:rStyle w:val="StyleUnderline"/>
        </w:rPr>
        <w:t xml:space="preserve"> in Congress." </w:t>
      </w:r>
      <w:r w:rsidRPr="0016782C">
        <w:rPr>
          <w:sz w:val="14"/>
        </w:rPr>
        <w:t xml:space="preserve">Last December, Obama announced he would use his executive powers to move toward more normal relations with Cuba after a five-decade standoff. Those steps have included establishing diplomatic relations, an expansion of some travel from the United States to Cuba, increasing the limit on remittances to Cuban nationals from those living in the United States and expanding some trade in goods and services. But </w:t>
      </w:r>
      <w:r w:rsidRPr="0016782C">
        <w:rPr>
          <w:rStyle w:val="StyleUnderline"/>
        </w:rPr>
        <w:t xml:space="preserve">it would be </w:t>
      </w:r>
      <w:r w:rsidRPr="0016782C">
        <w:rPr>
          <w:rStyle w:val="Emphasis"/>
        </w:rPr>
        <w:t xml:space="preserve">up to Congress </w:t>
      </w:r>
      <w:r w:rsidRPr="0016782C">
        <w:rPr>
          <w:rStyle w:val="StyleUnderline"/>
        </w:rPr>
        <w:t>to allow normal travel and full trade</w:t>
      </w:r>
      <w:r w:rsidRPr="0016782C">
        <w:rPr>
          <w:sz w:val="14"/>
        </w:rPr>
        <w:t xml:space="preserve">. </w:t>
      </w:r>
      <w:r w:rsidRPr="0016782C">
        <w:rPr>
          <w:rStyle w:val="StyleUnderline"/>
        </w:rPr>
        <w:t xml:space="preserve">Republicans control both the Senate and House </w:t>
      </w:r>
      <w:r w:rsidRPr="0016782C">
        <w:rPr>
          <w:sz w:val="14"/>
        </w:rPr>
        <w:t xml:space="preserve">of Representatives. </w:t>
      </w:r>
      <w:r w:rsidRPr="0016782C">
        <w:rPr>
          <w:rStyle w:val="Emphasis"/>
        </w:rPr>
        <w:t>Many Republican oppose Obama's moves</w:t>
      </w:r>
      <w:r w:rsidRPr="0016782C">
        <w:rPr>
          <w:sz w:val="14"/>
        </w:rPr>
        <w:t xml:space="preserve"> </w:t>
      </w:r>
      <w:r w:rsidRPr="0016782C">
        <w:rPr>
          <w:rStyle w:val="StyleUnderline"/>
        </w:rPr>
        <w:t>toward better relations</w:t>
      </w:r>
      <w:r w:rsidRPr="0016782C">
        <w:rPr>
          <w:sz w:val="14"/>
        </w:rPr>
        <w:t xml:space="preserve"> </w:t>
      </w:r>
      <w:r w:rsidRPr="0016782C">
        <w:rPr>
          <w:rStyle w:val="StyleUnderline"/>
        </w:rPr>
        <w:t xml:space="preserve">with Cuba, claiming they only bolster Cuba's communist leaders. Republicans </w:t>
      </w:r>
      <w:r w:rsidRPr="0016782C">
        <w:rPr>
          <w:rStyle w:val="Emphasis"/>
        </w:rPr>
        <w:t>also fear alienating Cuban Americans</w:t>
      </w:r>
      <w:r w:rsidRPr="0016782C">
        <w:rPr>
          <w:sz w:val="14"/>
        </w:rPr>
        <w:t xml:space="preserve"> in Florida </w:t>
      </w:r>
      <w:r w:rsidRPr="0016782C">
        <w:rPr>
          <w:rStyle w:val="StyleUnderline"/>
        </w:rPr>
        <w:t>who</w:t>
      </w:r>
      <w:r w:rsidRPr="0016782C">
        <w:rPr>
          <w:sz w:val="14"/>
        </w:rPr>
        <w:t xml:space="preserve"> have fled the island nation and </w:t>
      </w:r>
      <w:r w:rsidRPr="0016782C">
        <w:rPr>
          <w:rStyle w:val="StyleUnderline"/>
        </w:rPr>
        <w:t xml:space="preserve">are supporters of the Republican Party. </w:t>
      </w:r>
      <w:r w:rsidRPr="0016782C">
        <w:rPr>
          <w:sz w:val="14"/>
        </w:rPr>
        <w:t xml:space="preserve">Obama charted a new U.S. path toward Cuba with the support of some Republicans, including freshman Senator Jeff Flake of Arizona. Obama said in March his moves were already paying dividends, saying that since December the Cuban government had begun discussing ways to reorganize its economy. </w:t>
      </w:r>
      <w:r w:rsidRPr="0016782C">
        <w:rPr>
          <w:rStyle w:val="StyleUnderline"/>
        </w:rPr>
        <w:t xml:space="preserve">McConnell has been a </w:t>
      </w:r>
      <w:r w:rsidRPr="0016782C">
        <w:rPr>
          <w:rStyle w:val="Emphasis"/>
        </w:rPr>
        <w:t>consistent critic</w:t>
      </w:r>
      <w:r w:rsidRPr="0016782C">
        <w:rPr>
          <w:rStyle w:val="StyleUnderline"/>
        </w:rPr>
        <w:t xml:space="preserve"> of Obama</w:t>
      </w:r>
      <w:r w:rsidRPr="0016782C">
        <w:rPr>
          <w:sz w:val="14"/>
        </w:rPr>
        <w:t xml:space="preserve"> on a range of foreign policy fronts, including Cuba and U.S. participation in multilateral nuclear talks with Iran. "This president has been involved in ... talking to a lot of countries: talk, talk, talk. And Cuba is a good example. He thinks that simply by engaging with them we get a positive result," McConnell said, adding, "I don't see any indication that Cubans are going to change their behavior." </w:t>
      </w:r>
      <w:r w:rsidRPr="0016782C">
        <w:rPr>
          <w:rStyle w:val="StyleUnderline"/>
        </w:rPr>
        <w:t>Human rights advocates have admonished Cuba for abuses</w:t>
      </w:r>
      <w:r w:rsidRPr="0016782C">
        <w:rPr>
          <w:sz w:val="14"/>
        </w:rPr>
        <w:t xml:space="preserve">, including arbitrary imprisonment of political opponents, </w:t>
      </w:r>
      <w:r w:rsidRPr="0016782C">
        <w:rPr>
          <w:rStyle w:val="StyleUnderline"/>
        </w:rPr>
        <w:t xml:space="preserve">and Cuba's tight control of its economy also has been </w:t>
      </w:r>
      <w:r w:rsidRPr="0016782C">
        <w:rPr>
          <w:rStyle w:val="Emphasis"/>
          <w:sz w:val="28"/>
        </w:rPr>
        <w:t>a lightning rod for criticism.</w:t>
      </w:r>
    </w:p>
    <w:p w:rsidR="00E365A7" w:rsidRPr="0016782C" w:rsidRDefault="00E365A7" w:rsidP="00E365A7">
      <w:pPr>
        <w:pStyle w:val="Heading3"/>
      </w:pPr>
      <w:r w:rsidRPr="0016782C">
        <w:t>Won’t Pass---1AR</w:t>
      </w:r>
    </w:p>
    <w:p w:rsidR="00D24627" w:rsidRPr="0016782C" w:rsidRDefault="00D24627" w:rsidP="00D24627">
      <w:pPr>
        <w:pStyle w:val="Heading4"/>
      </w:pPr>
      <w:r w:rsidRPr="0016782C">
        <w:t>Won’t pass – Congressional controversy and opposition statements</w:t>
      </w:r>
    </w:p>
    <w:p w:rsidR="00D24627" w:rsidRPr="0016782C" w:rsidRDefault="00D24627" w:rsidP="00D24627">
      <w:pPr>
        <w:rPr>
          <w:rStyle w:val="Style13ptBold"/>
        </w:rPr>
      </w:pPr>
      <w:r w:rsidRPr="0016782C">
        <w:rPr>
          <w:rStyle w:val="Style13ptBold"/>
        </w:rPr>
        <w:t>Zampa 7/13</w:t>
      </w:r>
      <w:r w:rsidRPr="0016782C">
        <w:t xml:space="preserve"> {Peter, syndicated Washington correspondent, B.S. in broadcast journalism (Boston University), “Senators react to re-established relations with Cuba,” ABC – WBKO, 2015, http://www.wbko.com/news/headlines/Senators-react-to-re-established-relations-with-Cuba--314798981.html#THUR}</w:t>
      </w:r>
    </w:p>
    <w:p w:rsidR="00D24627" w:rsidRPr="0016782C" w:rsidRDefault="00D24627" w:rsidP="00D24627">
      <w:pPr>
        <w:rPr>
          <w:rStyle w:val="Style13ptBold"/>
        </w:rPr>
      </w:pPr>
    </w:p>
    <w:p w:rsidR="00D24627" w:rsidRPr="0016782C" w:rsidRDefault="00D24627" w:rsidP="00D24627">
      <w:pPr>
        <w:rPr>
          <w:rStyle w:val="StyleUnderline"/>
        </w:rPr>
      </w:pPr>
      <w:r w:rsidRPr="0016782C">
        <w:rPr>
          <w:sz w:val="16"/>
        </w:rPr>
        <w:t xml:space="preserve">The United States is moving towards </w:t>
      </w:r>
      <w:r w:rsidRPr="0016782C">
        <w:rPr>
          <w:rStyle w:val="StyleUnderline"/>
        </w:rPr>
        <w:t>normalizing relations in Cuba</w:t>
      </w:r>
      <w:r w:rsidRPr="0016782C">
        <w:rPr>
          <w:sz w:val="16"/>
        </w:rPr>
        <w:t xml:space="preserve"> and the topic </w:t>
      </w:r>
      <w:r w:rsidRPr="0016782C">
        <w:rPr>
          <w:rStyle w:val="Emphasis"/>
        </w:rPr>
        <w:t>remains controversial</w:t>
      </w:r>
      <w:r w:rsidRPr="0016782C">
        <w:rPr>
          <w:sz w:val="16"/>
        </w:rPr>
        <w:t>.</w:t>
      </w:r>
      <w:r w:rsidR="0021545F" w:rsidRPr="0016782C">
        <w:rPr>
          <w:sz w:val="16"/>
        </w:rPr>
        <w:t xml:space="preserve"> </w:t>
      </w:r>
      <w:r w:rsidRPr="0016782C">
        <w:rPr>
          <w:sz w:val="16"/>
        </w:rPr>
        <w:t xml:space="preserve">President </w:t>
      </w:r>
      <w:r w:rsidRPr="0016782C">
        <w:rPr>
          <w:rStyle w:val="StyleUnderline"/>
        </w:rPr>
        <w:t>Obama’s announcement re-establishing diplomatic ties</w:t>
      </w:r>
      <w:r w:rsidRPr="0016782C">
        <w:rPr>
          <w:sz w:val="16"/>
        </w:rPr>
        <w:t xml:space="preserve"> in Havana </w:t>
      </w:r>
      <w:r w:rsidRPr="0016782C">
        <w:rPr>
          <w:rStyle w:val="StyleUnderline"/>
        </w:rPr>
        <w:t xml:space="preserve">has </w:t>
      </w:r>
      <w:r w:rsidRPr="0016782C">
        <w:rPr>
          <w:rStyle w:val="Emphasis"/>
        </w:rPr>
        <w:t>inspired questions</w:t>
      </w:r>
      <w:r w:rsidRPr="0016782C">
        <w:rPr>
          <w:sz w:val="16"/>
        </w:rPr>
        <w:t xml:space="preserve"> on Capitol Hill. </w:t>
      </w:r>
      <w:r w:rsidRPr="0016782C">
        <w:rPr>
          <w:rStyle w:val="StyleUnderline"/>
        </w:rPr>
        <w:t>Some lawmakers</w:t>
      </w:r>
      <w:r w:rsidRPr="0016782C">
        <w:rPr>
          <w:sz w:val="16"/>
        </w:rPr>
        <w:t xml:space="preserve"> are saying it’s about time, others </w:t>
      </w:r>
      <w:r w:rsidRPr="0016782C">
        <w:rPr>
          <w:rStyle w:val="StyleUnderline"/>
        </w:rPr>
        <w:t>think there is still more work to be done.</w:t>
      </w:r>
      <w:r w:rsidR="0021545F" w:rsidRPr="0016782C">
        <w:rPr>
          <w:rStyle w:val="StyleUnderline"/>
        </w:rPr>
        <w:t xml:space="preserve"> </w:t>
      </w:r>
      <w:r w:rsidRPr="0016782C">
        <w:rPr>
          <w:rStyle w:val="StyleUnderline"/>
        </w:rPr>
        <w:t>The announcement came during a</w:t>
      </w:r>
      <w:r w:rsidRPr="0016782C">
        <w:rPr>
          <w:sz w:val="16"/>
        </w:rPr>
        <w:t xml:space="preserve">n historic yet </w:t>
      </w:r>
      <w:r w:rsidRPr="0016782C">
        <w:rPr>
          <w:rStyle w:val="Emphasis"/>
        </w:rPr>
        <w:t>polarizing week</w:t>
      </w:r>
      <w:r w:rsidRPr="0016782C">
        <w:rPr>
          <w:sz w:val="16"/>
        </w:rPr>
        <w:t xml:space="preserve"> </w:t>
      </w:r>
      <w:r w:rsidRPr="0016782C">
        <w:rPr>
          <w:rStyle w:val="StyleUnderline"/>
        </w:rPr>
        <w:t>for</w:t>
      </w:r>
      <w:r w:rsidRPr="0016782C">
        <w:rPr>
          <w:sz w:val="16"/>
        </w:rPr>
        <w:t xml:space="preserve"> President </w:t>
      </w:r>
      <w:r w:rsidRPr="0016782C">
        <w:rPr>
          <w:rStyle w:val="StyleUnderline"/>
        </w:rPr>
        <w:t>Obama</w:t>
      </w:r>
      <w:r w:rsidRPr="0016782C">
        <w:rPr>
          <w:sz w:val="16"/>
        </w:rPr>
        <w:t xml:space="preserve">. </w:t>
      </w:r>
      <w:r w:rsidRPr="0016782C">
        <w:rPr>
          <w:rStyle w:val="StyleUnderline"/>
        </w:rPr>
        <w:t xml:space="preserve">What’s raising the most </w:t>
      </w:r>
      <w:r w:rsidRPr="0016782C">
        <w:rPr>
          <w:rStyle w:val="Emphasis"/>
        </w:rPr>
        <w:t>doubts</w:t>
      </w:r>
      <w:r w:rsidRPr="0016782C">
        <w:rPr>
          <w:rStyle w:val="StyleUnderline"/>
        </w:rPr>
        <w:t xml:space="preserve"> about renewed relations? The Castro regime</w:t>
      </w:r>
      <w:r w:rsidRPr="0016782C">
        <w:rPr>
          <w:sz w:val="16"/>
        </w:rPr>
        <w:t>. Montana Senator Jon Tester (D-MT) thinks the mutual benefits will outweigh the oppressive government.</w:t>
      </w:r>
      <w:r w:rsidR="0021545F" w:rsidRPr="0016782C">
        <w:rPr>
          <w:sz w:val="16"/>
        </w:rPr>
        <w:t xml:space="preserve"> </w:t>
      </w:r>
      <w:r w:rsidRPr="0016782C">
        <w:rPr>
          <w:sz w:val="16"/>
        </w:rPr>
        <w:t>"The people are very good people from my snapshot of when I was in the country," said Tester. "And I think that how you get an oppressive regime in this particular case, and now this is different in different areas of the world, but in this particular case, to be less oppressive, is to show them success."</w:t>
      </w:r>
      <w:r w:rsidR="0021545F" w:rsidRPr="0016782C">
        <w:rPr>
          <w:sz w:val="16"/>
        </w:rPr>
        <w:t xml:space="preserve"> </w:t>
      </w:r>
      <w:r w:rsidRPr="0016782C">
        <w:rPr>
          <w:sz w:val="16"/>
        </w:rPr>
        <w:t xml:space="preserve">Georgia Senator Johnny </w:t>
      </w:r>
      <w:r w:rsidRPr="0016782C">
        <w:rPr>
          <w:rStyle w:val="StyleUnderline"/>
        </w:rPr>
        <w:t>Isakson</w:t>
      </w:r>
      <w:r w:rsidRPr="0016782C">
        <w:rPr>
          <w:sz w:val="16"/>
        </w:rPr>
        <w:t xml:space="preserve"> (R-GA), </w:t>
      </w:r>
      <w:r w:rsidRPr="0016782C">
        <w:rPr>
          <w:rStyle w:val="StyleUnderline"/>
        </w:rPr>
        <w:t xml:space="preserve">a member on the Senate Foreign Relations subcommittee, would’ve liked to see improvements before the two intertwine </w:t>
      </w:r>
      <w:r w:rsidRPr="0016782C">
        <w:rPr>
          <w:sz w:val="16"/>
        </w:rPr>
        <w:t>once again.</w:t>
      </w:r>
      <w:r w:rsidR="0021545F" w:rsidRPr="0016782C">
        <w:rPr>
          <w:rStyle w:val="StyleUnderline"/>
        </w:rPr>
        <w:t xml:space="preserve"> </w:t>
      </w:r>
      <w:r w:rsidRPr="0016782C">
        <w:rPr>
          <w:sz w:val="16"/>
        </w:rPr>
        <w:t>"</w:t>
      </w:r>
      <w:r w:rsidRPr="0016782C">
        <w:rPr>
          <w:rStyle w:val="StyleUnderline"/>
        </w:rPr>
        <w:t>The people who have a vested interest in Cuba</w:t>
      </w:r>
      <w:r w:rsidRPr="0016782C">
        <w:rPr>
          <w:sz w:val="16"/>
        </w:rPr>
        <w:t xml:space="preserve">, the Cuban Americans in South Florida, </w:t>
      </w:r>
      <w:r w:rsidRPr="0016782C">
        <w:rPr>
          <w:rStyle w:val="StyleUnderline"/>
        </w:rPr>
        <w:t>those</w:t>
      </w:r>
      <w:r w:rsidRPr="0016782C">
        <w:rPr>
          <w:sz w:val="16"/>
        </w:rPr>
        <w:t xml:space="preserve"> who have relatives who are imprisoned in Cuba still to this day, </w:t>
      </w:r>
      <w:r w:rsidRPr="0016782C">
        <w:rPr>
          <w:rStyle w:val="StyleUnderline"/>
        </w:rPr>
        <w:t>whose Civil Rights have been violated</w:t>
      </w:r>
      <w:r w:rsidRPr="0016782C">
        <w:rPr>
          <w:sz w:val="16"/>
        </w:rPr>
        <w:t xml:space="preserve"> - </w:t>
      </w:r>
      <w:r w:rsidRPr="0016782C">
        <w:rPr>
          <w:rStyle w:val="StyleUnderline"/>
        </w:rPr>
        <w:t>they need</w:t>
      </w:r>
      <w:r w:rsidRPr="0016782C">
        <w:rPr>
          <w:sz w:val="16"/>
        </w:rPr>
        <w:t xml:space="preserve"> those </w:t>
      </w:r>
      <w:r w:rsidRPr="0016782C">
        <w:rPr>
          <w:rStyle w:val="StyleUnderline"/>
        </w:rPr>
        <w:t>answers first before we establish the relationship," said Isakson.</w:t>
      </w:r>
      <w:r w:rsidR="0021545F" w:rsidRPr="0016782C">
        <w:rPr>
          <w:rStyle w:val="StyleUnderline"/>
        </w:rPr>
        <w:t xml:space="preserve"> </w:t>
      </w:r>
      <w:r w:rsidRPr="0016782C">
        <w:rPr>
          <w:sz w:val="16"/>
        </w:rPr>
        <w:t>The White House acknowledges the U.S. is still dealing with a Castro regime as it was in 1961, but that it doesn’t serve U.S. or Cuban interests pushing the island nation towards collapse.</w:t>
      </w:r>
      <w:r w:rsidR="0021545F" w:rsidRPr="0016782C">
        <w:rPr>
          <w:sz w:val="16"/>
        </w:rPr>
        <w:t xml:space="preserve"> </w:t>
      </w:r>
      <w:r w:rsidRPr="0016782C">
        <w:rPr>
          <w:sz w:val="16"/>
        </w:rPr>
        <w:t xml:space="preserve">Senate Majority Leader Mitch </w:t>
      </w:r>
      <w:r w:rsidRPr="0016782C">
        <w:rPr>
          <w:rStyle w:val="StyleUnderline"/>
        </w:rPr>
        <w:t>McConnell said</w:t>
      </w:r>
      <w:r w:rsidRPr="0016782C">
        <w:rPr>
          <w:sz w:val="16"/>
        </w:rPr>
        <w:t xml:space="preserve"> in an interview with "Fox News Sunday" that </w:t>
      </w:r>
      <w:r w:rsidRPr="0016782C">
        <w:rPr>
          <w:rStyle w:val="StyleUnderline"/>
        </w:rPr>
        <w:t xml:space="preserve">the President is </w:t>
      </w:r>
      <w:r w:rsidRPr="0016782C">
        <w:rPr>
          <w:rStyle w:val="Emphasis"/>
        </w:rPr>
        <w:t>going to have a tough time</w:t>
      </w:r>
      <w:r w:rsidRPr="0016782C">
        <w:rPr>
          <w:rStyle w:val="StyleUnderline"/>
        </w:rPr>
        <w:t xml:space="preserve"> lifting economic sanctions in Cuba as </w:t>
      </w:r>
      <w:r w:rsidRPr="0016782C">
        <w:rPr>
          <w:rStyle w:val="Emphasis"/>
          <w:sz w:val="28"/>
        </w:rPr>
        <w:t>Congress is likely to reject the effort</w:t>
      </w:r>
      <w:r w:rsidRPr="0016782C">
        <w:rPr>
          <w:rStyle w:val="StyleUnderline"/>
        </w:rPr>
        <w:t>.</w:t>
      </w:r>
    </w:p>
    <w:p w:rsidR="009E31DA" w:rsidRPr="0016782C" w:rsidRDefault="009E31DA" w:rsidP="009E31DA">
      <w:pPr>
        <w:pStyle w:val="Heading4"/>
      </w:pPr>
      <w:r w:rsidRPr="0016782C">
        <w:t xml:space="preserve">Won’t pass – it’s an “uphill climb” – we have conclusive evidence </w:t>
      </w:r>
    </w:p>
    <w:p w:rsidR="009E31DA" w:rsidRPr="0016782C" w:rsidRDefault="009E31DA" w:rsidP="009E31DA">
      <w:pPr>
        <w:rPr>
          <w:rStyle w:val="Style13ptBold"/>
        </w:rPr>
      </w:pPr>
      <w:r w:rsidRPr="0016782C">
        <w:rPr>
          <w:rStyle w:val="Style13ptBold"/>
        </w:rPr>
        <w:t xml:space="preserve">Wright 7/12 </w:t>
      </w:r>
      <w:r w:rsidRPr="0016782C">
        <w:t xml:space="preserve">{Austin, defense reporter for Politico, graduate of the College of William and Mary, “McConnell sees Congress balking at new relations with Cuba,” 2015, </w:t>
      </w:r>
      <w:hyperlink r:id="rId39" w:anchor="ixzz3fsZ7kMKC" w:history="1">
        <w:r w:rsidRPr="0016782C">
          <w:rPr>
            <w:rStyle w:val="Hyperlink"/>
          </w:rPr>
          <w:t>http://www.politico.com/story/2015/07/mcconnell-sees-congress-balking-at-new-relations-with-cuba-119994.html#ixzz3fsZ7kMKC#THUR</w:t>
        </w:r>
      </w:hyperlink>
      <w:r w:rsidRPr="0016782C">
        <w:t>}</w:t>
      </w:r>
    </w:p>
    <w:p w:rsidR="009E31DA" w:rsidRPr="0016782C" w:rsidRDefault="009E31DA" w:rsidP="009E31DA">
      <w:pPr>
        <w:rPr>
          <w:rStyle w:val="Style13ptBold"/>
        </w:rPr>
      </w:pPr>
    </w:p>
    <w:p w:rsidR="009E31DA" w:rsidRPr="0016782C" w:rsidRDefault="009E31DA" w:rsidP="009E31DA">
      <w:pPr>
        <w:rPr>
          <w:sz w:val="16"/>
        </w:rPr>
      </w:pPr>
      <w:r w:rsidRPr="0016782C">
        <w:rPr>
          <w:sz w:val="16"/>
        </w:rPr>
        <w:t xml:space="preserve">Senate Majority Leader Mitch </w:t>
      </w:r>
      <w:r w:rsidRPr="0016782C">
        <w:rPr>
          <w:rStyle w:val="StyleUnderline"/>
        </w:rPr>
        <w:t>McConnell says</w:t>
      </w:r>
      <w:r w:rsidRPr="0016782C">
        <w:rPr>
          <w:sz w:val="16"/>
        </w:rPr>
        <w:t xml:space="preserve"> President Barack </w:t>
      </w:r>
      <w:r w:rsidRPr="0016782C">
        <w:rPr>
          <w:rStyle w:val="StyleUnderline"/>
        </w:rPr>
        <w:t>Obama faces</w:t>
      </w:r>
      <w:r w:rsidRPr="0016782C">
        <w:rPr>
          <w:sz w:val="16"/>
        </w:rPr>
        <w:t xml:space="preserve"> </w:t>
      </w:r>
      <w:r w:rsidRPr="0016782C">
        <w:rPr>
          <w:rStyle w:val="Emphasis"/>
        </w:rPr>
        <w:t>an uphill climb</w:t>
      </w:r>
      <w:r w:rsidRPr="0016782C">
        <w:rPr>
          <w:sz w:val="16"/>
        </w:rPr>
        <w:t xml:space="preserve"> </w:t>
      </w:r>
      <w:r w:rsidRPr="0016782C">
        <w:rPr>
          <w:rStyle w:val="StyleUnderline"/>
        </w:rPr>
        <w:t xml:space="preserve">in getting Congress to go along with his plans to normalize relations with Cuba. </w:t>
      </w:r>
      <w:r w:rsidRPr="0016782C">
        <w:rPr>
          <w:sz w:val="16"/>
        </w:rPr>
        <w:t xml:space="preserve">Appearing on “Fox News Sunday,” the </w:t>
      </w:r>
      <w:r w:rsidRPr="0016782C">
        <w:rPr>
          <w:rStyle w:val="StyleUnderline"/>
        </w:rPr>
        <w:t>Kentucky Republican said there was</w:t>
      </w:r>
      <w:r w:rsidRPr="0016782C">
        <w:rPr>
          <w:sz w:val="16"/>
        </w:rPr>
        <w:t xml:space="preserve"> </w:t>
      </w:r>
      <w:r w:rsidRPr="0016782C">
        <w:rPr>
          <w:rStyle w:val="Emphasis"/>
        </w:rPr>
        <w:t>little chance</w:t>
      </w:r>
      <w:r w:rsidRPr="0016782C">
        <w:rPr>
          <w:sz w:val="16"/>
        </w:rPr>
        <w:t xml:space="preserve"> </w:t>
      </w:r>
      <w:r w:rsidRPr="0016782C">
        <w:rPr>
          <w:rStyle w:val="StyleUnderline"/>
        </w:rPr>
        <w:t>the Senate would confirm</w:t>
      </w:r>
      <w:r w:rsidRPr="0016782C">
        <w:rPr>
          <w:sz w:val="16"/>
        </w:rPr>
        <w:t xml:space="preserve"> a </w:t>
      </w:r>
      <w:r w:rsidRPr="0016782C">
        <w:rPr>
          <w:rStyle w:val="StyleUnderline"/>
        </w:rPr>
        <w:t>a new</w:t>
      </w:r>
      <w:r w:rsidRPr="0016782C">
        <w:rPr>
          <w:sz w:val="16"/>
        </w:rPr>
        <w:t xml:space="preserve"> U.S. </w:t>
      </w:r>
      <w:r w:rsidRPr="0016782C">
        <w:rPr>
          <w:rStyle w:val="StyleUnderline"/>
        </w:rPr>
        <w:t>ambassador</w:t>
      </w:r>
      <w:r w:rsidRPr="0016782C">
        <w:rPr>
          <w:sz w:val="16"/>
        </w:rPr>
        <w:t xml:space="preserve"> to Cuba</w:t>
      </w:r>
      <w:r w:rsidRPr="0016782C">
        <w:rPr>
          <w:rStyle w:val="StyleUnderline"/>
        </w:rPr>
        <w:t>, or lift the long-standing economic sanctions</w:t>
      </w:r>
      <w:r w:rsidRPr="0016782C">
        <w:rPr>
          <w:sz w:val="16"/>
        </w:rPr>
        <w:t xml:space="preserve"> imposed on the Communist island nation. “</w:t>
      </w:r>
      <w:r w:rsidRPr="0016782C">
        <w:rPr>
          <w:rStyle w:val="StyleUnderline"/>
        </w:rPr>
        <w:t>He thinks that simply by engaging</w:t>
      </w:r>
      <w:r w:rsidRPr="0016782C">
        <w:rPr>
          <w:sz w:val="16"/>
        </w:rPr>
        <w:t xml:space="preserve"> with them </w:t>
      </w:r>
      <w:r w:rsidRPr="0016782C">
        <w:rPr>
          <w:rStyle w:val="StyleUnderline"/>
        </w:rPr>
        <w:t>we get a positive result,” McConnell said</w:t>
      </w:r>
      <w:r w:rsidRPr="0016782C">
        <w:rPr>
          <w:sz w:val="16"/>
        </w:rPr>
        <w:t xml:space="preserve"> of the president. “</w:t>
      </w:r>
      <w:r w:rsidRPr="0016782C">
        <w:rPr>
          <w:rStyle w:val="StyleUnderline"/>
        </w:rPr>
        <w:t>I don’t see any evidence</w:t>
      </w:r>
      <w:r w:rsidRPr="0016782C">
        <w:rPr>
          <w:sz w:val="16"/>
        </w:rPr>
        <w:t xml:space="preserve"> Cuba’s going to change its behavior.”</w:t>
      </w:r>
    </w:p>
    <w:p w:rsidR="00C32C17" w:rsidRPr="0016782C" w:rsidRDefault="00C32C17" w:rsidP="00C32C17">
      <w:pPr>
        <w:pStyle w:val="Heading4"/>
      </w:pPr>
      <w:r w:rsidRPr="0016782C">
        <w:t>Won’t pass until 2018 – GOP backlash and fear of Castro – public sentiment isn’t strong enough to counter it</w:t>
      </w:r>
    </w:p>
    <w:p w:rsidR="00C32C17" w:rsidRPr="0016782C" w:rsidRDefault="00C32C17" w:rsidP="00C32C17">
      <w:r w:rsidRPr="0016782C">
        <w:rPr>
          <w:rStyle w:val="Style13ptBold"/>
        </w:rPr>
        <w:t>Beatty 7/1</w:t>
      </w:r>
      <w:r w:rsidRPr="0016782C">
        <w:t xml:space="preserve"> {Andrew, politics correspondent for AFP/Reuters/Economist, B.A. in philosophy (Queen's University Belfast), “U.S., Cuba Agree to Restore Ties, Embassies to Reopen,” Digital Journal, 2015, </w:t>
      </w:r>
      <w:hyperlink r:id="rId40" w:anchor="THUR" w:history="1">
        <w:r w:rsidRPr="0016782C">
          <w:rPr>
            <w:rStyle w:val="Hyperlink"/>
          </w:rPr>
          <w:t>http://www.digitaljournal.com/news/world/us-proposes-us-cuba-reopen-embassies-as-of-july-20-havana/article/437226#THUR</w:t>
        </w:r>
      </w:hyperlink>
      <w:r w:rsidRPr="0016782C">
        <w:t>}</w:t>
      </w:r>
    </w:p>
    <w:p w:rsidR="00C32C17" w:rsidRPr="0016782C" w:rsidRDefault="00C32C17" w:rsidP="00C32C17">
      <w:pPr>
        <w:rPr>
          <w:rStyle w:val="Style13ptBold"/>
        </w:rPr>
      </w:pPr>
    </w:p>
    <w:p w:rsidR="00C32C17" w:rsidRPr="0016782C" w:rsidRDefault="00C32C17" w:rsidP="00C32C17">
      <w:pPr>
        <w:rPr>
          <w:sz w:val="16"/>
        </w:rPr>
      </w:pPr>
      <w:r w:rsidRPr="0016782C">
        <w:rPr>
          <w:rStyle w:val="StyleUnderline"/>
        </w:rPr>
        <w:t>Polls show a majority</w:t>
      </w:r>
      <w:r w:rsidRPr="0016782C">
        <w:rPr>
          <w:sz w:val="16"/>
        </w:rPr>
        <w:t xml:space="preserve"> of Americans </w:t>
      </w:r>
      <w:r w:rsidRPr="0016782C">
        <w:rPr>
          <w:rStyle w:val="StyleUnderline"/>
        </w:rPr>
        <w:t xml:space="preserve">support Obama's efforts </w:t>
      </w:r>
      <w:r w:rsidRPr="0016782C">
        <w:rPr>
          <w:sz w:val="16"/>
        </w:rPr>
        <w:t xml:space="preserve">to improve ties. </w:t>
      </w:r>
      <w:r w:rsidRPr="0016782C">
        <w:rPr>
          <w:rStyle w:val="Emphasis"/>
        </w:rPr>
        <w:t>But</w:t>
      </w:r>
      <w:r w:rsidRPr="0016782C">
        <w:rPr>
          <w:sz w:val="16"/>
        </w:rPr>
        <w:t xml:space="preserve"> </w:t>
      </w:r>
      <w:r w:rsidRPr="0016782C">
        <w:rPr>
          <w:rStyle w:val="StyleUnderline"/>
        </w:rPr>
        <w:t>opponents could yet</w:t>
      </w:r>
      <w:r w:rsidRPr="0016782C">
        <w:rPr>
          <w:sz w:val="16"/>
        </w:rPr>
        <w:t xml:space="preserve"> </w:t>
      </w:r>
      <w:r w:rsidRPr="0016782C">
        <w:rPr>
          <w:rStyle w:val="Emphasis"/>
        </w:rPr>
        <w:t>pose problems</w:t>
      </w:r>
      <w:r w:rsidRPr="0016782C">
        <w:rPr>
          <w:sz w:val="16"/>
        </w:rPr>
        <w:t xml:space="preserve"> </w:t>
      </w:r>
      <w:r w:rsidRPr="0016782C">
        <w:rPr>
          <w:rStyle w:val="StyleUnderline"/>
        </w:rPr>
        <w:t>for further rapprochement</w:t>
      </w:r>
      <w:r w:rsidRPr="0016782C">
        <w:rPr>
          <w:sz w:val="16"/>
        </w:rPr>
        <w:t xml:space="preserve">. </w:t>
      </w:r>
      <w:r w:rsidRPr="0016782C">
        <w:rPr>
          <w:rStyle w:val="StyleUnderline"/>
        </w:rPr>
        <w:t>Republican presidential candidates</w:t>
      </w:r>
      <w:r w:rsidRPr="0016782C">
        <w:rPr>
          <w:sz w:val="16"/>
        </w:rPr>
        <w:t xml:space="preserve"> who have ties to Cuba, </w:t>
      </w:r>
      <w:r w:rsidRPr="0016782C">
        <w:rPr>
          <w:rStyle w:val="StyleUnderline"/>
        </w:rPr>
        <w:t>including</w:t>
      </w:r>
      <w:r w:rsidRPr="0016782C">
        <w:rPr>
          <w:sz w:val="16"/>
        </w:rPr>
        <w:t xml:space="preserve"> Marco </w:t>
      </w:r>
      <w:r w:rsidRPr="0016782C">
        <w:rPr>
          <w:rStyle w:val="StyleUnderline"/>
        </w:rPr>
        <w:t>Rubio and</w:t>
      </w:r>
      <w:r w:rsidRPr="0016782C">
        <w:rPr>
          <w:sz w:val="16"/>
        </w:rPr>
        <w:t xml:space="preserve"> Ted </w:t>
      </w:r>
      <w:r w:rsidRPr="0016782C">
        <w:rPr>
          <w:rStyle w:val="StyleUnderline"/>
        </w:rPr>
        <w:t>Cruz</w:t>
      </w:r>
      <w:r w:rsidRPr="0016782C">
        <w:rPr>
          <w:sz w:val="16"/>
        </w:rPr>
        <w:t xml:space="preserve">, </w:t>
      </w:r>
      <w:r w:rsidRPr="0016782C">
        <w:rPr>
          <w:rStyle w:val="Emphasis"/>
        </w:rPr>
        <w:t xml:space="preserve">have been outspoken in their opposition </w:t>
      </w:r>
      <w:r w:rsidRPr="0016782C">
        <w:rPr>
          <w:rStyle w:val="StyleUnderline"/>
        </w:rPr>
        <w:t>to the thaw. Rubio</w:t>
      </w:r>
      <w:r w:rsidRPr="0016782C">
        <w:rPr>
          <w:sz w:val="16"/>
        </w:rPr>
        <w:t xml:space="preserve">, a senator from Florida, </w:t>
      </w:r>
      <w:r w:rsidRPr="0016782C">
        <w:rPr>
          <w:rStyle w:val="StyleUnderline"/>
        </w:rPr>
        <w:t>accused Obama of giving concessions</w:t>
      </w:r>
      <w:r w:rsidRPr="0016782C">
        <w:rPr>
          <w:sz w:val="16"/>
        </w:rPr>
        <w:t xml:space="preserve"> as Cuba continued to stifle democracy. "It is time for our unilateral concessions to this odious regime to end," he said. "</w:t>
      </w:r>
      <w:r w:rsidRPr="0016782C">
        <w:rPr>
          <w:rStyle w:val="Emphasis"/>
        </w:rPr>
        <w:t>I intend to oppose the confirmation of an ambassador</w:t>
      </w:r>
      <w:r w:rsidRPr="0016782C">
        <w:rPr>
          <w:sz w:val="16"/>
        </w:rPr>
        <w:t xml:space="preserve"> to Cuba </w:t>
      </w:r>
      <w:r w:rsidRPr="0016782C">
        <w:rPr>
          <w:rStyle w:val="StyleUnderline"/>
        </w:rPr>
        <w:t>until these issues are addressed</w:t>
      </w:r>
      <w:r w:rsidRPr="0016782C">
        <w:rPr>
          <w:sz w:val="16"/>
        </w:rPr>
        <w:t xml:space="preserve">." </w:t>
      </w:r>
      <w:r w:rsidRPr="0016782C">
        <w:rPr>
          <w:rStyle w:val="StyleUnderline"/>
        </w:rPr>
        <w:t>Cruz</w:t>
      </w:r>
      <w:r w:rsidRPr="0016782C">
        <w:rPr>
          <w:sz w:val="16"/>
        </w:rPr>
        <w:t xml:space="preserve">, from Texas, </w:t>
      </w:r>
      <w:r w:rsidRPr="0016782C">
        <w:rPr>
          <w:rStyle w:val="StyleUnderline"/>
        </w:rPr>
        <w:t>said he would "work to disapprove any new funds</w:t>
      </w:r>
      <w:r w:rsidRPr="0016782C">
        <w:rPr>
          <w:sz w:val="16"/>
        </w:rPr>
        <w:t xml:space="preserve"> for embassy construction in Havana." "</w:t>
      </w:r>
      <w:r w:rsidRPr="0016782C">
        <w:rPr>
          <w:rStyle w:val="StyleUnderline"/>
        </w:rPr>
        <w:t>Unless and until</w:t>
      </w:r>
      <w:r w:rsidRPr="0016782C">
        <w:rPr>
          <w:sz w:val="16"/>
        </w:rPr>
        <w:t>," he added, "</w:t>
      </w:r>
      <w:r w:rsidRPr="0016782C">
        <w:rPr>
          <w:rStyle w:val="StyleUnderline"/>
        </w:rPr>
        <w:t>the president can demonstrate</w:t>
      </w:r>
      <w:r w:rsidRPr="0016782C">
        <w:rPr>
          <w:sz w:val="16"/>
        </w:rPr>
        <w:t xml:space="preserve"> that </w:t>
      </w:r>
      <w:r w:rsidRPr="0016782C">
        <w:rPr>
          <w:rStyle w:val="StyleUnderline"/>
        </w:rPr>
        <w:t>he has made some progress in alleviating the misery of our friends</w:t>
      </w:r>
      <w:r w:rsidRPr="0016782C">
        <w:rPr>
          <w:sz w:val="16"/>
        </w:rPr>
        <w:t xml:space="preserve">, the people of Cuba." </w:t>
      </w:r>
      <w:r w:rsidRPr="0016782C">
        <w:rPr>
          <w:rStyle w:val="StyleUnderline"/>
        </w:rPr>
        <w:t>If these procedural hurdles will be difficult, lifting the embargo will be an</w:t>
      </w:r>
      <w:r w:rsidRPr="0016782C">
        <w:rPr>
          <w:sz w:val="16"/>
        </w:rPr>
        <w:t xml:space="preserve"> </w:t>
      </w:r>
      <w:r w:rsidRPr="0016782C">
        <w:rPr>
          <w:rStyle w:val="Emphasis"/>
          <w:sz w:val="28"/>
        </w:rPr>
        <w:t>uphill battle</w:t>
      </w:r>
      <w:r w:rsidRPr="0016782C">
        <w:rPr>
          <w:sz w:val="16"/>
        </w:rPr>
        <w:t xml:space="preserve">, </w:t>
      </w:r>
      <w:r w:rsidRPr="0016782C">
        <w:rPr>
          <w:rStyle w:val="StyleUnderline"/>
        </w:rPr>
        <w:t>according to</w:t>
      </w:r>
      <w:r w:rsidRPr="0016782C">
        <w:rPr>
          <w:sz w:val="16"/>
        </w:rPr>
        <w:t xml:space="preserve"> analyst Diego </w:t>
      </w:r>
      <w:r w:rsidRPr="0016782C">
        <w:rPr>
          <w:rStyle w:val="StyleUnderline"/>
        </w:rPr>
        <w:t>Moya-Ocampos</w:t>
      </w:r>
      <w:r w:rsidRPr="0016782C">
        <w:rPr>
          <w:sz w:val="16"/>
        </w:rPr>
        <w:t xml:space="preserve"> of IHS Country Risk. "</w:t>
      </w:r>
      <w:r w:rsidRPr="0016782C">
        <w:rPr>
          <w:rStyle w:val="StyleUnderline"/>
        </w:rPr>
        <w:t xml:space="preserve">Key sanctions are </w:t>
      </w:r>
      <w:r w:rsidRPr="0016782C">
        <w:rPr>
          <w:rStyle w:val="Emphasis"/>
        </w:rPr>
        <w:t>unlikely to be fully removed</w:t>
      </w:r>
      <w:r w:rsidRPr="0016782C">
        <w:rPr>
          <w:sz w:val="16"/>
        </w:rPr>
        <w:t xml:space="preserve"> </w:t>
      </w:r>
      <w:r w:rsidRPr="0016782C">
        <w:rPr>
          <w:rStyle w:val="StyleUnderline"/>
        </w:rPr>
        <w:t>until the US Congress lifts the US embargo</w:t>
      </w:r>
      <w:r w:rsidRPr="0016782C">
        <w:rPr>
          <w:sz w:val="16"/>
        </w:rPr>
        <w:t xml:space="preserve"> on Cuba, </w:t>
      </w:r>
      <w:r w:rsidRPr="0016782C">
        <w:rPr>
          <w:rStyle w:val="StyleUnderline"/>
        </w:rPr>
        <w:t xml:space="preserve">something </w:t>
      </w:r>
      <w:r w:rsidRPr="0016782C">
        <w:rPr>
          <w:rStyle w:val="Emphasis"/>
          <w:sz w:val="32"/>
        </w:rPr>
        <w:t>unlikely to take place before 2018</w:t>
      </w:r>
      <w:r w:rsidRPr="0016782C">
        <w:rPr>
          <w:rStyle w:val="StyleUnderline"/>
        </w:rPr>
        <w:t xml:space="preserve"> when</w:t>
      </w:r>
      <w:r w:rsidRPr="0016782C">
        <w:rPr>
          <w:sz w:val="16"/>
        </w:rPr>
        <w:t xml:space="preserve"> incumbent president Raul </w:t>
      </w:r>
      <w:r w:rsidRPr="0016782C">
        <w:rPr>
          <w:rStyle w:val="StyleUnderline"/>
        </w:rPr>
        <w:t>Castro is expected to step down</w:t>
      </w:r>
      <w:r w:rsidRPr="0016782C">
        <w:rPr>
          <w:sz w:val="16"/>
        </w:rPr>
        <w:t>," he said.</w:t>
      </w:r>
    </w:p>
    <w:p w:rsidR="00DC4281" w:rsidRPr="0016782C" w:rsidRDefault="00DC4281" w:rsidP="00DC4281">
      <w:pPr>
        <w:pStyle w:val="Heading3"/>
      </w:pPr>
      <w:r w:rsidRPr="0016782C">
        <w:t>Won’t Pass---1AR---A2: Vote Count</w:t>
      </w:r>
    </w:p>
    <w:p w:rsidR="00DC4281" w:rsidRPr="0016782C" w:rsidRDefault="00DC4281" w:rsidP="00DC4281">
      <w:pPr>
        <w:pStyle w:val="Heading4"/>
      </w:pPr>
      <w:r w:rsidRPr="0016782C">
        <w:t>Cuba bills won’t pass because of bipartisan opposition</w:t>
      </w:r>
      <w:r w:rsidR="008368D7" w:rsidRPr="0016782C">
        <w:t xml:space="preserve"> and empirics</w:t>
      </w:r>
      <w:r w:rsidRPr="0016782C">
        <w:t xml:space="preserve"> – reject the</w:t>
      </w:r>
      <w:r w:rsidR="008368D7" w:rsidRPr="0016782C">
        <w:t>ir</w:t>
      </w:r>
      <w:r w:rsidRPr="0016782C">
        <w:t xml:space="preserve"> assertion of a vote count – White House </w:t>
      </w:r>
      <w:r w:rsidR="008368D7" w:rsidRPr="0016782C">
        <w:t>representatives concede</w:t>
      </w:r>
      <w:r w:rsidRPr="0016782C">
        <w:t xml:space="preserve"> it hasn’t happened</w:t>
      </w:r>
      <w:r w:rsidR="008368D7" w:rsidRPr="0016782C">
        <w:t xml:space="preserve"> yet</w:t>
      </w:r>
    </w:p>
    <w:p w:rsidR="008368D7" w:rsidRPr="0016782C" w:rsidRDefault="008368D7" w:rsidP="008368D7">
      <w:pPr>
        <w:rPr>
          <w:rStyle w:val="Style13ptBold"/>
        </w:rPr>
      </w:pPr>
      <w:r w:rsidRPr="0016782C">
        <w:rPr>
          <w:rStyle w:val="Style13ptBold"/>
        </w:rPr>
        <w:t xml:space="preserve">Hanly 7/5 </w:t>
      </w:r>
      <w:r w:rsidRPr="0016782C">
        <w:t>{Ken, politics columnist, former professor, “Obama Faces Opposition to Opening Embassy in Cuba,” Digital Journal, 2015, http://www.digitaljournal.com/news/politics/obama-faces-opposition-to-opening-embassy-in-cuba/article/437566#THUR}</w:t>
      </w:r>
    </w:p>
    <w:p w:rsidR="00DC4281" w:rsidRPr="0016782C" w:rsidRDefault="00DC4281" w:rsidP="00DC4281"/>
    <w:p w:rsidR="008368D7" w:rsidRPr="0016782C" w:rsidRDefault="008368D7" w:rsidP="008368D7">
      <w:pPr>
        <w:rPr>
          <w:rStyle w:val="Emphasis"/>
          <w:sz w:val="32"/>
        </w:rPr>
      </w:pPr>
      <w:r w:rsidRPr="0016782C">
        <w:rPr>
          <w:rStyle w:val="StyleUnderline"/>
        </w:rPr>
        <w:t>While Cuba and the</w:t>
      </w:r>
      <w:r w:rsidRPr="0016782C">
        <w:rPr>
          <w:sz w:val="14"/>
        </w:rPr>
        <w:t xml:space="preserve"> </w:t>
      </w:r>
      <w:r w:rsidRPr="0016782C">
        <w:rPr>
          <w:rStyle w:val="Emphasis"/>
        </w:rPr>
        <w:t>U</w:t>
      </w:r>
      <w:r w:rsidRPr="0016782C">
        <w:rPr>
          <w:sz w:val="14"/>
        </w:rPr>
        <w:t xml:space="preserve">nited </w:t>
      </w:r>
      <w:r w:rsidRPr="0016782C">
        <w:rPr>
          <w:rStyle w:val="Emphasis"/>
        </w:rPr>
        <w:t>S</w:t>
      </w:r>
      <w:r w:rsidRPr="0016782C">
        <w:rPr>
          <w:sz w:val="14"/>
        </w:rPr>
        <w:t xml:space="preserve">tates </w:t>
      </w:r>
      <w:r w:rsidRPr="0016782C">
        <w:rPr>
          <w:rStyle w:val="StyleUnderline"/>
        </w:rPr>
        <w:t>reached a deal</w:t>
      </w:r>
      <w:r w:rsidRPr="0016782C">
        <w:rPr>
          <w:sz w:val="14"/>
        </w:rPr>
        <w:t xml:space="preserve"> at the end of June </w:t>
      </w:r>
      <w:r w:rsidRPr="0016782C">
        <w:rPr>
          <w:rStyle w:val="StyleUnderline"/>
        </w:rPr>
        <w:t xml:space="preserve">to reopen embassies, Obama is </w:t>
      </w:r>
      <w:r w:rsidRPr="0016782C">
        <w:rPr>
          <w:rStyle w:val="Emphasis"/>
        </w:rPr>
        <w:t>facing opposition</w:t>
      </w:r>
      <w:r w:rsidRPr="0016782C">
        <w:rPr>
          <w:sz w:val="14"/>
        </w:rPr>
        <w:t xml:space="preserve"> </w:t>
      </w:r>
      <w:r w:rsidRPr="0016782C">
        <w:rPr>
          <w:rStyle w:val="StyleUnderline"/>
        </w:rPr>
        <w:t>to the move</w:t>
      </w:r>
      <w:r w:rsidRPr="0016782C">
        <w:rPr>
          <w:sz w:val="14"/>
        </w:rPr>
        <w:t xml:space="preserve"> </w:t>
      </w:r>
      <w:r w:rsidRPr="0016782C">
        <w:rPr>
          <w:rStyle w:val="Emphasis"/>
          <w:sz w:val="28"/>
        </w:rPr>
        <w:t xml:space="preserve">both </w:t>
      </w:r>
      <w:r w:rsidRPr="0016782C">
        <w:rPr>
          <w:rStyle w:val="Emphasis"/>
        </w:rPr>
        <w:t>from his own party and Republicans</w:t>
      </w:r>
      <w:r w:rsidRPr="0016782C">
        <w:rPr>
          <w:sz w:val="14"/>
        </w:rPr>
        <w:t xml:space="preserve">. Sen. Robert </w:t>
      </w:r>
      <w:r w:rsidRPr="0016782C">
        <w:rPr>
          <w:rStyle w:val="StyleUnderline"/>
        </w:rPr>
        <w:t>Menendez</w:t>
      </w:r>
      <w:r w:rsidRPr="0016782C">
        <w:rPr>
          <w:sz w:val="14"/>
        </w:rPr>
        <w:t xml:space="preserve">, a Democrat from New Jersey </w:t>
      </w:r>
      <w:r w:rsidRPr="0016782C">
        <w:rPr>
          <w:rStyle w:val="StyleUnderline"/>
        </w:rPr>
        <w:t>claimed the move is not in the U.S. national</w:t>
      </w:r>
      <w:r w:rsidRPr="0016782C">
        <w:rPr>
          <w:sz w:val="14"/>
        </w:rPr>
        <w:t xml:space="preserve"> </w:t>
      </w:r>
      <w:r w:rsidRPr="0016782C">
        <w:rPr>
          <w:rStyle w:val="StyleUnderline"/>
        </w:rPr>
        <w:t>interest</w:t>
      </w:r>
      <w:r w:rsidRPr="0016782C">
        <w:rPr>
          <w:sz w:val="14"/>
        </w:rPr>
        <w:t xml:space="preserve">. On the Republican side, Sen. Tom </w:t>
      </w:r>
      <w:r w:rsidRPr="0016782C">
        <w:rPr>
          <w:rStyle w:val="StyleUnderline"/>
        </w:rPr>
        <w:t>Cotton</w:t>
      </w:r>
      <w:r w:rsidRPr="0016782C">
        <w:rPr>
          <w:sz w:val="14"/>
        </w:rPr>
        <w:t xml:space="preserve"> of Arizona </w:t>
      </w:r>
      <w:r w:rsidRPr="0016782C">
        <w:rPr>
          <w:rStyle w:val="StyleUnderline"/>
        </w:rPr>
        <w:t>claimed the move to normalize</w:t>
      </w:r>
      <w:r w:rsidRPr="0016782C">
        <w:rPr>
          <w:sz w:val="14"/>
        </w:rPr>
        <w:t xml:space="preserve"> relations with Cuba </w:t>
      </w:r>
      <w:r w:rsidRPr="0016782C">
        <w:rPr>
          <w:rStyle w:val="StyleUnderline"/>
        </w:rPr>
        <w:t>was "</w:t>
      </w:r>
      <w:r w:rsidRPr="0016782C">
        <w:rPr>
          <w:rStyle w:val="Emphasis"/>
        </w:rPr>
        <w:t>appeasement of dictators</w:t>
      </w:r>
      <w:r w:rsidRPr="0016782C">
        <w:rPr>
          <w:sz w:val="14"/>
        </w:rPr>
        <w:t xml:space="preserve">". The speaker of the House of Representatives, Republican John </w:t>
      </w:r>
      <w:r w:rsidRPr="0016782C">
        <w:rPr>
          <w:rStyle w:val="StyleUnderline"/>
        </w:rPr>
        <w:t>Boehner argues</w:t>
      </w:r>
      <w:r w:rsidRPr="0016782C">
        <w:rPr>
          <w:sz w:val="14"/>
        </w:rPr>
        <w:t xml:space="preserve"> that U.S.-Cuba </w:t>
      </w:r>
      <w:r w:rsidRPr="0016782C">
        <w:rPr>
          <w:rStyle w:val="StyleUnderline"/>
        </w:rPr>
        <w:t xml:space="preserve">relations should not be revised at all, </w:t>
      </w:r>
      <w:r w:rsidRPr="0016782C">
        <w:rPr>
          <w:rStyle w:val="Emphasis"/>
        </w:rPr>
        <w:t>let alone normalized</w:t>
      </w:r>
      <w:r w:rsidRPr="0016782C">
        <w:rPr>
          <w:rStyle w:val="StyleUnderline"/>
        </w:rPr>
        <w:t xml:space="preserve">. </w:t>
      </w:r>
      <w:r w:rsidRPr="0016782C">
        <w:rPr>
          <w:sz w:val="14"/>
        </w:rPr>
        <w:t xml:space="preserve">Republican presidential candidate Sen. Lindsey </w:t>
      </w:r>
      <w:r w:rsidRPr="0016782C">
        <w:rPr>
          <w:rStyle w:val="StyleUnderline"/>
        </w:rPr>
        <w:t xml:space="preserve">Graham said he would make closing the embassy his </w:t>
      </w:r>
      <w:r w:rsidRPr="0016782C">
        <w:rPr>
          <w:rStyle w:val="Emphasis"/>
        </w:rPr>
        <w:t>top priority</w:t>
      </w:r>
      <w:r w:rsidRPr="0016782C">
        <w:rPr>
          <w:sz w:val="14"/>
        </w:rPr>
        <w:t xml:space="preserve"> </w:t>
      </w:r>
      <w:r w:rsidRPr="0016782C">
        <w:rPr>
          <w:rStyle w:val="StyleUnderline"/>
        </w:rPr>
        <w:t>if elected president</w:t>
      </w:r>
      <w:r w:rsidRPr="0016782C">
        <w:rPr>
          <w:sz w:val="14"/>
        </w:rPr>
        <w:t xml:space="preserve">. In order to normalize relations with Cuba, </w:t>
      </w:r>
      <w:r w:rsidRPr="0016782C">
        <w:rPr>
          <w:rStyle w:val="StyleUnderline"/>
        </w:rPr>
        <w:t>the White House needs Congress to agree to the move, approve an ambassador, lift the embargo on Cuba, and fund the embassy</w:t>
      </w:r>
      <w:r w:rsidRPr="0016782C">
        <w:rPr>
          <w:sz w:val="14"/>
        </w:rPr>
        <w:t xml:space="preserve">. Senator </w:t>
      </w:r>
      <w:r w:rsidRPr="0016782C">
        <w:rPr>
          <w:rStyle w:val="StyleUnderline"/>
        </w:rPr>
        <w:t>Cotton is planning</w:t>
      </w:r>
      <w:r w:rsidRPr="0016782C">
        <w:rPr>
          <w:sz w:val="14"/>
        </w:rPr>
        <w:t xml:space="preserve">, </w:t>
      </w:r>
      <w:r w:rsidRPr="0016782C">
        <w:rPr>
          <w:rStyle w:val="Emphasis"/>
        </w:rPr>
        <w:t>along with supporters in Senate</w:t>
      </w:r>
      <w:r w:rsidRPr="0016782C">
        <w:rPr>
          <w:sz w:val="14"/>
        </w:rPr>
        <w:t xml:space="preserve">, </w:t>
      </w:r>
      <w:r w:rsidRPr="0016782C">
        <w:rPr>
          <w:rStyle w:val="StyleUnderline"/>
        </w:rPr>
        <w:t>to try to</w:t>
      </w:r>
      <w:r w:rsidRPr="0016782C">
        <w:rPr>
          <w:sz w:val="14"/>
        </w:rPr>
        <w:t xml:space="preserve"> block funding for the embassy, and also </w:t>
      </w:r>
      <w:r w:rsidRPr="0016782C">
        <w:rPr>
          <w:rStyle w:val="StyleUnderline"/>
        </w:rPr>
        <w:t xml:space="preserve">block approval of </w:t>
      </w:r>
      <w:r w:rsidRPr="0016782C">
        <w:rPr>
          <w:rStyle w:val="Emphasis"/>
        </w:rPr>
        <w:t>anyone</w:t>
      </w:r>
      <w:r w:rsidRPr="0016782C">
        <w:rPr>
          <w:rStyle w:val="StyleUnderline"/>
        </w:rPr>
        <w:t xml:space="preserve"> nominated as ambassador. Cotton said he would continue to do so "</w:t>
      </w:r>
      <w:r w:rsidRPr="0016782C">
        <w:rPr>
          <w:rStyle w:val="Emphasis"/>
        </w:rPr>
        <w:t xml:space="preserve">until there is a real, fundamental change </w:t>
      </w:r>
      <w:r w:rsidRPr="0016782C">
        <w:rPr>
          <w:rStyle w:val="StyleUnderline"/>
        </w:rPr>
        <w:t>that gives hope to the oppressed people of Cuba</w:t>
      </w:r>
      <w:r w:rsidRPr="0016782C">
        <w:rPr>
          <w:sz w:val="14"/>
        </w:rPr>
        <w:t xml:space="preserve">." </w:t>
      </w:r>
      <w:r w:rsidRPr="0016782C">
        <w:rPr>
          <w:rStyle w:val="StyleUnderline"/>
        </w:rPr>
        <w:t>His Democratic ally</w:t>
      </w:r>
      <w:r w:rsidRPr="0016782C">
        <w:rPr>
          <w:sz w:val="14"/>
        </w:rPr>
        <w:t xml:space="preserve"> Sen. </w:t>
      </w:r>
      <w:r w:rsidRPr="0016782C">
        <w:rPr>
          <w:rStyle w:val="StyleUnderline"/>
        </w:rPr>
        <w:t>Menendez said: “An already one-sided deal that benefits</w:t>
      </w:r>
      <w:r w:rsidRPr="0016782C">
        <w:rPr>
          <w:sz w:val="14"/>
        </w:rPr>
        <w:t xml:space="preserve"> the </w:t>
      </w:r>
      <w:r w:rsidRPr="0016782C">
        <w:rPr>
          <w:rStyle w:val="StyleUnderline"/>
        </w:rPr>
        <w:t>Cuba</w:t>
      </w:r>
      <w:r w:rsidRPr="0016782C">
        <w:rPr>
          <w:sz w:val="14"/>
        </w:rPr>
        <w:t xml:space="preserve">n regime </w:t>
      </w:r>
      <w:r w:rsidRPr="0016782C">
        <w:rPr>
          <w:rStyle w:val="StyleUnderline"/>
        </w:rPr>
        <w:t>is becoming all the more lopsided</w:t>
      </w:r>
      <w:r w:rsidRPr="0016782C">
        <w:rPr>
          <w:sz w:val="14"/>
        </w:rPr>
        <w:t xml:space="preserve">, </w:t>
      </w:r>
      <w:r w:rsidRPr="0016782C">
        <w:rPr>
          <w:rStyle w:val="StyleUnderline"/>
        </w:rPr>
        <w:t xml:space="preserve">The message is democracy and human rights take a back seat to a legacy initiative.” </w:t>
      </w:r>
      <w:r w:rsidRPr="0016782C">
        <w:rPr>
          <w:rStyle w:val="Emphasis"/>
        </w:rPr>
        <w:t>Opposition</w:t>
      </w:r>
      <w:r w:rsidRPr="0016782C">
        <w:rPr>
          <w:sz w:val="14"/>
        </w:rPr>
        <w:t xml:space="preserve"> to normalization </w:t>
      </w:r>
      <w:r w:rsidRPr="0016782C">
        <w:rPr>
          <w:rStyle w:val="StyleUnderline"/>
        </w:rPr>
        <w:t>is not new</w:t>
      </w:r>
      <w:r w:rsidRPr="0016782C">
        <w:rPr>
          <w:sz w:val="14"/>
        </w:rPr>
        <w:t xml:space="preserve"> as </w:t>
      </w:r>
      <w:r w:rsidRPr="0016782C">
        <w:rPr>
          <w:rStyle w:val="StyleUnderline"/>
        </w:rPr>
        <w:t>the House already passed a motion to keep current travel restrictions</w:t>
      </w:r>
      <w:r w:rsidRPr="0016782C">
        <w:rPr>
          <w:sz w:val="14"/>
        </w:rPr>
        <w:t xml:space="preserve"> on travel by Americans to Cuba, </w:t>
      </w:r>
      <w:r w:rsidRPr="0016782C">
        <w:rPr>
          <w:rStyle w:val="Emphasis"/>
        </w:rPr>
        <w:t>blocking Obama's attempt</w:t>
      </w:r>
      <w:r w:rsidRPr="0016782C">
        <w:rPr>
          <w:rStyle w:val="StyleUnderline"/>
        </w:rPr>
        <w:t xml:space="preserve"> to ease the restrictions</w:t>
      </w:r>
      <w:r w:rsidRPr="0016782C">
        <w:rPr>
          <w:sz w:val="14"/>
        </w:rPr>
        <w:t xml:space="preserve">. </w:t>
      </w:r>
      <w:r w:rsidRPr="0016782C">
        <w:rPr>
          <w:rStyle w:val="StyleUnderline"/>
        </w:rPr>
        <w:t>The motion passed</w:t>
      </w:r>
      <w:r w:rsidRPr="0016782C">
        <w:rPr>
          <w:sz w:val="14"/>
        </w:rPr>
        <w:t xml:space="preserve"> by a </w:t>
      </w:r>
      <w:r w:rsidRPr="0016782C">
        <w:rPr>
          <w:rStyle w:val="StyleUnderline"/>
        </w:rPr>
        <w:t xml:space="preserve">247-176 </w:t>
      </w:r>
      <w:r w:rsidRPr="0016782C">
        <w:rPr>
          <w:sz w:val="14"/>
        </w:rPr>
        <w:t xml:space="preserve">vote. </w:t>
      </w:r>
      <w:r w:rsidRPr="0016782C">
        <w:rPr>
          <w:rStyle w:val="StyleUnderline"/>
        </w:rPr>
        <w:t>In another bill</w:t>
      </w:r>
      <w:r w:rsidRPr="0016782C">
        <w:rPr>
          <w:sz w:val="14"/>
        </w:rPr>
        <w:t xml:space="preserve"> passed through the House, </w:t>
      </w:r>
      <w:r w:rsidRPr="0016782C">
        <w:rPr>
          <w:rStyle w:val="StyleUnderline"/>
        </w:rPr>
        <w:t xml:space="preserve">a bill funding the State Department </w:t>
      </w:r>
      <w:r w:rsidRPr="0016782C">
        <w:rPr>
          <w:sz w:val="14"/>
        </w:rPr>
        <w:t xml:space="preserve">at the same time </w:t>
      </w:r>
      <w:r w:rsidRPr="0016782C">
        <w:rPr>
          <w:rStyle w:val="StyleUnderline"/>
        </w:rPr>
        <w:t>prohibits the department from using the funds to build a new embassy in Cuba.</w:t>
      </w:r>
      <w:r w:rsidRPr="0016782C">
        <w:rPr>
          <w:sz w:val="14"/>
        </w:rPr>
        <w:t xml:space="preserve"> The Obama administrations wants $6 million to upgrade a current building in Havana in order to turn it into a functioning embassy. A summary of the House bill said:“The bill includes a prohibition on funds for an embassy or other diplomatic facility in Cuba, beyond what was in existence prior to the President’s December announcement proposing changes to the U.S.-Cuba policy." A senior State Dept. official criticized the opposition as being counterproductive: “It would be a shame if Congress impeded implementation of some of the very things that we think they – we all agree we want to do, such as better outreach to the Cuban people all over the island or additional..These are the kinds of things that we can do as we move forward in this relationship with a more robust embassy. And I would assume that most on the Hill agree those are a good thing to do.” White House press secretary, Josh </w:t>
      </w:r>
      <w:r w:rsidRPr="0016782C">
        <w:rPr>
          <w:rStyle w:val="StyleUnderline"/>
        </w:rPr>
        <w:t>Earnest, told</w:t>
      </w:r>
      <w:r w:rsidRPr="0016782C">
        <w:rPr>
          <w:sz w:val="14"/>
        </w:rPr>
        <w:t xml:space="preserve"> </w:t>
      </w:r>
      <w:r w:rsidRPr="0016782C">
        <w:rPr>
          <w:rStyle w:val="StyleUnderline"/>
        </w:rPr>
        <w:t xml:space="preserve">reporters that </w:t>
      </w:r>
      <w:r w:rsidRPr="0016782C">
        <w:rPr>
          <w:rStyle w:val="StyleUnderline"/>
          <w:i/>
        </w:rPr>
        <w:t>he thought</w:t>
      </w:r>
      <w:r w:rsidRPr="0016782C">
        <w:rPr>
          <w:rStyle w:val="StyleUnderline"/>
        </w:rPr>
        <w:t xml:space="preserve"> </w:t>
      </w:r>
      <w:r w:rsidRPr="0016782C">
        <w:rPr>
          <w:rStyle w:val="StyleUnderline"/>
          <w:i/>
        </w:rPr>
        <w:t>that there was strong support</w:t>
      </w:r>
      <w:r w:rsidRPr="0016782C">
        <w:rPr>
          <w:sz w:val="14"/>
        </w:rPr>
        <w:t xml:space="preserve"> </w:t>
      </w:r>
      <w:r w:rsidRPr="0016782C">
        <w:rPr>
          <w:rStyle w:val="StyleUnderline"/>
        </w:rPr>
        <w:t>for lifting the embargo</w:t>
      </w:r>
      <w:r w:rsidRPr="0016782C">
        <w:rPr>
          <w:sz w:val="14"/>
        </w:rPr>
        <w:t xml:space="preserve"> on Cuba </w:t>
      </w:r>
      <w:r w:rsidRPr="0016782C">
        <w:rPr>
          <w:rStyle w:val="Emphasis"/>
          <w:sz w:val="32"/>
        </w:rPr>
        <w:t>although he had not done a "whip count."</w:t>
      </w:r>
    </w:p>
    <w:p w:rsidR="00A65335" w:rsidRDefault="00A65335" w:rsidP="0028092D">
      <w:pPr>
        <w:pStyle w:val="Heading2"/>
      </w:pPr>
      <w:r>
        <w:t>***THUMPER</w:t>
      </w:r>
    </w:p>
    <w:p w:rsidR="00A65335" w:rsidRDefault="00A65335" w:rsidP="00A65335">
      <w:pPr>
        <w:pStyle w:val="Heading3"/>
      </w:pPr>
      <w:r>
        <w:t>Iran---2AC</w:t>
      </w:r>
    </w:p>
    <w:p w:rsidR="00A65335" w:rsidRPr="00A65335" w:rsidRDefault="00A65335" w:rsidP="00A65335">
      <w:pPr>
        <w:pStyle w:val="Heading4"/>
        <w:rPr>
          <w:b w:val="0"/>
        </w:rPr>
      </w:pPr>
      <w:r>
        <w:t xml:space="preserve">Iran thumps the DA </w:t>
      </w:r>
      <w:r w:rsidRPr="00A65335">
        <w:rPr>
          <w:b w:val="0"/>
        </w:rPr>
        <w:t>– Obama pushing hard</w:t>
      </w:r>
      <w:r>
        <w:rPr>
          <w:b w:val="0"/>
        </w:rPr>
        <w:t xml:space="preserve">, </w:t>
      </w:r>
      <w:r w:rsidRPr="00A65335">
        <w:rPr>
          <w:b w:val="0"/>
        </w:rPr>
        <w:t>it costs mad capital</w:t>
      </w:r>
      <w:r>
        <w:rPr>
          <w:b w:val="0"/>
        </w:rPr>
        <w:t>, and it’s top of the docket</w:t>
      </w:r>
    </w:p>
    <w:p w:rsidR="00A65335" w:rsidRDefault="00A65335" w:rsidP="00A65335">
      <w:r w:rsidRPr="00611DAB">
        <w:t xml:space="preserve">Kevin </w:t>
      </w:r>
      <w:r w:rsidRPr="00611DAB">
        <w:rPr>
          <w:rStyle w:val="Style13ptBold"/>
        </w:rPr>
        <w:t>Liptak</w:t>
      </w:r>
      <w:r>
        <w:t xml:space="preserve">, </w:t>
      </w:r>
      <w:r w:rsidRPr="00611DAB">
        <w:rPr>
          <w:rStyle w:val="Style13ptBold"/>
        </w:rPr>
        <w:t>7/14</w:t>
      </w:r>
      <w:r>
        <w:t xml:space="preserve">/15, </w:t>
      </w:r>
      <w:r w:rsidRPr="00611DAB">
        <w:t>Kevin Liptak</w:t>
      </w:r>
      <w:r>
        <w:t xml:space="preserve"> is the CNN White House Producer, “</w:t>
      </w:r>
      <w:r w:rsidRPr="00611DAB">
        <w:t>Now that he has a deal with Iran, Obama must face Congress</w:t>
      </w:r>
      <w:r>
        <w:t xml:space="preserve">,” </w:t>
      </w:r>
      <w:hyperlink r:id="rId41" w:history="1">
        <w:r w:rsidRPr="00191DDF">
          <w:rPr>
            <w:rStyle w:val="Hyperlink"/>
          </w:rPr>
          <w:t>http://www.cnn.com/2015/07/14/politics/iran-nuclear-deal-congress-obama-block/</w:t>
        </w:r>
      </w:hyperlink>
    </w:p>
    <w:p w:rsidR="00A65335" w:rsidRPr="00611DAB" w:rsidRDefault="00A65335" w:rsidP="00A65335"/>
    <w:p w:rsidR="00A65335" w:rsidRPr="00A65335" w:rsidRDefault="00A65335" w:rsidP="00A65335">
      <w:pPr>
        <w:rPr>
          <w:sz w:val="16"/>
        </w:rPr>
      </w:pPr>
      <w:r w:rsidRPr="00A65335">
        <w:rPr>
          <w:sz w:val="16"/>
        </w:rPr>
        <w:t>Washington (CNN)With a historic deal meant to curb Iran's nuclear ambitions in place</w:t>
      </w:r>
      <w:r w:rsidRPr="00A65335">
        <w:rPr>
          <w:sz w:val="16"/>
        </w:rPr>
        <w:t>, President Barack</w:t>
      </w:r>
      <w:r w:rsidRPr="00611DAB">
        <w:rPr>
          <w:rStyle w:val="StyleUnderline"/>
        </w:rPr>
        <w:t xml:space="preserve"> Obama has ticked off another legacy-making item on his checklist -- </w:t>
      </w:r>
      <w:r w:rsidRPr="00A65335">
        <w:rPr>
          <w:rStyle w:val="Emphasis"/>
        </w:rPr>
        <w:t>as long as Congress doesn't get in his way</w:t>
      </w:r>
      <w:r w:rsidRPr="00611DAB">
        <w:rPr>
          <w:rStyle w:val="StyleUnderline"/>
        </w:rPr>
        <w:t>.</w:t>
      </w:r>
      <w:r w:rsidRPr="00A65335">
        <w:rPr>
          <w:rStyle w:val="StyleUnderline"/>
          <w:sz w:val="12"/>
          <w:u w:val="none"/>
        </w:rPr>
        <w:t>¶</w:t>
      </w:r>
      <w:r w:rsidRPr="00611DAB">
        <w:rPr>
          <w:rStyle w:val="StyleUnderline"/>
        </w:rPr>
        <w:t xml:space="preserve"> </w:t>
      </w:r>
      <w:r w:rsidRPr="00A65335">
        <w:rPr>
          <w:sz w:val="16"/>
        </w:rPr>
        <w:t xml:space="preserve">Early Tuesday, </w:t>
      </w:r>
      <w:r w:rsidRPr="00611DAB">
        <w:rPr>
          <w:rStyle w:val="StyleUnderline"/>
        </w:rPr>
        <w:t xml:space="preserve">Obama </w:t>
      </w:r>
      <w:r w:rsidRPr="00A65335">
        <w:rPr>
          <w:rStyle w:val="Emphasis"/>
        </w:rPr>
        <w:t>launched a sales pitch</w:t>
      </w:r>
      <w:r w:rsidRPr="00611DAB">
        <w:rPr>
          <w:rStyle w:val="StyleUnderline"/>
        </w:rPr>
        <w:t xml:space="preserve"> to lawmakers </w:t>
      </w:r>
      <w:r w:rsidRPr="00A65335">
        <w:rPr>
          <w:rStyle w:val="Emphasis"/>
        </w:rPr>
        <w:t>who remain deeply skeptical</w:t>
      </w:r>
      <w:r w:rsidRPr="00611DAB">
        <w:rPr>
          <w:rStyle w:val="StyleUnderline"/>
        </w:rPr>
        <w:t xml:space="preserve"> of the nuclear deal. </w:t>
      </w:r>
      <w:r w:rsidRPr="00A65335">
        <w:rPr>
          <w:sz w:val="16"/>
        </w:rPr>
        <w:t>But while Congress retains the ability to nullify Obama's accord with Tehran, the high bar for action on Capitol Hill -- including building veto-proof majorities in just over two months -- will make it difficult for opponents to block the President.</w:t>
      </w:r>
      <w:r w:rsidRPr="00A65335">
        <w:rPr>
          <w:sz w:val="12"/>
        </w:rPr>
        <w:t>¶</w:t>
      </w:r>
      <w:r w:rsidRPr="00A65335">
        <w:rPr>
          <w:sz w:val="16"/>
        </w:rPr>
        <w:t xml:space="preserve"> In its most simplistic form, t</w:t>
      </w:r>
      <w:r w:rsidRPr="00A65335">
        <w:rPr>
          <w:sz w:val="16"/>
        </w:rPr>
        <w:t xml:space="preserve">he deal means that in exchange for limits on its nuclear activities, Iran would get relief from sanctions while being allowed to continue its atomic program for peaceful purposes. </w:t>
      </w:r>
      <w:r w:rsidRPr="00611DAB">
        <w:rPr>
          <w:rStyle w:val="StyleUnderline"/>
        </w:rPr>
        <w:t xml:space="preserve">Many of the more technical points of the deal weren't available Tuesday morning, and </w:t>
      </w:r>
      <w:r w:rsidRPr="00A65335">
        <w:rPr>
          <w:rStyle w:val="Emphasis"/>
        </w:rPr>
        <w:t xml:space="preserve">specifics could prove to be </w:t>
      </w:r>
      <w:r w:rsidRPr="00A65335">
        <w:rPr>
          <w:rStyle w:val="Emphasis"/>
          <w:sz w:val="28"/>
        </w:rPr>
        <w:t>red flags for skeptical members</w:t>
      </w:r>
      <w:r w:rsidRPr="00A65335">
        <w:rPr>
          <w:rStyle w:val="StyleUnderline"/>
          <w:sz w:val="28"/>
        </w:rPr>
        <w:t xml:space="preserve"> </w:t>
      </w:r>
      <w:r w:rsidRPr="00611DAB">
        <w:rPr>
          <w:rStyle w:val="StyleUnderline"/>
        </w:rPr>
        <w:t>of Congress</w:t>
      </w:r>
      <w:r w:rsidRPr="00A65335">
        <w:rPr>
          <w:sz w:val="16"/>
        </w:rPr>
        <w:t>, many of whom said they were still reviewing the specifics of the plan.</w:t>
      </w:r>
      <w:r w:rsidRPr="00A65335">
        <w:rPr>
          <w:sz w:val="12"/>
        </w:rPr>
        <w:t>¶</w:t>
      </w:r>
      <w:r w:rsidRPr="00611DAB">
        <w:rPr>
          <w:rStyle w:val="StyleUnderline"/>
        </w:rPr>
        <w:t xml:space="preserve"> Congress has 60 days to review the deal, and if it opposes it can pass a resolution of disapproval to block its implementation. The administration now has five days to certify the agreement and formally present the deal to Capitol Hill</w:t>
      </w:r>
      <w:r w:rsidRPr="00A65335">
        <w:rPr>
          <w:sz w:val="16"/>
        </w:rPr>
        <w:t>. The clock on that 60 day period will not start until the official document is delivered to Capitol Hill.</w:t>
      </w:r>
      <w:r w:rsidRPr="00A65335">
        <w:rPr>
          <w:sz w:val="12"/>
        </w:rPr>
        <w:t>¶</w:t>
      </w:r>
      <w:r w:rsidRPr="00A65335">
        <w:rPr>
          <w:sz w:val="16"/>
        </w:rPr>
        <w:t xml:space="preserve"> </w:t>
      </w:r>
      <w:r w:rsidRPr="00611DAB">
        <w:rPr>
          <w:rStyle w:val="StyleUnderline"/>
        </w:rPr>
        <w:t>The Republican controlled House has the votes to pass a resolution, but in the Senate Republicans would need to attract support from a half a dozen Democrats.</w:t>
      </w:r>
      <w:r w:rsidRPr="00A65335">
        <w:rPr>
          <w:rStyle w:val="StyleUnderline"/>
          <w:sz w:val="12"/>
          <w:u w:val="none"/>
        </w:rPr>
        <w:t>¶</w:t>
      </w:r>
      <w:r w:rsidRPr="00611DAB">
        <w:rPr>
          <w:rStyle w:val="StyleUnderline"/>
        </w:rPr>
        <w:t xml:space="preserve"> Because President </w:t>
      </w:r>
      <w:r w:rsidRPr="00A65335">
        <w:rPr>
          <w:rStyle w:val="Emphasis"/>
        </w:rPr>
        <w:t>Obama has already pledged to veto any bill to block the deal</w:t>
      </w:r>
      <w:r w:rsidRPr="00611DAB">
        <w:rPr>
          <w:rStyle w:val="StyleUnderline"/>
        </w:rPr>
        <w:t xml:space="preserve"> GOP leaders would need to convince enough Democrats to join with them to override his veto -- a heavy lift</w:t>
      </w:r>
      <w:r w:rsidRPr="00A65335">
        <w:rPr>
          <w:sz w:val="16"/>
        </w:rPr>
        <w:t xml:space="preserve">. How the public views the deal will be critical, as Members of Congress will be back home for several weeks this summer before any vote. </w:t>
      </w:r>
      <w:r w:rsidRPr="00A65335">
        <w:rPr>
          <w:sz w:val="12"/>
        </w:rPr>
        <w:t>¶</w:t>
      </w:r>
      <w:r w:rsidRPr="00611DAB">
        <w:rPr>
          <w:rStyle w:val="StyleUnderline"/>
        </w:rPr>
        <w:t xml:space="preserve"> While Obama on Tuesday said he welcomed a "</w:t>
      </w:r>
      <w:r w:rsidRPr="00A65335">
        <w:rPr>
          <w:rStyle w:val="Emphasis"/>
        </w:rPr>
        <w:t xml:space="preserve">robust" debate </w:t>
      </w:r>
      <w:r w:rsidRPr="00611DAB">
        <w:rPr>
          <w:rStyle w:val="StyleUnderline"/>
        </w:rPr>
        <w:t>over the deal's merits, he issued a warning to lawmakers considering blocking the agreement, bluntly th</w:t>
      </w:r>
      <w:r w:rsidRPr="00A65335">
        <w:rPr>
          <w:rStyle w:val="Emphasis"/>
        </w:rPr>
        <w:t>reatening to veto any measure that would prevent the deal</w:t>
      </w:r>
      <w:r w:rsidRPr="00611DAB">
        <w:rPr>
          <w:rStyle w:val="StyleUnderline"/>
        </w:rPr>
        <w:t xml:space="preserve"> from going into effect</w:t>
      </w:r>
      <w:r w:rsidRPr="00A65335">
        <w:rPr>
          <w:sz w:val="16"/>
        </w:rPr>
        <w:t>.</w:t>
      </w:r>
      <w:r w:rsidRPr="00A65335">
        <w:rPr>
          <w:sz w:val="12"/>
        </w:rPr>
        <w:t>¶</w:t>
      </w:r>
      <w:r w:rsidRPr="00A65335">
        <w:rPr>
          <w:sz w:val="16"/>
        </w:rPr>
        <w:t xml:space="preserve"> "Precisely because the stakes are so high, this is not the time for politics," he said in an address from the White House. "</w:t>
      </w:r>
      <w:r w:rsidRPr="00611DAB">
        <w:rPr>
          <w:rStyle w:val="StyleUnderline"/>
        </w:rPr>
        <w:t>Tough talk from Washington does not solve problems. Hard nosed diplomacy, leadership that has united the world's major powers, offers a more effective way of verifying Iran is not pursuing a nuclear weapon</w:t>
      </w:r>
      <w:r w:rsidRPr="00A65335">
        <w:rPr>
          <w:sz w:val="16"/>
        </w:rPr>
        <w:t>."</w:t>
      </w:r>
      <w:r w:rsidRPr="00A65335">
        <w:rPr>
          <w:sz w:val="12"/>
        </w:rPr>
        <w:t>¶</w:t>
      </w:r>
      <w:r w:rsidRPr="00A65335">
        <w:rPr>
          <w:sz w:val="16"/>
        </w:rPr>
        <w:t xml:space="preserve"> Like the completion earlier this month of a diplomatic renewal with Cuba, the deal with Iran provides Obama a tentative foreign policy achievement in the final year-and-a-half of his presidency. Both are built on the premise of engaging traditional U.S. foes, a vow Obama made at the very beginning of his presidency when he declared to hostile nations the United States would "extend a hand if you are willing to unclench your fist."</w:t>
      </w:r>
      <w:r w:rsidRPr="00A65335">
        <w:rPr>
          <w:sz w:val="12"/>
        </w:rPr>
        <w:t>¶</w:t>
      </w:r>
      <w:r w:rsidRPr="00A65335">
        <w:rPr>
          <w:sz w:val="16"/>
        </w:rPr>
        <w:t xml:space="preserve"> The deal -- which was finalized after almost two years of talks -- provides vindication for an administration that's sought to emphasize diplomacy over military force.</w:t>
      </w:r>
      <w:r w:rsidRPr="00A65335">
        <w:rPr>
          <w:sz w:val="12"/>
        </w:rPr>
        <w:t>¶</w:t>
      </w:r>
      <w:r w:rsidRPr="00A65335">
        <w:rPr>
          <w:sz w:val="16"/>
        </w:rPr>
        <w:t xml:space="preserve"> Burns: &amp;quot;If we get a deal, we&amp;#39;ll have to contain Iranian power&amp;quot;</w:t>
      </w:r>
      <w:r w:rsidRPr="00A65335">
        <w:rPr>
          <w:sz w:val="12"/>
        </w:rPr>
        <w:t>¶</w:t>
      </w:r>
      <w:r w:rsidRPr="00A65335">
        <w:rPr>
          <w:sz w:val="16"/>
        </w:rPr>
        <w:t xml:space="preserve"> Burns: "If we get a deal, we'll have to contain Iranian power" 02:44</w:t>
      </w:r>
      <w:r w:rsidRPr="00A65335">
        <w:rPr>
          <w:sz w:val="12"/>
        </w:rPr>
        <w:t>¶</w:t>
      </w:r>
      <w:r w:rsidRPr="00A65335">
        <w:rPr>
          <w:sz w:val="16"/>
        </w:rPr>
        <w:t xml:space="preserve"> PLAY VIDEO</w:t>
      </w:r>
      <w:r w:rsidRPr="00A65335">
        <w:rPr>
          <w:sz w:val="12"/>
        </w:rPr>
        <w:t>¶</w:t>
      </w:r>
      <w:r w:rsidRPr="00A65335">
        <w:rPr>
          <w:sz w:val="16"/>
        </w:rPr>
        <w:t xml:space="preserve"> "This deal demonstrates that American diplomacy can bring about real and meaningful change," Obama said Tuesday, adding later that the deal "offers an opportunity to move in a new direction."</w:t>
      </w:r>
      <w:r w:rsidRPr="00A65335">
        <w:rPr>
          <w:sz w:val="12"/>
        </w:rPr>
        <w:t>¶</w:t>
      </w:r>
      <w:r w:rsidRPr="00A65335">
        <w:rPr>
          <w:sz w:val="16"/>
        </w:rPr>
        <w:t xml:space="preserve"> But even Obama himself has admitted there are risks inherent in striking an accord with a sworn U.S. enemy. Lawmakers, many deeply wary of those risks, now have 60 days to digest the provisions included in the deal with Iran, a two-month review period Congress insisted upon as the negotiations unfolded.</w:t>
      </w:r>
      <w:r w:rsidRPr="00A65335">
        <w:rPr>
          <w:sz w:val="12"/>
        </w:rPr>
        <w:t>¶</w:t>
      </w:r>
      <w:r w:rsidRPr="00A65335">
        <w:rPr>
          <w:sz w:val="16"/>
        </w:rPr>
        <w:t xml:space="preserve"> Obama was initially resistant to any congressional review of the Iran pact. But </w:t>
      </w:r>
      <w:r w:rsidRPr="00611DAB">
        <w:rPr>
          <w:rStyle w:val="StyleUnderline"/>
        </w:rPr>
        <w:t xml:space="preserve">faced with overwhelming support among lawmakers for some kind of evaluation period, the White House </w:t>
      </w:r>
      <w:r w:rsidRPr="00A65335">
        <w:rPr>
          <w:rStyle w:val="Emphasis"/>
        </w:rPr>
        <w:t>ultimately conceded</w:t>
      </w:r>
      <w:r w:rsidRPr="00611DAB">
        <w:rPr>
          <w:rStyle w:val="StyleUnderline"/>
        </w:rPr>
        <w:t xml:space="preserve"> that Congress could be able to review the final deal before it takes full effect</w:t>
      </w:r>
      <w:r w:rsidRPr="00A65335">
        <w:rPr>
          <w:sz w:val="16"/>
        </w:rPr>
        <w:t>.</w:t>
      </w:r>
      <w:r w:rsidRPr="00A65335">
        <w:rPr>
          <w:sz w:val="12"/>
        </w:rPr>
        <w:t>¶</w:t>
      </w:r>
      <w:r w:rsidRPr="00A65335">
        <w:rPr>
          <w:sz w:val="16"/>
        </w:rPr>
        <w:t xml:space="preserve"> It won't be easy for Congress to inflict damage on the agreement. </w:t>
      </w:r>
      <w:r w:rsidRPr="00611DAB">
        <w:rPr>
          <w:rStyle w:val="StyleUnderline"/>
        </w:rPr>
        <w:t>They must act quickly -- and the two-month period in which they can scuttle the plan includes a month-long August recess, and only a handful of working days</w:t>
      </w:r>
      <w:r w:rsidRPr="00A65335">
        <w:rPr>
          <w:sz w:val="16"/>
        </w:rPr>
        <w:t>.</w:t>
      </w:r>
      <w:r w:rsidRPr="00A65335">
        <w:rPr>
          <w:sz w:val="12"/>
        </w:rPr>
        <w:t>¶</w:t>
      </w:r>
      <w:r w:rsidRPr="00A65335">
        <w:rPr>
          <w:sz w:val="16"/>
        </w:rPr>
        <w:t xml:space="preserve"> Foreign Relations Committee Chairman Bob </w:t>
      </w:r>
      <w:r w:rsidRPr="00611DAB">
        <w:rPr>
          <w:rStyle w:val="StyleUnderline"/>
        </w:rPr>
        <w:t xml:space="preserve">Corker told reporters Monday he expects to start hearings </w:t>
      </w:r>
      <w:r w:rsidRPr="00A65335">
        <w:rPr>
          <w:rStyle w:val="Emphasis"/>
        </w:rPr>
        <w:t>sometime shortly</w:t>
      </w:r>
      <w:r w:rsidRPr="00611DAB">
        <w:rPr>
          <w:rStyle w:val="StyleUnderline"/>
        </w:rPr>
        <w:t xml:space="preserve"> after the 60-day clock begins -- </w:t>
      </w:r>
      <w:r w:rsidRPr="00A65335">
        <w:rPr>
          <w:rStyle w:val="Emphasis"/>
        </w:rPr>
        <w:t>which will come sometime in the next five days</w:t>
      </w:r>
      <w:r w:rsidRPr="00611DAB">
        <w:rPr>
          <w:rStyle w:val="StyleUnderline"/>
        </w:rPr>
        <w:t>, after the Director of National Intelligence completes a number of certifications to Congress about the deal, including that it meets U.S. non-proliferation objectives and does not jeopardize U.S. national security.</w:t>
      </w:r>
      <w:r w:rsidRPr="00A65335">
        <w:rPr>
          <w:rStyle w:val="StyleUnderline"/>
          <w:sz w:val="12"/>
          <w:u w:val="none"/>
        </w:rPr>
        <w:t>¶</w:t>
      </w:r>
      <w:r w:rsidRPr="00611DAB">
        <w:rPr>
          <w:rStyle w:val="StyleUnderline"/>
        </w:rPr>
        <w:t xml:space="preserve"> Corker said he wants first to ensure senators have ample time to read the agreement and its classified annexes so they are "well versed" before hearing from the administration and any outside experts he plans to call to testify.</w:t>
      </w:r>
      <w:r w:rsidRPr="00A65335">
        <w:rPr>
          <w:rStyle w:val="StyleUnderline"/>
          <w:sz w:val="12"/>
          <w:u w:val="none"/>
        </w:rPr>
        <w:t>¶</w:t>
      </w:r>
      <w:r w:rsidRPr="00611DAB">
        <w:rPr>
          <w:rStyle w:val="StyleUnderline"/>
        </w:rPr>
        <w:t xml:space="preserve"> Corker said he would like to complete hearings</w:t>
      </w:r>
      <w:r w:rsidRPr="00A65335">
        <w:rPr>
          <w:rStyle w:val="Emphasis"/>
        </w:rPr>
        <w:t xml:space="preserve"> before the August recess </w:t>
      </w:r>
      <w:r w:rsidRPr="00611DAB">
        <w:rPr>
          <w:rStyle w:val="StyleUnderline"/>
        </w:rPr>
        <w:t>-- which begins Aug. 7 -- so lawmakers have the recess to consider their positions</w:t>
      </w:r>
      <w:r w:rsidRPr="00A65335">
        <w:rPr>
          <w:sz w:val="16"/>
        </w:rPr>
        <w:t>. Under this scenario, up or down votes on the deal itself would not happen until mid-September, he said.</w:t>
      </w:r>
      <w:r w:rsidRPr="00A65335">
        <w:rPr>
          <w:sz w:val="12"/>
        </w:rPr>
        <w:t>¶</w:t>
      </w:r>
      <w:r w:rsidRPr="00A65335">
        <w:rPr>
          <w:sz w:val="16"/>
        </w:rPr>
        <w:t xml:space="preserve"> In the House, a similar process and timeframe is also expected.</w:t>
      </w:r>
      <w:r w:rsidRPr="00A65335">
        <w:rPr>
          <w:sz w:val="12"/>
        </w:rPr>
        <w:t>¶</w:t>
      </w:r>
      <w:r w:rsidRPr="00A65335">
        <w:rPr>
          <w:sz w:val="16"/>
        </w:rPr>
        <w:t xml:space="preserve"> </w:t>
      </w:r>
      <w:r w:rsidRPr="00A65335">
        <w:rPr>
          <w:rStyle w:val="StyleUnderline"/>
        </w:rPr>
        <w:t>Within the 60-day span, opponents</w:t>
      </w:r>
      <w:r w:rsidRPr="00A65335">
        <w:rPr>
          <w:sz w:val="16"/>
        </w:rPr>
        <w:t xml:space="preserve"> of the measure </w:t>
      </w:r>
      <w:r w:rsidRPr="00A65335">
        <w:rPr>
          <w:rStyle w:val="StyleUnderline"/>
        </w:rPr>
        <w:t>must rally votes to either enact new sanctions</w:t>
      </w:r>
      <w:r w:rsidRPr="00A65335">
        <w:rPr>
          <w:sz w:val="16"/>
        </w:rPr>
        <w:t xml:space="preserve"> against Iran, </w:t>
      </w:r>
      <w:r w:rsidRPr="00A65335">
        <w:rPr>
          <w:rStyle w:val="StyleUnderline"/>
        </w:rPr>
        <w:t xml:space="preserve">or to disallow Obama from easing sanctions </w:t>
      </w:r>
      <w:r w:rsidRPr="00A65335">
        <w:rPr>
          <w:sz w:val="16"/>
        </w:rPr>
        <w:t xml:space="preserve">as part of the deal, </w:t>
      </w:r>
      <w:r w:rsidRPr="00A65335">
        <w:rPr>
          <w:rStyle w:val="Emphasis"/>
        </w:rPr>
        <w:t>measures the President would veto</w:t>
      </w:r>
      <w:r w:rsidRPr="00A65335">
        <w:rPr>
          <w:sz w:val="16"/>
        </w:rPr>
        <w:t>.</w:t>
      </w:r>
      <w:r w:rsidRPr="00A65335">
        <w:rPr>
          <w:sz w:val="12"/>
        </w:rPr>
        <w:t>¶</w:t>
      </w:r>
      <w:r w:rsidRPr="00A65335">
        <w:rPr>
          <w:sz w:val="16"/>
        </w:rPr>
        <w:t xml:space="preserve"> </w:t>
      </w:r>
      <w:r w:rsidRPr="00A65335">
        <w:rPr>
          <w:rStyle w:val="StyleUnderline"/>
        </w:rPr>
        <w:t>Overriding</w:t>
      </w:r>
      <w:r w:rsidRPr="00A65335">
        <w:rPr>
          <w:sz w:val="16"/>
        </w:rPr>
        <w:t xml:space="preserve"> the veto in Congress </w:t>
      </w:r>
      <w:r w:rsidRPr="00A65335">
        <w:rPr>
          <w:rStyle w:val="StyleUnderline"/>
        </w:rPr>
        <w:t>would require a two-thirds majority</w:t>
      </w:r>
      <w:r w:rsidRPr="00A65335">
        <w:rPr>
          <w:sz w:val="16"/>
        </w:rPr>
        <w:t xml:space="preserve"> -- meaning </w:t>
      </w:r>
      <w:r w:rsidRPr="00A65335">
        <w:rPr>
          <w:rStyle w:val="StyleUnderline"/>
        </w:rPr>
        <w:t xml:space="preserve">in the Senate, </w:t>
      </w:r>
      <w:r w:rsidRPr="00A65335">
        <w:rPr>
          <w:rStyle w:val="Emphasis"/>
        </w:rPr>
        <w:t>Obama must only secure a minimum of 34</w:t>
      </w:r>
      <w:r w:rsidRPr="00A65335">
        <w:rPr>
          <w:sz w:val="16"/>
        </w:rPr>
        <w:t xml:space="preserve"> votes in order </w:t>
      </w:r>
      <w:r w:rsidRPr="00A65335">
        <w:rPr>
          <w:rStyle w:val="StyleUnderline"/>
        </w:rPr>
        <w:t>for his deal to take effect</w:t>
      </w:r>
      <w:r w:rsidRPr="00A65335">
        <w:rPr>
          <w:sz w:val="16"/>
        </w:rPr>
        <w:t>. Additional time beyond the 60-day review period is included for Obama to veto any legislation, and for Congress to muster support for an override.</w:t>
      </w:r>
      <w:r w:rsidRPr="00A65335">
        <w:rPr>
          <w:sz w:val="12"/>
        </w:rPr>
        <w:t>¶</w:t>
      </w:r>
      <w:r w:rsidRPr="00A65335">
        <w:rPr>
          <w:sz w:val="16"/>
        </w:rPr>
        <w:t xml:space="preserve"> If lawmakers fail to pass any new restrictions during the review period -- which ends in mid-September -- the deal will go into place, and sanctions will be lifted in Iran.</w:t>
      </w:r>
      <w:r w:rsidRPr="00A65335">
        <w:rPr>
          <w:sz w:val="12"/>
        </w:rPr>
        <w:t>¶</w:t>
      </w:r>
      <w:r w:rsidRPr="00A65335">
        <w:rPr>
          <w:sz w:val="16"/>
        </w:rPr>
        <w:t xml:space="preserve"> Obama: Iran&amp;#39;s path to nuclear weapons will be cut off</w:t>
      </w:r>
      <w:r w:rsidRPr="00A65335">
        <w:rPr>
          <w:sz w:val="12"/>
        </w:rPr>
        <w:t>¶</w:t>
      </w:r>
      <w:r w:rsidRPr="00A65335">
        <w:rPr>
          <w:sz w:val="16"/>
        </w:rPr>
        <w:t xml:space="preserve"> Obama: Iran's path to nuclear weapons will be cut off 04:21</w:t>
      </w:r>
      <w:r w:rsidRPr="00A65335">
        <w:rPr>
          <w:sz w:val="12"/>
        </w:rPr>
        <w:t>¶</w:t>
      </w:r>
      <w:r w:rsidRPr="00A65335">
        <w:rPr>
          <w:sz w:val="16"/>
        </w:rPr>
        <w:t xml:space="preserve"> PLAY VIDEO</w:t>
      </w:r>
      <w:r w:rsidRPr="00A65335">
        <w:rPr>
          <w:sz w:val="12"/>
        </w:rPr>
        <w:t>¶</w:t>
      </w:r>
      <w:r w:rsidRPr="00A65335">
        <w:rPr>
          <w:sz w:val="16"/>
        </w:rPr>
        <w:t xml:space="preserve"> But among deeply skeptical senators, who worry about Iran's support for terror groups and incarceration of Americans, even 34 Democratic votes in support of Obama aren't necessarily assured.</w:t>
      </w:r>
      <w:r w:rsidRPr="00A65335">
        <w:rPr>
          <w:sz w:val="12"/>
        </w:rPr>
        <w:t>¶</w:t>
      </w:r>
      <w:r w:rsidRPr="00A65335">
        <w:rPr>
          <w:sz w:val="16"/>
        </w:rPr>
        <w:t xml:space="preserve"> "</w:t>
      </w:r>
    </w:p>
    <w:p w:rsidR="00A65335" w:rsidRDefault="00A65335" w:rsidP="00A65335">
      <w:pPr>
        <w:pStyle w:val="Heading3"/>
      </w:pPr>
      <w:r>
        <w:t>Iran---1AR---A2: No Controversy</w:t>
      </w:r>
    </w:p>
    <w:p w:rsidR="00A65335" w:rsidRPr="00A65335" w:rsidRDefault="00A65335" w:rsidP="00A65335">
      <w:pPr>
        <w:pStyle w:val="Heading4"/>
      </w:pPr>
      <w:r>
        <w:t>Iran causes massive fights – creams PC</w:t>
      </w:r>
    </w:p>
    <w:p w:rsidR="00A65335" w:rsidRDefault="00A65335" w:rsidP="00A65335">
      <w:r w:rsidRPr="00611DAB">
        <w:t xml:space="preserve">Kevin </w:t>
      </w:r>
      <w:r w:rsidRPr="00611DAB">
        <w:rPr>
          <w:rStyle w:val="Style13ptBold"/>
        </w:rPr>
        <w:t>Liptak</w:t>
      </w:r>
      <w:r>
        <w:t xml:space="preserve">, </w:t>
      </w:r>
      <w:r w:rsidRPr="00611DAB">
        <w:rPr>
          <w:rStyle w:val="Style13ptBold"/>
        </w:rPr>
        <w:t>7/14</w:t>
      </w:r>
      <w:r>
        <w:t xml:space="preserve">/15, </w:t>
      </w:r>
      <w:r w:rsidRPr="00611DAB">
        <w:t>Kevin Liptak</w:t>
      </w:r>
      <w:r>
        <w:t xml:space="preserve"> is the CNN White House Producer, “</w:t>
      </w:r>
      <w:r w:rsidRPr="00611DAB">
        <w:t>Now that he has a deal with Iran, Obama must face Congress</w:t>
      </w:r>
      <w:r>
        <w:t xml:space="preserve">,” </w:t>
      </w:r>
      <w:hyperlink r:id="rId42" w:history="1">
        <w:r w:rsidRPr="00191DDF">
          <w:rPr>
            <w:rStyle w:val="Hyperlink"/>
          </w:rPr>
          <w:t>http://www.cnn.com/2015/07/14/politics/iran-nuclear-deal-congress-obama-block/</w:t>
        </w:r>
      </w:hyperlink>
    </w:p>
    <w:p w:rsidR="00A65335" w:rsidRPr="00A65335" w:rsidRDefault="00A65335" w:rsidP="00A65335"/>
    <w:p w:rsidR="00A65335" w:rsidRDefault="00A65335" w:rsidP="00A65335">
      <w:pPr>
        <w:rPr>
          <w:sz w:val="16"/>
        </w:rPr>
      </w:pPr>
      <w:r w:rsidRPr="00A65335">
        <w:rPr>
          <w:rStyle w:val="StyleUnderline"/>
        </w:rPr>
        <w:t xml:space="preserve">Over this August recess there's going to be </w:t>
      </w:r>
      <w:r w:rsidRPr="00A65335">
        <w:rPr>
          <w:rStyle w:val="Emphasis"/>
        </w:rPr>
        <w:t>fast-and-furious lobbying</w:t>
      </w:r>
      <w:r w:rsidRPr="00A65335">
        <w:rPr>
          <w:sz w:val="16"/>
        </w:rPr>
        <w:t>, and we don't know whether there will be 34 votes," said former Democratic Rep. Jane Harman, who now heads the Woodrow Wilson International Center for Scholars.</w:t>
      </w:r>
      <w:r w:rsidRPr="00A65335">
        <w:rPr>
          <w:sz w:val="12"/>
        </w:rPr>
        <w:t>¶</w:t>
      </w:r>
      <w:r w:rsidRPr="00A65335">
        <w:rPr>
          <w:sz w:val="16"/>
        </w:rPr>
        <w:t xml:space="preserve"> 'A flawed perspective'</w:t>
      </w:r>
      <w:r w:rsidRPr="00A65335">
        <w:rPr>
          <w:sz w:val="12"/>
        </w:rPr>
        <w:t>¶</w:t>
      </w:r>
      <w:r w:rsidRPr="00A65335">
        <w:rPr>
          <w:sz w:val="16"/>
        </w:rPr>
        <w:t xml:space="preserve"> In the hours and days before the deal was announced, </w:t>
      </w:r>
      <w:r w:rsidRPr="00611DAB">
        <w:rPr>
          <w:rStyle w:val="StyleUnderline"/>
        </w:rPr>
        <w:t xml:space="preserve">Republicans and Democrats alike </w:t>
      </w:r>
      <w:r w:rsidRPr="00A65335">
        <w:rPr>
          <w:rStyle w:val="Emphasis"/>
        </w:rPr>
        <w:t>expressed doubt the plan would be received warmly</w:t>
      </w:r>
      <w:r w:rsidRPr="00611DAB">
        <w:rPr>
          <w:rStyle w:val="StyleUnderline"/>
        </w:rPr>
        <w:t xml:space="preserve"> on Capitol Hill, where lawmakers have been </w:t>
      </w:r>
      <w:r w:rsidRPr="00A65335">
        <w:rPr>
          <w:rStyle w:val="Emphasis"/>
        </w:rPr>
        <w:t>voicing concern</w:t>
      </w:r>
      <w:r w:rsidRPr="00611DAB">
        <w:rPr>
          <w:rStyle w:val="StyleUnderline"/>
        </w:rPr>
        <w:t xml:space="preserve"> about Obama's desire to lift sanctions on Iran for the entirety of the nearly two-year negotiations.</w:t>
      </w:r>
      <w:r w:rsidRPr="00A65335">
        <w:rPr>
          <w:rStyle w:val="StyleUnderline"/>
          <w:sz w:val="12"/>
          <w:u w:val="none"/>
        </w:rPr>
        <w:t>¶</w:t>
      </w:r>
      <w:r w:rsidRPr="00611DAB">
        <w:rPr>
          <w:rStyle w:val="StyleUnderline"/>
        </w:rPr>
        <w:t xml:space="preserve"> On Monday, the Obama administration claimed it was Republicans who would find themselves at a political disadvantage if they attempt a takedown of a deal that could end Iran's nuclear program</w:t>
      </w:r>
      <w:r w:rsidRPr="00A65335">
        <w:rPr>
          <w:sz w:val="16"/>
        </w:rPr>
        <w:t>.</w:t>
      </w:r>
      <w:r w:rsidRPr="00A65335">
        <w:rPr>
          <w:sz w:val="12"/>
        </w:rPr>
        <w:t>¶</w:t>
      </w:r>
      <w:r w:rsidRPr="00A65335">
        <w:rPr>
          <w:sz w:val="16"/>
        </w:rPr>
        <w:t xml:space="preserve"> "When it comes to a tough sell, I think the tough sell is going to be on the part of Republicans if they try to tank the deal," White House Press Secretary Josh Earnest said Monday.</w:t>
      </w:r>
      <w:r w:rsidRPr="00A65335">
        <w:rPr>
          <w:sz w:val="12"/>
        </w:rPr>
        <w:t>¶</w:t>
      </w:r>
      <w:r w:rsidRPr="00A65335">
        <w:rPr>
          <w:sz w:val="16"/>
        </w:rPr>
        <w:t xml:space="preserve"> But </w:t>
      </w:r>
      <w:r w:rsidRPr="00A65335">
        <w:rPr>
          <w:rStyle w:val="StyleUnderline"/>
        </w:rPr>
        <w:t xml:space="preserve">in the aftermath of the deal's announcement, Republicans vowed a </w:t>
      </w:r>
      <w:r w:rsidRPr="00A65335">
        <w:rPr>
          <w:rStyle w:val="Emphasis"/>
        </w:rPr>
        <w:t>tough examination</w:t>
      </w:r>
      <w:r w:rsidRPr="00A65335">
        <w:rPr>
          <w:rStyle w:val="StyleUnderline"/>
        </w:rPr>
        <w:t xml:space="preserve"> of the agreement.</w:t>
      </w:r>
      <w:r w:rsidRPr="00A65335">
        <w:rPr>
          <w:rStyle w:val="StyleUnderline"/>
          <w:sz w:val="12"/>
          <w:u w:val="none"/>
        </w:rPr>
        <w:t>¶</w:t>
      </w:r>
      <w:r w:rsidRPr="00A65335">
        <w:rPr>
          <w:rStyle w:val="StyleUnderline"/>
        </w:rPr>
        <w:t xml:space="preserve"> "The comprehensive nuclear agreement announced today </w:t>
      </w:r>
      <w:r w:rsidRPr="00A65335">
        <w:rPr>
          <w:rStyle w:val="Emphasis"/>
        </w:rPr>
        <w:t>appears to further the flawed elements of April's interim agreement</w:t>
      </w:r>
      <w:r w:rsidRPr="00A65335">
        <w:rPr>
          <w:sz w:val="16"/>
        </w:rPr>
        <w:t xml:space="preserve"> </w:t>
      </w:r>
      <w:r w:rsidRPr="00A65335">
        <w:rPr>
          <w:rStyle w:val="StyleUnderline"/>
        </w:rPr>
        <w:t xml:space="preserve">because the Obama administration approached these talks from a </w:t>
      </w:r>
      <w:r w:rsidRPr="00A65335">
        <w:rPr>
          <w:rStyle w:val="Emphasis"/>
        </w:rPr>
        <w:t>flawed perspective</w:t>
      </w:r>
      <w:r w:rsidRPr="00A65335">
        <w:rPr>
          <w:sz w:val="16"/>
        </w:rPr>
        <w:t xml:space="preserve">: </w:t>
      </w:r>
      <w:r w:rsidRPr="00A65335">
        <w:rPr>
          <w:rStyle w:val="StyleUnderline"/>
        </w:rPr>
        <w:t>reaching the best deal acceptable to Iran, rather than</w:t>
      </w:r>
      <w:r w:rsidRPr="00A65335">
        <w:rPr>
          <w:sz w:val="16"/>
        </w:rPr>
        <w:t xml:space="preserve"> actually </w:t>
      </w:r>
      <w:r w:rsidRPr="00A65335">
        <w:rPr>
          <w:rStyle w:val="StyleUnderline"/>
        </w:rPr>
        <w:t xml:space="preserve">advancing our national goal of ending Iran's nuclear program," </w:t>
      </w:r>
      <w:r w:rsidRPr="00A65335">
        <w:rPr>
          <w:sz w:val="16"/>
        </w:rPr>
        <w:t>Senate Majority Leader Mitch</w:t>
      </w:r>
      <w:r w:rsidRPr="00A65335">
        <w:rPr>
          <w:rStyle w:val="StyleUnderline"/>
        </w:rPr>
        <w:t xml:space="preserve"> McConnell said </w:t>
      </w:r>
      <w:r w:rsidRPr="00A65335">
        <w:rPr>
          <w:sz w:val="16"/>
        </w:rPr>
        <w:t>in a statement.</w:t>
      </w:r>
      <w:r w:rsidRPr="00A65335">
        <w:rPr>
          <w:sz w:val="12"/>
        </w:rPr>
        <w:t>¶</w:t>
      </w:r>
      <w:r w:rsidRPr="00A65335">
        <w:rPr>
          <w:sz w:val="16"/>
        </w:rPr>
        <w:t xml:space="preserve"> Arkansas Sen. </w:t>
      </w:r>
      <w:r w:rsidRPr="00A65335">
        <w:rPr>
          <w:rStyle w:val="StyleUnderline"/>
        </w:rPr>
        <w:t>Tom Cotton, who,</w:t>
      </w:r>
      <w:r w:rsidRPr="00A65335">
        <w:rPr>
          <w:sz w:val="16"/>
        </w:rPr>
        <w:t xml:space="preserve"> along with 46 Republican senators, </w:t>
      </w:r>
      <w:r w:rsidRPr="00A65335">
        <w:rPr>
          <w:rStyle w:val="StyleUnderline"/>
        </w:rPr>
        <w:t xml:space="preserve">authored a </w:t>
      </w:r>
      <w:r w:rsidRPr="00A65335">
        <w:rPr>
          <w:rStyle w:val="Emphasis"/>
        </w:rPr>
        <w:t>controversial</w:t>
      </w:r>
      <w:r w:rsidRPr="00A65335">
        <w:rPr>
          <w:sz w:val="16"/>
        </w:rPr>
        <w:t xml:space="preserve"> open </w:t>
      </w:r>
      <w:r w:rsidRPr="00A65335">
        <w:rPr>
          <w:rStyle w:val="StyleUnderline"/>
        </w:rPr>
        <w:t>letter to Iranian leaders</w:t>
      </w:r>
      <w:r w:rsidRPr="00A65335">
        <w:rPr>
          <w:sz w:val="16"/>
        </w:rPr>
        <w:t xml:space="preserve"> in March that warned them that a nuclear deal could be modified or abandoned by a future President, </w:t>
      </w:r>
      <w:r w:rsidRPr="00A65335">
        <w:rPr>
          <w:rStyle w:val="StyleUnderline"/>
        </w:rPr>
        <w:t>said the agreement was a "</w:t>
      </w:r>
      <w:r w:rsidRPr="00A65335">
        <w:rPr>
          <w:rStyle w:val="Emphasis"/>
        </w:rPr>
        <w:t>grievous, dangerous mistake</w:t>
      </w:r>
      <w:r w:rsidRPr="00A65335">
        <w:rPr>
          <w:sz w:val="16"/>
        </w:rPr>
        <w:t>."</w:t>
      </w:r>
      <w:r w:rsidRPr="00A65335">
        <w:rPr>
          <w:sz w:val="12"/>
        </w:rPr>
        <w:t>¶</w:t>
      </w:r>
      <w:r w:rsidRPr="00A65335">
        <w:rPr>
          <w:sz w:val="16"/>
        </w:rPr>
        <w:t xml:space="preserve"> "</w:t>
      </w:r>
      <w:r w:rsidRPr="00A65335">
        <w:rPr>
          <w:rStyle w:val="StyleUnderline"/>
        </w:rPr>
        <w:t>It will give Iran tens of billions</w:t>
      </w:r>
      <w:r w:rsidRPr="00A65335">
        <w:rPr>
          <w:sz w:val="16"/>
        </w:rPr>
        <w:t xml:space="preserve"> of dollars </w:t>
      </w:r>
      <w:r w:rsidRPr="00A65335">
        <w:rPr>
          <w:rStyle w:val="StyleUnderline"/>
        </w:rPr>
        <w:t>to finance</w:t>
      </w:r>
      <w:r w:rsidRPr="00A65335">
        <w:rPr>
          <w:sz w:val="16"/>
        </w:rPr>
        <w:t xml:space="preserve"> (Iran's) sponsorship of </w:t>
      </w:r>
      <w:r w:rsidRPr="00A65335">
        <w:rPr>
          <w:rStyle w:val="StyleUnderline"/>
        </w:rPr>
        <w:t>terrorism</w:t>
      </w:r>
      <w:r w:rsidRPr="00A65335">
        <w:rPr>
          <w:sz w:val="16"/>
        </w:rPr>
        <w:t xml:space="preserve"> against the United States and our allies," </w:t>
      </w:r>
      <w:r w:rsidRPr="00A65335">
        <w:rPr>
          <w:rStyle w:val="StyleUnderline"/>
        </w:rPr>
        <w:t>Cotton said</w:t>
      </w:r>
      <w:r w:rsidRPr="00A65335">
        <w:rPr>
          <w:sz w:val="16"/>
        </w:rPr>
        <w:t xml:space="preserve"> in a statement. "</w:t>
      </w:r>
      <w:r w:rsidRPr="00A65335">
        <w:rPr>
          <w:rStyle w:val="StyleUnderline"/>
        </w:rPr>
        <w:t>It will lift</w:t>
      </w:r>
      <w:r w:rsidRPr="00A65335">
        <w:rPr>
          <w:sz w:val="16"/>
        </w:rPr>
        <w:t xml:space="preserve"> </w:t>
      </w:r>
      <w:r w:rsidRPr="00A65335">
        <w:rPr>
          <w:rStyle w:val="StyleUnderline"/>
        </w:rPr>
        <w:t>embargoes on conventional weapons and ballistic-missile sales</w:t>
      </w:r>
      <w:r w:rsidRPr="00A65335">
        <w:rPr>
          <w:sz w:val="16"/>
        </w:rPr>
        <w:t xml:space="preserve"> to Iran. </w:t>
      </w:r>
      <w:r w:rsidRPr="00A65335">
        <w:rPr>
          <w:rStyle w:val="StyleUnderline"/>
        </w:rPr>
        <w:t xml:space="preserve">And, ultimately, it will pave the way for Iran to obtain a nuclear weapon. If this deal is approved, it will represent a </w:t>
      </w:r>
      <w:r w:rsidRPr="00A65335">
        <w:rPr>
          <w:rStyle w:val="Emphasis"/>
        </w:rPr>
        <w:t>historic defeat for the United States</w:t>
      </w:r>
      <w:r w:rsidRPr="00A65335">
        <w:rPr>
          <w:sz w:val="16"/>
        </w:rPr>
        <w:t>."</w:t>
      </w:r>
      <w:r w:rsidRPr="00A65335">
        <w:rPr>
          <w:sz w:val="12"/>
        </w:rPr>
        <w:t>¶</w:t>
      </w:r>
      <w:r w:rsidRPr="00A65335">
        <w:rPr>
          <w:sz w:val="16"/>
        </w:rPr>
        <w:t xml:space="preserve"> </w:t>
      </w:r>
      <w:r w:rsidRPr="00A65335">
        <w:rPr>
          <w:rStyle w:val="StyleUnderline"/>
        </w:rPr>
        <w:t>Corker</w:t>
      </w:r>
      <w:r w:rsidRPr="00A65335">
        <w:rPr>
          <w:sz w:val="16"/>
        </w:rPr>
        <w:t xml:space="preserve">, the Senate Foreign Relations Committee chairman, </w:t>
      </w:r>
      <w:r w:rsidRPr="00A65335">
        <w:rPr>
          <w:rStyle w:val="StyleUnderline"/>
        </w:rPr>
        <w:t>said</w:t>
      </w:r>
      <w:r w:rsidRPr="00A65335">
        <w:rPr>
          <w:sz w:val="16"/>
        </w:rPr>
        <w:t xml:space="preserve"> in a statement that </w:t>
      </w:r>
      <w:r w:rsidRPr="00A65335">
        <w:rPr>
          <w:rStyle w:val="StyleUnderline"/>
        </w:rPr>
        <w:t>he begins "from a place of</w:t>
      </w:r>
      <w:r w:rsidRPr="00A65335">
        <w:rPr>
          <w:sz w:val="16"/>
        </w:rPr>
        <w:t xml:space="preserve"> </w:t>
      </w:r>
      <w:r w:rsidRPr="00A65335">
        <w:rPr>
          <w:rStyle w:val="Emphasis"/>
        </w:rPr>
        <w:t>deep skepticism</w:t>
      </w:r>
      <w:r w:rsidRPr="00A65335">
        <w:rPr>
          <w:sz w:val="16"/>
        </w:rPr>
        <w:t xml:space="preserve">" as he prepares to read the agreement, </w:t>
      </w:r>
      <w:r w:rsidRPr="00A65335">
        <w:rPr>
          <w:rStyle w:val="StyleUnderline"/>
        </w:rPr>
        <w:t xml:space="preserve">adding that his committee "will conduct a </w:t>
      </w:r>
      <w:r w:rsidRPr="00A65335">
        <w:rPr>
          <w:rStyle w:val="Emphasis"/>
        </w:rPr>
        <w:t>rigorous review</w:t>
      </w:r>
      <w:r w:rsidRPr="00A65335">
        <w:rPr>
          <w:rStyle w:val="StyleUnderline"/>
        </w:rPr>
        <w:t>."</w:t>
      </w:r>
      <w:r w:rsidRPr="00A65335">
        <w:rPr>
          <w:rStyle w:val="StyleUnderline"/>
          <w:sz w:val="12"/>
          <w:u w:val="none"/>
        </w:rPr>
        <w:t>¶</w:t>
      </w:r>
      <w:r w:rsidRPr="00A65335">
        <w:rPr>
          <w:sz w:val="16"/>
        </w:rPr>
        <w:t xml:space="preserve"> New Jersey Sen. Robert </w:t>
      </w:r>
      <w:r w:rsidRPr="00A65335">
        <w:rPr>
          <w:rStyle w:val="StyleUnderline"/>
        </w:rPr>
        <w:t>Menendez</w:t>
      </w:r>
      <w:r w:rsidRPr="00A65335">
        <w:rPr>
          <w:sz w:val="16"/>
        </w:rPr>
        <w:t xml:space="preserve">, a senior member of the Senate Foreign Relations Committee, </w:t>
      </w:r>
      <w:r w:rsidRPr="00A65335">
        <w:rPr>
          <w:rStyle w:val="StyleUnderline"/>
        </w:rPr>
        <w:t xml:space="preserve">has led </w:t>
      </w:r>
      <w:r w:rsidRPr="00A65335">
        <w:rPr>
          <w:rStyle w:val="Emphasis"/>
        </w:rPr>
        <w:t>Democratic opposition to the administration's Iran plans for months</w:t>
      </w:r>
      <w:r w:rsidRPr="00A65335">
        <w:rPr>
          <w:sz w:val="16"/>
        </w:rPr>
        <w:t xml:space="preserve">. On Tuesday, </w:t>
      </w:r>
      <w:r w:rsidRPr="00A65335">
        <w:rPr>
          <w:rStyle w:val="StyleUnderline"/>
        </w:rPr>
        <w:t>he told</w:t>
      </w:r>
      <w:r w:rsidRPr="00A65335">
        <w:rPr>
          <w:sz w:val="16"/>
        </w:rPr>
        <w:t xml:space="preserve"> CNN's Joe </w:t>
      </w:r>
      <w:r w:rsidRPr="00A65335">
        <w:rPr>
          <w:rStyle w:val="StyleUnderline"/>
        </w:rPr>
        <w:t xml:space="preserve">Johns that </w:t>
      </w:r>
      <w:r w:rsidRPr="00A65335">
        <w:rPr>
          <w:rStyle w:val="Emphasis"/>
        </w:rPr>
        <w:t>he was disappointed</w:t>
      </w:r>
      <w:r w:rsidRPr="00A65335">
        <w:rPr>
          <w:sz w:val="16"/>
        </w:rPr>
        <w:t xml:space="preserve"> in what he said was the deal's lack of "anytime, anywhere inspections," which he "thought was something that was one of our red lines." He added that the agreement still preserves Iran's nuclear infrastructure but held out hope that "there can be an effort to get a better deal."</w:t>
      </w:r>
      <w:r w:rsidRPr="00A65335">
        <w:rPr>
          <w:sz w:val="12"/>
        </w:rPr>
        <w:t>¶</w:t>
      </w:r>
      <w:r w:rsidRPr="00A65335">
        <w:rPr>
          <w:sz w:val="16"/>
        </w:rPr>
        <w:t xml:space="preserve"> "</w:t>
      </w:r>
      <w:r w:rsidRPr="00A65335">
        <w:rPr>
          <w:rStyle w:val="StyleUnderline"/>
        </w:rPr>
        <w:t>The bottom line is: The deal doesn't end Iran's nuclear program -- it preserves it," he said</w:t>
      </w:r>
      <w:r w:rsidRPr="00A65335">
        <w:rPr>
          <w:sz w:val="16"/>
        </w:rPr>
        <w:t xml:space="preserve"> later in a statement.</w:t>
      </w:r>
      <w:r w:rsidRPr="00A65335">
        <w:rPr>
          <w:sz w:val="12"/>
        </w:rPr>
        <w:t>¶</w:t>
      </w:r>
      <w:r w:rsidRPr="00A65335">
        <w:rPr>
          <w:sz w:val="16"/>
        </w:rPr>
        <w:t xml:space="preserve"> </w:t>
      </w:r>
      <w:r w:rsidRPr="00A65335">
        <w:rPr>
          <w:rStyle w:val="Emphasis"/>
        </w:rPr>
        <w:t>Obama admits risk</w:t>
      </w:r>
      <w:r w:rsidRPr="00A65335">
        <w:rPr>
          <w:sz w:val="16"/>
        </w:rPr>
        <w:t>s</w:t>
      </w:r>
      <w:r w:rsidRPr="00A65335">
        <w:rPr>
          <w:sz w:val="12"/>
        </w:rPr>
        <w:t>¶</w:t>
      </w:r>
      <w:r w:rsidRPr="00A65335">
        <w:rPr>
          <w:sz w:val="16"/>
        </w:rPr>
        <w:t xml:space="preserve"> But the potential for Iran to renege on its agreements isn't a concern only of the plan's opponents; Obama himself admitted there were risks to any deal in an interview earlier this year.</w:t>
      </w:r>
      <w:r w:rsidRPr="00A65335">
        <w:rPr>
          <w:sz w:val="12"/>
        </w:rPr>
        <w:t>¶</w:t>
      </w:r>
      <w:r w:rsidRPr="00A65335">
        <w:rPr>
          <w:sz w:val="16"/>
        </w:rPr>
        <w:t xml:space="preserve"> Israeli anger at Iran nuclear deal</w:t>
      </w:r>
      <w:r w:rsidRPr="00A65335">
        <w:rPr>
          <w:sz w:val="12"/>
        </w:rPr>
        <w:t>¶</w:t>
      </w:r>
      <w:r w:rsidRPr="00A65335">
        <w:rPr>
          <w:sz w:val="16"/>
        </w:rPr>
        <w:t xml:space="preserve"> Israeli anger at Iran nuclear deal 01:36</w:t>
      </w:r>
      <w:r w:rsidRPr="00A65335">
        <w:rPr>
          <w:sz w:val="12"/>
        </w:rPr>
        <w:t>¶</w:t>
      </w:r>
      <w:r w:rsidRPr="00A65335">
        <w:rPr>
          <w:sz w:val="16"/>
        </w:rPr>
        <w:t xml:space="preserve"> PLAY VIDEO</w:t>
      </w:r>
      <w:r w:rsidRPr="00A65335">
        <w:rPr>
          <w:sz w:val="12"/>
        </w:rPr>
        <w:t>¶</w:t>
      </w:r>
      <w:r w:rsidRPr="00A65335">
        <w:rPr>
          <w:sz w:val="16"/>
        </w:rPr>
        <w:t xml:space="preserve"> "Look, 20 years from now, I'm still going to be around, God willing. If Iran has a nuclear weapon, it's my name on this," he told The Atlantic's Jeffrey Goldberg. "I think it's fair to say that in addition to our profound national-security interests, I have a personal interest in locking this down."</w:t>
      </w:r>
      <w:r w:rsidRPr="00A65335">
        <w:rPr>
          <w:sz w:val="12"/>
        </w:rPr>
        <w:t>¶</w:t>
      </w:r>
      <w:r w:rsidRPr="00A65335">
        <w:rPr>
          <w:sz w:val="16"/>
        </w:rPr>
        <w:t xml:space="preserve"> Obama's stake in the Iran deal may only become more apparent after he leaves office; as in his diplomatic thaw with Cuba, the effects on ordinary citizens in those countries won't be seen for several years.</w:t>
      </w:r>
      <w:r w:rsidRPr="00A65335">
        <w:rPr>
          <w:sz w:val="12"/>
        </w:rPr>
        <w:t>¶</w:t>
      </w:r>
      <w:r w:rsidRPr="00A65335">
        <w:rPr>
          <w:sz w:val="16"/>
        </w:rPr>
        <w:t xml:space="preserve"> He addressed the long-term prospects of success on Tuesday, saying the person who succeeds him in office -- and even the president after that -- will continue to enjoy the benefits of the deal.</w:t>
      </w:r>
      <w:r w:rsidRPr="00A65335">
        <w:rPr>
          <w:sz w:val="12"/>
        </w:rPr>
        <w:t>¶</w:t>
      </w:r>
      <w:r w:rsidRPr="00A65335">
        <w:rPr>
          <w:sz w:val="16"/>
        </w:rPr>
        <w:t xml:space="preserve"> "The same options available to me today will be available to any U.S. president in the future," Obama said. "I have no doubt that 10 or 15 years from now, the person who holds this office will be in a far stronger position with Iran further away from a weapon."</w:t>
      </w:r>
    </w:p>
    <w:p w:rsidR="004A18DD" w:rsidRDefault="004A18DD" w:rsidP="004A18DD">
      <w:pPr>
        <w:pStyle w:val="Heading4"/>
      </w:pPr>
      <w:r>
        <w:t>Deal causes a swell of backlash – litany of warrants</w:t>
      </w:r>
    </w:p>
    <w:p w:rsidR="004A18DD" w:rsidRDefault="004A18DD" w:rsidP="004A18DD">
      <w:r>
        <w:t xml:space="preserve">David E. </w:t>
      </w:r>
      <w:r w:rsidRPr="003A0545">
        <w:rPr>
          <w:rStyle w:val="Style13ptBold"/>
        </w:rPr>
        <w:t>Sanger</w:t>
      </w:r>
      <w:r>
        <w:t xml:space="preserve"> </w:t>
      </w:r>
      <w:r w:rsidRPr="003A0545">
        <w:rPr>
          <w:rStyle w:val="Style13ptBold"/>
        </w:rPr>
        <w:t>and</w:t>
      </w:r>
      <w:r>
        <w:t xml:space="preserve"> Michael R. </w:t>
      </w:r>
      <w:r w:rsidRPr="003A0545">
        <w:rPr>
          <w:rStyle w:val="Style13ptBold"/>
        </w:rPr>
        <w:t>Gordon</w:t>
      </w:r>
      <w:r>
        <w:t xml:space="preserve">, </w:t>
      </w:r>
      <w:r>
        <w:rPr>
          <w:rStyle w:val="Style13ptBold"/>
        </w:rPr>
        <w:t>7/14/15</w:t>
      </w:r>
      <w:r>
        <w:t xml:space="preserve">, </w:t>
      </w:r>
      <w:r w:rsidRPr="003A0545">
        <w:t>David E. Sanger is chief Washington corr</w:t>
      </w:r>
      <w:r>
        <w:t>espondent of The New York Times and Michael R. Gordon writes for the New York Times, “</w:t>
      </w:r>
      <w:r w:rsidRPr="003A0545">
        <w:t>Iran Nuclear Deal ‘Bui</w:t>
      </w:r>
      <w:r>
        <w:t xml:space="preserve">lt on Verification,’ Obama Says,” </w:t>
      </w:r>
      <w:hyperlink r:id="rId43" w:history="1">
        <w:r w:rsidRPr="00191DDF">
          <w:rPr>
            <w:rStyle w:val="Hyperlink"/>
          </w:rPr>
          <w:t>http://www.nytimes.com/2015/07/15/world/middleeast/iran-nuclear-deal-is-reached-after-long-negotiations.html</w:t>
        </w:r>
      </w:hyperlink>
    </w:p>
    <w:p w:rsidR="004A18DD" w:rsidRPr="004A18DD" w:rsidRDefault="004A18DD" w:rsidP="004A18DD"/>
    <w:p w:rsidR="004A18DD" w:rsidRPr="004A18DD" w:rsidRDefault="004A18DD" w:rsidP="004A18DD">
      <w:pPr>
        <w:rPr>
          <w:sz w:val="14"/>
        </w:rPr>
      </w:pPr>
      <w:r w:rsidRPr="004A18DD">
        <w:rPr>
          <w:rStyle w:val="StyleUnderline"/>
        </w:rPr>
        <w:t>Almost as soon as the agreement was announced</w:t>
      </w:r>
      <w:r w:rsidRPr="004A18DD">
        <w:rPr>
          <w:sz w:val="14"/>
        </w:rPr>
        <w:t xml:space="preserve">, to cheers in Vienna and on the streets of Tehran, </w:t>
      </w:r>
      <w:r w:rsidRPr="004A18DD">
        <w:rPr>
          <w:rStyle w:val="StyleUnderline"/>
        </w:rPr>
        <w:t xml:space="preserve">its </w:t>
      </w:r>
      <w:r w:rsidRPr="004A18DD">
        <w:rPr>
          <w:rStyle w:val="Emphasis"/>
        </w:rPr>
        <w:t>harshest critics</w:t>
      </w:r>
      <w:r w:rsidRPr="004A18DD">
        <w:rPr>
          <w:sz w:val="14"/>
        </w:rPr>
        <w:t xml:space="preserve"> </w:t>
      </w:r>
      <w:r w:rsidRPr="004A18DD">
        <w:rPr>
          <w:rStyle w:val="StyleUnderline"/>
        </w:rPr>
        <w:t>said it would ultimately empower Iran</w:t>
      </w:r>
      <w:r w:rsidRPr="004A18DD">
        <w:rPr>
          <w:sz w:val="14"/>
        </w:rPr>
        <w:t xml:space="preserve"> rather than limit its capability. Israel’s </w:t>
      </w:r>
      <w:r w:rsidRPr="004A18DD">
        <w:rPr>
          <w:sz w:val="14"/>
        </w:rPr>
        <w:t>Prime Minister</w:t>
      </w:r>
      <w:r w:rsidRPr="004A18DD">
        <w:rPr>
          <w:sz w:val="14"/>
        </w:rPr>
        <w:t xml:space="preserve">, Benjamin </w:t>
      </w:r>
      <w:r w:rsidRPr="004A18DD">
        <w:rPr>
          <w:rStyle w:val="StyleUnderline"/>
        </w:rPr>
        <w:t>Netanyahu, called it a “</w:t>
      </w:r>
      <w:r w:rsidRPr="004A18DD">
        <w:rPr>
          <w:rStyle w:val="Emphasis"/>
        </w:rPr>
        <w:t>historic mistake</w:t>
      </w:r>
      <w:r w:rsidRPr="004A18DD">
        <w:rPr>
          <w:sz w:val="14"/>
        </w:rPr>
        <w:t xml:space="preserve">” </w:t>
      </w:r>
      <w:r w:rsidRPr="004A18DD">
        <w:rPr>
          <w:rStyle w:val="StyleUnderline"/>
        </w:rPr>
        <w:t>that would create a “terrorist nuclear superpower</w:t>
      </w:r>
      <w:r w:rsidRPr="004A18DD">
        <w:rPr>
          <w:sz w:val="14"/>
        </w:rPr>
        <w:t>.”</w:t>
      </w:r>
      <w:r w:rsidRPr="004A18DD">
        <w:rPr>
          <w:sz w:val="12"/>
        </w:rPr>
        <w:t>¶</w:t>
      </w:r>
      <w:r w:rsidRPr="004A18DD">
        <w:rPr>
          <w:sz w:val="14"/>
        </w:rPr>
        <w:t xml:space="preserve"> A review of the 109-page text of the agreement, which includes five annexes, showed that </w:t>
      </w:r>
      <w:r w:rsidRPr="004A18DD">
        <w:rPr>
          <w:sz w:val="14"/>
        </w:rPr>
        <w:t>the United States preserved</w:t>
      </w:r>
      <w:r w:rsidRPr="004A18DD">
        <w:rPr>
          <w:sz w:val="14"/>
        </w:rPr>
        <w:t xml:space="preserve"> – and in some cases extended – the nuclear restrictions it sketched out with Iran in early April in Lausanne, Switzerland.</w:t>
      </w:r>
      <w:r w:rsidRPr="004A18DD">
        <w:rPr>
          <w:sz w:val="12"/>
        </w:rPr>
        <w:t>¶</w:t>
      </w:r>
      <w:r w:rsidRPr="004A18DD">
        <w:rPr>
          <w:sz w:val="14"/>
        </w:rPr>
        <w:t xml:space="preserve"> Yet, </w:t>
      </w:r>
      <w:r w:rsidRPr="003A0545">
        <w:rPr>
          <w:rStyle w:val="StyleUnderline"/>
        </w:rPr>
        <w:t xml:space="preserve">it left open areas that are sure to raise </w:t>
      </w:r>
      <w:r w:rsidRPr="004A18DD">
        <w:rPr>
          <w:rStyle w:val="Emphasis"/>
        </w:rPr>
        <w:t>fierce objections</w:t>
      </w:r>
      <w:r w:rsidRPr="003A0545">
        <w:rPr>
          <w:rStyle w:val="StyleUnderline"/>
        </w:rPr>
        <w:t xml:space="preserve"> in Congress</w:t>
      </w:r>
      <w:r w:rsidRPr="004A18DD">
        <w:rPr>
          <w:sz w:val="14"/>
        </w:rPr>
        <w:t xml:space="preserve">. </w:t>
      </w:r>
      <w:r w:rsidRPr="004A18DD">
        <w:rPr>
          <w:rStyle w:val="StyleUnderline"/>
        </w:rPr>
        <w:t>It preserves Iran’s ability to produce as much nuclear fuel as it wishes after year 15</w:t>
      </w:r>
      <w:r w:rsidRPr="004A18DD">
        <w:rPr>
          <w:sz w:val="14"/>
        </w:rPr>
        <w:t xml:space="preserve"> of the agreement, </w:t>
      </w:r>
      <w:r w:rsidRPr="004A18DD">
        <w:rPr>
          <w:rStyle w:val="StyleUnderline"/>
        </w:rPr>
        <w:t>and allows</w:t>
      </w:r>
      <w:r w:rsidRPr="004A18DD">
        <w:rPr>
          <w:sz w:val="14"/>
        </w:rPr>
        <w:t xml:space="preserve"> it to conduct </w:t>
      </w:r>
      <w:r w:rsidRPr="004A18DD">
        <w:rPr>
          <w:rStyle w:val="StyleUnderline"/>
        </w:rPr>
        <w:t>research on advanced centrifuges</w:t>
      </w:r>
      <w:r w:rsidRPr="004A18DD">
        <w:rPr>
          <w:sz w:val="14"/>
        </w:rPr>
        <w:t xml:space="preserve"> </w:t>
      </w:r>
      <w:r w:rsidRPr="004A18DD">
        <w:rPr>
          <w:rStyle w:val="StyleUnderline"/>
        </w:rPr>
        <w:t>after the eighth</w:t>
      </w:r>
      <w:r w:rsidRPr="004A18DD">
        <w:rPr>
          <w:sz w:val="14"/>
        </w:rPr>
        <w:t xml:space="preserve"> year. </w:t>
      </w:r>
      <w:r w:rsidRPr="004A18DD">
        <w:rPr>
          <w:rStyle w:val="StyleUnderline"/>
        </w:rPr>
        <w:t>Moreover, the Iranians won the eventual lifting of an embargo on</w:t>
      </w:r>
      <w:r w:rsidRPr="004A18DD">
        <w:rPr>
          <w:sz w:val="14"/>
        </w:rPr>
        <w:t xml:space="preserve"> the import and export of </w:t>
      </w:r>
      <w:r w:rsidRPr="004A18DD">
        <w:rPr>
          <w:rStyle w:val="StyleUnderline"/>
        </w:rPr>
        <w:t>conventional arms</w:t>
      </w:r>
      <w:r w:rsidRPr="004A18DD">
        <w:rPr>
          <w:sz w:val="14"/>
        </w:rPr>
        <w:t xml:space="preserve"> and ballistic missiles – </w:t>
      </w:r>
      <w:r w:rsidRPr="004A18DD">
        <w:rPr>
          <w:rStyle w:val="StyleUnderline"/>
        </w:rPr>
        <w:t>a step</w:t>
      </w:r>
      <w:r w:rsidRPr="004A18DD">
        <w:rPr>
          <w:sz w:val="14"/>
        </w:rPr>
        <w:t xml:space="preserve"> the departing chairman of the Joint Chiefs of staff, Gen. Martin E. </w:t>
      </w:r>
      <w:r w:rsidRPr="004A18DD">
        <w:rPr>
          <w:rStyle w:val="StyleUnderline"/>
        </w:rPr>
        <w:t xml:space="preserve">Dempsey, </w:t>
      </w:r>
      <w:r w:rsidRPr="004A18DD">
        <w:rPr>
          <w:rStyle w:val="Emphasis"/>
        </w:rPr>
        <w:t>warned about</w:t>
      </w:r>
      <w:r w:rsidRPr="004A18DD">
        <w:rPr>
          <w:rStyle w:val="StyleUnderline"/>
        </w:rPr>
        <w:t xml:space="preserve"> just last week</w:t>
      </w:r>
      <w:r w:rsidRPr="004A18DD">
        <w:rPr>
          <w:sz w:val="14"/>
        </w:rPr>
        <w:t>.</w:t>
      </w:r>
      <w:r w:rsidRPr="004A18DD">
        <w:rPr>
          <w:sz w:val="12"/>
        </w:rPr>
        <w:t>¶</w:t>
      </w:r>
      <w:r w:rsidRPr="004A18DD">
        <w:rPr>
          <w:sz w:val="14"/>
        </w:rPr>
        <w:t xml:space="preserve"> American officials said the core of the agreement, secured in 18 consecutive days of talks here, lies in the restrictions on the amount of nuclear fuel that Iran can keep for the next 15 years. The current stockpile of low enriched uranium will be reduced by 98 percent, most likely by shipping much of it to Russia. That limit, combined with a two-thirds reduction in the number of its centrifuges, would extend to a year the amount of time it would take Iran to make enough material for a single bomb should it abandon the accord and race for a weapon — what officials call “breakout time.” By comparison, analysts say Iran now has a breakout time of two to three months.</w:t>
      </w:r>
    </w:p>
    <w:p w:rsidR="004A18DD" w:rsidRDefault="004A18DD" w:rsidP="004A18DD">
      <w:pPr>
        <w:pStyle w:val="Heading3"/>
      </w:pPr>
      <w:r>
        <w:t>Iran---1AR---A2: No Obama Push</w:t>
      </w:r>
    </w:p>
    <w:p w:rsidR="004A18DD" w:rsidRPr="004A18DD" w:rsidRDefault="004A18DD" w:rsidP="004A18DD">
      <w:pPr>
        <w:pStyle w:val="Heading4"/>
      </w:pPr>
      <w:r>
        <w:t>Yes Obama push – statements and veto threat prove</w:t>
      </w:r>
    </w:p>
    <w:p w:rsidR="00A65335" w:rsidRDefault="00A65335" w:rsidP="00A65335">
      <w:r>
        <w:t xml:space="preserve">David E. </w:t>
      </w:r>
      <w:r w:rsidRPr="003A0545">
        <w:rPr>
          <w:rStyle w:val="Style13ptBold"/>
        </w:rPr>
        <w:t>Sanger</w:t>
      </w:r>
      <w:r>
        <w:t xml:space="preserve"> </w:t>
      </w:r>
      <w:r w:rsidRPr="003A0545">
        <w:rPr>
          <w:rStyle w:val="Style13ptBold"/>
        </w:rPr>
        <w:t>and</w:t>
      </w:r>
      <w:r>
        <w:t xml:space="preserve"> Michael R. </w:t>
      </w:r>
      <w:r w:rsidRPr="003A0545">
        <w:rPr>
          <w:rStyle w:val="Style13ptBold"/>
        </w:rPr>
        <w:t>Gordon</w:t>
      </w:r>
      <w:r>
        <w:t xml:space="preserve">, </w:t>
      </w:r>
      <w:r>
        <w:rPr>
          <w:rStyle w:val="Style13ptBold"/>
        </w:rPr>
        <w:t>7/14/15</w:t>
      </w:r>
      <w:r>
        <w:t xml:space="preserve">, </w:t>
      </w:r>
      <w:r w:rsidRPr="003A0545">
        <w:t>David E. Sanger is chief Washington corr</w:t>
      </w:r>
      <w:r>
        <w:t>espondent of The New York Times and Michael R. Gordon writes for the New York Times, “</w:t>
      </w:r>
      <w:r w:rsidRPr="003A0545">
        <w:t>Iran Nuclear Deal ‘Bui</w:t>
      </w:r>
      <w:r>
        <w:t xml:space="preserve">lt on Verification,’ Obama Says,” </w:t>
      </w:r>
      <w:hyperlink r:id="rId44" w:history="1">
        <w:r w:rsidR="004A18DD" w:rsidRPr="00191DDF">
          <w:rPr>
            <w:rStyle w:val="Hyperlink"/>
          </w:rPr>
          <w:t>http://www.nytimes.com/2015/07/15/world/middleeast/iran-nuclear-deal-is-reached-after-long-negotiations.html</w:t>
        </w:r>
      </w:hyperlink>
    </w:p>
    <w:p w:rsidR="004A18DD" w:rsidRPr="003A0545" w:rsidRDefault="004A18DD" w:rsidP="00A65335"/>
    <w:p w:rsidR="004A18DD" w:rsidRPr="004A18DD" w:rsidRDefault="00A65335" w:rsidP="00A65335">
      <w:pPr>
        <w:rPr>
          <w:sz w:val="16"/>
        </w:rPr>
      </w:pPr>
      <w:r w:rsidRPr="004A18DD">
        <w:rPr>
          <w:sz w:val="16"/>
        </w:rPr>
        <w:t>VIENNA — Iran and a group of six nations led by the United States said they had reached a historic accord on Tuesday to significantly limit Tehran’s nuclear ability for more than a decade in return for lifting international oil and financial sanctions.</w:t>
      </w:r>
      <w:r w:rsidR="004A18DD" w:rsidRPr="004A18DD">
        <w:rPr>
          <w:sz w:val="12"/>
        </w:rPr>
        <w:t>¶</w:t>
      </w:r>
      <w:r w:rsidRPr="004A18DD">
        <w:rPr>
          <w:sz w:val="16"/>
        </w:rPr>
        <w:t xml:space="preserve"> </w:t>
      </w:r>
      <w:r w:rsidRPr="003A0545">
        <w:rPr>
          <w:rStyle w:val="StyleUnderline"/>
        </w:rPr>
        <w:t xml:space="preserve">The deal culminates 20 months of negotiations on an agreement that President </w:t>
      </w:r>
      <w:r w:rsidRPr="004A18DD">
        <w:rPr>
          <w:rStyle w:val="Emphasis"/>
        </w:rPr>
        <w:t>Obama had long sought</w:t>
      </w:r>
      <w:r w:rsidRPr="003A0545">
        <w:rPr>
          <w:rStyle w:val="StyleUnderline"/>
        </w:rPr>
        <w:t xml:space="preserve"> as the biggest diplomatic achievement of his presidency. </w:t>
      </w:r>
      <w:r w:rsidRPr="004A18DD">
        <w:rPr>
          <w:sz w:val="16"/>
        </w:rPr>
        <w:t>Whether it portends a new relationship between the United States and Iran — after decades of coups, hostage-taking, terrorism and sanctions — remains a bigger question.</w:t>
      </w:r>
      <w:r w:rsidR="004A18DD" w:rsidRPr="004A18DD">
        <w:rPr>
          <w:sz w:val="12"/>
        </w:rPr>
        <w:t>¶</w:t>
      </w:r>
      <w:r w:rsidRPr="004A18DD">
        <w:rPr>
          <w:sz w:val="16"/>
        </w:rPr>
        <w:t xml:space="preserve"> Mr.</w:t>
      </w:r>
      <w:r w:rsidRPr="003A0545">
        <w:rPr>
          <w:rStyle w:val="StyleUnderline"/>
        </w:rPr>
        <w:t xml:space="preserve"> Obama, in an early morning appearance at the White House that was broadcast live in Iran, began what promised to be an </w:t>
      </w:r>
      <w:r w:rsidRPr="004A18DD">
        <w:rPr>
          <w:rStyle w:val="Emphasis"/>
          <w:sz w:val="28"/>
        </w:rPr>
        <w:t xml:space="preserve">arduous effort to sell the deal </w:t>
      </w:r>
      <w:r w:rsidRPr="004A18DD">
        <w:rPr>
          <w:rStyle w:val="Emphasis"/>
        </w:rPr>
        <w:t>to Congress and the American public</w:t>
      </w:r>
      <w:r w:rsidRPr="003A0545">
        <w:rPr>
          <w:rStyle w:val="StyleUnderline"/>
        </w:rPr>
        <w:t>, saying the agreement is “not built on trust — it is built on verification.”</w:t>
      </w:r>
      <w:r w:rsidR="004A18DD" w:rsidRPr="004A18DD">
        <w:rPr>
          <w:rStyle w:val="StyleUnderline"/>
          <w:sz w:val="12"/>
          <w:u w:val="none"/>
        </w:rPr>
        <w:t>¶</w:t>
      </w:r>
      <w:r w:rsidRPr="004A18DD">
        <w:rPr>
          <w:sz w:val="16"/>
        </w:rPr>
        <w:t xml:space="preserve"> President </w:t>
      </w:r>
      <w:r w:rsidRPr="003A0545">
        <w:rPr>
          <w:rStyle w:val="StyleUnderline"/>
        </w:rPr>
        <w:t xml:space="preserve">Obama said </w:t>
      </w:r>
      <w:r w:rsidRPr="004A18DD">
        <w:rPr>
          <w:rStyle w:val="Emphasis"/>
        </w:rPr>
        <w:t>he would veto any legislation that would block the nuclear agreement</w:t>
      </w:r>
      <w:r w:rsidRPr="003A0545">
        <w:rPr>
          <w:rStyle w:val="StyleUnderline"/>
        </w:rPr>
        <w:t xml:space="preserve"> with Iran</w:t>
      </w:r>
      <w:r w:rsidRPr="004A18DD">
        <w:rPr>
          <w:sz w:val="16"/>
        </w:rPr>
        <w:t>.Congress to Start Review of Iran Nuclear DealJULY 14, 2015</w:t>
      </w:r>
      <w:r w:rsidR="004A18DD" w:rsidRPr="004A18DD">
        <w:rPr>
          <w:sz w:val="12"/>
        </w:rPr>
        <w:t>¶</w:t>
      </w:r>
      <w:r w:rsidRPr="004A18DD">
        <w:rPr>
          <w:sz w:val="16"/>
        </w:rPr>
        <w:t xml:space="preserve"> Prime Minister Benjamin </w:t>
      </w:r>
      <w:r w:rsidRPr="004A18DD">
        <w:rPr>
          <w:rStyle w:val="StyleUnderline"/>
        </w:rPr>
        <w:t>Netanyahu</w:t>
      </w:r>
      <w:r w:rsidRPr="004A18DD">
        <w:rPr>
          <w:sz w:val="16"/>
        </w:rPr>
        <w:t xml:space="preserve"> of Israel </w:t>
      </w:r>
      <w:r w:rsidRPr="004A18DD">
        <w:rPr>
          <w:rStyle w:val="StyleUnderline"/>
        </w:rPr>
        <w:t>said</w:t>
      </w:r>
      <w:r w:rsidRPr="004A18DD">
        <w:rPr>
          <w:sz w:val="16"/>
        </w:rPr>
        <w:t xml:space="preserve"> on Tuesday that </w:t>
      </w:r>
      <w:r w:rsidRPr="004A18DD">
        <w:rPr>
          <w:rStyle w:val="StyleUnderline"/>
        </w:rPr>
        <w:t>the accord</w:t>
      </w:r>
      <w:r w:rsidRPr="004A18DD">
        <w:rPr>
          <w:sz w:val="16"/>
        </w:rPr>
        <w:t xml:space="preserve"> with Iran </w:t>
      </w:r>
      <w:r w:rsidRPr="004A18DD">
        <w:rPr>
          <w:rStyle w:val="StyleUnderline"/>
        </w:rPr>
        <w:t>would allow Tehran to continue</w:t>
      </w:r>
      <w:r w:rsidRPr="004A18DD">
        <w:rPr>
          <w:sz w:val="16"/>
        </w:rPr>
        <w:t xml:space="preserve"> Netanyahu Denounces Iran Nuclear Deal as a ‘Historic Mistake’JULY 14, 2015</w:t>
      </w:r>
      <w:r w:rsidR="004A18DD" w:rsidRPr="004A18DD">
        <w:rPr>
          <w:sz w:val="12"/>
        </w:rPr>
        <w:t>¶</w:t>
      </w:r>
      <w:r w:rsidRPr="004A18DD">
        <w:rPr>
          <w:sz w:val="16"/>
        </w:rPr>
        <w:t xml:space="preserve"> An oil refinery in Tehran. Iran has the world’s fourth-largest proven reserves of oil, behind Saudi Arabia, Venezuela and Canada.To Tap Iran’s Oil, Companies Face Many Hurdles but an Eventual BoonJULY 14, 2015</w:t>
      </w:r>
      <w:r w:rsidR="004A18DD" w:rsidRPr="004A18DD">
        <w:rPr>
          <w:sz w:val="12"/>
        </w:rPr>
        <w:t>¶</w:t>
      </w:r>
      <w:r w:rsidRPr="004A18DD">
        <w:rPr>
          <w:sz w:val="16"/>
        </w:rPr>
        <w:t xml:space="preserve"> video I.A.E.A. Head Confirms Iran Nuclear PlanJULY 14, 2015</w:t>
      </w:r>
      <w:r w:rsidR="004A18DD" w:rsidRPr="004A18DD">
        <w:rPr>
          <w:sz w:val="12"/>
        </w:rPr>
        <w:t>¶</w:t>
      </w:r>
      <w:r w:rsidRPr="004A18DD">
        <w:rPr>
          <w:sz w:val="16"/>
        </w:rPr>
        <w:t xml:space="preserve"> Mr. </w:t>
      </w:r>
      <w:r w:rsidRPr="003A0545">
        <w:rPr>
          <w:rStyle w:val="StyleUnderline"/>
        </w:rPr>
        <w:t xml:space="preserve">Obama made it abundantly clear that </w:t>
      </w:r>
      <w:r w:rsidRPr="004A18DD">
        <w:rPr>
          <w:rStyle w:val="Emphasis"/>
        </w:rPr>
        <w:t>he would fight</w:t>
      </w:r>
      <w:r w:rsidRPr="003A0545">
        <w:rPr>
          <w:rStyle w:val="StyleUnderline"/>
        </w:rPr>
        <w:t xml:space="preserve"> to preserve the deal from critics in Congress who are beginning a 60-day review, declaring, “</w:t>
      </w:r>
      <w:r w:rsidRPr="004A18DD">
        <w:rPr>
          <w:rStyle w:val="Emphasis"/>
        </w:rPr>
        <w:t>I will veto any legislation</w:t>
      </w:r>
      <w:r w:rsidRPr="003A0545">
        <w:rPr>
          <w:rStyle w:val="StyleUnderline"/>
        </w:rPr>
        <w:t xml:space="preserve"> that prevents the successful implementation of this deal.”</w:t>
      </w:r>
      <w:r w:rsidR="004A18DD" w:rsidRPr="004A18DD">
        <w:rPr>
          <w:rStyle w:val="StyleUnderline"/>
          <w:sz w:val="12"/>
          <w:u w:val="none"/>
        </w:rPr>
        <w:t>¶</w:t>
      </w:r>
      <w:r w:rsidRPr="004A18DD">
        <w:rPr>
          <w:sz w:val="16"/>
        </w:rPr>
        <w:t xml:space="preserve"> </w:t>
      </w:r>
    </w:p>
    <w:p w:rsidR="009E31DA" w:rsidRPr="0016782C" w:rsidRDefault="0028092D" w:rsidP="0028092D">
      <w:pPr>
        <w:pStyle w:val="Heading2"/>
      </w:pPr>
      <w:r w:rsidRPr="0016782C">
        <w:t>***IMPACT</w:t>
      </w:r>
    </w:p>
    <w:p w:rsidR="0016782C" w:rsidRPr="0016782C" w:rsidRDefault="0016782C" w:rsidP="0016782C">
      <w:pPr>
        <w:pStyle w:val="Heading3"/>
      </w:pPr>
      <w:r w:rsidRPr="0016782C">
        <w:t>Impact Defense---AIDS</w:t>
      </w:r>
    </w:p>
    <w:p w:rsidR="0016782C" w:rsidRPr="0016782C" w:rsidRDefault="0016782C" w:rsidP="0016782C">
      <w:pPr>
        <w:pStyle w:val="Heading4"/>
      </w:pPr>
      <w:r w:rsidRPr="0016782C">
        <w:t>No disease impact—intervening actors, empirics, this ain’t 1918 yo</w:t>
      </w:r>
    </w:p>
    <w:p w:rsidR="0016782C" w:rsidRPr="0016782C" w:rsidRDefault="0016782C" w:rsidP="0016782C">
      <w:r w:rsidRPr="0016782C">
        <w:rPr>
          <w:rStyle w:val="Style13ptBold"/>
        </w:rPr>
        <w:t>Zakaria 9</w:t>
      </w:r>
      <w:r w:rsidRPr="0016782C">
        <w:t xml:space="preserve"> (Editor of Newsweek, BA from Yale, PhD in pol sci, Harvard. He serves on the board of Yale University, The Council on Foreign Relations, The Trilateral Commission, and Shakespeare and Company. Named "one of the 21 most important people of the 21st Century", Fareed, “The Capitalist Manifesto: Greed Is Good,” 13 June 2009, http://www.newsweek.com/id/201935)</w:t>
      </w:r>
    </w:p>
    <w:p w:rsidR="0016782C" w:rsidRPr="0016782C" w:rsidRDefault="0016782C" w:rsidP="0016782C">
      <w:r w:rsidRPr="0016782C">
        <w:t>Note: Laurie Garrett is a science and health writer, winner of the Pulitzer, Polk, and Peabody Prize</w:t>
      </w:r>
    </w:p>
    <w:p w:rsidR="0016782C" w:rsidRPr="0016782C" w:rsidRDefault="0016782C" w:rsidP="0016782C"/>
    <w:p w:rsidR="0016782C" w:rsidRPr="0016782C" w:rsidRDefault="0016782C" w:rsidP="0016782C">
      <w:pPr>
        <w:ind w:right="288"/>
        <w:rPr>
          <w:sz w:val="12"/>
        </w:rPr>
      </w:pPr>
      <w:r w:rsidRPr="0016782C">
        <w:rPr>
          <w:sz w:val="12"/>
        </w:rPr>
        <w:t xml:space="preserve">It certainly looks like another example of crying wolf. </w:t>
      </w:r>
      <w:r w:rsidRPr="0016782C">
        <w:rPr>
          <w:bCs/>
          <w:u w:val="single"/>
        </w:rPr>
        <w:t>After bracing ourselves for a global pandemic, we've suffered</w:t>
      </w:r>
      <w:r w:rsidRPr="0016782C">
        <w:rPr>
          <w:sz w:val="12"/>
        </w:rPr>
        <w:t xml:space="preserve"> something more like </w:t>
      </w:r>
      <w:r w:rsidRPr="0016782C">
        <w:rPr>
          <w:bCs/>
          <w:u w:val="single"/>
        </w:rPr>
        <w:t>the usual seasonal influenza</w:t>
      </w:r>
      <w:r w:rsidRPr="0016782C">
        <w:rPr>
          <w:sz w:val="12"/>
        </w:rPr>
        <w:t xml:space="preserve">. Three weeks ago the World Health Organization declared a health emergency, warning countries to "prepare for a pandemic" and said that the only question was the extent of worldwide damage. </w:t>
      </w:r>
      <w:r w:rsidRPr="0016782C">
        <w:rPr>
          <w:bCs/>
          <w:u w:val="single"/>
        </w:rPr>
        <w:t>Senior officials prophesied that millions could be infected</w:t>
      </w:r>
      <w:r w:rsidRPr="0016782C">
        <w:rPr>
          <w:sz w:val="12"/>
        </w:rPr>
        <w:t xml:space="preserve"> by the disease. </w:t>
      </w:r>
      <w:r w:rsidRPr="0016782C">
        <w:rPr>
          <w:bCs/>
          <w:u w:val="single"/>
        </w:rPr>
        <w:t>But as of last week, the WHO had confirmed only 4,800 cases</w:t>
      </w:r>
      <w:r w:rsidRPr="0016782C">
        <w:rPr>
          <w:sz w:val="12"/>
        </w:rPr>
        <w:t xml:space="preserve"> of swine flu, with 61 people having died of it. Obviously, these low numbers are a pleasant surprise, but it does make one wonder, what did we get wrong? </w:t>
      </w:r>
      <w:r w:rsidRPr="0016782C">
        <w:rPr>
          <w:bCs/>
          <w:u w:val="single"/>
        </w:rPr>
        <w:t>Why did</w:t>
      </w:r>
      <w:r w:rsidRPr="0016782C">
        <w:rPr>
          <w:sz w:val="12"/>
        </w:rPr>
        <w:t xml:space="preserve"> the </w:t>
      </w:r>
      <w:r w:rsidRPr="0016782C">
        <w:rPr>
          <w:bCs/>
          <w:u w:val="single"/>
        </w:rPr>
        <w:t>predictions of a pandemic turn out to be so exaggerated</w:t>
      </w:r>
      <w:r w:rsidRPr="0016782C">
        <w:rPr>
          <w:sz w:val="12"/>
        </w:rPr>
        <w:t xml:space="preserve">? Some people blame an overheated media, but it would have been difficult to ignore major international health organizations and governments when they were warning of catastrophe. I think </w:t>
      </w:r>
      <w:r w:rsidRPr="0016782C">
        <w:rPr>
          <w:bCs/>
          <w:u w:val="single"/>
        </w:rPr>
        <w:t>there is a</w:t>
      </w:r>
      <w:r w:rsidRPr="0016782C">
        <w:rPr>
          <w:sz w:val="12"/>
        </w:rPr>
        <w:t xml:space="preserve"> broader </w:t>
      </w:r>
      <w:r w:rsidRPr="0016782C">
        <w:rPr>
          <w:bCs/>
          <w:u w:val="single"/>
        </w:rPr>
        <w:t>mistake in the way we look at the world.</w:t>
      </w:r>
      <w:r w:rsidRPr="0016782C">
        <w:rPr>
          <w:sz w:val="12"/>
        </w:rPr>
        <w:t xml:space="preserve"> Once we see a problem, we can describe it in great detail, extrapolating all its possible consequences. But </w:t>
      </w:r>
      <w:r w:rsidRPr="0016782C">
        <w:rPr>
          <w:b/>
          <w:iCs/>
          <w:u w:val="single"/>
          <w:bdr w:val="single" w:sz="18" w:space="0" w:color="auto"/>
        </w:rPr>
        <w:t>we</w:t>
      </w:r>
      <w:r w:rsidRPr="0016782C">
        <w:rPr>
          <w:sz w:val="12"/>
        </w:rPr>
        <w:t xml:space="preserve"> can </w:t>
      </w:r>
      <w:r w:rsidRPr="0016782C">
        <w:rPr>
          <w:bCs/>
          <w:u w:val="single"/>
        </w:rPr>
        <w:t xml:space="preserve">rarely </w:t>
      </w:r>
      <w:r w:rsidRPr="0016782C">
        <w:rPr>
          <w:b/>
          <w:iCs/>
          <w:u w:val="single"/>
          <w:bdr w:val="single" w:sz="18" w:space="0" w:color="auto"/>
        </w:rPr>
        <w:t>anticipate the human response to that crisis</w:t>
      </w:r>
      <w:r w:rsidRPr="0016782C">
        <w:rPr>
          <w:bCs/>
          <w:u w:val="single"/>
        </w:rPr>
        <w:t>. Take</w:t>
      </w:r>
      <w:r w:rsidRPr="0016782C">
        <w:rPr>
          <w:sz w:val="12"/>
        </w:rPr>
        <w:t xml:space="preserve"> </w:t>
      </w:r>
      <w:r w:rsidRPr="0016782C">
        <w:rPr>
          <w:bCs/>
          <w:u w:val="single"/>
        </w:rPr>
        <w:t>swine flu. The virus</w:t>
      </w:r>
      <w:r w:rsidRPr="0016782C">
        <w:rPr>
          <w:sz w:val="12"/>
        </w:rPr>
        <w:t xml:space="preserve"> </w:t>
      </w:r>
      <w:r w:rsidRPr="0016782C">
        <w:rPr>
          <w:bCs/>
          <w:u w:val="single"/>
        </w:rPr>
        <w:t>had crucial characteristics</w:t>
      </w:r>
      <w:r w:rsidRPr="0016782C">
        <w:rPr>
          <w:sz w:val="12"/>
        </w:rPr>
        <w:t xml:space="preserve"> </w:t>
      </w:r>
      <w:r w:rsidRPr="0016782C">
        <w:rPr>
          <w:bCs/>
          <w:u w:val="single"/>
        </w:rPr>
        <w:t>that led researchers to worry that it could spread far and fast</w:t>
      </w:r>
      <w:r w:rsidRPr="0016782C">
        <w:rPr>
          <w:sz w:val="12"/>
        </w:rPr>
        <w:t xml:space="preserve">. They described—and the media reported—what would happen if it went unchecked. </w:t>
      </w:r>
      <w:r w:rsidRPr="0016782C">
        <w:rPr>
          <w:bCs/>
          <w:u w:val="single"/>
        </w:rPr>
        <w:t>But it did not go unchecked</w:t>
      </w:r>
      <w:r w:rsidRPr="0016782C">
        <w:rPr>
          <w:sz w:val="12"/>
        </w:rPr>
        <w:t xml:space="preserve">. </w:t>
      </w:r>
      <w:r w:rsidRPr="0016782C">
        <w:rPr>
          <w:bCs/>
          <w:u w:val="single"/>
        </w:rPr>
        <w:t>In fact, swine flu was met by an extremely vigorous response at its epicenter</w:t>
      </w:r>
      <w:r w:rsidRPr="0016782C">
        <w:rPr>
          <w:sz w:val="12"/>
        </w:rPr>
        <w:t xml:space="preserve">, </w:t>
      </w:r>
      <w:r w:rsidRPr="0016782C">
        <w:rPr>
          <w:bCs/>
          <w:u w:val="single"/>
        </w:rPr>
        <w:t>Mexico. The Mexican government reacted quickly</w:t>
      </w:r>
      <w:r w:rsidRPr="0016782C">
        <w:rPr>
          <w:sz w:val="12"/>
        </w:rPr>
        <w:t xml:space="preserve"> and massively, quarantining the infected population, testing others, providing medication to those who needed it. </w:t>
      </w:r>
      <w:r w:rsidRPr="0016782C">
        <w:rPr>
          <w:bCs/>
          <w:u w:val="single"/>
        </w:rPr>
        <w:t>The noted expert on this subject,</w:t>
      </w:r>
      <w:r w:rsidRPr="0016782C">
        <w:rPr>
          <w:sz w:val="12"/>
        </w:rPr>
        <w:t xml:space="preserve"> Laurie </w:t>
      </w:r>
      <w:r w:rsidRPr="0016782C">
        <w:rPr>
          <w:bCs/>
          <w:u w:val="single"/>
        </w:rPr>
        <w:t>Garrett, says, "</w:t>
      </w:r>
      <w:r w:rsidRPr="0016782C">
        <w:rPr>
          <w:sz w:val="12"/>
        </w:rPr>
        <w:t xml:space="preserve">We should all stand up and scream, </w:t>
      </w:r>
      <w:r w:rsidRPr="0016782C">
        <w:rPr>
          <w:bCs/>
          <w:u w:val="single"/>
        </w:rPr>
        <w:t>'Gracias, Mexico</w:t>
      </w:r>
      <w:r w:rsidRPr="0016782C">
        <w:rPr>
          <w:sz w:val="12"/>
        </w:rPr>
        <w:t xml:space="preserve">!' because the Mexican people and the Mexican government have sacrificed on a level that I'm not sure as Americans we would be prepared to do in the exact same circumstances. They shut down their schools. They shut down businesses, restaurants, churches, sporting events. </w:t>
      </w:r>
      <w:r w:rsidRPr="0016782C">
        <w:rPr>
          <w:bCs/>
          <w:u w:val="single"/>
        </w:rPr>
        <w:t>They</w:t>
      </w:r>
      <w:r w:rsidRPr="0016782C">
        <w:rPr>
          <w:sz w:val="12"/>
        </w:rPr>
        <w:t xml:space="preserve"> basically paralyzed their own economy. They've suffered billions of dollars in financial losses still being tallied up, and thereby </w:t>
      </w:r>
      <w:r w:rsidRPr="0016782C">
        <w:rPr>
          <w:bCs/>
          <w:u w:val="single"/>
        </w:rPr>
        <w:t>really brought transmission to a halt." Every time one of these viruses is detected</w:t>
      </w:r>
      <w:r w:rsidRPr="0016782C">
        <w:rPr>
          <w:sz w:val="12"/>
        </w:rPr>
        <w:t xml:space="preserve">, writers and </w:t>
      </w:r>
      <w:r w:rsidRPr="0016782C">
        <w:rPr>
          <w:bCs/>
          <w:u w:val="single"/>
        </w:rPr>
        <w:t>officials bring up the Spanish influenza</w:t>
      </w:r>
      <w:r w:rsidRPr="0016782C">
        <w:rPr>
          <w:sz w:val="12"/>
        </w:rPr>
        <w:t xml:space="preserve"> epidemic </w:t>
      </w:r>
      <w:r w:rsidRPr="0016782C">
        <w:rPr>
          <w:bCs/>
          <w:u w:val="single"/>
        </w:rPr>
        <w:t>of 1918</w:t>
      </w:r>
      <w:r w:rsidRPr="0016782C">
        <w:rPr>
          <w:sz w:val="12"/>
        </w:rPr>
        <w:t xml:space="preserve"> in which millions of people died. Indeed, during the last pandemic scare, in 2005, President George W. Bush claimed that he had been reading a history of the Spanish flu to help him understand how to respond. </w:t>
      </w:r>
      <w:r w:rsidRPr="0016782C">
        <w:rPr>
          <w:bCs/>
          <w:u w:val="single"/>
        </w:rPr>
        <w:t>But the world we live in today looks nothing like 1918. Public health-care systems are far better</w:t>
      </w:r>
      <w:r w:rsidRPr="0016782C">
        <w:rPr>
          <w:sz w:val="12"/>
        </w:rPr>
        <w:t xml:space="preserve"> and more widespread than anything that existed during the First World War. </w:t>
      </w:r>
      <w:r w:rsidRPr="0016782C">
        <w:rPr>
          <w:bCs/>
          <w:u w:val="single"/>
        </w:rPr>
        <w:t>Even Mexico, a developing country, has a first-rate public-health system</w:t>
      </w:r>
      <w:r w:rsidRPr="0016782C">
        <w:rPr>
          <w:sz w:val="12"/>
        </w:rPr>
        <w:t xml:space="preserve">—far better than anything Britain or France had in the early 20th century. </w:t>
      </w:r>
    </w:p>
    <w:p w:rsidR="0016782C" w:rsidRPr="0016782C" w:rsidRDefault="0016782C" w:rsidP="0016782C">
      <w:pPr>
        <w:pStyle w:val="Heading4"/>
      </w:pPr>
      <w:r w:rsidRPr="0016782C">
        <w:t xml:space="preserve">AIDS won’t cause extinction </w:t>
      </w:r>
    </w:p>
    <w:p w:rsidR="0016782C" w:rsidRPr="0016782C" w:rsidRDefault="0016782C" w:rsidP="0016782C">
      <w:r w:rsidRPr="0016782C">
        <w:rPr>
          <w:rStyle w:val="Style13ptBold"/>
        </w:rPr>
        <w:t>Posner 5</w:t>
      </w:r>
      <w:r w:rsidRPr="0016782C">
        <w:t xml:space="preserve"> (Senior Lecturer, U Chicago Law. Judge on the US Court of Appeals 7th Circuit. AB from Yale and LLB from Harvard. (Richard, Catastrophe, </w:t>
      </w:r>
      <w:hyperlink r:id="rId45" w:history="1">
        <w:r w:rsidRPr="0016782C">
          <w:t>http://goliath.ecnext.com/coms2/gi_0199-4150331/Catastrophe-the-dozen-most-significant.html</w:t>
        </w:r>
      </w:hyperlink>
      <w:r w:rsidRPr="0016782C">
        <w:t>)</w:t>
      </w:r>
    </w:p>
    <w:p w:rsidR="0016782C" w:rsidRPr="0016782C" w:rsidRDefault="0016782C" w:rsidP="0016782C"/>
    <w:p w:rsidR="0016782C" w:rsidRDefault="0016782C" w:rsidP="0016782C">
      <w:pPr>
        <w:ind w:right="288"/>
        <w:rPr>
          <w:sz w:val="16"/>
          <w:szCs w:val="20"/>
        </w:rPr>
      </w:pPr>
      <w:r w:rsidRPr="0016782C">
        <w:rPr>
          <w:sz w:val="16"/>
          <w:szCs w:val="20"/>
        </w:rPr>
        <w:t xml:space="preserve">Yet the fact that </w:t>
      </w:r>
      <w:r w:rsidRPr="0016782C">
        <w:rPr>
          <w:rFonts w:eastAsia="Calibri"/>
          <w:bCs/>
          <w:szCs w:val="20"/>
          <w:u w:val="single"/>
        </w:rPr>
        <w:t>Homo sapiens</w:t>
      </w:r>
      <w:r w:rsidRPr="0016782C">
        <w:rPr>
          <w:sz w:val="16"/>
          <w:szCs w:val="20"/>
        </w:rPr>
        <w:t xml:space="preserve"> has </w:t>
      </w:r>
      <w:r w:rsidRPr="0016782C">
        <w:rPr>
          <w:rFonts w:eastAsia="Calibri"/>
          <w:bCs/>
          <w:szCs w:val="20"/>
          <w:u w:val="single"/>
        </w:rPr>
        <w:t>managed to survive every disease</w:t>
      </w:r>
      <w:r w:rsidRPr="0016782C">
        <w:rPr>
          <w:sz w:val="16"/>
          <w:szCs w:val="20"/>
        </w:rPr>
        <w:t xml:space="preserve"> to assail it </w:t>
      </w:r>
      <w:r w:rsidRPr="0016782C">
        <w:rPr>
          <w:rFonts w:eastAsia="Calibri"/>
          <w:bCs/>
          <w:szCs w:val="20"/>
          <w:u w:val="single"/>
        </w:rPr>
        <w:t>in</w:t>
      </w:r>
      <w:r w:rsidRPr="0016782C">
        <w:rPr>
          <w:sz w:val="16"/>
          <w:szCs w:val="20"/>
        </w:rPr>
        <w:t xml:space="preserve"> the </w:t>
      </w:r>
      <w:r w:rsidRPr="0016782C">
        <w:rPr>
          <w:rFonts w:eastAsia="Calibri"/>
          <w:bCs/>
          <w:szCs w:val="20"/>
          <w:u w:val="single"/>
        </w:rPr>
        <w:t>200,000 years</w:t>
      </w:r>
      <w:r w:rsidRPr="0016782C">
        <w:rPr>
          <w:sz w:val="16"/>
          <w:szCs w:val="20"/>
        </w:rPr>
        <w:t xml:space="preserve"> or so of its existence is a source of genuine comfort, at least if the focus is on extinction events. There have been enormously destructive plagues, such as the Black Death, smallpox, and now AIDS, but </w:t>
      </w:r>
      <w:r w:rsidRPr="0016782C">
        <w:rPr>
          <w:rFonts w:eastAsia="Calibri"/>
          <w:bCs/>
          <w:szCs w:val="20"/>
          <w:u w:val="single"/>
        </w:rPr>
        <w:t>none has come close to destroying the</w:t>
      </w:r>
      <w:r w:rsidRPr="0016782C">
        <w:rPr>
          <w:sz w:val="16"/>
          <w:szCs w:val="20"/>
        </w:rPr>
        <w:t xml:space="preserve"> entire </w:t>
      </w:r>
      <w:r w:rsidRPr="0016782C">
        <w:rPr>
          <w:rFonts w:eastAsia="Calibri"/>
          <w:bCs/>
          <w:szCs w:val="20"/>
          <w:u w:val="single"/>
        </w:rPr>
        <w:t>human race</w:t>
      </w:r>
      <w:r w:rsidRPr="0016782C">
        <w:rPr>
          <w:sz w:val="16"/>
          <w:szCs w:val="20"/>
        </w:rPr>
        <w:t xml:space="preserve">. </w:t>
      </w:r>
      <w:r w:rsidRPr="0016782C">
        <w:rPr>
          <w:b/>
          <w:iCs/>
          <w:u w:val="single"/>
          <w:bdr w:val="single" w:sz="18" w:space="0" w:color="auto"/>
        </w:rPr>
        <w:t>There is a biological reason</w:t>
      </w:r>
      <w:r w:rsidRPr="0016782C">
        <w:rPr>
          <w:sz w:val="16"/>
          <w:szCs w:val="20"/>
        </w:rPr>
        <w:t xml:space="preserve">. </w:t>
      </w:r>
      <w:r w:rsidRPr="0016782C">
        <w:rPr>
          <w:rFonts w:eastAsia="Calibri"/>
          <w:bCs/>
          <w:szCs w:val="20"/>
          <w:u w:val="single"/>
        </w:rPr>
        <w:t>Natural selection favors</w:t>
      </w:r>
      <w:r w:rsidRPr="0016782C">
        <w:rPr>
          <w:sz w:val="16"/>
          <w:szCs w:val="20"/>
        </w:rPr>
        <w:t xml:space="preserve"> </w:t>
      </w:r>
      <w:r w:rsidRPr="0016782C">
        <w:rPr>
          <w:rFonts w:eastAsia="Calibri"/>
          <w:bCs/>
          <w:szCs w:val="20"/>
          <w:u w:val="single"/>
        </w:rPr>
        <w:t>germs of</w:t>
      </w:r>
      <w:r w:rsidRPr="0016782C">
        <w:rPr>
          <w:sz w:val="16"/>
          <w:szCs w:val="20"/>
        </w:rPr>
        <w:t xml:space="preserve"> </w:t>
      </w:r>
      <w:r w:rsidRPr="0016782C">
        <w:rPr>
          <w:rFonts w:eastAsia="Calibri"/>
          <w:bCs/>
          <w:szCs w:val="20"/>
          <w:u w:val="single"/>
        </w:rPr>
        <w:t>limited lethality</w:t>
      </w:r>
      <w:r w:rsidRPr="0016782C">
        <w:rPr>
          <w:sz w:val="16"/>
          <w:szCs w:val="20"/>
        </w:rPr>
        <w:t xml:space="preserve">; </w:t>
      </w:r>
      <w:r w:rsidRPr="0016782C">
        <w:rPr>
          <w:rFonts w:eastAsia="Calibri"/>
          <w:bCs/>
          <w:szCs w:val="20"/>
          <w:u w:val="single"/>
        </w:rPr>
        <w:t>they are fitter in an evolutionary sense because their genes are more likely to be spread if the germs do not kill their hosts too quickly</w:t>
      </w:r>
      <w:r w:rsidRPr="0016782C">
        <w:rPr>
          <w:rStyle w:val="StyleUnderline"/>
        </w:rPr>
        <w:t xml:space="preserve">. The AIDS virus is an example of a lethal virus, wholly natural, that by lying dormant yet infectious in its host for years maximizes its spread. </w:t>
      </w:r>
      <w:r w:rsidRPr="0016782C">
        <w:rPr>
          <w:rStyle w:val="Emphasis"/>
        </w:rPr>
        <w:t>Yet there is no danger that AIDS will destroy the entire human race</w:t>
      </w:r>
      <w:r w:rsidRPr="0016782C">
        <w:rPr>
          <w:sz w:val="16"/>
          <w:szCs w:val="20"/>
        </w:rPr>
        <w:t xml:space="preserve">. The likelihood of </w:t>
      </w:r>
      <w:r w:rsidRPr="0016782C">
        <w:rPr>
          <w:rFonts w:eastAsia="Calibri"/>
          <w:bCs/>
          <w:szCs w:val="20"/>
          <w:u w:val="single"/>
        </w:rPr>
        <w:t>a natural pandemic</w:t>
      </w:r>
      <w:r w:rsidRPr="0016782C">
        <w:rPr>
          <w:sz w:val="16"/>
          <w:szCs w:val="20"/>
        </w:rPr>
        <w:t xml:space="preserve"> that </w:t>
      </w:r>
      <w:r w:rsidRPr="0016782C">
        <w:rPr>
          <w:rFonts w:eastAsia="Calibri"/>
          <w:bCs/>
          <w:szCs w:val="20"/>
          <w:u w:val="single"/>
        </w:rPr>
        <w:t>would cause</w:t>
      </w:r>
      <w:r w:rsidRPr="0016782C">
        <w:rPr>
          <w:sz w:val="16"/>
          <w:szCs w:val="20"/>
        </w:rPr>
        <w:t xml:space="preserve"> the </w:t>
      </w:r>
      <w:r w:rsidRPr="0016782C">
        <w:rPr>
          <w:rFonts w:eastAsia="Calibri"/>
          <w:bCs/>
          <w:szCs w:val="20"/>
          <w:u w:val="single"/>
        </w:rPr>
        <w:t>extinction</w:t>
      </w:r>
      <w:r w:rsidRPr="0016782C">
        <w:rPr>
          <w:sz w:val="16"/>
          <w:szCs w:val="20"/>
        </w:rPr>
        <w:t xml:space="preserve"> of the human race is probably even less today than in the past (except in prehistoric times, when people lived in small, scattered bands, which would have limited the spread of disease), despite wider human contacts that make it more difficult to localize an infectious disease. </w:t>
      </w:r>
    </w:p>
    <w:p w:rsidR="0016782C" w:rsidRPr="00214618" w:rsidRDefault="0016782C" w:rsidP="0016782C">
      <w:pPr>
        <w:pStyle w:val="Heading4"/>
      </w:pPr>
      <w:r>
        <w:t>A</w:t>
      </w:r>
      <w:r w:rsidRPr="00214618">
        <w:t>lt causes</w:t>
      </w:r>
      <w:r>
        <w:t xml:space="preserve"> to AIDS spread</w:t>
      </w:r>
    </w:p>
    <w:p w:rsidR="0016782C" w:rsidRPr="00214618" w:rsidRDefault="0016782C" w:rsidP="0016782C">
      <w:r w:rsidRPr="0016782C">
        <w:rPr>
          <w:rStyle w:val="Style13ptBold"/>
        </w:rPr>
        <w:t>Brower 3</w:t>
      </w:r>
      <w:r w:rsidRPr="00214618">
        <w:t xml:space="preserve"> (Jennifer, science/technology policy analyst, and Peter Chalk, political scientist, Summer Rand Review, Vol. 27, No. 2, “Vectors Without Borders,” http://www.rand.org/publications/randreview/issues/summer2003/vectors.html)</w:t>
      </w:r>
    </w:p>
    <w:p w:rsidR="0016782C" w:rsidRPr="00214618" w:rsidRDefault="0016782C" w:rsidP="0016782C">
      <w:pPr>
        <w:rPr>
          <w:rFonts w:eastAsia="Times New Roman"/>
          <w:szCs w:val="20"/>
        </w:rPr>
      </w:pPr>
    </w:p>
    <w:p w:rsidR="0016782C" w:rsidRPr="0016782C" w:rsidRDefault="0016782C" w:rsidP="0016782C">
      <w:pPr>
        <w:rPr>
          <w:bCs/>
          <w:u w:val="single"/>
        </w:rPr>
      </w:pPr>
      <w:r w:rsidRPr="0016782C">
        <w:rPr>
          <w:rFonts w:eastAsia="Times New Roman"/>
          <w:sz w:val="16"/>
          <w:szCs w:val="20"/>
        </w:rPr>
        <w:t xml:space="preserve">This year's outbreak of severe acute respiratory syndrome (SARS) in Beijing, Hong Kong, Taipei, and Toronto is only one of the more recent examples of the challenge posed by infectious diseases. </w:t>
      </w:r>
      <w:r w:rsidRPr="0016782C">
        <w:rPr>
          <w:bCs/>
          <w:u w:val="single"/>
        </w:rPr>
        <w:t>Highly resilient varieties</w:t>
      </w:r>
      <w:r w:rsidRPr="0016782C">
        <w:rPr>
          <w:rFonts w:eastAsia="Times New Roman"/>
          <w:b/>
          <w:bCs/>
          <w:szCs w:val="24"/>
          <w:u w:val="single"/>
        </w:rPr>
        <w:t xml:space="preserve"> </w:t>
      </w:r>
      <w:r w:rsidRPr="0016782C">
        <w:rPr>
          <w:rFonts w:eastAsia="Times New Roman"/>
          <w:sz w:val="16"/>
          <w:szCs w:val="20"/>
        </w:rPr>
        <w:t>of age-old ailments— as well as virulent emerging pathogens—</w:t>
      </w:r>
      <w:r w:rsidRPr="0016782C">
        <w:rPr>
          <w:bCs/>
          <w:u w:val="single"/>
        </w:rPr>
        <w:t>are now prevalent</w:t>
      </w:r>
      <w:r w:rsidRPr="0016782C">
        <w:rPr>
          <w:rFonts w:eastAsia="Times New Roman"/>
          <w:b/>
          <w:bCs/>
          <w:szCs w:val="24"/>
          <w:u w:val="single"/>
        </w:rPr>
        <w:t xml:space="preserve"> </w:t>
      </w:r>
      <w:r w:rsidRPr="0016782C">
        <w:rPr>
          <w:rFonts w:eastAsia="Times New Roman"/>
          <w:sz w:val="16"/>
          <w:szCs w:val="20"/>
        </w:rPr>
        <w:t xml:space="preserve">throughout the world. </w:t>
      </w:r>
      <w:r w:rsidRPr="0016782C">
        <w:rPr>
          <w:rStyle w:val="StyleUnderline"/>
        </w:rPr>
        <w:t xml:space="preserve">These illnesses include </w:t>
      </w:r>
      <w:r w:rsidRPr="0016782C">
        <w:rPr>
          <w:rFonts w:eastAsia="Times New Roman"/>
          <w:sz w:val="16"/>
          <w:szCs w:val="20"/>
        </w:rPr>
        <w:t xml:space="preserve">cholera, pneumonia, malaria, and dysentery in the former case and Legionnaires' disease, </w:t>
      </w:r>
      <w:r w:rsidRPr="0016782C">
        <w:rPr>
          <w:rStyle w:val="StyleUnderline"/>
        </w:rPr>
        <w:t>acquired immune deficiency syndrome (AIDS</w:t>
      </w:r>
      <w:r w:rsidRPr="0016782C">
        <w:rPr>
          <w:rFonts w:eastAsia="Times New Roman"/>
          <w:sz w:val="16"/>
          <w:szCs w:val="20"/>
        </w:rPr>
        <w:t xml:space="preserve">), Ebola, and SARS in the latter. In the United States, West Nile virus entered New York in 2000 and then spread to 44 states by 2002, and monkey pox struck the Midwest this June. In the latter half of the 20th century, almost </w:t>
      </w:r>
      <w:r w:rsidRPr="0016782C">
        <w:rPr>
          <w:bCs/>
          <w:u w:val="single"/>
        </w:rPr>
        <w:t>30 new human diseases were identified. The spread of several of them has been expedited by the growth of antibiotic and drug resistance. Globalization, modern medical practices, urbanization, climate change, sexual promiscuity, intravenous drug use, and acts of bioterrorism further increase the likelihood that people will come into contact with potentially fatal diseases.</w:t>
      </w:r>
    </w:p>
    <w:p w:rsidR="0016782C" w:rsidRDefault="0016782C" w:rsidP="0016782C">
      <w:pPr>
        <w:pStyle w:val="Heading3"/>
      </w:pPr>
      <w:r w:rsidRPr="0016782C">
        <w:t>Impact Defense---</w:t>
      </w:r>
      <w:r>
        <w:t>AIDS---Ext---No Extinction</w:t>
      </w:r>
    </w:p>
    <w:p w:rsidR="0016782C" w:rsidRPr="0016782C" w:rsidRDefault="0016782C" w:rsidP="0016782C">
      <w:pPr>
        <w:keepNext/>
        <w:keepLines/>
        <w:spacing w:before="200"/>
        <w:outlineLvl w:val="3"/>
        <w:rPr>
          <w:rFonts w:eastAsiaTheme="majorEastAsia" w:cstheme="majorBidi"/>
          <w:b/>
          <w:bCs/>
          <w:iCs/>
        </w:rPr>
      </w:pPr>
      <w:r w:rsidRPr="0016782C">
        <w:rPr>
          <w:rFonts w:eastAsiaTheme="majorEastAsia" w:cstheme="majorBidi"/>
          <w:b/>
          <w:bCs/>
          <w:iCs/>
        </w:rPr>
        <w:t xml:space="preserve">AIDS won’t kill everyone </w:t>
      </w:r>
    </w:p>
    <w:p w:rsidR="0016782C" w:rsidRPr="0016782C" w:rsidRDefault="0016782C" w:rsidP="0016782C">
      <w:r w:rsidRPr="0016782C">
        <w:rPr>
          <w:b/>
          <w:bCs/>
        </w:rPr>
        <w:t>Caldwell, 03</w:t>
      </w:r>
      <w:r w:rsidRPr="0016782C">
        <w:t xml:space="preserve"> (Joseph George, PhD, “The End of the World, and the New World Order”, 3-6, http://www.foundationwebsite.org/TheEndOfTheWorld.htm)</w:t>
      </w:r>
    </w:p>
    <w:p w:rsidR="0016782C" w:rsidRPr="0016782C" w:rsidRDefault="0016782C" w:rsidP="0016782C"/>
    <w:p w:rsidR="0016782C" w:rsidRPr="0016782C" w:rsidRDefault="0016782C" w:rsidP="0016782C">
      <w:r w:rsidRPr="0016782C">
        <w:rPr>
          <w:sz w:val="16"/>
        </w:rPr>
        <w:t xml:space="preserve">Disease could wipe out mankind.  </w:t>
      </w:r>
      <w:r w:rsidRPr="0016782C">
        <w:rPr>
          <w:bCs/>
          <w:u w:val="single"/>
        </w:rPr>
        <w:t>It is clear that HIV/AIDS will not accomplish this – it is not even having a significant impact on slowing the population explosion in Africa, where prevalence rates reach over thirty percent in some countries.</w:t>
      </w:r>
      <w:r w:rsidRPr="0016782C">
        <w:rPr>
          <w:b/>
          <w:bCs/>
          <w:u w:val="single"/>
        </w:rPr>
        <w:t xml:space="preserve">  </w:t>
      </w:r>
      <w:r w:rsidRPr="0016782C">
        <w:rPr>
          <w:sz w:val="16"/>
        </w:rPr>
        <w:t xml:space="preserve">But a real killer plague could certainly wipe out mankind.  The interesting thing about </w:t>
      </w:r>
      <w:r w:rsidRPr="0016782C">
        <w:rPr>
          <w:bCs/>
          <w:u w:val="single"/>
        </w:rPr>
        <w:t>plagues</w:t>
      </w:r>
      <w:r w:rsidRPr="0016782C">
        <w:rPr>
          <w:sz w:val="16"/>
        </w:rPr>
        <w:t xml:space="preserve">, however, is that they </w:t>
      </w:r>
      <w:r w:rsidRPr="0016782C">
        <w:rPr>
          <w:bCs/>
          <w:u w:val="single"/>
        </w:rPr>
        <w:t>never seem to kill everyone – historically, the mortality rate is never 100 per cent</w:t>
      </w:r>
      <w:r w:rsidRPr="0016782C">
        <w:rPr>
          <w:b/>
          <w:bCs/>
          <w:u w:val="single"/>
        </w:rPr>
        <w:t xml:space="preserve"> </w:t>
      </w:r>
      <w:r w:rsidRPr="0016782C">
        <w:rPr>
          <w:sz w:val="16"/>
        </w:rPr>
        <w:t xml:space="preserve">(from disease alone).  </w:t>
      </w:r>
      <w:r w:rsidRPr="0016782C">
        <w:rPr>
          <w:bCs/>
          <w:u w:val="single"/>
        </w:rPr>
        <w:t xml:space="preserve">Based on historical evidence, it would appear that, while plagues may certainly reduce human population, they are not likely to wipe it out entirely.  </w:t>
      </w:r>
      <w:r w:rsidRPr="0016782C">
        <w:rPr>
          <w:sz w:val="16"/>
        </w:rPr>
        <w:t>This notwithstanding, the gross intermingling of human beings and other species that accompanies globalization nevertheless increases the likelihood of global diseases to high levels.</w:t>
      </w:r>
    </w:p>
    <w:p w:rsidR="0016782C" w:rsidRPr="0016782C" w:rsidRDefault="0016782C" w:rsidP="0016782C">
      <w:pPr>
        <w:keepNext/>
        <w:keepLines/>
        <w:spacing w:before="200"/>
        <w:outlineLvl w:val="3"/>
        <w:rPr>
          <w:rFonts w:eastAsiaTheme="majorEastAsia" w:cstheme="majorBidi"/>
          <w:b/>
          <w:bCs/>
          <w:iCs/>
        </w:rPr>
      </w:pPr>
      <w:r w:rsidRPr="0016782C">
        <w:rPr>
          <w:rFonts w:eastAsiaTheme="majorEastAsia" w:cstheme="majorBidi"/>
          <w:b/>
          <w:bCs/>
          <w:iCs/>
        </w:rPr>
        <w:t>AIDS will evolve reduced virulence over time</w:t>
      </w:r>
    </w:p>
    <w:p w:rsidR="0016782C" w:rsidRPr="0016782C" w:rsidRDefault="0016782C" w:rsidP="0016782C">
      <w:r w:rsidRPr="0016782C">
        <w:rPr>
          <w:b/>
          <w:bCs/>
        </w:rPr>
        <w:t>Levin, 96</w:t>
      </w:r>
      <w:r w:rsidRPr="0016782C">
        <w:t xml:space="preserve"> (Bruce R., Emory University, "The Evolution and Maintenance of Virulence in Microparasites" Emerging Infectious Diseases v. 2 </w:t>
      </w:r>
      <w:hyperlink r:id="rId46" w:history="1">
        <w:r w:rsidRPr="0016782C">
          <w:t>http://www.cdc.gov/ncidod/eid/vol2no2/levin.htm</w:t>
        </w:r>
      </w:hyperlink>
      <w:r w:rsidRPr="0016782C">
        <w:t>)</w:t>
      </w:r>
    </w:p>
    <w:p w:rsidR="0016782C" w:rsidRPr="0016782C" w:rsidRDefault="0016782C" w:rsidP="0016782C">
      <w:pPr>
        <w:ind w:left="720"/>
        <w:rPr>
          <w:rFonts w:ascii="Arial Narrow" w:hAnsi="Arial Narrow"/>
          <w:sz w:val="14"/>
        </w:rPr>
      </w:pPr>
    </w:p>
    <w:p w:rsidR="0016782C" w:rsidRPr="0016782C" w:rsidRDefault="0016782C" w:rsidP="0016782C">
      <w:pPr>
        <w:rPr>
          <w:sz w:val="14"/>
        </w:rPr>
      </w:pPr>
      <w:r w:rsidRPr="0016782C">
        <w:rPr>
          <w:sz w:val="14"/>
        </w:rPr>
        <w:t xml:space="preserve">The predictions that can be made on the basis of the current view of the evolution of virulence differ from predictions that might follow conventional wisdom because the new view allows for </w:t>
      </w:r>
      <w:r w:rsidRPr="0016782C">
        <w:rPr>
          <w:bCs/>
          <w:u w:val="single"/>
        </w:rPr>
        <w:t>natural selection in the parasite population to favor the evolution and maintenance of some level of virulence.</w:t>
      </w:r>
      <w:r w:rsidRPr="0016782C">
        <w:rPr>
          <w:b/>
          <w:bCs/>
          <w:u w:val="single"/>
        </w:rPr>
        <w:t xml:space="preserve"> </w:t>
      </w:r>
      <w:r w:rsidRPr="0016782C">
        <w:rPr>
          <w:sz w:val="14"/>
        </w:rPr>
        <w:t xml:space="preserve">Moreover, even when there is a positive association between a parasite’s virulence and its transmissibility, under the conditions described in the following paragraph, the predictions of new methods can still converge with those of conventional wisdom.  If the density of the sensitive host population is regulated by the parasite, an extension of the enlightened theory predicts that natural selection in the micro parasite population can lead to continuous declines in the level of virulence, possibly to immeasurable values. Although not stated in this general way, the same conclusion about </w:t>
      </w:r>
      <w:r w:rsidRPr="0016782C">
        <w:rPr>
          <w:bCs/>
          <w:u w:val="single"/>
        </w:rPr>
        <w:t xml:space="preserve">declining virulence can be drawn from models of the epidemiology of HIV/AIDS. During the epidemic phase of a micro parasitic infection, when the host population is composed primarily of susceptible hosts, selection favors parasites with high transmission rates and thus high virulence. As the epidemic spreads, the proportion of infected and immune hosts increases and the density of susceptible hosts declines. As a result, the capacity for infectious transmission becomes progressively less important to the parasite’s Darwinian fitness and persistence in the host population. Selection now favors less virulent parasites that take longer to kill their host and, for that reason, are maintained in the host population for more extensive periods. </w:t>
      </w:r>
      <w:r w:rsidRPr="0016782C">
        <w:rPr>
          <w:sz w:val="14"/>
        </w:rPr>
        <w:t xml:space="preserve">Analogous arguments have been made for the latent period of a bacteriophage infection, the evolution of lysogeny, the tradeoff between vertical and horizontal transmission, and the advantages of micro parasite latency in general. </w:t>
      </w:r>
    </w:p>
    <w:p w:rsidR="0016782C" w:rsidRPr="0016782C" w:rsidRDefault="0016782C" w:rsidP="0016782C">
      <w:pPr>
        <w:keepNext/>
        <w:keepLines/>
        <w:spacing w:before="200"/>
        <w:outlineLvl w:val="3"/>
        <w:rPr>
          <w:rFonts w:eastAsiaTheme="majorEastAsia" w:cstheme="majorBidi"/>
          <w:b/>
          <w:bCs/>
          <w:iCs/>
        </w:rPr>
      </w:pPr>
      <w:r w:rsidRPr="0016782C">
        <w:rPr>
          <w:rFonts w:eastAsiaTheme="majorEastAsia" w:cstheme="majorBidi"/>
          <w:b/>
          <w:bCs/>
          <w:iCs/>
        </w:rPr>
        <w:t>AIDS won’t cause extinction</w:t>
      </w:r>
    </w:p>
    <w:p w:rsidR="0016782C" w:rsidRPr="0016782C" w:rsidRDefault="0016782C" w:rsidP="0016782C">
      <w:r w:rsidRPr="0016782C">
        <w:rPr>
          <w:b/>
          <w:bCs/>
        </w:rPr>
        <w:t xml:space="preserve">TNR, 95 </w:t>
      </w:r>
      <w:r w:rsidRPr="0016782C">
        <w:t>(The New Republic, 95 (Malcolm Gladwell, “Plague Year, July, L/N)</w:t>
      </w:r>
    </w:p>
    <w:p w:rsidR="0016782C" w:rsidRPr="0016782C" w:rsidRDefault="0016782C" w:rsidP="0016782C"/>
    <w:p w:rsidR="0016782C" w:rsidRPr="0016782C" w:rsidRDefault="0016782C" w:rsidP="0016782C">
      <w:pPr>
        <w:rPr>
          <w:sz w:val="16"/>
        </w:rPr>
      </w:pPr>
      <w:r w:rsidRPr="0016782C">
        <w:rPr>
          <w:sz w:val="16"/>
        </w:rPr>
        <w:t xml:space="preserve">Some of the blame for this transformation clearly belongs with aids, the epidemic that has more or less shattered the public's confidence in the power of science. But </w:t>
      </w:r>
      <w:r w:rsidRPr="0016782C">
        <w:rPr>
          <w:bCs/>
          <w:u w:val="single"/>
        </w:rPr>
        <w:t xml:space="preserve">aids has never been seen as a threat to the entire species. In fact, aids is exactly the opposite of the kind of random, uncontrollable epidemic that seems to have now seized the popular imagination. </w:t>
      </w:r>
      <w:r w:rsidRPr="0016782C">
        <w:rPr>
          <w:sz w:val="16"/>
        </w:rPr>
        <w:t>The truth is that it is very hard to find an adequate explanation for the current American obsession. Joshua Lederberg's comment that we are worse off today than a century ago is proof only that he is a better student of microbiology than of history.</w:t>
      </w:r>
    </w:p>
    <w:p w:rsidR="0016782C" w:rsidRPr="0016782C" w:rsidRDefault="0016782C" w:rsidP="0028092D">
      <w:pPr>
        <w:pStyle w:val="Heading3"/>
      </w:pPr>
      <w:r w:rsidRPr="0016782C">
        <w:t>Impact Defense---Nuc Terror</w:t>
      </w:r>
    </w:p>
    <w:p w:rsidR="0016782C" w:rsidRPr="0016782C" w:rsidRDefault="0016782C" w:rsidP="0016782C">
      <w:pPr>
        <w:pStyle w:val="Heading4"/>
      </w:pPr>
      <w:r w:rsidRPr="0016782C">
        <w:t xml:space="preserve">No nuclear terrorism – Theoretical possibilities are irrelevant – too many steps, which make it functionally impossible </w:t>
      </w:r>
    </w:p>
    <w:p w:rsidR="0016782C" w:rsidRPr="0016782C" w:rsidRDefault="0016782C" w:rsidP="0016782C">
      <w:r w:rsidRPr="0016782C">
        <w:rPr>
          <w:rStyle w:val="Style13ptBold"/>
        </w:rPr>
        <w:t>Chapman 12</w:t>
      </w:r>
      <w:r w:rsidRPr="0016782C">
        <w:rPr>
          <w:b/>
          <w:bCs/>
        </w:rPr>
        <w:t xml:space="preserve"> </w:t>
      </w:r>
      <w:r w:rsidRPr="0016782C">
        <w:t xml:space="preserve">(Stephen, editorial writer for Chicago Tribune, “CHAPMAN: Nuclear terrorism unlikely,” May 22, </w:t>
      </w:r>
      <w:hyperlink r:id="rId47" w:history="1">
        <w:r w:rsidRPr="0016782C">
          <w:t>http://www.oaoa.com/articles/chapman-87719-nuclear-terrorism.html</w:t>
        </w:r>
      </w:hyperlink>
      <w:r w:rsidRPr="0016782C">
        <w:t>)</w:t>
      </w:r>
    </w:p>
    <w:p w:rsidR="0016782C" w:rsidRPr="0016782C" w:rsidRDefault="0016782C" w:rsidP="0016782C"/>
    <w:p w:rsidR="0016782C" w:rsidRPr="0016782C" w:rsidRDefault="0016782C" w:rsidP="0016782C">
      <w:pPr>
        <w:rPr>
          <w:bCs/>
          <w:u w:val="single"/>
        </w:rPr>
      </w:pPr>
      <w:r w:rsidRPr="0016782C">
        <w:rPr>
          <w:sz w:val="16"/>
        </w:rPr>
        <w:t xml:space="preserve">A layperson may figure it’s only a matter of time before the unimaginable comes to pass. Harvard’s Graham Allison, in his book “Nuclear Terrorism,” concludes, “On the current course, nuclear terrorism is inevitable.” But remember: </w:t>
      </w:r>
      <w:r w:rsidRPr="0016782C">
        <w:rPr>
          <w:bCs/>
          <w:u w:val="single"/>
        </w:rPr>
        <w:t>Afxter Sept. 11</w:t>
      </w:r>
      <w:r w:rsidRPr="0016782C">
        <w:rPr>
          <w:sz w:val="16"/>
        </w:rPr>
        <w:t xml:space="preserve">, 2001, </w:t>
      </w:r>
      <w:r w:rsidRPr="0016782C">
        <w:rPr>
          <w:bCs/>
          <w:u w:val="single"/>
        </w:rPr>
        <w:t>we all thought more attacks were a certainty. Yet al-Qaida</w:t>
      </w:r>
      <w:r w:rsidRPr="0016782C">
        <w:rPr>
          <w:sz w:val="16"/>
        </w:rPr>
        <w:t xml:space="preserve"> and its ideological kin </w:t>
      </w:r>
      <w:r w:rsidRPr="0016782C">
        <w:rPr>
          <w:bCs/>
          <w:u w:val="single"/>
        </w:rPr>
        <w:t>have proved unable to mount a second strike. Given their inability to do something simple — say, shoot up a shopping mall or set off a truck bomb — it’s reasonable to ask whether they have a chance at something much more ambitious</w:t>
      </w:r>
      <w:r w:rsidRPr="0016782C">
        <w:rPr>
          <w:sz w:val="16"/>
        </w:rPr>
        <w:t>. Far from being plausible, argued Ohio State University professor John Mueller in a presentation at the University of Chicago, “</w:t>
      </w:r>
      <w:r w:rsidRPr="0016782C">
        <w:rPr>
          <w:bCs/>
          <w:u w:val="single"/>
        </w:rPr>
        <w:t>the likelihood that a terrorist group will come up with an atomic bomb seems to be vanishingly small</w:t>
      </w:r>
      <w:r w:rsidRPr="0016782C">
        <w:rPr>
          <w:sz w:val="16"/>
        </w:rPr>
        <w:t xml:space="preserve">.” </w:t>
      </w:r>
      <w:r w:rsidRPr="0016782C">
        <w:rPr>
          <w:bCs/>
          <w:u w:val="single"/>
        </w:rPr>
        <w:t>The events required</w:t>
      </w:r>
      <w:r w:rsidRPr="0016782C">
        <w:rPr>
          <w:sz w:val="16"/>
        </w:rPr>
        <w:t xml:space="preserve"> to make that happen </w:t>
      </w:r>
      <w:r w:rsidRPr="0016782C">
        <w:rPr>
          <w:bCs/>
          <w:u w:val="single"/>
        </w:rPr>
        <w:t xml:space="preserve">comprise a multitude of Herculean tasks. First, a terrorist </w:t>
      </w:r>
      <w:r w:rsidRPr="0016782C">
        <w:rPr>
          <w:sz w:val="16"/>
        </w:rPr>
        <w:t xml:space="preserve">group </w:t>
      </w:r>
      <w:r w:rsidRPr="0016782C">
        <w:rPr>
          <w:bCs/>
          <w:u w:val="single"/>
        </w:rPr>
        <w:t>has to get a bomb or fissile material</w:t>
      </w:r>
      <w:r w:rsidRPr="0016782C">
        <w:rPr>
          <w:sz w:val="16"/>
        </w:rPr>
        <w:t xml:space="preserve">, perhaps from Russia’s inventory of decommissioned warheads. </w:t>
      </w:r>
      <w:r w:rsidRPr="0016782C">
        <w:rPr>
          <w:bCs/>
          <w:u w:val="single"/>
        </w:rPr>
        <w:t>If that were easy, one would have already gone missing</w:t>
      </w:r>
      <w:r w:rsidRPr="0016782C">
        <w:rPr>
          <w:sz w:val="16"/>
        </w:rPr>
        <w:t xml:space="preserve">. Besides, </w:t>
      </w:r>
      <w:r w:rsidRPr="0016782C">
        <w:rPr>
          <w:bCs/>
          <w:u w:val="single"/>
        </w:rPr>
        <w:t>those devices are probably no longer a danger,</w:t>
      </w:r>
      <w:r w:rsidRPr="0016782C">
        <w:rPr>
          <w:sz w:val="16"/>
        </w:rPr>
        <w:t xml:space="preserve"> since weapons that are not maintained quickly become what one expert calls “radioactive scrap metal</w:t>
      </w:r>
      <w:r w:rsidRPr="0016782C">
        <w:rPr>
          <w:bCs/>
          <w:u w:val="single"/>
        </w:rPr>
        <w:t>.” If terrorists were able to steal a Pakistani bomb, they would still have to defeat the arming codes and other safeguards</w:t>
      </w:r>
      <w:r w:rsidRPr="0016782C">
        <w:rPr>
          <w:sz w:val="16"/>
        </w:rPr>
        <w:t xml:space="preserve"> designed to prevent unauthorized use. </w:t>
      </w:r>
      <w:r w:rsidRPr="0016782C">
        <w:rPr>
          <w:bCs/>
          <w:u w:val="single"/>
        </w:rPr>
        <w:t>As for Iran, no nuclear state has ever given a bomb to an ally — for reasons even the Iranians can grasp</w:t>
      </w:r>
      <w:r w:rsidRPr="0016782C">
        <w:rPr>
          <w:sz w:val="16"/>
        </w:rPr>
        <w:t xml:space="preserve">. Stealing some 100 pounds of bomb fuel would require help from rogue individuals inside some government who are prepared to jeopardize their own lives. </w:t>
      </w:r>
      <w:r w:rsidRPr="0016782C">
        <w:rPr>
          <w:bCs/>
          <w:u w:val="single"/>
        </w:rPr>
        <w:t>Then comes the task of building a bomb. It’s not something you can gin up with spare parts and power tools in your garage. It requires millions of dollars, a safe haven and advanced equipment — plus people with specialized skills, lots of time and a willingness to die for the cause</w:t>
      </w:r>
      <w:r w:rsidRPr="0016782C">
        <w:rPr>
          <w:sz w:val="16"/>
        </w:rPr>
        <w:t>. Assuming the jihadists vault over those Himalayas</w:t>
      </w:r>
      <w:r w:rsidRPr="0016782C">
        <w:rPr>
          <w:bCs/>
          <w:u w:val="single"/>
        </w:rPr>
        <w:t>, they would have to deliver the weapon onto American soil.</w:t>
      </w:r>
      <w:r w:rsidRPr="0016782C">
        <w:rPr>
          <w:sz w:val="16"/>
        </w:rPr>
        <w:t xml:space="preserve"> Sure, drug smugglers bring in contraband all the time — but seeking their help would confront the plotters with possible exposure or extortion. </w:t>
      </w:r>
      <w:r w:rsidRPr="0016782C">
        <w:rPr>
          <w:bCs/>
          <w:u w:val="single"/>
        </w:rPr>
        <w:t>This, like every other step in the entire process, means expanding the circle of people who know what’s going on</w:t>
      </w:r>
      <w:r w:rsidRPr="0016782C">
        <w:rPr>
          <w:sz w:val="16"/>
        </w:rPr>
        <w:t xml:space="preserve">, </w:t>
      </w:r>
      <w:r w:rsidRPr="0016782C">
        <w:rPr>
          <w:bCs/>
          <w:u w:val="single"/>
        </w:rPr>
        <w:t>multiplying the chance someone will blab, back out or screw up</w:t>
      </w:r>
      <w:r w:rsidRPr="0016782C">
        <w:rPr>
          <w:sz w:val="16"/>
        </w:rPr>
        <w:t xml:space="preserve">. That has heartening implications. If al-Qaida embarks on the project, it has only a minuscule chance of seeing it bear fruit. </w:t>
      </w:r>
      <w:r w:rsidRPr="0016782C">
        <w:rPr>
          <w:bCs/>
          <w:u w:val="single"/>
        </w:rPr>
        <w:t>Given the formidable odds, it probably won’t bother</w:t>
      </w:r>
      <w:r w:rsidRPr="0016782C">
        <w:rPr>
          <w:sz w:val="16"/>
        </w:rPr>
        <w:t xml:space="preserve">. None of this means we should stop trying to minimize the risk by securing nuclear stockpiles, monitoring terrorist communications and improving port screening. But it offers good reason to think that in this war, it appears, </w:t>
      </w:r>
      <w:r w:rsidRPr="0016782C">
        <w:rPr>
          <w:bCs/>
          <w:u w:val="single"/>
        </w:rPr>
        <w:t>the worst eventuality is one that will never happen.</w:t>
      </w:r>
    </w:p>
    <w:p w:rsidR="0016782C" w:rsidRPr="0016782C" w:rsidRDefault="0016782C" w:rsidP="0016782C">
      <w:pPr>
        <w:pStyle w:val="Heading4"/>
      </w:pPr>
      <w:r w:rsidRPr="0016782C">
        <w:t>No nuclear retaliation – Obama is different</w:t>
      </w:r>
    </w:p>
    <w:p w:rsidR="0016782C" w:rsidRPr="0016782C" w:rsidRDefault="0016782C" w:rsidP="0016782C">
      <w:r w:rsidRPr="0016782C">
        <w:rPr>
          <w:rStyle w:val="Style13ptBold"/>
        </w:rPr>
        <w:t>Babbin 9</w:t>
      </w:r>
      <w:r w:rsidRPr="0016782C">
        <w:rPr>
          <w:sz w:val="16"/>
        </w:rPr>
        <w:t xml:space="preserve"> </w:t>
      </w:r>
      <w:r w:rsidRPr="0016782C">
        <w:t xml:space="preserve">(Jed, Editor of Human Events, “How Will Obama Handle Military Challenges?” Human Events, Feb. 2. </w:t>
      </w:r>
      <w:hyperlink r:id="rId48" w:history="1">
        <w:r w:rsidRPr="0016782C">
          <w:t>http://findarticles.com/p/articles/mi_qa3827/is_20090202/ai_n31362464/pg_7/?tag=content;col1</w:t>
        </w:r>
      </w:hyperlink>
      <w:r w:rsidRPr="0016782C">
        <w:t>)</w:t>
      </w:r>
    </w:p>
    <w:p w:rsidR="0016782C" w:rsidRPr="0016782C" w:rsidRDefault="0016782C" w:rsidP="0016782C"/>
    <w:p w:rsidR="0016782C" w:rsidRPr="0016782C" w:rsidRDefault="0016782C" w:rsidP="0016782C">
      <w:pPr>
        <w:rPr>
          <w:sz w:val="16"/>
        </w:rPr>
      </w:pPr>
      <w:r w:rsidRPr="0016782C">
        <w:rPr>
          <w:bCs/>
          <w:u w:val="single"/>
        </w:rPr>
        <w:t>If another major terrorist attack causes mass casualties in America, what will Obama do?</w:t>
      </w:r>
      <w:r w:rsidRPr="0016782C">
        <w:rPr>
          <w:sz w:val="16"/>
        </w:rPr>
        <w:t xml:space="preserve"> </w:t>
      </w:r>
      <w:r w:rsidRPr="0016782C">
        <w:rPr>
          <w:sz w:val="12"/>
        </w:rPr>
        <w:t xml:space="preserve">If al Qaeda, which limits itself to big attacks, manages another, Obama will find himself in the same quandary that Bush did. We have put enormous resources into interrupting terrorist financing and in trying to capture or kill bin Laden and Zawahri, his second in command. Obama will not be able to do more.  Obama, like John Kerry before him, does not understand how Presidents have to act on the basis of information that's reliable and not wait for conclusive evidence. Obama wants to focus on domestic issues and let his advisors keep the world at bay.  If the source of the attack is disputed, Obama will have to rely on his own judgment and his Clinton-era advisors as well as Defense Secretary Gates and National Security Advisor Jones. But Obama's judgment lacking any context of experience- is a lawyer's judgment, just like Bill Clinton's. </w:t>
      </w:r>
      <w:r w:rsidRPr="0016782C">
        <w:rPr>
          <w:bCs/>
          <w:u w:val="single"/>
        </w:rPr>
        <w:t>It's unimaginable that he would decide to act on evidence that wouldn't hold up in court.   If we suffer another major terrorist attack and the source of the attack is unclear, Barack Obama will likely give impassioned speeches, and rely on the UN and other nations to deal with the perpetrators.</w:t>
      </w:r>
      <w:r w:rsidRPr="0016782C">
        <w:rPr>
          <w:sz w:val="16"/>
        </w:rPr>
        <w:t xml:space="preserve">  The media and Obama himself are trying to paint him as the second coming of Abraham Lincoln. Lincoln chose to do everything and anything to preserve the Union. That commitment and decisiveness are not part of the character of our 44th President. </w:t>
      </w:r>
    </w:p>
    <w:p w:rsidR="0016782C" w:rsidRPr="0016782C" w:rsidRDefault="0016782C" w:rsidP="0016782C"/>
    <w:p w:rsidR="0016782C" w:rsidRPr="0016782C" w:rsidRDefault="0016782C" w:rsidP="0016782C">
      <w:pPr>
        <w:pStyle w:val="Heading3"/>
      </w:pPr>
      <w:r w:rsidRPr="0016782C">
        <w:t>Impact Defense---Nuc Terror---Ext---No Terror</w:t>
      </w:r>
    </w:p>
    <w:p w:rsidR="0016782C" w:rsidRPr="0016782C" w:rsidRDefault="0016782C" w:rsidP="0016782C">
      <w:pPr>
        <w:pStyle w:val="Heading4"/>
      </w:pPr>
      <w:r w:rsidRPr="0016782C">
        <w:t>Risk is overstated – terrorists can’t get nukes and don’t want them</w:t>
      </w:r>
    </w:p>
    <w:p w:rsidR="0016782C" w:rsidRPr="0016782C" w:rsidRDefault="0016782C" w:rsidP="0016782C">
      <w:r w:rsidRPr="0016782C">
        <w:rPr>
          <w:rStyle w:val="Style13ptBold"/>
        </w:rPr>
        <w:t>Hashmi 12</w:t>
      </w:r>
      <w:r w:rsidRPr="0016782C">
        <w:rPr>
          <w:b/>
          <w:bCs/>
        </w:rPr>
        <w:t xml:space="preserve"> </w:t>
      </w:r>
      <w:r w:rsidRPr="0016782C">
        <w:t xml:space="preserve">(Muhammad, author of “Nuclear Terrorism in Pakistan: Myth of Reality,” and expert in defense and strategic studies, “Difficulties for Terrorists to Fabricate Nuclear RDD/IND Weapons – Analysis,” Jan 30, </w:t>
      </w:r>
      <w:hyperlink r:id="rId49" w:history="1">
        <w:r w:rsidRPr="0016782C">
          <w:t>http://www.eurasiareview.com/30012012-difficulties-for-terrorists-to-fabricate-nuclear-rddind-weapons-analysis/</w:t>
        </w:r>
      </w:hyperlink>
      <w:r w:rsidRPr="0016782C">
        <w:t>)</w:t>
      </w:r>
    </w:p>
    <w:p w:rsidR="0016782C" w:rsidRPr="0016782C" w:rsidRDefault="0016782C" w:rsidP="0016782C"/>
    <w:p w:rsidR="0016782C" w:rsidRPr="0016782C" w:rsidRDefault="0016782C" w:rsidP="0016782C">
      <w:pPr>
        <w:rPr>
          <w:sz w:val="16"/>
        </w:rPr>
      </w:pPr>
      <w:r w:rsidRPr="0016782C">
        <w:rPr>
          <w:bCs/>
          <w:u w:val="single"/>
        </w:rPr>
        <w:t>Many believe that these threats of nuclear terrorism are inflated and have been overstated because technical hurdles still prevent terrorists from acquiring or building a nuclear device.</w:t>
      </w:r>
      <w:r w:rsidRPr="0016782C">
        <w:rPr>
          <w:sz w:val="16"/>
        </w:rPr>
        <w:t xml:space="preserve"> Brain McNair argues that the threats of nuclear terrorism have been exaggerated by the world. As the matter stands today, the possibility of nuclear terrorism remains more a fantasy than fact. Furthermore, Shireen Mazari argues that </w:t>
      </w:r>
      <w:r w:rsidRPr="0016782C">
        <w:rPr>
          <w:bCs/>
          <w:u w:val="single"/>
        </w:rPr>
        <w:t>Nuclear weapons would not be a weapon of choice for terrorists.</w:t>
      </w:r>
      <w:r w:rsidRPr="0016782C">
        <w:rPr>
          <w:sz w:val="16"/>
        </w:rPr>
        <w:t xml:space="preserve"> Instead, she claims that “</w:t>
      </w:r>
      <w:r w:rsidRPr="0016782C">
        <w:rPr>
          <w:bCs/>
          <w:u w:val="single"/>
        </w:rPr>
        <w:t>terrorists already have access to enough destructive capabilities with in conventional means, so their need for nuclear weapons is simply not there</w:t>
      </w:r>
      <w:r w:rsidRPr="0016782C">
        <w:rPr>
          <w:sz w:val="16"/>
        </w:rPr>
        <w:t xml:space="preserve">.” </w:t>
      </w:r>
      <w:r w:rsidRPr="0016782C">
        <w:rPr>
          <w:bCs/>
          <w:u w:val="single"/>
        </w:rPr>
        <w:t>Analysts have endorsed the assessment that the threat of nuclear action by terrorists appears to be exaggerated</w:t>
      </w:r>
      <w:r w:rsidRPr="0016782C">
        <w:rPr>
          <w:sz w:val="16"/>
        </w:rPr>
        <w:t xml:space="preserve">. Similarly, religious cults and left-wing </w:t>
      </w:r>
      <w:r w:rsidRPr="0016782C">
        <w:rPr>
          <w:bCs/>
          <w:u w:val="single"/>
        </w:rPr>
        <w:t>terrorists</w:t>
      </w:r>
      <w:r w:rsidRPr="0016782C">
        <w:rPr>
          <w:sz w:val="16"/>
        </w:rPr>
        <w:t xml:space="preserve"> with their </w:t>
      </w:r>
      <w:r w:rsidRPr="0016782C">
        <w:rPr>
          <w:bCs/>
          <w:u w:val="single"/>
        </w:rPr>
        <w:t>beliefs of certain prohibitions against mass murder are less likely by many estimates to use WMDs in a terrorist activity</w:t>
      </w:r>
      <w:r w:rsidRPr="0016782C">
        <w:rPr>
          <w:sz w:val="16"/>
        </w:rPr>
        <w:t xml:space="preserve">, even though there is not any guarantee that terrorists will use WMDs. It has also been witnessed that no terrorist group is known to have developed or deployed a nuclear explosive device, and the severity of the threat of nuclear terrorism remains disputed amongst international scholars. So it becomes too early to conclude that how grave the threats of nuclear terrorism are. James kitfield concludes in an interview from security expert that: Seven years after the September 11, 2001, terrorist attacks, experts and presidential candidates continue to put nuclear terrorism atop their lists of the gravest threats to the United States. Yet Brian Michael Jenkins, a longtime terrorism expert with the Rand Corp., says that </w:t>
      </w:r>
      <w:r w:rsidRPr="0016782C">
        <w:rPr>
          <w:bCs/>
          <w:u w:val="single"/>
        </w:rPr>
        <w:t>the threat lies more in the realms of Hollywood dramas and terrorist dreams than in reality. There has never been an act of nuclear terrorism,</w:t>
      </w:r>
      <w:r w:rsidRPr="0016782C">
        <w:rPr>
          <w:sz w:val="16"/>
        </w:rPr>
        <w:t xml:space="preserve"> he notes, yet the threat is so potentially catastrophic that it incites fear — and that fear fulfills a terrorist’s primary goal. In nutshell, </w:t>
      </w:r>
      <w:r w:rsidRPr="0016782C">
        <w:rPr>
          <w:bCs/>
          <w:u w:val="single"/>
        </w:rPr>
        <w:t>we can say that it takes much more than knowledge of the workings of nuclear weapons and access to fissile material to successfully manufacture a usable weapon. Current safety and security systems help ensure that the successful use of a stolen weapon would be very unlikely</w:t>
      </w:r>
      <w:r w:rsidRPr="0016782C">
        <w:rPr>
          <w:sz w:val="16"/>
        </w:rPr>
        <w:t xml:space="preserve">. Meaning, it remains, thankfully, an incredibly challenging task for terrorists to practice their idea in a successful way to meet their objectives. </w:t>
      </w:r>
    </w:p>
    <w:p w:rsidR="0016782C" w:rsidRPr="0016782C" w:rsidRDefault="0016782C" w:rsidP="0016782C">
      <w:pPr>
        <w:pStyle w:val="Heading4"/>
      </w:pPr>
      <w:r w:rsidRPr="0016782C">
        <w:t>Nuclear weapons would run counter to the goals of most terrorist organizations</w:t>
      </w:r>
    </w:p>
    <w:p w:rsidR="0016782C" w:rsidRPr="0016782C" w:rsidRDefault="0016782C" w:rsidP="0016782C">
      <w:r w:rsidRPr="0016782C">
        <w:rPr>
          <w:rStyle w:val="Style13ptBold"/>
        </w:rPr>
        <w:t>Kapur 8</w:t>
      </w:r>
      <w:r w:rsidRPr="0016782C">
        <w:t xml:space="preserve"> (associate professor in the Department of National Security Affairs at the Naval Postgraduate School, 2008, S. Paul. The Long Shadow: Nuclear Weapons and Security in 21st Century Asia. pg. 32)</w:t>
      </w:r>
    </w:p>
    <w:p w:rsidR="0016782C" w:rsidRPr="0016782C" w:rsidRDefault="0016782C" w:rsidP="0016782C"/>
    <w:p w:rsidR="0016782C" w:rsidRPr="0016782C" w:rsidRDefault="0016782C" w:rsidP="0016782C">
      <w:pPr>
        <w:rPr>
          <w:sz w:val="14"/>
        </w:rPr>
      </w:pPr>
      <w:r w:rsidRPr="0016782C">
        <w:rPr>
          <w:sz w:val="14"/>
        </w:rPr>
        <w:t xml:space="preserve">Before a terrorist group can attempt to use nuclear weapons, it must meet two basic requirements. First, the group must decide that it wishes to engage in nuclear terrorism. Analysts and policy makers often assume that terrorist groups necessarily want to do so (Carter 2004; U.S. Government 2002). However, </w:t>
      </w:r>
      <w:r w:rsidRPr="0016782C">
        <w:rPr>
          <w:bCs/>
          <w:u w:val="single"/>
        </w:rPr>
        <w:t>it is not clear that terrorist organizations would necessarily covet nuclear devices. Although analysts often characterize terrorism as an irrational activity</w:t>
      </w:r>
      <w:r w:rsidRPr="0016782C">
        <w:rPr>
          <w:b/>
          <w:u w:val="single"/>
        </w:rPr>
        <w:t xml:space="preserve"> </w:t>
      </w:r>
      <w:r w:rsidRPr="0016782C">
        <w:rPr>
          <w:sz w:val="14"/>
        </w:rPr>
        <w:t xml:space="preserve">(Laqeuer I999: 4-5), </w:t>
      </w:r>
      <w:r w:rsidRPr="0016782C">
        <w:rPr>
          <w:rStyle w:val="Emphasis"/>
        </w:rPr>
        <w:t>extensive empirical evidence indicates that terrorist groups in fact be</w:t>
      </w:r>
      <w:r w:rsidRPr="0016782C">
        <w:rPr>
          <w:rStyle w:val="Emphasis"/>
        </w:rPr>
        <w:softHyphen/>
        <w:t>have rationally</w:t>
      </w:r>
      <w:r w:rsidRPr="0016782C">
        <w:rPr>
          <w:sz w:val="14"/>
        </w:rPr>
        <w:t xml:space="preserve">, adopting strategies designed to achieve particular ends (Crenshaw I995: 4; Pape 2003: 344). Thus whether terrorists would use nuclear weapons is contingent on whether doing so is likely to further their goals.   Under what circumstances could nuclear weapons fail to promote terrorists' goals? </w:t>
      </w:r>
      <w:r w:rsidRPr="0016782C">
        <w:rPr>
          <w:bCs/>
          <w:u w:val="single"/>
        </w:rPr>
        <w:t>For certain types of terrorist objectives, nuclear weapons could be too de</w:t>
      </w:r>
      <w:r w:rsidRPr="0016782C">
        <w:rPr>
          <w:bCs/>
          <w:u w:val="single"/>
        </w:rPr>
        <w:softHyphen/>
        <w:t>structive. Large-scale devastation could negatively influence audiences important to the terrorist groups. Terrorists often rely on populations sympathetic to their cause for political, financial, and military support. The horrific destruction of a nuclear explosion could alienate segments of this audience. People who otherwise would sympathize with the terrorists may conclude that in using a nuclear device terrorists had gone too far and were no longer deserving of support.</w:t>
      </w:r>
      <w:r w:rsidRPr="0016782C">
        <w:rPr>
          <w:sz w:val="14"/>
        </w:rPr>
        <w:t xml:space="preserve"> The catastrophic effects of nuclear weapons could also damage or destroy the very thing that the terrorist group most values. For example, </w:t>
      </w:r>
      <w:r w:rsidRPr="0016782C">
        <w:rPr>
          <w:bCs/>
          <w:u w:val="single"/>
        </w:rPr>
        <w:t>if a terrorist orga</w:t>
      </w:r>
      <w:r w:rsidRPr="0016782C">
        <w:rPr>
          <w:bCs/>
          <w:u w:val="single"/>
        </w:rPr>
        <w:softHyphen/>
        <w:t>nization were struggling with another group for control of their common home</w:t>
      </w:r>
      <w:r w:rsidRPr="0016782C">
        <w:rPr>
          <w:bCs/>
          <w:u w:val="single"/>
        </w:rPr>
        <w:softHyphen/>
        <w:t>land, the use of nuclear weapons against the enemy group would devastate the terrorists' own home territory.</w:t>
      </w:r>
      <w:r w:rsidRPr="0016782C">
        <w:rPr>
          <w:b/>
          <w:u w:val="single"/>
        </w:rPr>
        <w:t xml:space="preserve"> </w:t>
      </w:r>
      <w:r w:rsidRPr="0016782C">
        <w:rPr>
          <w:sz w:val="14"/>
        </w:rPr>
        <w:t>Using nuclear weapons would be extremely counter</w:t>
      </w:r>
      <w:r w:rsidRPr="0016782C">
        <w:rPr>
          <w:sz w:val="14"/>
        </w:rPr>
        <w:softHyphen/>
        <w:t>productive for the terrorists in this scenario.</w:t>
      </w:r>
    </w:p>
    <w:p w:rsidR="0016782C" w:rsidRPr="0016782C" w:rsidRDefault="0016782C" w:rsidP="0016782C">
      <w:pPr>
        <w:pStyle w:val="Heading4"/>
      </w:pPr>
      <w:r w:rsidRPr="0016782C">
        <w:t>Terrorist can’t attain nuclear weapons</w:t>
      </w:r>
    </w:p>
    <w:p w:rsidR="0016782C" w:rsidRPr="0016782C" w:rsidRDefault="0016782C" w:rsidP="0016782C">
      <w:r w:rsidRPr="0016782C">
        <w:rPr>
          <w:rStyle w:val="Style13ptBold"/>
        </w:rPr>
        <w:t>Schwartz 3</w:t>
      </w:r>
      <w:r w:rsidRPr="0016782C">
        <w:t xml:space="preserve"> ( US office director of the International Policy Institute for Counter-Terrorism, and Ophir Falk, Vice President of Advanced Security Integration Ltd., 2003 (Yaron and Ophir, ”Chemical Biological Radiological Nuclear Terrorism” 5-13-2003 </w:t>
      </w:r>
      <w:hyperlink r:id="rId50" w:history="1">
        <w:r w:rsidRPr="0016782C">
          <w:t>http://www.ict.org.il/articles/articledet.cfm?articleid=487</w:t>
        </w:r>
      </w:hyperlink>
      <w:r w:rsidRPr="0016782C">
        <w:t>)</w:t>
      </w:r>
    </w:p>
    <w:p w:rsidR="0016782C" w:rsidRPr="0016782C" w:rsidRDefault="0016782C" w:rsidP="0016782C"/>
    <w:p w:rsidR="0016782C" w:rsidRPr="0016782C" w:rsidRDefault="0016782C" w:rsidP="0016782C">
      <w:pPr>
        <w:rPr>
          <w:rFonts w:eastAsia="Times New Roman"/>
          <w:bCs/>
          <w:sz w:val="16"/>
          <w:szCs w:val="24"/>
        </w:rPr>
      </w:pPr>
      <w:r w:rsidRPr="0016782C">
        <w:rPr>
          <w:rFonts w:eastAsia="Times New Roman"/>
          <w:szCs w:val="24"/>
          <w:u w:val="single"/>
        </w:rPr>
        <w:t>For a terrorist group to obtain a nuclear weapon</w:t>
      </w:r>
      <w:r w:rsidRPr="0016782C">
        <w:rPr>
          <w:rFonts w:eastAsia="Times New Roman"/>
          <w:bCs/>
          <w:sz w:val="16"/>
          <w:szCs w:val="24"/>
        </w:rPr>
        <w:t xml:space="preserve">, two principal channels exist: build a device from scratch or somehow procure or steal a ready-made one or its key components. </w:t>
      </w:r>
      <w:r w:rsidRPr="0016782C">
        <w:rPr>
          <w:rFonts w:eastAsia="Times New Roman"/>
          <w:bCs/>
          <w:i/>
          <w:iCs/>
          <w:sz w:val="16"/>
          <w:szCs w:val="24"/>
        </w:rPr>
        <w:t>Neither of these is likely</w:t>
      </w:r>
      <w:r w:rsidRPr="0016782C">
        <w:rPr>
          <w:rFonts w:eastAsia="Times New Roman"/>
          <w:bCs/>
          <w:sz w:val="16"/>
          <w:szCs w:val="24"/>
        </w:rPr>
        <w:t>.  Of all the possibilities</w:t>
      </w:r>
      <w:r w:rsidRPr="0016782C">
        <w:rPr>
          <w:rFonts w:eastAsia="Times New Roman"/>
          <w:bCs/>
          <w:szCs w:val="24"/>
          <w:u w:val="single"/>
        </w:rPr>
        <w:t xml:space="preserve">, </w:t>
      </w:r>
      <w:r w:rsidRPr="0016782C">
        <w:rPr>
          <w:rFonts w:eastAsia="Times New Roman"/>
          <w:szCs w:val="24"/>
          <w:u w:val="single"/>
        </w:rPr>
        <w:t>constructing a bomb from scratch, without state assistance, is the most unlikely. “So remote,” in the words of a senior nuclear scientist</w:t>
      </w:r>
      <w:r w:rsidRPr="0016782C">
        <w:rPr>
          <w:rFonts w:eastAsia="Times New Roman"/>
          <w:bCs/>
          <w:szCs w:val="24"/>
          <w:u w:val="single"/>
        </w:rPr>
        <w:t xml:space="preserve"> </w:t>
      </w:r>
      <w:r w:rsidRPr="0016782C">
        <w:rPr>
          <w:rFonts w:eastAsia="Times New Roman"/>
          <w:bCs/>
          <w:sz w:val="16"/>
          <w:szCs w:val="24"/>
        </w:rPr>
        <w:t xml:space="preserve">at the Los Alamos National Laboratory, </w:t>
      </w:r>
      <w:r w:rsidRPr="0016782C">
        <w:rPr>
          <w:rFonts w:eastAsia="Times New Roman"/>
          <w:szCs w:val="24"/>
          <w:u w:val="single"/>
        </w:rPr>
        <w:t>“that it can be essentially ruled out.”</w:t>
      </w:r>
      <w:r w:rsidRPr="0016782C">
        <w:rPr>
          <w:rFonts w:eastAsia="Times New Roman"/>
          <w:bCs/>
          <w:sz w:val="16"/>
          <w:szCs w:val="24"/>
        </w:rPr>
        <w:t xml:space="preserve"> The chief obstacle lies not only in producing the nuclear fuel—either bomb-grade uranium or plutonium—but also the requirements for testing and securing safe havens for the terrorists.[16]  Unlike uranium, a much smaller quantity of plutonium is required to form a critical mass. Yet to make enough of it for a workable bomb, a </w:t>
      </w:r>
      <w:r w:rsidRPr="0016782C">
        <w:rPr>
          <w:rFonts w:eastAsia="Times New Roman"/>
          <w:bCs/>
          <w:i/>
          <w:iCs/>
          <w:sz w:val="16"/>
          <w:szCs w:val="24"/>
        </w:rPr>
        <w:t>reactor</w:t>
      </w:r>
      <w:r w:rsidRPr="0016782C">
        <w:rPr>
          <w:rFonts w:eastAsia="Times New Roman"/>
          <w:bCs/>
          <w:sz w:val="16"/>
          <w:szCs w:val="24"/>
        </w:rPr>
        <w:t xml:space="preserve"> is needed. Could terrorists buy one? Where would they build it? Could such a structure go undetected by satellites and other intelligence tools? That is all very implausible indeed.  If making nuclear-bomb fuel is out of the question, why not just steal it, or buy it on the black market?  Consider plutonium: </w:t>
      </w:r>
      <w:r w:rsidRPr="0016782C">
        <w:rPr>
          <w:rFonts w:eastAsia="Times New Roman"/>
          <w:szCs w:val="24"/>
          <w:u w:val="single"/>
        </w:rPr>
        <w:t>if terrorists did manage to procure some weapon-grade plutonium, would their problems be over? Far from it: plutonium works only in an “implosion”-type bomb, which is about ten times more difficult to build than the more simple uranium bomb used at Hiroshima.</w:t>
      </w:r>
      <w:r w:rsidRPr="0016782C">
        <w:rPr>
          <w:rFonts w:eastAsia="Times New Roman"/>
          <w:bCs/>
          <w:sz w:val="16"/>
          <w:szCs w:val="24"/>
        </w:rPr>
        <w:t xml:space="preserve"> Among a litany of specialized requirements is an experienced designer, a number of other specialists and a testing program. Hence, the terrorist’s chances of getting an implosion bomb to work are very low. An alternative to stealing plutonium is bomb-grade uranium. </w:t>
      </w:r>
      <w:r w:rsidRPr="0016782C">
        <w:rPr>
          <w:rFonts w:eastAsia="Times New Roman"/>
          <w:szCs w:val="24"/>
          <w:u w:val="single"/>
        </w:rPr>
        <w:t>The problem with buying bomb-grade uranium is that one would need a great deal of it—around 50kg for a gun-type bomb—and nothing near that amount has turned up in the black market.</w:t>
      </w:r>
      <w:r w:rsidRPr="0016782C">
        <w:rPr>
          <w:rFonts w:eastAsia="Times New Roman"/>
          <w:bCs/>
          <w:szCs w:val="24"/>
          <w:u w:val="single"/>
        </w:rPr>
        <w:t>[</w:t>
      </w:r>
      <w:r w:rsidRPr="0016782C">
        <w:rPr>
          <w:rFonts w:eastAsia="Times New Roman"/>
          <w:bCs/>
          <w:sz w:val="16"/>
          <w:szCs w:val="24"/>
        </w:rPr>
        <w:t xml:space="preserve">17]  </w:t>
      </w:r>
      <w:r w:rsidRPr="0016782C">
        <w:rPr>
          <w:rFonts w:eastAsia="Times New Roman"/>
          <w:szCs w:val="24"/>
          <w:u w:val="single"/>
        </w:rPr>
        <w:t>Even when considering a country like Pakistan, the only possibility for terrorists to lay their hands on that country’s uranium would be if its government fell under the control of sympathizers. Given that Pakistan’s army is by far the most effective and stable organization in the country, there is not much chance of that happening.</w:t>
      </w:r>
      <w:r w:rsidRPr="0016782C">
        <w:rPr>
          <w:rFonts w:eastAsia="Times New Roman"/>
          <w:bCs/>
          <w:szCs w:val="24"/>
          <w:u w:val="single"/>
        </w:rPr>
        <w:t xml:space="preserve">  </w:t>
      </w:r>
      <w:r w:rsidRPr="0016782C">
        <w:rPr>
          <w:rFonts w:eastAsia="Times New Roman"/>
          <w:bCs/>
          <w:sz w:val="16"/>
          <w:szCs w:val="24"/>
        </w:rPr>
        <w:t xml:space="preserve">Russia, again, is the terrorists’ best bet and therefore a potential target. It has tons of bomb-grade uranium left over from the cold war and, in addition to bombs, has used this material to fuel nuclear submarines and research reactors. </w:t>
      </w:r>
      <w:r w:rsidRPr="0016782C">
        <w:rPr>
          <w:rFonts w:eastAsia="Times New Roman"/>
          <w:szCs w:val="24"/>
          <w:u w:val="single"/>
        </w:rPr>
        <w:t>With a reported history of smuggling attempts, there are definite prospects in Russia. If terrorists could strike the main deposit and get enough uranium for a bomb, they would be on their way. But it would still be a long journey: designing and building the bomb is anything but a trivial undertaking, as is recruiting the suitably skilled technician/s for the task.</w:t>
      </w:r>
      <w:r w:rsidRPr="0016782C">
        <w:rPr>
          <w:rFonts w:eastAsia="Times New Roman"/>
          <w:bCs/>
          <w:szCs w:val="24"/>
          <w:u w:val="single"/>
        </w:rPr>
        <w:t xml:space="preserve">  </w:t>
      </w:r>
      <w:r w:rsidRPr="0016782C">
        <w:rPr>
          <w:rFonts w:eastAsia="Times New Roman"/>
          <w:bCs/>
          <w:sz w:val="16"/>
          <w:szCs w:val="24"/>
        </w:rPr>
        <w:t>The main risk for terrorists is getting caught</w:t>
      </w:r>
      <w:r w:rsidRPr="0016782C">
        <w:rPr>
          <w:rFonts w:eastAsia="Times New Roman"/>
          <w:bCs/>
          <w:szCs w:val="24"/>
          <w:u w:val="single"/>
        </w:rPr>
        <w:t xml:space="preserve">. </w:t>
      </w:r>
      <w:r w:rsidRPr="0016782C">
        <w:rPr>
          <w:rFonts w:eastAsia="Times New Roman"/>
          <w:szCs w:val="24"/>
          <w:u w:val="single"/>
        </w:rPr>
        <w:t>Finding an isolated location for minimal risk of detection also would not be easy.  Stealing or buying a complete bomb would circumvent the aforementioned obstacles. But this option presents other pitfalls which are even greater: all countries, including Russia and Pakistan</w:t>
      </w:r>
      <w:r w:rsidRPr="0016782C">
        <w:rPr>
          <w:rFonts w:eastAsia="Times New Roman"/>
          <w:bCs/>
          <w:sz w:val="16"/>
          <w:szCs w:val="24"/>
        </w:rPr>
        <w:t xml:space="preserve"> (with US assistance</w:t>
      </w:r>
      <w:r w:rsidRPr="0016782C">
        <w:rPr>
          <w:rFonts w:eastAsia="Times New Roman"/>
          <w:bCs/>
          <w:szCs w:val="24"/>
          <w:u w:val="single"/>
        </w:rPr>
        <w:t xml:space="preserve">), </w:t>
      </w:r>
      <w:r w:rsidRPr="0016782C">
        <w:rPr>
          <w:rFonts w:eastAsia="Times New Roman"/>
          <w:szCs w:val="24"/>
          <w:u w:val="single"/>
        </w:rPr>
        <w:t>make ever greater efforts to safeguard their warheads</w:t>
      </w:r>
      <w:r w:rsidRPr="0016782C">
        <w:rPr>
          <w:rFonts w:eastAsia="Times New Roman"/>
          <w:bCs/>
          <w:sz w:val="16"/>
          <w:szCs w:val="24"/>
        </w:rPr>
        <w:t xml:space="preserve"> and materials, and </w:t>
      </w:r>
      <w:r w:rsidRPr="0016782C">
        <w:rPr>
          <w:rFonts w:eastAsia="Times New Roman"/>
          <w:szCs w:val="24"/>
          <w:u w:val="single"/>
        </w:rPr>
        <w:t>even rogue states</w:t>
      </w:r>
      <w:r w:rsidRPr="0016782C">
        <w:rPr>
          <w:rFonts w:eastAsia="Times New Roman"/>
          <w:bCs/>
          <w:sz w:val="16"/>
          <w:szCs w:val="24"/>
        </w:rPr>
        <w:t>—if they should get the bomb (as North Korea appears to staunchly pursue)—</w:t>
      </w:r>
      <w:r w:rsidRPr="0016782C">
        <w:rPr>
          <w:rFonts w:eastAsia="Times New Roman"/>
          <w:szCs w:val="24"/>
          <w:u w:val="single"/>
        </w:rPr>
        <w:t>would be highly likely to do the same. Countries employ security measures specifically designed to prevent theft. Warheads are typically stored in highly restricted bunkers. Terrorists would have a very hard time trying to take over one of these and even if successful, it would be much harder to leave with the contents in hand</w:t>
      </w:r>
      <w:r w:rsidRPr="0016782C">
        <w:rPr>
          <w:rFonts w:eastAsia="Times New Roman"/>
          <w:bCs/>
          <w:sz w:val="16"/>
          <w:szCs w:val="24"/>
        </w:rPr>
        <w:t>.[18]</w:t>
      </w:r>
    </w:p>
    <w:p w:rsidR="0016782C" w:rsidRPr="0016782C" w:rsidRDefault="0016782C" w:rsidP="0016782C">
      <w:pPr>
        <w:pStyle w:val="Heading4"/>
      </w:pPr>
      <w:r w:rsidRPr="0016782C">
        <w:t>Nuclear terrorism wrong – tech barriers</w:t>
      </w:r>
    </w:p>
    <w:p w:rsidR="0016782C" w:rsidRPr="0016782C" w:rsidRDefault="0016782C" w:rsidP="0016782C">
      <w:r w:rsidRPr="0016782C">
        <w:rPr>
          <w:rStyle w:val="Style13ptBold"/>
        </w:rPr>
        <w:t>Mueller, 10</w:t>
      </w:r>
      <w:r w:rsidRPr="0016782C">
        <w:rPr>
          <w:sz w:val="16"/>
        </w:rPr>
        <w:t xml:space="preserve"> </w:t>
      </w:r>
      <w:r w:rsidRPr="0016782C">
        <w:t xml:space="preserve">(John Mueller is Professor of Political Science at Ohio State University and the author of "The Remnants of War. Foreign Policy –JANUARY/FEBRUARY 2010 – </w:t>
      </w:r>
      <w:hyperlink r:id="rId51" w:history="1">
        <w:r w:rsidRPr="0016782C">
          <w:t>http://www.foreignpolicy.com/articles/2010/</w:t>
        </w:r>
      </w:hyperlink>
      <w:r w:rsidRPr="0016782C">
        <w:t xml:space="preserve"> 01/04/think_again_nuclear_weapons?page=0,2)</w:t>
      </w:r>
    </w:p>
    <w:p w:rsidR="0016782C" w:rsidRPr="0016782C" w:rsidRDefault="0016782C" w:rsidP="0016782C">
      <w:pPr>
        <w:rPr>
          <w:b/>
          <w:bCs/>
          <w:u w:val="single"/>
        </w:rPr>
      </w:pPr>
    </w:p>
    <w:p w:rsidR="0016782C" w:rsidRPr="0016782C" w:rsidRDefault="0016782C" w:rsidP="0016782C">
      <w:pPr>
        <w:rPr>
          <w:bCs/>
          <w:u w:val="single"/>
        </w:rPr>
      </w:pPr>
      <w:r w:rsidRPr="0016782C">
        <w:rPr>
          <w:bCs/>
          <w:u w:val="single"/>
        </w:rPr>
        <w:t>"Fabricating a Bomb Is 'Child's Play.'"  Hardly.</w:t>
      </w:r>
      <w:r w:rsidRPr="0016782C">
        <w:rPr>
          <w:b/>
          <w:bCs/>
          <w:u w:val="single"/>
        </w:rPr>
        <w:t xml:space="preserve"> </w:t>
      </w:r>
      <w:r w:rsidRPr="0016782C">
        <w:rPr>
          <w:sz w:val="16"/>
        </w:rPr>
        <w:t xml:space="preserve">An editorialist in Nature, the esteemed scientific journal, did apply that characterization to the manufacture of uranium bombs, as opposed to plutonium bombs, last January, but even that seems an absurd exaggeration. </w:t>
      </w:r>
      <w:r w:rsidRPr="0016782C">
        <w:rPr>
          <w:bCs/>
          <w:u w:val="single"/>
        </w:rPr>
        <w:t xml:space="preserve">Younger, the former Los Alamos research director, has expressed his amazement at how "self-declared 'nuclear weapons experts,' many of whom have never seen a real nuclear weapon," continue to "hold forth on how easy it is to make a functioning nuclear explosive." Uranium is "exceptionally difficult to machine," he points out, and "plutonium is one of the most complex metals ever discovered, a material whose basic properties are sensitive to exactly how it is processed." Special technology is required, and even the simplest weapons require precise tolerances. Information on the general idea for building a bomb is available online, but none of it, Younger says, is detailed enough to "enable the confident assembly of a real nuclear explosive."  A failure to appreciate the costs and difficulties of a nuclear program has led to massive overestimations of the ability to fabricate nuclear weapons. </w:t>
      </w:r>
      <w:r w:rsidRPr="0016782C">
        <w:rPr>
          <w:sz w:val="16"/>
        </w:rPr>
        <w:t xml:space="preserve">As the 2005 Silberman-Robb commission, set up to investigate the intelligence failures that led to the Iraq war, pointed out, </w:t>
      </w:r>
      <w:r w:rsidRPr="0016782C">
        <w:rPr>
          <w:bCs/>
          <w:u w:val="single"/>
        </w:rPr>
        <w:t xml:space="preserve">it is "a fundamental analytical error" to equate "procurement activity with weapons system capability." </w:t>
      </w:r>
      <w:r w:rsidRPr="0016782C">
        <w:rPr>
          <w:sz w:val="16"/>
        </w:rPr>
        <w:t xml:space="preserve">That is, </w:t>
      </w:r>
      <w:r w:rsidRPr="0016782C">
        <w:rPr>
          <w:bCs/>
          <w:u w:val="single"/>
        </w:rPr>
        <w:t xml:space="preserve">"simply because a state can buy the parts does not mean it can put them together and make them work."  For example, after three decades of labor and well over $100 million in expenditures, Libya was unable to make any progress whatsoever toward an atomic bomb. Indeed, much of the country's nuclear material, surrendered after it abandoned its program, was still in the original boxes. </w:t>
      </w:r>
    </w:p>
    <w:p w:rsidR="0016782C" w:rsidRPr="0016782C" w:rsidRDefault="0016782C" w:rsidP="0016782C">
      <w:pPr>
        <w:pStyle w:val="Heading3"/>
      </w:pPr>
      <w:r w:rsidRPr="0016782C">
        <w:t>Impact Defense---Nuc Terror---Ext---No Retaliation</w:t>
      </w:r>
    </w:p>
    <w:p w:rsidR="0016782C" w:rsidRPr="0016782C" w:rsidRDefault="0016782C" w:rsidP="0016782C">
      <w:pPr>
        <w:pStyle w:val="Heading4"/>
      </w:pPr>
      <w:r w:rsidRPr="0016782C">
        <w:t>Obama won’t use nukes</w:t>
      </w:r>
    </w:p>
    <w:p w:rsidR="0016782C" w:rsidRPr="0016782C" w:rsidRDefault="0016782C" w:rsidP="0016782C">
      <w:r w:rsidRPr="0016782C">
        <w:rPr>
          <w:rStyle w:val="Style13ptBold"/>
        </w:rPr>
        <w:t>AP 7</w:t>
      </w:r>
      <w:r w:rsidRPr="0016782C">
        <w:t xml:space="preserve"> (“Obama says no nuclear weapons to fight terror”)</w:t>
      </w:r>
    </w:p>
    <w:p w:rsidR="0016782C" w:rsidRPr="0016782C" w:rsidRDefault="0016782C" w:rsidP="0016782C"/>
    <w:p w:rsidR="0016782C" w:rsidRPr="0016782C" w:rsidRDefault="0016782C" w:rsidP="0016782C">
      <w:pPr>
        <w:rPr>
          <w:bCs/>
          <w:u w:val="single"/>
        </w:rPr>
      </w:pPr>
      <w:r w:rsidRPr="0016782C">
        <w:rPr>
          <w:sz w:val="16"/>
        </w:rPr>
        <w:t xml:space="preserve">Democratic presidential hopeful Barack </w:t>
      </w:r>
      <w:r w:rsidRPr="0016782C">
        <w:rPr>
          <w:bCs/>
          <w:u w:val="single"/>
        </w:rPr>
        <w:t>Obama said</w:t>
      </w:r>
      <w:r w:rsidRPr="0016782C">
        <w:rPr>
          <w:sz w:val="16"/>
        </w:rPr>
        <w:t xml:space="preserve"> Thursday </w:t>
      </w:r>
      <w:r w:rsidRPr="0016782C">
        <w:rPr>
          <w:bCs/>
          <w:u w:val="single"/>
        </w:rPr>
        <w:t>he would not use nuclear weapons "in any circumstance" to fight terrorism</w:t>
      </w:r>
      <w:r w:rsidRPr="0016782C">
        <w:rPr>
          <w:sz w:val="16"/>
        </w:rPr>
        <w:t xml:space="preserve"> in Afghanistan and Pakistan. </w:t>
      </w:r>
      <w:r w:rsidRPr="0016782C">
        <w:rPr>
          <w:bCs/>
          <w:u w:val="single"/>
        </w:rPr>
        <w:t>"I think it would be a profound mistake for us to use nuclear weapons in any circumstance,"</w:t>
      </w:r>
      <w:r w:rsidRPr="0016782C">
        <w:rPr>
          <w:sz w:val="16"/>
        </w:rPr>
        <w:t xml:space="preserve"> Obama said, with a pause, "involving civilians." Then he quickly added, "Let me scratch that</w:t>
      </w:r>
      <w:r w:rsidRPr="0016782C">
        <w:rPr>
          <w:bCs/>
          <w:u w:val="single"/>
        </w:rPr>
        <w:t>. There's been no discussion of nuclear weapons. That's not on the table."</w:t>
      </w:r>
    </w:p>
    <w:p w:rsidR="0016782C" w:rsidRPr="0016782C" w:rsidRDefault="0016782C" w:rsidP="0016782C">
      <w:pPr>
        <w:pStyle w:val="Heading4"/>
      </w:pPr>
      <w:r w:rsidRPr="0016782C">
        <w:t>The US would be unlikely to retaliate against a nuclear attack from a non-state actor</w:t>
      </w:r>
    </w:p>
    <w:p w:rsidR="0016782C" w:rsidRPr="0016782C" w:rsidRDefault="0016782C" w:rsidP="0016782C">
      <w:r w:rsidRPr="0016782C">
        <w:rPr>
          <w:rStyle w:val="Style13ptBold"/>
        </w:rPr>
        <w:t>Rosen 6</w:t>
      </w:r>
      <w:r w:rsidRPr="0016782C">
        <w:t xml:space="preserve"> (Stephen Peter, Beton Michael Kaneb Professor of National Security and Military Affairs and Director of the John M. Olin Institute for Strategic Studies at Harvard University, “After Proliferation: What to Do If More States Go Nuclear” Sept/Oct, Foreign Affairs)</w:t>
      </w:r>
    </w:p>
    <w:p w:rsidR="0016782C" w:rsidRPr="0016782C" w:rsidRDefault="0016782C" w:rsidP="0016782C"/>
    <w:p w:rsidR="0016782C" w:rsidRPr="0016782C" w:rsidRDefault="0016782C" w:rsidP="0016782C">
      <w:pPr>
        <w:rPr>
          <w:bCs/>
          <w:u w:val="single"/>
        </w:rPr>
      </w:pPr>
      <w:r w:rsidRPr="0016782C">
        <w:rPr>
          <w:sz w:val="16"/>
        </w:rPr>
        <w:t xml:space="preserve">During the Cold War, the small number of nuclear states meant that the identity of any nuclear attacker would be obvious. </w:t>
      </w:r>
      <w:r w:rsidRPr="0016782C">
        <w:rPr>
          <w:bCs/>
          <w:u w:val="single"/>
        </w:rPr>
        <w:t>Preparations could thus be made for retaliation, and this helped deter first strikes. In a multipolar nuclear Middle East, however, such logic might not hold. For deterrence to work in such an environment, there would have to be detection systems that could unambiguously determine whether a nuclear-armed ballistic missile was launched from,</w:t>
      </w:r>
      <w:r w:rsidRPr="0016782C">
        <w:rPr>
          <w:sz w:val="16"/>
        </w:rPr>
        <w:t xml:space="preserve"> say, </w:t>
      </w:r>
      <w:r w:rsidRPr="0016782C">
        <w:rPr>
          <w:bCs/>
          <w:u w:val="single"/>
        </w:rPr>
        <w:t>Iran, Turkey, or Saudi Arabia</w:t>
      </w:r>
      <w:r w:rsidRPr="0016782C">
        <w:rPr>
          <w:sz w:val="16"/>
        </w:rPr>
        <w:t xml:space="preserve">. In earlier decades, the United States spent an enormous amount of resources on </w:t>
      </w:r>
      <w:r w:rsidRPr="0016782C">
        <w:rPr>
          <w:bCs/>
          <w:u w:val="single"/>
        </w:rPr>
        <w:t>over-the-horizon</w:t>
      </w:r>
      <w:r w:rsidRPr="0016782C">
        <w:rPr>
          <w:b/>
          <w:bCs/>
          <w:u w:val="single"/>
        </w:rPr>
        <w:t xml:space="preserve"> </w:t>
      </w:r>
      <w:r w:rsidRPr="0016782C">
        <w:rPr>
          <w:bCs/>
          <w:u w:val="single"/>
        </w:rPr>
        <w:t>radars and satellites that could detect the origin of missile launches</w:t>
      </w:r>
      <w:r w:rsidRPr="0016782C">
        <w:rPr>
          <w:sz w:val="16"/>
        </w:rPr>
        <w:t xml:space="preserve"> in the Soviet Union. But those systems were optimized to monitor the Soviet Union and </w:t>
      </w:r>
      <w:r w:rsidRPr="0016782C">
        <w:rPr>
          <w:bCs/>
          <w:u w:val="single"/>
        </w:rPr>
        <w:t>may not be as effective</w:t>
      </w:r>
      <w:r w:rsidRPr="0016782C">
        <w:rPr>
          <w:sz w:val="16"/>
        </w:rPr>
        <w:t xml:space="preserve"> at identifying launches conducted from other countries. It may be technically simple for the United States (or Israel or Saudi Arabia) to deploy such systems, but until they exist and their effectiveness is demonstrated, deterrence might well be weak; </w:t>
      </w:r>
      <w:r w:rsidRPr="0016782C">
        <w:rPr>
          <w:bCs/>
          <w:u w:val="single"/>
        </w:rPr>
        <w:t>it would be difficult to retaliate against a bomb that has no clear return address.</w:t>
      </w:r>
    </w:p>
    <w:p w:rsidR="0016782C" w:rsidRPr="0016782C" w:rsidRDefault="0016782C" w:rsidP="0016782C">
      <w:pPr>
        <w:pStyle w:val="Heading4"/>
      </w:pPr>
      <w:r w:rsidRPr="0016782C">
        <w:t>The public won’t demand retaliation – studies prove</w:t>
      </w:r>
    </w:p>
    <w:p w:rsidR="0016782C" w:rsidRPr="0016782C" w:rsidRDefault="0016782C" w:rsidP="0016782C">
      <w:r w:rsidRPr="0016782C">
        <w:rPr>
          <w:rStyle w:val="Style13ptBold"/>
        </w:rPr>
        <w:t>Jenks-Smith and Herron 5</w:t>
      </w:r>
      <w:r w:rsidRPr="0016782C">
        <w:t xml:space="preserve"> (Hank and Kerry, professor and adjunct professor at George Bush School of Government and Public Service at Texas A&amp;M University, “United States Public Response to Terrorism: Fault Lines or Bedrock?” Review of Policy Research. September. Lexis)</w:t>
      </w:r>
    </w:p>
    <w:p w:rsidR="0016782C" w:rsidRPr="0016782C" w:rsidRDefault="0016782C" w:rsidP="0016782C"/>
    <w:p w:rsidR="0016782C" w:rsidRPr="0016782C" w:rsidRDefault="0016782C" w:rsidP="0016782C">
      <w:pPr>
        <w:rPr>
          <w:sz w:val="16"/>
        </w:rPr>
      </w:pPr>
      <w:r w:rsidRPr="0016782C">
        <w:rPr>
          <w:sz w:val="16"/>
        </w:rPr>
        <w:t xml:space="preserve">Our final contrasting set of expectations relates to the degree to which the public will support or demand retribution against terrorists and supporting states. Here our data show that </w:t>
      </w:r>
      <w:r w:rsidRPr="0016782C">
        <w:rPr>
          <w:bCs/>
          <w:u w:val="single"/>
        </w:rPr>
        <w:t xml:space="preserve">support for using conventional </w:t>
      </w:r>
      <w:r w:rsidRPr="0016782C">
        <w:rPr>
          <w:b/>
          <w:iCs/>
          <w:u w:val="single"/>
          <w:bdr w:val="single" w:sz="18" w:space="0" w:color="auto"/>
        </w:rPr>
        <w:t>U</w:t>
      </w:r>
      <w:r w:rsidRPr="0016782C">
        <w:rPr>
          <w:sz w:val="16"/>
        </w:rPr>
        <w:t xml:space="preserve">nited </w:t>
      </w:r>
      <w:r w:rsidRPr="0016782C">
        <w:rPr>
          <w:b/>
          <w:iCs/>
          <w:u w:val="single"/>
          <w:bdr w:val="single" w:sz="18" w:space="0" w:color="auto"/>
        </w:rPr>
        <w:t>S</w:t>
      </w:r>
      <w:r w:rsidRPr="0016782C">
        <w:rPr>
          <w:sz w:val="16"/>
        </w:rPr>
        <w:t xml:space="preserve">tates </w:t>
      </w:r>
      <w:r w:rsidRPr="0016782C">
        <w:rPr>
          <w:bCs/>
          <w:u w:val="single"/>
        </w:rPr>
        <w:t>military force to retaliate against terrorists</w:t>
      </w:r>
      <w:r w:rsidRPr="0016782C">
        <w:rPr>
          <w:sz w:val="16"/>
        </w:rPr>
        <w:t xml:space="preserve"> initially averaged above midscale, but </w:t>
      </w:r>
      <w:r w:rsidRPr="0016782C">
        <w:rPr>
          <w:bCs/>
          <w:u w:val="single"/>
        </w:rPr>
        <w:t>did not reach a high level of demand for military action.</w:t>
      </w:r>
      <w:r w:rsidRPr="0016782C">
        <w:rPr>
          <w:sz w:val="16"/>
        </w:rPr>
        <w:t xml:space="preserve"> Initial support declined significantly across all demographic and belief categories by the time of our survey in 2002. Furthermore, </w:t>
      </w:r>
      <w:r w:rsidRPr="0016782C">
        <w:rPr>
          <w:bCs/>
          <w:u w:val="single"/>
        </w:rPr>
        <w:t xml:space="preserve">panelists </w:t>
      </w:r>
      <w:r w:rsidRPr="0016782C">
        <w:rPr>
          <w:sz w:val="16"/>
        </w:rPr>
        <w:t xml:space="preserve">both in 2001 and 2002 </w:t>
      </w:r>
      <w:r w:rsidRPr="0016782C">
        <w:rPr>
          <w:bCs/>
          <w:u w:val="single"/>
        </w:rPr>
        <w:t>preferred that high levels of certainty about culpability</w:t>
      </w:r>
      <w:r w:rsidRPr="0016782C">
        <w:rPr>
          <w:sz w:val="16"/>
        </w:rPr>
        <w:t xml:space="preserve"> (above 8.5 on a scale from zero to ten) </w:t>
      </w:r>
      <w:r w:rsidRPr="0016782C">
        <w:rPr>
          <w:bCs/>
          <w:u w:val="single"/>
        </w:rPr>
        <w:t>be established</w:t>
      </w:r>
      <w:r w:rsidRPr="0016782C">
        <w:rPr>
          <w:b/>
          <w:bCs/>
          <w:u w:val="single"/>
        </w:rPr>
        <w:t xml:space="preserve"> </w:t>
      </w:r>
      <w:r w:rsidRPr="0016782C">
        <w:rPr>
          <w:bCs/>
          <w:u w:val="single"/>
        </w:rPr>
        <w:t>before taking military action.</w:t>
      </w:r>
      <w:r w:rsidRPr="0016782C">
        <w:rPr>
          <w:sz w:val="16"/>
        </w:rPr>
        <w:t xml:space="preserve"> Again, we find the weight of evidence supporting revisionist expectations of public opinion. Overall, </w:t>
      </w:r>
      <w:r w:rsidRPr="0016782C">
        <w:rPr>
          <w:bCs/>
          <w:u w:val="single"/>
        </w:rPr>
        <w:t>these results are inconsistent with the contention that highly charged events will result in volatile and unstructured responses among mass publics</w:t>
      </w:r>
      <w:r w:rsidRPr="0016782C">
        <w:rPr>
          <w:sz w:val="16"/>
        </w:rPr>
        <w:t xml:space="preserve"> that prove problematic for policy processes. The initial response to the terrorist strikes demonstrated a broad and consistent shift in public assessments toward a greater perceived threat from terrorism, and greater willingness to support policies to reduce that threat. But </w:t>
      </w:r>
      <w:r w:rsidRPr="0016782C">
        <w:rPr>
          <w:bCs/>
          <w:u w:val="single"/>
        </w:rPr>
        <w:t xml:space="preserve">even in the highly charged context of </w:t>
      </w:r>
      <w:r w:rsidRPr="0016782C">
        <w:rPr>
          <w:sz w:val="16"/>
        </w:rPr>
        <w:t xml:space="preserve">such </w:t>
      </w:r>
      <w:r w:rsidRPr="0016782C">
        <w:rPr>
          <w:bCs/>
          <w:u w:val="single"/>
        </w:rPr>
        <w:t>a serious attack on the American homeland</w:t>
      </w:r>
      <w:r w:rsidRPr="0016782C">
        <w:rPr>
          <w:sz w:val="16"/>
        </w:rPr>
        <w:t xml:space="preserve">, the overall public response was quite measured. On average, </w:t>
      </w:r>
      <w:r w:rsidRPr="0016782C">
        <w:rPr>
          <w:bCs/>
          <w:u w:val="single"/>
        </w:rPr>
        <w:t>the public showed very little propensity to</w:t>
      </w:r>
      <w:r w:rsidRPr="0016782C">
        <w:rPr>
          <w:sz w:val="16"/>
        </w:rPr>
        <w:t xml:space="preserve"> undermine speech protections, and initial willingness to </w:t>
      </w:r>
      <w:r w:rsidRPr="0016782C">
        <w:rPr>
          <w:bCs/>
          <w:u w:val="single"/>
        </w:rPr>
        <w:t>engage in military retaliation</w:t>
      </w:r>
      <w:r w:rsidRPr="0016782C">
        <w:rPr>
          <w:sz w:val="16"/>
        </w:rPr>
        <w:t xml:space="preserve"> moderated significantly over the following year. </w:t>
      </w:r>
    </w:p>
    <w:p w:rsidR="0016782C" w:rsidRDefault="0016782C" w:rsidP="009614AC">
      <w:pPr>
        <w:pStyle w:val="Heading3"/>
      </w:pPr>
      <w:r w:rsidRPr="0016782C">
        <w:t>Impact Defense---</w:t>
      </w:r>
      <w:r w:rsidR="009614AC">
        <w:t>Hotspots</w:t>
      </w:r>
    </w:p>
    <w:p w:rsidR="00432B29" w:rsidRPr="00214618" w:rsidRDefault="00432B29" w:rsidP="00432B29">
      <w:pPr>
        <w:keepNext/>
        <w:keepLines/>
        <w:spacing w:before="200"/>
        <w:outlineLvl w:val="3"/>
        <w:rPr>
          <w:rFonts w:eastAsiaTheme="majorEastAsia" w:cstheme="majorBidi"/>
          <w:b/>
          <w:bCs/>
          <w:iCs/>
        </w:rPr>
      </w:pPr>
      <w:r w:rsidRPr="00214618">
        <w:rPr>
          <w:rFonts w:eastAsiaTheme="majorEastAsia" w:cstheme="majorBidi"/>
          <w:b/>
          <w:bCs/>
          <w:iCs/>
        </w:rPr>
        <w:t>No impact – we’ve survived periods of low readiness</w:t>
      </w:r>
    </w:p>
    <w:p w:rsidR="00432B29" w:rsidRPr="00214618" w:rsidRDefault="00432B29" w:rsidP="00432B29">
      <w:r w:rsidRPr="00214618">
        <w:rPr>
          <w:b/>
          <w:bCs/>
        </w:rPr>
        <w:t>NSN, 8</w:t>
      </w:r>
      <w:r w:rsidRPr="00214618">
        <w:t xml:space="preserve"> (National Security Network 8 (May 13, </w:t>
      </w:r>
      <w:hyperlink r:id="rId52" w:history="1">
        <w:r w:rsidRPr="00214618">
          <w:t>http://www.nsnetwork.org/node/850</w:t>
        </w:r>
      </w:hyperlink>
      <w:r w:rsidRPr="00214618">
        <w:t xml:space="preserve">) </w:t>
      </w:r>
    </w:p>
    <w:p w:rsidR="00432B29" w:rsidRPr="00214618" w:rsidRDefault="00432B29" w:rsidP="00432B29">
      <w:pPr>
        <w:ind w:right="288"/>
        <w:rPr>
          <w:rFonts w:eastAsia="Times New Roman"/>
          <w:sz w:val="16"/>
          <w:szCs w:val="20"/>
        </w:rPr>
      </w:pPr>
    </w:p>
    <w:p w:rsidR="00432B29" w:rsidRDefault="00432B29" w:rsidP="00432B29">
      <w:pPr>
        <w:ind w:right="288"/>
        <w:rPr>
          <w:rFonts w:eastAsia="Times New Roman"/>
          <w:sz w:val="16"/>
          <w:szCs w:val="20"/>
        </w:rPr>
      </w:pPr>
      <w:r w:rsidRPr="00432B29">
        <w:rPr>
          <w:rFonts w:eastAsia="Times New Roman"/>
          <w:sz w:val="16"/>
          <w:szCs w:val="20"/>
        </w:rPr>
        <w:t xml:space="preserve">Our military is second to none, but eight years of negligence, </w:t>
      </w:r>
      <w:r w:rsidRPr="00432B29">
        <w:rPr>
          <w:bCs/>
          <w:u w:val="single"/>
        </w:rPr>
        <w:t>lack of accountability, and a reckless war in Iraq have left our ground forces facing shortfalls in both recruitment and readiness. Every service is out of balance and ill-prepared.</w:t>
      </w:r>
      <w:r w:rsidRPr="00432B29">
        <w:rPr>
          <w:rFonts w:eastAsia="Times New Roman"/>
          <w:sz w:val="16"/>
          <w:szCs w:val="20"/>
        </w:rPr>
        <w:t xml:space="preserve"> We need a new strategy to give the military the tools it needs for the challenges we face today. And we need leadership that meets our obligations to the men and women who put their lives on the line. Overview The U.S. military is a fighting force second to none. It didn’t get that way by accident – it took decades of careful stewardship by civilian as well as military leaders in the Pentagon, the White House, and on Capitol Hill. But eight years of Administration recklessness, and a lack of oversight from conservatives on Capitol Hill, have put the military under enormous strain.  Active-duty generals at the highest levels have said that “</w:t>
      </w:r>
      <w:r w:rsidRPr="00432B29">
        <w:rPr>
          <w:bCs/>
          <w:u w:val="single"/>
        </w:rPr>
        <w:t>the current demand for our forces is not sustainable</w:t>
      </w:r>
      <w:r w:rsidRPr="00432B29">
        <w:rPr>
          <w:rFonts w:eastAsia="Times New Roman"/>
          <w:sz w:val="16"/>
          <w:szCs w:val="20"/>
        </w:rPr>
        <w:t xml:space="preserve">… We can’t sustain the all-volunteer force at the pace that we are going on right now” (Army Chief of Staff George Casey, April 2008); that in </w:t>
      </w:r>
      <w:r w:rsidRPr="00432B29">
        <w:rPr>
          <w:bCs/>
          <w:u w:val="single"/>
        </w:rPr>
        <w:t>terms of readiness, many brigades being sent back to Afghanistan and Iraq were “not where they need to be”</w:t>
      </w:r>
      <w:r w:rsidRPr="00432B29">
        <w:rPr>
          <w:rFonts w:eastAsia="Times New Roman"/>
          <w:sz w:val="16"/>
          <w:szCs w:val="20"/>
        </w:rPr>
        <w:t xml:space="preserve"> (Army Vice-Chief of Staff Richard Cody, SASC subcommittee hearing, April 14, 2008); and that “</w:t>
      </w:r>
      <w:r w:rsidRPr="00432B29">
        <w:rPr>
          <w:bCs/>
          <w:u w:val="single"/>
        </w:rPr>
        <w:t>we cannot now meet extra force requirements in places like Afghanistan”</w:t>
      </w:r>
      <w:r w:rsidRPr="00432B29">
        <w:rPr>
          <w:rFonts w:eastAsia="Times New Roman"/>
          <w:sz w:val="16"/>
          <w:szCs w:val="20"/>
        </w:rPr>
        <w:t xml:space="preserve"> (Chairman of the Joint Chiefs of Staff Mullen on National Public Radio, April 2008).  Readiness and Response: Two-thirds of the Army – virtually all of the brigades not currently deployed to Afghanistan or Iraq – are rated “not combat ready.” The dramatic equipment shortages of a few years ago have been improved but not completely remedied.   Recruitment and Retention: </w:t>
      </w:r>
      <w:r w:rsidRPr="00432B29">
        <w:rPr>
          <w:bCs/>
          <w:u w:val="single"/>
        </w:rPr>
        <w:t>These conditions of service, and the strains they place on military family members, have hindered Army efforts</w:t>
      </w:r>
      <w:r w:rsidRPr="00432B29">
        <w:rPr>
          <w:rFonts w:eastAsia="Times New Roman"/>
          <w:sz w:val="16"/>
          <w:szCs w:val="20"/>
        </w:rPr>
        <w:t xml:space="preserve"> (and to a lesser extent those of the Marine Corps) </w:t>
      </w:r>
      <w:r w:rsidRPr="00432B29">
        <w:rPr>
          <w:bCs/>
          <w:u w:val="single"/>
        </w:rPr>
        <w:t>to recruit and retain the requisite number and quantity of service members.  The Army has been forced to lower its educational and moral standards and allow an increasing number of felons into its ranks.</w:t>
      </w:r>
      <w:r w:rsidRPr="00432B29">
        <w:rPr>
          <w:rFonts w:eastAsia="Times New Roman"/>
          <w:sz w:val="16"/>
          <w:szCs w:val="20"/>
        </w:rPr>
        <w:t xml:space="preserve"> It is also struggling to keep junior officers, the brains of the force, who represent the height of the military’s investment in its people – and whose willingness to stay on represents a crucial judgment on Administration policies.  The Marine Corps, America’s emergency 911 force, is under similar strain. The Commandant of the Marine Corps said in February 2008 that the Marines will not be able to maintain a long term presence in both Afghanistan and Iraq. The National Guard and Reserve are already suffering from severe shortages of equipment and available combat personnel. In many states, the Army National Guard would struggle to respond to a natural or man-made disaster – just as the Kansas National Guard struggled to respond to the severe tornados last year.   How, and whether, we rebuild our military in the wake of the fiasco in Iraq will likely shape it for the next generation. </w:t>
      </w:r>
      <w:r w:rsidRPr="00432B29">
        <w:rPr>
          <w:bCs/>
          <w:u w:val="single"/>
        </w:rPr>
        <w:t>Too much of our military posture is left over from the Cold War. Our forces are being ground down by low-tech insurgencies in Iraq and Afghanistan, and the most immediate threat confronting the U.S. is a terrorist network that possesses no tanks or aircraft.</w:t>
      </w:r>
      <w:r w:rsidRPr="00432B29">
        <w:rPr>
          <w:rFonts w:eastAsia="Times New Roman"/>
          <w:sz w:val="16"/>
          <w:szCs w:val="20"/>
        </w:rPr>
        <w:t xml:space="preserve"> We must learn the lessons of Iraq and dramatically transform our military into a 21st century fighting force ready to confront the threats of today and tomorrow.</w:t>
      </w:r>
      <w:r w:rsidRPr="00214618">
        <w:rPr>
          <w:rFonts w:eastAsia="Times New Roman"/>
          <w:sz w:val="16"/>
          <w:szCs w:val="20"/>
        </w:rPr>
        <w:t xml:space="preserve">  </w:t>
      </w:r>
    </w:p>
    <w:p w:rsidR="00432B29" w:rsidRDefault="00432B29" w:rsidP="00432B29">
      <w:pPr>
        <w:pStyle w:val="Heading3"/>
      </w:pPr>
      <w:r w:rsidRPr="0016782C">
        <w:t>Impact Defense---</w:t>
      </w:r>
      <w:r>
        <w:t>Hotspots---A2: Africa</w:t>
      </w:r>
    </w:p>
    <w:p w:rsidR="003026EF" w:rsidRPr="00214618" w:rsidRDefault="003026EF" w:rsidP="003026EF">
      <w:pPr>
        <w:pStyle w:val="Heading4"/>
        <w:rPr>
          <w:rFonts w:eastAsia="Times New Roman"/>
        </w:rPr>
      </w:pPr>
      <w:r w:rsidRPr="00214618">
        <w:rPr>
          <w:rFonts w:eastAsia="Times New Roman"/>
        </w:rPr>
        <w:t>African war doesn’t escalate</w:t>
      </w:r>
    </w:p>
    <w:p w:rsidR="003026EF" w:rsidRPr="00214618" w:rsidRDefault="003026EF" w:rsidP="003026EF">
      <w:pPr>
        <w:rPr>
          <w:rFonts w:eastAsia="Calibri"/>
        </w:rPr>
      </w:pPr>
      <w:r w:rsidRPr="003026EF">
        <w:rPr>
          <w:rStyle w:val="Style13ptBold"/>
        </w:rPr>
        <w:t>Barrett 5</w:t>
      </w:r>
      <w:r w:rsidRPr="00214618">
        <w:rPr>
          <w:rFonts w:eastAsia="Calibri"/>
        </w:rPr>
        <w:t xml:space="preserve"> (Robert, Ph.D. Student in the Centre for Military and Strategic Studies – </w:t>
      </w:r>
      <w:smartTag w:uri="urn:schemas-microsoft-com:office:smarttags" w:element="place">
        <w:smartTag w:uri="urn:schemas-microsoft-com:office:smarttags" w:element="PlaceType">
          <w:r w:rsidRPr="00214618">
            <w:rPr>
              <w:rFonts w:eastAsia="Calibri"/>
            </w:rPr>
            <w:t>University</w:t>
          </w:r>
        </w:smartTag>
        <w:r w:rsidRPr="00214618">
          <w:rPr>
            <w:rFonts w:eastAsia="Calibri"/>
          </w:rPr>
          <w:t xml:space="preserve"> of </w:t>
        </w:r>
        <w:smartTag w:uri="urn:schemas-microsoft-com:office:smarttags" w:element="PlaceName">
          <w:r w:rsidRPr="00214618">
            <w:rPr>
              <w:rFonts w:eastAsia="Calibri"/>
            </w:rPr>
            <w:t>Calgary</w:t>
          </w:r>
        </w:smartTag>
      </w:smartTag>
      <w:r w:rsidRPr="00214618">
        <w:rPr>
          <w:rFonts w:eastAsia="Calibri"/>
        </w:rPr>
        <w:t>, “Understanding the Challenges of African Democratization through Conflict Analysis”, 6-1, http://papers.ssrn.com/sol3/papers.cfm?abstract_id=726162)</w:t>
      </w:r>
    </w:p>
    <w:p w:rsidR="003026EF" w:rsidRPr="00214618" w:rsidRDefault="003026EF" w:rsidP="003026EF">
      <w:pPr>
        <w:rPr>
          <w:rFonts w:eastAsia="Calibri"/>
          <w:sz w:val="16"/>
        </w:rPr>
      </w:pPr>
    </w:p>
    <w:p w:rsidR="003026EF" w:rsidRPr="00214618" w:rsidRDefault="003026EF" w:rsidP="003026EF">
      <w:pPr>
        <w:rPr>
          <w:rFonts w:eastAsia="Calibri"/>
          <w:sz w:val="16"/>
        </w:rPr>
      </w:pPr>
      <w:r w:rsidRPr="00214618">
        <w:rPr>
          <w:rFonts w:eastAsia="Calibri"/>
          <w:sz w:val="12"/>
        </w:rPr>
        <w:t xml:space="preserve">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anocracy.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Western donors, in the face of intrastate war would then be faced with channeling funds and resources away from democratization efforts and toward conflict intervention based on issues of human security. This is a problem, as Western nations may be increasingly wary of intervening in Africa hotspots after experiencing firsthand the unpredictable and unforgiving nature of societal warfare in both </w:t>
      </w:r>
      <w:smartTag w:uri="urn:schemas-microsoft-com:office:smarttags" w:element="country-region">
        <w:r w:rsidRPr="00214618">
          <w:rPr>
            <w:rFonts w:eastAsia="Calibri"/>
            <w:sz w:val="12"/>
          </w:rPr>
          <w:t>Somalia</w:t>
        </w:r>
      </w:smartTag>
      <w:r w:rsidRPr="00214618">
        <w:rPr>
          <w:rFonts w:eastAsia="Calibri"/>
          <w:sz w:val="12"/>
        </w:rPr>
        <w:t xml:space="preserve"> and </w:t>
      </w:r>
      <w:smartTag w:uri="urn:schemas-microsoft-com:office:smarttags" w:element="place">
        <w:smartTag w:uri="urn:schemas-microsoft-com:office:smarttags" w:element="country-region">
          <w:r w:rsidRPr="00214618">
            <w:rPr>
              <w:rFonts w:eastAsia="Calibri"/>
              <w:sz w:val="12"/>
            </w:rPr>
            <w:t>Rwanda</w:t>
          </w:r>
        </w:smartTag>
      </w:smartTag>
      <w:r w:rsidRPr="00214618">
        <w:rPr>
          <w:rFonts w:eastAsia="Calibri"/>
          <w:sz w:val="12"/>
        </w:rPr>
        <w:t xml:space="preserve">. On a costbenefit basis, </w:t>
      </w:r>
      <w:r w:rsidRPr="00214618">
        <w:rPr>
          <w:rFonts w:eastAsia="Calibri"/>
          <w:bCs/>
          <w:highlight w:val="yellow"/>
          <w:u w:val="single"/>
        </w:rPr>
        <w:t>the West continues to be</w:t>
      </w:r>
      <w:r w:rsidRPr="00214618">
        <w:rPr>
          <w:rFonts w:eastAsia="Calibri"/>
          <w:sz w:val="16"/>
          <w:highlight w:val="yellow"/>
        </w:rPr>
        <w:t xml:space="preserve"> </w:t>
      </w:r>
      <w:r w:rsidRPr="00214618">
        <w:rPr>
          <w:rFonts w:eastAsia="Calibri"/>
          <w:sz w:val="16"/>
        </w:rPr>
        <w:t xml:space="preserve">somewhat </w:t>
      </w:r>
      <w:r w:rsidRPr="00214618">
        <w:rPr>
          <w:rFonts w:eastAsia="Calibri"/>
          <w:b/>
          <w:highlight w:val="yellow"/>
          <w:u w:val="single"/>
          <w:bdr w:val="single" w:sz="18" w:space="0" w:color="auto" w:frame="1"/>
        </w:rPr>
        <w:t>reluctant</w:t>
      </w:r>
      <w:r w:rsidRPr="00214618">
        <w:rPr>
          <w:rFonts w:eastAsia="Calibri"/>
          <w:bCs/>
          <w:highlight w:val="yellow"/>
          <w:u w:val="single"/>
        </w:rPr>
        <w:t xml:space="preserve"> to get to get involved in Africa’s</w:t>
      </w:r>
      <w:r w:rsidRPr="00214618">
        <w:rPr>
          <w:rFonts w:eastAsia="Calibri"/>
          <w:sz w:val="16"/>
          <w:highlight w:val="yellow"/>
        </w:rPr>
        <w:t xml:space="preserve"> </w:t>
      </w:r>
      <w:r w:rsidRPr="00214618">
        <w:rPr>
          <w:rFonts w:eastAsia="Calibri"/>
          <w:sz w:val="16"/>
        </w:rPr>
        <w:t xml:space="preserve">dirty </w:t>
      </w:r>
      <w:r w:rsidRPr="00214618">
        <w:rPr>
          <w:rFonts w:eastAsia="Calibri"/>
          <w:bCs/>
          <w:highlight w:val="yellow"/>
          <w:u w:val="single"/>
        </w:rPr>
        <w:t>wars</w:t>
      </w:r>
      <w:r w:rsidRPr="00214618">
        <w:rPr>
          <w:rFonts w:eastAsia="Calibri"/>
          <w:bCs/>
          <w:u w:val="single"/>
        </w:rPr>
        <w:t>, evidenced by its</w:t>
      </w:r>
      <w:r w:rsidRPr="00214618">
        <w:rPr>
          <w:rFonts w:eastAsia="Calibri"/>
          <w:sz w:val="16"/>
        </w:rPr>
        <w:t xml:space="preserve"> political </w:t>
      </w:r>
      <w:r w:rsidRPr="00214618">
        <w:rPr>
          <w:rFonts w:eastAsia="Calibri"/>
          <w:bCs/>
          <w:u w:val="single"/>
        </w:rPr>
        <w:t>hesitation when discussing</w:t>
      </w:r>
      <w:r w:rsidRPr="00214618">
        <w:rPr>
          <w:rFonts w:eastAsia="Calibri"/>
          <w:sz w:val="16"/>
        </w:rPr>
        <w:t xml:space="preserve"> ongoing sanguinary grassroots </w:t>
      </w:r>
      <w:r w:rsidRPr="00214618">
        <w:rPr>
          <w:rFonts w:eastAsia="Calibri"/>
          <w:bCs/>
          <w:u w:val="single"/>
        </w:rPr>
        <w:t>conflicts in Africa</w:t>
      </w:r>
      <w:r w:rsidRPr="00214618">
        <w:rPr>
          <w:rFonts w:eastAsia="Calibri"/>
          <w:sz w:val="16"/>
        </w:rPr>
        <w:t xml:space="preserve">. Even as the world apologizes for bearing witness to the Rwandan genocide without having intervened, </w:t>
      </w:r>
      <w:r w:rsidRPr="00214618">
        <w:rPr>
          <w:rFonts w:eastAsia="Calibri"/>
          <w:bCs/>
          <w:highlight w:val="yellow"/>
          <w:u w:val="single"/>
        </w:rPr>
        <w:t xml:space="preserve">the </w:t>
      </w:r>
      <w:r w:rsidRPr="00214618">
        <w:rPr>
          <w:rFonts w:eastAsia="Calibri"/>
          <w:b/>
          <w:highlight w:val="yellow"/>
          <w:u w:val="single"/>
          <w:bdr w:val="single" w:sz="18" w:space="0" w:color="auto" w:frame="1"/>
        </w:rPr>
        <w:t>U</w:t>
      </w:r>
      <w:r w:rsidRPr="00214618">
        <w:rPr>
          <w:rFonts w:eastAsia="Calibri"/>
          <w:sz w:val="16"/>
        </w:rPr>
        <w:t xml:space="preserve">nited </w:t>
      </w:r>
      <w:r w:rsidRPr="00214618">
        <w:rPr>
          <w:rFonts w:eastAsia="Calibri"/>
          <w:b/>
          <w:highlight w:val="yellow"/>
          <w:u w:val="single"/>
          <w:bdr w:val="single" w:sz="18" w:space="0" w:color="auto" w:frame="1"/>
        </w:rPr>
        <w:t>S</w:t>
      </w:r>
      <w:r w:rsidRPr="00214618">
        <w:rPr>
          <w:rFonts w:eastAsia="Calibri"/>
          <w:sz w:val="16"/>
        </w:rPr>
        <w:t xml:space="preserve">tates, recently using the label ‘genocide’ in the context of the Sudanese conflict (in September of 2004), has </w:t>
      </w:r>
      <w:r w:rsidRPr="00214618">
        <w:rPr>
          <w:rFonts w:eastAsia="Calibri"/>
          <w:bCs/>
          <w:u w:val="single"/>
        </w:rPr>
        <w:t xml:space="preserve">only proclaimed sanctions against Sudan, while </w:t>
      </w:r>
      <w:r w:rsidRPr="00214618">
        <w:rPr>
          <w:rFonts w:eastAsia="Calibri"/>
          <w:bCs/>
          <w:highlight w:val="yellow"/>
          <w:u w:val="single"/>
        </w:rPr>
        <w:t>dismiss</w:t>
      </w:r>
      <w:r w:rsidRPr="00214618">
        <w:rPr>
          <w:rFonts w:eastAsia="Calibri"/>
          <w:bCs/>
          <w:u w:val="single"/>
        </w:rPr>
        <w:t>ing</w:t>
      </w:r>
      <w:r w:rsidRPr="00214618">
        <w:rPr>
          <w:rFonts w:eastAsia="Calibri"/>
          <w:sz w:val="16"/>
        </w:rPr>
        <w:t xml:space="preserve"> any </w:t>
      </w:r>
      <w:r w:rsidRPr="00214618">
        <w:rPr>
          <w:rFonts w:eastAsia="Calibri"/>
          <w:bCs/>
          <w:highlight w:val="yellow"/>
          <w:u w:val="single"/>
        </w:rPr>
        <w:t>suggestions at</w:t>
      </w:r>
      <w:r w:rsidRPr="00214618">
        <w:rPr>
          <w:rFonts w:eastAsia="Calibri"/>
          <w:sz w:val="16"/>
          <w:highlight w:val="yellow"/>
        </w:rPr>
        <w:t xml:space="preserve"> </w:t>
      </w:r>
      <w:r w:rsidRPr="00214618">
        <w:rPr>
          <w:rFonts w:eastAsia="Calibri"/>
          <w:sz w:val="16"/>
        </w:rPr>
        <w:t xml:space="preserve">actual </w:t>
      </w:r>
      <w:r w:rsidRPr="00214618">
        <w:rPr>
          <w:rFonts w:eastAsia="Calibri"/>
          <w:bCs/>
          <w:highlight w:val="yellow"/>
          <w:u w:val="single"/>
        </w:rPr>
        <w:t>intervention</w:t>
      </w:r>
      <w:r w:rsidRPr="00214618">
        <w:rPr>
          <w:rFonts w:eastAsia="Calibri"/>
          <w:sz w:val="16"/>
        </w:rPr>
        <w:t xml:space="preserve"> (Giry, 2005). Part of </w:t>
      </w:r>
      <w:r w:rsidRPr="00214618">
        <w:rPr>
          <w:rFonts w:eastAsia="Calibri"/>
          <w:bCs/>
          <w:highlight w:val="yellow"/>
          <w:u w:val="single"/>
        </w:rPr>
        <w:t>the problem is</w:t>
      </w:r>
      <w:r w:rsidRPr="00214618">
        <w:rPr>
          <w:rFonts w:eastAsia="Calibri"/>
          <w:sz w:val="16"/>
          <w:highlight w:val="yellow"/>
        </w:rPr>
        <w:t xml:space="preserve"> </w:t>
      </w:r>
      <w:r w:rsidRPr="00214618">
        <w:rPr>
          <w:rFonts w:eastAsia="Calibri"/>
          <w:sz w:val="16"/>
        </w:rPr>
        <w:t xml:space="preserve">that </w:t>
      </w:r>
      <w:r w:rsidRPr="00214618">
        <w:rPr>
          <w:rFonts w:eastAsia="Calibri"/>
          <w:bCs/>
          <w:highlight w:val="yellow"/>
          <w:u w:val="single"/>
        </w:rPr>
        <w:t>traditional military</w:t>
      </w:r>
      <w:r w:rsidRPr="00214618">
        <w:rPr>
          <w:rFonts w:eastAsia="Calibri"/>
          <w:sz w:val="16"/>
          <w:highlight w:val="yellow"/>
        </w:rPr>
        <w:t xml:space="preserve"> </w:t>
      </w:r>
      <w:r w:rsidRPr="00214618">
        <w:rPr>
          <w:rFonts w:eastAsia="Calibri"/>
          <w:sz w:val="16"/>
        </w:rPr>
        <w:t xml:space="preserve">and diplomatic </w:t>
      </w:r>
      <w:r w:rsidRPr="00214618">
        <w:rPr>
          <w:rFonts w:eastAsia="Calibri"/>
          <w:bCs/>
          <w:highlight w:val="yellow"/>
          <w:u w:val="single"/>
        </w:rPr>
        <w:t>approaches</w:t>
      </w:r>
      <w:r w:rsidRPr="00214618">
        <w:rPr>
          <w:rFonts w:eastAsia="Calibri"/>
          <w:sz w:val="16"/>
        </w:rPr>
        <w:t xml:space="preserve"> at separating combatants and enforcing ceasefires </w:t>
      </w:r>
      <w:r w:rsidRPr="00214618">
        <w:rPr>
          <w:rFonts w:eastAsia="Calibri"/>
          <w:bCs/>
          <w:u w:val="single"/>
        </w:rPr>
        <w:t xml:space="preserve">have </w:t>
      </w:r>
      <w:r w:rsidRPr="00214618">
        <w:rPr>
          <w:rFonts w:eastAsia="Calibri"/>
          <w:bCs/>
          <w:highlight w:val="yellow"/>
          <w:u w:val="single"/>
        </w:rPr>
        <w:t xml:space="preserve">yielded little in Africa. </w:t>
      </w:r>
      <w:r w:rsidRPr="00214618">
        <w:rPr>
          <w:rFonts w:eastAsia="Calibri"/>
          <w:b/>
          <w:highlight w:val="yellow"/>
          <w:u w:val="single"/>
          <w:bdr w:val="single" w:sz="18" w:space="0" w:color="auto" w:frame="1"/>
        </w:rPr>
        <w:t>No powerful nations want to get embroiled</w:t>
      </w:r>
      <w:r w:rsidRPr="00214618">
        <w:rPr>
          <w:rFonts w:eastAsia="Calibri"/>
          <w:bCs/>
          <w:highlight w:val="yellow"/>
          <w:u w:val="single"/>
        </w:rPr>
        <w:t xml:space="preserve"> in conflicts they cannot win – especially those</w:t>
      </w:r>
      <w:r w:rsidRPr="00214618">
        <w:rPr>
          <w:rFonts w:eastAsia="Calibri"/>
          <w:sz w:val="16"/>
        </w:rPr>
        <w:t xml:space="preserve"> conflicts </w:t>
      </w:r>
      <w:r w:rsidRPr="00214618">
        <w:rPr>
          <w:rFonts w:eastAsia="Calibri"/>
          <w:bCs/>
          <w:highlight w:val="yellow"/>
          <w:u w:val="single"/>
        </w:rPr>
        <w:t xml:space="preserve">in which the intervening nation has </w:t>
      </w:r>
      <w:r w:rsidRPr="00214618">
        <w:rPr>
          <w:rFonts w:eastAsia="Calibri"/>
          <w:b/>
          <w:highlight w:val="yellow"/>
          <w:u w:val="single"/>
          <w:bdr w:val="single" w:sz="18" w:space="0" w:color="auto" w:frame="1"/>
        </w:rPr>
        <w:t>very little interest</w:t>
      </w:r>
      <w:r w:rsidRPr="00214618">
        <w:rPr>
          <w:rFonts w:eastAsia="Calibri"/>
          <w:sz w:val="16"/>
        </w:rPr>
        <w:t>.</w:t>
      </w:r>
    </w:p>
    <w:p w:rsidR="003026EF" w:rsidRPr="00214618" w:rsidRDefault="003026EF" w:rsidP="003026EF">
      <w:pPr>
        <w:pStyle w:val="Heading4"/>
      </w:pPr>
      <w:r w:rsidRPr="00214618">
        <w:t>Their nuclear escalation claim is empirically denied by dozens of African conflicts</w:t>
      </w:r>
    </w:p>
    <w:p w:rsidR="003026EF" w:rsidRPr="00214618" w:rsidRDefault="003026EF" w:rsidP="003026EF">
      <w:r w:rsidRPr="003026EF">
        <w:rPr>
          <w:rStyle w:val="Style13ptBold"/>
        </w:rPr>
        <w:t>Docking, 7</w:t>
      </w:r>
      <w:r w:rsidRPr="00214618">
        <w:t xml:space="preserve"> (Tim Docking, African Affairs Specialist with the United States Institute of Peace, 2007, Taking Sides Clashing Views on African Issues, p. 372)</w:t>
      </w:r>
    </w:p>
    <w:p w:rsidR="003026EF" w:rsidRPr="00214618" w:rsidRDefault="003026EF" w:rsidP="003026EF">
      <w:pPr>
        <w:ind w:right="288"/>
        <w:rPr>
          <w:rFonts w:eastAsia="Times New Roman"/>
          <w:b/>
          <w:bCs/>
          <w:szCs w:val="20"/>
          <w:u w:val="single"/>
        </w:rPr>
      </w:pPr>
    </w:p>
    <w:p w:rsidR="003026EF" w:rsidRPr="00214618" w:rsidRDefault="003026EF" w:rsidP="003026EF">
      <w:pPr>
        <w:ind w:right="288"/>
        <w:rPr>
          <w:rFonts w:eastAsia="Times New Roman"/>
          <w:sz w:val="16"/>
          <w:szCs w:val="20"/>
        </w:rPr>
      </w:pPr>
      <w:r w:rsidRPr="00214618">
        <w:rPr>
          <w:bCs/>
          <w:u w:val="single"/>
        </w:rPr>
        <w:t>Nowhere was the scope</w:t>
      </w:r>
      <w:r w:rsidRPr="00214618">
        <w:rPr>
          <w:rFonts w:eastAsia="Times New Roman"/>
          <w:sz w:val="16"/>
          <w:szCs w:val="20"/>
        </w:rPr>
        <w:t xml:space="preserve"> and intensity </w:t>
      </w:r>
      <w:r w:rsidRPr="00214618">
        <w:rPr>
          <w:bCs/>
          <w:u w:val="single"/>
        </w:rPr>
        <w:t>of violence during the</w:t>
      </w:r>
      <w:r w:rsidRPr="00214618">
        <w:rPr>
          <w:rFonts w:eastAsia="Times New Roman"/>
          <w:sz w:val="16"/>
          <w:szCs w:val="20"/>
        </w:rPr>
        <w:t xml:space="preserve"> </w:t>
      </w:r>
      <w:r w:rsidRPr="00214618">
        <w:rPr>
          <w:bCs/>
          <w:u w:val="single"/>
        </w:rPr>
        <w:t>1990s as great as in Africa</w:t>
      </w:r>
      <w:r w:rsidRPr="00214618">
        <w:rPr>
          <w:rFonts w:eastAsia="Times New Roman"/>
          <w:sz w:val="16"/>
          <w:szCs w:val="20"/>
        </w:rPr>
        <w:t xml:space="preserve">. </w:t>
      </w:r>
      <w:r w:rsidRPr="00214618">
        <w:rPr>
          <w:bCs/>
          <w:u w:val="single"/>
        </w:rPr>
        <w:t>While the general trend of armed conflict</w:t>
      </w:r>
      <w:r w:rsidRPr="00214618">
        <w:rPr>
          <w:rFonts w:eastAsia="Times New Roman"/>
          <w:sz w:val="16"/>
          <w:szCs w:val="20"/>
        </w:rPr>
        <w:t xml:space="preserve"> in Europe, Asia, the Americas, and the Middle East </w:t>
      </w:r>
      <w:r w:rsidRPr="00214618">
        <w:rPr>
          <w:bCs/>
          <w:u w:val="single"/>
        </w:rPr>
        <w:t>fell</w:t>
      </w:r>
      <w:r w:rsidRPr="00214618">
        <w:rPr>
          <w:rFonts w:eastAsia="Times New Roman"/>
          <w:sz w:val="16"/>
          <w:szCs w:val="20"/>
        </w:rPr>
        <w:t xml:space="preserve"> during the 1989-99 period</w:t>
      </w:r>
      <w:r w:rsidRPr="00214618">
        <w:rPr>
          <w:rFonts w:eastAsia="Times New Roman"/>
          <w:sz w:val="16"/>
          <w:szCs w:val="20"/>
          <w:highlight w:val="yellow"/>
        </w:rPr>
        <w:t xml:space="preserve">, </w:t>
      </w:r>
      <w:r w:rsidRPr="00214618">
        <w:rPr>
          <w:bCs/>
          <w:highlight w:val="yellow"/>
          <w:u w:val="single"/>
        </w:rPr>
        <w:t>the 1990s witnessed an increase in the number of conflicts on the African continent.</w:t>
      </w:r>
      <w:r w:rsidRPr="00214618">
        <w:rPr>
          <w:rFonts w:eastAsia="Times New Roman"/>
          <w:sz w:val="16"/>
          <w:szCs w:val="20"/>
        </w:rPr>
        <w:t xml:space="preserve"> During this period, 16 UN peacekeeping missions were sent to Africa. (Three countries-Somalia, Sierra Leone, and Angola-were visited by multiple missions during this time.) Furthermore, this period saw internal and interstate violence in a total of 30 sub-Saharan states. </w:t>
      </w:r>
      <w:r w:rsidRPr="00214618">
        <w:rPr>
          <w:bCs/>
          <w:highlight w:val="yellow"/>
          <w:u w:val="single"/>
        </w:rPr>
        <w:t>In</w:t>
      </w:r>
      <w:r w:rsidRPr="00214618">
        <w:rPr>
          <w:bCs/>
          <w:u w:val="single"/>
        </w:rPr>
        <w:t xml:space="preserve"> 19</w:t>
      </w:r>
      <w:r w:rsidRPr="00214618">
        <w:rPr>
          <w:bCs/>
          <w:highlight w:val="yellow"/>
          <w:u w:val="single"/>
        </w:rPr>
        <w:t>99 alone, the continent was plagued by 16 armed conflicts</w:t>
      </w:r>
      <w:r w:rsidRPr="00214618">
        <w:rPr>
          <w:rFonts w:eastAsia="Times New Roman"/>
          <w:sz w:val="16"/>
          <w:szCs w:val="20"/>
        </w:rPr>
        <w:t xml:space="preserve">, seven of which were wars with more than 1,000 battle-related deaths (Journal of Peace Research, 37:5, 2000, p. 638). In 2000, the situation continued to deteriorate: renewed heavy fighting between Eritrea and Ethiopia claimed tens of thousands of lives in the lead-up to a June ceasefire and ultimately the signing of a peace accord in December; continued violence in the Democratic Republic of Congo (DRC), Sierra Leone, Burundi, Angola, Sudan, Uganda, and Nigeria as well as the outbreak of new violence between Guinea and Liberia, in Zimbabwe, and in the Ivory Coast have brought new hardship and bloodshed to the continent. </w:t>
      </w:r>
    </w:p>
    <w:p w:rsidR="003026EF" w:rsidRPr="00A2070A" w:rsidRDefault="003026EF" w:rsidP="003026EF">
      <w:pPr>
        <w:pStyle w:val="Heading4"/>
      </w:pPr>
      <w:r w:rsidRPr="00A2070A">
        <w:t>Outside powers won’t intervene in African conflicts</w:t>
      </w:r>
    </w:p>
    <w:p w:rsidR="003026EF" w:rsidRPr="00121B88" w:rsidRDefault="003026EF" w:rsidP="003026EF">
      <w:r w:rsidRPr="00121B88">
        <w:rPr>
          <w:rStyle w:val="Style13ptBold"/>
        </w:rPr>
        <w:t>Docking, 7</w:t>
      </w:r>
      <w:r>
        <w:t xml:space="preserve"> </w:t>
      </w:r>
      <w:r w:rsidRPr="00121B88">
        <w:t>(Tim Docking, African Affairs Specialist with the United States Institute of Peace, 2007, Taking Sides Clashing Views on African Issues, p. 376)</w:t>
      </w:r>
    </w:p>
    <w:p w:rsidR="003026EF" w:rsidRPr="00A2070A" w:rsidRDefault="003026EF" w:rsidP="003026EF"/>
    <w:p w:rsidR="003026EF" w:rsidRPr="003026EF" w:rsidRDefault="003026EF" w:rsidP="003026EF">
      <w:pPr>
        <w:ind w:right="288"/>
        <w:rPr>
          <w:rFonts w:eastAsia="Times New Roman"/>
          <w:szCs w:val="20"/>
        </w:rPr>
      </w:pPr>
      <w:r w:rsidRPr="00280B4E">
        <w:rPr>
          <w:rStyle w:val="StyleUnderline"/>
          <w:highlight w:val="cyan"/>
        </w:rPr>
        <w:t>Since</w:t>
      </w:r>
      <w:r w:rsidRPr="00A2070A">
        <w:rPr>
          <w:rFonts w:eastAsia="Times New Roman"/>
          <w:sz w:val="16"/>
          <w:szCs w:val="20"/>
        </w:rPr>
        <w:t xml:space="preserve"> the tragedy in </w:t>
      </w:r>
      <w:r w:rsidRPr="00280B4E">
        <w:rPr>
          <w:rStyle w:val="StyleUnderline"/>
          <w:highlight w:val="cyan"/>
        </w:rPr>
        <w:t>Somalia</w:t>
      </w:r>
      <w:r w:rsidRPr="00121B88">
        <w:rPr>
          <w:rStyle w:val="StyleUnderline"/>
        </w:rPr>
        <w:t xml:space="preserve">, the </w:t>
      </w:r>
      <w:r w:rsidRPr="00280B4E">
        <w:rPr>
          <w:rStyle w:val="StyleUnderline"/>
          <w:highlight w:val="cyan"/>
        </w:rPr>
        <w:t>trend has been for Western nations to refuse to send troops into Africa'</w:t>
      </w:r>
      <w:r w:rsidRPr="00121B88">
        <w:rPr>
          <w:rStyle w:val="StyleUnderline"/>
        </w:rPr>
        <w:t>s hot spots.</w:t>
      </w:r>
      <w:r w:rsidRPr="00A2070A">
        <w:rPr>
          <w:rFonts w:eastAsia="Times New Roman"/>
          <w:sz w:val="16"/>
          <w:szCs w:val="20"/>
        </w:rPr>
        <w:t xml:space="preserve"> Jordan recently underscored this point when it expressed frustration with the West's failure to commit soldiers to the UNAMSIL mission as a reason for the withdrawal of its troops from Sierra Leone.  America's aversion to peacekeeping in Africa also reflects broader U.S. foreign policy on the continent. </w:t>
      </w:r>
      <w:r w:rsidRPr="00280B4E">
        <w:rPr>
          <w:rStyle w:val="StyleUnderline"/>
          <w:highlight w:val="cyan"/>
        </w:rPr>
        <w:t>Africa occupies a marginal role in</w:t>
      </w:r>
      <w:r w:rsidRPr="00121B88">
        <w:rPr>
          <w:rStyle w:val="StyleUnderline"/>
        </w:rPr>
        <w:t xml:space="preserve"> American </w:t>
      </w:r>
      <w:r w:rsidRPr="00280B4E">
        <w:rPr>
          <w:rStyle w:val="StyleUnderline"/>
          <w:highlight w:val="cyan"/>
        </w:rPr>
        <w:t>fo</w:t>
      </w:r>
      <w:r w:rsidRPr="00121B88">
        <w:rPr>
          <w:rStyle w:val="StyleUnderline"/>
        </w:rPr>
        <w:t xml:space="preserve">reign </w:t>
      </w:r>
      <w:r w:rsidRPr="00280B4E">
        <w:rPr>
          <w:rStyle w:val="StyleUnderline"/>
          <w:highlight w:val="cyan"/>
        </w:rPr>
        <w:t>po</w:t>
      </w:r>
      <w:r w:rsidRPr="00121B88">
        <w:rPr>
          <w:rStyle w:val="StyleUnderline"/>
        </w:rPr>
        <w:t>licy in general</w:t>
      </w:r>
      <w:r w:rsidRPr="00A2070A">
        <w:rPr>
          <w:rFonts w:eastAsia="Times New Roman"/>
          <w:sz w:val="16"/>
          <w:szCs w:val="20"/>
        </w:rPr>
        <w:t xml:space="preserve"> (a point highlighted by conference participants).</w:t>
      </w:r>
    </w:p>
    <w:p w:rsidR="00432B29" w:rsidRDefault="00432B29" w:rsidP="00432B29">
      <w:pPr>
        <w:pStyle w:val="Heading3"/>
      </w:pPr>
      <w:r w:rsidRPr="0016782C">
        <w:t>Impact Defense---</w:t>
      </w:r>
      <w:r>
        <w:t>Hotspots---A2: Central Asia</w:t>
      </w:r>
    </w:p>
    <w:p w:rsidR="003026EF" w:rsidRPr="00214618" w:rsidRDefault="003026EF" w:rsidP="003026EF">
      <w:pPr>
        <w:pStyle w:val="Heading4"/>
      </w:pPr>
      <w:r w:rsidRPr="00214618">
        <w:t>No Central Asia impact</w:t>
      </w:r>
    </w:p>
    <w:p w:rsidR="003026EF" w:rsidRPr="00214618" w:rsidRDefault="003026EF" w:rsidP="003026EF">
      <w:r w:rsidRPr="003026EF">
        <w:rPr>
          <w:rStyle w:val="Style13ptBold"/>
        </w:rPr>
        <w:t>Collins and Wohlforth, 4</w:t>
      </w:r>
      <w:r w:rsidRPr="00214618">
        <w:t xml:space="preserve"> (Kathleen A. Collins and William C. Wohlforth 03-04, Assistant Professor of Political Science at the University of Notre Dame and Associate Professor of Government at Dartmouth College,“"Central Asia: Defying 'Great Game' Expectations"” Strategic Asia)</w:t>
      </w:r>
    </w:p>
    <w:p w:rsidR="003026EF" w:rsidRPr="00214618" w:rsidRDefault="003026EF" w:rsidP="003026EF">
      <w:pPr>
        <w:rPr>
          <w:highlight w:val="cyan"/>
        </w:rPr>
      </w:pPr>
    </w:p>
    <w:p w:rsidR="003026EF" w:rsidRPr="00214618" w:rsidRDefault="003026EF" w:rsidP="003026EF">
      <w:pPr>
        <w:rPr>
          <w:sz w:val="16"/>
        </w:rPr>
      </w:pPr>
      <w:r w:rsidRPr="00214618">
        <w:rPr>
          <w:bCs/>
          <w:highlight w:val="yellow"/>
          <w:u w:val="single"/>
        </w:rPr>
        <w:t>The popular great game lens for analyzing Central Asia fails to</w:t>
      </w:r>
      <w:r w:rsidRPr="00214618">
        <w:rPr>
          <w:b/>
          <w:bCs/>
          <w:highlight w:val="yellow"/>
          <w:u w:val="single"/>
        </w:rPr>
        <w:t xml:space="preserve"> </w:t>
      </w:r>
      <w:r w:rsidRPr="00214618">
        <w:rPr>
          <w:sz w:val="16"/>
        </w:rPr>
        <w:t xml:space="preserve">capture the declared interests of the great powers as well as the best reading of their objective interests in security and economic growth. Perhaps more importantly, it fails to </w:t>
      </w:r>
      <w:r w:rsidRPr="00214618">
        <w:rPr>
          <w:bCs/>
          <w:highlight w:val="yellow"/>
          <w:u w:val="single"/>
        </w:rPr>
        <w:t>explain</w:t>
      </w:r>
      <w:r w:rsidRPr="00214618">
        <w:rPr>
          <w:bCs/>
          <w:u w:val="single"/>
        </w:rPr>
        <w:t xml:space="preserve"> </w:t>
      </w:r>
      <w:r w:rsidRPr="00214618">
        <w:rPr>
          <w:sz w:val="16"/>
        </w:rPr>
        <w:t xml:space="preserve">their </w:t>
      </w:r>
      <w:r w:rsidRPr="00214618">
        <w:rPr>
          <w:bCs/>
          <w:highlight w:val="yellow"/>
          <w:u w:val="single"/>
        </w:rPr>
        <w:t>actual behavior</w:t>
      </w:r>
      <w:r w:rsidRPr="00214618">
        <w:rPr>
          <w:bCs/>
          <w:u w:val="single"/>
        </w:rPr>
        <w:t xml:space="preserve"> on the ground,</w:t>
      </w:r>
      <w:r w:rsidRPr="00214618">
        <w:rPr>
          <w:b/>
          <w:bCs/>
          <w:u w:val="single"/>
        </w:rPr>
        <w:t xml:space="preserve"> </w:t>
      </w:r>
      <w:r w:rsidRPr="00214618">
        <w:rPr>
          <w:sz w:val="16"/>
        </w:rPr>
        <w:t xml:space="preserve">as well the specific reactions of the Central Asian states themselves. Naturally, there are competitive elements in great power relations. Each country’s policymaking community has slightly different preferences for tackling the challenges presented in the region, and the more influence they have the more able they are to shape events in concordance with those preferences. But these </w:t>
      </w:r>
      <w:r w:rsidRPr="00214618">
        <w:rPr>
          <w:bCs/>
          <w:highlight w:val="yellow"/>
          <w:u w:val="single"/>
        </w:rPr>
        <w:t>clashing preferences concern the means to serve ends that all the great powers share.</w:t>
      </w:r>
      <w:r w:rsidRPr="00214618">
        <w:rPr>
          <w:bCs/>
          <w:u w:val="single"/>
        </w:rPr>
        <w:t xml:space="preserve"> </w:t>
      </w:r>
      <w:r w:rsidRPr="00214618">
        <w:rPr>
          <w:sz w:val="16"/>
        </w:rPr>
        <w:t xml:space="preserve">To be sure, </w:t>
      </w:r>
      <w:r w:rsidRPr="00214618">
        <w:rPr>
          <w:bCs/>
          <w:u w:val="single"/>
        </w:rPr>
        <w:t>policy-makers</w:t>
      </w:r>
      <w:r w:rsidRPr="00214618">
        <w:rPr>
          <w:b/>
          <w:bCs/>
          <w:u w:val="single"/>
        </w:rPr>
        <w:t xml:space="preserve"> </w:t>
      </w:r>
      <w:r w:rsidRPr="00214618">
        <w:rPr>
          <w:sz w:val="16"/>
        </w:rPr>
        <w:t xml:space="preserve">in each capital </w:t>
      </w:r>
      <w:r w:rsidRPr="00214618">
        <w:rPr>
          <w:bCs/>
          <w:u w:val="single"/>
        </w:rPr>
        <w:t>would prefer that their own</w:t>
      </w:r>
      <w:r w:rsidRPr="00214618">
        <w:rPr>
          <w:b/>
          <w:bCs/>
          <w:u w:val="single"/>
        </w:rPr>
        <w:t xml:space="preserve"> </w:t>
      </w:r>
      <w:r w:rsidRPr="00214618">
        <w:rPr>
          <w:sz w:val="16"/>
        </w:rPr>
        <w:t xml:space="preserve">national firms or their own </w:t>
      </w:r>
      <w:r w:rsidRPr="00214618">
        <w:rPr>
          <w:bCs/>
          <w:u w:val="single"/>
        </w:rPr>
        <w:t xml:space="preserve">government’s budget be </w:t>
      </w:r>
      <w:r w:rsidRPr="00214618">
        <w:rPr>
          <w:sz w:val="16"/>
        </w:rPr>
        <w:t xml:space="preserve">the </w:t>
      </w:r>
      <w:r w:rsidRPr="00214618">
        <w:rPr>
          <w:bCs/>
          <w:u w:val="single"/>
        </w:rPr>
        <w:t xml:space="preserve">beneficiaries </w:t>
      </w:r>
      <w:r w:rsidRPr="00214618">
        <w:rPr>
          <w:sz w:val="16"/>
        </w:rPr>
        <w:t xml:space="preserve">of any economic rents that emerge from the exploitation and transshipment of the region’s natural resources. </w:t>
      </w:r>
      <w:r w:rsidRPr="00214618">
        <w:rPr>
          <w:bCs/>
          <w:u w:val="single"/>
        </w:rPr>
        <w:t>But the scale of these rents is marginal even</w:t>
      </w:r>
      <w:r w:rsidRPr="00214618">
        <w:rPr>
          <w:b/>
          <w:bCs/>
          <w:u w:val="single"/>
        </w:rPr>
        <w:t xml:space="preserve"> </w:t>
      </w:r>
      <w:r w:rsidRPr="00214618">
        <w:rPr>
          <w:bCs/>
          <w:u w:val="single"/>
        </w:rPr>
        <w:t>for Russia’s oil-fueled budget</w:t>
      </w:r>
      <w:r w:rsidRPr="00214618">
        <w:rPr>
          <w:sz w:val="16"/>
        </w:rPr>
        <w:t xml:space="preserve">. And for taxable profits to be created, </w:t>
      </w:r>
      <w:r w:rsidRPr="00214618">
        <w:rPr>
          <w:bCs/>
          <w:u w:val="single"/>
        </w:rPr>
        <w:t xml:space="preserve">the </w:t>
      </w:r>
      <w:r w:rsidRPr="00214618">
        <w:rPr>
          <w:bCs/>
          <w:highlight w:val="yellow"/>
          <w:u w:val="single"/>
        </w:rPr>
        <w:t>projects must make sense economically</w:t>
      </w:r>
      <w:r w:rsidRPr="00214618">
        <w:rPr>
          <w:sz w:val="16"/>
        </w:rPr>
        <w:t xml:space="preserve">—something that is determined more by markets and firms than governments. Does it matter? </w:t>
      </w:r>
      <w:r w:rsidRPr="00214618">
        <w:rPr>
          <w:bCs/>
          <w:u w:val="single"/>
        </w:rPr>
        <w:t>The great game is an arresting metaphor</w:t>
      </w:r>
      <w:r w:rsidRPr="00214618">
        <w:rPr>
          <w:b/>
          <w:bCs/>
          <w:u w:val="single"/>
        </w:rPr>
        <w:t xml:space="preserve"> </w:t>
      </w:r>
      <w:r w:rsidRPr="00214618">
        <w:rPr>
          <w:sz w:val="16"/>
        </w:rPr>
        <w:t xml:space="preserve">that serves to draw people’s attention to an oft-neglected region. </w:t>
      </w:r>
      <w:r w:rsidRPr="00214618">
        <w:rPr>
          <w:bCs/>
          <w:u w:val="single"/>
        </w:rPr>
        <w:t>The problem is that</w:t>
      </w:r>
      <w:r w:rsidRPr="00214618">
        <w:rPr>
          <w:b/>
          <w:bCs/>
          <w:u w:val="single"/>
        </w:rPr>
        <w:t xml:space="preserve"> </w:t>
      </w:r>
      <w:r w:rsidRPr="00214618">
        <w:rPr>
          <w:bCs/>
          <w:highlight w:val="yellow"/>
          <w:u w:val="single"/>
        </w:rPr>
        <w:t>the great-game lens can distort realities</w:t>
      </w:r>
      <w:r w:rsidRPr="00214618">
        <w:rPr>
          <w:b/>
          <w:bCs/>
          <w:highlight w:val="yellow"/>
          <w:u w:val="single"/>
        </w:rPr>
        <w:t xml:space="preserve"> </w:t>
      </w:r>
      <w:r w:rsidRPr="00214618">
        <w:rPr>
          <w:bCs/>
          <w:u w:val="single"/>
        </w:rPr>
        <w:t xml:space="preserve">on the ground, </w:t>
      </w:r>
      <w:r w:rsidRPr="00214618">
        <w:rPr>
          <w:bCs/>
          <w:highlight w:val="yellow"/>
          <w:u w:val="single"/>
        </w:rPr>
        <w:t>and therefore bias analysis and policy.</w:t>
      </w:r>
      <w:r w:rsidRPr="00214618">
        <w:rPr>
          <w:b/>
          <w:bCs/>
          <w:highlight w:val="yellow"/>
          <w:u w:val="single"/>
        </w:rPr>
        <w:t xml:space="preserve"> </w:t>
      </w:r>
      <w:r w:rsidRPr="00214618">
        <w:rPr>
          <w:sz w:val="16"/>
        </w:rPr>
        <w:t xml:space="preserve">For when great powers are locked in a competitive fight, the issues at hand matter less than their implication for the relative power of contending states. Power itself becomes the issue—one that tends to be nonnegotiable. </w:t>
      </w:r>
      <w:r w:rsidRPr="00214618">
        <w:rPr>
          <w:bCs/>
          <w:u w:val="single"/>
        </w:rPr>
        <w:t>Viewing an essential positive-sum relationship through zero sum conceptual lenses will result in missed opportunities</w:t>
      </w:r>
      <w:r w:rsidRPr="00214618">
        <w:rPr>
          <w:b/>
          <w:bCs/>
          <w:u w:val="single"/>
        </w:rPr>
        <w:t xml:space="preserve"> </w:t>
      </w:r>
      <w:r w:rsidRPr="00214618">
        <w:rPr>
          <w:sz w:val="16"/>
        </w:rPr>
        <w:t>for cooperation that leaves all players—not least the people who live in the region—poorer and more insecure. While cautious realism must remain the watchword concerning an impoverished and potentially unstable region comprised of fragile and authoritarian states</w:t>
      </w:r>
      <w:r w:rsidRPr="00214618">
        <w:rPr>
          <w:b/>
          <w:bCs/>
          <w:u w:val="single"/>
        </w:rPr>
        <w:t xml:space="preserve">, </w:t>
      </w:r>
      <w:r w:rsidRPr="00214618">
        <w:rPr>
          <w:bCs/>
          <w:u w:val="single"/>
        </w:rPr>
        <w:t>our analysis yields</w:t>
      </w:r>
      <w:r w:rsidRPr="00214618">
        <w:rPr>
          <w:b/>
          <w:bCs/>
          <w:u w:val="single"/>
        </w:rPr>
        <w:t xml:space="preserve"> </w:t>
      </w:r>
      <w:r w:rsidRPr="00214618">
        <w:rPr>
          <w:sz w:val="16"/>
        </w:rPr>
        <w:t xml:space="preserve">at least conditional and relative </w:t>
      </w:r>
      <w:r w:rsidRPr="00214618">
        <w:rPr>
          <w:bCs/>
          <w:u w:val="single"/>
        </w:rPr>
        <w:t xml:space="preserve">optimism. </w:t>
      </w:r>
      <w:r w:rsidRPr="00214618">
        <w:rPr>
          <w:bCs/>
          <w:highlight w:val="yellow"/>
          <w:u w:val="single"/>
        </w:rPr>
        <w:t>Given the confluence of their chief strategic interests, the major powers are in a better position to serve as a stabilizing force than analogies to the Great Game or the Cold War would suggest</w:t>
      </w:r>
      <w:r w:rsidRPr="00214618">
        <w:rPr>
          <w:bCs/>
          <w:u w:val="single"/>
        </w:rPr>
        <w:t xml:space="preserve">. It is important to stress that </w:t>
      </w:r>
      <w:r w:rsidRPr="00214618">
        <w:rPr>
          <w:bCs/>
          <w:highlight w:val="yellow"/>
          <w:u w:val="single"/>
        </w:rPr>
        <w:t>the region’s response to</w:t>
      </w:r>
      <w:r w:rsidRPr="00214618">
        <w:rPr>
          <w:bCs/>
          <w:u w:val="single"/>
        </w:rPr>
        <w:t xml:space="preserve"> the profoundly destabilizing shock of coordinated </w:t>
      </w:r>
      <w:r w:rsidRPr="00214618">
        <w:rPr>
          <w:bCs/>
          <w:highlight w:val="yellow"/>
          <w:u w:val="single"/>
        </w:rPr>
        <w:t xml:space="preserve">terror attacks was increased cooperation between local governments </w:t>
      </w:r>
      <w:r w:rsidRPr="00214618">
        <w:rPr>
          <w:bCs/>
          <w:u w:val="single"/>
        </w:rPr>
        <w:t xml:space="preserve">and </w:t>
      </w:r>
      <w:r w:rsidRPr="00214618">
        <w:rPr>
          <w:bCs/>
          <w:highlight w:val="yellow"/>
          <w:u w:val="single"/>
        </w:rPr>
        <w:t xml:space="preserve">China </w:t>
      </w:r>
      <w:r w:rsidRPr="00214618">
        <w:rPr>
          <w:bCs/>
          <w:u w:val="single"/>
        </w:rPr>
        <w:t xml:space="preserve">and </w:t>
      </w:r>
      <w:r w:rsidRPr="00214618">
        <w:rPr>
          <w:bCs/>
          <w:highlight w:val="yellow"/>
          <w:u w:val="single"/>
        </w:rPr>
        <w:t>Russia, and</w:t>
      </w:r>
      <w:r w:rsidRPr="00214618">
        <w:rPr>
          <w:sz w:val="16"/>
        </w:rPr>
        <w:t xml:space="preserve">—multipolar rhetoric notwithstanding—between both of them and </w:t>
      </w:r>
      <w:r w:rsidRPr="00214618">
        <w:rPr>
          <w:bCs/>
          <w:highlight w:val="yellow"/>
          <w:u w:val="single"/>
        </w:rPr>
        <w:t>the United States.</w:t>
      </w:r>
      <w:r w:rsidRPr="00214618">
        <w:rPr>
          <w:b/>
          <w:bCs/>
          <w:u w:val="single"/>
        </w:rPr>
        <w:t xml:space="preserve"> </w:t>
      </w:r>
      <w:r w:rsidRPr="00214618">
        <w:rPr>
          <w:sz w:val="16"/>
        </w:rPr>
        <w:t xml:space="preserve">If this trend is nurtured and if the initial signals about potential SCO-CSTO-NATO cooperation are pursued, </w:t>
      </w:r>
      <w:r w:rsidRPr="00214618">
        <w:rPr>
          <w:bCs/>
          <w:highlight w:val="yellow"/>
          <w:u w:val="single"/>
        </w:rPr>
        <w:t>another destabilizing shock might generate more rather than less cooperation among the major powers.</w:t>
      </w:r>
      <w:r w:rsidRPr="00214618">
        <w:rPr>
          <w:sz w:val="16"/>
        </w:rPr>
        <w:t xml:space="preserve"> Uzbekistan, Kyrgyzstan, Tajikistan, and Kazakhstan are clearly on a trajectory that portends longer-term cooperation with each of the great powers. As military and economic security interests become more entwined, there are sound reasons to conclude </w:t>
      </w:r>
      <w:r w:rsidRPr="00214618">
        <w:rPr>
          <w:bCs/>
          <w:u w:val="single"/>
        </w:rPr>
        <w:t>that “great game” politics will not shape Central Asia’s future in the same competitive and destabilizing way as they have controlled its past.</w:t>
      </w:r>
      <w:r w:rsidRPr="00214618">
        <w:rPr>
          <w:b/>
          <w:bCs/>
          <w:u w:val="single"/>
        </w:rPr>
        <w:t xml:space="preserve"> </w:t>
      </w:r>
      <w:r w:rsidRPr="00214618">
        <w:rPr>
          <w:sz w:val="16"/>
        </w:rPr>
        <w:t>To the contrary, mutual interests in Central Asia may reinforce the broader positive developments in the great powers’ relations that have taken place since September 11, as well as reinforce regional and domestic stability in Central Asia.</w:t>
      </w:r>
    </w:p>
    <w:p w:rsidR="003026EF" w:rsidRPr="00214618" w:rsidRDefault="003026EF" w:rsidP="003026EF">
      <w:pPr>
        <w:pStyle w:val="Heading4"/>
      </w:pPr>
      <w:r w:rsidRPr="00214618">
        <w:t xml:space="preserve">No great powers would get drawn into a conflict </w:t>
      </w:r>
    </w:p>
    <w:p w:rsidR="003026EF" w:rsidRPr="00214618" w:rsidRDefault="003026EF" w:rsidP="003026EF">
      <w:r w:rsidRPr="003026EF">
        <w:rPr>
          <w:rStyle w:val="Style13ptBold"/>
        </w:rPr>
        <w:t>Weitz 6</w:t>
      </w:r>
      <w:r w:rsidRPr="00214618">
        <w:t xml:space="preserve"> (Richard, Senior Fellow and Director of the Center for Future Security Strategies at Hudson Institute, Washington Quarterly 29.3, Muse) </w:t>
      </w:r>
    </w:p>
    <w:p w:rsidR="003026EF" w:rsidRPr="00214618" w:rsidRDefault="003026EF" w:rsidP="003026EF"/>
    <w:p w:rsidR="003026EF" w:rsidRPr="003026EF" w:rsidRDefault="003026EF" w:rsidP="003026EF">
      <w:pPr>
        <w:ind w:right="288"/>
        <w:rPr>
          <w:rFonts w:eastAsia="Times New Roman"/>
          <w:szCs w:val="20"/>
        </w:rPr>
      </w:pPr>
      <w:r w:rsidRPr="00214618">
        <w:rPr>
          <w:rFonts w:eastAsia="Times New Roman"/>
          <w:sz w:val="12"/>
          <w:szCs w:val="20"/>
        </w:rPr>
        <w:t xml:space="preserve">Central Asian security affairs have become much more complex than during the original nineteenth-century great game between czarist Russia and the United Kingdom. At that time, these two governments could largely dominate local affairs, but today a variety of influential actors are involved in the region. The early 1990s witnessed a vigorous competition between Turkey and Iran for influence in Central Asia. More recently, India and Pakistan have pursued a mixture of cooperative and competitive policies in the region that have influenced and been affected by their broader relationship. </w:t>
      </w:r>
      <w:r w:rsidRPr="00214618">
        <w:rPr>
          <w:bCs/>
          <w:u w:val="single"/>
        </w:rPr>
        <w:t>The now independent Central Asian countries</w:t>
      </w:r>
      <w:r w:rsidRPr="00214618">
        <w:rPr>
          <w:rFonts w:eastAsia="Times New Roman"/>
          <w:sz w:val="16"/>
          <w:szCs w:val="20"/>
        </w:rPr>
        <w:t xml:space="preserve"> also invariably </w:t>
      </w:r>
      <w:r w:rsidRPr="00214618">
        <w:rPr>
          <w:bCs/>
          <w:u w:val="single"/>
        </w:rPr>
        <w:t>affect the region's international relations as they seek to maneuver among the major powers without compromising their</w:t>
      </w:r>
      <w:r w:rsidRPr="00214618">
        <w:rPr>
          <w:rFonts w:eastAsia="Times New Roman"/>
          <w:sz w:val="16"/>
          <w:szCs w:val="20"/>
        </w:rPr>
        <w:t xml:space="preserve"> newfound </w:t>
      </w:r>
      <w:r w:rsidRPr="00214618">
        <w:rPr>
          <w:bCs/>
          <w:u w:val="single"/>
        </w:rPr>
        <w:t>autonomy.</w:t>
      </w:r>
      <w:r w:rsidRPr="00214618">
        <w:rPr>
          <w:rFonts w:eastAsia="Times New Roman"/>
          <w:sz w:val="16"/>
          <w:szCs w:val="20"/>
        </w:rPr>
        <w:t xml:space="preserve"> Although Russia, [End Page 155] China, and the United States substantially affect regional security issues, they cannot dictate outcomes the way imperial governments frequently did a century ago. </w:t>
      </w:r>
      <w:r w:rsidRPr="00214618">
        <w:rPr>
          <w:bCs/>
          <w:highlight w:val="yellow"/>
          <w:u w:val="single"/>
        </w:rPr>
        <w:t>Concerns about a renewed great game are</w:t>
      </w:r>
      <w:r w:rsidRPr="00214618">
        <w:rPr>
          <w:bCs/>
          <w:u w:val="single"/>
        </w:rPr>
        <w:t xml:space="preserve"> thus </w:t>
      </w:r>
      <w:r w:rsidRPr="00214618">
        <w:rPr>
          <w:bCs/>
          <w:highlight w:val="yellow"/>
          <w:u w:val="single"/>
        </w:rPr>
        <w:t>exaggerated. The contest for influence</w:t>
      </w:r>
      <w:r w:rsidRPr="00214618">
        <w:rPr>
          <w:rFonts w:eastAsia="Times New Roman"/>
          <w:sz w:val="16"/>
          <w:szCs w:val="20"/>
        </w:rPr>
        <w:t xml:space="preserve"> in the region </w:t>
      </w:r>
      <w:r w:rsidRPr="00214618">
        <w:rPr>
          <w:bCs/>
          <w:highlight w:val="yellow"/>
          <w:u w:val="single"/>
        </w:rPr>
        <w:t xml:space="preserve">does not </w:t>
      </w:r>
      <w:r w:rsidRPr="00214618">
        <w:rPr>
          <w:bCs/>
          <w:u w:val="single"/>
        </w:rPr>
        <w:t xml:space="preserve">directly </w:t>
      </w:r>
      <w:r w:rsidRPr="00214618">
        <w:rPr>
          <w:bCs/>
          <w:highlight w:val="yellow"/>
          <w:u w:val="single"/>
        </w:rPr>
        <w:t>challenge the</w:t>
      </w:r>
      <w:r w:rsidRPr="00214618">
        <w:rPr>
          <w:bCs/>
          <w:u w:val="single"/>
        </w:rPr>
        <w:t xml:space="preserve"> vital </w:t>
      </w:r>
      <w:r w:rsidRPr="00214618">
        <w:rPr>
          <w:bCs/>
          <w:highlight w:val="yellow"/>
          <w:u w:val="single"/>
        </w:rPr>
        <w:t xml:space="preserve">national interests of China, Russia, or the </w:t>
      </w:r>
      <w:r w:rsidRPr="00214618">
        <w:rPr>
          <w:b/>
          <w:iCs/>
          <w:highlight w:val="yellow"/>
          <w:u w:val="single"/>
          <w:bdr w:val="single" w:sz="18" w:space="0" w:color="auto"/>
        </w:rPr>
        <w:t>U</w:t>
      </w:r>
      <w:r w:rsidRPr="00214618">
        <w:rPr>
          <w:bCs/>
          <w:u w:val="single"/>
        </w:rPr>
        <w:t xml:space="preserve">nited </w:t>
      </w:r>
      <w:r w:rsidRPr="00214618">
        <w:rPr>
          <w:b/>
          <w:iCs/>
          <w:highlight w:val="yellow"/>
          <w:u w:val="single"/>
          <w:bdr w:val="single" w:sz="18" w:space="0" w:color="auto"/>
        </w:rPr>
        <w:t>S</w:t>
      </w:r>
      <w:r w:rsidRPr="00214618">
        <w:rPr>
          <w:bCs/>
          <w:u w:val="single"/>
        </w:rPr>
        <w:t>tates</w:t>
      </w:r>
      <w:r w:rsidRPr="00214618">
        <w:rPr>
          <w:sz w:val="16"/>
        </w:rPr>
        <w:t>, the</w:t>
      </w:r>
      <w:r w:rsidRPr="00214618">
        <w:rPr>
          <w:rFonts w:eastAsia="Times New Roman"/>
          <w:sz w:val="12"/>
          <w:szCs w:val="20"/>
        </w:rPr>
        <w:t xml:space="preserve"> </w:t>
      </w:r>
      <w:r w:rsidRPr="00214618">
        <w:rPr>
          <w:rFonts w:eastAsia="Times New Roman"/>
          <w:sz w:val="16"/>
          <w:szCs w:val="20"/>
        </w:rPr>
        <w:t xml:space="preserve">most important extraregional countries in Central Asian security affairs. Unless restrained, however, competitive pressures risk impeding opportunities for beneficial cooperation among these countries. </w:t>
      </w:r>
      <w:r w:rsidRPr="00214618">
        <w:rPr>
          <w:bCs/>
          <w:highlight w:val="yellow"/>
          <w:u w:val="single"/>
        </w:rPr>
        <w:t>The three</w:t>
      </w:r>
      <w:r w:rsidRPr="00214618">
        <w:rPr>
          <w:bCs/>
          <w:u w:val="single"/>
        </w:rPr>
        <w:t xml:space="preserve"> external </w:t>
      </w:r>
      <w:r w:rsidRPr="00214618">
        <w:rPr>
          <w:bCs/>
          <w:highlight w:val="yellow"/>
          <w:u w:val="single"/>
        </w:rPr>
        <w:t>great powers</w:t>
      </w:r>
      <w:r w:rsidRPr="00214618">
        <w:rPr>
          <w:bCs/>
          <w:u w:val="single"/>
        </w:rPr>
        <w:t xml:space="preserve"> have incentives to compete for local allies, energy resources, and military advantage, but they also </w:t>
      </w:r>
      <w:r w:rsidRPr="00214618">
        <w:rPr>
          <w:bCs/>
          <w:highlight w:val="yellow"/>
          <w:u w:val="single"/>
        </w:rPr>
        <w:t>share substantial interests, especially in reducing terrorism and drug trafficking</w:t>
      </w:r>
      <w:r w:rsidRPr="00214618">
        <w:rPr>
          <w:bCs/>
          <w:u w:val="single"/>
        </w:rPr>
        <w:t>.</w:t>
      </w:r>
      <w:r w:rsidRPr="00214618">
        <w:rPr>
          <w:rFonts w:eastAsia="Times New Roman"/>
          <w:sz w:val="16"/>
          <w:szCs w:val="20"/>
        </w:rPr>
        <w:t xml:space="preserve"> If properly aligned, the major multilateral security organizations active in Central Asia could provide opportunities for cooperative diplomacy in a region where bilateral ties traditionally have predominated. </w:t>
      </w:r>
    </w:p>
    <w:p w:rsidR="00432B29" w:rsidRDefault="00432B29" w:rsidP="00432B29">
      <w:pPr>
        <w:pStyle w:val="Heading3"/>
      </w:pPr>
      <w:r w:rsidRPr="0016782C">
        <w:t>Impact Defense---</w:t>
      </w:r>
      <w:r>
        <w:t>Hotspots---A2: East Asia</w:t>
      </w:r>
    </w:p>
    <w:p w:rsidR="003026EF" w:rsidRPr="00214618" w:rsidRDefault="003026EF" w:rsidP="003026EF">
      <w:pPr>
        <w:pStyle w:val="Heading4"/>
        <w:rPr>
          <w:rFonts w:eastAsia="Times New Roman"/>
        </w:rPr>
      </w:pPr>
      <w:r w:rsidRPr="00214618">
        <w:rPr>
          <w:rFonts w:eastAsia="Times New Roman"/>
        </w:rPr>
        <w:t>No war</w:t>
      </w:r>
    </w:p>
    <w:p w:rsidR="003026EF" w:rsidRPr="00214618" w:rsidRDefault="003026EF" w:rsidP="003026EF">
      <w:pPr>
        <w:rPr>
          <w:rFonts w:eastAsia="Calibri"/>
        </w:rPr>
      </w:pPr>
      <w:r>
        <w:rPr>
          <w:rStyle w:val="Style13ptBold"/>
        </w:rPr>
        <w:t xml:space="preserve">Shuo </w:t>
      </w:r>
      <w:r w:rsidRPr="003026EF">
        <w:rPr>
          <w:rStyle w:val="Style13ptBold"/>
        </w:rPr>
        <w:t>12</w:t>
      </w:r>
      <w:r w:rsidRPr="00214618">
        <w:rPr>
          <w:rFonts w:eastAsia="Calibri"/>
        </w:rPr>
        <w:t xml:space="preserve"> (Wang Shuo, managing editor of Caixin Media: the top English-language magazine covering business and finance in China, 9/12, "Closer Look: Why War Is Not an Option", english.caixin.com/2012-09-12/100436770.html)</w:t>
      </w:r>
    </w:p>
    <w:p w:rsidR="003026EF" w:rsidRPr="00214618" w:rsidRDefault="003026EF" w:rsidP="003026EF">
      <w:pPr>
        <w:rPr>
          <w:rFonts w:eastAsia="Calibri"/>
        </w:rPr>
      </w:pPr>
    </w:p>
    <w:p w:rsidR="003026EF" w:rsidRPr="003026EF" w:rsidRDefault="003026EF" w:rsidP="003026EF">
      <w:pPr>
        <w:rPr>
          <w:rFonts w:eastAsia="Calibri"/>
          <w:sz w:val="16"/>
        </w:rPr>
      </w:pPr>
      <w:r w:rsidRPr="00214618">
        <w:rPr>
          <w:bCs/>
          <w:highlight w:val="yellow"/>
          <w:u w:val="single"/>
        </w:rPr>
        <w:t>It is highly unlikely</w:t>
      </w:r>
      <w:r w:rsidRPr="00214618">
        <w:rPr>
          <w:rFonts w:eastAsia="Calibri"/>
          <w:sz w:val="16"/>
        </w:rPr>
        <w:t xml:space="preserve"> that </w:t>
      </w:r>
      <w:r w:rsidRPr="00214618">
        <w:rPr>
          <w:bCs/>
          <w:highlight w:val="yellow"/>
          <w:u w:val="single"/>
        </w:rPr>
        <w:t>China will fight a hot war</w:t>
      </w:r>
      <w:r w:rsidRPr="00214618">
        <w:rPr>
          <w:rFonts w:eastAsia="Calibri"/>
          <w:sz w:val="16"/>
        </w:rPr>
        <w:t xml:space="preserve"> with any of its neighbors </w:t>
      </w:r>
      <w:r w:rsidRPr="00214618">
        <w:rPr>
          <w:bCs/>
          <w:highlight w:val="yellow"/>
          <w:u w:val="single"/>
        </w:rPr>
        <w:t>over territorial disputes</w:t>
      </w:r>
      <w:r w:rsidRPr="00214618">
        <w:rPr>
          <w:rFonts w:eastAsia="Calibri"/>
          <w:bCs/>
          <w:u w:val="single"/>
        </w:rPr>
        <w:t>,</w:t>
      </w:r>
      <w:r w:rsidRPr="00214618">
        <w:rPr>
          <w:rFonts w:eastAsia="Calibri"/>
          <w:sz w:val="16"/>
        </w:rPr>
        <w:t xml:space="preserve"> but it should still reexamine who its friends really are</w:t>
      </w:r>
      <w:r>
        <w:rPr>
          <w:rFonts w:eastAsia="Calibri"/>
          <w:sz w:val="16"/>
        </w:rPr>
        <w:t xml:space="preserve"> </w:t>
      </w:r>
      <w:r w:rsidRPr="00214618">
        <w:rPr>
          <w:bCs/>
          <w:highlight w:val="yellow"/>
          <w:u w:val="single"/>
        </w:rPr>
        <w:t xml:space="preserve">There won't be </w:t>
      </w:r>
      <w:r w:rsidRPr="00214618">
        <w:rPr>
          <w:bCs/>
          <w:u w:val="single"/>
        </w:rPr>
        <w:t>a w</w:t>
      </w:r>
      <w:r w:rsidRPr="00214618">
        <w:rPr>
          <w:bCs/>
          <w:highlight w:val="yellow"/>
          <w:u w:val="single"/>
        </w:rPr>
        <w:t>ar in East Asia.</w:t>
      </w:r>
      <w:r>
        <w:rPr>
          <w:bCs/>
          <w:u w:val="single"/>
        </w:rPr>
        <w:t xml:space="preserve"> </w:t>
      </w:r>
      <w:r w:rsidRPr="00214618">
        <w:rPr>
          <w:rFonts w:eastAsia="Calibri"/>
          <w:bCs/>
          <w:highlight w:val="yellow"/>
          <w:u w:val="single"/>
        </w:rPr>
        <w:t xml:space="preserve">The </w:t>
      </w:r>
      <w:r w:rsidRPr="00214618">
        <w:rPr>
          <w:b/>
          <w:iCs/>
          <w:highlight w:val="yellow"/>
          <w:u w:val="single"/>
          <w:bdr w:val="single" w:sz="18" w:space="0" w:color="auto"/>
        </w:rPr>
        <w:t>U</w:t>
      </w:r>
      <w:r w:rsidRPr="00214618">
        <w:rPr>
          <w:rFonts w:eastAsia="Calibri"/>
          <w:bCs/>
          <w:u w:val="single"/>
        </w:rPr>
        <w:t xml:space="preserve">nited </w:t>
      </w:r>
      <w:r w:rsidRPr="00214618">
        <w:rPr>
          <w:b/>
          <w:iCs/>
          <w:highlight w:val="yellow"/>
          <w:u w:val="single"/>
          <w:bdr w:val="single" w:sz="18" w:space="0" w:color="auto"/>
        </w:rPr>
        <w:t>S</w:t>
      </w:r>
      <w:r w:rsidRPr="00214618">
        <w:rPr>
          <w:rFonts w:eastAsia="Calibri"/>
          <w:bCs/>
          <w:u w:val="single"/>
        </w:rPr>
        <w:t xml:space="preserve">tates </w:t>
      </w:r>
      <w:r w:rsidRPr="00214618">
        <w:rPr>
          <w:rFonts w:eastAsia="Calibri"/>
          <w:bCs/>
          <w:highlight w:val="yellow"/>
          <w:u w:val="single"/>
        </w:rPr>
        <w:t>has five</w:t>
      </w:r>
      <w:r w:rsidRPr="00214618">
        <w:rPr>
          <w:rFonts w:eastAsia="Calibri"/>
          <w:bCs/>
          <w:u w:val="single"/>
        </w:rPr>
        <w:t xml:space="preserve"> military </w:t>
      </w:r>
      <w:r w:rsidRPr="00214618">
        <w:rPr>
          <w:rFonts w:eastAsia="Calibri"/>
          <w:bCs/>
          <w:highlight w:val="yellow"/>
          <w:u w:val="single"/>
        </w:rPr>
        <w:t>alliances</w:t>
      </w:r>
      <w:r w:rsidRPr="00214618">
        <w:rPr>
          <w:rFonts w:eastAsia="Calibri"/>
          <w:bCs/>
          <w:u w:val="single"/>
        </w:rPr>
        <w:t xml:space="preserve"> in the western Pacific</w:t>
      </w:r>
      <w:r w:rsidRPr="00214618">
        <w:rPr>
          <w:rFonts w:eastAsia="Calibri"/>
          <w:sz w:val="16"/>
        </w:rPr>
        <w:t xml:space="preserve">: with South Korea, Japan, Thailand, the Philippines and Singapore, </w:t>
      </w:r>
      <w:r w:rsidRPr="00214618">
        <w:rPr>
          <w:rFonts w:eastAsia="Calibri"/>
          <w:bCs/>
          <w:highlight w:val="yellow"/>
          <w:u w:val="single"/>
        </w:rPr>
        <w:t>and</w:t>
      </w:r>
      <w:r w:rsidRPr="00214618">
        <w:rPr>
          <w:rFonts w:eastAsia="Calibri"/>
          <w:bCs/>
          <w:u w:val="single"/>
        </w:rPr>
        <w:t xml:space="preserve"> American </w:t>
      </w:r>
      <w:r w:rsidRPr="00214618">
        <w:rPr>
          <w:rFonts w:eastAsia="Calibri"/>
          <w:bCs/>
          <w:highlight w:val="yellow"/>
          <w:u w:val="single"/>
        </w:rPr>
        <w:t>battleships</w:t>
      </w:r>
      <w:r w:rsidRPr="00214618">
        <w:rPr>
          <w:rFonts w:eastAsia="Calibri"/>
          <w:sz w:val="16"/>
        </w:rPr>
        <w:t xml:space="preserve"> are busy </w:t>
      </w:r>
      <w:r w:rsidRPr="00214618">
        <w:rPr>
          <w:rFonts w:eastAsia="Calibri"/>
          <w:bCs/>
          <w:u w:val="single"/>
        </w:rPr>
        <w:t>patrol</w:t>
      </w:r>
      <w:r w:rsidRPr="00214618">
        <w:rPr>
          <w:rFonts w:eastAsia="Calibri"/>
          <w:sz w:val="16"/>
        </w:rPr>
        <w:t xml:space="preserve">ling </w:t>
      </w:r>
      <w:r w:rsidRPr="00214618">
        <w:rPr>
          <w:rFonts w:eastAsia="Calibri"/>
          <w:bCs/>
          <w:u w:val="single"/>
        </w:rPr>
        <w:t>the seas</w:t>
      </w:r>
      <w:r w:rsidRPr="00214618">
        <w:rPr>
          <w:rFonts w:eastAsia="Calibri"/>
          <w:sz w:val="16"/>
        </w:rPr>
        <w:t xml:space="preserve">. </w:t>
      </w:r>
      <w:r w:rsidRPr="00214618">
        <w:rPr>
          <w:rFonts w:eastAsia="Calibri"/>
          <w:bCs/>
          <w:highlight w:val="yellow"/>
          <w:u w:val="single"/>
        </w:rPr>
        <w:t>Without a go-ahead</w:t>
      </w:r>
      <w:r w:rsidRPr="00214618">
        <w:rPr>
          <w:rFonts w:eastAsia="Calibri"/>
          <w:bCs/>
          <w:u w:val="single"/>
        </w:rPr>
        <w:t xml:space="preserve"> from Washington,</w:t>
      </w:r>
      <w:r w:rsidRPr="00214618">
        <w:rPr>
          <w:rFonts w:eastAsia="Calibri"/>
          <w:sz w:val="16"/>
        </w:rPr>
        <w:t xml:space="preserve"> </w:t>
      </w:r>
      <w:r w:rsidRPr="00214618">
        <w:rPr>
          <w:bCs/>
          <w:highlight w:val="yellow"/>
          <w:u w:val="single"/>
        </w:rPr>
        <w:t>there is no possibility of a hot war</w:t>
      </w:r>
      <w:r w:rsidRPr="00214618">
        <w:rPr>
          <w:rFonts w:eastAsia="Calibri"/>
          <w:sz w:val="16"/>
        </w:rPr>
        <w:t xml:space="preserve"> between battleships of sovereign countries here. </w:t>
      </w:r>
      <w:r w:rsidRPr="00214618">
        <w:rPr>
          <w:rFonts w:eastAsia="Calibri"/>
          <w:bCs/>
          <w:u w:val="single"/>
        </w:rPr>
        <w:t xml:space="preserve">As to </w:t>
      </w:r>
      <w:r w:rsidRPr="00214618">
        <w:rPr>
          <w:rFonts w:eastAsia="Calibri"/>
          <w:bCs/>
          <w:highlight w:val="yellow"/>
          <w:u w:val="single"/>
        </w:rPr>
        <w:t>conflicts between fishing boats</w:t>
      </w:r>
      <w:r w:rsidRPr="00214618">
        <w:rPr>
          <w:rFonts w:eastAsia="Calibri"/>
          <w:bCs/>
          <w:u w:val="single"/>
        </w:rPr>
        <w:t xml:space="preserve"> and patrol boats, </w:t>
      </w:r>
      <w:r w:rsidRPr="00214618">
        <w:rPr>
          <w:bCs/>
          <w:highlight w:val="yellow"/>
          <w:u w:val="single"/>
        </w:rPr>
        <w:t>that's not</w:t>
      </w:r>
      <w:r w:rsidRPr="00214618">
        <w:rPr>
          <w:rFonts w:eastAsia="Calibri"/>
          <w:sz w:val="16"/>
        </w:rPr>
        <w:t xml:space="preserve"> really </w:t>
      </w:r>
      <w:r w:rsidRPr="00214618">
        <w:rPr>
          <w:bCs/>
          <w:highlight w:val="yellow"/>
          <w:u w:val="single"/>
        </w:rPr>
        <w:t>a big deal.</w:t>
      </w:r>
      <w:r>
        <w:rPr>
          <w:bCs/>
          <w:u w:val="single"/>
        </w:rPr>
        <w:t xml:space="preserve"> </w:t>
      </w:r>
      <w:r w:rsidRPr="00214618">
        <w:rPr>
          <w:rFonts w:eastAsia="Calibri"/>
          <w:sz w:val="16"/>
        </w:rPr>
        <w:t>The Chinese have to ponder several questions: If the country has battleship wars with Japan, can it win without using ground-based missiles? Will the war escalate if missiles are deployed? What will happen if the war continues with no victory in sight?</w:t>
      </w:r>
      <w:r>
        <w:rPr>
          <w:rFonts w:eastAsia="Calibri"/>
          <w:sz w:val="16"/>
        </w:rPr>
        <w:t xml:space="preserve"> </w:t>
      </w:r>
      <w:r w:rsidRPr="00214618">
        <w:rPr>
          <w:rFonts w:eastAsia="Calibri"/>
          <w:sz w:val="16"/>
        </w:rPr>
        <w:t xml:space="preserve">In the last few days, one country bought islands, and the other announced the base points and the baselines of its territorial waters. But look closely, </w:t>
      </w:r>
      <w:r w:rsidRPr="00214618">
        <w:rPr>
          <w:rFonts w:eastAsia="Calibri"/>
          <w:bCs/>
          <w:u w:val="single"/>
        </w:rPr>
        <w:t>China and Japan have at least two things in common in this hostile exchange</w:t>
      </w:r>
      <w:r w:rsidRPr="00214618">
        <w:rPr>
          <w:rFonts w:eastAsia="Calibri"/>
          <w:sz w:val="16"/>
        </w:rPr>
        <w:t>: At home they fan up nationalism, and in the international arena no activities have exceeded the scope of previous, respective claims on sovereignty.</w:t>
      </w:r>
      <w:r>
        <w:rPr>
          <w:rFonts w:eastAsia="Calibri"/>
          <w:sz w:val="16"/>
        </w:rPr>
        <w:t xml:space="preserve"> </w:t>
      </w:r>
      <w:r w:rsidRPr="00214618">
        <w:rPr>
          <w:rFonts w:eastAsia="Calibri"/>
          <w:sz w:val="16"/>
        </w:rPr>
        <w:t xml:space="preserve">This means </w:t>
      </w:r>
      <w:r w:rsidRPr="00214618">
        <w:rPr>
          <w:b/>
          <w:iCs/>
          <w:highlight w:val="yellow"/>
          <w:u w:val="single"/>
          <w:bdr w:val="single" w:sz="18" w:space="0" w:color="auto"/>
        </w:rPr>
        <w:t>there is no possibility of a war</w:t>
      </w:r>
      <w:r w:rsidRPr="00214618">
        <w:rPr>
          <w:rFonts w:eastAsia="Calibri"/>
          <w:sz w:val="16"/>
        </w:rPr>
        <w:t xml:space="preserve"> in East Asia, </w:t>
      </w:r>
      <w:r w:rsidRPr="00214618">
        <w:rPr>
          <w:b/>
          <w:iCs/>
          <w:highlight w:val="yellow"/>
          <w:u w:val="single"/>
          <w:bdr w:val="single" w:sz="18" w:space="0" w:color="auto"/>
        </w:rPr>
        <w:t>not even remotely.</w:t>
      </w:r>
      <w:r>
        <w:rPr>
          <w:b/>
          <w:iCs/>
          <w:u w:val="single"/>
          <w:bdr w:val="single" w:sz="18" w:space="0" w:color="auto"/>
        </w:rPr>
        <w:t xml:space="preserve"> </w:t>
      </w:r>
      <w:r w:rsidRPr="00214618">
        <w:rPr>
          <w:rFonts w:eastAsia="Calibri"/>
          <w:sz w:val="16"/>
        </w:rPr>
        <w:t xml:space="preserve">From the East Sea </w:t>
      </w:r>
      <w:r w:rsidRPr="00214618">
        <w:rPr>
          <w:rFonts w:eastAsia="Calibri"/>
          <w:bCs/>
          <w:u w:val="single"/>
        </w:rPr>
        <w:t xml:space="preserve">to the South Sea, China has reached a new low in relations with Asian neighbors. </w:t>
      </w:r>
      <w:r w:rsidRPr="00214618">
        <w:rPr>
          <w:rFonts w:eastAsia="Calibri"/>
          <w:bCs/>
          <w:highlight w:val="yellow"/>
          <w:u w:val="single"/>
        </w:rPr>
        <w:t>It's hard to remove the flashpoints</w:t>
      </w:r>
      <w:r w:rsidRPr="00214618">
        <w:rPr>
          <w:rFonts w:eastAsia="Calibri"/>
          <w:bCs/>
          <w:u w:val="single"/>
        </w:rPr>
        <w:t xml:space="preserve"> in territorial disputes,</w:t>
      </w:r>
      <w:r w:rsidRPr="00214618">
        <w:rPr>
          <w:rFonts w:eastAsia="Calibri"/>
          <w:sz w:val="16"/>
        </w:rPr>
        <w:t xml:space="preserve"> </w:t>
      </w:r>
      <w:r w:rsidRPr="00214618">
        <w:rPr>
          <w:rFonts w:eastAsia="Calibri"/>
          <w:bCs/>
          <w:highlight w:val="yellow"/>
          <w:u w:val="single"/>
        </w:rPr>
        <w:t>but the country can</w:t>
      </w:r>
      <w:r w:rsidRPr="00214618">
        <w:rPr>
          <w:rFonts w:eastAsia="Calibri"/>
          <w:bCs/>
          <w:u w:val="single"/>
        </w:rPr>
        <w:t xml:space="preserve"> surely </w:t>
      </w:r>
      <w:r w:rsidRPr="00214618">
        <w:rPr>
          <w:rFonts w:eastAsia="Calibri"/>
          <w:bCs/>
          <w:highlight w:val="yellow"/>
          <w:u w:val="single"/>
        </w:rPr>
        <w:t>reduce their impacts</w:t>
      </w:r>
      <w:r w:rsidRPr="00214618">
        <w:rPr>
          <w:rFonts w:eastAsia="Calibri"/>
          <w:bCs/>
          <w:u w:val="single"/>
        </w:rPr>
        <w:t>.</w:t>
      </w:r>
      <w:r w:rsidRPr="00214618">
        <w:rPr>
          <w:rFonts w:eastAsia="Calibri"/>
          <w:sz w:val="16"/>
        </w:rPr>
        <w:t xml:space="preserve"> And the key is relations with the United States.</w:t>
      </w:r>
    </w:p>
    <w:p w:rsidR="00432B29" w:rsidRDefault="00432B29" w:rsidP="00432B29">
      <w:pPr>
        <w:pStyle w:val="Heading3"/>
      </w:pPr>
      <w:r w:rsidRPr="0016782C">
        <w:t>Impact Defense---</w:t>
      </w:r>
      <w:r>
        <w:t>Hotspots---Ext---No Impact</w:t>
      </w:r>
    </w:p>
    <w:p w:rsidR="00432B29" w:rsidRPr="00214618" w:rsidRDefault="00432B29" w:rsidP="00432B29">
      <w:pPr>
        <w:pStyle w:val="Heading4"/>
      </w:pPr>
      <w:r w:rsidRPr="00214618">
        <w:t>No terminal impact to low readiness – empirics prove</w:t>
      </w:r>
    </w:p>
    <w:p w:rsidR="00432B29" w:rsidRPr="00214618" w:rsidRDefault="00432B29" w:rsidP="00432B29">
      <w:r w:rsidRPr="00432B29">
        <w:rPr>
          <w:rStyle w:val="Style13ptBold"/>
        </w:rPr>
        <w:t>Huffington Post 8</w:t>
      </w:r>
      <w:r w:rsidRPr="00214618">
        <w:t xml:space="preserve"> (Mar 8, </w:t>
      </w:r>
      <w:hyperlink r:id="rId53" w:history="1">
        <w:r w:rsidRPr="00214618">
          <w:t>http://www.huffingtonpost.com/2008/04/01/senior-army-officials-us_n_94571.html</w:t>
        </w:r>
      </w:hyperlink>
      <w:r w:rsidRPr="00214618">
        <w:t xml:space="preserve">) </w:t>
      </w:r>
    </w:p>
    <w:p w:rsidR="00432B29" w:rsidRPr="00214618" w:rsidRDefault="00432B29" w:rsidP="00432B29"/>
    <w:p w:rsidR="00432B29" w:rsidRPr="00432B29" w:rsidRDefault="00432B29" w:rsidP="00432B29">
      <w:pPr>
        <w:ind w:right="288"/>
        <w:rPr>
          <w:rFonts w:eastAsia="Times New Roman"/>
          <w:sz w:val="16"/>
          <w:szCs w:val="20"/>
        </w:rPr>
      </w:pPr>
      <w:r w:rsidRPr="00214618">
        <w:rPr>
          <w:rFonts w:eastAsia="Times New Roman"/>
          <w:sz w:val="16"/>
          <w:szCs w:val="20"/>
        </w:rPr>
        <w:t xml:space="preserve">Senior </w:t>
      </w:r>
      <w:r w:rsidRPr="00214618">
        <w:rPr>
          <w:bCs/>
          <w:u w:val="single"/>
        </w:rPr>
        <w:t>Army and Marine Corps leaders said</w:t>
      </w:r>
      <w:r w:rsidRPr="00214618">
        <w:rPr>
          <w:rFonts w:eastAsia="Times New Roman"/>
          <w:sz w:val="16"/>
          <w:szCs w:val="20"/>
        </w:rPr>
        <w:t xml:space="preserve"> yesterday </w:t>
      </w:r>
      <w:r w:rsidRPr="00214618">
        <w:rPr>
          <w:bCs/>
          <w:u w:val="single"/>
        </w:rPr>
        <w:t>that the increase of more than 30,000 troops in Iraq and Afghanistan has put unsustainable levels of stress on U.S. ground forces and has put their readiness to fight other conflicts at the lowest level in years.</w:t>
      </w:r>
      <w:r w:rsidRPr="00214618">
        <w:rPr>
          <w:rFonts w:eastAsia="Times New Roman"/>
          <w:b/>
          <w:bCs/>
          <w:szCs w:val="20"/>
          <w:u w:val="single"/>
        </w:rPr>
        <w:t xml:space="preserve">  </w:t>
      </w:r>
      <w:r w:rsidRPr="00214618">
        <w:rPr>
          <w:rFonts w:eastAsia="Times New Roman"/>
          <w:sz w:val="16"/>
          <w:szCs w:val="20"/>
        </w:rPr>
        <w:t xml:space="preserve">In a stark assessment a week before Gen. David H. </w:t>
      </w:r>
      <w:r w:rsidRPr="00214618">
        <w:rPr>
          <w:bCs/>
          <w:u w:val="single"/>
        </w:rPr>
        <w:t>Petraeus,</w:t>
      </w:r>
      <w:r w:rsidRPr="00214618">
        <w:rPr>
          <w:rFonts w:eastAsia="Times New Roman"/>
          <w:sz w:val="16"/>
          <w:szCs w:val="20"/>
        </w:rPr>
        <w:t xml:space="preserve"> the top U.S. commander in Iraq, is to testify on the war's progress, Gen. Richard A. Cody, the Army's vice chief of staff, </w:t>
      </w:r>
      <w:r w:rsidRPr="00214618">
        <w:rPr>
          <w:bCs/>
          <w:u w:val="single"/>
        </w:rPr>
        <w:t xml:space="preserve">said that the heavy deployments are inflicting "incredible stress" on soldiers and families </w:t>
      </w:r>
      <w:r w:rsidRPr="00214618">
        <w:rPr>
          <w:rFonts w:eastAsia="Times New Roman"/>
          <w:sz w:val="16"/>
          <w:szCs w:val="20"/>
        </w:rPr>
        <w:t>and that they pose "a significant risk" to the nation's all-volunteer military.</w:t>
      </w:r>
    </w:p>
    <w:p w:rsidR="00432B29" w:rsidRPr="00214618" w:rsidRDefault="00432B29" w:rsidP="00432B29">
      <w:pPr>
        <w:pStyle w:val="Heading4"/>
      </w:pPr>
      <w:r w:rsidRPr="00214618">
        <w:t>Impact empirically denied by three years of readiness shortfalls</w:t>
      </w:r>
    </w:p>
    <w:p w:rsidR="00432B29" w:rsidRPr="00214618" w:rsidRDefault="00432B29" w:rsidP="00432B29">
      <w:r w:rsidRPr="00432B29">
        <w:rPr>
          <w:rStyle w:val="Style13ptBold"/>
        </w:rPr>
        <w:t>AP 9</w:t>
      </w:r>
      <w:r w:rsidRPr="00214618">
        <w:t xml:space="preserve"> (Feb 20, </w:t>
      </w:r>
      <w:hyperlink r:id="rId54" w:history="1">
        <w:r w:rsidRPr="00214618">
          <w:t>http://www.lubbockonline.com/stories/022009/nat_395947018.shtml</w:t>
        </w:r>
      </w:hyperlink>
      <w:r w:rsidRPr="00214618">
        <w:t>)</w:t>
      </w:r>
    </w:p>
    <w:p w:rsidR="00432B29" w:rsidRPr="00214618" w:rsidRDefault="00432B29" w:rsidP="00432B29"/>
    <w:p w:rsidR="00432B29" w:rsidRPr="00432B29" w:rsidRDefault="00432B29" w:rsidP="00432B29">
      <w:pPr>
        <w:ind w:right="288"/>
        <w:rPr>
          <w:rFonts w:eastAsia="Times New Roman"/>
          <w:sz w:val="16"/>
          <w:szCs w:val="20"/>
        </w:rPr>
      </w:pPr>
      <w:r w:rsidRPr="00214618">
        <w:rPr>
          <w:bCs/>
          <w:u w:val="single"/>
        </w:rPr>
        <w:t>For the third consecutive year, a classified Pentagon assessment has concluded there's a significant risk that the U.S. military could not respond quickly and fully to any new crisis</w:t>
      </w:r>
      <w:r w:rsidRPr="00214618">
        <w:rPr>
          <w:rFonts w:eastAsia="Times New Roman"/>
          <w:sz w:val="16"/>
          <w:szCs w:val="20"/>
        </w:rPr>
        <w:t xml:space="preserve">, Associated Press has learned.  The latest risk assessment, drawn up by Adm. Mike Mullen, chairman of the Joint Chiefs of Staff, comes despite recent security gains in </w:t>
      </w:r>
      <w:hyperlink r:id="rId55" w:history="1">
        <w:r w:rsidRPr="00214618">
          <w:rPr>
            <w:rFonts w:eastAsia="Times New Roman"/>
            <w:sz w:val="16"/>
            <w:szCs w:val="20"/>
          </w:rPr>
          <w:t>Iraq</w:t>
        </w:r>
      </w:hyperlink>
      <w:r w:rsidRPr="00214618">
        <w:rPr>
          <w:rFonts w:eastAsia="Times New Roman"/>
          <w:sz w:val="16"/>
          <w:szCs w:val="20"/>
        </w:rPr>
        <w:t xml:space="preserve"> and plans for troop cuts there. </w:t>
      </w:r>
      <w:r w:rsidRPr="00214618">
        <w:rPr>
          <w:bCs/>
          <w:u w:val="single"/>
        </w:rPr>
        <w:t>The assessment finds that the U.S. continues to face persistent terrorist threats and the military is still stretched and strained from long and repeated tours to the war front.</w:t>
      </w:r>
      <w:r w:rsidRPr="00214618">
        <w:rPr>
          <w:rFonts w:eastAsia="Times New Roman"/>
          <w:sz w:val="16"/>
          <w:szCs w:val="20"/>
        </w:rPr>
        <w:t xml:space="preserve"> </w:t>
      </w:r>
      <w:r w:rsidRPr="00214618">
        <w:rPr>
          <w:rFonts w:eastAsia="Times New Roman"/>
          <w:sz w:val="12"/>
          <w:szCs w:val="20"/>
        </w:rPr>
        <w:t xml:space="preserve">Senior military officials spoke about the report on condition of anonymity because it is a classified document. Prepared every year and routinely delivered to Congress with the budget, the risk assessment paints a broad picture of security threats and hot spots around the world and the U.S. military's ability to deal with them. Adm. Mullen has delivered it to </w:t>
      </w:r>
      <w:hyperlink r:id="rId56" w:history="1">
        <w:r w:rsidRPr="00214618">
          <w:rPr>
            <w:rFonts w:eastAsia="Times New Roman"/>
            <w:sz w:val="12"/>
            <w:szCs w:val="20"/>
          </w:rPr>
          <w:t>Defense Secretary Robert M. Gates</w:t>
        </w:r>
      </w:hyperlink>
      <w:r w:rsidRPr="00214618">
        <w:rPr>
          <w:rFonts w:eastAsia="Times New Roman"/>
          <w:sz w:val="12"/>
          <w:szCs w:val="20"/>
        </w:rPr>
        <w:t xml:space="preserve">. Because the threat is rated as significant, Mr. Gates will send an accompanying report to Congress outlining what the military is doing to address the risks. That report has not yet been finished. </w:t>
      </w:r>
      <w:r w:rsidRPr="00214618">
        <w:rPr>
          <w:bCs/>
          <w:u w:val="single"/>
        </w:rPr>
        <w:t>This year's assessment finds many of the same global security issues as in previous years - ranging from terrorist organizations and unstable governments to the potential for high-tech cyberattacks.</w:t>
      </w:r>
      <w:r w:rsidRPr="00214618">
        <w:rPr>
          <w:rFonts w:eastAsia="Times New Roman"/>
          <w:sz w:val="16"/>
          <w:szCs w:val="20"/>
        </w:rPr>
        <w:t xml:space="preserve"> It also reflects </w:t>
      </w:r>
      <w:hyperlink r:id="rId57" w:history="1">
        <w:r w:rsidRPr="00214618">
          <w:rPr>
            <w:rFonts w:eastAsia="Times New Roman"/>
            <w:sz w:val="16"/>
            <w:szCs w:val="20"/>
          </w:rPr>
          <w:t>the Pentagon</w:t>
        </w:r>
      </w:hyperlink>
      <w:r w:rsidRPr="00214618">
        <w:rPr>
          <w:rFonts w:eastAsia="Times New Roman"/>
          <w:sz w:val="16"/>
          <w:szCs w:val="20"/>
        </w:rPr>
        <w:t xml:space="preserve">'s ongoing struggle to maintain a military that can respond to threats from other countries while honing newer counterinsurgency techniques to battle more unconventional dangers such as suicide bombers and lethal roadside bombs. Daniel Goure, vice president of the Lexington Institute, a military-policy research group in Arlington, said </w:t>
      </w:r>
      <w:r w:rsidRPr="00214618">
        <w:rPr>
          <w:bCs/>
          <w:u w:val="single"/>
        </w:rPr>
        <w:t xml:space="preserve">the assessment would take into account the strains on the force, the wear and tear on aircraft and other military equipment, and a host of global flashpoints. </w:t>
      </w:r>
      <w:r w:rsidRPr="00214618">
        <w:rPr>
          <w:rFonts w:eastAsia="Times New Roman"/>
          <w:sz w:val="16"/>
          <w:szCs w:val="20"/>
        </w:rPr>
        <w:t xml:space="preserve">"This is a chairman who looks around the world and sees - right now, today - immediate, near-term problems like North Korea; the larger questions of Pakistan and its future; Iran and what is going on there; Russia and Georgia; Venezuela, which has a close relationship with Russia and is buying arms all over the place; and Cuba," Mr. Goure said. </w:t>
      </w:r>
      <w:r w:rsidRPr="00214618">
        <w:rPr>
          <w:bCs/>
          <w:u w:val="single"/>
        </w:rPr>
        <w:t xml:space="preserve">While officials are preparing to reduce troop levels in Iraq, they are increasing forces in </w:t>
      </w:r>
      <w:hyperlink r:id="rId58" w:history="1">
        <w:r w:rsidRPr="00214618">
          <w:rPr>
            <w:bCs/>
            <w:u w:val="single"/>
          </w:rPr>
          <w:t>Afghanistan</w:t>
        </w:r>
      </w:hyperlink>
      <w:r w:rsidRPr="00214618">
        <w:rPr>
          <w:bCs/>
          <w:u w:val="single"/>
        </w:rPr>
        <w:t xml:space="preserve"> - giving troops little break from their battlefield tours.</w:t>
      </w:r>
      <w:r w:rsidRPr="00214618">
        <w:rPr>
          <w:rFonts w:eastAsia="Times New Roman"/>
          <w:b/>
          <w:bCs/>
          <w:szCs w:val="20"/>
          <w:u w:val="single"/>
        </w:rPr>
        <w:t xml:space="preserve"> </w:t>
      </w:r>
      <w:r w:rsidRPr="00214618">
        <w:rPr>
          <w:rFonts w:eastAsia="Times New Roman"/>
          <w:sz w:val="16"/>
          <w:szCs w:val="20"/>
        </w:rPr>
        <w:t>The Pentagon has repeatedly stressed ongoing efforts to increase the size of the Army and Marine Corps, but that growth is only now starting to have an impact.</w:t>
      </w:r>
    </w:p>
    <w:p w:rsidR="0028092D" w:rsidRPr="0016782C" w:rsidRDefault="0028092D" w:rsidP="0028092D">
      <w:pPr>
        <w:pStyle w:val="Heading3"/>
      </w:pPr>
      <w:r w:rsidRPr="0016782C">
        <w:t>Status Quo Solves</w:t>
      </w:r>
    </w:p>
    <w:p w:rsidR="0028092D" w:rsidRPr="0016782C" w:rsidRDefault="0028092D" w:rsidP="0028092D">
      <w:pPr>
        <w:pStyle w:val="Heading4"/>
      </w:pPr>
      <w:r w:rsidRPr="0016782C">
        <w:t>Status quo solves – Embassies already approved, ambassador not key and future Senates can approve DeLaurentis</w:t>
      </w:r>
    </w:p>
    <w:p w:rsidR="0028092D" w:rsidRPr="0016782C" w:rsidRDefault="0028092D" w:rsidP="0028092D">
      <w:r w:rsidRPr="0016782C">
        <w:rPr>
          <w:rStyle w:val="Style13ptBold"/>
        </w:rPr>
        <w:t xml:space="preserve">Crabtree 7/2 </w:t>
      </w:r>
      <w:r w:rsidRPr="0016782C">
        <w:t xml:space="preserve">{Susan, syndicated politics correspondent for The Hill/Congressional Quarterly/Roll Call, B.S. in broadcast journalism (University of Southern California), “Obama ready to fight over U.S. ambassador to Cuba,” The Washington Examiner, 2015, </w:t>
      </w:r>
      <w:hyperlink r:id="rId59" w:anchor="THUR" w:history="1">
        <w:r w:rsidRPr="0016782C">
          <w:rPr>
            <w:rStyle w:val="Hyperlink"/>
          </w:rPr>
          <w:t>http://www.washingtonexaminer.com/obama-ready-to-fight-over-u.s.-ambassador-to-cuba/article/2567500#THUR</w:t>
        </w:r>
      </w:hyperlink>
      <w:r w:rsidRPr="0016782C">
        <w:t>}</w:t>
      </w:r>
    </w:p>
    <w:p w:rsidR="0028092D" w:rsidRPr="0016782C" w:rsidRDefault="0028092D" w:rsidP="0028092D"/>
    <w:p w:rsidR="009E31DA" w:rsidRPr="009E31DA" w:rsidRDefault="0028092D" w:rsidP="009E31DA">
      <w:r w:rsidRPr="0016782C">
        <w:rPr>
          <w:sz w:val="16"/>
        </w:rPr>
        <w:t xml:space="preserve">Juan Carlos </w:t>
      </w:r>
      <w:r w:rsidRPr="0016782C">
        <w:rPr>
          <w:rStyle w:val="StyleUnderline"/>
        </w:rPr>
        <w:t>Hidalgo, a policy analyst</w:t>
      </w:r>
      <w:r w:rsidRPr="0016782C">
        <w:rPr>
          <w:sz w:val="16"/>
        </w:rPr>
        <w:t xml:space="preserve"> on the Western Hemisphere </w:t>
      </w:r>
      <w:r w:rsidRPr="0016782C">
        <w:rPr>
          <w:rStyle w:val="StyleUnderline"/>
        </w:rPr>
        <w:t>at the Cato Institute, said the budget</w:t>
      </w:r>
      <w:r w:rsidRPr="0016782C">
        <w:rPr>
          <w:sz w:val="16"/>
        </w:rPr>
        <w:t xml:space="preserve"> for the U.S. mission in Havana, known as the U.S. Interests Section, </w:t>
      </w:r>
      <w:r w:rsidRPr="0016782C">
        <w:rPr>
          <w:rStyle w:val="Emphasis"/>
        </w:rPr>
        <w:t>has already been approved</w:t>
      </w:r>
      <w:r w:rsidRPr="0016782C">
        <w:rPr>
          <w:sz w:val="16"/>
        </w:rPr>
        <w:t xml:space="preserve"> through 2017 so </w:t>
      </w:r>
      <w:r w:rsidRPr="0016782C">
        <w:rPr>
          <w:rStyle w:val="StyleUnderline"/>
        </w:rPr>
        <w:t xml:space="preserve">opening an official embassy there is as </w:t>
      </w:r>
      <w:r w:rsidRPr="0016782C">
        <w:rPr>
          <w:rStyle w:val="Emphasis"/>
        </w:rPr>
        <w:t>simple as changing the signage</w:t>
      </w:r>
      <w:r w:rsidRPr="0016782C">
        <w:rPr>
          <w:rStyle w:val="StyleUnderline"/>
        </w:rPr>
        <w:t xml:space="preserve"> on the building. Likewise, he said</w:t>
      </w:r>
      <w:r w:rsidRPr="0016782C">
        <w:rPr>
          <w:sz w:val="16"/>
        </w:rPr>
        <w:t xml:space="preserve">, the current head of the mission, Jeffrey </w:t>
      </w:r>
      <w:r w:rsidRPr="0016782C">
        <w:rPr>
          <w:rStyle w:val="StyleUnderline"/>
        </w:rPr>
        <w:t>DeLaurentis</w:t>
      </w:r>
      <w:r w:rsidRPr="0016782C">
        <w:rPr>
          <w:sz w:val="16"/>
        </w:rPr>
        <w:t xml:space="preserve">, a 24-year veteran of the Foreign Service, </w:t>
      </w:r>
      <w:r w:rsidRPr="0016782C">
        <w:rPr>
          <w:rStyle w:val="StyleUnderline"/>
        </w:rPr>
        <w:t>has been in Havana since</w:t>
      </w:r>
      <w:r w:rsidRPr="0016782C">
        <w:rPr>
          <w:sz w:val="16"/>
        </w:rPr>
        <w:t xml:space="preserve"> </w:t>
      </w:r>
      <w:r w:rsidRPr="0016782C">
        <w:rPr>
          <w:rStyle w:val="StyleUnderline"/>
        </w:rPr>
        <w:t>August</w:t>
      </w:r>
      <w:r w:rsidRPr="0016782C">
        <w:rPr>
          <w:sz w:val="16"/>
        </w:rPr>
        <w:t xml:space="preserve"> 2014 </w:t>
      </w:r>
      <w:r w:rsidRPr="0016782C">
        <w:rPr>
          <w:rStyle w:val="Emphasis"/>
        </w:rPr>
        <w:t>and could simply remain</w:t>
      </w:r>
      <w:r w:rsidRPr="0016782C">
        <w:rPr>
          <w:sz w:val="16"/>
        </w:rPr>
        <w:t xml:space="preserve"> </w:t>
      </w:r>
      <w:r w:rsidRPr="0016782C">
        <w:rPr>
          <w:rStyle w:val="StyleUnderline"/>
        </w:rPr>
        <w:t>in an acting position</w:t>
      </w:r>
      <w:r w:rsidRPr="0016782C">
        <w:rPr>
          <w:sz w:val="16"/>
        </w:rPr>
        <w:t xml:space="preserve"> </w:t>
      </w:r>
      <w:r w:rsidRPr="0016782C">
        <w:rPr>
          <w:rStyle w:val="Emphasis"/>
        </w:rPr>
        <w:t>with no impact on his role</w:t>
      </w:r>
      <w:r w:rsidRPr="0016782C">
        <w:rPr>
          <w:rStyle w:val="StyleUnderline"/>
        </w:rPr>
        <w:t xml:space="preserve"> there</w:t>
      </w:r>
      <w:r w:rsidRPr="0016782C">
        <w:rPr>
          <w:sz w:val="16"/>
        </w:rPr>
        <w:t xml:space="preserve">. </w:t>
      </w:r>
      <w:r w:rsidRPr="0016782C">
        <w:rPr>
          <w:rStyle w:val="StyleUnderline"/>
        </w:rPr>
        <w:t xml:space="preserve">"I don't think we will have an official ambassador to Cuba anytime soon," he said, but </w:t>
      </w:r>
      <w:r w:rsidRPr="0016782C">
        <w:rPr>
          <w:rStyle w:val="Emphasis"/>
        </w:rPr>
        <w:t xml:space="preserve">that doesn't really hurt the embassy's ability to function. </w:t>
      </w:r>
      <w:r w:rsidRPr="0016782C">
        <w:rPr>
          <w:rStyle w:val="StyleUnderline"/>
        </w:rPr>
        <w:t xml:space="preserve">DeLaurentis will have </w:t>
      </w:r>
      <w:r w:rsidRPr="0016782C">
        <w:rPr>
          <w:rStyle w:val="Emphasis"/>
        </w:rPr>
        <w:t>all</w:t>
      </w:r>
      <w:r w:rsidRPr="0016782C">
        <w:rPr>
          <w:rStyle w:val="StyleUnderline"/>
        </w:rPr>
        <w:t xml:space="preserve"> the capabilities</w:t>
      </w:r>
      <w:r w:rsidRPr="0016782C">
        <w:rPr>
          <w:sz w:val="16"/>
        </w:rPr>
        <w:t xml:space="preserve"> </w:t>
      </w:r>
      <w:r w:rsidRPr="0016782C">
        <w:rPr>
          <w:rStyle w:val="StyleUnderline"/>
        </w:rPr>
        <w:t xml:space="preserve">of an acting ambassador even if he has to wait for the title </w:t>
      </w:r>
      <w:r w:rsidRPr="0016782C">
        <w:rPr>
          <w:rStyle w:val="Emphasis"/>
        </w:rPr>
        <w:t>until Republicans lose the majority</w:t>
      </w:r>
      <w:r w:rsidRPr="0016782C">
        <w:rPr>
          <w:rStyle w:val="StyleUnderline"/>
        </w:rPr>
        <w:t xml:space="preserve"> in the Senate, Hidalgo said.</w:t>
      </w:r>
    </w:p>
    <w:sectPr w:rsidR="009E31DA" w:rsidRPr="009E31DA">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2113693"/>
    <w:multiLevelType w:val="hybridMultilevel"/>
    <w:tmpl w:val="A3BE5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D65EF"/>
    <w:rsid w:val="00001141"/>
    <w:rsid w:val="0000401A"/>
    <w:rsid w:val="00013512"/>
    <w:rsid w:val="000139A3"/>
    <w:rsid w:val="00016870"/>
    <w:rsid w:val="000208EE"/>
    <w:rsid w:val="0002131B"/>
    <w:rsid w:val="00021DE5"/>
    <w:rsid w:val="00023938"/>
    <w:rsid w:val="00031D26"/>
    <w:rsid w:val="0003449B"/>
    <w:rsid w:val="00034B5E"/>
    <w:rsid w:val="00035E04"/>
    <w:rsid w:val="000363BF"/>
    <w:rsid w:val="00040E05"/>
    <w:rsid w:val="00043609"/>
    <w:rsid w:val="00043F0E"/>
    <w:rsid w:val="00045607"/>
    <w:rsid w:val="00057620"/>
    <w:rsid w:val="00057CB2"/>
    <w:rsid w:val="00060FED"/>
    <w:rsid w:val="000739E9"/>
    <w:rsid w:val="00075EDB"/>
    <w:rsid w:val="0007650B"/>
    <w:rsid w:val="0007652F"/>
    <w:rsid w:val="00077AF8"/>
    <w:rsid w:val="00084A18"/>
    <w:rsid w:val="00090139"/>
    <w:rsid w:val="00095CA3"/>
    <w:rsid w:val="000A4D71"/>
    <w:rsid w:val="000A7256"/>
    <w:rsid w:val="000A78D0"/>
    <w:rsid w:val="000B0162"/>
    <w:rsid w:val="000B08A3"/>
    <w:rsid w:val="000B0CAB"/>
    <w:rsid w:val="000B1456"/>
    <w:rsid w:val="000B38E0"/>
    <w:rsid w:val="000B57CB"/>
    <w:rsid w:val="000B5A3E"/>
    <w:rsid w:val="000C319A"/>
    <w:rsid w:val="000C5FCE"/>
    <w:rsid w:val="000D2618"/>
    <w:rsid w:val="000D6A44"/>
    <w:rsid w:val="000E020A"/>
    <w:rsid w:val="000E15A5"/>
    <w:rsid w:val="000F22F3"/>
    <w:rsid w:val="000F4D94"/>
    <w:rsid w:val="000F4DF4"/>
    <w:rsid w:val="000F5209"/>
    <w:rsid w:val="001000FC"/>
    <w:rsid w:val="00100833"/>
    <w:rsid w:val="00104529"/>
    <w:rsid w:val="00104863"/>
    <w:rsid w:val="00105942"/>
    <w:rsid w:val="00107396"/>
    <w:rsid w:val="0011073D"/>
    <w:rsid w:val="00114431"/>
    <w:rsid w:val="00115893"/>
    <w:rsid w:val="001200F9"/>
    <w:rsid w:val="00120158"/>
    <w:rsid w:val="00123EBA"/>
    <w:rsid w:val="00130AC6"/>
    <w:rsid w:val="00142816"/>
    <w:rsid w:val="00143012"/>
    <w:rsid w:val="00143594"/>
    <w:rsid w:val="00144A4C"/>
    <w:rsid w:val="001536DF"/>
    <w:rsid w:val="00155532"/>
    <w:rsid w:val="00155F8D"/>
    <w:rsid w:val="00157732"/>
    <w:rsid w:val="0016049B"/>
    <w:rsid w:val="0016782C"/>
    <w:rsid w:val="001736A8"/>
    <w:rsid w:val="00174B2B"/>
    <w:rsid w:val="0017635F"/>
    <w:rsid w:val="00176AB0"/>
    <w:rsid w:val="00176DFB"/>
    <w:rsid w:val="00177B7D"/>
    <w:rsid w:val="0018322D"/>
    <w:rsid w:val="0019206F"/>
    <w:rsid w:val="001A030A"/>
    <w:rsid w:val="001A1C2E"/>
    <w:rsid w:val="001B0744"/>
    <w:rsid w:val="001B133D"/>
    <w:rsid w:val="001B5776"/>
    <w:rsid w:val="001C4CFE"/>
    <w:rsid w:val="001C6C5F"/>
    <w:rsid w:val="001D019C"/>
    <w:rsid w:val="001D51B2"/>
    <w:rsid w:val="001D60B0"/>
    <w:rsid w:val="001E4EDE"/>
    <w:rsid w:val="001E527A"/>
    <w:rsid w:val="001E7D1B"/>
    <w:rsid w:val="001F120A"/>
    <w:rsid w:val="001F497E"/>
    <w:rsid w:val="001F750B"/>
    <w:rsid w:val="001F78CE"/>
    <w:rsid w:val="00203A26"/>
    <w:rsid w:val="0020662A"/>
    <w:rsid w:val="00206CB0"/>
    <w:rsid w:val="002127C1"/>
    <w:rsid w:val="002136F4"/>
    <w:rsid w:val="00214616"/>
    <w:rsid w:val="0021545F"/>
    <w:rsid w:val="00222379"/>
    <w:rsid w:val="002233B1"/>
    <w:rsid w:val="002254BF"/>
    <w:rsid w:val="0023236E"/>
    <w:rsid w:val="002337AC"/>
    <w:rsid w:val="00242360"/>
    <w:rsid w:val="002428EA"/>
    <w:rsid w:val="00243015"/>
    <w:rsid w:val="00247F35"/>
    <w:rsid w:val="0025009A"/>
    <w:rsid w:val="00251FC7"/>
    <w:rsid w:val="0025402C"/>
    <w:rsid w:val="00264A97"/>
    <w:rsid w:val="00275125"/>
    <w:rsid w:val="0028092D"/>
    <w:rsid w:val="002855A7"/>
    <w:rsid w:val="00287172"/>
    <w:rsid w:val="002A3501"/>
    <w:rsid w:val="002A4F2D"/>
    <w:rsid w:val="002A6581"/>
    <w:rsid w:val="002A7AC8"/>
    <w:rsid w:val="002B146A"/>
    <w:rsid w:val="002B37C1"/>
    <w:rsid w:val="002B5E17"/>
    <w:rsid w:val="002C71DF"/>
    <w:rsid w:val="002D6407"/>
    <w:rsid w:val="002E7B8A"/>
    <w:rsid w:val="002E7DB7"/>
    <w:rsid w:val="002E7F9C"/>
    <w:rsid w:val="002F00CA"/>
    <w:rsid w:val="002F083F"/>
    <w:rsid w:val="002F1875"/>
    <w:rsid w:val="002F73C7"/>
    <w:rsid w:val="003026EF"/>
    <w:rsid w:val="00314427"/>
    <w:rsid w:val="00315690"/>
    <w:rsid w:val="00316B75"/>
    <w:rsid w:val="00325646"/>
    <w:rsid w:val="0033211E"/>
    <w:rsid w:val="0033479C"/>
    <w:rsid w:val="003460F2"/>
    <w:rsid w:val="003469FD"/>
    <w:rsid w:val="003531EF"/>
    <w:rsid w:val="00366613"/>
    <w:rsid w:val="003668B6"/>
    <w:rsid w:val="00371675"/>
    <w:rsid w:val="00372EC1"/>
    <w:rsid w:val="003742C8"/>
    <w:rsid w:val="00374D09"/>
    <w:rsid w:val="003805EB"/>
    <w:rsid w:val="00380811"/>
    <w:rsid w:val="0038158C"/>
    <w:rsid w:val="003902BA"/>
    <w:rsid w:val="00393637"/>
    <w:rsid w:val="00395A93"/>
    <w:rsid w:val="003A09E2"/>
    <w:rsid w:val="003A4239"/>
    <w:rsid w:val="003A466C"/>
    <w:rsid w:val="003A6B6D"/>
    <w:rsid w:val="003B44BD"/>
    <w:rsid w:val="003B486D"/>
    <w:rsid w:val="003B4ACE"/>
    <w:rsid w:val="003C5B8E"/>
    <w:rsid w:val="003D4AF8"/>
    <w:rsid w:val="003D5F0C"/>
    <w:rsid w:val="003E3A84"/>
    <w:rsid w:val="003F1CA9"/>
    <w:rsid w:val="00401D30"/>
    <w:rsid w:val="00403902"/>
    <w:rsid w:val="00406D85"/>
    <w:rsid w:val="00407037"/>
    <w:rsid w:val="00411536"/>
    <w:rsid w:val="00413155"/>
    <w:rsid w:val="004214B7"/>
    <w:rsid w:val="00422CD2"/>
    <w:rsid w:val="00430DEE"/>
    <w:rsid w:val="00432B29"/>
    <w:rsid w:val="00440C7F"/>
    <w:rsid w:val="004460C0"/>
    <w:rsid w:val="0045434F"/>
    <w:rsid w:val="00455F9D"/>
    <w:rsid w:val="004601E7"/>
    <w:rsid w:val="004605D6"/>
    <w:rsid w:val="00464035"/>
    <w:rsid w:val="00472BCA"/>
    <w:rsid w:val="00474BCF"/>
    <w:rsid w:val="00481D33"/>
    <w:rsid w:val="00487D9F"/>
    <w:rsid w:val="00490046"/>
    <w:rsid w:val="00493E46"/>
    <w:rsid w:val="004A18DD"/>
    <w:rsid w:val="004A2839"/>
    <w:rsid w:val="004A34D5"/>
    <w:rsid w:val="004B56CF"/>
    <w:rsid w:val="004B712D"/>
    <w:rsid w:val="004C1DAA"/>
    <w:rsid w:val="004C5485"/>
    <w:rsid w:val="004C60E8"/>
    <w:rsid w:val="004C79EA"/>
    <w:rsid w:val="004E3579"/>
    <w:rsid w:val="004E728B"/>
    <w:rsid w:val="004F39E0"/>
    <w:rsid w:val="004F3C27"/>
    <w:rsid w:val="004F7725"/>
    <w:rsid w:val="005023D1"/>
    <w:rsid w:val="0050707C"/>
    <w:rsid w:val="00512C1C"/>
    <w:rsid w:val="005172A7"/>
    <w:rsid w:val="005379E1"/>
    <w:rsid w:val="00537BD5"/>
    <w:rsid w:val="005502CF"/>
    <w:rsid w:val="00554566"/>
    <w:rsid w:val="00563C40"/>
    <w:rsid w:val="005714EF"/>
    <w:rsid w:val="0057268A"/>
    <w:rsid w:val="005921DF"/>
    <w:rsid w:val="005926BE"/>
    <w:rsid w:val="00596A7B"/>
    <w:rsid w:val="005A0135"/>
    <w:rsid w:val="005A2F84"/>
    <w:rsid w:val="005A3C88"/>
    <w:rsid w:val="005B05BC"/>
    <w:rsid w:val="005B1A07"/>
    <w:rsid w:val="005B295A"/>
    <w:rsid w:val="005B6E34"/>
    <w:rsid w:val="005C2CD9"/>
    <w:rsid w:val="005C5980"/>
    <w:rsid w:val="005C5FFE"/>
    <w:rsid w:val="005C7F8C"/>
    <w:rsid w:val="005D042C"/>
    <w:rsid w:val="005D2912"/>
    <w:rsid w:val="005D5DB2"/>
    <w:rsid w:val="005D63A8"/>
    <w:rsid w:val="005E1591"/>
    <w:rsid w:val="005E1F2F"/>
    <w:rsid w:val="005E2A10"/>
    <w:rsid w:val="005F5A21"/>
    <w:rsid w:val="00601AF9"/>
    <w:rsid w:val="00601E5B"/>
    <w:rsid w:val="006065BD"/>
    <w:rsid w:val="00612142"/>
    <w:rsid w:val="006133BE"/>
    <w:rsid w:val="006133DE"/>
    <w:rsid w:val="00613672"/>
    <w:rsid w:val="00613B6D"/>
    <w:rsid w:val="00617145"/>
    <w:rsid w:val="00622D8D"/>
    <w:rsid w:val="00625812"/>
    <w:rsid w:val="0063688C"/>
    <w:rsid w:val="00643EC0"/>
    <w:rsid w:val="00645FA9"/>
    <w:rsid w:val="00647866"/>
    <w:rsid w:val="006500AF"/>
    <w:rsid w:val="00665003"/>
    <w:rsid w:val="00665D18"/>
    <w:rsid w:val="00673B4B"/>
    <w:rsid w:val="00677100"/>
    <w:rsid w:val="0068305D"/>
    <w:rsid w:val="006924C8"/>
    <w:rsid w:val="00696D1B"/>
    <w:rsid w:val="006A073E"/>
    <w:rsid w:val="006A0890"/>
    <w:rsid w:val="006A178F"/>
    <w:rsid w:val="006A2AD0"/>
    <w:rsid w:val="006A3D7E"/>
    <w:rsid w:val="006A549A"/>
    <w:rsid w:val="006A6158"/>
    <w:rsid w:val="006A77CC"/>
    <w:rsid w:val="006B0BEF"/>
    <w:rsid w:val="006B1C06"/>
    <w:rsid w:val="006B6B1E"/>
    <w:rsid w:val="006C07CF"/>
    <w:rsid w:val="006C125B"/>
    <w:rsid w:val="006C18A0"/>
    <w:rsid w:val="006C2375"/>
    <w:rsid w:val="006C288D"/>
    <w:rsid w:val="006D0550"/>
    <w:rsid w:val="006D2DA9"/>
    <w:rsid w:val="006D4ECC"/>
    <w:rsid w:val="006D5D09"/>
    <w:rsid w:val="006E2AA0"/>
    <w:rsid w:val="006E2D05"/>
    <w:rsid w:val="006E55CF"/>
    <w:rsid w:val="006F1ACF"/>
    <w:rsid w:val="006F210B"/>
    <w:rsid w:val="00700D03"/>
    <w:rsid w:val="00703087"/>
    <w:rsid w:val="007073F4"/>
    <w:rsid w:val="00714041"/>
    <w:rsid w:val="0071461C"/>
    <w:rsid w:val="00715451"/>
    <w:rsid w:val="00722258"/>
    <w:rsid w:val="007243E5"/>
    <w:rsid w:val="007358E4"/>
    <w:rsid w:val="00740CBF"/>
    <w:rsid w:val="007476CF"/>
    <w:rsid w:val="00753F6E"/>
    <w:rsid w:val="00753FFE"/>
    <w:rsid w:val="00760BB3"/>
    <w:rsid w:val="00765C32"/>
    <w:rsid w:val="00766EA0"/>
    <w:rsid w:val="00771150"/>
    <w:rsid w:val="00782C21"/>
    <w:rsid w:val="00784046"/>
    <w:rsid w:val="00790673"/>
    <w:rsid w:val="00793EA7"/>
    <w:rsid w:val="00796732"/>
    <w:rsid w:val="007A2226"/>
    <w:rsid w:val="007C2C10"/>
    <w:rsid w:val="007C5260"/>
    <w:rsid w:val="007D65EF"/>
    <w:rsid w:val="007D766C"/>
    <w:rsid w:val="007E0DB4"/>
    <w:rsid w:val="007E1017"/>
    <w:rsid w:val="007E596F"/>
    <w:rsid w:val="007F2309"/>
    <w:rsid w:val="007F3A99"/>
    <w:rsid w:val="007F530E"/>
    <w:rsid w:val="007F5B66"/>
    <w:rsid w:val="007F75BD"/>
    <w:rsid w:val="008012F9"/>
    <w:rsid w:val="00812272"/>
    <w:rsid w:val="00823A1C"/>
    <w:rsid w:val="00823D3E"/>
    <w:rsid w:val="0082419E"/>
    <w:rsid w:val="00827FE6"/>
    <w:rsid w:val="0083230A"/>
    <w:rsid w:val="00832DDB"/>
    <w:rsid w:val="00835A16"/>
    <w:rsid w:val="008368D7"/>
    <w:rsid w:val="00845371"/>
    <w:rsid w:val="00845B9D"/>
    <w:rsid w:val="00845EAA"/>
    <w:rsid w:val="008501EA"/>
    <w:rsid w:val="00850B04"/>
    <w:rsid w:val="00852688"/>
    <w:rsid w:val="00853151"/>
    <w:rsid w:val="00860984"/>
    <w:rsid w:val="00861023"/>
    <w:rsid w:val="00870817"/>
    <w:rsid w:val="008719E6"/>
    <w:rsid w:val="0087691B"/>
    <w:rsid w:val="008921F7"/>
    <w:rsid w:val="00895062"/>
    <w:rsid w:val="008952E6"/>
    <w:rsid w:val="008A3F78"/>
    <w:rsid w:val="008A4A7C"/>
    <w:rsid w:val="008B3ECB"/>
    <w:rsid w:val="008B4E85"/>
    <w:rsid w:val="008B539B"/>
    <w:rsid w:val="008C1B2E"/>
    <w:rsid w:val="008E2880"/>
    <w:rsid w:val="008E3160"/>
    <w:rsid w:val="009029C7"/>
    <w:rsid w:val="00902AA5"/>
    <w:rsid w:val="00903477"/>
    <w:rsid w:val="00903BA0"/>
    <w:rsid w:val="00904BA0"/>
    <w:rsid w:val="00906C2E"/>
    <w:rsid w:val="009075E3"/>
    <w:rsid w:val="009120E8"/>
    <w:rsid w:val="00913BE3"/>
    <w:rsid w:val="00916200"/>
    <w:rsid w:val="0091627E"/>
    <w:rsid w:val="0091795E"/>
    <w:rsid w:val="00927340"/>
    <w:rsid w:val="00935688"/>
    <w:rsid w:val="009412DD"/>
    <w:rsid w:val="00944291"/>
    <w:rsid w:val="00953623"/>
    <w:rsid w:val="009614AC"/>
    <w:rsid w:val="0096575A"/>
    <w:rsid w:val="0097032B"/>
    <w:rsid w:val="00973EBC"/>
    <w:rsid w:val="00974D04"/>
    <w:rsid w:val="00980091"/>
    <w:rsid w:val="009804A3"/>
    <w:rsid w:val="00980ADB"/>
    <w:rsid w:val="0098109B"/>
    <w:rsid w:val="00983E16"/>
    <w:rsid w:val="00987E8B"/>
    <w:rsid w:val="009919E5"/>
    <w:rsid w:val="0099219B"/>
    <w:rsid w:val="009A124E"/>
    <w:rsid w:val="009A4D16"/>
    <w:rsid w:val="009B6062"/>
    <w:rsid w:val="009B6595"/>
    <w:rsid w:val="009C352A"/>
    <w:rsid w:val="009D2EAD"/>
    <w:rsid w:val="009D4E2A"/>
    <w:rsid w:val="009D54B2"/>
    <w:rsid w:val="009E1867"/>
    <w:rsid w:val="009E1922"/>
    <w:rsid w:val="009E31DA"/>
    <w:rsid w:val="009F13FA"/>
    <w:rsid w:val="009F7ED2"/>
    <w:rsid w:val="00A01254"/>
    <w:rsid w:val="00A049B6"/>
    <w:rsid w:val="00A1225C"/>
    <w:rsid w:val="00A17A36"/>
    <w:rsid w:val="00A20F6B"/>
    <w:rsid w:val="00A21F7C"/>
    <w:rsid w:val="00A23A26"/>
    <w:rsid w:val="00A30692"/>
    <w:rsid w:val="00A33A45"/>
    <w:rsid w:val="00A36D0A"/>
    <w:rsid w:val="00A40476"/>
    <w:rsid w:val="00A40D00"/>
    <w:rsid w:val="00A44081"/>
    <w:rsid w:val="00A50A79"/>
    <w:rsid w:val="00A51C7B"/>
    <w:rsid w:val="00A63DC4"/>
    <w:rsid w:val="00A65335"/>
    <w:rsid w:val="00A66F77"/>
    <w:rsid w:val="00A70224"/>
    <w:rsid w:val="00A73BBA"/>
    <w:rsid w:val="00A7425E"/>
    <w:rsid w:val="00A768F4"/>
    <w:rsid w:val="00A81483"/>
    <w:rsid w:val="00A84323"/>
    <w:rsid w:val="00A93661"/>
    <w:rsid w:val="00A94EB0"/>
    <w:rsid w:val="00A95652"/>
    <w:rsid w:val="00A9742D"/>
    <w:rsid w:val="00AA1300"/>
    <w:rsid w:val="00AA2CFE"/>
    <w:rsid w:val="00AA36EB"/>
    <w:rsid w:val="00AA4CBA"/>
    <w:rsid w:val="00AB3C04"/>
    <w:rsid w:val="00AB75D2"/>
    <w:rsid w:val="00AC0AB8"/>
    <w:rsid w:val="00AC5823"/>
    <w:rsid w:val="00AC5E3F"/>
    <w:rsid w:val="00AC67CF"/>
    <w:rsid w:val="00AC738C"/>
    <w:rsid w:val="00AD5CB6"/>
    <w:rsid w:val="00AE173B"/>
    <w:rsid w:val="00AE26CD"/>
    <w:rsid w:val="00AF0ABC"/>
    <w:rsid w:val="00AF2BE5"/>
    <w:rsid w:val="00AF333B"/>
    <w:rsid w:val="00AF429F"/>
    <w:rsid w:val="00B00FF0"/>
    <w:rsid w:val="00B026FB"/>
    <w:rsid w:val="00B03F8E"/>
    <w:rsid w:val="00B15686"/>
    <w:rsid w:val="00B1594A"/>
    <w:rsid w:val="00B2026B"/>
    <w:rsid w:val="00B263EC"/>
    <w:rsid w:val="00B31F82"/>
    <w:rsid w:val="00B33C6D"/>
    <w:rsid w:val="00B40588"/>
    <w:rsid w:val="00B4424D"/>
    <w:rsid w:val="00B4508F"/>
    <w:rsid w:val="00B55AD5"/>
    <w:rsid w:val="00B56732"/>
    <w:rsid w:val="00B56ACC"/>
    <w:rsid w:val="00B63374"/>
    <w:rsid w:val="00B72EF4"/>
    <w:rsid w:val="00B72F42"/>
    <w:rsid w:val="00B74AD5"/>
    <w:rsid w:val="00B8057C"/>
    <w:rsid w:val="00B82B7B"/>
    <w:rsid w:val="00B845F0"/>
    <w:rsid w:val="00B87B1A"/>
    <w:rsid w:val="00B91263"/>
    <w:rsid w:val="00B912C7"/>
    <w:rsid w:val="00B95A6C"/>
    <w:rsid w:val="00BB4684"/>
    <w:rsid w:val="00BC269D"/>
    <w:rsid w:val="00BC2D3E"/>
    <w:rsid w:val="00BC34B6"/>
    <w:rsid w:val="00BD1634"/>
    <w:rsid w:val="00BD6238"/>
    <w:rsid w:val="00BD62CF"/>
    <w:rsid w:val="00BE2884"/>
    <w:rsid w:val="00BE43EF"/>
    <w:rsid w:val="00BE5BE5"/>
    <w:rsid w:val="00BE7059"/>
    <w:rsid w:val="00BF2D3C"/>
    <w:rsid w:val="00BF593B"/>
    <w:rsid w:val="00BF773A"/>
    <w:rsid w:val="00BF7E81"/>
    <w:rsid w:val="00C11E45"/>
    <w:rsid w:val="00C13773"/>
    <w:rsid w:val="00C1475E"/>
    <w:rsid w:val="00C14B3E"/>
    <w:rsid w:val="00C16D7D"/>
    <w:rsid w:val="00C17CC8"/>
    <w:rsid w:val="00C2125C"/>
    <w:rsid w:val="00C2125D"/>
    <w:rsid w:val="00C21394"/>
    <w:rsid w:val="00C214F2"/>
    <w:rsid w:val="00C227CF"/>
    <w:rsid w:val="00C2445B"/>
    <w:rsid w:val="00C2548D"/>
    <w:rsid w:val="00C3177B"/>
    <w:rsid w:val="00C32C17"/>
    <w:rsid w:val="00C334B0"/>
    <w:rsid w:val="00C35944"/>
    <w:rsid w:val="00C35ABB"/>
    <w:rsid w:val="00C35C15"/>
    <w:rsid w:val="00C35D85"/>
    <w:rsid w:val="00C412AD"/>
    <w:rsid w:val="00C44CB2"/>
    <w:rsid w:val="00C45FA3"/>
    <w:rsid w:val="00C618CE"/>
    <w:rsid w:val="00C64CF6"/>
    <w:rsid w:val="00C70791"/>
    <w:rsid w:val="00C725E6"/>
    <w:rsid w:val="00C73A27"/>
    <w:rsid w:val="00C74B79"/>
    <w:rsid w:val="00C74F43"/>
    <w:rsid w:val="00C83417"/>
    <w:rsid w:val="00C83C53"/>
    <w:rsid w:val="00C84FD1"/>
    <w:rsid w:val="00C900F2"/>
    <w:rsid w:val="00C9604F"/>
    <w:rsid w:val="00C96A1A"/>
    <w:rsid w:val="00CA19AA"/>
    <w:rsid w:val="00CA5C64"/>
    <w:rsid w:val="00CA6AE4"/>
    <w:rsid w:val="00CC3253"/>
    <w:rsid w:val="00CC5298"/>
    <w:rsid w:val="00CD736E"/>
    <w:rsid w:val="00CD76BB"/>
    <w:rsid w:val="00CD798D"/>
    <w:rsid w:val="00CE161E"/>
    <w:rsid w:val="00CE56FD"/>
    <w:rsid w:val="00CE6B4F"/>
    <w:rsid w:val="00CF2F37"/>
    <w:rsid w:val="00CF34AD"/>
    <w:rsid w:val="00CF38AB"/>
    <w:rsid w:val="00CF5370"/>
    <w:rsid w:val="00CF59A8"/>
    <w:rsid w:val="00D13731"/>
    <w:rsid w:val="00D140AF"/>
    <w:rsid w:val="00D1433A"/>
    <w:rsid w:val="00D17868"/>
    <w:rsid w:val="00D20C7E"/>
    <w:rsid w:val="00D21DAB"/>
    <w:rsid w:val="00D221F5"/>
    <w:rsid w:val="00D22708"/>
    <w:rsid w:val="00D22F63"/>
    <w:rsid w:val="00D23AF6"/>
    <w:rsid w:val="00D24627"/>
    <w:rsid w:val="00D26190"/>
    <w:rsid w:val="00D30E12"/>
    <w:rsid w:val="00D325A9"/>
    <w:rsid w:val="00D36A8A"/>
    <w:rsid w:val="00D40924"/>
    <w:rsid w:val="00D42303"/>
    <w:rsid w:val="00D42B57"/>
    <w:rsid w:val="00D46D1C"/>
    <w:rsid w:val="00D50999"/>
    <w:rsid w:val="00D57117"/>
    <w:rsid w:val="00D57E81"/>
    <w:rsid w:val="00D61409"/>
    <w:rsid w:val="00D61DB6"/>
    <w:rsid w:val="00D64349"/>
    <w:rsid w:val="00D65295"/>
    <w:rsid w:val="00D6691E"/>
    <w:rsid w:val="00D71170"/>
    <w:rsid w:val="00D76BA1"/>
    <w:rsid w:val="00D91D0D"/>
    <w:rsid w:val="00D95351"/>
    <w:rsid w:val="00DA0B15"/>
    <w:rsid w:val="00DA1C92"/>
    <w:rsid w:val="00DA25D4"/>
    <w:rsid w:val="00DA6538"/>
    <w:rsid w:val="00DB42AE"/>
    <w:rsid w:val="00DB4B6C"/>
    <w:rsid w:val="00DC4281"/>
    <w:rsid w:val="00DC5C57"/>
    <w:rsid w:val="00DD2C6F"/>
    <w:rsid w:val="00DD2E35"/>
    <w:rsid w:val="00DE3A63"/>
    <w:rsid w:val="00DF1A5C"/>
    <w:rsid w:val="00DF1C3D"/>
    <w:rsid w:val="00E00355"/>
    <w:rsid w:val="00E144B8"/>
    <w:rsid w:val="00E14C07"/>
    <w:rsid w:val="00E15428"/>
    <w:rsid w:val="00E15E75"/>
    <w:rsid w:val="00E1689B"/>
    <w:rsid w:val="00E20C9F"/>
    <w:rsid w:val="00E26365"/>
    <w:rsid w:val="00E27020"/>
    <w:rsid w:val="00E27084"/>
    <w:rsid w:val="00E27661"/>
    <w:rsid w:val="00E31B2C"/>
    <w:rsid w:val="00E35BE0"/>
    <w:rsid w:val="00E365A7"/>
    <w:rsid w:val="00E41452"/>
    <w:rsid w:val="00E5262C"/>
    <w:rsid w:val="00E564D5"/>
    <w:rsid w:val="00E709E0"/>
    <w:rsid w:val="00E70A21"/>
    <w:rsid w:val="00E725ED"/>
    <w:rsid w:val="00E7311D"/>
    <w:rsid w:val="00E87A76"/>
    <w:rsid w:val="00EA0710"/>
    <w:rsid w:val="00EA20B3"/>
    <w:rsid w:val="00EA21D0"/>
    <w:rsid w:val="00EA3C79"/>
    <w:rsid w:val="00EA4729"/>
    <w:rsid w:val="00EA4AD8"/>
    <w:rsid w:val="00EB202A"/>
    <w:rsid w:val="00EB3594"/>
    <w:rsid w:val="00EB7859"/>
    <w:rsid w:val="00EC5CDD"/>
    <w:rsid w:val="00EC7DC4"/>
    <w:rsid w:val="00ED02A5"/>
    <w:rsid w:val="00ED30CF"/>
    <w:rsid w:val="00ED42D7"/>
    <w:rsid w:val="00ED52AD"/>
    <w:rsid w:val="00EE71A7"/>
    <w:rsid w:val="00EF593A"/>
    <w:rsid w:val="00EF5EE9"/>
    <w:rsid w:val="00F10002"/>
    <w:rsid w:val="00F13E89"/>
    <w:rsid w:val="00F176EF"/>
    <w:rsid w:val="00F22DA3"/>
    <w:rsid w:val="00F2310C"/>
    <w:rsid w:val="00F24181"/>
    <w:rsid w:val="00F2588E"/>
    <w:rsid w:val="00F273C6"/>
    <w:rsid w:val="00F358B6"/>
    <w:rsid w:val="00F40EB8"/>
    <w:rsid w:val="00F43947"/>
    <w:rsid w:val="00F45E10"/>
    <w:rsid w:val="00F46E96"/>
    <w:rsid w:val="00F47B5C"/>
    <w:rsid w:val="00F5089B"/>
    <w:rsid w:val="00F52238"/>
    <w:rsid w:val="00F56106"/>
    <w:rsid w:val="00F6364A"/>
    <w:rsid w:val="00F71415"/>
    <w:rsid w:val="00F72ED0"/>
    <w:rsid w:val="00F74346"/>
    <w:rsid w:val="00F77808"/>
    <w:rsid w:val="00F87B6B"/>
    <w:rsid w:val="00F9113A"/>
    <w:rsid w:val="00F9146B"/>
    <w:rsid w:val="00F95A05"/>
    <w:rsid w:val="00F967CB"/>
    <w:rsid w:val="00FA1A43"/>
    <w:rsid w:val="00FB56BE"/>
    <w:rsid w:val="00FB7FE0"/>
    <w:rsid w:val="00FD67B5"/>
    <w:rsid w:val="00FE2546"/>
    <w:rsid w:val="00FE4353"/>
    <w:rsid w:val="00FE6C2F"/>
    <w:rsid w:val="00FE7B91"/>
    <w:rsid w:val="00FF17FC"/>
    <w:rsid w:val="00FF1FF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chartTrackingRefBased/>
  <w15:docId w15:val="{2D86938D-3A77-4D1A-BBB2-85B32228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B7859"/>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qFormat/>
    <w:rsid w:val="00EB78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785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EB785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Ch,Tags,Card,ta"/>
    <w:basedOn w:val="Normal"/>
    <w:next w:val="Normal"/>
    <w:link w:val="Heading4Char"/>
    <w:uiPriority w:val="3"/>
    <w:unhideWhenUsed/>
    <w:qFormat/>
    <w:rsid w:val="00EB785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B7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7859"/>
  </w:style>
  <w:style w:type="character" w:customStyle="1" w:styleId="Heading1Char">
    <w:name w:val="Heading 1 Char"/>
    <w:aliases w:val="Pocket Char"/>
    <w:basedOn w:val="DefaultParagraphFont"/>
    <w:link w:val="Heading1"/>
    <w:rsid w:val="00EB785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B7859"/>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EB785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EB7859"/>
    <w:rPr>
      <w:rFonts w:ascii="Times New Roman" w:eastAsiaTheme="majorEastAsia" w:hAnsi="Times New Roman" w:cstheme="majorBidi"/>
      <w:b/>
      <w:iCs/>
      <w:sz w:val="26"/>
    </w:rPr>
  </w:style>
  <w:style w:type="character" w:styleId="Emphasis">
    <w:name w:val="Emphasis"/>
    <w:aliases w:val="Minimized,minimized,Evidence,Highlighted,tag2,Size 10,emphasis in card,CD Card,Underlined,ED - Tag,emphasis,Bold Underline,Emphasis!!,small,Qualifications,normal card text,Shrunk,qualifications in card,qualifications,bold underline,Box,Style1"/>
    <w:basedOn w:val="DefaultParagraphFont"/>
    <w:uiPriority w:val="7"/>
    <w:qFormat/>
    <w:rsid w:val="00EB7859"/>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B7859"/>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Intense Emphasis3"/>
    <w:basedOn w:val="DefaultParagraphFont"/>
    <w:uiPriority w:val="6"/>
    <w:qFormat/>
    <w:rsid w:val="00EB7859"/>
    <w:rPr>
      <w:b w:val="0"/>
      <w:sz w:val="24"/>
      <w:u w:val="single"/>
    </w:rPr>
  </w:style>
  <w:style w:type="character" w:styleId="Hyperlink">
    <w:name w:val="Hyperlink"/>
    <w:aliases w:val="heading 1 (block title),Important,Read,Card Text,Internet Link,Analytic Text"/>
    <w:basedOn w:val="DefaultParagraphFont"/>
    <w:uiPriority w:val="99"/>
    <w:unhideWhenUsed/>
    <w:rsid w:val="00EB7859"/>
    <w:rPr>
      <w:color w:val="auto"/>
      <w:u w:val="none"/>
    </w:rPr>
  </w:style>
  <w:style w:type="character" w:styleId="FollowedHyperlink">
    <w:name w:val="FollowedHyperlink"/>
    <w:basedOn w:val="DefaultParagraphFont"/>
    <w:uiPriority w:val="99"/>
    <w:semiHidden/>
    <w:unhideWhenUsed/>
    <w:rsid w:val="00EB7859"/>
    <w:rPr>
      <w:color w:val="auto"/>
      <w:u w:val="none"/>
    </w:rPr>
  </w:style>
  <w:style w:type="paragraph" w:customStyle="1" w:styleId="card">
    <w:name w:val="card"/>
    <w:basedOn w:val="Normal"/>
    <w:link w:val="cardChar"/>
    <w:qFormat/>
    <w:rsid w:val="00904BA0"/>
    <w:pPr>
      <w:ind w:left="288" w:right="288"/>
    </w:pPr>
    <w:rPr>
      <w:rFonts w:eastAsia="Times New Roman"/>
      <w:kern w:val="32"/>
      <w:szCs w:val="20"/>
    </w:rPr>
  </w:style>
  <w:style w:type="character" w:customStyle="1" w:styleId="cardChar">
    <w:name w:val="card Char"/>
    <w:link w:val="card"/>
    <w:rsid w:val="00904BA0"/>
    <w:rPr>
      <w:rFonts w:ascii="Times New Roman" w:eastAsia="Times New Roman" w:hAnsi="Times New Roman" w:cs="Times New Roman"/>
      <w:kern w:val="32"/>
      <w:sz w:val="24"/>
      <w:szCs w:val="20"/>
    </w:rPr>
  </w:style>
  <w:style w:type="character" w:customStyle="1" w:styleId="underline">
    <w:name w:val="underline"/>
    <w:basedOn w:val="DefaultParagraphFont"/>
    <w:link w:val="textbold"/>
    <w:qFormat/>
    <w:rsid w:val="00DB4B6C"/>
    <w:rPr>
      <w:rFonts w:ascii="Times New Roman" w:hAnsi="Times New Roman"/>
      <w:sz w:val="20"/>
      <w:u w:val="single"/>
    </w:rPr>
  </w:style>
  <w:style w:type="paragraph" w:customStyle="1" w:styleId="textbold">
    <w:name w:val="text bold"/>
    <w:basedOn w:val="Normal"/>
    <w:link w:val="underline"/>
    <w:uiPriority w:val="7"/>
    <w:qFormat/>
    <w:rsid w:val="00DB4B6C"/>
    <w:pPr>
      <w:ind w:left="720"/>
      <w:jc w:val="both"/>
    </w:pPr>
    <w:rPr>
      <w:rFonts w:cstheme="minorBidi"/>
      <w:sz w:val="20"/>
      <w:u w:val="single"/>
    </w:rPr>
  </w:style>
  <w:style w:type="paragraph" w:customStyle="1" w:styleId="cardtext">
    <w:name w:val="card text"/>
    <w:basedOn w:val="Normal"/>
    <w:link w:val="cardtextChar"/>
    <w:qFormat/>
    <w:rsid w:val="003E3A84"/>
    <w:pPr>
      <w:ind w:left="288" w:right="288"/>
    </w:pPr>
  </w:style>
  <w:style w:type="character" w:customStyle="1" w:styleId="cardtextChar">
    <w:name w:val="card text Char"/>
    <w:basedOn w:val="DefaultParagraphFont"/>
    <w:link w:val="cardtext"/>
    <w:rsid w:val="003E3A84"/>
    <w:rPr>
      <w:rFonts w:ascii="Times New Roman" w:hAnsi="Times New Roman" w:cs="Times New Roman"/>
      <w:sz w:val="24"/>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3E3A84"/>
    <w:rPr>
      <w:rFonts w:cs="Arial"/>
      <w:b/>
      <w:bCs/>
      <w:iCs/>
      <w:szCs w:val="28"/>
      <w:lang w:val="en-US" w:eastAsia="en-US" w:bidi="ar-SA"/>
    </w:rPr>
  </w:style>
  <w:style w:type="character" w:customStyle="1" w:styleId="Style11ptUnderline">
    <w:name w:val="Style 11 pt Underline"/>
    <w:rsid w:val="003E3A84"/>
    <w:rPr>
      <w:sz w:val="20"/>
      <w:u w:val="single"/>
    </w:rPr>
  </w:style>
  <w:style w:type="character" w:customStyle="1" w:styleId="Style11ptBoldUnderline">
    <w:name w:val="Style 11 pt Bold Underline"/>
    <w:rsid w:val="003E3A84"/>
    <w:rPr>
      <w:b/>
      <w:bCs/>
      <w:sz w:val="20"/>
      <w:u w:val="single"/>
    </w:rPr>
  </w:style>
  <w:style w:type="character" w:customStyle="1" w:styleId="Style11pt">
    <w:name w:val="Style 11 pt"/>
    <w:rsid w:val="003E3A84"/>
    <w:rPr>
      <w:sz w:val="20"/>
    </w:rPr>
  </w:style>
  <w:style w:type="character" w:customStyle="1" w:styleId="Style1Char">
    <w:name w:val="Style1 Char"/>
    <w:basedOn w:val="DefaultParagraphFont"/>
    <w:rsid w:val="00EF593A"/>
    <w:rPr>
      <w:rFonts w:ascii="Times New Roman" w:eastAsia="SimSun" w:hAnsi="Times New Roman" w:cs="Times New Roman"/>
      <w:sz w:val="20"/>
      <w:szCs w:val="24"/>
      <w:u w:val="single"/>
      <w:lang w:eastAsia="zh-CN"/>
    </w:rPr>
  </w:style>
  <w:style w:type="paragraph" w:customStyle="1" w:styleId="StyleStyle411pt">
    <w:name w:val="Style Style4 + 11 pt"/>
    <w:basedOn w:val="Normal"/>
    <w:link w:val="StyleStyle411ptChar"/>
    <w:rsid w:val="00EF593A"/>
    <w:rPr>
      <w:rFonts w:eastAsia="Times New Roman"/>
      <w:szCs w:val="24"/>
      <w:u w:val="single"/>
    </w:rPr>
  </w:style>
  <w:style w:type="character" w:customStyle="1" w:styleId="StyleStyle411ptChar">
    <w:name w:val="Style Style4 + 11 pt Char"/>
    <w:basedOn w:val="DefaultParagraphFont"/>
    <w:link w:val="StyleStyle411pt"/>
    <w:rsid w:val="00EF593A"/>
    <w:rPr>
      <w:rFonts w:ascii="Times New Roman" w:eastAsia="Times New Roman" w:hAnsi="Times New Roman" w:cs="Times New Roman"/>
      <w:sz w:val="24"/>
      <w:szCs w:val="24"/>
      <w:u w:val="single"/>
    </w:rPr>
  </w:style>
  <w:style w:type="paragraph" w:customStyle="1" w:styleId="StyleStyle411ptBold">
    <w:name w:val="Style Style4 + 11 pt Bold"/>
    <w:basedOn w:val="Normal"/>
    <w:link w:val="StyleStyle411ptBoldChar"/>
    <w:rsid w:val="00EF593A"/>
    <w:rPr>
      <w:rFonts w:eastAsia="Times New Roman"/>
      <w:b/>
      <w:bCs/>
      <w:szCs w:val="24"/>
      <w:u w:val="single"/>
    </w:rPr>
  </w:style>
  <w:style w:type="character" w:customStyle="1" w:styleId="StyleStyle411ptBoldChar">
    <w:name w:val="Style Style4 + 11 pt Bold Char"/>
    <w:basedOn w:val="DefaultParagraphFont"/>
    <w:link w:val="StyleStyle411ptBold"/>
    <w:rsid w:val="00EF593A"/>
    <w:rPr>
      <w:rFonts w:ascii="Times New Roman" w:eastAsia="Times New Roman" w:hAnsi="Times New Roman" w:cs="Times New Roman"/>
      <w:b/>
      <w:bCs/>
      <w:sz w:val="24"/>
      <w:szCs w:val="24"/>
      <w:u w:val="single"/>
    </w:rPr>
  </w:style>
  <w:style w:type="paragraph" w:styleId="ListParagraph">
    <w:name w:val="List Paragraph"/>
    <w:basedOn w:val="Normal"/>
    <w:uiPriority w:val="99"/>
    <w:unhideWhenUsed/>
    <w:qFormat/>
    <w:rsid w:val="00E70A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motherjones.com/kevin-drum/2010/03/immigration-coming-back-burner" TargetMode="External"/><Relationship Id="rId18" Type="http://schemas.openxmlformats.org/officeDocument/2006/relationships/hyperlink" Target="http://www.americanprogress.org/issues/2011/03/rising_to_the_occasion.html" TargetMode="External"/><Relationship Id="rId26" Type="http://schemas.openxmlformats.org/officeDocument/2006/relationships/hyperlink" Target="http://www.theprepperjournal.com/2014/06/03/greatest-terrorism-threat-middle-east/" TargetMode="External"/><Relationship Id="rId39" Type="http://schemas.openxmlformats.org/officeDocument/2006/relationships/hyperlink" Target="http://www.politico.com/story/2015/07/mcconnell-sees-congress-balking-at-new-relations-with-cuba-119994.html" TargetMode="External"/><Relationship Id="rId21" Type="http://schemas.openxmlformats.org/officeDocument/2006/relationships/hyperlink" Target="http://en.mercopress.com/2015/07/03/republicans-anticipate-they-will-not-approve-a-us-ambassador-to-cuba" TargetMode="External"/><Relationship Id="rId34" Type="http://schemas.openxmlformats.org/officeDocument/2006/relationships/hyperlink" Target="http://bioethicscourse.info/aidsite/lec-millemad.html" TargetMode="External"/><Relationship Id="rId42" Type="http://schemas.openxmlformats.org/officeDocument/2006/relationships/hyperlink" Target="http://www.cnn.com/2015/07/14/politics/iran-nuclear-deal-congress-obama-block/" TargetMode="External"/><Relationship Id="rId47" Type="http://schemas.openxmlformats.org/officeDocument/2006/relationships/hyperlink" Target="http://www.oaoa.com/articles/chapman-87719-nuclear-terrorism.html" TargetMode="External"/><Relationship Id="rId50" Type="http://schemas.openxmlformats.org/officeDocument/2006/relationships/hyperlink" Target="http://www.ict.org.il/articles/articledet.cfm?articleid=487" TargetMode="External"/><Relationship Id="rId55" Type="http://schemas.openxmlformats.org/officeDocument/2006/relationships/hyperlink" Target="http://www.washingtontimes.com/themes/?Theme=Iraq" TargetMode="External"/><Relationship Id="rId7" Type="http://schemas.openxmlformats.org/officeDocument/2006/relationships/hyperlink" Target="http://www.voanews.com/content/global-chatter-greets-us-cuba-restoration-of-diplomatic-ties/2845227.html" TargetMode="External"/><Relationship Id="rId2" Type="http://schemas.openxmlformats.org/officeDocument/2006/relationships/customXml" Target="../customXml/item1.xml"/><Relationship Id="rId16" Type="http://schemas.openxmlformats.org/officeDocument/2006/relationships/hyperlink" Target="http://thecaucus.blogs.nytimes.com/2011/09/04/hostility-among-voters-as-politics-hurt-economy/" TargetMode="External"/><Relationship Id="rId29" Type="http://schemas.openxmlformats.org/officeDocument/2006/relationships/hyperlink" Target="http://www.jstor.org.proxy1.cl.msu.edu/stable/pdfplus/25097844.pdf?acceptTC=true" TargetMode="External"/><Relationship Id="rId11" Type="http://schemas.openxmlformats.org/officeDocument/2006/relationships/hyperlink" Target="http://blogs.rollcall.com/white-house/cuba-policy-will-go-ahead-without-ambassador/?dcz=" TargetMode="External"/><Relationship Id="rId24" Type="http://schemas.openxmlformats.org/officeDocument/2006/relationships/hyperlink" Target="http://www.huffingtonpost.com/john-feffer/obamas-recent-victories-h_b_7786006.html" TargetMode="External"/><Relationship Id="rId32" Type="http://schemas.openxmlformats.org/officeDocument/2006/relationships/hyperlink" Target="http://www.rand.org/content/dam/rand/pubs/monograph_reports/MR1306z1/MR1306.1.sec5.pdf" TargetMode="External"/><Relationship Id="rId37" Type="http://schemas.openxmlformats.org/officeDocument/2006/relationships/hyperlink" Target="http://www.nytimes.com/2015/06/23/opinion/a-republican-case-for-obamas-cuba-policy.html" TargetMode="External"/><Relationship Id="rId40" Type="http://schemas.openxmlformats.org/officeDocument/2006/relationships/hyperlink" Target="http://www.digitaljournal.com/news/world/us-proposes-us-cuba-reopen-embassies-as-of-july-20-havana/article/437226" TargetMode="External"/><Relationship Id="rId45" Type="http://schemas.openxmlformats.org/officeDocument/2006/relationships/hyperlink" Target="http://goliath.ecnext.com/coms2/gi_0199-4150331/Catastrophe-the-dozen-most-significant.html" TargetMode="External"/><Relationship Id="rId53" Type="http://schemas.openxmlformats.org/officeDocument/2006/relationships/hyperlink" Target="http://www.huffingtonpost.com/2008/04/01/senior-army-officials-us_n_94571.html" TargetMode="External"/><Relationship Id="rId58" Type="http://schemas.openxmlformats.org/officeDocument/2006/relationships/hyperlink" Target="http://www.washingtontimes.com/themes/?Theme=Afghanistan" TargetMode="Externa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hyperlink" Target="http://www.washingtonexaminer.com/obama-ready-to-fight-over-u.s.-ambassador-to-cuba/article/2567500" TargetMode="External"/><Relationship Id="rId14" Type="http://schemas.openxmlformats.org/officeDocument/2006/relationships/hyperlink" Target="http://www.washingtonpost.com/blogs/plum-line/wp/2015/07/15/morning-plum-do-republicans-really-want-to-block-the-iran-deal-in-congress/#THUR" TargetMode="External"/><Relationship Id="rId22" Type="http://schemas.openxmlformats.org/officeDocument/2006/relationships/hyperlink" Target="http://www.huffingtonpost.com/john-feffer/obamas-recent-victories-h_b_7786006.html" TargetMode="External"/><Relationship Id="rId27" Type="http://schemas.openxmlformats.org/officeDocument/2006/relationships/hyperlink" Target="http://www.fpri.org/articles/2009/04/cuba-drugs-and-us-cuban-relations#THUR" TargetMode="External"/><Relationship Id="rId30" Type="http://schemas.openxmlformats.org/officeDocument/2006/relationships/hyperlink" Target="http://www.reuters.com/article/2013/07/01/us-nuclear-security-idUSBRE96010E20130701" TargetMode="External"/><Relationship Id="rId35" Type="http://schemas.openxmlformats.org/officeDocument/2006/relationships/hyperlink" Target="http://timesofindia.indiatimes.com/home/science/New-aggressive-form-of-HIV-accelerates-AIDS/articleshow/46257776.cms" TargetMode="External"/><Relationship Id="rId43" Type="http://schemas.openxmlformats.org/officeDocument/2006/relationships/hyperlink" Target="http://www.nytimes.com/2015/07/15/world/middleeast/iran-nuclear-deal-is-reached-after-long-negotiations.html" TargetMode="External"/><Relationship Id="rId48" Type="http://schemas.openxmlformats.org/officeDocument/2006/relationships/hyperlink" Target="http://findarticles.com/p/articles/mi_qa3827/is_20090202/ai_n31362464/pg_7/?tag=content;col1" TargetMode="External"/><Relationship Id="rId56" Type="http://schemas.openxmlformats.org/officeDocument/2006/relationships/hyperlink" Target="http://www.washingtontimes.com/themes/?Theme=Robert+Gates" TargetMode="External"/><Relationship Id="rId8" Type="http://schemas.openxmlformats.org/officeDocument/2006/relationships/hyperlink" Target="http://townhall.com/columnists/katiepavlich/2011/07/08/a_growing_terror_threat_hezbollah_in_latin_america/page/full" TargetMode="External"/><Relationship Id="rId51" Type="http://schemas.openxmlformats.org/officeDocument/2006/relationships/hyperlink" Target="http://www.foreignpolicy.com/articles/2010/" TargetMode="External"/><Relationship Id="rId3" Type="http://schemas.openxmlformats.org/officeDocument/2006/relationships/numbering" Target="numbering.xml"/><Relationship Id="rId12" Type="http://schemas.openxmlformats.org/officeDocument/2006/relationships/hyperlink" Target="http://blogs.wsj.com/washwire/2015/07/14/pro-normalization-pac-raising-funds-to-back-obamas-cuba-initiative/" TargetMode="External"/><Relationship Id="rId17" Type="http://schemas.openxmlformats.org/officeDocument/2006/relationships/hyperlink" Target="http://www.alternet.org/progressive-wire/world-worries-despite-temporary-truce-polarized-us" TargetMode="External"/><Relationship Id="rId25" Type="http://schemas.openxmlformats.org/officeDocument/2006/relationships/hyperlink" Target="http://thehill.com/blogs/floor-action/senate/246817-obama-heads-for-showdown-over-cuba-embassy" TargetMode="External"/><Relationship Id="rId33" Type="http://schemas.openxmlformats.org/officeDocument/2006/relationships/hyperlink" Target="http://www.thebody.com/content/76088/doing-more-with-less-cubas-lessons-on-hiv-treatmen.html" TargetMode="External"/><Relationship Id="rId38" Type="http://schemas.openxmlformats.org/officeDocument/2006/relationships/hyperlink" Target="http://www.huffingtonpost.com/2015/07/12/obama-cuba-relations_n_7780432.html" TargetMode="External"/><Relationship Id="rId46" Type="http://schemas.openxmlformats.org/officeDocument/2006/relationships/hyperlink" Target="http://www.cdc.gov/ncidod/eid/vol2no2/levin.htm" TargetMode="External"/><Relationship Id="rId59" Type="http://schemas.openxmlformats.org/officeDocument/2006/relationships/hyperlink" Target="http://www.washingtonexaminer.com/obama-ready-to-fight-over-u.s.-ambassador-to-cuba/article/2567500" TargetMode="External"/><Relationship Id="rId20" Type="http://schemas.openxmlformats.org/officeDocument/2006/relationships/hyperlink" Target="http://www.digitaljournal.com/news/world/us-proposes-us-cuba-reopen-embassies-as-of-july-20-havana/article/437226" TargetMode="External"/><Relationship Id="rId41" Type="http://schemas.openxmlformats.org/officeDocument/2006/relationships/hyperlink" Target="http://www.cnn.com/2015/07/14/politics/iran-nuclear-deal-congress-obama-block/" TargetMode="External"/><Relationship Id="rId54" Type="http://schemas.openxmlformats.org/officeDocument/2006/relationships/hyperlink" Target="http://www.lubbockonline.com/stories/022009/nat_395947018.shtml"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www.vox.com/2015/7/14/8963101/obama-iran-deal-democrats#THUR" TargetMode="External"/><Relationship Id="rId23" Type="http://schemas.openxmlformats.org/officeDocument/2006/relationships/hyperlink" Target="http://www.realclearpolitics.com/articles/2015/07/05/how_obama_can_build_on_his_winning_streak_127225.html" TargetMode="External"/><Relationship Id="rId28" Type="http://schemas.openxmlformats.org/officeDocument/2006/relationships/hyperlink" Target="http://csis.org/blog/doubting-deterrence-nuclear-terrorism" TargetMode="External"/><Relationship Id="rId36" Type="http://schemas.openxmlformats.org/officeDocument/2006/relationships/hyperlink" Target="http://www.theatlantic.com/health/archive/2014/02/why-global-health-security-is-imperative/283765/" TargetMode="External"/><Relationship Id="rId49" Type="http://schemas.openxmlformats.org/officeDocument/2006/relationships/hyperlink" Target="http://www.eurasiareview.com/30012012-difficulties-for-terrorists-to-fabricate-nuclear-rddind-weapons-analysis/" TargetMode="External"/><Relationship Id="rId57" Type="http://schemas.openxmlformats.org/officeDocument/2006/relationships/hyperlink" Target="http://www.washingtontimes.com/themes/?Theme=The+Pentagon" TargetMode="External"/><Relationship Id="rId10" Type="http://schemas.openxmlformats.org/officeDocument/2006/relationships/hyperlink" Target="http://www.washingtonexaminer.com/senators-hope-congress-will-support-cuba-opening/article/2567184" TargetMode="External"/><Relationship Id="rId31" Type="http://schemas.openxmlformats.org/officeDocument/2006/relationships/hyperlink" Target="http://www.jstor.org.proxy1.cl.msu.edu/stable/pdfplus/25097844.pdf?acceptTC=true" TargetMode="External"/><Relationship Id="rId44" Type="http://schemas.openxmlformats.org/officeDocument/2006/relationships/hyperlink" Target="http://www.nytimes.com/2015/07/15/world/middleeast/iran-nuclear-deal-is-reached-after-long-negotiations.html" TargetMode="External"/><Relationship Id="rId52" Type="http://schemas.openxmlformats.org/officeDocument/2006/relationships/hyperlink" Target="http://www.nsnetwork.org/node/850" TargetMode="Externa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opensecrets.org/news/2015/07/property-claims-loom-as-issue-in-u-s-cuba-normaliz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urt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97A73-87B1-4138-AB9F-A8F907811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2497</TotalTime>
  <Pages>1</Pages>
  <Words>43227</Words>
  <Characters>246394</Characters>
  <Application>Microsoft Office Word</Application>
  <DocSecurity>0</DocSecurity>
  <Lines>2053</Lines>
  <Paragraphs>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thurt11</dc:creator>
  <cp:keywords>5.1.1</cp:keywords>
  <dc:description/>
  <cp:lastModifiedBy>thurt11</cp:lastModifiedBy>
  <cp:revision>296</cp:revision>
  <dcterms:created xsi:type="dcterms:W3CDTF">2015-07-09T18:11:00Z</dcterms:created>
  <dcterms:modified xsi:type="dcterms:W3CDTF">2015-07-16T14:28:00Z</dcterms:modified>
</cp:coreProperties>
</file>