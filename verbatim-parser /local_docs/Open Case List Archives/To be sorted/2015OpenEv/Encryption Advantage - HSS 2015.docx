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9F6C90" w14:textId="00FDBBCF" w:rsidR="00F71C49" w:rsidRDefault="00F71C49" w:rsidP="002C5A1B">
      <w:pPr>
        <w:pStyle w:val="Heading2"/>
      </w:pPr>
      <w:r>
        <w:t>Notes/Explanation</w:t>
      </w:r>
    </w:p>
    <w:p w14:paraId="5D14C606" w14:textId="77777777" w:rsidR="00F71C49" w:rsidRDefault="00F71C49" w:rsidP="00F71C49"/>
    <w:p w14:paraId="211AAFB2" w14:textId="535CEA33" w:rsidR="00F71C49" w:rsidRDefault="00F71C49" w:rsidP="00F71C49">
      <w:r>
        <w:t xml:space="preserve">This is an advantage stem that can be read with the Surveillance State Repeal Act and Secure Data Act affirmatives (and others that we haven’t worked on yet). It accesses many of the other impact areas that we have developed in other advantage files. </w:t>
      </w:r>
      <w:r w:rsidR="003F6977">
        <w:t xml:space="preserve">This file contains the internal link stem for the advantage; the impact scenarios are found in other advantage files and the solvency cards for a particular plan are found in that affirmative file. </w:t>
      </w:r>
    </w:p>
    <w:p w14:paraId="17D2FBB0" w14:textId="77777777" w:rsidR="00F71C49" w:rsidRPr="00F71C49" w:rsidRDefault="00F71C49" w:rsidP="00F71C49"/>
    <w:p w14:paraId="6F2078A2" w14:textId="4545F43C" w:rsidR="002C5A1B" w:rsidRDefault="002C5A1B" w:rsidP="002C5A1B">
      <w:pPr>
        <w:pStyle w:val="Heading2"/>
      </w:pPr>
      <w:r>
        <w:lastRenderedPageBreak/>
        <w:t>1AC Options</w:t>
      </w:r>
    </w:p>
    <w:p w14:paraId="29E3D96A" w14:textId="77777777" w:rsidR="00237B46" w:rsidRDefault="00237B46" w:rsidP="00237B46">
      <w:pPr>
        <w:pStyle w:val="Heading3"/>
      </w:pPr>
      <w:r>
        <w:lastRenderedPageBreak/>
        <w:t xml:space="preserve">1AC — </w:t>
      </w:r>
      <w:r w:rsidR="00A03DA4">
        <w:t>Encryption Advantage Stem</w:t>
      </w:r>
    </w:p>
    <w:p w14:paraId="25188BA7" w14:textId="77777777" w:rsidR="00237B46" w:rsidRPr="00FF7835" w:rsidRDefault="00A03DA4" w:rsidP="00A03DA4">
      <w:pPr>
        <w:pStyle w:val="Heading4"/>
      </w:pPr>
      <w:r>
        <w:t>Contention __ is Encryption</w:t>
      </w:r>
    </w:p>
    <w:p w14:paraId="39B25ED5" w14:textId="77777777" w:rsidR="00237B46" w:rsidRDefault="00A03DA4" w:rsidP="00237B46">
      <w:pPr>
        <w:pStyle w:val="Heading4"/>
      </w:pPr>
      <w:r>
        <w:rPr>
          <w:u w:val="single"/>
        </w:rPr>
        <w:t>First</w:t>
      </w:r>
      <w:r w:rsidR="00237B46">
        <w:t xml:space="preserve">, U.S. government attacks on encryption leave </w:t>
      </w:r>
      <w:r w:rsidR="00237B46" w:rsidRPr="00FF7835">
        <w:rPr>
          <w:i/>
          <w:u w:val="single"/>
        </w:rPr>
        <w:t>everyone</w:t>
      </w:r>
      <w:r w:rsidR="00237B46">
        <w:t xml:space="preserve"> vulnerable, jeopardizing </w:t>
      </w:r>
      <w:r w:rsidR="00237B46" w:rsidRPr="00FF7835">
        <w:rPr>
          <w:u w:val="single"/>
        </w:rPr>
        <w:t>privacy</w:t>
      </w:r>
      <w:r w:rsidR="00237B46">
        <w:t xml:space="preserve"> and </w:t>
      </w:r>
      <w:r w:rsidR="00237B46" w:rsidRPr="00FF7835">
        <w:rPr>
          <w:u w:val="single"/>
        </w:rPr>
        <w:t>data security</w:t>
      </w:r>
      <w:r w:rsidR="00237B46">
        <w:t xml:space="preserve">. There is </w:t>
      </w:r>
      <w:r w:rsidR="00237B46" w:rsidRPr="00413A22">
        <w:rPr>
          <w:u w:val="single"/>
        </w:rPr>
        <w:t>no such thing</w:t>
      </w:r>
      <w:r w:rsidR="00237B46">
        <w:t xml:space="preserve"> as a “</w:t>
      </w:r>
      <w:r w:rsidR="00237B46" w:rsidRPr="00413A22">
        <w:rPr>
          <w:i/>
        </w:rPr>
        <w:t>good guys only</w:t>
      </w:r>
      <w:r w:rsidR="00237B46">
        <w:t xml:space="preserve">” backdoor. </w:t>
      </w:r>
    </w:p>
    <w:p w14:paraId="0AECF111" w14:textId="77777777" w:rsidR="00237B46" w:rsidRPr="003F08A3" w:rsidRDefault="00237B46" w:rsidP="00237B46">
      <w:r w:rsidRPr="003F08A3">
        <w:rPr>
          <w:rStyle w:val="Style13ptBold"/>
        </w:rPr>
        <w:t>Doctorow 14</w:t>
      </w:r>
      <w:r>
        <w:t xml:space="preserve"> — Cory Doctorow, journalist and science fiction author, Co-Editor of </w:t>
      </w:r>
      <w:r>
        <w:rPr>
          <w:i/>
        </w:rPr>
        <w:t xml:space="preserve">Boing </w:t>
      </w:r>
      <w:r w:rsidRPr="00101C0F">
        <w:rPr>
          <w:i/>
        </w:rPr>
        <w:t>Boing</w:t>
      </w:r>
      <w:r>
        <w:t xml:space="preserve">, Fellow at the Electronic Frontier Foundation, former </w:t>
      </w:r>
      <w:r w:rsidRPr="003F08A3">
        <w:t>Canadian Fulbright Chair for Public Diplomacy at the Center on Public Diplomacy</w:t>
      </w:r>
      <w:r>
        <w:t xml:space="preserve"> at the University of Southern California, recipient of the Electronic Frontier Foundation’s Pioneer Award,</w:t>
      </w:r>
      <w:r w:rsidRPr="003F08A3">
        <w:t xml:space="preserve"> </w:t>
      </w:r>
      <w:r>
        <w:t>2014 (“</w:t>
      </w:r>
      <w:r w:rsidRPr="00751336">
        <w:t>Crypto wars redux: why the FBI's desire to unlock your private life must be resisted</w:t>
      </w:r>
      <w:r>
        <w:t xml:space="preserve">,” </w:t>
      </w:r>
      <w:r>
        <w:rPr>
          <w:i/>
        </w:rPr>
        <w:t>The Guardian</w:t>
      </w:r>
      <w:r>
        <w:t>, October 9</w:t>
      </w:r>
      <w:r w:rsidRPr="003F08A3">
        <w:rPr>
          <w:vertAlign w:val="superscript"/>
        </w:rPr>
        <w:t>th</w:t>
      </w:r>
      <w:r>
        <w:t xml:space="preserve">, Available Online at </w:t>
      </w:r>
      <w:hyperlink r:id="rId7" w:history="1">
        <w:r w:rsidRPr="00B308DF">
          <w:rPr>
            <w:rStyle w:val="Hyperlink"/>
          </w:rPr>
          <w:t>http://www.theguardian.com/technology/2014/oct/09/crypto-wars-redux-why-the-fbis-desire-to-unlock-your-private-life-must-be-resisted</w:t>
        </w:r>
      </w:hyperlink>
      <w:r>
        <w:t>, Accessed 06-24-2015)</w:t>
      </w:r>
    </w:p>
    <w:p w14:paraId="3EE8CAEE" w14:textId="77777777" w:rsidR="00237B46" w:rsidRDefault="00237B46" w:rsidP="00237B46">
      <w:r>
        <w:t xml:space="preserve">Eric </w:t>
      </w:r>
      <w:r w:rsidRPr="003F08A3">
        <w:rPr>
          <w:rStyle w:val="StyleUnderline"/>
        </w:rPr>
        <w:t>Holder</w:t>
      </w:r>
      <w:r>
        <w:t xml:space="preserve">, the outgoing US attorney general, </w:t>
      </w:r>
      <w:r w:rsidRPr="003F08A3">
        <w:rPr>
          <w:rStyle w:val="StyleUnderline"/>
        </w:rPr>
        <w:t>has joined the FBI and other law enforcement agencies in calling for the security of all computer systems to be fatally weakened</w:t>
      </w:r>
      <w:r>
        <w:t>. This isn’t a new project – the idea has been around since the early 1990s, when the NSA classed all strong cryptography as a “munition” and regulated civilian use of it to ensure that they had the keys to unlock any technological countermeasures you put around your data.</w:t>
      </w:r>
    </w:p>
    <w:p w14:paraId="03BDD751" w14:textId="77777777" w:rsidR="00237B46" w:rsidRDefault="00237B46" w:rsidP="00237B46">
      <w:r>
        <w:t>In 1995, the Electronic Frontier Foundation won a landmark case establishing that code was a form of protected expression under the First Amendment to the US constitution, and since then, the whole world has enjoyed relatively unfettered access to strong crypto.</w:t>
      </w:r>
    </w:p>
    <w:p w14:paraId="24FA0383" w14:textId="77777777" w:rsidR="00237B46" w:rsidRDefault="00237B46" w:rsidP="00237B46">
      <w:r w:rsidRPr="00413A22">
        <w:rPr>
          <w:rStyle w:val="StyleUnderline"/>
          <w:highlight w:val="yellow"/>
        </w:rPr>
        <w:t xml:space="preserve">How strong is strong crypto? </w:t>
      </w:r>
      <w:r w:rsidRPr="00413A22">
        <w:rPr>
          <w:rStyle w:val="Emphasis"/>
          <w:highlight w:val="yellow"/>
        </w:rPr>
        <w:t>Really, really strong</w:t>
      </w:r>
      <w:r w:rsidRPr="00413A22">
        <w:rPr>
          <w:rStyle w:val="StyleUnderline"/>
          <w:highlight w:val="yellow"/>
        </w:rPr>
        <w:t>. When properly implemented</w:t>
      </w:r>
      <w:r w:rsidRPr="003F08A3">
        <w:rPr>
          <w:rStyle w:val="StyleUnderline"/>
        </w:rPr>
        <w:t xml:space="preserve"> and secured by relatively long keys, cryptographic </w:t>
      </w:r>
      <w:r w:rsidRPr="00413A22">
        <w:rPr>
          <w:rStyle w:val="StyleUnderline"/>
          <w:highlight w:val="yellow"/>
        </w:rPr>
        <w:t>algorithms can protect</w:t>
      </w:r>
      <w:r w:rsidRPr="003F08A3">
        <w:rPr>
          <w:rStyle w:val="StyleUnderline"/>
        </w:rPr>
        <w:t xml:space="preserve"> your </w:t>
      </w:r>
      <w:r w:rsidRPr="00413A22">
        <w:rPr>
          <w:rStyle w:val="StyleUnderline"/>
          <w:highlight w:val="yellow"/>
        </w:rPr>
        <w:t>data so thoroughly that all the computers</w:t>
      </w:r>
      <w:r w:rsidRPr="003F08A3">
        <w:rPr>
          <w:rStyle w:val="StyleUnderline"/>
        </w:rPr>
        <w:t xml:space="preserve"> now </w:t>
      </w:r>
      <w:r w:rsidRPr="00413A22">
        <w:rPr>
          <w:rStyle w:val="StyleUnderline"/>
          <w:highlight w:val="yellow"/>
        </w:rPr>
        <w:t>in existence</w:t>
      </w:r>
      <w:r w:rsidRPr="003F08A3">
        <w:rPr>
          <w:rStyle w:val="StyleUnderline"/>
        </w:rPr>
        <w:t xml:space="preserve">, </w:t>
      </w:r>
      <w:r w:rsidRPr="00413A22">
        <w:rPr>
          <w:rStyle w:val="StyleUnderline"/>
          <w:highlight w:val="yellow"/>
        </w:rPr>
        <w:t>along with all</w:t>
      </w:r>
      <w:r w:rsidRPr="003F08A3">
        <w:rPr>
          <w:rStyle w:val="StyleUnderline"/>
        </w:rPr>
        <w:t xml:space="preserve"> the </w:t>
      </w:r>
      <w:r w:rsidRPr="00413A22">
        <w:rPr>
          <w:rStyle w:val="StyleUnderline"/>
          <w:highlight w:val="yellow"/>
        </w:rPr>
        <w:t>computers likely to ever be created</w:t>
      </w:r>
      <w:r w:rsidRPr="003F08A3">
        <w:rPr>
          <w:rStyle w:val="StyleUnderline"/>
        </w:rPr>
        <w:t xml:space="preserve">, </w:t>
      </w:r>
      <w:r w:rsidRPr="00413A22">
        <w:rPr>
          <w:rStyle w:val="StyleUnderline"/>
          <w:highlight w:val="yellow"/>
        </w:rPr>
        <w:t>could labour until the sun went nova without uncovering the keys by “brute force”</w:t>
      </w:r>
      <w:r>
        <w:t xml:space="preserve"> – ie trying every possible permutation of password.</w:t>
      </w:r>
    </w:p>
    <w:p w14:paraId="26657E33" w14:textId="77777777" w:rsidR="00237B46" w:rsidRDefault="00237B46" w:rsidP="00237B46">
      <w:r w:rsidRPr="003F08A3">
        <w:rPr>
          <w:rStyle w:val="StyleUnderline"/>
        </w:rPr>
        <w:t>The “crypto wars” of the</w:t>
      </w:r>
      <w:r>
        <w:t xml:space="preserve"> early 19</w:t>
      </w:r>
      <w:r w:rsidRPr="003F08A3">
        <w:rPr>
          <w:rStyle w:val="StyleUnderline"/>
        </w:rPr>
        <w:t>90s were fuelled by this realisation</w:t>
      </w:r>
      <w:r>
        <w:t xml:space="preserve"> – that computers were changing the global realpolitik in an historically unprecedented way. </w:t>
      </w:r>
      <w:r w:rsidRPr="003F08A3">
        <w:rPr>
          <w:rStyle w:val="StyleUnderline"/>
        </w:rPr>
        <w:t>Computational crypto made keeping secrets exponentially easier than breaking secrets, meaning that, for the first time in human history, the ability for people without social or political power to keep their private lives truly private from governments, police, and corporations was in our grasp</w:t>
      </w:r>
      <w:r>
        <w:t>.</w:t>
      </w:r>
    </w:p>
    <w:p w14:paraId="1EA73A8E" w14:textId="77777777" w:rsidR="00237B46" w:rsidRDefault="00237B46" w:rsidP="00237B46">
      <w:r w:rsidRPr="003F08A3">
        <w:rPr>
          <w:rStyle w:val="StyleUnderline"/>
        </w:rPr>
        <w:t xml:space="preserve">The arguments then are the arguments now. </w:t>
      </w:r>
      <w:r w:rsidRPr="00413A22">
        <w:rPr>
          <w:rStyle w:val="StyleUnderline"/>
          <w:highlight w:val="yellow"/>
        </w:rPr>
        <w:t xml:space="preserve">Governments invoke </w:t>
      </w:r>
      <w:r w:rsidRPr="00413A22">
        <w:rPr>
          <w:rStyle w:val="Emphasis"/>
          <w:highlight w:val="yellow"/>
        </w:rPr>
        <w:t>the Four Horsemen of the Infocalypse</w:t>
      </w:r>
      <w:r w:rsidRPr="00413A22">
        <w:rPr>
          <w:rStyle w:val="StyleUnderline"/>
          <w:highlight w:val="yellow"/>
        </w:rPr>
        <w:t xml:space="preserve"> (software pirates, organised crime, child pornographers, and terrorists) and say that unless they can decrypt bad guys’ hard drives and listen in on their conversations, law and order is a dead letter</w:t>
      </w:r>
      <w:r>
        <w:t>.</w:t>
      </w:r>
    </w:p>
    <w:p w14:paraId="107E0CC4" w14:textId="77777777" w:rsidR="00237B46" w:rsidRDefault="00237B46" w:rsidP="00237B46">
      <w:r w:rsidRPr="003F08A3">
        <w:rPr>
          <w:rStyle w:val="StyleUnderline"/>
        </w:rPr>
        <w:t xml:space="preserve">On the other side, </w:t>
      </w:r>
      <w:r w:rsidRPr="00413A22">
        <w:rPr>
          <w:rStyle w:val="StyleUnderline"/>
          <w:highlight w:val="yellow"/>
        </w:rPr>
        <w:t>virtually every security and cryptography expert tries</w:t>
      </w:r>
      <w:r w:rsidRPr="003F08A3">
        <w:rPr>
          <w:rStyle w:val="StyleUnderline"/>
        </w:rPr>
        <w:t xml:space="preserve"> patiently </w:t>
      </w:r>
      <w:r w:rsidRPr="00413A22">
        <w:rPr>
          <w:rStyle w:val="StyleUnderline"/>
          <w:highlight w:val="yellow"/>
        </w:rPr>
        <w:t>to explain</w:t>
      </w:r>
      <w:r w:rsidRPr="003F08A3">
        <w:rPr>
          <w:rStyle w:val="StyleUnderline"/>
        </w:rPr>
        <w:t xml:space="preserve"> that </w:t>
      </w:r>
      <w:r w:rsidRPr="00413A22">
        <w:rPr>
          <w:rStyle w:val="StyleUnderline"/>
          <w:highlight w:val="yellow"/>
        </w:rPr>
        <w:t xml:space="preserve">there’s </w:t>
      </w:r>
      <w:r w:rsidRPr="00413A22">
        <w:rPr>
          <w:rStyle w:val="Emphasis"/>
          <w:highlight w:val="yellow"/>
        </w:rPr>
        <w:t>no such thing</w:t>
      </w:r>
      <w:r w:rsidRPr="00413A22">
        <w:rPr>
          <w:rStyle w:val="StyleUnderline"/>
          <w:highlight w:val="yellow"/>
        </w:rPr>
        <w:t xml:space="preserve"> as “a back door that only the good guys can walk through”</w:t>
      </w:r>
      <w:r>
        <w:t xml:space="preserve"> (hat tip to Bruce Schneier). </w:t>
      </w:r>
      <w:r w:rsidRPr="00413A22">
        <w:rPr>
          <w:rStyle w:val="StyleUnderline"/>
          <w:highlight w:val="yellow"/>
        </w:rPr>
        <w:t xml:space="preserve">Designing a computer that bad guys </w:t>
      </w:r>
      <w:r w:rsidRPr="00413A22">
        <w:rPr>
          <w:rStyle w:val="Emphasis"/>
          <w:highlight w:val="yellow"/>
        </w:rPr>
        <w:t>can’t</w:t>
      </w:r>
      <w:r w:rsidRPr="00413A22">
        <w:rPr>
          <w:rStyle w:val="StyleUnderline"/>
          <w:highlight w:val="yellow"/>
        </w:rPr>
        <w:t xml:space="preserve"> break into is </w:t>
      </w:r>
      <w:r w:rsidRPr="00413A22">
        <w:rPr>
          <w:rStyle w:val="Emphasis"/>
          <w:highlight w:val="yellow"/>
        </w:rPr>
        <w:t>impossible to reconcile</w:t>
      </w:r>
      <w:r w:rsidRPr="00413A22">
        <w:rPr>
          <w:rStyle w:val="StyleUnderline"/>
          <w:highlight w:val="yellow"/>
        </w:rPr>
        <w:t xml:space="preserve"> with designing a computer that good guys </w:t>
      </w:r>
      <w:r w:rsidRPr="00413A22">
        <w:rPr>
          <w:rStyle w:val="Emphasis"/>
          <w:highlight w:val="yellow"/>
        </w:rPr>
        <w:t>can</w:t>
      </w:r>
      <w:r w:rsidRPr="00413A22">
        <w:rPr>
          <w:rStyle w:val="StyleUnderline"/>
          <w:highlight w:val="yellow"/>
        </w:rPr>
        <w:t xml:space="preserve"> break into</w:t>
      </w:r>
      <w:r>
        <w:t>.</w:t>
      </w:r>
    </w:p>
    <w:p w14:paraId="4EBC7100" w14:textId="77777777" w:rsidR="00237B46" w:rsidRDefault="00237B46" w:rsidP="00237B46">
      <w:r w:rsidRPr="00413A22">
        <w:rPr>
          <w:rStyle w:val="StyleUnderline"/>
          <w:highlight w:val="yellow"/>
        </w:rPr>
        <w:t>If you give</w:t>
      </w:r>
      <w:r w:rsidRPr="003F08A3">
        <w:rPr>
          <w:rStyle w:val="StyleUnderline"/>
        </w:rPr>
        <w:t xml:space="preserve"> the </w:t>
      </w:r>
      <w:r w:rsidRPr="00413A22">
        <w:rPr>
          <w:rStyle w:val="StyleUnderline"/>
          <w:highlight w:val="yellow"/>
        </w:rPr>
        <w:t>cops a secret key</w:t>
      </w:r>
      <w:r w:rsidRPr="003F08A3">
        <w:rPr>
          <w:rStyle w:val="StyleUnderline"/>
        </w:rPr>
        <w:t xml:space="preserve"> that opens the locks on your computerised storage and on your conversations, then </w:t>
      </w:r>
      <w:r w:rsidRPr="00413A22">
        <w:rPr>
          <w:rStyle w:val="StyleUnderline"/>
          <w:highlight w:val="yellow"/>
        </w:rPr>
        <w:t>one day</w:t>
      </w:r>
      <w:r w:rsidRPr="003F08A3">
        <w:rPr>
          <w:rStyle w:val="StyleUnderline"/>
        </w:rPr>
        <w:t xml:space="preserve">, </w:t>
      </w:r>
      <w:r w:rsidRPr="00413A22">
        <w:rPr>
          <w:rStyle w:val="StyleUnderline"/>
          <w:highlight w:val="yellow"/>
        </w:rPr>
        <w:t>people who aren’t cops will get</w:t>
      </w:r>
      <w:r w:rsidRPr="003F08A3">
        <w:rPr>
          <w:rStyle w:val="StyleUnderline"/>
        </w:rPr>
        <w:t xml:space="preserve"> hold of </w:t>
      </w:r>
      <w:r w:rsidRPr="00413A22">
        <w:rPr>
          <w:rStyle w:val="StyleUnderline"/>
          <w:highlight w:val="yellow"/>
        </w:rPr>
        <w:t>that key, too</w:t>
      </w:r>
      <w:r>
        <w:t>. The same forces that led to bent cops selling out the public’s personal information to Glen Mulcaire and the tabloid press will cause those cops’ successors to sell out access to the world’s computer systems, too, only the numbers of people who are interested in these keys to the (United) Kingdom will be much larger, and they’ll have more money, and they’ll be able to do more damage.</w:t>
      </w:r>
    </w:p>
    <w:p w14:paraId="2E47F6E0" w14:textId="77777777" w:rsidR="00237B46" w:rsidRDefault="00237B46" w:rsidP="00237B46">
      <w:r w:rsidRPr="003F08A3">
        <w:rPr>
          <w:rStyle w:val="StyleUnderline"/>
        </w:rPr>
        <w:lastRenderedPageBreak/>
        <w:t>That’s</w:t>
      </w:r>
      <w:r>
        <w:t xml:space="preserve"> really </w:t>
      </w:r>
      <w:r w:rsidRPr="003F08A3">
        <w:rPr>
          <w:rStyle w:val="StyleUnderline"/>
        </w:rPr>
        <w:t>the argument in a nutshell</w:t>
      </w:r>
      <w:r>
        <w:t xml:space="preserve">. Oh, </w:t>
      </w:r>
      <w:r w:rsidRPr="003F08A3">
        <w:rPr>
          <w:rStyle w:val="StyleUnderline"/>
        </w:rPr>
        <w:t>we can talk about whether the danger is as grave as</w:t>
      </w:r>
      <w:r>
        <w:t xml:space="preserve"> the </w:t>
      </w:r>
      <w:r w:rsidRPr="003F08A3">
        <w:rPr>
          <w:rStyle w:val="StyleUnderline"/>
        </w:rPr>
        <w:t>law enforcement</w:t>
      </w:r>
      <w:r>
        <w:t xml:space="preserve"> people </w:t>
      </w:r>
      <w:r w:rsidRPr="003F08A3">
        <w:rPr>
          <w:rStyle w:val="StyleUnderline"/>
        </w:rPr>
        <w:t>say it is, point out that only a tiny number of criminal investigations run up against cryptography, and when they do, these investigations always find another way to proceed. We can talk about the fact that a ban in the US</w:t>
      </w:r>
      <w:r>
        <w:t xml:space="preserve"> or UK </w:t>
      </w:r>
      <w:r w:rsidRPr="003F08A3">
        <w:rPr>
          <w:rStyle w:val="StyleUnderline"/>
        </w:rPr>
        <w:t>wouldn’t stop the “bad guys” from getting perfect crypto from one of the nations that would be able to profit</w:t>
      </w:r>
      <w:r>
        <w:t xml:space="preserve"> (while US and UK business suffered) </w:t>
      </w:r>
      <w:r w:rsidRPr="003F08A3">
        <w:rPr>
          <w:rStyle w:val="StyleUnderline"/>
        </w:rPr>
        <w:t xml:space="preserve">by selling these useful tools to all comers. But that’s missing the point: even if every crook was using crypto with perfect operational security, the proposal to back-door everything </w:t>
      </w:r>
      <w:r w:rsidRPr="003F08A3">
        <w:rPr>
          <w:rStyle w:val="Emphasis"/>
        </w:rPr>
        <w:t>would still be madness</w:t>
      </w:r>
      <w:r>
        <w:t>.</w:t>
      </w:r>
    </w:p>
    <w:p w14:paraId="19D6BC1B" w14:textId="77777777" w:rsidR="00237B46" w:rsidRDefault="00237B46" w:rsidP="00237B46">
      <w:r w:rsidRPr="003F08A3">
        <w:rPr>
          <w:rStyle w:val="StyleUnderline"/>
        </w:rPr>
        <w:t>Because your phone isn’t just a tool for having the odd conversation</w:t>
      </w:r>
      <w:r>
        <w:t xml:space="preserve"> with your friends – nor is it merely a tool for plotting crime – though it does duty in both cases. </w:t>
      </w:r>
      <w:r w:rsidRPr="00413A22">
        <w:rPr>
          <w:rStyle w:val="StyleUnderline"/>
          <w:highlight w:val="yellow"/>
        </w:rPr>
        <w:t>Your phone</w:t>
      </w:r>
      <w:r w:rsidRPr="003F08A3">
        <w:rPr>
          <w:rStyle w:val="StyleUnderline"/>
        </w:rPr>
        <w:t xml:space="preserve">, </w:t>
      </w:r>
      <w:r w:rsidRPr="00413A22">
        <w:rPr>
          <w:rStyle w:val="StyleUnderline"/>
          <w:highlight w:val="yellow"/>
        </w:rPr>
        <w:t>and</w:t>
      </w:r>
      <w:r w:rsidRPr="003F08A3">
        <w:rPr>
          <w:rStyle w:val="StyleUnderline"/>
        </w:rPr>
        <w:t xml:space="preserve"> all the other </w:t>
      </w:r>
      <w:r w:rsidRPr="00413A22">
        <w:rPr>
          <w:rStyle w:val="StyleUnderline"/>
          <w:highlight w:val="yellow"/>
        </w:rPr>
        <w:t>computers</w:t>
      </w:r>
      <w:r w:rsidRPr="003F08A3">
        <w:rPr>
          <w:rStyle w:val="StyleUnderline"/>
        </w:rPr>
        <w:t xml:space="preserve"> in your life,</w:t>
      </w:r>
      <w:r>
        <w:t xml:space="preserve"> they </w:t>
      </w:r>
      <w:r w:rsidRPr="00413A22">
        <w:rPr>
          <w:rStyle w:val="StyleUnderline"/>
          <w:highlight w:val="yellow"/>
        </w:rPr>
        <w:t xml:space="preserve">are your </w:t>
      </w:r>
      <w:r w:rsidRPr="00413A22">
        <w:rPr>
          <w:rStyle w:val="Emphasis"/>
          <w:highlight w:val="yellow"/>
        </w:rPr>
        <w:t>digital nervous system</w:t>
      </w:r>
      <w:r w:rsidRPr="00413A22">
        <w:rPr>
          <w:rStyle w:val="StyleUnderline"/>
          <w:highlight w:val="yellow"/>
        </w:rPr>
        <w:t xml:space="preserve">. They know </w:t>
      </w:r>
      <w:r w:rsidRPr="00413A22">
        <w:rPr>
          <w:rStyle w:val="Emphasis"/>
          <w:highlight w:val="yellow"/>
        </w:rPr>
        <w:t>everything</w:t>
      </w:r>
      <w:r w:rsidRPr="00413A22">
        <w:rPr>
          <w:rStyle w:val="StyleUnderline"/>
          <w:highlight w:val="yellow"/>
        </w:rPr>
        <w:t xml:space="preserve"> about you</w:t>
      </w:r>
      <w:r w:rsidRPr="003F08A3">
        <w:rPr>
          <w:rStyle w:val="StyleUnderline"/>
        </w:rPr>
        <w:t>. They have cameras, microphones, location sensors. You articulate your social graph to them</w:t>
      </w:r>
      <w:r>
        <w:t xml:space="preserve">, telling them about all the people you know and how you know them. </w:t>
      </w:r>
      <w:r w:rsidRPr="003F08A3">
        <w:rPr>
          <w:rStyle w:val="StyleUnderline"/>
        </w:rPr>
        <w:t>They are privy to every conversation you have. They hold your logins and passwords</w:t>
      </w:r>
      <w:r>
        <w:t xml:space="preserve"> for your bank and your solicitor’s website; they’re used to chat to your therapist and the STI clinic and your rabbi, priest or imam.</w:t>
      </w:r>
    </w:p>
    <w:p w14:paraId="5DFB0B48" w14:textId="77777777" w:rsidR="00237B46" w:rsidRDefault="00237B46" w:rsidP="00237B46">
      <w:r w:rsidRPr="00413A22">
        <w:rPr>
          <w:rStyle w:val="StyleUnderline"/>
          <w:highlight w:val="yellow"/>
        </w:rPr>
        <w:t>That device</w:t>
      </w:r>
      <w:r w:rsidRPr="003F08A3">
        <w:rPr>
          <w:rStyle w:val="StyleUnderline"/>
        </w:rPr>
        <w:t xml:space="preserve"> – tracker, confessor, memoir and ledger – </w:t>
      </w:r>
      <w:r w:rsidRPr="00413A22">
        <w:rPr>
          <w:rStyle w:val="StyleUnderline"/>
          <w:highlight w:val="yellow"/>
        </w:rPr>
        <w:t xml:space="preserve">should be designed so that it is </w:t>
      </w:r>
      <w:r w:rsidRPr="00413A22">
        <w:rPr>
          <w:rStyle w:val="Emphasis"/>
          <w:highlight w:val="yellow"/>
        </w:rPr>
        <w:t>as hard as possible</w:t>
      </w:r>
      <w:r w:rsidRPr="00413A22">
        <w:rPr>
          <w:rStyle w:val="StyleUnderline"/>
          <w:highlight w:val="yellow"/>
        </w:rPr>
        <w:t xml:space="preserve"> to gain unauthorised access</w:t>
      </w:r>
      <w:r w:rsidRPr="003F08A3">
        <w:rPr>
          <w:rStyle w:val="StyleUnderline"/>
        </w:rPr>
        <w:t xml:space="preserve"> to</w:t>
      </w:r>
      <w:r>
        <w:t xml:space="preserve">. Because plumbing leaks at the seams, and houses leak at the doorframes, and lie-lows lose air through their valves. </w:t>
      </w:r>
      <w:r w:rsidRPr="003F08A3">
        <w:rPr>
          <w:rStyle w:val="StyleUnderline"/>
        </w:rPr>
        <w:t>Making something airtight is much easier if it doesn’t have to also allow the air to all leak out under the right circumstances</w:t>
      </w:r>
      <w:r>
        <w:t>.</w:t>
      </w:r>
    </w:p>
    <w:p w14:paraId="02ECC132" w14:textId="77777777" w:rsidR="00237B46" w:rsidRDefault="00237B46" w:rsidP="00237B46">
      <w:r w:rsidRPr="00413A22">
        <w:rPr>
          <w:rStyle w:val="StyleUnderline"/>
          <w:highlight w:val="yellow"/>
        </w:rPr>
        <w:t xml:space="preserve">There is </w:t>
      </w:r>
      <w:r w:rsidRPr="00413A22">
        <w:rPr>
          <w:rStyle w:val="Emphasis"/>
          <w:highlight w:val="yellow"/>
        </w:rPr>
        <w:t>no such thing</w:t>
      </w:r>
      <w:r w:rsidRPr="00413A22">
        <w:rPr>
          <w:rStyle w:val="StyleUnderline"/>
          <w:highlight w:val="yellow"/>
        </w:rPr>
        <w:t xml:space="preserve"> as a vulnerability</w:t>
      </w:r>
      <w:r w:rsidRPr="003F08A3">
        <w:rPr>
          <w:rStyle w:val="StyleUnderline"/>
        </w:rPr>
        <w:t xml:space="preserve"> in technology </w:t>
      </w:r>
      <w:r w:rsidRPr="00413A22">
        <w:rPr>
          <w:rStyle w:val="StyleUnderline"/>
          <w:highlight w:val="yellow"/>
        </w:rPr>
        <w:t>that can only be used by nice people</w:t>
      </w:r>
      <w:r w:rsidRPr="003F08A3">
        <w:rPr>
          <w:rStyle w:val="StyleUnderline"/>
        </w:rPr>
        <w:t xml:space="preserve"> doing the right thing in accord with the rule of law. The </w:t>
      </w:r>
      <w:r w:rsidRPr="00413A22">
        <w:rPr>
          <w:rStyle w:val="StyleUnderline"/>
          <w:highlight w:val="yellow"/>
        </w:rPr>
        <w:t>existing “back doors”</w:t>
      </w:r>
      <w:r w:rsidRPr="003F08A3">
        <w:rPr>
          <w:rStyle w:val="StyleUnderline"/>
        </w:rPr>
        <w:t xml:space="preserve"> in network switches</w:t>
      </w:r>
      <w:r>
        <w:t xml:space="preserve">, mandated under US laws such as CALEA, </w:t>
      </w:r>
      <w:r w:rsidRPr="00413A22">
        <w:rPr>
          <w:rStyle w:val="StyleUnderline"/>
          <w:highlight w:val="yellow"/>
        </w:rPr>
        <w:t xml:space="preserve">have become the </w:t>
      </w:r>
      <w:r w:rsidRPr="00413A22">
        <w:rPr>
          <w:rStyle w:val="Emphasis"/>
          <w:highlight w:val="yellow"/>
        </w:rPr>
        <w:t>go-to weak-spot</w:t>
      </w:r>
      <w:r w:rsidRPr="00413A22">
        <w:rPr>
          <w:rStyle w:val="StyleUnderline"/>
          <w:highlight w:val="yellow"/>
        </w:rPr>
        <w:t xml:space="preserve"> for cyberwar and industrial espionage</w:t>
      </w:r>
      <w:r w:rsidRPr="003F08A3">
        <w:t>. It was Google’s lawful interception backdoor that let the Chinese government raid the Gmail account of dissidents. It was the lawful interception backdoor in Greece’s national telephone switches that let someone – identity still unknown – listen in on the Greek</w:t>
      </w:r>
      <w:r>
        <w:t xml:space="preserve"> Parliament and prime minister during a sensitive part of the 2005 Olympic bid (someone did the same thing the next year in Italy).</w:t>
      </w:r>
    </w:p>
    <w:p w14:paraId="4FBC4E31" w14:textId="77777777" w:rsidR="00237B46" w:rsidRDefault="00237B46" w:rsidP="00237B46">
      <w:r w:rsidRPr="003F08A3">
        <w:rPr>
          <w:rStyle w:val="StyleUnderline"/>
        </w:rPr>
        <w:t>The most shocking Snowden revelation wasn’t the mass spying</w:t>
      </w:r>
      <w:r>
        <w:t xml:space="preserve"> (we already knew about that, thanks to whistleblowers like Mark Klein, who spilled the beans in 2005). </w:t>
      </w:r>
      <w:r w:rsidRPr="003F08A3">
        <w:rPr>
          <w:rStyle w:val="StyleUnderline"/>
        </w:rPr>
        <w:t xml:space="preserve">It was the fact that the UK and </w:t>
      </w:r>
      <w:r w:rsidRPr="00413A22">
        <w:rPr>
          <w:rStyle w:val="StyleUnderline"/>
          <w:highlight w:val="yellow"/>
        </w:rPr>
        <w:t>US spy agencies</w:t>
      </w:r>
      <w:r w:rsidRPr="003F08A3">
        <w:rPr>
          <w:rStyle w:val="StyleUnderline"/>
        </w:rPr>
        <w:t xml:space="preserve"> were </w:t>
      </w:r>
      <w:r w:rsidRPr="00413A22">
        <w:rPr>
          <w:rStyle w:val="StyleUnderline"/>
          <w:highlight w:val="yellow"/>
        </w:rPr>
        <w:t>dumping $250,000,000/year into sabotaging operating systems, hardware, and standards</w:t>
      </w:r>
      <w:r w:rsidRPr="003F08A3">
        <w:rPr>
          <w:rStyle w:val="StyleUnderline"/>
        </w:rPr>
        <w:t xml:space="preserve">, to ensure that they could always get inside them if they wanted to. The reason this was so shocking was that these spies were notionally doing this in the name of “national security”– but they were </w:t>
      </w:r>
      <w:r w:rsidRPr="00413A22">
        <w:rPr>
          <w:rStyle w:val="StyleUnderline"/>
          <w:highlight w:val="yellow"/>
        </w:rPr>
        <w:t>doom</w:t>
      </w:r>
      <w:r w:rsidRPr="003F08A3">
        <w:rPr>
          <w:rStyle w:val="StyleUnderline"/>
        </w:rPr>
        <w:t xml:space="preserve">ing </w:t>
      </w:r>
      <w:r w:rsidRPr="00413A22">
        <w:rPr>
          <w:rStyle w:val="StyleUnderline"/>
          <w:highlight w:val="yellow"/>
        </w:rPr>
        <w:t>everyone in the nation (and in every other nation) to using products</w:t>
      </w:r>
      <w:r w:rsidRPr="003F08A3">
        <w:rPr>
          <w:rStyle w:val="StyleUnderline"/>
        </w:rPr>
        <w:t xml:space="preserve"> that had been </w:t>
      </w:r>
      <w:r w:rsidRPr="00413A22">
        <w:rPr>
          <w:rStyle w:val="Emphasis"/>
          <w:highlight w:val="yellow"/>
        </w:rPr>
        <w:t>deliberately left vulnerable to attack</w:t>
      </w:r>
      <w:r w:rsidRPr="003F08A3">
        <w:rPr>
          <w:rStyle w:val="StyleUnderline"/>
        </w:rPr>
        <w:t xml:space="preserve"> by anyone who independently discovered the sabotage</w:t>
      </w:r>
      <w:r>
        <w:t>.</w:t>
      </w:r>
    </w:p>
    <w:p w14:paraId="06107C08" w14:textId="77777777" w:rsidR="00237B46" w:rsidRPr="00413A22" w:rsidRDefault="00237B46" w:rsidP="00237B46">
      <w:pPr>
        <w:rPr>
          <w:rStyle w:val="Emphasis"/>
        </w:rPr>
      </w:pPr>
      <w:r w:rsidRPr="00413A22">
        <w:rPr>
          <w:rStyle w:val="StyleUnderline"/>
          <w:highlight w:val="yellow"/>
        </w:rPr>
        <w:t>There is only one way to make</w:t>
      </w:r>
      <w:r w:rsidRPr="003F08A3">
        <w:rPr>
          <w:rStyle w:val="StyleUnderline"/>
        </w:rPr>
        <w:t xml:space="preserve"> the </w:t>
      </w:r>
      <w:r w:rsidRPr="00413A22">
        <w:rPr>
          <w:rStyle w:val="StyleUnderline"/>
          <w:highlight w:val="yellow"/>
        </w:rPr>
        <w:t xml:space="preserve">citizens of the digital age secure, and that is to give them systems designed to </w:t>
      </w:r>
      <w:r w:rsidRPr="00413A22">
        <w:rPr>
          <w:rStyle w:val="Emphasis"/>
          <w:highlight w:val="yellow"/>
        </w:rPr>
        <w:t>lock out everyone except their owners</w:t>
      </w:r>
      <w:r w:rsidRPr="003F08A3">
        <w:rPr>
          <w:rStyle w:val="StyleUnderline"/>
        </w:rPr>
        <w:t xml:space="preserve">. The </w:t>
      </w:r>
      <w:r w:rsidRPr="00413A22">
        <w:rPr>
          <w:rStyle w:val="StyleUnderline"/>
          <w:highlight w:val="yellow"/>
        </w:rPr>
        <w:t>police have never had the power to listen in on every conversation, to spy upon every interaction. No system that can</w:t>
      </w:r>
      <w:r w:rsidRPr="003F08A3">
        <w:rPr>
          <w:rStyle w:val="StyleUnderline"/>
        </w:rPr>
        <w:t xml:space="preserve"> only </w:t>
      </w:r>
      <w:r w:rsidRPr="00413A22">
        <w:rPr>
          <w:rStyle w:val="StyleUnderline"/>
          <w:highlight w:val="yellow"/>
        </w:rPr>
        <w:t>sustain</w:t>
      </w:r>
      <w:r w:rsidRPr="003F08A3">
        <w:rPr>
          <w:rStyle w:val="StyleUnderline"/>
        </w:rPr>
        <w:t xml:space="preserve"> itself by arrogating </w:t>
      </w:r>
      <w:r w:rsidRPr="00413A22">
        <w:rPr>
          <w:rStyle w:val="StyleUnderline"/>
          <w:highlight w:val="yellow"/>
        </w:rPr>
        <w:t xml:space="preserve">these powers </w:t>
      </w:r>
      <w:r w:rsidRPr="00413A22">
        <w:rPr>
          <w:rStyle w:val="Emphasis"/>
          <w:highlight w:val="yellow"/>
        </w:rPr>
        <w:t>can possibly be called “just.”</w:t>
      </w:r>
    </w:p>
    <w:p w14:paraId="4172FB4C" w14:textId="77777777" w:rsidR="00237B46" w:rsidRDefault="00237B46" w:rsidP="00237B46"/>
    <w:p w14:paraId="731F7BE1" w14:textId="77777777" w:rsidR="00237B46" w:rsidRPr="002235B7" w:rsidRDefault="00A03DA4" w:rsidP="00237B46">
      <w:pPr>
        <w:pStyle w:val="Heading4"/>
      </w:pPr>
      <w:r>
        <w:rPr>
          <w:u w:val="single"/>
        </w:rPr>
        <w:lastRenderedPageBreak/>
        <w:t>Second</w:t>
      </w:r>
      <w:r w:rsidR="00237B46">
        <w:t xml:space="preserve">, these government programs are an attack on encryption </w:t>
      </w:r>
      <w:r w:rsidR="00237B46" w:rsidRPr="002235B7">
        <w:rPr>
          <w:i/>
          <w:u w:val="single"/>
        </w:rPr>
        <w:t>itself</w:t>
      </w:r>
      <w:r w:rsidR="00237B46">
        <w:t xml:space="preserve">. The damage is </w:t>
      </w:r>
      <w:r w:rsidR="00237B46" w:rsidRPr="002235B7">
        <w:t xml:space="preserve">done </w:t>
      </w:r>
      <w:r w:rsidR="00237B46" w:rsidRPr="002235B7">
        <w:rPr>
          <w:i/>
          <w:u w:val="single"/>
        </w:rPr>
        <w:t>even if</w:t>
      </w:r>
      <w:r w:rsidR="00237B46" w:rsidRPr="002235B7">
        <w:t xml:space="preserve"> </w:t>
      </w:r>
      <w:r w:rsidR="00237B46">
        <w:t xml:space="preserve">agencies don’t abuse backdoors.  </w:t>
      </w:r>
    </w:p>
    <w:p w14:paraId="19E06ED0" w14:textId="77777777" w:rsidR="00237B46" w:rsidRPr="00D5011B" w:rsidRDefault="00237B46" w:rsidP="00237B46">
      <w:r w:rsidRPr="00D5011B">
        <w:rPr>
          <w:rStyle w:val="Style13ptBold"/>
        </w:rPr>
        <w:t>Gillmor 14</w:t>
      </w:r>
      <w:r>
        <w:t xml:space="preserve"> — Dan Gillmor, D</w:t>
      </w:r>
      <w:r w:rsidRPr="00D5011B">
        <w:t xml:space="preserve">irector of the Knight Center for Digital Media Entrepreneurship at </w:t>
      </w:r>
      <w:r>
        <w:t xml:space="preserve">the </w:t>
      </w:r>
      <w:r w:rsidRPr="00D5011B">
        <w:t xml:space="preserve">Walter Cronkite School of Journalism and Mass Communication </w:t>
      </w:r>
      <w:r>
        <w:t>at Arizona State University, F</w:t>
      </w:r>
      <w:r w:rsidRPr="00D5011B">
        <w:t>ellow at the Berkman Center for Internet &amp; Society at Harvard University</w:t>
      </w:r>
      <w:r>
        <w:t>, recipient of the Electronic Frontier Foundation’s Pioneer Award, 2014</w:t>
      </w:r>
      <w:r w:rsidRPr="00D5011B">
        <w:t xml:space="preserve"> </w:t>
      </w:r>
      <w:r>
        <w:t>(“</w:t>
      </w:r>
      <w:r w:rsidRPr="00D5011B">
        <w:t>Law Enforcement Has Declared War on Encryption It Can’t Break</w:t>
      </w:r>
      <w:r>
        <w:t xml:space="preserve">,” </w:t>
      </w:r>
      <w:r>
        <w:rPr>
          <w:i/>
        </w:rPr>
        <w:t>Future Tense</w:t>
      </w:r>
      <w:r>
        <w:t xml:space="preserve">—a </w:t>
      </w:r>
      <w:r>
        <w:rPr>
          <w:i/>
        </w:rPr>
        <w:t>Slate</w:t>
      </w:r>
      <w:r>
        <w:t xml:space="preserve"> publication, October 1</w:t>
      </w:r>
      <w:r w:rsidRPr="00D5011B">
        <w:rPr>
          <w:vertAlign w:val="superscript"/>
        </w:rPr>
        <w:t>st</w:t>
      </w:r>
      <w:r>
        <w:t xml:space="preserve">, Available Online at </w:t>
      </w:r>
      <w:hyperlink r:id="rId8" w:history="1">
        <w:r w:rsidRPr="00B308DF">
          <w:rPr>
            <w:rStyle w:val="Hyperlink"/>
          </w:rPr>
          <w:t>http://www.slate.com/blogs/future_tense/2014/10/01/law_enforcement_has_declared_war_on_encryption_it_can_t_break.html</w:t>
        </w:r>
      </w:hyperlink>
      <w:r>
        <w:t>, Accessed 06-24-2015)</w:t>
      </w:r>
    </w:p>
    <w:p w14:paraId="5207CFA5" w14:textId="77777777" w:rsidR="00237B46" w:rsidRPr="00146DA9" w:rsidRDefault="00237B46" w:rsidP="00237B46">
      <w:pPr>
        <w:rPr>
          <w:sz w:val="24"/>
          <w:u w:val="single"/>
        </w:rPr>
      </w:pPr>
      <w:r w:rsidRPr="00FF7835">
        <w:rPr>
          <w:rStyle w:val="StyleUnderline"/>
          <w:highlight w:val="yellow"/>
        </w:rPr>
        <w:t>Suppose two suspected criminals happened to be the last two people on Earth who could understand and speak a certain language. Would law enforcement argue</w:t>
      </w:r>
      <w:r w:rsidRPr="00146DA9">
        <w:rPr>
          <w:rStyle w:val="StyleUnderline"/>
        </w:rPr>
        <w:t xml:space="preserve"> that </w:t>
      </w:r>
      <w:r w:rsidRPr="00FF7835">
        <w:rPr>
          <w:rStyle w:val="StyleUnderline"/>
          <w:highlight w:val="yellow"/>
        </w:rPr>
        <w:t>they should only be permitted to speak in a language</w:t>
      </w:r>
      <w:r w:rsidRPr="00146DA9">
        <w:rPr>
          <w:rStyle w:val="StyleUnderline"/>
        </w:rPr>
        <w:t xml:space="preserve"> that </w:t>
      </w:r>
      <w:r w:rsidRPr="00FF7835">
        <w:rPr>
          <w:rStyle w:val="StyleUnderline"/>
          <w:highlight w:val="yellow"/>
        </w:rPr>
        <w:t>others</w:t>
      </w:r>
      <w:r w:rsidRPr="00FF7835">
        <w:rPr>
          <w:rStyle w:val="StyleUnderline"/>
        </w:rPr>
        <w:t xml:space="preserve"> could </w:t>
      </w:r>
      <w:r w:rsidRPr="00FF7835">
        <w:rPr>
          <w:rStyle w:val="StyleUnderline"/>
          <w:highlight w:val="yellow"/>
        </w:rPr>
        <w:t>understand?</w:t>
      </w:r>
    </w:p>
    <w:p w14:paraId="10B5BB9F" w14:textId="77777777" w:rsidR="00237B46" w:rsidRDefault="00237B46" w:rsidP="00237B46">
      <w:r w:rsidRPr="00FF7835">
        <w:rPr>
          <w:rStyle w:val="StyleUnderline"/>
          <w:highlight w:val="yellow"/>
        </w:rPr>
        <w:t>That's a</w:t>
      </w:r>
      <w:r>
        <w:t xml:space="preserve">n imperfect but still </w:t>
      </w:r>
      <w:r w:rsidRPr="00FF7835">
        <w:rPr>
          <w:rStyle w:val="StyleUnderline"/>
          <w:highlight w:val="yellow"/>
        </w:rPr>
        <w:t>useful analogy to a "debate"</w:t>
      </w:r>
      <w:r w:rsidRPr="00146DA9">
        <w:rPr>
          <w:rStyle w:val="StyleUnderline"/>
        </w:rPr>
        <w:t xml:space="preserve"> now taking place </w:t>
      </w:r>
      <w:r w:rsidRPr="00FF7835">
        <w:rPr>
          <w:rStyle w:val="StyleUnderline"/>
          <w:highlight w:val="yellow"/>
        </w:rPr>
        <w:t>in</w:t>
      </w:r>
      <w:r>
        <w:t xml:space="preserve"> American </w:t>
      </w:r>
      <w:r w:rsidRPr="00FF7835">
        <w:rPr>
          <w:rStyle w:val="StyleUnderline"/>
          <w:highlight w:val="yellow"/>
        </w:rPr>
        <w:t>policy circles</w:t>
      </w:r>
      <w:r>
        <w:t xml:space="preserve">, </w:t>
      </w:r>
      <w:r w:rsidRPr="00FF7835">
        <w:rPr>
          <w:rStyle w:val="StyleUnderline"/>
          <w:highlight w:val="yellow"/>
        </w:rPr>
        <w:t>as law enforcement reminds us</w:t>
      </w:r>
      <w:r w:rsidRPr="00146DA9">
        <w:rPr>
          <w:rStyle w:val="StyleUnderline"/>
        </w:rPr>
        <w:t xml:space="preserve"> that </w:t>
      </w:r>
      <w:r w:rsidRPr="00FF7835">
        <w:rPr>
          <w:rStyle w:val="StyleUnderline"/>
          <w:highlight w:val="yellow"/>
        </w:rPr>
        <w:t xml:space="preserve">it will </w:t>
      </w:r>
      <w:r w:rsidRPr="00FF7835">
        <w:rPr>
          <w:rStyle w:val="Emphasis"/>
          <w:highlight w:val="yellow"/>
        </w:rPr>
        <w:t>never be satisfied</w:t>
      </w:r>
      <w:r w:rsidRPr="00FF7835">
        <w:rPr>
          <w:rStyle w:val="StyleUnderline"/>
          <w:highlight w:val="yellow"/>
        </w:rPr>
        <w:t xml:space="preserve"> until it can listen in on everything we say and read everything we create</w:t>
      </w:r>
      <w:r w:rsidRPr="00146DA9">
        <w:rPr>
          <w:rStyle w:val="StyleUnderline"/>
        </w:rPr>
        <w:t>—in real time and after the fact</w:t>
      </w:r>
      <w:r>
        <w:t>.</w:t>
      </w:r>
    </w:p>
    <w:p w14:paraId="26EB6B99" w14:textId="77777777" w:rsidR="00237B46" w:rsidRDefault="00237B46" w:rsidP="00237B46">
      <w:r w:rsidRPr="00146DA9">
        <w:rPr>
          <w:rStyle w:val="StyleUnderline"/>
        </w:rPr>
        <w:t>The spark for this</w:t>
      </w:r>
      <w:r>
        <w:t xml:space="preserve"> latest </w:t>
      </w:r>
      <w:r w:rsidRPr="00146DA9">
        <w:rPr>
          <w:rStyle w:val="StyleUnderline"/>
        </w:rPr>
        <w:t>tempest is Apple's announcement that iPhones will henceforth be encrypted by default</w:t>
      </w:r>
      <w:r>
        <w:t xml:space="preserve">. Data on the device will be locked with a key that only the phone user controls, not Apple. Meanwhile, </w:t>
      </w:r>
      <w:r w:rsidRPr="00146DA9">
        <w:rPr>
          <w:rStyle w:val="StyleUnderline"/>
        </w:rPr>
        <w:t>Google's Android o</w:t>
      </w:r>
      <w:r>
        <w:t xml:space="preserve">perating </w:t>
      </w:r>
      <w:r w:rsidRPr="00146DA9">
        <w:rPr>
          <w:rStyle w:val="StyleUnderline"/>
        </w:rPr>
        <w:t>s</w:t>
      </w:r>
      <w:r>
        <w:t>ystem—which, unlike Apple's iOS, has offered this functionality for several years now as an option—</w:t>
      </w:r>
      <w:r w:rsidRPr="00146DA9">
        <w:rPr>
          <w:rStyle w:val="StyleUnderline"/>
        </w:rPr>
        <w:t>will also make device encryption the default setting in its next version</w:t>
      </w:r>
      <w:r>
        <w:t>.</w:t>
      </w:r>
    </w:p>
    <w:p w14:paraId="308BA633" w14:textId="77777777" w:rsidR="00237B46" w:rsidRDefault="00237B46" w:rsidP="00237B46">
      <w:r w:rsidRPr="00146DA9">
        <w:rPr>
          <w:rStyle w:val="StyleUnderline"/>
        </w:rPr>
        <w:t>Attorney General</w:t>
      </w:r>
      <w:r>
        <w:t xml:space="preserve"> Eric </w:t>
      </w:r>
      <w:r w:rsidRPr="002235B7">
        <w:rPr>
          <w:rStyle w:val="StyleUnderline"/>
          <w:highlight w:val="yellow"/>
        </w:rPr>
        <w:t>Holder and</w:t>
      </w:r>
      <w:r w:rsidRPr="00146DA9">
        <w:rPr>
          <w:rStyle w:val="StyleUnderline"/>
        </w:rPr>
        <w:t xml:space="preserve"> FBI Director</w:t>
      </w:r>
      <w:r>
        <w:t xml:space="preserve"> James </w:t>
      </w:r>
      <w:r w:rsidRPr="002235B7">
        <w:rPr>
          <w:rStyle w:val="StyleUnderline"/>
          <w:highlight w:val="yellow"/>
        </w:rPr>
        <w:t>Comey are leading the how-dare-you chorus, with close harmony from</w:t>
      </w:r>
      <w:r w:rsidRPr="00146DA9">
        <w:rPr>
          <w:rStyle w:val="StyleUnderline"/>
        </w:rPr>
        <w:t xml:space="preserve"> the usual </w:t>
      </w:r>
      <w:r w:rsidRPr="002235B7">
        <w:rPr>
          <w:rStyle w:val="StyleUnderline"/>
          <w:highlight w:val="yellow"/>
        </w:rPr>
        <w:t>authoritarian acolytes</w:t>
      </w:r>
      <w:r>
        <w:t>. Their goal can't only be to get Apple and Google to roll back this latest move, because as many people have pointed out, almost all of what people keep on their phones is also stored in various corporate cloud computers that law enforcement can pry open in a variety of ways, including a subpoena, secret order in alleged national security cases, or outright hacking.</w:t>
      </w:r>
    </w:p>
    <w:p w14:paraId="7873AF4B" w14:textId="77777777" w:rsidR="00237B46" w:rsidRDefault="00237B46" w:rsidP="00237B46">
      <w:r>
        <w:t xml:space="preserve">No, the longer-range objective seems plain enough. </w:t>
      </w:r>
      <w:r w:rsidRPr="002235B7">
        <w:rPr>
          <w:rStyle w:val="StyleUnderline"/>
          <w:highlight w:val="yellow"/>
        </w:rPr>
        <w:t xml:space="preserve">This is the launch of the latest, and most alarming, attack on </w:t>
      </w:r>
      <w:r w:rsidRPr="002235B7">
        <w:rPr>
          <w:rStyle w:val="Emphasis"/>
          <w:highlight w:val="yellow"/>
        </w:rPr>
        <w:t>the idea of encryption itself</w:t>
      </w:r>
      <w:r>
        <w:t xml:space="preserve">—or at least encryption the government can't easily crack. In particular, </w:t>
      </w:r>
      <w:r w:rsidRPr="00146DA9">
        <w:rPr>
          <w:rStyle w:val="StyleUnderline"/>
        </w:rPr>
        <w:t xml:space="preserve">as the latest push to control crypto makes clear, </w:t>
      </w:r>
      <w:r w:rsidRPr="002235B7">
        <w:rPr>
          <w:rStyle w:val="StyleUnderline"/>
          <w:highlight w:val="yellow"/>
        </w:rPr>
        <w:t>law enforcement wants</w:t>
      </w:r>
      <w:r w:rsidRPr="00146DA9">
        <w:rPr>
          <w:rStyle w:val="StyleUnderline"/>
        </w:rPr>
        <w:t xml:space="preserve"> so-called </w:t>
      </w:r>
      <w:r w:rsidRPr="002235B7">
        <w:rPr>
          <w:rStyle w:val="StyleUnderline"/>
          <w:highlight w:val="yellow"/>
        </w:rPr>
        <w:t>back doors</w:t>
      </w:r>
      <w:r w:rsidRPr="00146DA9">
        <w:rPr>
          <w:rStyle w:val="StyleUnderline"/>
        </w:rPr>
        <w:t xml:space="preserve"> into users' devices: technology </w:t>
      </w:r>
      <w:r w:rsidRPr="002235B7">
        <w:rPr>
          <w:rStyle w:val="StyleUnderline"/>
          <w:highlight w:val="yellow"/>
        </w:rPr>
        <w:t>that users can't thwart, just in case</w:t>
      </w:r>
      <w:r w:rsidRPr="00146DA9">
        <w:rPr>
          <w:rStyle w:val="StyleUnderline"/>
        </w:rPr>
        <w:t xml:space="preserve"> the </w:t>
      </w:r>
      <w:r w:rsidRPr="002235B7">
        <w:rPr>
          <w:rStyle w:val="StyleUnderline"/>
          <w:highlight w:val="yellow"/>
        </w:rPr>
        <w:t>police want</w:t>
      </w:r>
      <w:r w:rsidRPr="00146DA9">
        <w:rPr>
          <w:rStyle w:val="StyleUnderline"/>
        </w:rPr>
        <w:t xml:space="preserve"> to get </w:t>
      </w:r>
      <w:r w:rsidRPr="002235B7">
        <w:rPr>
          <w:rStyle w:val="StyleUnderline"/>
          <w:highlight w:val="yellow"/>
        </w:rPr>
        <w:t>in</w:t>
      </w:r>
      <w:r>
        <w:t>.</w:t>
      </w:r>
    </w:p>
    <w:p w14:paraId="0918B601" w14:textId="77777777" w:rsidR="00237B46" w:rsidRDefault="00237B46" w:rsidP="00237B46">
      <w:r>
        <w:t>Never mind that Congress has already said it doesn’t expect communications providers to provide such capabilities in most cases. Here's relevant language from the law:</w:t>
      </w:r>
    </w:p>
    <w:p w14:paraId="140AEB41" w14:textId="77777777" w:rsidR="00237B46" w:rsidRDefault="00237B46" w:rsidP="00237B46">
      <w:pPr>
        <w:ind w:left="720"/>
      </w:pPr>
      <w:r>
        <w:t>A telecommunications carrier shall not be responsible for decrypting, or ensuring the government’s ability to decrypt, any communication encrypted by a subscriber or customer, unless the encryption was provided by the carrier and the carrier possesses the information necessary to decrypt the communication.</w:t>
      </w:r>
    </w:p>
    <w:p w14:paraId="01EFDA82" w14:textId="77777777" w:rsidR="00237B46" w:rsidRDefault="00237B46" w:rsidP="00237B46">
      <w:r w:rsidRPr="002235B7">
        <w:rPr>
          <w:rStyle w:val="StyleUnderline"/>
          <w:highlight w:val="yellow"/>
        </w:rPr>
        <w:t>What's discouraging</w:t>
      </w:r>
      <w:r w:rsidRPr="00146DA9">
        <w:rPr>
          <w:rStyle w:val="StyleUnderline"/>
        </w:rPr>
        <w:t xml:space="preserve"> to people who believe in digital security</w:t>
      </w:r>
      <w:r>
        <w:t xml:space="preserve">—that is, security </w:t>
      </w:r>
      <w:r w:rsidRPr="00146DA9">
        <w:rPr>
          <w:rStyle w:val="StyleUnderline"/>
        </w:rPr>
        <w:t>for our devices and our communications from criminals, business competitors, and government spies who flout the Constitution</w:t>
      </w:r>
      <w:r>
        <w:t>, among others—</w:t>
      </w:r>
      <w:r w:rsidRPr="002235B7">
        <w:rPr>
          <w:rStyle w:val="StyleUnderline"/>
          <w:highlight w:val="yellow"/>
        </w:rPr>
        <w:t xml:space="preserve">is law enforcement's disconnection from the reality that </w:t>
      </w:r>
      <w:r w:rsidRPr="002235B7">
        <w:rPr>
          <w:rStyle w:val="Emphasis"/>
          <w:highlight w:val="yellow"/>
        </w:rPr>
        <w:t>back doors increase vulnerability</w:t>
      </w:r>
      <w:r w:rsidRPr="00146DA9">
        <w:rPr>
          <w:rStyle w:val="StyleUnderline"/>
        </w:rPr>
        <w:t>. U</w:t>
      </w:r>
      <w:r>
        <w:t xml:space="preserve">niversity of </w:t>
      </w:r>
      <w:r w:rsidRPr="00146DA9">
        <w:rPr>
          <w:rStyle w:val="StyleUnderline"/>
        </w:rPr>
        <w:t>Penn</w:t>
      </w:r>
      <w:r>
        <w:t xml:space="preserve">sylvania </w:t>
      </w:r>
      <w:r w:rsidRPr="00146DA9">
        <w:rPr>
          <w:rStyle w:val="StyleUnderline"/>
        </w:rPr>
        <w:t>researcher and security expert</w:t>
      </w:r>
      <w:r>
        <w:t xml:space="preserve"> Matt </w:t>
      </w:r>
      <w:r w:rsidRPr="00146DA9">
        <w:rPr>
          <w:rStyle w:val="StyleUnderline"/>
        </w:rPr>
        <w:t>Blaze put it this way:</w:t>
      </w:r>
      <w:r>
        <w:t xml:space="preserve"> “</w:t>
      </w:r>
      <w:r w:rsidRPr="002235B7">
        <w:rPr>
          <w:rStyle w:val="StyleUnderline"/>
          <w:highlight w:val="yellow"/>
        </w:rPr>
        <w:t xml:space="preserve">Crypto backdoors are dangerous </w:t>
      </w:r>
      <w:r w:rsidRPr="002235B7">
        <w:rPr>
          <w:rStyle w:val="Emphasis"/>
          <w:highlight w:val="yellow"/>
        </w:rPr>
        <w:t>even if</w:t>
      </w:r>
      <w:r w:rsidRPr="002235B7">
        <w:rPr>
          <w:rStyle w:val="StyleUnderline"/>
          <w:highlight w:val="yellow"/>
        </w:rPr>
        <w:t xml:space="preserve"> you trust the government not to abuse them. We simply don't know how to build them reliably</w:t>
      </w:r>
      <w:r>
        <w:t>.”</w:t>
      </w:r>
    </w:p>
    <w:p w14:paraId="699E620C" w14:textId="77777777" w:rsidR="00237B46" w:rsidRDefault="00237B46" w:rsidP="00237B46">
      <w:r w:rsidRPr="00146DA9">
        <w:rPr>
          <w:rStyle w:val="StyleUnderline"/>
        </w:rPr>
        <w:t xml:space="preserve">The </w:t>
      </w:r>
      <w:r w:rsidRPr="002235B7">
        <w:rPr>
          <w:rStyle w:val="StyleUnderline"/>
          <w:highlight w:val="yellow"/>
        </w:rPr>
        <w:t>hackers</w:t>
      </w:r>
      <w:r w:rsidRPr="00146DA9">
        <w:rPr>
          <w:rStyle w:val="StyleUnderline"/>
        </w:rPr>
        <w:t xml:space="preserve"> of the world</w:t>
      </w:r>
      <w:r>
        <w:t>—criminals, foreign governments, you name it—</w:t>
      </w:r>
      <w:r w:rsidRPr="002235B7">
        <w:rPr>
          <w:rStyle w:val="StyleUnderline"/>
          <w:highlight w:val="yellow"/>
        </w:rPr>
        <w:t>will be thrilled if</w:t>
      </w:r>
      <w:r w:rsidRPr="00146DA9">
        <w:rPr>
          <w:rStyle w:val="StyleUnderline"/>
        </w:rPr>
        <w:t xml:space="preserve"> Holder, Comey and </w:t>
      </w:r>
      <w:r w:rsidRPr="002235B7">
        <w:rPr>
          <w:rStyle w:val="StyleUnderline"/>
          <w:highlight w:val="yellow"/>
        </w:rPr>
        <w:t>the no-privacy-for-you</w:t>
      </w:r>
      <w:r w:rsidRPr="00146DA9">
        <w:rPr>
          <w:rStyle w:val="StyleUnderline"/>
        </w:rPr>
        <w:t xml:space="preserve"> backup </w:t>
      </w:r>
      <w:r w:rsidRPr="002235B7">
        <w:rPr>
          <w:rStyle w:val="StyleUnderline"/>
          <w:highlight w:val="yellow"/>
        </w:rPr>
        <w:t>singers get their way</w:t>
      </w:r>
      <w:r>
        <w:t>.</w:t>
      </w:r>
    </w:p>
    <w:p w14:paraId="7C2468BC" w14:textId="77777777" w:rsidR="00237B46" w:rsidRDefault="00237B46" w:rsidP="00237B46">
      <w:r w:rsidRPr="00146DA9">
        <w:rPr>
          <w:rStyle w:val="StyleUnderline"/>
        </w:rPr>
        <w:t>The other, even worse, disconnect is the implicit notion that there is no measure we shouldn’t take to guarantee our ability to stop and punish crime. The Constitution</w:t>
      </w:r>
      <w:r>
        <w:t xml:space="preserve">, </w:t>
      </w:r>
      <w:r w:rsidRPr="00146DA9">
        <w:rPr>
          <w:rStyle w:val="StyleUnderline"/>
        </w:rPr>
        <w:t>and</w:t>
      </w:r>
      <w:r>
        <w:t xml:space="preserve"> especially the </w:t>
      </w:r>
      <w:r w:rsidRPr="00146DA9">
        <w:rPr>
          <w:rStyle w:val="StyleUnderline"/>
        </w:rPr>
        <w:t>Bill of Rights</w:t>
      </w:r>
      <w:r>
        <w:t xml:space="preserve">, </w:t>
      </w:r>
      <w:r w:rsidRPr="00146DA9">
        <w:rPr>
          <w:rStyle w:val="StyleUnderline"/>
        </w:rPr>
        <w:t xml:space="preserve">says we do take some additional risks in order to have liberty. </w:t>
      </w:r>
      <w:r w:rsidRPr="002235B7">
        <w:rPr>
          <w:rStyle w:val="StyleUnderline"/>
          <w:highlight w:val="yellow"/>
        </w:rPr>
        <w:t>Why have we become so paranoid</w:t>
      </w:r>
      <w:r w:rsidRPr="00146DA9">
        <w:rPr>
          <w:rStyle w:val="StyleUnderline"/>
        </w:rPr>
        <w:t xml:space="preserve"> and fearful as a society </w:t>
      </w:r>
      <w:r w:rsidRPr="002235B7">
        <w:rPr>
          <w:rStyle w:val="StyleUnderline"/>
          <w:highlight w:val="yellow"/>
        </w:rPr>
        <w:lastRenderedPageBreak/>
        <w:t>that we’d</w:t>
      </w:r>
      <w:r w:rsidRPr="00146DA9">
        <w:rPr>
          <w:rStyle w:val="StyleUnderline"/>
        </w:rPr>
        <w:t xml:space="preserve"> even </w:t>
      </w:r>
      <w:r w:rsidRPr="002235B7">
        <w:rPr>
          <w:rStyle w:val="StyleUnderline"/>
          <w:highlight w:val="yellow"/>
        </w:rPr>
        <w:t>entertain the notion that civil liberties mean</w:t>
      </w:r>
      <w:r w:rsidRPr="00146DA9">
        <w:rPr>
          <w:rStyle w:val="StyleUnderline"/>
        </w:rPr>
        <w:t xml:space="preserve"> next to </w:t>
      </w:r>
      <w:r w:rsidRPr="002235B7">
        <w:rPr>
          <w:rStyle w:val="StyleUnderline"/>
          <w:highlight w:val="yellow"/>
        </w:rPr>
        <w:t>nothing in the face of our fear?</w:t>
      </w:r>
    </w:p>
    <w:p w14:paraId="1BD2E73D" w14:textId="77777777" w:rsidR="00237B46" w:rsidRDefault="00237B46" w:rsidP="00237B46"/>
    <w:p w14:paraId="04FDDB37" w14:textId="77777777" w:rsidR="00A03DA4" w:rsidRDefault="00A03DA4" w:rsidP="00A03DA4">
      <w:pPr>
        <w:pStyle w:val="Heading4"/>
      </w:pPr>
      <w:r>
        <w:t>[Insert Impact Module(s) and Solvency Card(s)]</w:t>
      </w:r>
    </w:p>
    <w:p w14:paraId="19CF8E78" w14:textId="77777777" w:rsidR="00A03DA4" w:rsidRDefault="00A03DA4" w:rsidP="00A03DA4"/>
    <w:p w14:paraId="4A9961FE" w14:textId="77777777" w:rsidR="00A03DA4" w:rsidRDefault="00A03DA4" w:rsidP="00A03DA4">
      <w:pPr>
        <w:pStyle w:val="Heading3"/>
      </w:pPr>
      <w:r>
        <w:lastRenderedPageBreak/>
        <w:t>1AC — Long “Open Letter” Card</w:t>
      </w:r>
    </w:p>
    <w:p w14:paraId="7951234A" w14:textId="77777777" w:rsidR="00A03DA4" w:rsidRPr="00A03DA4" w:rsidRDefault="00A03DA4" w:rsidP="00A03DA4">
      <w:pPr>
        <w:pStyle w:val="Heading4"/>
      </w:pPr>
      <w:r>
        <w:t>[If reading this impact, plug-in the relevant terminal impact cards.]</w:t>
      </w:r>
    </w:p>
    <w:p w14:paraId="38C3BBCE" w14:textId="77777777" w:rsidR="00A03DA4" w:rsidRPr="0074610E" w:rsidRDefault="00A03DA4" w:rsidP="00A03DA4">
      <w:pPr>
        <w:pStyle w:val="Heading4"/>
      </w:pPr>
      <w:r>
        <w:t xml:space="preserve">U.S. government attacks on encryption </w:t>
      </w:r>
      <w:r w:rsidRPr="0074610E">
        <w:t xml:space="preserve">decimate </w:t>
      </w:r>
      <w:r w:rsidRPr="0074610E">
        <w:rPr>
          <w:u w:val="single"/>
        </w:rPr>
        <w:t>cybersecurity</w:t>
      </w:r>
      <w:r>
        <w:t xml:space="preserve">, crush </w:t>
      </w:r>
      <w:r w:rsidRPr="0074610E">
        <w:rPr>
          <w:u w:val="single"/>
        </w:rPr>
        <w:t>tech industry competitiveness</w:t>
      </w:r>
      <w:r>
        <w:t xml:space="preserve">, and undermine </w:t>
      </w:r>
      <w:r>
        <w:rPr>
          <w:u w:val="single"/>
        </w:rPr>
        <w:t>global Internet freedom</w:t>
      </w:r>
      <w:r>
        <w:t xml:space="preserve">. </w:t>
      </w:r>
    </w:p>
    <w:p w14:paraId="4808934B" w14:textId="77777777" w:rsidR="00A03DA4" w:rsidRDefault="00A03DA4" w:rsidP="00A03DA4">
      <w:r w:rsidRPr="001B7D0E">
        <w:rPr>
          <w:rStyle w:val="Style13ptBold"/>
        </w:rPr>
        <w:t>Open Letter 15</w:t>
      </w:r>
      <w:r>
        <w:t xml:space="preserve"> — An Open Letter to President Obama co-signed by 36 civil society organizations (including the American Civil Liberties Union, Electronic Frontier Foundation, Electronic Privacy Information Center, and the Free Software Foundation), 48 technology companies and trade associations (including Apple, Facebook, Google, Microsoft, and Yahoo), and 58 security and policy experts (including Jacob Applebaum, </w:t>
      </w:r>
      <w:r w:rsidRPr="00094FFC">
        <w:t>Eric Burger</w:t>
      </w:r>
      <w:r>
        <w:t xml:space="preserve">, </w:t>
      </w:r>
      <w:r w:rsidRPr="00094FFC">
        <w:t>Joan Feigenbaum</w:t>
      </w:r>
      <w:r>
        <w:t>, and Bruce Schneier), the full list of signatories is available upon request under the “FYI: Open Letter To Obama” header, 2015 (Open Letter to Obama, May 19</w:t>
      </w:r>
      <w:r w:rsidRPr="00094FFC">
        <w:rPr>
          <w:vertAlign w:val="superscript"/>
        </w:rPr>
        <w:t>th</w:t>
      </w:r>
      <w:r>
        <w:t xml:space="preserve">, Available Online at </w:t>
      </w:r>
      <w:r w:rsidRPr="00094FFC">
        <w:t>https://static.newamerica.org/attachments/3138--113/Encryption_Letter_to_Obama_final_051915.pdf</w:t>
      </w:r>
      <w:r>
        <w:t>, Accessed 06-29-2015, p. 1-2)</w:t>
      </w:r>
    </w:p>
    <w:p w14:paraId="0C078CB3" w14:textId="77777777" w:rsidR="00A03DA4" w:rsidRDefault="00A03DA4" w:rsidP="00A03DA4">
      <w:r w:rsidRPr="00505FD5">
        <w:rPr>
          <w:rStyle w:val="StyleUnderline"/>
        </w:rPr>
        <w:t>We</w:t>
      </w:r>
      <w:r>
        <w:t xml:space="preserve"> the undersigned </w:t>
      </w:r>
      <w:r w:rsidRPr="00505FD5">
        <w:rPr>
          <w:rStyle w:val="StyleUnderline"/>
        </w:rPr>
        <w:t>represent a wide variety of civil society organizations dedicated to protecting civil liberties, human rights, and innovation online, as well as technology companies, trade associations, and security and policy experts</w:t>
      </w:r>
      <w:r>
        <w:t xml:space="preserve">. We are writing today to respond to recent statements by </w:t>
      </w:r>
      <w:r w:rsidRPr="00094FFC">
        <w:rPr>
          <w:rStyle w:val="StyleUnderline"/>
          <w:highlight w:val="yellow"/>
        </w:rPr>
        <w:t>some</w:t>
      </w:r>
      <w:r w:rsidRPr="00505FD5">
        <w:rPr>
          <w:rStyle w:val="StyleUnderline"/>
        </w:rPr>
        <w:t xml:space="preserve"> Administration </w:t>
      </w:r>
      <w:r w:rsidRPr="00094FFC">
        <w:rPr>
          <w:rStyle w:val="StyleUnderline"/>
          <w:highlight w:val="yellow"/>
        </w:rPr>
        <w:t>officials</w:t>
      </w:r>
      <w:r>
        <w:t xml:space="preserve"> regarding the deployment of strong encryption technology in the devices and services offered by the U.S. technology industry. Those officials </w:t>
      </w:r>
      <w:r w:rsidRPr="00094FFC">
        <w:rPr>
          <w:rStyle w:val="StyleUnderline"/>
          <w:highlight w:val="yellow"/>
        </w:rPr>
        <w:t>have suggested</w:t>
      </w:r>
      <w:r w:rsidRPr="00505FD5">
        <w:rPr>
          <w:rStyle w:val="StyleUnderline"/>
        </w:rPr>
        <w:t xml:space="preserve"> that </w:t>
      </w:r>
      <w:r w:rsidRPr="00094FFC">
        <w:rPr>
          <w:rStyle w:val="StyleUnderline"/>
          <w:highlight w:val="yellow"/>
        </w:rPr>
        <w:t>American companies should refrain from providing</w:t>
      </w:r>
      <w:r w:rsidRPr="00505FD5">
        <w:rPr>
          <w:rStyle w:val="StyleUnderline"/>
        </w:rPr>
        <w:t xml:space="preserve"> any products that are secured by </w:t>
      </w:r>
      <w:r w:rsidRPr="00094FFC">
        <w:rPr>
          <w:rStyle w:val="StyleUnderline"/>
          <w:highlight w:val="yellow"/>
        </w:rPr>
        <w:t>encryption, unless</w:t>
      </w:r>
      <w:r w:rsidRPr="00505FD5">
        <w:rPr>
          <w:rStyle w:val="StyleUnderline"/>
        </w:rPr>
        <w:t xml:space="preserve"> those </w:t>
      </w:r>
      <w:r w:rsidRPr="00094FFC">
        <w:rPr>
          <w:rStyle w:val="StyleUnderline"/>
          <w:highlight w:val="yellow"/>
        </w:rPr>
        <w:t>companies</w:t>
      </w:r>
      <w:r w:rsidRPr="00505FD5">
        <w:rPr>
          <w:rStyle w:val="StyleUnderline"/>
        </w:rPr>
        <w:t xml:space="preserve"> also </w:t>
      </w:r>
      <w:r w:rsidRPr="00094FFC">
        <w:rPr>
          <w:rStyle w:val="StyleUnderline"/>
          <w:highlight w:val="yellow"/>
        </w:rPr>
        <w:t>weaken</w:t>
      </w:r>
      <w:r w:rsidRPr="00505FD5">
        <w:rPr>
          <w:rStyle w:val="StyleUnderline"/>
        </w:rPr>
        <w:t xml:space="preserve"> their </w:t>
      </w:r>
      <w:r w:rsidRPr="00094FFC">
        <w:rPr>
          <w:rStyle w:val="StyleUnderline"/>
          <w:highlight w:val="yellow"/>
        </w:rPr>
        <w:t>security</w:t>
      </w:r>
      <w:r w:rsidRPr="00505FD5">
        <w:rPr>
          <w:rStyle w:val="StyleUnderline"/>
        </w:rPr>
        <w:t xml:space="preserve"> in order </w:t>
      </w:r>
      <w:r w:rsidRPr="00094FFC">
        <w:rPr>
          <w:rStyle w:val="StyleUnderline"/>
          <w:highlight w:val="yellow"/>
        </w:rPr>
        <w:t>to maintain the capability to decrypt</w:t>
      </w:r>
      <w:r w:rsidRPr="00505FD5">
        <w:rPr>
          <w:rStyle w:val="StyleUnderline"/>
        </w:rPr>
        <w:t xml:space="preserve"> their customers’ </w:t>
      </w:r>
      <w:r w:rsidRPr="00094FFC">
        <w:rPr>
          <w:rStyle w:val="StyleUnderline"/>
          <w:highlight w:val="yellow"/>
        </w:rPr>
        <w:t>data at</w:t>
      </w:r>
      <w:r w:rsidRPr="00505FD5">
        <w:rPr>
          <w:rStyle w:val="StyleUnderline"/>
        </w:rPr>
        <w:t xml:space="preserve"> the </w:t>
      </w:r>
      <w:r w:rsidRPr="00094FFC">
        <w:rPr>
          <w:rStyle w:val="StyleUnderline"/>
          <w:highlight w:val="yellow"/>
        </w:rPr>
        <w:t>government’s request</w:t>
      </w:r>
      <w:r w:rsidRPr="00505FD5">
        <w:rPr>
          <w:rStyle w:val="StyleUnderline"/>
        </w:rPr>
        <w:t>. Some officials have gone so far as to suggest that Congress should act to ban such products or mandate such capabilities</w:t>
      </w:r>
      <w:r>
        <w:t>.</w:t>
      </w:r>
    </w:p>
    <w:p w14:paraId="18AD6A73" w14:textId="77777777" w:rsidR="00A03DA4" w:rsidRDefault="00A03DA4" w:rsidP="00A03DA4">
      <w:r w:rsidRPr="00094FFC">
        <w:rPr>
          <w:rStyle w:val="StyleUnderline"/>
          <w:highlight w:val="yellow"/>
        </w:rPr>
        <w:t xml:space="preserve">We urge you to </w:t>
      </w:r>
      <w:r w:rsidRPr="00094FFC">
        <w:rPr>
          <w:rStyle w:val="Emphasis"/>
          <w:highlight w:val="yellow"/>
        </w:rPr>
        <w:t>reject</w:t>
      </w:r>
      <w:r w:rsidRPr="00094FFC">
        <w:rPr>
          <w:rStyle w:val="StyleUnderline"/>
          <w:highlight w:val="yellow"/>
        </w:rPr>
        <w:t xml:space="preserve"> any proposal that</w:t>
      </w:r>
      <w:r w:rsidRPr="00505FD5">
        <w:rPr>
          <w:rStyle w:val="StyleUnderline"/>
        </w:rPr>
        <w:t xml:space="preserve"> U.S. </w:t>
      </w:r>
      <w:r w:rsidRPr="00094FFC">
        <w:rPr>
          <w:rStyle w:val="StyleUnderline"/>
          <w:highlight w:val="yellow"/>
        </w:rPr>
        <w:t>companies deliberately weaken</w:t>
      </w:r>
      <w:r w:rsidRPr="00505FD5">
        <w:rPr>
          <w:rStyle w:val="StyleUnderline"/>
        </w:rPr>
        <w:t xml:space="preserve"> the </w:t>
      </w:r>
      <w:r w:rsidRPr="00094FFC">
        <w:rPr>
          <w:rStyle w:val="StyleUnderline"/>
          <w:highlight w:val="yellow"/>
        </w:rPr>
        <w:t>security</w:t>
      </w:r>
      <w:r w:rsidRPr="00505FD5">
        <w:rPr>
          <w:rStyle w:val="StyleUnderline"/>
        </w:rPr>
        <w:t xml:space="preserve"> of their products. </w:t>
      </w:r>
      <w:r w:rsidRPr="00094FFC">
        <w:rPr>
          <w:rStyle w:val="StyleUnderline"/>
          <w:highlight w:val="yellow"/>
        </w:rPr>
        <w:t>We request</w:t>
      </w:r>
      <w:r w:rsidRPr="00505FD5">
        <w:rPr>
          <w:rStyle w:val="StyleUnderline"/>
        </w:rPr>
        <w:t xml:space="preserve"> that the White House instead </w:t>
      </w:r>
      <w:r w:rsidRPr="00094FFC">
        <w:rPr>
          <w:rStyle w:val="StyleUnderline"/>
          <w:highlight w:val="yellow"/>
        </w:rPr>
        <w:t>focus on</w:t>
      </w:r>
      <w:r w:rsidRPr="00505FD5">
        <w:rPr>
          <w:rStyle w:val="StyleUnderline"/>
        </w:rPr>
        <w:t xml:space="preserve"> developing </w:t>
      </w:r>
      <w:r w:rsidRPr="00094FFC">
        <w:rPr>
          <w:rStyle w:val="StyleUnderline"/>
          <w:highlight w:val="yellow"/>
        </w:rPr>
        <w:t>policies that</w:t>
      </w:r>
      <w:r w:rsidRPr="00505FD5">
        <w:rPr>
          <w:rStyle w:val="StyleUnderline"/>
        </w:rPr>
        <w:t xml:space="preserve"> will </w:t>
      </w:r>
      <w:r w:rsidRPr="00094FFC">
        <w:rPr>
          <w:rStyle w:val="Emphasis"/>
          <w:highlight w:val="yellow"/>
        </w:rPr>
        <w:t>promote rather than undermine</w:t>
      </w:r>
      <w:r w:rsidRPr="00505FD5">
        <w:rPr>
          <w:rStyle w:val="StyleUnderline"/>
        </w:rPr>
        <w:t xml:space="preserve"> the </w:t>
      </w:r>
      <w:r w:rsidRPr="00094FFC">
        <w:rPr>
          <w:rStyle w:val="StyleUnderline"/>
          <w:highlight w:val="yellow"/>
        </w:rPr>
        <w:t>wide adoption of strong encryption</w:t>
      </w:r>
      <w:r w:rsidRPr="00505FD5">
        <w:rPr>
          <w:rStyle w:val="StyleUnderline"/>
        </w:rPr>
        <w:t xml:space="preserve"> technology. </w:t>
      </w:r>
      <w:r w:rsidRPr="00094FFC">
        <w:rPr>
          <w:rStyle w:val="StyleUnderline"/>
          <w:highlight w:val="yellow"/>
        </w:rPr>
        <w:t>Such policies will</w:t>
      </w:r>
      <w:r>
        <w:t xml:space="preserve"> in turn help to </w:t>
      </w:r>
      <w:r w:rsidRPr="00094FFC">
        <w:rPr>
          <w:rStyle w:val="StyleUnderline"/>
          <w:highlight w:val="yellow"/>
        </w:rPr>
        <w:t xml:space="preserve">promote and </w:t>
      </w:r>
      <w:r w:rsidRPr="00094FFC">
        <w:rPr>
          <w:rStyle w:val="Emphasis"/>
          <w:highlight w:val="yellow"/>
        </w:rPr>
        <w:t>protect cybersecurity</w:t>
      </w:r>
      <w:r w:rsidRPr="00094FFC">
        <w:rPr>
          <w:rStyle w:val="StyleUnderline"/>
          <w:highlight w:val="yellow"/>
        </w:rPr>
        <w:t xml:space="preserve">, </w:t>
      </w:r>
      <w:r w:rsidRPr="00094FFC">
        <w:rPr>
          <w:rStyle w:val="Emphasis"/>
          <w:highlight w:val="yellow"/>
        </w:rPr>
        <w:t>economic growth</w:t>
      </w:r>
      <w:r w:rsidRPr="00094FFC">
        <w:rPr>
          <w:rStyle w:val="StyleUnderline"/>
          <w:highlight w:val="yellow"/>
        </w:rPr>
        <w:t xml:space="preserve">, and </w:t>
      </w:r>
      <w:r w:rsidRPr="00094FFC">
        <w:rPr>
          <w:rStyle w:val="Emphasis"/>
          <w:highlight w:val="yellow"/>
        </w:rPr>
        <w:t>human rights</w:t>
      </w:r>
      <w:r w:rsidRPr="00094FFC">
        <w:rPr>
          <w:rStyle w:val="StyleUnderline"/>
          <w:highlight w:val="yellow"/>
        </w:rPr>
        <w:t xml:space="preserve">, both </w:t>
      </w:r>
      <w:r w:rsidRPr="00094FFC">
        <w:rPr>
          <w:rStyle w:val="Emphasis"/>
          <w:highlight w:val="yellow"/>
        </w:rPr>
        <w:t>here and abroad</w:t>
      </w:r>
      <w:r>
        <w:t>.</w:t>
      </w:r>
    </w:p>
    <w:p w14:paraId="4FD972D3" w14:textId="77777777" w:rsidR="00A03DA4" w:rsidRDefault="00A03DA4" w:rsidP="00A03DA4">
      <w:r w:rsidRPr="00094FFC">
        <w:rPr>
          <w:rStyle w:val="StyleUnderline"/>
          <w:highlight w:val="yellow"/>
        </w:rPr>
        <w:t>Strong encryption is the cornerstone of the modern</w:t>
      </w:r>
      <w:r w:rsidRPr="00505FD5">
        <w:rPr>
          <w:rStyle w:val="StyleUnderline"/>
        </w:rPr>
        <w:t xml:space="preserve"> information </w:t>
      </w:r>
      <w:r w:rsidRPr="00094FFC">
        <w:rPr>
          <w:rStyle w:val="StyleUnderline"/>
          <w:highlight w:val="yellow"/>
        </w:rPr>
        <w:t>economy’s security</w:t>
      </w:r>
      <w:r w:rsidRPr="00094FFC">
        <w:rPr>
          <w:rStyle w:val="StyleUnderline"/>
        </w:rPr>
        <w:t>. Encryption protects billions of people every day against countless threats—be they street criminals</w:t>
      </w:r>
      <w:r w:rsidRPr="00094FFC">
        <w:t xml:space="preserve"> trying to steal our phones and laptops, </w:t>
      </w:r>
      <w:r w:rsidRPr="00094FFC">
        <w:rPr>
          <w:rStyle w:val="StyleUnderline"/>
        </w:rPr>
        <w:t>computer criminals</w:t>
      </w:r>
      <w:r w:rsidRPr="00094FFC">
        <w:t xml:space="preserve"> trying to defraud us, </w:t>
      </w:r>
      <w:r w:rsidRPr="00094FFC">
        <w:rPr>
          <w:rStyle w:val="StyleUnderline"/>
        </w:rPr>
        <w:t>corporate spies</w:t>
      </w:r>
      <w:r w:rsidRPr="00094FFC">
        <w:t xml:space="preserve"> trying to obtain our companies’ most valuable trade secrets, </w:t>
      </w:r>
      <w:r w:rsidRPr="00094FFC">
        <w:rPr>
          <w:rStyle w:val="StyleUnderline"/>
        </w:rPr>
        <w:t>repressive governments</w:t>
      </w:r>
      <w:r w:rsidRPr="00094FFC">
        <w:t xml:space="preserve"> trying to stifle</w:t>
      </w:r>
      <w:r>
        <w:t xml:space="preserve"> dissent, </w:t>
      </w:r>
      <w:r w:rsidRPr="00094FFC">
        <w:rPr>
          <w:rStyle w:val="StyleUnderline"/>
          <w:highlight w:val="yellow"/>
        </w:rPr>
        <w:t>or foreign intelligence agencies</w:t>
      </w:r>
      <w:r>
        <w:t xml:space="preserve"> trying to compromise our and our allies’ most sensitive national security secrets.</w:t>
      </w:r>
    </w:p>
    <w:p w14:paraId="6416F991" w14:textId="77777777" w:rsidR="00A03DA4" w:rsidRDefault="00A03DA4" w:rsidP="00A03DA4">
      <w:r w:rsidRPr="00094FFC">
        <w:rPr>
          <w:rStyle w:val="StyleUnderline"/>
          <w:highlight w:val="yellow"/>
        </w:rPr>
        <w:t>Encryption</w:t>
      </w:r>
      <w:r>
        <w:t xml:space="preserve"> thereby </w:t>
      </w:r>
      <w:r w:rsidRPr="00094FFC">
        <w:rPr>
          <w:rStyle w:val="StyleUnderline"/>
          <w:highlight w:val="yellow"/>
        </w:rPr>
        <w:t xml:space="preserve">protects us from </w:t>
      </w:r>
      <w:r w:rsidRPr="00094FFC">
        <w:rPr>
          <w:rStyle w:val="Emphasis"/>
          <w:highlight w:val="yellow"/>
        </w:rPr>
        <w:t>innumerable criminal and national security threats</w:t>
      </w:r>
      <w:r w:rsidRPr="00094FFC">
        <w:rPr>
          <w:rStyle w:val="StyleUnderline"/>
          <w:highlight w:val="yellow"/>
        </w:rPr>
        <w:t>. This</w:t>
      </w:r>
      <w:r w:rsidRPr="00505FD5">
        <w:rPr>
          <w:rStyle w:val="StyleUnderline"/>
        </w:rPr>
        <w:t xml:space="preserve"> protection </w:t>
      </w:r>
      <w:r w:rsidRPr="00094FFC">
        <w:rPr>
          <w:rStyle w:val="StyleUnderline"/>
          <w:highlight w:val="yellow"/>
        </w:rPr>
        <w:t xml:space="preserve">would be </w:t>
      </w:r>
      <w:r w:rsidRPr="00094FFC">
        <w:rPr>
          <w:rStyle w:val="Emphasis"/>
          <w:highlight w:val="yellow"/>
        </w:rPr>
        <w:t>undermined</w:t>
      </w:r>
      <w:r w:rsidRPr="00094FFC">
        <w:rPr>
          <w:rStyle w:val="StyleUnderline"/>
          <w:highlight w:val="yellow"/>
        </w:rPr>
        <w:t xml:space="preserve"> by</w:t>
      </w:r>
      <w:r w:rsidRPr="00505FD5">
        <w:rPr>
          <w:rStyle w:val="StyleUnderline"/>
        </w:rPr>
        <w:t xml:space="preserve"> the </w:t>
      </w:r>
      <w:r w:rsidRPr="00094FFC">
        <w:rPr>
          <w:rStyle w:val="StyleUnderline"/>
          <w:highlight w:val="yellow"/>
        </w:rPr>
        <w:t>mandatory insertion of</w:t>
      </w:r>
      <w:r w:rsidRPr="00505FD5">
        <w:rPr>
          <w:rStyle w:val="StyleUnderline"/>
        </w:rPr>
        <w:t xml:space="preserve"> any new </w:t>
      </w:r>
      <w:r w:rsidRPr="00094FFC">
        <w:rPr>
          <w:rStyle w:val="StyleUnderline"/>
          <w:highlight w:val="yellow"/>
        </w:rPr>
        <w:t>vulnerabilities into encrypted devices and services</w:t>
      </w:r>
      <w:r>
        <w:t xml:space="preserve">. Whether you call them “front doors” or “back doors”, </w:t>
      </w:r>
      <w:r w:rsidRPr="00094FFC">
        <w:rPr>
          <w:rStyle w:val="StyleUnderline"/>
          <w:highlight w:val="yellow"/>
        </w:rPr>
        <w:t>introducing</w:t>
      </w:r>
      <w:r w:rsidRPr="00505FD5">
        <w:rPr>
          <w:rStyle w:val="StyleUnderline"/>
        </w:rPr>
        <w:t xml:space="preserve"> intentional </w:t>
      </w:r>
      <w:r w:rsidRPr="00094FFC">
        <w:rPr>
          <w:rStyle w:val="StyleUnderline"/>
          <w:highlight w:val="yellow"/>
        </w:rPr>
        <w:t>vulnerabilities</w:t>
      </w:r>
      <w:r w:rsidRPr="00505FD5">
        <w:rPr>
          <w:rStyle w:val="StyleUnderline"/>
        </w:rPr>
        <w:t xml:space="preserve"> into secure products </w:t>
      </w:r>
      <w:r w:rsidRPr="00094FFC">
        <w:rPr>
          <w:rStyle w:val="StyleUnderline"/>
          <w:highlight w:val="yellow"/>
        </w:rPr>
        <w:t>for</w:t>
      </w:r>
      <w:r w:rsidRPr="00505FD5">
        <w:rPr>
          <w:rStyle w:val="StyleUnderline"/>
        </w:rPr>
        <w:t xml:space="preserve"> the </w:t>
      </w:r>
      <w:r w:rsidRPr="00094FFC">
        <w:rPr>
          <w:rStyle w:val="StyleUnderline"/>
          <w:highlight w:val="yellow"/>
        </w:rPr>
        <w:t>government’s use will make</w:t>
      </w:r>
      <w:r w:rsidRPr="00505FD5">
        <w:rPr>
          <w:rStyle w:val="StyleUnderline"/>
        </w:rPr>
        <w:t xml:space="preserve"> those </w:t>
      </w:r>
      <w:r w:rsidRPr="00094FFC">
        <w:rPr>
          <w:rStyle w:val="StyleUnderline"/>
          <w:highlight w:val="yellow"/>
        </w:rPr>
        <w:t xml:space="preserve">products less secure against </w:t>
      </w:r>
      <w:r w:rsidRPr="00094FFC">
        <w:rPr>
          <w:rStyle w:val="Emphasis"/>
          <w:highlight w:val="yellow"/>
        </w:rPr>
        <w:t>other attackers</w:t>
      </w:r>
      <w:r w:rsidRPr="00094FFC">
        <w:rPr>
          <w:rStyle w:val="StyleUnderline"/>
          <w:highlight w:val="yellow"/>
        </w:rPr>
        <w:t xml:space="preserve">. </w:t>
      </w:r>
      <w:r w:rsidRPr="00094FFC">
        <w:rPr>
          <w:rStyle w:val="Emphasis"/>
          <w:highlight w:val="yellow"/>
        </w:rPr>
        <w:t>Every computer security expert</w:t>
      </w:r>
      <w:r w:rsidRPr="00505FD5">
        <w:rPr>
          <w:rStyle w:val="StyleUnderline"/>
        </w:rPr>
        <w:t xml:space="preserve"> that has spoken publicly on this issue </w:t>
      </w:r>
      <w:r w:rsidRPr="00094FFC">
        <w:rPr>
          <w:rStyle w:val="StyleUnderline"/>
          <w:highlight w:val="yellow"/>
        </w:rPr>
        <w:t xml:space="preserve">agrees on this point, </w:t>
      </w:r>
      <w:r w:rsidRPr="00094FFC">
        <w:rPr>
          <w:rStyle w:val="Emphasis"/>
          <w:highlight w:val="yellow"/>
        </w:rPr>
        <w:t>including the government’s own experts</w:t>
      </w:r>
      <w:r>
        <w:t>.</w:t>
      </w:r>
    </w:p>
    <w:p w14:paraId="6071259C" w14:textId="77777777" w:rsidR="00A03DA4" w:rsidRDefault="00A03DA4" w:rsidP="00A03DA4">
      <w:r w:rsidRPr="00505FD5">
        <w:rPr>
          <w:rStyle w:val="StyleUnderline"/>
        </w:rPr>
        <w:t xml:space="preserve">In addition to undermining cybersecurity, </w:t>
      </w:r>
      <w:r w:rsidRPr="00094FFC">
        <w:rPr>
          <w:rStyle w:val="StyleUnderline"/>
          <w:highlight w:val="yellow"/>
        </w:rPr>
        <w:t>any</w:t>
      </w:r>
      <w:r>
        <w:t xml:space="preserve"> kind of </w:t>
      </w:r>
      <w:r w:rsidRPr="00094FFC">
        <w:rPr>
          <w:rStyle w:val="StyleUnderline"/>
          <w:highlight w:val="yellow"/>
        </w:rPr>
        <w:t>vulnerability mandate would</w:t>
      </w:r>
      <w:r>
        <w:t xml:space="preserve"> also </w:t>
      </w:r>
      <w:r w:rsidRPr="0074610E">
        <w:rPr>
          <w:rStyle w:val="Emphasis"/>
          <w:highlight w:val="yellow"/>
        </w:rPr>
        <w:t>seriously undermine</w:t>
      </w:r>
      <w:r w:rsidRPr="0074610E">
        <w:rPr>
          <w:rStyle w:val="Emphasis"/>
        </w:rPr>
        <w:t xml:space="preserve"> our </w:t>
      </w:r>
      <w:r w:rsidRPr="0074610E">
        <w:rPr>
          <w:rStyle w:val="Emphasis"/>
          <w:highlight w:val="yellow"/>
        </w:rPr>
        <w:t>economic security</w:t>
      </w:r>
      <w:r w:rsidRPr="00094FFC">
        <w:rPr>
          <w:rStyle w:val="StyleUnderline"/>
          <w:highlight w:val="yellow"/>
        </w:rPr>
        <w:t>. U.S. companies are</w:t>
      </w:r>
      <w:r w:rsidRPr="00505FD5">
        <w:rPr>
          <w:rStyle w:val="StyleUnderline"/>
        </w:rPr>
        <w:t xml:space="preserve"> already </w:t>
      </w:r>
      <w:r w:rsidRPr="00094FFC">
        <w:rPr>
          <w:rStyle w:val="StyleUnderline"/>
          <w:highlight w:val="yellow"/>
        </w:rPr>
        <w:t xml:space="preserve">struggling to </w:t>
      </w:r>
      <w:r w:rsidRPr="0074610E">
        <w:rPr>
          <w:rStyle w:val="Emphasis"/>
          <w:highlight w:val="yellow"/>
        </w:rPr>
        <w:t>maintain international trust</w:t>
      </w:r>
      <w:r w:rsidRPr="00094FFC">
        <w:rPr>
          <w:rStyle w:val="StyleUnderline"/>
          <w:highlight w:val="yellow"/>
        </w:rPr>
        <w:t xml:space="preserve"> in the wake of revelations about</w:t>
      </w:r>
      <w:r>
        <w:t xml:space="preserve"> the </w:t>
      </w:r>
      <w:r w:rsidRPr="00094FFC">
        <w:rPr>
          <w:rStyle w:val="StyleUnderline"/>
          <w:highlight w:val="yellow"/>
        </w:rPr>
        <w:t>N</w:t>
      </w:r>
      <w:r>
        <w:t xml:space="preserve">ational </w:t>
      </w:r>
      <w:r w:rsidRPr="00094FFC">
        <w:rPr>
          <w:rStyle w:val="StyleUnderline"/>
          <w:highlight w:val="yellow"/>
        </w:rPr>
        <w:t>S</w:t>
      </w:r>
      <w:r>
        <w:t xml:space="preserve">ecurity </w:t>
      </w:r>
      <w:r w:rsidRPr="00094FFC">
        <w:rPr>
          <w:rStyle w:val="StyleUnderline"/>
          <w:highlight w:val="yellow"/>
        </w:rPr>
        <w:t>A</w:t>
      </w:r>
      <w:r>
        <w:t>gency</w:t>
      </w:r>
      <w:r w:rsidRPr="00505FD5">
        <w:rPr>
          <w:rStyle w:val="StyleUnderline"/>
        </w:rPr>
        <w:t xml:space="preserve">’s </w:t>
      </w:r>
      <w:r w:rsidRPr="00094FFC">
        <w:rPr>
          <w:rStyle w:val="StyleUnderline"/>
          <w:highlight w:val="yellow"/>
        </w:rPr>
        <w:t>surveillance</w:t>
      </w:r>
      <w:r w:rsidRPr="00505FD5">
        <w:rPr>
          <w:rStyle w:val="StyleUnderline"/>
        </w:rPr>
        <w:t xml:space="preserve"> programs. Introducing </w:t>
      </w:r>
      <w:r w:rsidRPr="00094FFC">
        <w:rPr>
          <w:rStyle w:val="StyleUnderline"/>
          <w:highlight w:val="yellow"/>
        </w:rPr>
        <w:t>mandatory vulnerabilities</w:t>
      </w:r>
      <w:r w:rsidRPr="00505FD5">
        <w:rPr>
          <w:rStyle w:val="StyleUnderline"/>
        </w:rPr>
        <w:t xml:space="preserve"> into American products </w:t>
      </w:r>
      <w:r w:rsidRPr="00094FFC">
        <w:rPr>
          <w:rStyle w:val="StyleUnderline"/>
          <w:highlight w:val="yellow"/>
        </w:rPr>
        <w:t>would</w:t>
      </w:r>
      <w:r w:rsidRPr="00505FD5">
        <w:rPr>
          <w:rStyle w:val="StyleUnderline"/>
        </w:rPr>
        <w:t xml:space="preserve"> further </w:t>
      </w:r>
      <w:r w:rsidRPr="00094FFC">
        <w:rPr>
          <w:rStyle w:val="StyleUnderline"/>
          <w:highlight w:val="yellow"/>
        </w:rPr>
        <w:t>push many customers</w:t>
      </w:r>
      <w:r w:rsidRPr="00505FD5">
        <w:rPr>
          <w:rStyle w:val="StyleUnderline"/>
        </w:rPr>
        <w:t xml:space="preserve">—be </w:t>
      </w:r>
      <w:r w:rsidRPr="00505FD5">
        <w:rPr>
          <w:rStyle w:val="StyleUnderline"/>
        </w:rPr>
        <w:lastRenderedPageBreak/>
        <w:t>they domestic or international,</w:t>
      </w:r>
      <w:r w:rsidRPr="00505FD5">
        <w:t xml:space="preserve"> [end page 1]</w:t>
      </w:r>
      <w:r>
        <w:t xml:space="preserve"> </w:t>
      </w:r>
      <w:r w:rsidRPr="00505FD5">
        <w:rPr>
          <w:rStyle w:val="StyleUnderline"/>
        </w:rPr>
        <w:t>individual or institutional—</w:t>
      </w:r>
      <w:r w:rsidRPr="00094FFC">
        <w:rPr>
          <w:rStyle w:val="StyleUnderline"/>
          <w:highlight w:val="yellow"/>
        </w:rPr>
        <w:t xml:space="preserve">to </w:t>
      </w:r>
      <w:r w:rsidRPr="0074610E">
        <w:rPr>
          <w:rStyle w:val="Emphasis"/>
          <w:highlight w:val="yellow"/>
        </w:rPr>
        <w:t>turn away</w:t>
      </w:r>
      <w:r w:rsidRPr="00094FFC">
        <w:rPr>
          <w:rStyle w:val="StyleUnderline"/>
          <w:highlight w:val="yellow"/>
        </w:rPr>
        <w:t xml:space="preserve"> from</w:t>
      </w:r>
      <w:r w:rsidRPr="00505FD5">
        <w:rPr>
          <w:rStyle w:val="StyleUnderline"/>
        </w:rPr>
        <w:t xml:space="preserve"> those </w:t>
      </w:r>
      <w:r w:rsidRPr="00094FFC">
        <w:rPr>
          <w:rStyle w:val="StyleUnderline"/>
          <w:highlight w:val="yellow"/>
        </w:rPr>
        <w:t>compromised products and services. Instead, they</w:t>
      </w:r>
      <w:r w:rsidRPr="00505FD5">
        <w:rPr>
          <w:rStyle w:val="StyleUnderline"/>
        </w:rPr>
        <w:t>—and many</w:t>
      </w:r>
      <w:r>
        <w:t xml:space="preserve"> of the </w:t>
      </w:r>
      <w:r w:rsidRPr="00505FD5">
        <w:rPr>
          <w:rStyle w:val="StyleUnderline"/>
        </w:rPr>
        <w:t>bad actors whose behavior the government is hoping to impact—</w:t>
      </w:r>
      <w:r w:rsidRPr="00094FFC">
        <w:rPr>
          <w:rStyle w:val="StyleUnderline"/>
          <w:highlight w:val="yellow"/>
        </w:rPr>
        <w:t>will</w:t>
      </w:r>
      <w:r w:rsidRPr="00505FD5">
        <w:rPr>
          <w:rStyle w:val="StyleUnderline"/>
        </w:rPr>
        <w:t xml:space="preserve"> simply </w:t>
      </w:r>
      <w:r w:rsidRPr="00094FFC">
        <w:rPr>
          <w:rStyle w:val="StyleUnderline"/>
          <w:highlight w:val="yellow"/>
        </w:rPr>
        <w:t xml:space="preserve">rely on encrypted offerings from </w:t>
      </w:r>
      <w:r w:rsidRPr="00094FFC">
        <w:rPr>
          <w:rStyle w:val="Emphasis"/>
          <w:highlight w:val="yellow"/>
        </w:rPr>
        <w:t>foreign providers</w:t>
      </w:r>
      <w:r w:rsidRPr="00505FD5">
        <w:rPr>
          <w:rStyle w:val="StyleUnderline"/>
        </w:rPr>
        <w:t>, or avail themselves of the wide range of free and open source encryption products that are easily available online</w:t>
      </w:r>
      <w:r>
        <w:t>.</w:t>
      </w:r>
    </w:p>
    <w:p w14:paraId="6FBCCE20" w14:textId="77777777" w:rsidR="00A03DA4" w:rsidRDefault="00A03DA4" w:rsidP="00A03DA4">
      <w:r w:rsidRPr="00505FD5">
        <w:rPr>
          <w:rStyle w:val="StyleUnderline"/>
        </w:rPr>
        <w:t xml:space="preserve">More than undermining every American’s cybersecurity and the nation’s economic security, </w:t>
      </w:r>
      <w:r w:rsidRPr="00D21FE9">
        <w:rPr>
          <w:rStyle w:val="StyleUnderline"/>
          <w:highlight w:val="yellow"/>
        </w:rPr>
        <w:t>introducing</w:t>
      </w:r>
      <w:r w:rsidRPr="00505FD5">
        <w:rPr>
          <w:rStyle w:val="StyleUnderline"/>
        </w:rPr>
        <w:t xml:space="preserve"> new </w:t>
      </w:r>
      <w:r w:rsidRPr="00D21FE9">
        <w:rPr>
          <w:rStyle w:val="StyleUnderline"/>
          <w:highlight w:val="yellow"/>
        </w:rPr>
        <w:t>vulnerabilities</w:t>
      </w:r>
      <w:r w:rsidRPr="00505FD5">
        <w:rPr>
          <w:rStyle w:val="StyleUnderline"/>
        </w:rPr>
        <w:t xml:space="preserve"> to weaken encrypted products in the U.S. </w:t>
      </w:r>
      <w:r w:rsidRPr="00D21FE9">
        <w:rPr>
          <w:rStyle w:val="StyleUnderline"/>
          <w:highlight w:val="yellow"/>
        </w:rPr>
        <w:t>would</w:t>
      </w:r>
      <w:r>
        <w:t xml:space="preserve"> also </w:t>
      </w:r>
      <w:r w:rsidRPr="00D21FE9">
        <w:rPr>
          <w:rStyle w:val="StyleUnderline"/>
          <w:highlight w:val="yellow"/>
        </w:rPr>
        <w:t xml:space="preserve">undermine </w:t>
      </w:r>
      <w:r w:rsidRPr="00D21FE9">
        <w:rPr>
          <w:rStyle w:val="Emphasis"/>
          <w:highlight w:val="yellow"/>
        </w:rPr>
        <w:t>human rights</w:t>
      </w:r>
      <w:r w:rsidRPr="00D21FE9">
        <w:rPr>
          <w:rStyle w:val="StyleUnderline"/>
          <w:highlight w:val="yellow"/>
        </w:rPr>
        <w:t xml:space="preserve"> and </w:t>
      </w:r>
      <w:r w:rsidRPr="00D21FE9">
        <w:rPr>
          <w:rStyle w:val="Emphasis"/>
          <w:highlight w:val="yellow"/>
        </w:rPr>
        <w:t>information security</w:t>
      </w:r>
      <w:r w:rsidRPr="00D21FE9">
        <w:rPr>
          <w:rStyle w:val="StyleUnderline"/>
          <w:highlight w:val="yellow"/>
        </w:rPr>
        <w:t xml:space="preserve"> around the globe. If </w:t>
      </w:r>
      <w:r w:rsidRPr="00D21FE9">
        <w:rPr>
          <w:rStyle w:val="Emphasis"/>
          <w:highlight w:val="yellow"/>
        </w:rPr>
        <w:t>American</w:t>
      </w:r>
      <w:r w:rsidRPr="00D21FE9">
        <w:rPr>
          <w:rStyle w:val="StyleUnderline"/>
          <w:highlight w:val="yellow"/>
        </w:rPr>
        <w:t xml:space="preserve"> companies maintain the ability to unlock</w:t>
      </w:r>
      <w:r w:rsidRPr="00505FD5">
        <w:rPr>
          <w:rStyle w:val="StyleUnderline"/>
        </w:rPr>
        <w:t xml:space="preserve"> their </w:t>
      </w:r>
      <w:r w:rsidRPr="00D21FE9">
        <w:rPr>
          <w:rStyle w:val="StyleUnderline"/>
          <w:highlight w:val="yellow"/>
        </w:rPr>
        <w:t xml:space="preserve">customers’ data and devices on request, governments </w:t>
      </w:r>
      <w:r w:rsidRPr="00D21FE9">
        <w:rPr>
          <w:rStyle w:val="Emphasis"/>
          <w:highlight w:val="yellow"/>
        </w:rPr>
        <w:t>other than the U</w:t>
      </w:r>
      <w:r>
        <w:t xml:space="preserve">nited </w:t>
      </w:r>
      <w:r w:rsidRPr="00D21FE9">
        <w:rPr>
          <w:rStyle w:val="Emphasis"/>
          <w:highlight w:val="yellow"/>
        </w:rPr>
        <w:t>S</w:t>
      </w:r>
      <w:r>
        <w:t xml:space="preserve">tates </w:t>
      </w:r>
      <w:r w:rsidRPr="00D21FE9">
        <w:rPr>
          <w:rStyle w:val="StyleUnderline"/>
          <w:highlight w:val="yellow"/>
        </w:rPr>
        <w:t xml:space="preserve">will </w:t>
      </w:r>
      <w:r w:rsidRPr="00D21FE9">
        <w:rPr>
          <w:rStyle w:val="Emphasis"/>
          <w:highlight w:val="yellow"/>
        </w:rPr>
        <w:t>demand the same access</w:t>
      </w:r>
      <w:r>
        <w:t xml:space="preserve">, </w:t>
      </w:r>
      <w:r w:rsidRPr="00D21FE9">
        <w:rPr>
          <w:rStyle w:val="StyleUnderline"/>
          <w:highlight w:val="yellow"/>
        </w:rPr>
        <w:t>and will</w:t>
      </w:r>
      <w:r>
        <w:t xml:space="preserve"> also </w:t>
      </w:r>
      <w:r w:rsidRPr="00D21FE9">
        <w:rPr>
          <w:rStyle w:val="StyleUnderline"/>
          <w:highlight w:val="yellow"/>
        </w:rPr>
        <w:t xml:space="preserve">be </w:t>
      </w:r>
      <w:r w:rsidRPr="00D21FE9">
        <w:rPr>
          <w:rStyle w:val="Emphasis"/>
          <w:highlight w:val="yellow"/>
        </w:rPr>
        <w:t>emboldened to demand the same capability</w:t>
      </w:r>
      <w:r w:rsidRPr="00D21FE9">
        <w:rPr>
          <w:rStyle w:val="StyleUnderline"/>
          <w:highlight w:val="yellow"/>
        </w:rPr>
        <w:t xml:space="preserve"> from their native companies. The U.S. government, having made the same demands, will have </w:t>
      </w:r>
      <w:r w:rsidRPr="00D21FE9">
        <w:rPr>
          <w:rStyle w:val="Emphasis"/>
          <w:highlight w:val="yellow"/>
        </w:rPr>
        <w:t>little room to object</w:t>
      </w:r>
      <w:r w:rsidRPr="00D21FE9">
        <w:rPr>
          <w:rStyle w:val="StyleUnderline"/>
          <w:highlight w:val="yellow"/>
        </w:rPr>
        <w:t>. The result will be an information environment riddled with vulnerabilities that could be exploited by</w:t>
      </w:r>
      <w:r w:rsidRPr="00505FD5">
        <w:rPr>
          <w:rStyle w:val="StyleUnderline"/>
        </w:rPr>
        <w:t xml:space="preserve"> even the most </w:t>
      </w:r>
      <w:r w:rsidRPr="00D21FE9">
        <w:rPr>
          <w:rStyle w:val="StyleUnderline"/>
          <w:highlight w:val="yellow"/>
        </w:rPr>
        <w:t>repressive or dangerous regimes</w:t>
      </w:r>
      <w:r w:rsidRPr="00505FD5">
        <w:rPr>
          <w:rStyle w:val="StyleUnderline"/>
        </w:rPr>
        <w:t>. That’s not a future that the American people or the people of the world deserve</w:t>
      </w:r>
      <w:r>
        <w:t>.</w:t>
      </w:r>
    </w:p>
    <w:p w14:paraId="393C9684" w14:textId="77777777" w:rsidR="00A03DA4" w:rsidRDefault="00A03DA4" w:rsidP="00A03DA4">
      <w:r w:rsidRPr="00505FD5">
        <w:rPr>
          <w:rStyle w:val="StyleUnderline"/>
        </w:rPr>
        <w:t>The Administration faces a critical choice: will it adopt policies that foster a global digital ecosystem that is more secure, or less? That choice may</w:t>
      </w:r>
      <w:r>
        <w:t xml:space="preserve"> well </w:t>
      </w:r>
      <w:r w:rsidRPr="00505FD5">
        <w:rPr>
          <w:rStyle w:val="StyleUnderline"/>
        </w:rPr>
        <w:t>define the future of the Internet in the 21st century. When faced with a similar choice</w:t>
      </w:r>
      <w:r>
        <w:t xml:space="preserve"> at the end of the </w:t>
      </w:r>
      <w:r w:rsidRPr="00505FD5">
        <w:rPr>
          <w:rStyle w:val="StyleUnderline"/>
        </w:rPr>
        <w:t>last century</w:t>
      </w:r>
      <w:r>
        <w:t xml:space="preserve">, </w:t>
      </w:r>
      <w:r w:rsidRPr="00505FD5">
        <w:rPr>
          <w:rStyle w:val="StyleUnderline"/>
        </w:rPr>
        <w:t>during the</w:t>
      </w:r>
      <w:r>
        <w:t xml:space="preserve"> so-called </w:t>
      </w:r>
      <w:r w:rsidRPr="00505FD5">
        <w:rPr>
          <w:rStyle w:val="StyleUnderline"/>
        </w:rPr>
        <w:t>“Crypto Wars”</w:t>
      </w:r>
      <w:r>
        <w:t xml:space="preserve">, </w:t>
      </w:r>
      <w:r w:rsidRPr="00505FD5">
        <w:rPr>
          <w:rStyle w:val="StyleUnderline"/>
        </w:rPr>
        <w:t>U.S. policymakers weighed</w:t>
      </w:r>
      <w:r>
        <w:t xml:space="preserve"> many of </w:t>
      </w:r>
      <w:r w:rsidRPr="00505FD5">
        <w:rPr>
          <w:rStyle w:val="StyleUnderline"/>
        </w:rPr>
        <w:t>the same concerns and arguments</w:t>
      </w:r>
      <w:r>
        <w:t xml:space="preserve"> that have been raised in the current debate, </w:t>
      </w:r>
      <w:r w:rsidRPr="00505FD5">
        <w:rPr>
          <w:rStyle w:val="StyleUnderline"/>
        </w:rPr>
        <w:t>and correctly concluded that the serious costs of undermining encryption technology outweighed the purported benefits. So</w:t>
      </w:r>
      <w:r>
        <w:t xml:space="preserve"> too </w:t>
      </w:r>
      <w:r w:rsidRPr="00505FD5">
        <w:rPr>
          <w:rStyle w:val="StyleUnderline"/>
        </w:rPr>
        <w:t xml:space="preserve">did </w:t>
      </w:r>
      <w:r w:rsidRPr="0074610E">
        <w:rPr>
          <w:rStyle w:val="StyleUnderline"/>
          <w:highlight w:val="yellow"/>
        </w:rPr>
        <w:t>the President’s Review Group on I</w:t>
      </w:r>
      <w:r w:rsidRPr="00505FD5">
        <w:rPr>
          <w:rStyle w:val="StyleUnderline"/>
        </w:rPr>
        <w:t xml:space="preserve">ntelligence and </w:t>
      </w:r>
      <w:r w:rsidRPr="0074610E">
        <w:rPr>
          <w:rStyle w:val="StyleUnderline"/>
          <w:highlight w:val="yellow"/>
        </w:rPr>
        <w:t>C</w:t>
      </w:r>
      <w:r w:rsidRPr="00505FD5">
        <w:rPr>
          <w:rStyle w:val="StyleUnderline"/>
        </w:rPr>
        <w:t xml:space="preserve">ommunications </w:t>
      </w:r>
      <w:r w:rsidRPr="0074610E">
        <w:rPr>
          <w:rStyle w:val="StyleUnderline"/>
          <w:highlight w:val="yellow"/>
        </w:rPr>
        <w:t>T</w:t>
      </w:r>
      <w:r w:rsidRPr="00505FD5">
        <w:rPr>
          <w:rStyle w:val="StyleUnderline"/>
        </w:rPr>
        <w:t xml:space="preserve">echnologies, who </w:t>
      </w:r>
      <w:r w:rsidRPr="0074610E">
        <w:rPr>
          <w:rStyle w:val="Emphasis"/>
          <w:highlight w:val="yellow"/>
        </w:rPr>
        <w:t>unanimously recommended</w:t>
      </w:r>
      <w:r>
        <w:t xml:space="preserve"> in their December 2013 report </w:t>
      </w:r>
      <w:r w:rsidRPr="0074610E">
        <w:rPr>
          <w:rStyle w:val="StyleUnderline"/>
          <w:highlight w:val="yellow"/>
        </w:rPr>
        <w:t>that the US</w:t>
      </w:r>
      <w:r w:rsidRPr="00505FD5">
        <w:rPr>
          <w:rStyle w:val="StyleUnderline"/>
        </w:rPr>
        <w:t xml:space="preserve"> Government </w:t>
      </w:r>
      <w:r w:rsidRPr="0074610E">
        <w:rPr>
          <w:rStyle w:val="StyleUnderline"/>
          <w:highlight w:val="yellow"/>
        </w:rPr>
        <w:t>should</w:t>
      </w:r>
      <w:r>
        <w:t xml:space="preserve"> “(1) </w:t>
      </w:r>
      <w:r w:rsidRPr="0074610E">
        <w:rPr>
          <w:rStyle w:val="Emphasis"/>
          <w:highlight w:val="yellow"/>
        </w:rPr>
        <w:t>fully support and not undermine</w:t>
      </w:r>
      <w:r w:rsidRPr="0074610E">
        <w:rPr>
          <w:rStyle w:val="StyleUnderline"/>
          <w:highlight w:val="yellow"/>
        </w:rPr>
        <w:t xml:space="preserve"> efforts to create encryption standards;</w:t>
      </w:r>
      <w:r>
        <w:t xml:space="preserve"> (2) </w:t>
      </w:r>
      <w:r w:rsidRPr="0074610E">
        <w:rPr>
          <w:rStyle w:val="Emphasis"/>
          <w:highlight w:val="yellow"/>
        </w:rPr>
        <w:t>not in any way</w:t>
      </w:r>
      <w:r w:rsidRPr="0074610E">
        <w:rPr>
          <w:rStyle w:val="StyleUnderline"/>
          <w:highlight w:val="yellow"/>
        </w:rPr>
        <w:t xml:space="preserve"> subvert, undermine, weaken, or make vulnerable</w:t>
      </w:r>
      <w:r w:rsidRPr="00505FD5">
        <w:rPr>
          <w:rStyle w:val="StyleUnderline"/>
        </w:rPr>
        <w:t xml:space="preserve"> generally available </w:t>
      </w:r>
      <w:r w:rsidRPr="0074610E">
        <w:rPr>
          <w:rStyle w:val="StyleUnderline"/>
          <w:highlight w:val="yellow"/>
        </w:rPr>
        <w:t>commercial software; and</w:t>
      </w:r>
      <w:r>
        <w:t xml:space="preserve"> (3) </w:t>
      </w:r>
      <w:r w:rsidRPr="0074610E">
        <w:rPr>
          <w:rStyle w:val="Emphasis"/>
          <w:highlight w:val="yellow"/>
        </w:rPr>
        <w:t>increase</w:t>
      </w:r>
      <w:r w:rsidRPr="0074610E">
        <w:rPr>
          <w:rStyle w:val="StyleUnderline"/>
          <w:highlight w:val="yellow"/>
        </w:rPr>
        <w:t xml:space="preserve"> the use of encryption and urge</w:t>
      </w:r>
      <w:r w:rsidRPr="00505FD5">
        <w:rPr>
          <w:rStyle w:val="StyleUnderline"/>
        </w:rPr>
        <w:t xml:space="preserve"> US </w:t>
      </w:r>
      <w:r w:rsidRPr="0074610E">
        <w:rPr>
          <w:rStyle w:val="StyleUnderline"/>
          <w:highlight w:val="yellow"/>
        </w:rPr>
        <w:t>companies to do so</w:t>
      </w:r>
      <w:r w:rsidRPr="00505FD5">
        <w:rPr>
          <w:rStyle w:val="StyleUnderline"/>
        </w:rPr>
        <w:t xml:space="preserve">, </w:t>
      </w:r>
      <w:r w:rsidRPr="0074610E">
        <w:rPr>
          <w:rStyle w:val="StyleUnderline"/>
          <w:highlight w:val="yellow"/>
        </w:rPr>
        <w:t>in order to better protect data in transit, at rest, in the cloud, and in</w:t>
      </w:r>
      <w:r w:rsidRPr="00505FD5">
        <w:rPr>
          <w:rStyle w:val="StyleUnderline"/>
        </w:rPr>
        <w:t xml:space="preserve"> other </w:t>
      </w:r>
      <w:r w:rsidRPr="0074610E">
        <w:rPr>
          <w:rStyle w:val="StyleUnderline"/>
          <w:highlight w:val="yellow"/>
        </w:rPr>
        <w:t>storage</w:t>
      </w:r>
      <w:r>
        <w:t>.”</w:t>
      </w:r>
    </w:p>
    <w:p w14:paraId="64670737" w14:textId="77777777" w:rsidR="00A03DA4" w:rsidRDefault="00A03DA4" w:rsidP="00A03DA4">
      <w:r w:rsidRPr="0074610E">
        <w:rPr>
          <w:rStyle w:val="StyleUnderline"/>
          <w:highlight w:val="yellow"/>
        </w:rPr>
        <w:t>We urge</w:t>
      </w:r>
      <w:r w:rsidRPr="00505FD5">
        <w:rPr>
          <w:rStyle w:val="StyleUnderline"/>
        </w:rPr>
        <w:t xml:space="preserve"> the Administration to follow the Review Group’s recommendation and adopt </w:t>
      </w:r>
      <w:r w:rsidRPr="0074610E">
        <w:rPr>
          <w:rStyle w:val="StyleUnderline"/>
          <w:highlight w:val="yellow"/>
        </w:rPr>
        <w:t xml:space="preserve">policies that </w:t>
      </w:r>
      <w:r w:rsidRPr="0074610E">
        <w:rPr>
          <w:rStyle w:val="Emphasis"/>
          <w:highlight w:val="yellow"/>
        </w:rPr>
        <w:t>promote rather than undermine</w:t>
      </w:r>
      <w:r w:rsidRPr="00505FD5">
        <w:rPr>
          <w:rStyle w:val="StyleUnderline"/>
        </w:rPr>
        <w:t xml:space="preserve"> the </w:t>
      </w:r>
      <w:r w:rsidRPr="0074610E">
        <w:rPr>
          <w:rStyle w:val="StyleUnderline"/>
          <w:highlight w:val="yellow"/>
        </w:rPr>
        <w:t>widespread</w:t>
      </w:r>
      <w:r w:rsidRPr="00505FD5">
        <w:rPr>
          <w:rStyle w:val="StyleUnderline"/>
        </w:rPr>
        <w:t xml:space="preserve"> adoption of </w:t>
      </w:r>
      <w:r w:rsidRPr="0074610E">
        <w:rPr>
          <w:rStyle w:val="StyleUnderline"/>
          <w:highlight w:val="yellow"/>
        </w:rPr>
        <w:t>strong encryption</w:t>
      </w:r>
      <w:r w:rsidRPr="00505FD5">
        <w:rPr>
          <w:rStyle w:val="StyleUnderline"/>
        </w:rPr>
        <w:t xml:space="preserve"> technologies, </w:t>
      </w:r>
      <w:r w:rsidRPr="0074610E">
        <w:rPr>
          <w:rStyle w:val="StyleUnderline"/>
          <w:highlight w:val="yellow"/>
        </w:rPr>
        <w:t>and</w:t>
      </w:r>
      <w:r w:rsidRPr="00505FD5">
        <w:rPr>
          <w:rStyle w:val="StyleUnderline"/>
        </w:rPr>
        <w:t xml:space="preserve"> by doing so help </w:t>
      </w:r>
      <w:r w:rsidRPr="0074610E">
        <w:rPr>
          <w:rStyle w:val="StyleUnderline"/>
          <w:highlight w:val="yellow"/>
        </w:rPr>
        <w:t>lead</w:t>
      </w:r>
      <w:r w:rsidRPr="00505FD5">
        <w:rPr>
          <w:rStyle w:val="StyleUnderline"/>
        </w:rPr>
        <w:t xml:space="preserve"> the way to </w:t>
      </w:r>
      <w:r w:rsidRPr="0074610E">
        <w:rPr>
          <w:rStyle w:val="StyleUnderline"/>
          <w:highlight w:val="yellow"/>
        </w:rPr>
        <w:t>a more secure, prosperous, and rights-respecting future</w:t>
      </w:r>
      <w:r w:rsidRPr="00505FD5">
        <w:rPr>
          <w:rStyle w:val="StyleUnderline"/>
        </w:rPr>
        <w:t xml:space="preserve"> for America and </w:t>
      </w:r>
      <w:r w:rsidRPr="0074610E">
        <w:rPr>
          <w:rStyle w:val="StyleUnderline"/>
          <w:highlight w:val="yellow"/>
        </w:rPr>
        <w:t>for the world</w:t>
      </w:r>
      <w:r>
        <w:t>.</w:t>
      </w:r>
    </w:p>
    <w:p w14:paraId="5F8CAAD6" w14:textId="77777777" w:rsidR="00A03DA4" w:rsidRDefault="00A03DA4" w:rsidP="00A03DA4"/>
    <w:p w14:paraId="3282B620" w14:textId="77777777" w:rsidR="00A03DA4" w:rsidRDefault="00A03DA4" w:rsidP="00A03DA4">
      <w:pPr>
        <w:pStyle w:val="Heading3"/>
      </w:pPr>
      <w:r>
        <w:lastRenderedPageBreak/>
        <w:t>1AC — Short “Open Letter” Card</w:t>
      </w:r>
    </w:p>
    <w:p w14:paraId="5B91B00E" w14:textId="77777777" w:rsidR="00A03DA4" w:rsidRPr="00A03DA4" w:rsidRDefault="00A03DA4" w:rsidP="00A03DA4">
      <w:pPr>
        <w:pStyle w:val="Heading4"/>
      </w:pPr>
      <w:r>
        <w:t>[If reading this impact, plug-in the relevant terminal impact cards.]</w:t>
      </w:r>
    </w:p>
    <w:p w14:paraId="7F1BFF65" w14:textId="77777777" w:rsidR="00A03DA4" w:rsidRPr="00A03DA4" w:rsidRDefault="00A03DA4" w:rsidP="00A03DA4"/>
    <w:p w14:paraId="7021BEA0" w14:textId="77777777" w:rsidR="00A03DA4" w:rsidRPr="0074610E" w:rsidRDefault="00A03DA4" w:rsidP="00A03DA4">
      <w:pPr>
        <w:pStyle w:val="Heading4"/>
      </w:pPr>
      <w:r>
        <w:t xml:space="preserve">U.S. government attacks on encryption hurt </w:t>
      </w:r>
      <w:r w:rsidRPr="0074610E">
        <w:rPr>
          <w:u w:val="single"/>
        </w:rPr>
        <w:t>cybersecurity</w:t>
      </w:r>
      <w:r>
        <w:t xml:space="preserve">, the </w:t>
      </w:r>
      <w:r w:rsidRPr="0074610E">
        <w:rPr>
          <w:u w:val="single"/>
        </w:rPr>
        <w:t>economy</w:t>
      </w:r>
      <w:r>
        <w:t xml:space="preserve">, and </w:t>
      </w:r>
      <w:r w:rsidRPr="0074610E">
        <w:rPr>
          <w:u w:val="single"/>
        </w:rPr>
        <w:t>human rights</w:t>
      </w:r>
      <w:r>
        <w:t xml:space="preserve">. </w:t>
      </w:r>
    </w:p>
    <w:p w14:paraId="599AE08E" w14:textId="77777777" w:rsidR="00A03DA4" w:rsidRDefault="00A03DA4" w:rsidP="00A03DA4">
      <w:r w:rsidRPr="001B7D0E">
        <w:rPr>
          <w:rStyle w:val="Style13ptBold"/>
        </w:rPr>
        <w:t>Open Letter 15</w:t>
      </w:r>
      <w:r>
        <w:t xml:space="preserve"> — An Open Letter to President Obama co-signed by 36 civil society organizations (including the American Civil Liberties Union, Electronic Frontier Foundation, Electronic Privacy Information Center, and the Free Software Foundation), 48 technology companies and trade associations (including Apple, Facebook, Google, Microsoft, and Yahoo), and 58 security and policy experts (including Jacob Applebaum, </w:t>
      </w:r>
      <w:r w:rsidRPr="00094FFC">
        <w:t>Eric Burger</w:t>
      </w:r>
      <w:r>
        <w:t xml:space="preserve">, </w:t>
      </w:r>
      <w:r w:rsidRPr="00094FFC">
        <w:t>Joan Feigenbaum</w:t>
      </w:r>
      <w:r>
        <w:t>, and Bruce Schneier), the full list of signatories is available upon request under the “FYI: Open Letter To Obama” header, 2015 (Open Letter to Obama, May 19</w:t>
      </w:r>
      <w:r w:rsidRPr="00094FFC">
        <w:rPr>
          <w:vertAlign w:val="superscript"/>
        </w:rPr>
        <w:t>th</w:t>
      </w:r>
      <w:r>
        <w:t xml:space="preserve">, Available Online at </w:t>
      </w:r>
      <w:r w:rsidRPr="00094FFC">
        <w:t>https://static.newamerica.org/attachments/3138--113/Encryption_Letter_to_Obama_final_051915.pdf</w:t>
      </w:r>
      <w:r>
        <w:t>, Accessed 06-29-2015, p. 1)</w:t>
      </w:r>
    </w:p>
    <w:p w14:paraId="25A59F19" w14:textId="77777777" w:rsidR="00A03DA4" w:rsidRDefault="00A03DA4" w:rsidP="00A03DA4">
      <w:r w:rsidRPr="00505FD5">
        <w:rPr>
          <w:rStyle w:val="StyleUnderline"/>
        </w:rPr>
        <w:t>We</w:t>
      </w:r>
      <w:r>
        <w:t xml:space="preserve"> the undersigned </w:t>
      </w:r>
      <w:r w:rsidRPr="00505FD5">
        <w:rPr>
          <w:rStyle w:val="StyleUnderline"/>
        </w:rPr>
        <w:t>represent a wide variety of civil society organizations dedicated to protecting civil liberties, human rights, and innovation online, as well as technology companies, trade associations, and security and policy experts</w:t>
      </w:r>
      <w:r>
        <w:t xml:space="preserve">. We are writing today to respond to recent statements by </w:t>
      </w:r>
      <w:r w:rsidRPr="00094FFC">
        <w:rPr>
          <w:rStyle w:val="StyleUnderline"/>
          <w:highlight w:val="yellow"/>
        </w:rPr>
        <w:t>some</w:t>
      </w:r>
      <w:r w:rsidRPr="00505FD5">
        <w:rPr>
          <w:rStyle w:val="StyleUnderline"/>
        </w:rPr>
        <w:t xml:space="preserve"> Administration </w:t>
      </w:r>
      <w:r w:rsidRPr="00094FFC">
        <w:rPr>
          <w:rStyle w:val="StyleUnderline"/>
          <w:highlight w:val="yellow"/>
        </w:rPr>
        <w:t>officials</w:t>
      </w:r>
      <w:r>
        <w:t xml:space="preserve"> regarding the deployment of strong encryption technology in the devices and services offered by the U.S. technology industry. Those officials </w:t>
      </w:r>
      <w:r w:rsidRPr="00094FFC">
        <w:rPr>
          <w:rStyle w:val="StyleUnderline"/>
          <w:highlight w:val="yellow"/>
        </w:rPr>
        <w:t>have suggested</w:t>
      </w:r>
      <w:r w:rsidRPr="00505FD5">
        <w:rPr>
          <w:rStyle w:val="StyleUnderline"/>
        </w:rPr>
        <w:t xml:space="preserve"> that </w:t>
      </w:r>
      <w:r w:rsidRPr="00094FFC">
        <w:rPr>
          <w:rStyle w:val="StyleUnderline"/>
          <w:highlight w:val="yellow"/>
        </w:rPr>
        <w:t>American companies should refrain from providing</w:t>
      </w:r>
      <w:r w:rsidRPr="00505FD5">
        <w:rPr>
          <w:rStyle w:val="StyleUnderline"/>
        </w:rPr>
        <w:t xml:space="preserve"> any products that are secured by </w:t>
      </w:r>
      <w:r w:rsidRPr="00094FFC">
        <w:rPr>
          <w:rStyle w:val="StyleUnderline"/>
          <w:highlight w:val="yellow"/>
        </w:rPr>
        <w:t>encryption, unless</w:t>
      </w:r>
      <w:r w:rsidRPr="00505FD5">
        <w:rPr>
          <w:rStyle w:val="StyleUnderline"/>
        </w:rPr>
        <w:t xml:space="preserve"> those </w:t>
      </w:r>
      <w:r w:rsidRPr="00094FFC">
        <w:rPr>
          <w:rStyle w:val="StyleUnderline"/>
          <w:highlight w:val="yellow"/>
        </w:rPr>
        <w:t>companies</w:t>
      </w:r>
      <w:r w:rsidRPr="00505FD5">
        <w:rPr>
          <w:rStyle w:val="StyleUnderline"/>
        </w:rPr>
        <w:t xml:space="preserve"> also </w:t>
      </w:r>
      <w:r w:rsidRPr="00094FFC">
        <w:rPr>
          <w:rStyle w:val="StyleUnderline"/>
          <w:highlight w:val="yellow"/>
        </w:rPr>
        <w:t>weaken</w:t>
      </w:r>
      <w:r w:rsidRPr="00505FD5">
        <w:rPr>
          <w:rStyle w:val="StyleUnderline"/>
        </w:rPr>
        <w:t xml:space="preserve"> their </w:t>
      </w:r>
      <w:r w:rsidRPr="00094FFC">
        <w:rPr>
          <w:rStyle w:val="StyleUnderline"/>
          <w:highlight w:val="yellow"/>
        </w:rPr>
        <w:t>security</w:t>
      </w:r>
      <w:r w:rsidRPr="00505FD5">
        <w:rPr>
          <w:rStyle w:val="StyleUnderline"/>
        </w:rPr>
        <w:t xml:space="preserve"> in order </w:t>
      </w:r>
      <w:r w:rsidRPr="00094FFC">
        <w:rPr>
          <w:rStyle w:val="StyleUnderline"/>
          <w:highlight w:val="yellow"/>
        </w:rPr>
        <w:t>to maintain the capability to decrypt</w:t>
      </w:r>
      <w:r w:rsidRPr="00505FD5">
        <w:rPr>
          <w:rStyle w:val="StyleUnderline"/>
        </w:rPr>
        <w:t xml:space="preserve"> their customers’ </w:t>
      </w:r>
      <w:r w:rsidRPr="00094FFC">
        <w:rPr>
          <w:rStyle w:val="StyleUnderline"/>
          <w:highlight w:val="yellow"/>
        </w:rPr>
        <w:t>data at</w:t>
      </w:r>
      <w:r w:rsidRPr="00505FD5">
        <w:rPr>
          <w:rStyle w:val="StyleUnderline"/>
        </w:rPr>
        <w:t xml:space="preserve"> the </w:t>
      </w:r>
      <w:r w:rsidRPr="00094FFC">
        <w:rPr>
          <w:rStyle w:val="StyleUnderline"/>
          <w:highlight w:val="yellow"/>
        </w:rPr>
        <w:t>government’s request</w:t>
      </w:r>
      <w:r w:rsidRPr="00505FD5">
        <w:rPr>
          <w:rStyle w:val="StyleUnderline"/>
        </w:rPr>
        <w:t>. Some officials have gone so far as to suggest that Congress should act to ban such products or mandate such capabilities</w:t>
      </w:r>
      <w:r>
        <w:t>.</w:t>
      </w:r>
    </w:p>
    <w:p w14:paraId="5DD5510E" w14:textId="77777777" w:rsidR="00A03DA4" w:rsidRDefault="00A03DA4" w:rsidP="00A03DA4">
      <w:r w:rsidRPr="00094FFC">
        <w:rPr>
          <w:rStyle w:val="StyleUnderline"/>
          <w:highlight w:val="yellow"/>
        </w:rPr>
        <w:t xml:space="preserve">We urge you to </w:t>
      </w:r>
      <w:r w:rsidRPr="00094FFC">
        <w:rPr>
          <w:rStyle w:val="Emphasis"/>
          <w:highlight w:val="yellow"/>
        </w:rPr>
        <w:t>reject</w:t>
      </w:r>
      <w:r w:rsidRPr="00094FFC">
        <w:rPr>
          <w:rStyle w:val="StyleUnderline"/>
          <w:highlight w:val="yellow"/>
        </w:rPr>
        <w:t xml:space="preserve"> any proposal that</w:t>
      </w:r>
      <w:r w:rsidRPr="00505FD5">
        <w:rPr>
          <w:rStyle w:val="StyleUnderline"/>
        </w:rPr>
        <w:t xml:space="preserve"> U.S. </w:t>
      </w:r>
      <w:r w:rsidRPr="00094FFC">
        <w:rPr>
          <w:rStyle w:val="StyleUnderline"/>
          <w:highlight w:val="yellow"/>
        </w:rPr>
        <w:t>companies deliberately weaken</w:t>
      </w:r>
      <w:r w:rsidRPr="00505FD5">
        <w:rPr>
          <w:rStyle w:val="StyleUnderline"/>
        </w:rPr>
        <w:t xml:space="preserve"> the </w:t>
      </w:r>
      <w:r w:rsidRPr="00094FFC">
        <w:rPr>
          <w:rStyle w:val="StyleUnderline"/>
          <w:highlight w:val="yellow"/>
        </w:rPr>
        <w:t>security</w:t>
      </w:r>
      <w:r w:rsidRPr="00505FD5">
        <w:rPr>
          <w:rStyle w:val="StyleUnderline"/>
        </w:rPr>
        <w:t xml:space="preserve"> of their products. </w:t>
      </w:r>
      <w:r w:rsidRPr="00094FFC">
        <w:rPr>
          <w:rStyle w:val="StyleUnderline"/>
          <w:highlight w:val="yellow"/>
        </w:rPr>
        <w:t>We request</w:t>
      </w:r>
      <w:r w:rsidRPr="00505FD5">
        <w:rPr>
          <w:rStyle w:val="StyleUnderline"/>
        </w:rPr>
        <w:t xml:space="preserve"> that the White House instead </w:t>
      </w:r>
      <w:r w:rsidRPr="00094FFC">
        <w:rPr>
          <w:rStyle w:val="StyleUnderline"/>
          <w:highlight w:val="yellow"/>
        </w:rPr>
        <w:t>focus on</w:t>
      </w:r>
      <w:r w:rsidRPr="00505FD5">
        <w:rPr>
          <w:rStyle w:val="StyleUnderline"/>
        </w:rPr>
        <w:t xml:space="preserve"> developing </w:t>
      </w:r>
      <w:r w:rsidRPr="00094FFC">
        <w:rPr>
          <w:rStyle w:val="StyleUnderline"/>
          <w:highlight w:val="yellow"/>
        </w:rPr>
        <w:t>policies that</w:t>
      </w:r>
      <w:r w:rsidRPr="00505FD5">
        <w:rPr>
          <w:rStyle w:val="StyleUnderline"/>
        </w:rPr>
        <w:t xml:space="preserve"> will </w:t>
      </w:r>
      <w:r w:rsidRPr="00094FFC">
        <w:rPr>
          <w:rStyle w:val="Emphasis"/>
          <w:highlight w:val="yellow"/>
        </w:rPr>
        <w:t>promote rather than undermine</w:t>
      </w:r>
      <w:r w:rsidRPr="00505FD5">
        <w:rPr>
          <w:rStyle w:val="StyleUnderline"/>
        </w:rPr>
        <w:t xml:space="preserve"> the </w:t>
      </w:r>
      <w:r w:rsidRPr="00094FFC">
        <w:rPr>
          <w:rStyle w:val="StyleUnderline"/>
          <w:highlight w:val="yellow"/>
        </w:rPr>
        <w:t>wide adoption of strong encryption</w:t>
      </w:r>
      <w:r w:rsidRPr="00505FD5">
        <w:rPr>
          <w:rStyle w:val="StyleUnderline"/>
        </w:rPr>
        <w:t xml:space="preserve"> technology. </w:t>
      </w:r>
      <w:r w:rsidRPr="00094FFC">
        <w:rPr>
          <w:rStyle w:val="StyleUnderline"/>
          <w:highlight w:val="yellow"/>
        </w:rPr>
        <w:t>Such policies will</w:t>
      </w:r>
      <w:r>
        <w:t xml:space="preserve"> in turn help to </w:t>
      </w:r>
      <w:r w:rsidRPr="00094FFC">
        <w:rPr>
          <w:rStyle w:val="StyleUnderline"/>
          <w:highlight w:val="yellow"/>
        </w:rPr>
        <w:t xml:space="preserve">promote and </w:t>
      </w:r>
      <w:r w:rsidRPr="00094FFC">
        <w:rPr>
          <w:rStyle w:val="Emphasis"/>
          <w:highlight w:val="yellow"/>
        </w:rPr>
        <w:t>protect cybersecurity</w:t>
      </w:r>
      <w:r w:rsidRPr="00094FFC">
        <w:rPr>
          <w:rStyle w:val="StyleUnderline"/>
          <w:highlight w:val="yellow"/>
        </w:rPr>
        <w:t xml:space="preserve">, </w:t>
      </w:r>
      <w:r w:rsidRPr="00094FFC">
        <w:rPr>
          <w:rStyle w:val="Emphasis"/>
          <w:highlight w:val="yellow"/>
        </w:rPr>
        <w:t>economic growth</w:t>
      </w:r>
      <w:r w:rsidRPr="00094FFC">
        <w:rPr>
          <w:rStyle w:val="StyleUnderline"/>
          <w:highlight w:val="yellow"/>
        </w:rPr>
        <w:t xml:space="preserve">, and </w:t>
      </w:r>
      <w:r w:rsidRPr="00094FFC">
        <w:rPr>
          <w:rStyle w:val="Emphasis"/>
          <w:highlight w:val="yellow"/>
        </w:rPr>
        <w:t>human rights</w:t>
      </w:r>
      <w:r w:rsidRPr="00094FFC">
        <w:rPr>
          <w:rStyle w:val="StyleUnderline"/>
          <w:highlight w:val="yellow"/>
        </w:rPr>
        <w:t xml:space="preserve">, both </w:t>
      </w:r>
      <w:r w:rsidRPr="00094FFC">
        <w:rPr>
          <w:rStyle w:val="Emphasis"/>
          <w:highlight w:val="yellow"/>
        </w:rPr>
        <w:t>here and abroad</w:t>
      </w:r>
      <w:r>
        <w:t>.</w:t>
      </w:r>
    </w:p>
    <w:p w14:paraId="5B937128" w14:textId="77777777" w:rsidR="00A03DA4" w:rsidRPr="00A03DA4" w:rsidRDefault="00A03DA4" w:rsidP="00A03DA4"/>
    <w:p w14:paraId="4268FB06" w14:textId="77777777" w:rsidR="00237B46" w:rsidRDefault="00A03DA4" w:rsidP="00A03DA4">
      <w:pPr>
        <w:pStyle w:val="Heading3"/>
      </w:pPr>
      <w:r>
        <w:lastRenderedPageBreak/>
        <w:t>1AC — Civil Liberties Module</w:t>
      </w:r>
    </w:p>
    <w:p w14:paraId="5072F9CF" w14:textId="77777777" w:rsidR="00A03DA4" w:rsidRDefault="00A03DA4" w:rsidP="00A03DA4">
      <w:pPr>
        <w:pStyle w:val="Heading4"/>
      </w:pPr>
      <w:r>
        <w:t>[If reading this impact, plug-in appropriate terminal impacts — privacy, journalism, bigotry, etc.]</w:t>
      </w:r>
    </w:p>
    <w:p w14:paraId="65E651DD" w14:textId="77777777" w:rsidR="00A03DA4" w:rsidRPr="00A03DA4" w:rsidRDefault="00A03DA4" w:rsidP="00A03DA4"/>
    <w:p w14:paraId="4FDF790E" w14:textId="77777777" w:rsidR="00A03DA4" w:rsidRPr="002C6C53" w:rsidRDefault="00A03DA4" w:rsidP="00A03DA4">
      <w:pPr>
        <w:pStyle w:val="Heading4"/>
      </w:pPr>
      <w:r>
        <w:t xml:space="preserve">Encryption is a </w:t>
      </w:r>
      <w:r w:rsidRPr="002C6C53">
        <w:rPr>
          <w:i/>
          <w:u w:val="single"/>
        </w:rPr>
        <w:t>fundamental human right</w:t>
      </w:r>
      <w:r>
        <w:t xml:space="preserve">. Without it, </w:t>
      </w:r>
      <w:r>
        <w:rPr>
          <w:u w:val="single"/>
        </w:rPr>
        <w:t>privacy</w:t>
      </w:r>
      <w:r>
        <w:t xml:space="preserve"> and </w:t>
      </w:r>
      <w:r>
        <w:rPr>
          <w:u w:val="single"/>
        </w:rPr>
        <w:t>freedom of speech</w:t>
      </w:r>
      <w:r>
        <w:t xml:space="preserve"> are impossible. </w:t>
      </w:r>
    </w:p>
    <w:p w14:paraId="4B33EBE5" w14:textId="77777777" w:rsidR="00A03DA4" w:rsidRDefault="00A03DA4" w:rsidP="00A03DA4">
      <w:r w:rsidRPr="00146DA9">
        <w:rPr>
          <w:rStyle w:val="Style13ptBold"/>
        </w:rPr>
        <w:t>O’Neill 14</w:t>
      </w:r>
      <w:r>
        <w:t xml:space="preserve"> — </w:t>
      </w:r>
      <w:r w:rsidRPr="00146DA9">
        <w:t>Patrick Howell O'Neill</w:t>
      </w:r>
      <w:r>
        <w:t xml:space="preserve">, Reporter who covers the future of the internet for </w:t>
      </w:r>
      <w:r>
        <w:rPr>
          <w:i/>
        </w:rPr>
        <w:t xml:space="preserve">The Daily </w:t>
      </w:r>
      <w:r w:rsidRPr="00146DA9">
        <w:rPr>
          <w:i/>
        </w:rPr>
        <w:t>Dot</w:t>
      </w:r>
      <w:r>
        <w:t xml:space="preserve">—the “hometown newspaper of the internet,” </w:t>
      </w:r>
      <w:r w:rsidRPr="00146DA9">
        <w:t>2014</w:t>
      </w:r>
      <w:r>
        <w:t xml:space="preserve"> (“</w:t>
      </w:r>
      <w:r w:rsidRPr="002C6C53">
        <w:t>Encryption shouldn’t just be an election iss</w:t>
      </w:r>
      <w:r>
        <w:t xml:space="preserve">ue—it should be a human right,” </w:t>
      </w:r>
      <w:r>
        <w:rPr>
          <w:i/>
        </w:rPr>
        <w:t>Kernel Magazine</w:t>
      </w:r>
      <w:r>
        <w:t>, October 19</w:t>
      </w:r>
      <w:r w:rsidRPr="002C6C53">
        <w:rPr>
          <w:vertAlign w:val="superscript"/>
        </w:rPr>
        <w:t>th</w:t>
      </w:r>
      <w:r>
        <w:t xml:space="preserve">, Available Online at </w:t>
      </w:r>
      <w:hyperlink r:id="rId9" w:anchor="sthash.zpesaOpG.dpuf" w:history="1">
        <w:r w:rsidRPr="00B308DF">
          <w:rPr>
            <w:rStyle w:val="Hyperlink"/>
          </w:rPr>
          <w:t>http://kernelmag.dailydot.com/issue-sections/staff-editorials/10587/encryption-human-right/#sthash.zpesaOpG.dpuf</w:t>
        </w:r>
      </w:hyperlink>
      <w:r>
        <w:t>, Accessed 06-24-2015)</w:t>
      </w:r>
    </w:p>
    <w:p w14:paraId="21ED99EB" w14:textId="77777777" w:rsidR="00A03DA4" w:rsidRDefault="00A03DA4" w:rsidP="00A03DA4">
      <w:r w:rsidRPr="002C6C53">
        <w:rPr>
          <w:rStyle w:val="StyleUnderline"/>
        </w:rPr>
        <w:t>We are all born with certain inalienable rights</w:t>
      </w:r>
      <w:r>
        <w:t>. Now, the notion of free speech—core to the entire idea of human rights—must be constantly re-examined in the face of a rapidly changing world where the most important speech increasingly takes place on the Internet.</w:t>
      </w:r>
    </w:p>
    <w:p w14:paraId="33368B2A" w14:textId="77777777" w:rsidR="00A03DA4" w:rsidRDefault="00A03DA4" w:rsidP="00A03DA4">
      <w:r w:rsidRPr="00FF7835">
        <w:rPr>
          <w:rStyle w:val="StyleUnderline"/>
          <w:highlight w:val="yellow"/>
        </w:rPr>
        <w:t>Free speech is</w:t>
      </w:r>
      <w:r w:rsidRPr="002C6C53">
        <w:rPr>
          <w:rStyle w:val="StyleUnderline"/>
        </w:rPr>
        <w:t>n’t</w:t>
      </w:r>
      <w:r>
        <w:t xml:space="preserve"> merely about the abstract idea of </w:t>
      </w:r>
      <w:r w:rsidRPr="002C6C53">
        <w:rPr>
          <w:rStyle w:val="StyleUnderline"/>
        </w:rPr>
        <w:t xml:space="preserve">saying whatever you want. It’s </w:t>
      </w:r>
      <w:r w:rsidRPr="00FF7835">
        <w:rPr>
          <w:rStyle w:val="StyleUnderline"/>
          <w:highlight w:val="yellow"/>
        </w:rPr>
        <w:t>the freedom to speak, ask questions, and seek knowledge without anyone</w:t>
      </w:r>
      <w:r>
        <w:t xml:space="preserve">, hidden or otherwise, </w:t>
      </w:r>
      <w:r w:rsidRPr="00FF7835">
        <w:rPr>
          <w:rStyle w:val="StyleUnderline"/>
          <w:highlight w:val="yellow"/>
        </w:rPr>
        <w:t>looking over your shoulder. In the digital age, free speech is about being able to use the Internet unmolested by</w:t>
      </w:r>
      <w:r w:rsidRPr="002C6C53">
        <w:rPr>
          <w:rStyle w:val="StyleUnderline"/>
        </w:rPr>
        <w:t xml:space="preserve"> the greedy eyes of </w:t>
      </w:r>
      <w:r w:rsidRPr="00FF7835">
        <w:rPr>
          <w:rStyle w:val="StyleUnderline"/>
          <w:highlight w:val="yellow"/>
        </w:rPr>
        <w:t>corporations</w:t>
      </w:r>
      <w:r w:rsidRPr="002C6C53">
        <w:rPr>
          <w:rStyle w:val="StyleUnderline"/>
        </w:rPr>
        <w:t xml:space="preserve"> with incentive to sell your personal data, </w:t>
      </w:r>
      <w:r w:rsidRPr="00FF7835">
        <w:rPr>
          <w:rStyle w:val="StyleUnderline"/>
          <w:highlight w:val="yellow"/>
        </w:rPr>
        <w:t>hackers</w:t>
      </w:r>
      <w:r w:rsidRPr="002C6C53">
        <w:rPr>
          <w:rStyle w:val="StyleUnderline"/>
        </w:rPr>
        <w:t xml:space="preserve"> wanting to steal or destroy it, </w:t>
      </w:r>
      <w:r w:rsidRPr="00FF7835">
        <w:rPr>
          <w:rStyle w:val="StyleUnderline"/>
          <w:highlight w:val="yellow"/>
        </w:rPr>
        <w:t>and</w:t>
      </w:r>
      <w:r w:rsidRPr="002C6C53">
        <w:rPr>
          <w:rStyle w:val="StyleUnderline"/>
        </w:rPr>
        <w:t xml:space="preserve"> massive </w:t>
      </w:r>
      <w:r w:rsidRPr="00FF7835">
        <w:rPr>
          <w:rStyle w:val="StyleUnderline"/>
          <w:highlight w:val="yellow"/>
        </w:rPr>
        <w:t>regimes</w:t>
      </w:r>
      <w:r w:rsidRPr="002C6C53">
        <w:rPr>
          <w:rStyle w:val="StyleUnderline"/>
        </w:rPr>
        <w:t xml:space="preserve"> collecting it all</w:t>
      </w:r>
      <w:r>
        <w:t>.</w:t>
      </w:r>
    </w:p>
    <w:p w14:paraId="4E8585FA" w14:textId="77777777" w:rsidR="00A03DA4" w:rsidRDefault="00A03DA4" w:rsidP="00A03DA4">
      <w:r w:rsidRPr="002C6C53">
        <w:rPr>
          <w:rStyle w:val="StyleUnderline"/>
        </w:rPr>
        <w:t xml:space="preserve">Everything a person does online is saved as data. The messages you send, the websites you look at, the files you save are all data that can live on forever. </w:t>
      </w:r>
      <w:r w:rsidRPr="00FF7835">
        <w:rPr>
          <w:rStyle w:val="StyleUnderline"/>
          <w:highlight w:val="yellow"/>
        </w:rPr>
        <w:t>The only way to protect</w:t>
      </w:r>
      <w:r w:rsidRPr="002C6C53">
        <w:rPr>
          <w:rStyle w:val="StyleUnderline"/>
        </w:rPr>
        <w:t xml:space="preserve"> your most </w:t>
      </w:r>
      <w:r w:rsidRPr="00FF7835">
        <w:rPr>
          <w:rStyle w:val="StyleUnderline"/>
          <w:highlight w:val="yellow"/>
        </w:rPr>
        <w:t>personal data</w:t>
      </w:r>
      <w:r>
        <w:t>—your location, credit card numbers, political thoughts, medical queries, and everything else you do on a phone, tablet, or computer—</w:t>
      </w:r>
      <w:r w:rsidRPr="00FF7835">
        <w:rPr>
          <w:rStyle w:val="StyleUnderline"/>
          <w:highlight w:val="yellow"/>
        </w:rPr>
        <w:t>from malicious spying</w:t>
      </w:r>
      <w:r w:rsidRPr="00FF7835">
        <w:rPr>
          <w:rStyle w:val="StyleUnderline"/>
        </w:rPr>
        <w:t xml:space="preserve"> eyes </w:t>
      </w:r>
      <w:r w:rsidRPr="00FF7835">
        <w:rPr>
          <w:rStyle w:val="StyleUnderline"/>
          <w:highlight w:val="yellow"/>
        </w:rPr>
        <w:t>is through encryption</w:t>
      </w:r>
      <w:r w:rsidRPr="00FF7835">
        <w:t>.</w:t>
      </w:r>
    </w:p>
    <w:p w14:paraId="737198BD" w14:textId="77777777" w:rsidR="00A03DA4" w:rsidRDefault="00A03DA4" w:rsidP="00A03DA4">
      <w:r w:rsidRPr="002C6C53">
        <w:rPr>
          <w:rStyle w:val="StyleUnderline"/>
        </w:rPr>
        <w:t xml:space="preserve">That’s why </w:t>
      </w:r>
      <w:r w:rsidRPr="00FF7835">
        <w:rPr>
          <w:rStyle w:val="StyleUnderline"/>
          <w:highlight w:val="yellow"/>
        </w:rPr>
        <w:t xml:space="preserve">encryption should be considered </w:t>
      </w:r>
      <w:r w:rsidRPr="00FF7835">
        <w:rPr>
          <w:rStyle w:val="Emphasis"/>
          <w:highlight w:val="yellow"/>
        </w:rPr>
        <w:t>a human right</w:t>
      </w:r>
      <w:r>
        <w:t>.</w:t>
      </w:r>
    </w:p>
    <w:p w14:paraId="67FD9174" w14:textId="77777777" w:rsidR="00A03DA4" w:rsidRDefault="00A03DA4" w:rsidP="00A03DA4">
      <w:r>
        <w:t>Modern encryption—at its core, really good mathematics that make it possible to protect your data so that no computer can decrypt it without your go ahead—is legally protected by a 1995 American court decision that declared computer code constitutionally protected free speech. But many of the world’s top cops continue to demonize encryption, saying it will inevitably enable and immunize criminals on massive scales.</w:t>
      </w:r>
    </w:p>
    <w:p w14:paraId="05C206A8" w14:textId="77777777" w:rsidR="00A03DA4" w:rsidRDefault="00A03DA4" w:rsidP="00A03DA4">
      <w:r w:rsidRPr="002C6C53">
        <w:rPr>
          <w:rStyle w:val="StyleUnderline"/>
        </w:rPr>
        <w:t>Criticisms of encryption coming from corners of power are louder</w:t>
      </w:r>
      <w:r>
        <w:t xml:space="preserve"> now </w:t>
      </w:r>
      <w:r w:rsidRPr="002C6C53">
        <w:rPr>
          <w:rStyle w:val="StyleUnderline"/>
        </w:rPr>
        <w:t>than they’ve been in two decades</w:t>
      </w:r>
      <w:r>
        <w:t>. Earlier this week, James B. Comey, director of the Federal Bureau of Investigation (FBI), said that law enforcement agencies should have access to encrypted communications, because “the law hasn’t kept pace with technology, and this disconnect has created a significant public safety problem.” He believes Apple’s new smartphone encryption puts its users “beyond the law.”</w:t>
      </w:r>
    </w:p>
    <w:p w14:paraId="7F8603A4" w14:textId="77777777" w:rsidR="00A03DA4" w:rsidRDefault="00A03DA4" w:rsidP="00A03DA4">
      <w:r w:rsidRPr="002C6C53">
        <w:rPr>
          <w:rStyle w:val="StyleUnderline"/>
        </w:rPr>
        <w:t>What is bound to be one of the great political issues of this century is only now beginning to enter the mainstream in a clear way. One day in the not-too-distant future, cryptography will be an election issue. Prominent politicians will debate louder than ever about privacy and secrecy while voters</w:t>
      </w:r>
      <w:r>
        <w:t>—even moms and dads—</w:t>
      </w:r>
      <w:r w:rsidRPr="002C6C53">
        <w:rPr>
          <w:rStyle w:val="StyleUnderline"/>
        </w:rPr>
        <w:t>will cast ballots with strong encryption on their minds</w:t>
      </w:r>
      <w:r>
        <w:t>.</w:t>
      </w:r>
    </w:p>
    <w:p w14:paraId="534695A6" w14:textId="77777777" w:rsidR="00A03DA4" w:rsidRDefault="00A03DA4" w:rsidP="00A03DA4">
      <w:r>
        <w:t xml:space="preserve">That’s not to say the debate hasn’t already begun. </w:t>
      </w:r>
      <w:r w:rsidRPr="002C6C53">
        <w:rPr>
          <w:rStyle w:val="StyleUnderline"/>
        </w:rPr>
        <w:t>The war over encryption is four decades old</w:t>
      </w:r>
      <w:r>
        <w:t>. It dates back to the 1970s when a new invention called public key cryptography definitively broke the government’s monopoly on secrets. All of sudden, using free software that utilized clever mathematics and powerful cryptography, normal people were able to keep data private from even the most powerful states on the planet.</w:t>
      </w:r>
    </w:p>
    <w:p w14:paraId="55E7F0DF" w14:textId="77777777" w:rsidR="00A03DA4" w:rsidRDefault="00A03DA4" w:rsidP="00A03DA4">
      <w:r w:rsidRPr="002C6C53">
        <w:rPr>
          <w:rStyle w:val="StyleUnderline"/>
        </w:rPr>
        <w:t>The war over encryption</w:t>
      </w:r>
      <w:r>
        <w:t>—most notably the so-called “crypto wars” of the 1990s—</w:t>
      </w:r>
      <w:r w:rsidRPr="002C6C53">
        <w:rPr>
          <w:rStyle w:val="StyleUnderline"/>
        </w:rPr>
        <w:t>saw the American government try to make strong encryption a military-grade weapon in the eyes of the law. Opposed chiefly by the E</w:t>
      </w:r>
      <w:r>
        <w:t xml:space="preserve">lectronic </w:t>
      </w:r>
      <w:r w:rsidRPr="002C6C53">
        <w:rPr>
          <w:rStyle w:val="StyleUnderline"/>
        </w:rPr>
        <w:t>F</w:t>
      </w:r>
      <w:r>
        <w:t xml:space="preserve">rontier </w:t>
      </w:r>
      <w:r w:rsidRPr="002C6C53">
        <w:rPr>
          <w:rStyle w:val="StyleUnderline"/>
        </w:rPr>
        <w:t>F</w:t>
      </w:r>
      <w:r>
        <w:t xml:space="preserve">oundation, </w:t>
      </w:r>
      <w:r w:rsidRPr="002C6C53">
        <w:rPr>
          <w:rStyle w:val="StyleUnderline"/>
        </w:rPr>
        <w:t xml:space="preserve">courts declared </w:t>
      </w:r>
      <w:r w:rsidRPr="002C6C53">
        <w:rPr>
          <w:rStyle w:val="StyleUnderline"/>
        </w:rPr>
        <w:lastRenderedPageBreak/>
        <w:t>computer code to be free speech and said the government’s regulations were unconstitutional</w:t>
      </w:r>
      <w:r>
        <w:t>.</w:t>
      </w:r>
    </w:p>
    <w:p w14:paraId="3E10869C" w14:textId="77777777" w:rsidR="00A03DA4" w:rsidRDefault="00A03DA4" w:rsidP="00A03DA4">
      <w:r w:rsidRPr="002C6C53">
        <w:rPr>
          <w:rStyle w:val="StyleUnderline"/>
        </w:rPr>
        <w:t>Despite the landmark legal victory, the war over encryption has continued to this day</w:t>
      </w:r>
      <w:r>
        <w:t>.</w:t>
      </w:r>
    </w:p>
    <w:p w14:paraId="1B08E238" w14:textId="77777777" w:rsidR="00A03DA4" w:rsidRDefault="00A03DA4" w:rsidP="00A03DA4">
      <w:r>
        <w:t xml:space="preserve">John J. </w:t>
      </w:r>
      <w:r w:rsidRPr="002C6C53">
        <w:rPr>
          <w:rStyle w:val="StyleUnderline"/>
        </w:rPr>
        <w:t xml:space="preserve">Escalante, </w:t>
      </w:r>
      <w:r w:rsidRPr="00FF7835">
        <w:rPr>
          <w:rStyle w:val="StyleUnderline"/>
          <w:highlight w:val="yellow"/>
        </w:rPr>
        <w:t>chief of detectives for</w:t>
      </w:r>
      <w:r>
        <w:t xml:space="preserve"> the </w:t>
      </w:r>
      <w:r w:rsidRPr="00FF7835">
        <w:rPr>
          <w:rStyle w:val="StyleUnderline"/>
          <w:highlight w:val="yellow"/>
        </w:rPr>
        <w:t>Chicago P</w:t>
      </w:r>
      <w:r w:rsidRPr="002C6C53">
        <w:t>olice</w:t>
      </w:r>
      <w:r>
        <w:t xml:space="preserve"> </w:t>
      </w:r>
      <w:r w:rsidRPr="00FF7835">
        <w:rPr>
          <w:rStyle w:val="StyleUnderline"/>
          <w:highlight w:val="yellow"/>
        </w:rPr>
        <w:t>D</w:t>
      </w:r>
      <w:r>
        <w:t xml:space="preserve">epartment, </w:t>
      </w:r>
      <w:r w:rsidRPr="00FF7835">
        <w:rPr>
          <w:rStyle w:val="StyleUnderline"/>
          <w:highlight w:val="yellow"/>
        </w:rPr>
        <w:t>has called encryption mostly a tool of pedophiles—a claim that’s disingenuous and</w:t>
      </w:r>
      <w:r w:rsidRPr="002C6C53">
        <w:rPr>
          <w:rStyle w:val="StyleUnderline"/>
        </w:rPr>
        <w:t xml:space="preserve"> misleading, if not outright </w:t>
      </w:r>
      <w:r w:rsidRPr="00FF7835">
        <w:rPr>
          <w:rStyle w:val="StyleUnderline"/>
          <w:highlight w:val="yellow"/>
        </w:rPr>
        <w:t>dangerous</w:t>
      </w:r>
      <w:r>
        <w:t>. For one th</w:t>
      </w:r>
      <w:r w:rsidRPr="00FF7835">
        <w:t xml:space="preserve">ing, </w:t>
      </w:r>
      <w:r w:rsidRPr="00FF7835">
        <w:rPr>
          <w:rStyle w:val="StyleUnderline"/>
        </w:rPr>
        <w:t>many city and federal police agents use encryption tools regularly, and</w:t>
      </w:r>
      <w:r w:rsidRPr="002C6C53">
        <w:rPr>
          <w:rStyle w:val="StyleUnderline"/>
        </w:rPr>
        <w:t xml:space="preserve"> encryption stymied a total of nine police investigations last year. </w:t>
      </w:r>
      <w:r w:rsidRPr="00FF7835">
        <w:rPr>
          <w:rStyle w:val="StyleUnderline"/>
          <w:highlight w:val="yellow"/>
        </w:rPr>
        <w:t>There are plenty of ways to investigate crimes involving cryptography that don’t involve banning</w:t>
      </w:r>
      <w:r w:rsidRPr="002C6C53">
        <w:rPr>
          <w:rStyle w:val="StyleUnderline"/>
        </w:rPr>
        <w:t xml:space="preserve"> or curtailing </w:t>
      </w:r>
      <w:r w:rsidRPr="00FF7835">
        <w:rPr>
          <w:rStyle w:val="StyleUnderline"/>
          <w:highlight w:val="yellow"/>
        </w:rPr>
        <w:t>it</w:t>
      </w:r>
      <w:r>
        <w:t>.</w:t>
      </w:r>
    </w:p>
    <w:p w14:paraId="3EDB4620" w14:textId="77777777" w:rsidR="00A03DA4" w:rsidRDefault="00A03DA4" w:rsidP="00A03DA4">
      <w:r w:rsidRPr="002C6C53">
        <w:rPr>
          <w:rStyle w:val="StyleUnderline"/>
        </w:rPr>
        <w:t>There’s no denying that these tools have some</w:t>
      </w:r>
      <w:r>
        <w:t xml:space="preserve"> very </w:t>
      </w:r>
      <w:r w:rsidRPr="002C6C53">
        <w:rPr>
          <w:rStyle w:val="StyleUnderline"/>
        </w:rPr>
        <w:t>ugly users. However, for the few billion</w:t>
      </w:r>
      <w:r>
        <w:t xml:space="preserve"> of us </w:t>
      </w:r>
      <w:r w:rsidRPr="002C6C53">
        <w:rPr>
          <w:rStyle w:val="StyleUnderline"/>
        </w:rPr>
        <w:t>who want to keep our digital lives private from unwanted eavesdroppers and hackers, being forcefully grouped in with terrorists and pedophiles is a hard insult to stomach</w:t>
      </w:r>
      <w:r>
        <w:t>.</w:t>
      </w:r>
    </w:p>
    <w:p w14:paraId="7D1E13E9" w14:textId="77777777" w:rsidR="00A03DA4" w:rsidRDefault="00A03DA4" w:rsidP="00A03DA4">
      <w:r w:rsidRPr="00FF7835">
        <w:rPr>
          <w:rStyle w:val="StyleUnderline"/>
          <w:highlight w:val="yellow"/>
        </w:rPr>
        <w:t>Encryption works to protect</w:t>
      </w:r>
      <w:r w:rsidRPr="002C6C53">
        <w:rPr>
          <w:rStyle w:val="StyleUnderline"/>
        </w:rPr>
        <w:t xml:space="preserve"> you—and </w:t>
      </w:r>
      <w:r w:rsidRPr="00FF7835">
        <w:rPr>
          <w:rStyle w:val="Emphasis"/>
          <w:highlight w:val="yellow"/>
        </w:rPr>
        <w:t>everyone</w:t>
      </w:r>
      <w:r w:rsidRPr="002C6C53">
        <w:rPr>
          <w:rStyle w:val="StyleUnderline"/>
        </w:rPr>
        <w:t xml:space="preserve"> else—</w:t>
      </w:r>
      <w:r w:rsidRPr="00FF7835">
        <w:rPr>
          <w:rStyle w:val="StyleUnderline"/>
          <w:highlight w:val="yellow"/>
        </w:rPr>
        <w:t>online</w:t>
      </w:r>
      <w:r>
        <w:t xml:space="preserve">. More than that, </w:t>
      </w:r>
      <w:r w:rsidRPr="00FF7835">
        <w:rPr>
          <w:rStyle w:val="StyleUnderline"/>
          <w:highlight w:val="yellow"/>
        </w:rPr>
        <w:t xml:space="preserve">it’s </w:t>
      </w:r>
      <w:r w:rsidRPr="00FF7835">
        <w:rPr>
          <w:rStyle w:val="Emphasis"/>
          <w:highlight w:val="yellow"/>
        </w:rPr>
        <w:t>the best protection</w:t>
      </w:r>
      <w:r w:rsidRPr="00FF7835">
        <w:rPr>
          <w:rStyle w:val="StyleUnderline"/>
          <w:highlight w:val="yellow"/>
        </w:rPr>
        <w:t xml:space="preserve"> you have. There are</w:t>
      </w:r>
      <w:r w:rsidRPr="002C6C53">
        <w:rPr>
          <w:rStyle w:val="StyleUnderline"/>
        </w:rPr>
        <w:t xml:space="preserve"> simply </w:t>
      </w:r>
      <w:r w:rsidRPr="00FF7835">
        <w:rPr>
          <w:rStyle w:val="StyleUnderline"/>
          <w:highlight w:val="yellow"/>
        </w:rPr>
        <w:t>no other options</w:t>
      </w:r>
      <w:r w:rsidRPr="002C6C53">
        <w:rPr>
          <w:rStyle w:val="StyleUnderline"/>
        </w:rPr>
        <w:t xml:space="preserve"> that can compare</w:t>
      </w:r>
      <w:r>
        <w:t>.</w:t>
      </w:r>
    </w:p>
    <w:p w14:paraId="05EECD21" w14:textId="77777777" w:rsidR="00A03DA4" w:rsidRDefault="00A03DA4" w:rsidP="00A03DA4">
      <w:r w:rsidRPr="00FF7835">
        <w:rPr>
          <w:rStyle w:val="StyleUnderline"/>
          <w:highlight w:val="yellow"/>
        </w:rPr>
        <w:t>If</w:t>
      </w:r>
      <w:r>
        <w:t xml:space="preserve">, for some reason, </w:t>
      </w:r>
      <w:r w:rsidRPr="00FF7835">
        <w:rPr>
          <w:rStyle w:val="StyleUnderline"/>
          <w:highlight w:val="yellow"/>
        </w:rPr>
        <w:t>you assume a hack will never happen</w:t>
      </w:r>
      <w:r w:rsidRPr="002C6C53">
        <w:rPr>
          <w:rStyle w:val="StyleUnderline"/>
        </w:rPr>
        <w:t xml:space="preserve"> to you, </w:t>
      </w:r>
      <w:r w:rsidRPr="00FF7835">
        <w:rPr>
          <w:rStyle w:val="StyleUnderline"/>
          <w:highlight w:val="yellow"/>
        </w:rPr>
        <w:t>let me give</w:t>
      </w:r>
      <w:r w:rsidRPr="002C6C53">
        <w:rPr>
          <w:rStyle w:val="StyleUnderline"/>
        </w:rPr>
        <w:t xml:space="preserve"> you some </w:t>
      </w:r>
      <w:r w:rsidRPr="00FF7835">
        <w:rPr>
          <w:rStyle w:val="StyleUnderline"/>
          <w:highlight w:val="yellow"/>
        </w:rPr>
        <w:t>perspective</w:t>
      </w:r>
      <w:r>
        <w:t xml:space="preserve"> on the current state of digital security. </w:t>
      </w:r>
      <w:r w:rsidRPr="00FF7835">
        <w:rPr>
          <w:rStyle w:val="StyleUnderline"/>
          <w:highlight w:val="yellow"/>
        </w:rPr>
        <w:t>2014 is known</w:t>
      </w:r>
      <w:r w:rsidRPr="002C6C53">
        <w:rPr>
          <w:rStyle w:val="StyleUnderline"/>
        </w:rPr>
        <w:t xml:space="preserve"> in i</w:t>
      </w:r>
      <w:r>
        <w:t xml:space="preserve">nformation </w:t>
      </w:r>
      <w:r w:rsidRPr="002C6C53">
        <w:rPr>
          <w:rStyle w:val="StyleUnderline"/>
        </w:rPr>
        <w:t>t</w:t>
      </w:r>
      <w:r>
        <w:t xml:space="preserve">echnology </w:t>
      </w:r>
      <w:r w:rsidRPr="002C6C53">
        <w:rPr>
          <w:rStyle w:val="StyleUnderline"/>
        </w:rPr>
        <w:t xml:space="preserve">circles </w:t>
      </w:r>
      <w:r w:rsidRPr="00FF7835">
        <w:rPr>
          <w:rStyle w:val="StyleUnderline"/>
          <w:highlight w:val="yellow"/>
        </w:rPr>
        <w:t>as “the year of the breach” because it</w:t>
      </w:r>
      <w:r w:rsidRPr="002C6C53">
        <w:rPr>
          <w:rStyle w:val="StyleUnderline"/>
        </w:rPr>
        <w:t xml:space="preserve"> has </w:t>
      </w:r>
      <w:r w:rsidRPr="00FF7835">
        <w:rPr>
          <w:rStyle w:val="StyleUnderline"/>
          <w:highlight w:val="yellow"/>
        </w:rPr>
        <w:t>boasted some of the biggest hacks in history. 2013 had a nickname too: The year of the breach</w:t>
      </w:r>
      <w:r>
        <w:t xml:space="preserve">. Come to think of it, </w:t>
      </w:r>
      <w:r w:rsidRPr="00FF7835">
        <w:rPr>
          <w:rStyle w:val="StyleUnderline"/>
          <w:highlight w:val="yellow"/>
        </w:rPr>
        <w:t>2012 was called something eerily similar: The year of the breach</w:t>
      </w:r>
      <w:r>
        <w:t>.</w:t>
      </w:r>
    </w:p>
    <w:p w14:paraId="35402BA7" w14:textId="77777777" w:rsidR="00A03DA4" w:rsidRDefault="00A03DA4" w:rsidP="00A03DA4">
      <w:r w:rsidRPr="00FF7835">
        <w:rPr>
          <w:rStyle w:val="StyleUnderline"/>
          <w:highlight w:val="yellow"/>
        </w:rPr>
        <w:t>2011? You get the idea</w:t>
      </w:r>
      <w:r>
        <w:t>.</w:t>
      </w:r>
    </w:p>
    <w:p w14:paraId="79D77623" w14:textId="77777777" w:rsidR="00A03DA4" w:rsidRDefault="00A03DA4" w:rsidP="00A03DA4">
      <w:r w:rsidRPr="00FF7835">
        <w:rPr>
          <w:rStyle w:val="StyleUnderline"/>
          <w:highlight w:val="yellow"/>
        </w:rPr>
        <w:t>This is</w:t>
      </w:r>
      <w:r w:rsidRPr="002C6C53">
        <w:rPr>
          <w:rStyle w:val="StyleUnderline"/>
        </w:rPr>
        <w:t>n’t</w:t>
      </w:r>
      <w:r>
        <w:t xml:space="preserve"> merely </w:t>
      </w:r>
      <w:r w:rsidRPr="002C6C53">
        <w:rPr>
          <w:rStyle w:val="StyleUnderline"/>
        </w:rPr>
        <w:t>one year of massive</w:t>
      </w:r>
      <w:r>
        <w:t xml:space="preserve"> security </w:t>
      </w:r>
      <w:r w:rsidRPr="002C6C53">
        <w:rPr>
          <w:rStyle w:val="StyleUnderline"/>
        </w:rPr>
        <w:t xml:space="preserve">breaches, it’s </w:t>
      </w:r>
      <w:r w:rsidRPr="00FF7835">
        <w:rPr>
          <w:rStyle w:val="StyleUnderline"/>
          <w:highlight w:val="yellow"/>
        </w:rPr>
        <w:t xml:space="preserve">an era of </w:t>
      </w:r>
      <w:r w:rsidRPr="00FF7835">
        <w:rPr>
          <w:rStyle w:val="Emphasis"/>
          <w:highlight w:val="yellow"/>
        </w:rPr>
        <w:t>profound digital insecurity</w:t>
      </w:r>
      <w:r w:rsidRPr="00FF7835">
        <w:rPr>
          <w:rStyle w:val="StyleUnderline"/>
          <w:highlight w:val="yellow"/>
        </w:rPr>
        <w:t xml:space="preserve"> in which sensitive personal data</w:t>
      </w:r>
      <w:r>
        <w:t>—the information that can be put together to add up to a startlingly complete picture of our lives and thoughts—</w:t>
      </w:r>
      <w:r w:rsidRPr="00FF7835">
        <w:rPr>
          <w:rStyle w:val="StyleUnderline"/>
          <w:highlight w:val="yellow"/>
        </w:rPr>
        <w:t>is under attack by criminals, corporations, and governments</w:t>
      </w:r>
      <w:r w:rsidRPr="002C6C53">
        <w:rPr>
          <w:rStyle w:val="StyleUnderline"/>
        </w:rPr>
        <w:t xml:space="preserve"> whose sophistication, budget, and drive is only growing</w:t>
      </w:r>
      <w:r>
        <w:t>.</w:t>
      </w:r>
    </w:p>
    <w:p w14:paraId="59DC2010" w14:textId="77777777" w:rsidR="00A03DA4" w:rsidRDefault="00A03DA4" w:rsidP="00A03DA4">
      <w:r>
        <w:t>Consider the following, put forth by Eben Moglen, a law professor at Columbia University, in 2010: “</w:t>
      </w:r>
      <w:r w:rsidRPr="002C6C53">
        <w:rPr>
          <w:rStyle w:val="StyleUnderline"/>
        </w:rPr>
        <w:t>Facebook holds and controls more data about the daily lives and social interactions of half a billion people than 20th-century totalitarian governments ever managed to collect about the people they surveilled</w:t>
      </w:r>
      <w:r>
        <w:t>.”</w:t>
      </w:r>
    </w:p>
    <w:p w14:paraId="6CC6EFAF" w14:textId="77777777" w:rsidR="00A03DA4" w:rsidRDefault="00A03DA4" w:rsidP="00A03DA4">
      <w:r w:rsidRPr="002C6C53">
        <w:rPr>
          <w:rStyle w:val="StyleUnderline"/>
        </w:rPr>
        <w:t>The Internet’s</w:t>
      </w:r>
      <w:r>
        <w:t xml:space="preserve"> “</w:t>
      </w:r>
      <w:r w:rsidRPr="002C6C53">
        <w:rPr>
          <w:rStyle w:val="StyleUnderline"/>
        </w:rPr>
        <w:t>architecture has</w:t>
      </w:r>
      <w:r>
        <w:t xml:space="preserve"> also </w:t>
      </w:r>
      <w:r w:rsidRPr="002C6C53">
        <w:rPr>
          <w:rStyle w:val="StyleUnderline"/>
        </w:rPr>
        <w:t>made it possible for businesses and governments to fill giant data vaults with the ore of human existence—the appetites, interests, longings, hopes, vanities, and histories of people surfing the Internet, often unaware that every one of their clicks is being logged, bundled, sorted, and sold to marketers</w:t>
      </w:r>
      <w:r>
        <w:t>,” the New York Times journalist Jim Dwyer wrote in his new book, More Awesome Than Money. “</w:t>
      </w:r>
      <w:r w:rsidRPr="002C6C53">
        <w:rPr>
          <w:rStyle w:val="StyleUnderline"/>
        </w:rPr>
        <w:t>Together, they amount to nothing less than a full psyche scan, unobstructed by law or social mores</w:t>
      </w:r>
      <w:r>
        <w:t>.”</w:t>
      </w:r>
    </w:p>
    <w:p w14:paraId="26E5FFAA" w14:textId="77777777" w:rsidR="00A03DA4" w:rsidRDefault="00A03DA4" w:rsidP="00A03DA4">
      <w:r w:rsidRPr="00FF7835">
        <w:rPr>
          <w:rStyle w:val="StyleUnderline"/>
          <w:highlight w:val="yellow"/>
        </w:rPr>
        <w:t>When people</w:t>
      </w:r>
      <w:r>
        <w:t xml:space="preserve"> like Comey </w:t>
      </w:r>
      <w:r w:rsidRPr="00FF7835">
        <w:rPr>
          <w:rStyle w:val="StyleUnderline"/>
          <w:highlight w:val="yellow"/>
        </w:rPr>
        <w:t>suggest</w:t>
      </w:r>
      <w:r w:rsidRPr="002C6C53">
        <w:rPr>
          <w:rStyle w:val="StyleUnderline"/>
        </w:rPr>
        <w:t xml:space="preserve"> that </w:t>
      </w:r>
      <w:r w:rsidRPr="00FF7835">
        <w:rPr>
          <w:rStyle w:val="StyleUnderline"/>
          <w:highlight w:val="yellow"/>
        </w:rPr>
        <w:t>law enforcement should have a “back door” or “golden key”</w:t>
      </w:r>
      <w:r w:rsidRPr="002C6C53">
        <w:rPr>
          <w:rStyle w:val="StyleUnderline"/>
        </w:rPr>
        <w:t xml:space="preserve"> that allows cops to easily access all encrypted communication, </w:t>
      </w:r>
      <w:r w:rsidRPr="00FF7835">
        <w:rPr>
          <w:rStyle w:val="StyleUnderline"/>
          <w:highlight w:val="yellow"/>
        </w:rPr>
        <w:t>they are willfully ignoring the reality shouted</w:t>
      </w:r>
      <w:r w:rsidRPr="002C6C53">
        <w:rPr>
          <w:rStyle w:val="StyleUnderline"/>
        </w:rPr>
        <w:t xml:space="preserve"> to them </w:t>
      </w:r>
      <w:r w:rsidRPr="00FF7835">
        <w:rPr>
          <w:rStyle w:val="StyleUnderline"/>
          <w:highlight w:val="yellow"/>
        </w:rPr>
        <w:t>by the vast majority of the</w:t>
      </w:r>
      <w:r w:rsidRPr="002C6C53">
        <w:rPr>
          <w:rStyle w:val="StyleUnderline"/>
        </w:rPr>
        <w:t xml:space="preserve"> i</w:t>
      </w:r>
      <w:r>
        <w:t xml:space="preserve">nformation </w:t>
      </w:r>
      <w:r w:rsidRPr="002C6C53">
        <w:rPr>
          <w:rStyle w:val="StyleUnderline"/>
        </w:rPr>
        <w:t>t</w:t>
      </w:r>
      <w:r>
        <w:t xml:space="preserve">echnology </w:t>
      </w:r>
      <w:r w:rsidRPr="00FF7835">
        <w:rPr>
          <w:rStyle w:val="StyleUnderline"/>
          <w:highlight w:val="yellow"/>
        </w:rPr>
        <w:t>industry</w:t>
      </w:r>
      <w:r>
        <w:t>.</w:t>
      </w:r>
    </w:p>
    <w:p w14:paraId="608DF698" w14:textId="77777777" w:rsidR="00A03DA4" w:rsidRDefault="00A03DA4" w:rsidP="00A03DA4">
      <w:r>
        <w:t xml:space="preserve"> “</w:t>
      </w:r>
      <w:r w:rsidRPr="002C6C53">
        <w:rPr>
          <w:rStyle w:val="StyleUnderline"/>
        </w:rPr>
        <w:t>You can’t build a ‘back door’ that only the good guys can walk through</w:t>
      </w:r>
      <w:r>
        <w:t>,” cryptographer Bruce Schneier wrote recently. “</w:t>
      </w:r>
      <w:r w:rsidRPr="00FF7835">
        <w:rPr>
          <w:rStyle w:val="StyleUnderline"/>
          <w:highlight w:val="yellow"/>
        </w:rPr>
        <w:t xml:space="preserve">Encryption protects against cybercriminals, industrial competitors, the Chinese secret police, and the FBI. You’re either </w:t>
      </w:r>
      <w:r w:rsidRPr="00FF7835">
        <w:rPr>
          <w:rStyle w:val="StyleUnderline"/>
          <w:highlight w:val="yellow"/>
        </w:rPr>
        <w:lastRenderedPageBreak/>
        <w:t xml:space="preserve">vulnerable to eavesdropping by </w:t>
      </w:r>
      <w:r w:rsidRPr="00FF7835">
        <w:rPr>
          <w:rStyle w:val="Emphasis"/>
          <w:highlight w:val="yellow"/>
        </w:rPr>
        <w:t>any</w:t>
      </w:r>
      <w:r w:rsidRPr="00FF7835">
        <w:rPr>
          <w:rStyle w:val="StyleUnderline"/>
          <w:highlight w:val="yellow"/>
        </w:rPr>
        <w:t xml:space="preserve"> of them, or you’re secure from eavesdropping from </w:t>
      </w:r>
      <w:r w:rsidRPr="00FF7835">
        <w:rPr>
          <w:rStyle w:val="Emphasis"/>
          <w:highlight w:val="yellow"/>
        </w:rPr>
        <w:t>all</w:t>
      </w:r>
      <w:r w:rsidRPr="00FF7835">
        <w:rPr>
          <w:rStyle w:val="StyleUnderline"/>
          <w:highlight w:val="yellow"/>
        </w:rPr>
        <w:t xml:space="preserve"> of them</w:t>
      </w:r>
      <w:r>
        <w:t>.”</w:t>
      </w:r>
    </w:p>
    <w:p w14:paraId="413A1D41" w14:textId="77777777" w:rsidR="00A03DA4" w:rsidRDefault="00A03DA4" w:rsidP="00A03DA4">
      <w:r>
        <w:t xml:space="preserve">When encryption becomes a campaign issue, that’s going to go on the bumper stickers: </w:t>
      </w:r>
      <w:r w:rsidRPr="00FF7835">
        <w:rPr>
          <w:rStyle w:val="StyleUnderline"/>
          <w:highlight w:val="yellow"/>
        </w:rPr>
        <w:t xml:space="preserve">You either have real privacy and security </w:t>
      </w:r>
      <w:r w:rsidRPr="00FF7835">
        <w:rPr>
          <w:rStyle w:val="Emphasis"/>
          <w:highlight w:val="yellow"/>
        </w:rPr>
        <w:t>for everyone</w:t>
      </w:r>
      <w:r w:rsidRPr="00FF7835">
        <w:rPr>
          <w:rStyle w:val="StyleUnderline"/>
          <w:highlight w:val="yellow"/>
        </w:rPr>
        <w:t xml:space="preserve"> or </w:t>
      </w:r>
      <w:r w:rsidRPr="00FF7835">
        <w:rPr>
          <w:rStyle w:val="Emphasis"/>
          <w:highlight w:val="yellow"/>
        </w:rPr>
        <w:t>for no one</w:t>
      </w:r>
      <w:r>
        <w:t>.</w:t>
      </w:r>
    </w:p>
    <w:p w14:paraId="6D812000" w14:textId="77777777" w:rsidR="00A03DA4" w:rsidRDefault="00A03DA4" w:rsidP="00A03DA4">
      <w:r>
        <w:t xml:space="preserve">“The </w:t>
      </w:r>
      <w:r w:rsidRPr="002C6C53">
        <w:rPr>
          <w:rStyle w:val="StyleUnderline"/>
        </w:rPr>
        <w:t>existing ‘back doors’ in network switches</w:t>
      </w:r>
      <w:r>
        <w:t xml:space="preserve">, mandated under U.S. laws such as CALEA, </w:t>
      </w:r>
      <w:r w:rsidRPr="002C6C53">
        <w:rPr>
          <w:rStyle w:val="StyleUnderline"/>
        </w:rPr>
        <w:t>have become the go-to weak-spot for cyberwar and industrial espionage</w:t>
      </w:r>
      <w:r>
        <w:t>,” author Cory Doctorow wrote in the Guardian. “It was Google’s lawful interception backdoor that let the Chinese government raid the Gmail account of dissidents. It was the lawful interception backdoor in Greece’s national telephone switches that let someone—identity still unknown—listen in on the Greek Parliament and prime minister during a sensitive part of the 2005 Olympic bid (someone did the same thing the next year in Italy).”</w:t>
      </w:r>
    </w:p>
    <w:p w14:paraId="0DB59498" w14:textId="77777777" w:rsidR="00A03DA4" w:rsidRDefault="00A03DA4" w:rsidP="00A03DA4">
      <w:r w:rsidRPr="002C6C53">
        <w:rPr>
          <w:rStyle w:val="StyleUnderline"/>
        </w:rPr>
        <w:t>If</w:t>
      </w:r>
      <w:r>
        <w:t xml:space="preserve">, like many Americans, </w:t>
      </w:r>
      <w:r w:rsidRPr="002C6C53">
        <w:rPr>
          <w:rStyle w:val="StyleUnderline"/>
        </w:rPr>
        <w:t>you say you don’t mind if the U.S. government watches what you do online, take a step back and consider the bigger picture</w:t>
      </w:r>
      <w:r>
        <w:t>.</w:t>
      </w:r>
    </w:p>
    <w:p w14:paraId="0A12309D" w14:textId="77777777" w:rsidR="00A03DA4" w:rsidRDefault="00A03DA4" w:rsidP="00A03DA4">
      <w:r w:rsidRPr="00FF7835">
        <w:rPr>
          <w:rStyle w:val="StyleUnderline"/>
          <w:highlight w:val="yellow"/>
        </w:rPr>
        <w:t xml:space="preserve">The American government is not the </w:t>
      </w:r>
      <w:r w:rsidRPr="00FF7835">
        <w:rPr>
          <w:rStyle w:val="Emphasis"/>
          <w:highlight w:val="yellow"/>
        </w:rPr>
        <w:t>only</w:t>
      </w:r>
      <w:r w:rsidRPr="00FF7835">
        <w:rPr>
          <w:rStyle w:val="StyleUnderline"/>
          <w:highlight w:val="yellow"/>
        </w:rPr>
        <w:t xml:space="preserve"> government—nevermind </w:t>
      </w:r>
      <w:r w:rsidRPr="00FF7835">
        <w:rPr>
          <w:rStyle w:val="Emphasis"/>
          <w:highlight w:val="yellow"/>
        </w:rPr>
        <w:t>other organizations</w:t>
      </w:r>
      <w:r w:rsidRPr="00FF7835">
        <w:rPr>
          <w:rStyle w:val="StyleUnderline"/>
          <w:highlight w:val="yellow"/>
        </w:rPr>
        <w:t>—watching and hacking people</w:t>
      </w:r>
      <w:r w:rsidRPr="002C6C53">
        <w:rPr>
          <w:rStyle w:val="StyleUnderline"/>
        </w:rPr>
        <w:t xml:space="preserve"> on the Internet. </w:t>
      </w:r>
      <w:r w:rsidRPr="00FF7835">
        <w:rPr>
          <w:rStyle w:val="Emphasis"/>
          <w:highlight w:val="yellow"/>
        </w:rPr>
        <w:t>China</w:t>
      </w:r>
      <w:r w:rsidRPr="00FF7835">
        <w:rPr>
          <w:rStyle w:val="StyleUnderline"/>
          <w:highlight w:val="yellow"/>
        </w:rPr>
        <w:t xml:space="preserve">, </w:t>
      </w:r>
      <w:r w:rsidRPr="00FF7835">
        <w:rPr>
          <w:rStyle w:val="Emphasis"/>
          <w:highlight w:val="yellow"/>
        </w:rPr>
        <w:t>Russia</w:t>
      </w:r>
      <w:r w:rsidRPr="00FF7835">
        <w:rPr>
          <w:rStyle w:val="StyleUnderline"/>
          <w:highlight w:val="yellow"/>
        </w:rPr>
        <w:t xml:space="preserve">, </w:t>
      </w:r>
      <w:r w:rsidRPr="00FF7835">
        <w:rPr>
          <w:rStyle w:val="Emphasis"/>
          <w:highlight w:val="yellow"/>
        </w:rPr>
        <w:t>Iran</w:t>
      </w:r>
      <w:r w:rsidRPr="00FF7835">
        <w:rPr>
          <w:rStyle w:val="StyleUnderline"/>
          <w:highlight w:val="yellow"/>
        </w:rPr>
        <w:t xml:space="preserve">, </w:t>
      </w:r>
      <w:r w:rsidRPr="00FF7835">
        <w:rPr>
          <w:rStyle w:val="Emphasis"/>
          <w:highlight w:val="yellow"/>
        </w:rPr>
        <w:t>Israel</w:t>
      </w:r>
      <w:r w:rsidRPr="00FF7835">
        <w:rPr>
          <w:rStyle w:val="StyleUnderline"/>
          <w:highlight w:val="yellow"/>
        </w:rPr>
        <w:t xml:space="preserve">, the </w:t>
      </w:r>
      <w:r w:rsidRPr="00FF7835">
        <w:rPr>
          <w:rStyle w:val="Emphasis"/>
          <w:highlight w:val="yellow"/>
        </w:rPr>
        <w:t>U.K.</w:t>
      </w:r>
      <w:r w:rsidRPr="00FF7835">
        <w:rPr>
          <w:rStyle w:val="StyleUnderline"/>
          <w:highlight w:val="yellow"/>
        </w:rPr>
        <w:t xml:space="preserve">, and </w:t>
      </w:r>
      <w:r w:rsidRPr="00FF7835">
        <w:rPr>
          <w:rStyle w:val="Emphasis"/>
          <w:highlight w:val="yellow"/>
        </w:rPr>
        <w:t>every other nation</w:t>
      </w:r>
      <w:r w:rsidRPr="002C6C53">
        <w:rPr>
          <w:rStyle w:val="StyleUnderline"/>
        </w:rPr>
        <w:t xml:space="preserve"> online </w:t>
      </w:r>
      <w:r w:rsidRPr="00FF7835">
        <w:rPr>
          <w:rStyle w:val="StyleUnderline"/>
          <w:highlight w:val="yellow"/>
        </w:rPr>
        <w:t>decided</w:t>
      </w:r>
      <w:r w:rsidRPr="002C6C53">
        <w:rPr>
          <w:rStyle w:val="StyleUnderline"/>
        </w:rPr>
        <w:t xml:space="preserve"> long ago that </w:t>
      </w:r>
      <w:r w:rsidRPr="00FF7835">
        <w:rPr>
          <w:rStyle w:val="StyleUnderline"/>
          <w:highlight w:val="yellow"/>
        </w:rPr>
        <w:t>cyberspace is a militarized country</w:t>
      </w:r>
      <w:r w:rsidRPr="002C6C53">
        <w:rPr>
          <w:rStyle w:val="StyleUnderline"/>
        </w:rPr>
        <w:t>. All the states with the necessary resources are doing vast watching and hacking as well</w:t>
      </w:r>
      <w:r>
        <w:t>.</w:t>
      </w:r>
    </w:p>
    <w:p w14:paraId="76DF9CA5" w14:textId="77777777" w:rsidR="00A03DA4" w:rsidRDefault="00A03DA4" w:rsidP="00A03DA4">
      <w:r w:rsidRPr="00FF7835">
        <w:rPr>
          <w:rStyle w:val="StyleUnderline"/>
          <w:highlight w:val="yellow"/>
        </w:rPr>
        <w:t>Encryption proved a crucial help to protesters during</w:t>
      </w:r>
      <w:r w:rsidRPr="002C6C53">
        <w:rPr>
          <w:rStyle w:val="StyleUnderline"/>
        </w:rPr>
        <w:t xml:space="preserve"> the </w:t>
      </w:r>
      <w:r w:rsidRPr="00FF7835">
        <w:rPr>
          <w:rStyle w:val="StyleUnderline"/>
          <w:highlight w:val="yellow"/>
        </w:rPr>
        <w:t>Arab Spring. It helps Iranian liberals push against</w:t>
      </w:r>
      <w:r w:rsidRPr="002C6C53">
        <w:rPr>
          <w:rStyle w:val="StyleUnderline"/>
        </w:rPr>
        <w:t xml:space="preserve"> their </w:t>
      </w:r>
      <w:r w:rsidRPr="00FF7835">
        <w:rPr>
          <w:rStyle w:val="StyleUnderline"/>
          <w:highlight w:val="yellow"/>
        </w:rPr>
        <w:t xml:space="preserve">oppressive theocracy. From African free speech activists to Chinese pro-democracy organizers to American cops investigating organized crime, strong encryption </w:t>
      </w:r>
      <w:r w:rsidRPr="00FF7835">
        <w:rPr>
          <w:rStyle w:val="Emphasis"/>
          <w:highlight w:val="yellow"/>
        </w:rPr>
        <w:t>saves lives</w:t>
      </w:r>
      <w:r w:rsidRPr="00FF7835">
        <w:rPr>
          <w:rStyle w:val="StyleUnderline"/>
          <w:highlight w:val="yellow"/>
        </w:rPr>
        <w:t xml:space="preserve">, </w:t>
      </w:r>
      <w:r w:rsidRPr="00FF7835">
        <w:rPr>
          <w:rStyle w:val="Emphasis"/>
          <w:highlight w:val="yellow"/>
        </w:rPr>
        <w:t>aids law enforcement</w:t>
      </w:r>
      <w:r>
        <w:t xml:space="preserve"> (ironic, huh?), </w:t>
      </w:r>
      <w:r w:rsidRPr="00FF7835">
        <w:rPr>
          <w:rStyle w:val="Emphasis"/>
          <w:highlight w:val="yellow"/>
        </w:rPr>
        <w:t>protects careers</w:t>
      </w:r>
      <w:r w:rsidRPr="00FF7835">
        <w:rPr>
          <w:rStyle w:val="StyleUnderline"/>
          <w:highlight w:val="yellow"/>
        </w:rPr>
        <w:t xml:space="preserve">, and helps build </w:t>
      </w:r>
      <w:r w:rsidRPr="00FF7835">
        <w:rPr>
          <w:rStyle w:val="Emphasis"/>
          <w:highlight w:val="yellow"/>
        </w:rPr>
        <w:t>a more free and verdant world</w:t>
      </w:r>
      <w:r w:rsidRPr="00FF7835">
        <w:rPr>
          <w:rStyle w:val="StyleUnderline"/>
          <w:highlight w:val="yellow"/>
        </w:rPr>
        <w:t>. Journalists</w:t>
      </w:r>
      <w:r>
        <w:t>—citizen and professional alike—</w:t>
      </w:r>
      <w:r w:rsidRPr="00FF7835">
        <w:rPr>
          <w:rStyle w:val="StyleUnderline"/>
          <w:highlight w:val="yellow"/>
        </w:rPr>
        <w:t>depend on encryption to keep communications and sources private</w:t>
      </w:r>
      <w:r w:rsidRPr="002C6C53">
        <w:rPr>
          <w:rStyle w:val="StyleUnderline"/>
        </w:rPr>
        <w:t xml:space="preserve"> from the people and groups they report on, </w:t>
      </w:r>
      <w:r w:rsidRPr="00FF7835">
        <w:rPr>
          <w:rStyle w:val="StyleUnderline"/>
          <w:highlight w:val="yellow"/>
        </w:rPr>
        <w:t xml:space="preserve">making it </w:t>
      </w:r>
      <w:r w:rsidRPr="00FF7835">
        <w:rPr>
          <w:rStyle w:val="Emphasis"/>
          <w:highlight w:val="yellow"/>
        </w:rPr>
        <w:t>essential to an independent and free press</w:t>
      </w:r>
      <w:r>
        <w:t>.</w:t>
      </w:r>
    </w:p>
    <w:p w14:paraId="7B896D2F" w14:textId="77777777" w:rsidR="00A03DA4" w:rsidRDefault="00A03DA4" w:rsidP="00A03DA4">
      <w:r>
        <w:t>The right to privacy, the right to choose what parts of yourself are exposed to the world, was described over a century ago by the U.S. Supreme Court and held up as an issue of prime importance last year by U.N. human rights chief Navi Pillay. It’s something we all need to worry about.</w:t>
      </w:r>
    </w:p>
    <w:p w14:paraId="622E9F08" w14:textId="77777777" w:rsidR="00A03DA4" w:rsidRDefault="00A03DA4" w:rsidP="00A03DA4">
      <w:r w:rsidRPr="00FF7835">
        <w:rPr>
          <w:rStyle w:val="StyleUnderline"/>
          <w:highlight w:val="yellow"/>
        </w:rPr>
        <w:t>Lacking good law, privacy is best defended by good technology. You cannot</w:t>
      </w:r>
      <w:r>
        <w:t xml:space="preserve"> truly </w:t>
      </w:r>
      <w:r w:rsidRPr="00FF7835">
        <w:rPr>
          <w:rStyle w:val="StyleUnderline"/>
          <w:highlight w:val="yellow"/>
        </w:rPr>
        <w:t>talk about</w:t>
      </w:r>
      <w:r w:rsidRPr="002C6C53">
        <w:rPr>
          <w:rStyle w:val="StyleUnderline"/>
        </w:rPr>
        <w:t xml:space="preserve"> online </w:t>
      </w:r>
      <w:r w:rsidRPr="00FF7835">
        <w:rPr>
          <w:rStyle w:val="StyleUnderline"/>
          <w:highlight w:val="yellow"/>
        </w:rPr>
        <w:t>privacy without talking about encryption</w:t>
      </w:r>
      <w:r w:rsidRPr="002C6C53">
        <w:rPr>
          <w:rStyle w:val="StyleUnderline"/>
        </w:rPr>
        <w:t>. That’s why many of the world’s biggest tech firms</w:t>
      </w:r>
      <w:r>
        <w:t xml:space="preserve"> such as Google, Apple, and Yahoo </w:t>
      </w:r>
      <w:r w:rsidRPr="002C6C53">
        <w:rPr>
          <w:rStyle w:val="StyleUnderline"/>
        </w:rPr>
        <w:t>are adding strong encryption to</w:t>
      </w:r>
      <w:r>
        <w:t xml:space="preserve"> some of </w:t>
      </w:r>
      <w:r w:rsidRPr="002C6C53">
        <w:rPr>
          <w:rStyle w:val="StyleUnderline"/>
        </w:rPr>
        <w:t>their most popular products</w:t>
      </w:r>
      <w:r>
        <w:t>.</w:t>
      </w:r>
    </w:p>
    <w:p w14:paraId="3197D298" w14:textId="77777777" w:rsidR="00A03DA4" w:rsidRDefault="00A03DA4" w:rsidP="00A03DA4">
      <w:r>
        <w:t>“</w:t>
      </w:r>
      <w:r w:rsidRPr="002C6C53">
        <w:rPr>
          <w:rStyle w:val="StyleUnderline"/>
        </w:rPr>
        <w:t>There is only one way to make the citizens of the digital age secure, and that is to give them systems designed to lock out everyone except their owners</w:t>
      </w:r>
      <w:r>
        <w:t>,” Doctorow wrote. “</w:t>
      </w:r>
      <w:r w:rsidRPr="002C6C53">
        <w:rPr>
          <w:rStyle w:val="StyleUnderline"/>
        </w:rPr>
        <w:t>The police have never had the power to listen in on every conversation, to spy upon every interaction. No system that can only sustain itself by arrogating these powers can possibly be called ‘just.’</w:t>
      </w:r>
      <w:r>
        <w:t>”</w:t>
      </w:r>
    </w:p>
    <w:p w14:paraId="2876DF25" w14:textId="77777777" w:rsidR="00A03DA4" w:rsidRDefault="00A03DA4" w:rsidP="00A03DA4">
      <w:r w:rsidRPr="00FF7835">
        <w:rPr>
          <w:rStyle w:val="StyleUnderline"/>
          <w:highlight w:val="yellow"/>
        </w:rPr>
        <w:t xml:space="preserve">In the digital age, encryption is </w:t>
      </w:r>
      <w:r w:rsidRPr="00FF7835">
        <w:rPr>
          <w:rStyle w:val="Emphasis"/>
          <w:highlight w:val="yellow"/>
        </w:rPr>
        <w:t>our only guarantee of privacy</w:t>
      </w:r>
      <w:r w:rsidRPr="00FF7835">
        <w:rPr>
          <w:rStyle w:val="StyleUnderline"/>
          <w:highlight w:val="yellow"/>
        </w:rPr>
        <w:t xml:space="preserve">. Without it, the ideal of free speech could be </w:t>
      </w:r>
      <w:r w:rsidRPr="00FF7835">
        <w:rPr>
          <w:rStyle w:val="Emphasis"/>
          <w:highlight w:val="yellow"/>
        </w:rPr>
        <w:t>lost forever</w:t>
      </w:r>
      <w:r>
        <w:t>.</w:t>
      </w:r>
    </w:p>
    <w:p w14:paraId="735B64AE" w14:textId="77777777" w:rsidR="00A03DA4" w:rsidRDefault="00A03DA4" w:rsidP="00237B46"/>
    <w:p w14:paraId="14326A0A" w14:textId="77777777" w:rsidR="00A03DA4" w:rsidRDefault="00A03DA4" w:rsidP="00A03DA4">
      <w:pPr>
        <w:pStyle w:val="Heading3"/>
      </w:pPr>
      <w:r>
        <w:lastRenderedPageBreak/>
        <w:t>1AC — Cybersecurity Module</w:t>
      </w:r>
    </w:p>
    <w:p w14:paraId="6D1ABACD" w14:textId="77777777" w:rsidR="00A03DA4" w:rsidRPr="0074610E" w:rsidRDefault="00A03DA4" w:rsidP="00A03DA4">
      <w:pPr>
        <w:pStyle w:val="Heading4"/>
      </w:pPr>
      <w:r>
        <w:t xml:space="preserve">U.S. government attacks on encryption destroy </w:t>
      </w:r>
      <w:r>
        <w:rPr>
          <w:u w:val="single"/>
        </w:rPr>
        <w:t>cybersecurity</w:t>
      </w:r>
      <w:r>
        <w:t xml:space="preserve">. </w:t>
      </w:r>
    </w:p>
    <w:p w14:paraId="357D3B04" w14:textId="77777777" w:rsidR="00A03DA4" w:rsidRDefault="00A03DA4" w:rsidP="00A03DA4">
      <w:r w:rsidRPr="001B7D0E">
        <w:rPr>
          <w:rStyle w:val="Style13ptBold"/>
        </w:rPr>
        <w:t>Open Letter 15</w:t>
      </w:r>
      <w:r>
        <w:t xml:space="preserve"> — An Open Letter to President Obama co-signed by 36 civil society organizations (including the American Civil Liberties Union, Electronic Frontier Foundation, Electronic Privacy Information Center, and the Free Software Foundation), 48 technology companies and trade associations (including Apple, Facebook, Google, Microsoft, and Yahoo), and 58 security and policy experts (including Jacob Applebaum, </w:t>
      </w:r>
      <w:r w:rsidRPr="00094FFC">
        <w:t>Eric Burger</w:t>
      </w:r>
      <w:r>
        <w:t xml:space="preserve">, </w:t>
      </w:r>
      <w:r w:rsidRPr="00094FFC">
        <w:t>Joan Feigenbaum</w:t>
      </w:r>
      <w:r>
        <w:t>, and Bruce Schneier), the full list of signatories is available upon request under the “FYI: Open Letter To Obama” header, 2015 (Open Letter to Obama, May 19</w:t>
      </w:r>
      <w:r w:rsidRPr="00094FFC">
        <w:rPr>
          <w:vertAlign w:val="superscript"/>
        </w:rPr>
        <w:t>th</w:t>
      </w:r>
      <w:r>
        <w:t xml:space="preserve">, Available Online at </w:t>
      </w:r>
      <w:r w:rsidRPr="00094FFC">
        <w:t>https://static.newamerica.org/attachments/3138--113/Encryption_Letter_to_Obama_final_051915.pdf</w:t>
      </w:r>
      <w:r>
        <w:t>, Accessed 06-29-2015, p. 1)</w:t>
      </w:r>
    </w:p>
    <w:p w14:paraId="204DDBB3" w14:textId="77777777" w:rsidR="00A03DA4" w:rsidRDefault="00A03DA4" w:rsidP="00A03DA4">
      <w:r w:rsidRPr="00094FFC">
        <w:rPr>
          <w:rStyle w:val="StyleUnderline"/>
          <w:highlight w:val="yellow"/>
        </w:rPr>
        <w:t>Strong encryption is the cornerstone of the modern</w:t>
      </w:r>
      <w:r w:rsidRPr="00505FD5">
        <w:rPr>
          <w:rStyle w:val="StyleUnderline"/>
        </w:rPr>
        <w:t xml:space="preserve"> information </w:t>
      </w:r>
      <w:r w:rsidRPr="00094FFC">
        <w:rPr>
          <w:rStyle w:val="StyleUnderline"/>
          <w:highlight w:val="yellow"/>
        </w:rPr>
        <w:t>economy’s security</w:t>
      </w:r>
      <w:r w:rsidRPr="00094FFC">
        <w:rPr>
          <w:rStyle w:val="StyleUnderline"/>
        </w:rPr>
        <w:t>. Encryption protects billions of people every day against countless threats—be they street criminals</w:t>
      </w:r>
      <w:r w:rsidRPr="00094FFC">
        <w:t xml:space="preserve"> trying to steal our phones and laptops, </w:t>
      </w:r>
      <w:r w:rsidRPr="00094FFC">
        <w:rPr>
          <w:rStyle w:val="StyleUnderline"/>
        </w:rPr>
        <w:t>computer criminals</w:t>
      </w:r>
      <w:r w:rsidRPr="00094FFC">
        <w:t xml:space="preserve"> trying to defraud us, </w:t>
      </w:r>
      <w:r w:rsidRPr="00094FFC">
        <w:rPr>
          <w:rStyle w:val="StyleUnderline"/>
        </w:rPr>
        <w:t>corporate spies</w:t>
      </w:r>
      <w:r w:rsidRPr="00094FFC">
        <w:t xml:space="preserve"> trying to obtain our companies’ most valuable trade secrets, </w:t>
      </w:r>
      <w:r w:rsidRPr="00094FFC">
        <w:rPr>
          <w:rStyle w:val="StyleUnderline"/>
        </w:rPr>
        <w:t>repressive governments</w:t>
      </w:r>
      <w:r w:rsidRPr="00094FFC">
        <w:t xml:space="preserve"> trying to stifle</w:t>
      </w:r>
      <w:r>
        <w:t xml:space="preserve"> dissent, </w:t>
      </w:r>
      <w:r w:rsidRPr="00094FFC">
        <w:rPr>
          <w:rStyle w:val="StyleUnderline"/>
          <w:highlight w:val="yellow"/>
        </w:rPr>
        <w:t>or foreign intelligence agencies</w:t>
      </w:r>
      <w:r>
        <w:t xml:space="preserve"> trying to compromise our and our allies’ most sensitive national security secrets.</w:t>
      </w:r>
    </w:p>
    <w:p w14:paraId="65F2344C" w14:textId="77777777" w:rsidR="00A03DA4" w:rsidRDefault="00A03DA4" w:rsidP="00A03DA4">
      <w:r w:rsidRPr="00094FFC">
        <w:rPr>
          <w:rStyle w:val="StyleUnderline"/>
          <w:highlight w:val="yellow"/>
        </w:rPr>
        <w:t>Encryption</w:t>
      </w:r>
      <w:r>
        <w:t xml:space="preserve"> thereby </w:t>
      </w:r>
      <w:r w:rsidRPr="00094FFC">
        <w:rPr>
          <w:rStyle w:val="StyleUnderline"/>
          <w:highlight w:val="yellow"/>
        </w:rPr>
        <w:t xml:space="preserve">protects us from </w:t>
      </w:r>
      <w:r w:rsidRPr="00094FFC">
        <w:rPr>
          <w:rStyle w:val="Emphasis"/>
          <w:highlight w:val="yellow"/>
        </w:rPr>
        <w:t>innumerable criminal and national security threats</w:t>
      </w:r>
      <w:r w:rsidRPr="00094FFC">
        <w:rPr>
          <w:rStyle w:val="StyleUnderline"/>
          <w:highlight w:val="yellow"/>
        </w:rPr>
        <w:t>. This</w:t>
      </w:r>
      <w:r w:rsidRPr="00505FD5">
        <w:rPr>
          <w:rStyle w:val="StyleUnderline"/>
        </w:rPr>
        <w:t xml:space="preserve"> protection </w:t>
      </w:r>
      <w:r w:rsidRPr="00094FFC">
        <w:rPr>
          <w:rStyle w:val="StyleUnderline"/>
          <w:highlight w:val="yellow"/>
        </w:rPr>
        <w:t xml:space="preserve">would be </w:t>
      </w:r>
      <w:r w:rsidRPr="00094FFC">
        <w:rPr>
          <w:rStyle w:val="Emphasis"/>
          <w:highlight w:val="yellow"/>
        </w:rPr>
        <w:t>undermined</w:t>
      </w:r>
      <w:r w:rsidRPr="00094FFC">
        <w:rPr>
          <w:rStyle w:val="StyleUnderline"/>
          <w:highlight w:val="yellow"/>
        </w:rPr>
        <w:t xml:space="preserve"> by</w:t>
      </w:r>
      <w:r w:rsidRPr="00505FD5">
        <w:rPr>
          <w:rStyle w:val="StyleUnderline"/>
        </w:rPr>
        <w:t xml:space="preserve"> the </w:t>
      </w:r>
      <w:r w:rsidRPr="00094FFC">
        <w:rPr>
          <w:rStyle w:val="StyleUnderline"/>
          <w:highlight w:val="yellow"/>
        </w:rPr>
        <w:t>mandatory insertion of</w:t>
      </w:r>
      <w:r w:rsidRPr="00505FD5">
        <w:rPr>
          <w:rStyle w:val="StyleUnderline"/>
        </w:rPr>
        <w:t xml:space="preserve"> any new </w:t>
      </w:r>
      <w:r w:rsidRPr="00094FFC">
        <w:rPr>
          <w:rStyle w:val="StyleUnderline"/>
          <w:highlight w:val="yellow"/>
        </w:rPr>
        <w:t>vulnerabilities into encrypted devices and services</w:t>
      </w:r>
      <w:r>
        <w:t xml:space="preserve">. Whether you call them “front doors” or “back doors”, </w:t>
      </w:r>
      <w:r w:rsidRPr="00094FFC">
        <w:rPr>
          <w:rStyle w:val="StyleUnderline"/>
          <w:highlight w:val="yellow"/>
        </w:rPr>
        <w:t>introducing</w:t>
      </w:r>
      <w:r w:rsidRPr="00505FD5">
        <w:rPr>
          <w:rStyle w:val="StyleUnderline"/>
        </w:rPr>
        <w:t xml:space="preserve"> intentional </w:t>
      </w:r>
      <w:r w:rsidRPr="00094FFC">
        <w:rPr>
          <w:rStyle w:val="StyleUnderline"/>
          <w:highlight w:val="yellow"/>
        </w:rPr>
        <w:t>vulnerabilities</w:t>
      </w:r>
      <w:r w:rsidRPr="00505FD5">
        <w:rPr>
          <w:rStyle w:val="StyleUnderline"/>
        </w:rPr>
        <w:t xml:space="preserve"> into secure products </w:t>
      </w:r>
      <w:r w:rsidRPr="00094FFC">
        <w:rPr>
          <w:rStyle w:val="StyleUnderline"/>
          <w:highlight w:val="yellow"/>
        </w:rPr>
        <w:t>for</w:t>
      </w:r>
      <w:r w:rsidRPr="00505FD5">
        <w:rPr>
          <w:rStyle w:val="StyleUnderline"/>
        </w:rPr>
        <w:t xml:space="preserve"> the </w:t>
      </w:r>
      <w:r w:rsidRPr="00094FFC">
        <w:rPr>
          <w:rStyle w:val="StyleUnderline"/>
          <w:highlight w:val="yellow"/>
        </w:rPr>
        <w:t>government’s use will make</w:t>
      </w:r>
      <w:r w:rsidRPr="00505FD5">
        <w:rPr>
          <w:rStyle w:val="StyleUnderline"/>
        </w:rPr>
        <w:t xml:space="preserve"> those </w:t>
      </w:r>
      <w:r w:rsidRPr="00094FFC">
        <w:rPr>
          <w:rStyle w:val="StyleUnderline"/>
          <w:highlight w:val="yellow"/>
        </w:rPr>
        <w:t xml:space="preserve">products less secure against </w:t>
      </w:r>
      <w:r w:rsidRPr="00094FFC">
        <w:rPr>
          <w:rStyle w:val="Emphasis"/>
          <w:highlight w:val="yellow"/>
        </w:rPr>
        <w:t>other attackers</w:t>
      </w:r>
      <w:r w:rsidRPr="00094FFC">
        <w:rPr>
          <w:rStyle w:val="StyleUnderline"/>
          <w:highlight w:val="yellow"/>
        </w:rPr>
        <w:t xml:space="preserve">. </w:t>
      </w:r>
      <w:r w:rsidRPr="00094FFC">
        <w:rPr>
          <w:rStyle w:val="Emphasis"/>
          <w:highlight w:val="yellow"/>
        </w:rPr>
        <w:t>Every computer security expert</w:t>
      </w:r>
      <w:r w:rsidRPr="00505FD5">
        <w:rPr>
          <w:rStyle w:val="StyleUnderline"/>
        </w:rPr>
        <w:t xml:space="preserve"> that has spoken publicly on this issue </w:t>
      </w:r>
      <w:r w:rsidRPr="00094FFC">
        <w:rPr>
          <w:rStyle w:val="StyleUnderline"/>
          <w:highlight w:val="yellow"/>
        </w:rPr>
        <w:t xml:space="preserve">agrees on this point, </w:t>
      </w:r>
      <w:r w:rsidRPr="00094FFC">
        <w:rPr>
          <w:rStyle w:val="Emphasis"/>
          <w:highlight w:val="yellow"/>
        </w:rPr>
        <w:t>including the government’s own experts</w:t>
      </w:r>
      <w:r>
        <w:t>.</w:t>
      </w:r>
    </w:p>
    <w:p w14:paraId="17CD3263" w14:textId="77777777" w:rsidR="00A03DA4" w:rsidRDefault="00A03DA4" w:rsidP="00A03DA4"/>
    <w:p w14:paraId="61D78E65" w14:textId="0FEBEC89" w:rsidR="00EB0675" w:rsidRPr="003905F6" w:rsidRDefault="00EB0675" w:rsidP="00EB0675">
      <w:pPr>
        <w:pStyle w:val="Heading4"/>
      </w:pPr>
      <w:r>
        <w:t xml:space="preserve">Cyber attacks are </w:t>
      </w:r>
      <w:r w:rsidRPr="003905F6">
        <w:rPr>
          <w:i/>
          <w:u w:val="single"/>
        </w:rPr>
        <w:t>frequent</w:t>
      </w:r>
      <w:r>
        <w:t xml:space="preserve"> and </w:t>
      </w:r>
      <w:r w:rsidRPr="003905F6">
        <w:rPr>
          <w:i/>
          <w:u w:val="single"/>
        </w:rPr>
        <w:t>devastating</w:t>
      </w:r>
      <w:r>
        <w:t xml:space="preserve">. Every attack increases the risk of </w:t>
      </w:r>
      <w:r w:rsidRPr="003905F6">
        <w:rPr>
          <w:u w:val="single"/>
        </w:rPr>
        <w:t>existential catastrophe</w:t>
      </w:r>
      <w:r>
        <w:t xml:space="preserve">. </w:t>
      </w:r>
    </w:p>
    <w:p w14:paraId="257E9CB9" w14:textId="77777777" w:rsidR="00EB0675" w:rsidRDefault="00EB0675" w:rsidP="00EB0675">
      <w:r w:rsidRPr="003905F6">
        <w:rPr>
          <w:rStyle w:val="Style13ptBold"/>
        </w:rPr>
        <w:t>Nolan 15</w:t>
      </w:r>
      <w:r>
        <w:t xml:space="preserve"> — Andrew Nolan, Legislative Attorney at the Congressional Research Service, former Trial Attorney at the United States Department of Justice, holds a J.D. from George Washington University, 2015 (“</w:t>
      </w:r>
      <w:r w:rsidRPr="004C618C">
        <w:t>Cybersecurity and Information Sharing: Legal Challenges and Solutions</w:t>
      </w:r>
      <w:r>
        <w:t>,” CRS Report to Congress, March 16</w:t>
      </w:r>
      <w:r w:rsidRPr="003905F6">
        <w:rPr>
          <w:vertAlign w:val="superscript"/>
        </w:rPr>
        <w:t>th</w:t>
      </w:r>
      <w:r>
        <w:t xml:space="preserve">, Available Online at </w:t>
      </w:r>
      <w:hyperlink r:id="rId10" w:history="1">
        <w:r w:rsidRPr="00D22175">
          <w:rPr>
            <w:rStyle w:val="Hyperlink"/>
          </w:rPr>
          <w:t>http://fas.org/sgp/crs/intel/R43941.pdf</w:t>
        </w:r>
      </w:hyperlink>
      <w:r>
        <w:t>, Accessed 07-05-2015, p. 1-3)</w:t>
      </w:r>
    </w:p>
    <w:p w14:paraId="054F2B7E" w14:textId="77777777" w:rsidR="00EB0675" w:rsidRDefault="00EB0675" w:rsidP="00EB0675">
      <w:r>
        <w:t>Introduction</w:t>
      </w:r>
    </w:p>
    <w:p w14:paraId="494442C9" w14:textId="77777777" w:rsidR="00EB0675" w:rsidRDefault="00EB0675" w:rsidP="00EB0675">
      <w:r w:rsidRPr="003905F6">
        <w:rPr>
          <w:rStyle w:val="StyleUnderline"/>
          <w:highlight w:val="yellow"/>
        </w:rPr>
        <w:t>Over the</w:t>
      </w:r>
      <w:r>
        <w:t xml:space="preserve"> course of the </w:t>
      </w:r>
      <w:r w:rsidRPr="003905F6">
        <w:rPr>
          <w:rStyle w:val="StyleUnderline"/>
          <w:highlight w:val="yellow"/>
        </w:rPr>
        <w:t xml:space="preserve">last year, a </w:t>
      </w:r>
      <w:r w:rsidRPr="003905F6">
        <w:rPr>
          <w:rStyle w:val="Emphasis"/>
          <w:highlight w:val="yellow"/>
        </w:rPr>
        <w:t>host</w:t>
      </w:r>
      <w:r w:rsidRPr="003905F6">
        <w:rPr>
          <w:rStyle w:val="StyleUnderline"/>
          <w:highlight w:val="yellow"/>
        </w:rPr>
        <w:t xml:space="preserve"> of cyberattacks</w:t>
      </w:r>
      <w:r w:rsidRPr="003905F6">
        <w:rPr>
          <w:highlight w:val="yellow"/>
          <w:vertAlign w:val="superscript"/>
        </w:rPr>
        <w:t>1</w:t>
      </w:r>
      <w:r w:rsidRPr="003905F6">
        <w:rPr>
          <w:highlight w:val="yellow"/>
        </w:rPr>
        <w:t xml:space="preserve"> </w:t>
      </w:r>
      <w:r w:rsidRPr="003905F6">
        <w:rPr>
          <w:rStyle w:val="StyleUnderline"/>
          <w:highlight w:val="yellow"/>
        </w:rPr>
        <w:t xml:space="preserve">have been perpetrated on a number of </w:t>
      </w:r>
      <w:r w:rsidRPr="003905F6">
        <w:rPr>
          <w:rStyle w:val="Emphasis"/>
          <w:highlight w:val="yellow"/>
        </w:rPr>
        <w:t>high profile</w:t>
      </w:r>
      <w:r w:rsidRPr="003905F6">
        <w:rPr>
          <w:rStyle w:val="StyleUnderline"/>
          <w:highlight w:val="yellow"/>
        </w:rPr>
        <w:t xml:space="preserve"> American companies</w:t>
      </w:r>
      <w:r w:rsidRPr="004C618C">
        <w:rPr>
          <w:rStyle w:val="StyleUnderline"/>
        </w:rPr>
        <w:t>. In January 2014, Target announced that hackers, using malware,</w:t>
      </w:r>
      <w:r w:rsidRPr="004C618C">
        <w:rPr>
          <w:vertAlign w:val="superscript"/>
        </w:rPr>
        <w:t>2</w:t>
      </w:r>
      <w:r>
        <w:t xml:space="preserve"> </w:t>
      </w:r>
      <w:r w:rsidRPr="004C618C">
        <w:rPr>
          <w:rStyle w:val="StyleUnderline"/>
        </w:rPr>
        <w:t>had digitally impersonated one of the retail giant’s contractors,</w:t>
      </w:r>
      <w:r w:rsidRPr="004C618C">
        <w:rPr>
          <w:vertAlign w:val="superscript"/>
        </w:rPr>
        <w:t>3</w:t>
      </w:r>
      <w:r>
        <w:t xml:space="preserve"> </w:t>
      </w:r>
      <w:r w:rsidRPr="004C618C">
        <w:rPr>
          <w:rStyle w:val="StyleUnderline"/>
        </w:rPr>
        <w:t>stealing vast amounts of data</w:t>
      </w:r>
      <w:r>
        <w:t>—including the names, mailing addresses, phone numbers or email addresses for up to 70 million individuals and the credit card information of 40 million shoppers.</w:t>
      </w:r>
      <w:r w:rsidRPr="004C618C">
        <w:rPr>
          <w:vertAlign w:val="superscript"/>
        </w:rPr>
        <w:t>4</w:t>
      </w:r>
      <w:r>
        <w:t xml:space="preserve"> </w:t>
      </w:r>
      <w:r w:rsidRPr="004C618C">
        <w:rPr>
          <w:rStyle w:val="StyleUnderline"/>
        </w:rPr>
        <w:t>Cyberattacks in February and March of 2014 potentially exposed contact and log-in information of eBay’s customers</w:t>
      </w:r>
      <w:r>
        <w:t>, prompting the online retailer to ask its more than 200 million users to change their passwords.</w:t>
      </w:r>
      <w:r w:rsidRPr="004C618C">
        <w:rPr>
          <w:vertAlign w:val="superscript"/>
        </w:rPr>
        <w:t>5</w:t>
      </w:r>
      <w:r>
        <w:t xml:space="preserve"> </w:t>
      </w:r>
      <w:r w:rsidRPr="004C618C">
        <w:rPr>
          <w:rStyle w:val="StyleUnderline"/>
        </w:rPr>
        <w:t>In September, it was revealed that over the course of five months cyber-criminals tried to steal the credit card information of more than fifty million shoppers of</w:t>
      </w:r>
      <w:r>
        <w:t xml:space="preserve"> the world’s largest home improvement retailer, </w:t>
      </w:r>
      <w:r w:rsidRPr="004C618C">
        <w:rPr>
          <w:rStyle w:val="StyleUnderline"/>
        </w:rPr>
        <w:t>Home Depot</w:t>
      </w:r>
      <w:r>
        <w:t>.</w:t>
      </w:r>
      <w:r w:rsidRPr="004C618C">
        <w:rPr>
          <w:vertAlign w:val="superscript"/>
        </w:rPr>
        <w:t>6</w:t>
      </w:r>
      <w:r>
        <w:t xml:space="preserve"> </w:t>
      </w:r>
      <w:r w:rsidRPr="004C618C">
        <w:rPr>
          <w:rStyle w:val="StyleUnderline"/>
        </w:rPr>
        <w:t>One month later, J.P. Morgan Chase, the largest U.S. bank by assets, disclosed that contact information for about 76 million households was captured in a cyberattack</w:t>
      </w:r>
      <w:r>
        <w:t xml:space="preserve"> earlier in the year.</w:t>
      </w:r>
      <w:r w:rsidRPr="004C618C">
        <w:rPr>
          <w:vertAlign w:val="superscript"/>
        </w:rPr>
        <w:t>7</w:t>
      </w:r>
      <w:r>
        <w:t xml:space="preserve"> </w:t>
      </w:r>
      <w:r w:rsidRPr="004C618C">
        <w:rPr>
          <w:rStyle w:val="StyleUnderline"/>
        </w:rPr>
        <w:t>In perhaps the most infamous cyberattack of 2014, in late November, Sony</w:t>
      </w:r>
      <w:r>
        <w:t xml:space="preserve"> Pictures Entertainment </w:t>
      </w:r>
      <w:r w:rsidRPr="004C618C">
        <w:rPr>
          <w:rStyle w:val="StyleUnderline"/>
        </w:rPr>
        <w:t>suffered a “significant system disruption” as a result of a “brazen cyber attack”</w:t>
      </w:r>
      <w:r w:rsidRPr="004C618C">
        <w:rPr>
          <w:vertAlign w:val="superscript"/>
        </w:rPr>
        <w:t>8</w:t>
      </w:r>
      <w:r>
        <w:t xml:space="preserve"> </w:t>
      </w:r>
      <w:r w:rsidRPr="004C618C">
        <w:rPr>
          <w:rStyle w:val="StyleUnderline"/>
        </w:rPr>
        <w:t>that resulted in the leaking of the personal details of thousands of Sony employees</w:t>
      </w:r>
      <w:r>
        <w:t>.</w:t>
      </w:r>
      <w:r w:rsidRPr="004C618C">
        <w:rPr>
          <w:vertAlign w:val="superscript"/>
        </w:rPr>
        <w:t>9</w:t>
      </w:r>
      <w:r>
        <w:t xml:space="preserve"> </w:t>
      </w:r>
      <w:r w:rsidRPr="004C618C">
        <w:rPr>
          <w:rStyle w:val="StyleUnderline"/>
        </w:rPr>
        <w:t xml:space="preserve">And in February of 2015, the health care </w:t>
      </w:r>
      <w:r w:rsidRPr="004C618C">
        <w:rPr>
          <w:rStyle w:val="StyleUnderline"/>
        </w:rPr>
        <w:lastRenderedPageBreak/>
        <w:t>provider Anthem Blue Cross Blue Shield</w:t>
      </w:r>
      <w:r>
        <w:t xml:space="preserve"> [end page 1] </w:t>
      </w:r>
      <w:r w:rsidRPr="004C618C">
        <w:rPr>
          <w:rStyle w:val="StyleUnderline"/>
        </w:rPr>
        <w:t>disclosed that a “very sophisticated attack” obtained personal information relating to the company’s customers and employees</w:t>
      </w:r>
      <w:r>
        <w:t>.</w:t>
      </w:r>
      <w:r w:rsidRPr="004C618C">
        <w:rPr>
          <w:vertAlign w:val="superscript"/>
        </w:rPr>
        <w:t>10</w:t>
      </w:r>
    </w:p>
    <w:p w14:paraId="5AC2F3D5" w14:textId="77777777" w:rsidR="00EB0675" w:rsidRDefault="00EB0675" w:rsidP="00EB0675">
      <w:pPr>
        <w:rPr>
          <w:vertAlign w:val="superscript"/>
        </w:rPr>
      </w:pPr>
      <w:r w:rsidRPr="003905F6">
        <w:rPr>
          <w:rStyle w:val="StyleUnderline"/>
          <w:highlight w:val="yellow"/>
        </w:rPr>
        <w:t>The high profile cyberattacks</w:t>
      </w:r>
      <w:r w:rsidRPr="004C618C">
        <w:rPr>
          <w:rStyle w:val="StyleUnderline"/>
        </w:rPr>
        <w:t xml:space="preserve"> of 2014 and early 2015 </w:t>
      </w:r>
      <w:r w:rsidRPr="003905F6">
        <w:rPr>
          <w:rStyle w:val="StyleUnderline"/>
          <w:highlight w:val="yellow"/>
        </w:rPr>
        <w:t>appear</w:t>
      </w:r>
      <w:r w:rsidRPr="004C618C">
        <w:rPr>
          <w:rStyle w:val="StyleUnderline"/>
        </w:rPr>
        <w:t xml:space="preserve"> to be </w:t>
      </w:r>
      <w:r w:rsidRPr="003905F6">
        <w:rPr>
          <w:rStyle w:val="Emphasis"/>
          <w:highlight w:val="yellow"/>
        </w:rPr>
        <w:t>indicative of a broader trend</w:t>
      </w:r>
      <w:r w:rsidRPr="003905F6">
        <w:rPr>
          <w:rStyle w:val="StyleUnderline"/>
          <w:highlight w:val="yellow"/>
        </w:rPr>
        <w:t xml:space="preserve">: the </w:t>
      </w:r>
      <w:r w:rsidRPr="003905F6">
        <w:rPr>
          <w:rStyle w:val="Emphasis"/>
          <w:highlight w:val="yellow"/>
        </w:rPr>
        <w:t>frequency</w:t>
      </w:r>
      <w:r w:rsidRPr="003905F6">
        <w:rPr>
          <w:rStyle w:val="StyleUnderline"/>
          <w:highlight w:val="yellow"/>
        </w:rPr>
        <w:t xml:space="preserve"> and </w:t>
      </w:r>
      <w:r w:rsidRPr="003905F6">
        <w:rPr>
          <w:rStyle w:val="Emphasis"/>
          <w:highlight w:val="yellow"/>
        </w:rPr>
        <w:t>ferocity</w:t>
      </w:r>
      <w:r w:rsidRPr="004C618C">
        <w:rPr>
          <w:rStyle w:val="StyleUnderline"/>
        </w:rPr>
        <w:t xml:space="preserve"> of cyberattacks </w:t>
      </w:r>
      <w:r w:rsidRPr="003905F6">
        <w:rPr>
          <w:rStyle w:val="StyleUnderline"/>
          <w:highlight w:val="yellow"/>
        </w:rPr>
        <w:t xml:space="preserve">are </w:t>
      </w:r>
      <w:r w:rsidRPr="003905F6">
        <w:rPr>
          <w:rStyle w:val="Emphasis"/>
          <w:highlight w:val="yellow"/>
        </w:rPr>
        <w:t>increasing</w:t>
      </w:r>
      <w:r w:rsidRPr="003905F6">
        <w:rPr>
          <w:rStyle w:val="StyleUnderline"/>
          <w:highlight w:val="yellow"/>
        </w:rPr>
        <w:t>,</w:t>
      </w:r>
      <w:r w:rsidRPr="004C618C">
        <w:rPr>
          <w:vertAlign w:val="superscript"/>
        </w:rPr>
        <w:t>11</w:t>
      </w:r>
      <w:r>
        <w:t xml:space="preserve"> </w:t>
      </w:r>
      <w:r w:rsidRPr="003905F6">
        <w:rPr>
          <w:rStyle w:val="StyleUnderline"/>
          <w:highlight w:val="yellow"/>
        </w:rPr>
        <w:t xml:space="preserve">posing </w:t>
      </w:r>
      <w:r w:rsidRPr="003905F6">
        <w:rPr>
          <w:rStyle w:val="Emphasis"/>
          <w:highlight w:val="yellow"/>
        </w:rPr>
        <w:t>grave threats to</w:t>
      </w:r>
      <w:r w:rsidRPr="004C618C">
        <w:rPr>
          <w:rStyle w:val="Emphasis"/>
        </w:rPr>
        <w:t xml:space="preserve"> the </w:t>
      </w:r>
      <w:r w:rsidRPr="003905F6">
        <w:rPr>
          <w:rStyle w:val="Emphasis"/>
          <w:highlight w:val="yellow"/>
        </w:rPr>
        <w:t>national interests</w:t>
      </w:r>
      <w:r w:rsidRPr="004C618C">
        <w:rPr>
          <w:rStyle w:val="Emphasis"/>
        </w:rPr>
        <w:t xml:space="preserve"> of the U</w:t>
      </w:r>
      <w:r>
        <w:t xml:space="preserve">nited </w:t>
      </w:r>
      <w:r w:rsidRPr="004C618C">
        <w:rPr>
          <w:rStyle w:val="Emphasis"/>
        </w:rPr>
        <w:t>S</w:t>
      </w:r>
      <w:r>
        <w:t xml:space="preserve">tates. Indeed, </w:t>
      </w:r>
      <w:r w:rsidRPr="004C618C">
        <w:rPr>
          <w:rStyle w:val="StyleUnderline"/>
        </w:rPr>
        <w:t>the attacks on Target, eBay, Ho</w:t>
      </w:r>
      <w:r>
        <w:rPr>
          <w:rStyle w:val="StyleUnderline"/>
        </w:rPr>
        <w:t>me Depot, J.P. Morgan-</w:t>
      </w:r>
      <w:r w:rsidRPr="004C618C">
        <w:rPr>
          <w:rStyle w:val="StyleUnderline"/>
        </w:rPr>
        <w:t>Chase, Sony Pictures, and Anthem were only a few of the many publicly disclosed cyberattacks</w:t>
      </w:r>
      <w:r w:rsidRPr="004C618C">
        <w:t xml:space="preserve"> perpetrated in 2014 and 2105</w:t>
      </w:r>
      <w:r>
        <w:t>.</w:t>
      </w:r>
      <w:r w:rsidRPr="004C618C">
        <w:rPr>
          <w:vertAlign w:val="superscript"/>
        </w:rPr>
        <w:t>12</w:t>
      </w:r>
      <w:r>
        <w:t xml:space="preserve"> </w:t>
      </w:r>
      <w:r w:rsidRPr="003905F6">
        <w:rPr>
          <w:rStyle w:val="StyleUnderline"/>
          <w:highlight w:val="yellow"/>
        </w:rPr>
        <w:t>Experts suggest</w:t>
      </w:r>
      <w:r w:rsidRPr="004C618C">
        <w:rPr>
          <w:rStyle w:val="StyleUnderline"/>
        </w:rPr>
        <w:t xml:space="preserve"> that </w:t>
      </w:r>
      <w:r w:rsidRPr="003905F6">
        <w:rPr>
          <w:rStyle w:val="StyleUnderline"/>
          <w:highlight w:val="yellow"/>
        </w:rPr>
        <w:t>hundreds of thousands of</w:t>
      </w:r>
      <w:r w:rsidRPr="004C618C">
        <w:rPr>
          <w:rStyle w:val="StyleUnderline"/>
        </w:rPr>
        <w:t xml:space="preserve"> other </w:t>
      </w:r>
      <w:r w:rsidRPr="003905F6">
        <w:rPr>
          <w:rStyle w:val="StyleUnderline"/>
          <w:highlight w:val="yellow"/>
        </w:rPr>
        <w:t>entities</w:t>
      </w:r>
      <w:r w:rsidRPr="004C618C">
        <w:rPr>
          <w:rStyle w:val="StyleUnderline"/>
        </w:rPr>
        <w:t xml:space="preserve"> may </w:t>
      </w:r>
      <w:r w:rsidRPr="003905F6">
        <w:rPr>
          <w:rStyle w:val="StyleUnderline"/>
          <w:highlight w:val="yellow"/>
        </w:rPr>
        <w:t>have suffered</w:t>
      </w:r>
      <w:r w:rsidRPr="004C618C">
        <w:rPr>
          <w:rStyle w:val="StyleUnderline"/>
        </w:rPr>
        <w:t xml:space="preserve"> similar </w:t>
      </w:r>
      <w:r w:rsidRPr="003905F6">
        <w:rPr>
          <w:rStyle w:val="StyleUnderline"/>
          <w:highlight w:val="yellow"/>
        </w:rPr>
        <w:t>incidents</w:t>
      </w:r>
      <w:r w:rsidRPr="004C618C">
        <w:rPr>
          <w:rStyle w:val="StyleUnderline"/>
        </w:rPr>
        <w:t xml:space="preserve"> during the same period,</w:t>
      </w:r>
      <w:r w:rsidRPr="004C618C">
        <w:rPr>
          <w:vertAlign w:val="superscript"/>
        </w:rPr>
        <w:t>13</w:t>
      </w:r>
      <w:r>
        <w:t xml:space="preserve"> </w:t>
      </w:r>
      <w:r w:rsidRPr="003905F6">
        <w:rPr>
          <w:rStyle w:val="StyleUnderline"/>
          <w:highlight w:val="yellow"/>
        </w:rPr>
        <w:t>with one survey indicating</w:t>
      </w:r>
      <w:r w:rsidRPr="004C618C">
        <w:rPr>
          <w:rStyle w:val="StyleUnderline"/>
        </w:rPr>
        <w:t xml:space="preserve"> that </w:t>
      </w:r>
      <w:r w:rsidRPr="003905F6">
        <w:rPr>
          <w:rStyle w:val="Emphasis"/>
          <w:highlight w:val="yellow"/>
        </w:rPr>
        <w:t>43%</w:t>
      </w:r>
      <w:r w:rsidRPr="003905F6">
        <w:rPr>
          <w:rStyle w:val="StyleUnderline"/>
          <w:highlight w:val="yellow"/>
        </w:rPr>
        <w:t xml:space="preserve"> of firms in the U</w:t>
      </w:r>
      <w:r>
        <w:t xml:space="preserve">nited </w:t>
      </w:r>
      <w:r w:rsidRPr="003905F6">
        <w:rPr>
          <w:rStyle w:val="StyleUnderline"/>
          <w:highlight w:val="yellow"/>
        </w:rPr>
        <w:t>S</w:t>
      </w:r>
      <w:r>
        <w:t xml:space="preserve">tates </w:t>
      </w:r>
      <w:r w:rsidRPr="004C618C">
        <w:rPr>
          <w:rStyle w:val="StyleUnderline"/>
        </w:rPr>
        <w:t xml:space="preserve">had </w:t>
      </w:r>
      <w:r w:rsidRPr="003905F6">
        <w:rPr>
          <w:rStyle w:val="StyleUnderline"/>
          <w:highlight w:val="yellow"/>
        </w:rPr>
        <w:t>experienced a data breach in the past year</w:t>
      </w:r>
      <w:r>
        <w:t xml:space="preserve">.14 Moreover, </w:t>
      </w:r>
      <w:r w:rsidRPr="004C618C">
        <w:rPr>
          <w:rStyle w:val="StyleUnderline"/>
        </w:rPr>
        <w:t>just as the cyberattacks of 2013—which included incidents involving companies like the New York Times, Facebook, Twitter, Apple, and Microsoft</w:t>
      </w:r>
      <w:r w:rsidRPr="004C618C">
        <w:rPr>
          <w:vertAlign w:val="superscript"/>
        </w:rPr>
        <w:t>15</w:t>
      </w:r>
      <w:r w:rsidRPr="004C618C">
        <w:rPr>
          <w:rStyle w:val="StyleUnderline"/>
        </w:rPr>
        <w:t>—were eclipsed by those that occurred in 2014,</w:t>
      </w:r>
      <w:r w:rsidRPr="004C618C">
        <w:rPr>
          <w:vertAlign w:val="superscript"/>
        </w:rPr>
        <w:t>16</w:t>
      </w:r>
      <w:r>
        <w:t xml:space="preserve"> </w:t>
      </w:r>
      <w:r w:rsidRPr="003905F6">
        <w:rPr>
          <w:rStyle w:val="StyleUnderline"/>
          <w:highlight w:val="yellow"/>
        </w:rPr>
        <w:t xml:space="preserve">the </w:t>
      </w:r>
      <w:r w:rsidRPr="003905F6">
        <w:rPr>
          <w:rStyle w:val="Emphasis"/>
          <w:highlight w:val="yellow"/>
        </w:rPr>
        <w:t>consensus view</w:t>
      </w:r>
      <w:r w:rsidRPr="003905F6">
        <w:rPr>
          <w:rStyle w:val="StyleUnderline"/>
          <w:highlight w:val="yellow"/>
        </w:rPr>
        <w:t xml:space="preserve"> is that 2015 and beyond will witness </w:t>
      </w:r>
      <w:r w:rsidRPr="003905F6">
        <w:rPr>
          <w:rStyle w:val="Emphasis"/>
          <w:highlight w:val="yellow"/>
        </w:rPr>
        <w:t>more frequent and more sophisticated</w:t>
      </w:r>
      <w:r w:rsidRPr="004C618C">
        <w:rPr>
          <w:rStyle w:val="StyleUnderline"/>
        </w:rPr>
        <w:t xml:space="preserve"> cyber </w:t>
      </w:r>
      <w:r w:rsidRPr="003905F6">
        <w:rPr>
          <w:rStyle w:val="StyleUnderline"/>
          <w:highlight w:val="yellow"/>
        </w:rPr>
        <w:t>incidents</w:t>
      </w:r>
      <w:r>
        <w:t>.</w:t>
      </w:r>
      <w:r w:rsidRPr="004C618C">
        <w:rPr>
          <w:vertAlign w:val="superscript"/>
        </w:rPr>
        <w:t>17</w:t>
      </w:r>
      <w:r>
        <w:t xml:space="preserve"> </w:t>
      </w:r>
      <w:r w:rsidRPr="004C618C">
        <w:rPr>
          <w:rStyle w:val="StyleUnderline"/>
        </w:rPr>
        <w:t xml:space="preserve">To the extent that its expected rise outpaces any corresponding rise in the ability to defend against such attacks, </w:t>
      </w:r>
      <w:r w:rsidRPr="003905F6">
        <w:rPr>
          <w:rStyle w:val="StyleUnderline"/>
          <w:highlight w:val="yellow"/>
        </w:rPr>
        <w:t>the result could be troubling</w:t>
      </w:r>
      <w:r w:rsidRPr="004C618C">
        <w:rPr>
          <w:rStyle w:val="StyleUnderline"/>
        </w:rPr>
        <w:t xml:space="preserve"> news </w:t>
      </w:r>
      <w:r w:rsidRPr="003905F6">
        <w:rPr>
          <w:rStyle w:val="StyleUnderline"/>
          <w:highlight w:val="yellow"/>
        </w:rPr>
        <w:t>for countless businesses that rely</w:t>
      </w:r>
      <w:r w:rsidRPr="004C618C">
        <w:rPr>
          <w:rStyle w:val="StyleUnderline"/>
        </w:rPr>
        <w:t xml:space="preserve"> more and more </w:t>
      </w:r>
      <w:r w:rsidRPr="003905F6">
        <w:rPr>
          <w:rStyle w:val="StyleUnderline"/>
          <w:highlight w:val="yellow"/>
        </w:rPr>
        <w:t>on computers in all aspects of</w:t>
      </w:r>
      <w:r w:rsidRPr="004C618C">
        <w:rPr>
          <w:rStyle w:val="StyleUnderline"/>
        </w:rPr>
        <w:t xml:space="preserve"> their </w:t>
      </w:r>
      <w:r w:rsidRPr="003905F6">
        <w:rPr>
          <w:rStyle w:val="StyleUnderline"/>
          <w:highlight w:val="yellow"/>
        </w:rPr>
        <w:t>operations, as</w:t>
      </w:r>
      <w:r w:rsidRPr="004C618C">
        <w:rPr>
          <w:rStyle w:val="StyleUnderline"/>
        </w:rPr>
        <w:t xml:space="preserve"> the </w:t>
      </w:r>
      <w:r w:rsidRPr="003905F6">
        <w:rPr>
          <w:rStyle w:val="StyleUnderline"/>
          <w:highlight w:val="yellow"/>
        </w:rPr>
        <w:t>economic losses</w:t>
      </w:r>
      <w:r w:rsidRPr="004C618C">
        <w:rPr>
          <w:rStyle w:val="StyleUnderline"/>
        </w:rPr>
        <w:t xml:space="preserve"> resulting </w:t>
      </w:r>
      <w:r w:rsidRPr="003905F6">
        <w:rPr>
          <w:rStyle w:val="StyleUnderline"/>
          <w:highlight w:val="yellow"/>
        </w:rPr>
        <w:t xml:space="preserve">from a single cyberattack can be </w:t>
      </w:r>
      <w:r w:rsidRPr="003905F6">
        <w:rPr>
          <w:rStyle w:val="Emphasis"/>
          <w:highlight w:val="yellow"/>
        </w:rPr>
        <w:t>extremely costly</w:t>
      </w:r>
      <w:r>
        <w:t>.</w:t>
      </w:r>
      <w:r w:rsidRPr="004C618C">
        <w:rPr>
          <w:vertAlign w:val="superscript"/>
        </w:rPr>
        <w:t>18</w:t>
      </w:r>
      <w:r>
        <w:t xml:space="preserve"> </w:t>
      </w:r>
      <w:r w:rsidRPr="004C618C">
        <w:rPr>
          <w:rStyle w:val="StyleUnderline"/>
        </w:rPr>
        <w:t>And the resulting effects of a cyberattack can have effects beyond a single company’s bottom line. As “nations are becoming ever more dependent on information and information technology,”</w:t>
      </w:r>
      <w:r w:rsidRPr="004C618C">
        <w:rPr>
          <w:vertAlign w:val="superscript"/>
        </w:rPr>
        <w:t>19</w:t>
      </w:r>
      <w:r>
        <w:t xml:space="preserve"> </w:t>
      </w:r>
      <w:r w:rsidRPr="003905F6">
        <w:rPr>
          <w:rStyle w:val="StyleUnderline"/>
          <w:highlight w:val="yellow"/>
        </w:rPr>
        <w:t>the threat posed by any one cyberattack</w:t>
      </w:r>
      <w:r>
        <w:t xml:space="preserve"> [end page 2] </w:t>
      </w:r>
      <w:r w:rsidRPr="003905F6">
        <w:rPr>
          <w:rStyle w:val="StyleUnderline"/>
          <w:highlight w:val="yellow"/>
        </w:rPr>
        <w:t>can have</w:t>
      </w:r>
      <w:r w:rsidRPr="004C618C">
        <w:rPr>
          <w:rStyle w:val="StyleUnderline"/>
        </w:rPr>
        <w:t xml:space="preserve"> “</w:t>
      </w:r>
      <w:r w:rsidRPr="003905F6">
        <w:rPr>
          <w:rStyle w:val="Emphasis"/>
          <w:highlight w:val="yellow"/>
        </w:rPr>
        <w:t>devastating collateral and cascading effects across a wide range of</w:t>
      </w:r>
      <w:r w:rsidRPr="004C618C">
        <w:rPr>
          <w:rStyle w:val="Emphasis"/>
        </w:rPr>
        <w:t xml:space="preserve"> physical, economic and social </w:t>
      </w:r>
      <w:r w:rsidRPr="003905F6">
        <w:rPr>
          <w:rStyle w:val="Emphasis"/>
          <w:highlight w:val="yellow"/>
        </w:rPr>
        <w:t>systems</w:t>
      </w:r>
      <w:r w:rsidRPr="004C618C">
        <w:rPr>
          <w:rStyle w:val="StyleUnderline"/>
        </w:rPr>
        <w:t>.”</w:t>
      </w:r>
      <w:r w:rsidRPr="004C618C">
        <w:rPr>
          <w:vertAlign w:val="superscript"/>
        </w:rPr>
        <w:t>20</w:t>
      </w:r>
      <w:r w:rsidRPr="004C618C">
        <w:t xml:space="preserve"> </w:t>
      </w:r>
      <w:r w:rsidRPr="003905F6">
        <w:rPr>
          <w:rStyle w:val="StyleUnderline"/>
          <w:highlight w:val="yellow"/>
        </w:rPr>
        <w:t>With</w:t>
      </w:r>
      <w:r w:rsidRPr="004C618C">
        <w:rPr>
          <w:rStyle w:val="StyleUnderline"/>
        </w:rPr>
        <w:t xml:space="preserve"> reports that </w:t>
      </w:r>
      <w:r w:rsidRPr="003905F6">
        <w:rPr>
          <w:rStyle w:val="StyleUnderline"/>
          <w:highlight w:val="yellow"/>
        </w:rPr>
        <w:t>foreign nations</w:t>
      </w:r>
      <w:r w:rsidRPr="003905F6">
        <w:rPr>
          <w:rStyle w:val="StyleUnderline"/>
        </w:rPr>
        <w:t>—</w:t>
      </w:r>
      <w:r w:rsidRPr="003905F6">
        <w:rPr>
          <w:rStyle w:val="StyleUnderline"/>
          <w:highlight w:val="yellow"/>
        </w:rPr>
        <w:t>such as Russia, China, Iran, and North Korea</w:t>
      </w:r>
      <w:r w:rsidRPr="004C618C">
        <w:rPr>
          <w:rStyle w:val="StyleUnderline"/>
        </w:rPr>
        <w:t xml:space="preserve">—may be </w:t>
      </w:r>
      <w:r w:rsidRPr="003905F6">
        <w:rPr>
          <w:rStyle w:val="StyleUnderline"/>
          <w:highlight w:val="yellow"/>
        </w:rPr>
        <w:t xml:space="preserve">using cyberspace as </w:t>
      </w:r>
      <w:r w:rsidRPr="003905F6">
        <w:rPr>
          <w:rStyle w:val="Emphasis"/>
          <w:highlight w:val="yellow"/>
        </w:rPr>
        <w:t>a new front to wage war</w:t>
      </w:r>
      <w:r w:rsidRPr="003905F6">
        <w:rPr>
          <w:rStyle w:val="StyleUnderline"/>
          <w:highlight w:val="yellow"/>
        </w:rPr>
        <w:t>,</w:t>
      </w:r>
      <w:r w:rsidRPr="004C618C">
        <w:rPr>
          <w:vertAlign w:val="superscript"/>
        </w:rPr>
        <w:t>21</w:t>
      </w:r>
      <w:r w:rsidRPr="004C618C">
        <w:t xml:space="preserve"> </w:t>
      </w:r>
      <w:r w:rsidRPr="004C618C">
        <w:rPr>
          <w:rStyle w:val="StyleUnderline"/>
        </w:rPr>
        <w:t xml:space="preserve">fears abound that </w:t>
      </w:r>
      <w:r w:rsidRPr="003905F6">
        <w:rPr>
          <w:rStyle w:val="StyleUnderline"/>
          <w:highlight w:val="yellow"/>
        </w:rPr>
        <w:t xml:space="preserve">a cyberattack could be used to </w:t>
      </w:r>
      <w:r w:rsidRPr="003905F6">
        <w:rPr>
          <w:rStyle w:val="Emphasis"/>
          <w:highlight w:val="yellow"/>
        </w:rPr>
        <w:t>shut down the</w:t>
      </w:r>
      <w:r w:rsidRPr="004C618C">
        <w:rPr>
          <w:rStyle w:val="Emphasis"/>
        </w:rPr>
        <w:t xml:space="preserve"> nation’s </w:t>
      </w:r>
      <w:r w:rsidRPr="003905F6">
        <w:rPr>
          <w:rStyle w:val="Emphasis"/>
          <w:highlight w:val="yellow"/>
        </w:rPr>
        <w:t>electrical grid</w:t>
      </w:r>
      <w:r w:rsidRPr="003905F6">
        <w:rPr>
          <w:rStyle w:val="StyleUnderline"/>
          <w:highlight w:val="yellow"/>
        </w:rPr>
        <w:t>,</w:t>
      </w:r>
      <w:r w:rsidRPr="004C618C">
        <w:rPr>
          <w:vertAlign w:val="superscript"/>
        </w:rPr>
        <w:t>22</w:t>
      </w:r>
      <w:r w:rsidRPr="004C618C">
        <w:t xml:space="preserve"> </w:t>
      </w:r>
      <w:r w:rsidRPr="003905F6">
        <w:rPr>
          <w:rStyle w:val="Emphasis"/>
          <w:highlight w:val="yellow"/>
        </w:rPr>
        <w:t>hijack a commercial airliner</w:t>
      </w:r>
      <w:r w:rsidRPr="003905F6">
        <w:rPr>
          <w:rStyle w:val="StyleUnderline"/>
          <w:highlight w:val="yellow"/>
        </w:rPr>
        <w:t>,</w:t>
      </w:r>
      <w:r w:rsidRPr="004C618C">
        <w:rPr>
          <w:vertAlign w:val="superscript"/>
        </w:rPr>
        <w:t>23</w:t>
      </w:r>
      <w:r w:rsidRPr="004C618C">
        <w:t xml:space="preserve"> </w:t>
      </w:r>
      <w:r w:rsidRPr="003905F6">
        <w:rPr>
          <w:rStyle w:val="StyleUnderline"/>
          <w:highlight w:val="yellow"/>
        </w:rPr>
        <w:t>or</w:t>
      </w:r>
      <w:r w:rsidRPr="004C618C">
        <w:rPr>
          <w:rStyle w:val="StyleUnderline"/>
        </w:rPr>
        <w:t xml:space="preserve"> even </w:t>
      </w:r>
      <w:r w:rsidRPr="003905F6">
        <w:rPr>
          <w:rStyle w:val="Emphasis"/>
          <w:highlight w:val="yellow"/>
        </w:rPr>
        <w:t>launch a nuclear weapon with a single keystroke</w:t>
      </w:r>
      <w:r w:rsidRPr="004C618C">
        <w:t xml:space="preserve">.24 </w:t>
      </w:r>
      <w:r w:rsidRPr="004C618C">
        <w:rPr>
          <w:rStyle w:val="StyleUnderline"/>
        </w:rPr>
        <w:t xml:space="preserve">In short, </w:t>
      </w:r>
      <w:r w:rsidRPr="003905F6">
        <w:rPr>
          <w:rStyle w:val="StyleUnderline"/>
        </w:rPr>
        <w:t xml:space="preserve">the potential exists that </w:t>
      </w:r>
      <w:r w:rsidRPr="003905F6">
        <w:rPr>
          <w:rStyle w:val="StyleUnderline"/>
          <w:highlight w:val="yellow"/>
        </w:rPr>
        <w:t>the U</w:t>
      </w:r>
      <w:r w:rsidRPr="004C618C">
        <w:t xml:space="preserve">nited </w:t>
      </w:r>
      <w:r w:rsidRPr="003905F6">
        <w:rPr>
          <w:rStyle w:val="StyleUnderline"/>
          <w:highlight w:val="yellow"/>
        </w:rPr>
        <w:t>S</w:t>
      </w:r>
      <w:r w:rsidRPr="004C618C">
        <w:t xml:space="preserve">tates </w:t>
      </w:r>
      <w:r w:rsidRPr="003905F6">
        <w:rPr>
          <w:rStyle w:val="StyleUnderline"/>
          <w:highlight w:val="yellow"/>
        </w:rPr>
        <w:t>could suffer a</w:t>
      </w:r>
      <w:r w:rsidRPr="004C618C">
        <w:rPr>
          <w:rStyle w:val="StyleUnderline"/>
        </w:rPr>
        <w:t xml:space="preserve"> “</w:t>
      </w:r>
      <w:r w:rsidRPr="003905F6">
        <w:rPr>
          <w:rStyle w:val="Emphasis"/>
          <w:highlight w:val="yellow"/>
        </w:rPr>
        <w:t>cyber Pearl Harbor</w:t>
      </w:r>
      <w:r w:rsidRPr="004C618C">
        <w:rPr>
          <w:rStyle w:val="StyleUnderline"/>
        </w:rPr>
        <w:t xml:space="preserve">,” an attack </w:t>
      </w:r>
      <w:r w:rsidRPr="003905F6">
        <w:rPr>
          <w:rStyle w:val="StyleUnderline"/>
          <w:highlight w:val="yellow"/>
        </w:rPr>
        <w:t>that would</w:t>
      </w:r>
      <w:r w:rsidRPr="004C618C">
        <w:rPr>
          <w:rStyle w:val="StyleUnderline"/>
        </w:rPr>
        <w:t xml:space="preserve"> “</w:t>
      </w:r>
      <w:r w:rsidRPr="003905F6">
        <w:rPr>
          <w:rStyle w:val="StyleUnderline"/>
          <w:highlight w:val="yellow"/>
        </w:rPr>
        <w:t xml:space="preserve">cause </w:t>
      </w:r>
      <w:r w:rsidRPr="003905F6">
        <w:rPr>
          <w:rStyle w:val="Emphasis"/>
          <w:highlight w:val="yellow"/>
        </w:rPr>
        <w:t>physical destruction and loss of life</w:t>
      </w:r>
      <w:r w:rsidRPr="004C618C">
        <w:rPr>
          <w:rStyle w:val="StyleUnderline"/>
        </w:rPr>
        <w:t>”</w:t>
      </w:r>
      <w:r w:rsidRPr="004C618C">
        <w:rPr>
          <w:vertAlign w:val="superscript"/>
        </w:rPr>
        <w:t>25</w:t>
      </w:r>
      <w:r w:rsidRPr="004C618C">
        <w:t xml:space="preserve"> </w:t>
      </w:r>
      <w:r w:rsidRPr="003905F6">
        <w:rPr>
          <w:rStyle w:val="StyleUnderline"/>
          <w:highlight w:val="yellow"/>
        </w:rPr>
        <w:t>and expose</w:t>
      </w:r>
      <w:r w:rsidRPr="004C618C">
        <w:t>—in the words of one prominent cybers</w:t>
      </w:r>
      <w:r>
        <w:t>ecurity expert</w:t>
      </w:r>
      <w:r w:rsidRPr="004C618C">
        <w:rPr>
          <w:rStyle w:val="StyleUnderline"/>
        </w:rPr>
        <w:t>—“</w:t>
      </w:r>
      <w:r w:rsidRPr="003905F6">
        <w:rPr>
          <w:rStyle w:val="Emphasis"/>
          <w:highlight w:val="yellow"/>
        </w:rPr>
        <w:t>vulnerabilities of staggering proportions</w:t>
      </w:r>
      <w:r w:rsidRPr="004C618C">
        <w:rPr>
          <w:rStyle w:val="StyleUnderline"/>
        </w:rPr>
        <w:t>.”</w:t>
      </w:r>
      <w:r w:rsidRPr="004C618C">
        <w:rPr>
          <w:vertAlign w:val="superscript"/>
        </w:rPr>
        <w:t>26</w:t>
      </w:r>
    </w:p>
    <w:p w14:paraId="7CA505AC" w14:textId="77777777" w:rsidR="00EB0675" w:rsidRDefault="00EB0675" w:rsidP="00A03DA4"/>
    <w:p w14:paraId="2EDADDE7" w14:textId="490164ED" w:rsidR="0055359B" w:rsidRDefault="0055359B" w:rsidP="0055359B">
      <w:pPr>
        <w:pStyle w:val="Heading4"/>
      </w:pPr>
      <w:r>
        <w:t xml:space="preserve">Cybersecurity </w:t>
      </w:r>
      <w:r w:rsidRPr="0055359B">
        <w:rPr>
          <w:i/>
          <w:u w:val="single"/>
        </w:rPr>
        <w:t>outweighs</w:t>
      </w:r>
      <w:r>
        <w:t xml:space="preserve"> terrorism.</w:t>
      </w:r>
    </w:p>
    <w:p w14:paraId="1D7FC04F" w14:textId="0C6971B1" w:rsidR="0055359B" w:rsidRDefault="0055359B" w:rsidP="0055359B">
      <w:r w:rsidRPr="0055359B">
        <w:rPr>
          <w:rStyle w:val="Style13ptBold"/>
        </w:rPr>
        <w:t>CSM 14</w:t>
      </w:r>
      <w:r>
        <w:t xml:space="preserve"> — Christian Science Monitor, 2014 (“</w:t>
      </w:r>
      <w:r w:rsidRPr="0055359B">
        <w:t>Feds hacked: Is cybersecurity a bigger threat than terrorism?</w:t>
      </w:r>
      <w:r>
        <w:t xml:space="preserve">,” Byline </w:t>
      </w:r>
      <w:r w:rsidRPr="0055359B">
        <w:t>Harry Bruinius,</w:t>
      </w:r>
      <w:r>
        <w:t xml:space="preserve"> November 10</w:t>
      </w:r>
      <w:r w:rsidRPr="0055359B">
        <w:rPr>
          <w:vertAlign w:val="superscript"/>
        </w:rPr>
        <w:t>th</w:t>
      </w:r>
      <w:r>
        <w:t xml:space="preserve">, Available Online at </w:t>
      </w:r>
      <w:hyperlink r:id="rId11" w:history="1">
        <w:r w:rsidRPr="00C8609C">
          <w:rPr>
            <w:rStyle w:val="Hyperlink"/>
          </w:rPr>
          <w:t>http://www.csmonitor.com/USA/2014/1110/Feds-hacked-Is-cybersecurity-a-bigger-threat-than-terrorism-video</w:t>
        </w:r>
      </w:hyperlink>
      <w:r>
        <w:t>, Accessed 07-06-2015)</w:t>
      </w:r>
    </w:p>
    <w:p w14:paraId="48483F0E" w14:textId="14884791" w:rsidR="0055359B" w:rsidRDefault="0055359B" w:rsidP="0055359B">
      <w:r w:rsidRPr="0055359B">
        <w:rPr>
          <w:rStyle w:val="StyleUnderline"/>
          <w:highlight w:val="yellow"/>
        </w:rPr>
        <w:t>While</w:t>
      </w:r>
      <w:r>
        <w:t xml:space="preserve"> the terrestrial </w:t>
      </w:r>
      <w:r w:rsidRPr="0055359B">
        <w:rPr>
          <w:rStyle w:val="StyleUnderline"/>
          <w:highlight w:val="yellow"/>
        </w:rPr>
        <w:t>fears of terrorism</w:t>
      </w:r>
      <w:r>
        <w:t xml:space="preserve"> and Ebola </w:t>
      </w:r>
      <w:r w:rsidRPr="0055359B">
        <w:rPr>
          <w:rStyle w:val="StyleUnderline"/>
        </w:rPr>
        <w:t xml:space="preserve">have </w:t>
      </w:r>
      <w:r w:rsidRPr="0055359B">
        <w:rPr>
          <w:rStyle w:val="StyleUnderline"/>
          <w:highlight w:val="yellow"/>
        </w:rPr>
        <w:t>dominate</w:t>
      </w:r>
      <w:r w:rsidRPr="0055359B">
        <w:rPr>
          <w:rStyle w:val="StyleUnderline"/>
        </w:rPr>
        <w:t xml:space="preserve">d </w:t>
      </w:r>
      <w:r w:rsidRPr="0055359B">
        <w:rPr>
          <w:rStyle w:val="StyleUnderline"/>
          <w:highlight w:val="yellow"/>
        </w:rPr>
        <w:t>headlines,</w:t>
      </w:r>
      <w:r w:rsidRPr="0055359B">
        <w:rPr>
          <w:rStyle w:val="StyleUnderline"/>
        </w:rPr>
        <w:t xml:space="preserve"> American </w:t>
      </w:r>
      <w:r w:rsidRPr="0055359B">
        <w:rPr>
          <w:rStyle w:val="StyleUnderline"/>
          <w:highlight w:val="yellow"/>
        </w:rPr>
        <w:t>leaders are fretting about</w:t>
      </w:r>
      <w:r w:rsidRPr="0055359B">
        <w:rPr>
          <w:rStyle w:val="StyleUnderline"/>
        </w:rPr>
        <w:t xml:space="preserve"> what may be </w:t>
      </w:r>
      <w:r w:rsidRPr="0055359B">
        <w:rPr>
          <w:rStyle w:val="Emphasis"/>
          <w:highlight w:val="yellow"/>
        </w:rPr>
        <w:t>even more serious virtual threats</w:t>
      </w:r>
      <w:r w:rsidRPr="0055359B">
        <w:rPr>
          <w:rStyle w:val="StyleUnderline"/>
          <w:highlight w:val="yellow"/>
        </w:rPr>
        <w:t>​ to</w:t>
      </w:r>
      <w:r w:rsidRPr="0055359B">
        <w:rPr>
          <w:rStyle w:val="StyleUnderline"/>
        </w:rPr>
        <w:t xml:space="preserve"> the nation’s </w:t>
      </w:r>
      <w:r w:rsidRPr="0055359B">
        <w:rPr>
          <w:rStyle w:val="StyleUnderline"/>
          <w:highlight w:val="yellow"/>
        </w:rPr>
        <w:t>security</w:t>
      </w:r>
      <w:r>
        <w:t>.</w:t>
      </w:r>
    </w:p>
    <w:p w14:paraId="41C93F9F" w14:textId="67424506" w:rsidR="0055359B" w:rsidRDefault="0055359B" w:rsidP="0055359B">
      <w:r>
        <w:t xml:space="preserve">This year, </w:t>
      </w:r>
      <w:r w:rsidRPr="0055359B">
        <w:rPr>
          <w:rStyle w:val="StyleUnderline"/>
          <w:highlight w:val="yellow"/>
        </w:rPr>
        <w:t>hundreds of millions of private records have been exposed in an unprecedented number of cyberattacks</w:t>
      </w:r>
      <w:r w:rsidRPr="0055359B">
        <w:rPr>
          <w:rStyle w:val="StyleUnderline"/>
        </w:rPr>
        <w:t xml:space="preserve"> on both US businesses and the federal government</w:t>
      </w:r>
      <w:r>
        <w:t>.</w:t>
      </w:r>
    </w:p>
    <w:p w14:paraId="2348A587" w14:textId="79BB427A" w:rsidR="0055359B" w:rsidRDefault="0055359B" w:rsidP="0055359B">
      <w:r>
        <w:t>On Monday, just as President Obama arrived in Beijing to being a week-long summit with regional leaders, Chinese hackers are suspected to have breached the computer networks of the US Postal Service, leaving the personal data of more than 800,00 employees and customers compromised, The Washington Post reports.</w:t>
      </w:r>
    </w:p>
    <w:p w14:paraId="4B6DD5AB" w14:textId="77777777" w:rsidR="0055359B" w:rsidRDefault="0055359B" w:rsidP="0055359B">
      <w:r>
        <w:lastRenderedPageBreak/>
        <w:t>The data breach, which began as far back as January and lasted through mid-August, potentially exposed 500,000 postal employees’ most sensitive personal information, including names, dates of birth, and Social Security numbers, the Postal Service said in a statement Monday. The data of customers who used the Postal Service’s call center from January to August may have also been exposed.</w:t>
      </w:r>
    </w:p>
    <w:p w14:paraId="4F0F043F" w14:textId="1FF24838" w:rsidR="0055359B" w:rsidRDefault="0055359B" w:rsidP="0055359B">
      <w:r>
        <w:t>"The FBI is working with the United States Postal Service to determine the nature and scope of this incident," the federal law enforcement agency said in a statement Monday. Neither the FBI nor the Postal Service, however, confirmed it was the work of Chinese hackers.</w:t>
      </w:r>
    </w:p>
    <w:p w14:paraId="649D0705" w14:textId="430C05A5" w:rsidR="0055359B" w:rsidRDefault="0055359B" w:rsidP="0055359B">
      <w:r>
        <w:t>The breach did not expose customer payment or credit card information, the Postal Service said, but hackers did gain access to its computer networks at least as far back as January. The FBI informed the Postal Service of the hack in mid-September.</w:t>
      </w:r>
    </w:p>
    <w:p w14:paraId="1ACC0C80" w14:textId="3F417185" w:rsidR="0055359B" w:rsidRDefault="0055359B" w:rsidP="0055359B">
      <w:r>
        <w:t xml:space="preserve">“It is an unfortunate fact of life these days that </w:t>
      </w:r>
      <w:r w:rsidRPr="0055359B">
        <w:rPr>
          <w:rStyle w:val="StyleUnderline"/>
          <w:highlight w:val="yellow"/>
        </w:rPr>
        <w:t>every organization connected to the Internet is a constant target</w:t>
      </w:r>
      <w:r w:rsidRPr="0055359B">
        <w:rPr>
          <w:rStyle w:val="StyleUnderline"/>
        </w:rPr>
        <w:t xml:space="preserve"> for cyber intrusion activity</w:t>
      </w:r>
      <w:r>
        <w:t>,” said Postmaster General Patrick Donahoe in a statement. “The United States Postal Service is no different. Fortunately, we have seen no evidence of malicious use of the compromised data and we are taking steps to help our employees protect against any potential misuse of their data.”</w:t>
      </w:r>
    </w:p>
    <w:p w14:paraId="534CFC5B" w14:textId="1B8EA752" w:rsidR="0055359B" w:rsidRDefault="0055359B" w:rsidP="0055359B">
      <w:r>
        <w:t xml:space="preserve">But the reported breach comes as </w:t>
      </w:r>
      <w:r w:rsidRPr="0055359B">
        <w:rPr>
          <w:rStyle w:val="StyleUnderline"/>
        </w:rPr>
        <w:t xml:space="preserve">both </w:t>
      </w:r>
      <w:r w:rsidRPr="0055359B">
        <w:rPr>
          <w:rStyle w:val="StyleUnderline"/>
          <w:highlight w:val="yellow"/>
        </w:rPr>
        <w:t>intelligence officials and cybersecurity experts say</w:t>
      </w:r>
      <w:r w:rsidRPr="0055359B">
        <w:rPr>
          <w:rStyle w:val="StyleUnderline"/>
        </w:rPr>
        <w:t xml:space="preserve"> </w:t>
      </w:r>
      <w:r w:rsidRPr="0055359B">
        <w:rPr>
          <w:rStyle w:val="Emphasis"/>
        </w:rPr>
        <w:t xml:space="preserve">computer </w:t>
      </w:r>
      <w:r w:rsidRPr="0055359B">
        <w:rPr>
          <w:rStyle w:val="Emphasis"/>
          <w:highlight w:val="yellow"/>
        </w:rPr>
        <w:t>hackers now pose a greater threat to national security than terrorists</w:t>
      </w:r>
      <w:r>
        <w:t>.</w:t>
      </w:r>
    </w:p>
    <w:p w14:paraId="23C57074" w14:textId="4AB5B5FA" w:rsidR="0055359B" w:rsidRDefault="0055359B" w:rsidP="0055359B">
      <w:r>
        <w:t>Since 2006, cyber-intruders have gained access to the private data of nearly 90 million people in federal networks, the Associated Press reported in a major investigation published Monday.</w:t>
      </w:r>
    </w:p>
    <w:p w14:paraId="57DEF94F" w14:textId="4EC19041" w:rsidR="0055359B" w:rsidRDefault="0055359B" w:rsidP="0055359B">
      <w:r>
        <w:t>Hackers have also accessed 255 million customer records in retail networks during this time, 212 million customer records in financial and insurance industry servers​,​ as well as 13 million ​records of those in ​educational institutions, the AP reported.</w:t>
      </w:r>
    </w:p>
    <w:p w14:paraId="0098AB61" w14:textId="72C7FA08" w:rsidR="0055359B" w:rsidRDefault="0055359B" w:rsidP="0055359B">
      <w:r>
        <w:t>“</w:t>
      </w:r>
      <w:r w:rsidRPr="0055359B">
        <w:rPr>
          <w:rStyle w:val="StyleUnderline"/>
          <w:highlight w:val="yellow"/>
        </w:rPr>
        <w:t>The increasing number of cyber-attacks</w:t>
      </w:r>
      <w:r w:rsidRPr="0055359B">
        <w:rPr>
          <w:rStyle w:val="StyleUnderline"/>
        </w:rPr>
        <w:t xml:space="preserve"> in both the public and private sectors </w:t>
      </w:r>
      <w:r w:rsidRPr="0055359B">
        <w:rPr>
          <w:rStyle w:val="StyleUnderline"/>
          <w:highlight w:val="yellow"/>
        </w:rPr>
        <w:t xml:space="preserve">is unprecedented and poses </w:t>
      </w:r>
      <w:r w:rsidRPr="0055359B">
        <w:rPr>
          <w:rStyle w:val="Emphasis"/>
          <w:highlight w:val="yellow"/>
        </w:rPr>
        <w:t>a clear and present danger</w:t>
      </w:r>
      <w:r w:rsidRPr="0055359B">
        <w:rPr>
          <w:rStyle w:val="StyleUnderline"/>
          <w:highlight w:val="yellow"/>
        </w:rPr>
        <w:t xml:space="preserve"> to</w:t>
      </w:r>
      <w:r w:rsidRPr="0055359B">
        <w:rPr>
          <w:rStyle w:val="StyleUnderline"/>
        </w:rPr>
        <w:t xml:space="preserve"> our nation’s </w:t>
      </w:r>
      <w:r w:rsidRPr="0055359B">
        <w:rPr>
          <w:rStyle w:val="StyleUnderline"/>
          <w:highlight w:val="yellow"/>
        </w:rPr>
        <w:t>security</w:t>
      </w:r>
      <w:r>
        <w:t>,” wrote Rep. Elijah Cummings (D) of Maryland, ranking member of the House Committee on Oversight and Government Reform, in a letter to Postmaster General Donahoe on Monday.</w:t>
      </w:r>
    </w:p>
    <w:p w14:paraId="5589A3D9" w14:textId="77777777" w:rsidR="0055359B" w:rsidRPr="0055359B" w:rsidRDefault="0055359B" w:rsidP="0055359B"/>
    <w:p w14:paraId="1523C52E" w14:textId="5C264C9D" w:rsidR="003748D0" w:rsidRPr="009357E4" w:rsidRDefault="009357E4" w:rsidP="003748D0">
      <w:pPr>
        <w:pStyle w:val="Heading4"/>
      </w:pPr>
      <w:r w:rsidRPr="009357E4">
        <w:rPr>
          <w:i/>
          <w:u w:val="single"/>
        </w:rPr>
        <w:t>Only</w:t>
      </w:r>
      <w:r>
        <w:t xml:space="preserve"> strong encryption can preserve cybersecurity. </w:t>
      </w:r>
    </w:p>
    <w:p w14:paraId="185042D1" w14:textId="39B6F055" w:rsidR="003748D0" w:rsidRDefault="009357E4" w:rsidP="009357E4">
      <w:r w:rsidRPr="009357E4">
        <w:rPr>
          <w:rStyle w:val="Style13ptBold"/>
        </w:rPr>
        <w:t>Kehl et al. 15</w:t>
      </w:r>
      <w:r>
        <w:t xml:space="preserve"> — Danielle Kehl, Senior </w:t>
      </w:r>
      <w:r w:rsidRPr="00800968">
        <w:t xml:space="preserve">Policy Analyst at </w:t>
      </w:r>
      <w:r>
        <w:t>the</w:t>
      </w:r>
      <w:r w:rsidRPr="00800968">
        <w:t xml:space="preserve"> Open Technology I</w:t>
      </w:r>
      <w:r>
        <w:t xml:space="preserve">nstitute at the New America Foundation, holds a B.A. in History from Yale University, with Andi Wilson, </w:t>
      </w:r>
      <w:r w:rsidRPr="009357E4">
        <w:t xml:space="preserve">Policy Program Associate at </w:t>
      </w:r>
      <w:r>
        <w:t xml:space="preserve">the Open Technology Institute at the </w:t>
      </w:r>
      <w:r w:rsidRPr="009357E4">
        <w:t xml:space="preserve">New </w:t>
      </w:r>
      <w:r>
        <w:t xml:space="preserve">America Foundation, holds a </w:t>
      </w:r>
      <w:r w:rsidRPr="009357E4">
        <w:t xml:space="preserve">Master of Global Affairs degree </w:t>
      </w:r>
      <w:r>
        <w:t>from</w:t>
      </w:r>
      <w:r w:rsidRPr="009357E4">
        <w:t xml:space="preserve"> the Munk School at the University of Toronto</w:t>
      </w:r>
      <w:r>
        <w:t>, and Kevin Bankston, Policy Director at the Open Technology Institute at the New America Foundation</w:t>
      </w:r>
      <w:r w:rsidRPr="00800968">
        <w:t xml:space="preserve">, </w:t>
      </w:r>
      <w:r>
        <w:t xml:space="preserve">former </w:t>
      </w:r>
      <w:r w:rsidRPr="00800968">
        <w:t>Senior Counsel and Director of the Free Expression Project at the Center for Democracy &amp; Technology</w:t>
      </w:r>
      <w:r>
        <w:t xml:space="preserve">, former Senior Staff Attorney at the Electronic Frontier Foundation, former </w:t>
      </w:r>
      <w:r w:rsidRPr="00800968">
        <w:t>Justice William Brennan First Amendment Fellow</w:t>
      </w:r>
      <w:r>
        <w:t xml:space="preserve"> at the American Civil Liberties Union, holds a J.D. from </w:t>
      </w:r>
      <w:r w:rsidRPr="00800968">
        <w:t>the University of Southern California Law School</w:t>
      </w:r>
      <w:r>
        <w:t>,</w:t>
      </w:r>
      <w:r w:rsidRPr="00800968">
        <w:t xml:space="preserve"> </w:t>
      </w:r>
      <w:r>
        <w:t xml:space="preserve">2015 (“Doomed To Repeat History? Lessons From The Crypto Wars of the 1990s,” Report by the Open Technology Institute at the New America Foundation, June, Available Online at </w:t>
      </w:r>
      <w:hyperlink r:id="rId12" w:history="1">
        <w:r w:rsidRPr="00C8609C">
          <w:rPr>
            <w:rStyle w:val="Hyperlink"/>
          </w:rPr>
          <w:t>https://static.newamerica.org/attachments/3407--125/Lessons%20From%20the%20Crypto%20Wars%20of%20the%201990s.882d6156dc194187a5fa51b14d55234f.pdf</w:t>
        </w:r>
      </w:hyperlink>
      <w:r>
        <w:t>, Accessed 07-06-2015, p. 19)</w:t>
      </w:r>
    </w:p>
    <w:p w14:paraId="62C1F3C6" w14:textId="675128B7" w:rsidR="003748D0" w:rsidRPr="009357E4" w:rsidRDefault="003748D0" w:rsidP="003748D0">
      <w:pPr>
        <w:rPr>
          <w:rStyle w:val="StyleUnderline"/>
        </w:rPr>
      </w:pPr>
      <w:r w:rsidRPr="009357E4">
        <w:rPr>
          <w:rStyle w:val="StyleUnderline"/>
          <w:highlight w:val="yellow"/>
        </w:rPr>
        <w:t xml:space="preserve">Strong Encryption Has Become A </w:t>
      </w:r>
      <w:r w:rsidRPr="009357E4">
        <w:rPr>
          <w:rStyle w:val="Emphasis"/>
          <w:highlight w:val="yellow"/>
        </w:rPr>
        <w:t>Bedrock Technology</w:t>
      </w:r>
      <w:r w:rsidRPr="009357E4">
        <w:rPr>
          <w:rStyle w:val="StyleUnderline"/>
          <w:highlight w:val="yellow"/>
        </w:rPr>
        <w:t xml:space="preserve"> That Protects The Security Of The Internet</w:t>
      </w:r>
      <w:r w:rsidRPr="009357E4">
        <w:rPr>
          <w:rStyle w:val="StyleUnderline"/>
        </w:rPr>
        <w:t xml:space="preserve"> </w:t>
      </w:r>
    </w:p>
    <w:p w14:paraId="1744B374" w14:textId="0C45E8CA" w:rsidR="003748D0" w:rsidRPr="003748D0" w:rsidRDefault="003748D0" w:rsidP="003748D0">
      <w:pPr>
        <w:rPr>
          <w:rStyle w:val="StyleUnderline"/>
        </w:rPr>
      </w:pPr>
      <w:r w:rsidRPr="009357E4">
        <w:rPr>
          <w:rStyle w:val="StyleUnderline"/>
          <w:highlight w:val="yellow"/>
        </w:rPr>
        <w:t>The evolution of</w:t>
      </w:r>
      <w:r>
        <w:t xml:space="preserve"> the ecosystem for </w:t>
      </w:r>
      <w:r w:rsidRPr="009357E4">
        <w:rPr>
          <w:rStyle w:val="StyleUnderline"/>
          <w:highlight w:val="yellow"/>
        </w:rPr>
        <w:t>encrypted communications has</w:t>
      </w:r>
      <w:r>
        <w:t xml:space="preserve"> also </w:t>
      </w:r>
      <w:r w:rsidRPr="003748D0">
        <w:rPr>
          <w:rStyle w:val="StyleUnderline"/>
        </w:rPr>
        <w:t xml:space="preserve">enhanced the protection of individual communications and </w:t>
      </w:r>
      <w:r w:rsidRPr="009357E4">
        <w:rPr>
          <w:rStyle w:val="StyleUnderline"/>
          <w:highlight w:val="yellow"/>
        </w:rPr>
        <w:t>improved cybersecurity</w:t>
      </w:r>
      <w:r>
        <w:t xml:space="preserve">. Today, </w:t>
      </w:r>
      <w:r w:rsidRPr="009357E4">
        <w:rPr>
          <w:rStyle w:val="StyleUnderline"/>
          <w:highlight w:val="yellow"/>
        </w:rPr>
        <w:t xml:space="preserve">strong encryption is </w:t>
      </w:r>
      <w:r w:rsidRPr="009357E4">
        <w:rPr>
          <w:rStyle w:val="Emphasis"/>
          <w:highlight w:val="yellow"/>
        </w:rPr>
        <w:t>an essential ingredient</w:t>
      </w:r>
      <w:r w:rsidRPr="009357E4">
        <w:rPr>
          <w:rStyle w:val="StyleUnderline"/>
          <w:highlight w:val="yellow"/>
        </w:rPr>
        <w:t xml:space="preserve"> in</w:t>
      </w:r>
      <w:r w:rsidRPr="003748D0">
        <w:rPr>
          <w:rStyle w:val="StyleUnderline"/>
        </w:rPr>
        <w:t xml:space="preserve"> the </w:t>
      </w:r>
      <w:r w:rsidRPr="009357E4">
        <w:rPr>
          <w:rStyle w:val="StyleUnderline"/>
          <w:highlight w:val="yellow"/>
        </w:rPr>
        <w:t>overall security</w:t>
      </w:r>
      <w:r w:rsidRPr="003748D0">
        <w:rPr>
          <w:rStyle w:val="StyleUnderline"/>
        </w:rPr>
        <w:t xml:space="preserve"> of the modern network</w:t>
      </w:r>
      <w:r>
        <w:t xml:space="preserve">, and adopting technologies like HTTPS is increasingly considered an industry best-practice among major technology companies.177 </w:t>
      </w:r>
      <w:r w:rsidRPr="009357E4">
        <w:rPr>
          <w:rStyle w:val="StyleUnderline"/>
          <w:highlight w:val="yellow"/>
        </w:rPr>
        <w:t>Even the</w:t>
      </w:r>
      <w:r w:rsidRPr="003748D0">
        <w:rPr>
          <w:rStyle w:val="StyleUnderline"/>
        </w:rPr>
        <w:t xml:space="preserve"> report of the </w:t>
      </w:r>
      <w:r w:rsidRPr="009357E4">
        <w:rPr>
          <w:rStyle w:val="StyleUnderline"/>
          <w:highlight w:val="yellow"/>
        </w:rPr>
        <w:t>President’s Review Group</w:t>
      </w:r>
      <w:r w:rsidRPr="003748D0">
        <w:rPr>
          <w:rStyle w:val="StyleUnderline"/>
        </w:rPr>
        <w:t xml:space="preserve"> on Intelligence and Communications Technologies, the panel of experts appointed by</w:t>
      </w:r>
      <w:r>
        <w:t xml:space="preserve"> President Barack </w:t>
      </w:r>
      <w:r w:rsidRPr="003748D0">
        <w:rPr>
          <w:rStyle w:val="StyleUnderline"/>
        </w:rPr>
        <w:t>Obama to review</w:t>
      </w:r>
      <w:r>
        <w:t xml:space="preserve"> the </w:t>
      </w:r>
      <w:r w:rsidRPr="003748D0">
        <w:rPr>
          <w:rStyle w:val="StyleUnderline"/>
        </w:rPr>
        <w:t>NSA’s surveillance activities</w:t>
      </w:r>
      <w:r>
        <w:t xml:space="preserve"> after the 2013 Snowden leaks, </w:t>
      </w:r>
      <w:r w:rsidRPr="009357E4">
        <w:rPr>
          <w:rStyle w:val="StyleUnderline"/>
          <w:highlight w:val="yellow"/>
        </w:rPr>
        <w:t xml:space="preserve">was </w:t>
      </w:r>
      <w:r w:rsidRPr="009357E4">
        <w:rPr>
          <w:rStyle w:val="Emphasis"/>
          <w:highlight w:val="yellow"/>
        </w:rPr>
        <w:t>unequivocal</w:t>
      </w:r>
      <w:r w:rsidRPr="009357E4">
        <w:rPr>
          <w:rStyle w:val="StyleUnderline"/>
        </w:rPr>
        <w:t xml:space="preserve"> in its emphasis</w:t>
      </w:r>
      <w:r w:rsidRPr="003748D0">
        <w:rPr>
          <w:rStyle w:val="StyleUnderline"/>
        </w:rPr>
        <w:t xml:space="preserve"> </w:t>
      </w:r>
      <w:r w:rsidRPr="009357E4">
        <w:rPr>
          <w:rStyle w:val="StyleUnderline"/>
          <w:highlight w:val="yellow"/>
        </w:rPr>
        <w:t>on the importance of strong encryption</w:t>
      </w:r>
      <w:r w:rsidRPr="003748D0">
        <w:rPr>
          <w:rStyle w:val="StyleUnderline"/>
        </w:rPr>
        <w:t xml:space="preserve"> to protect data in transit and at rest. The Review Group wrote that:</w:t>
      </w:r>
    </w:p>
    <w:p w14:paraId="481EA895" w14:textId="7400B862" w:rsidR="003748D0" w:rsidRDefault="003748D0" w:rsidP="003748D0">
      <w:pPr>
        <w:ind w:left="720"/>
      </w:pPr>
      <w:r w:rsidRPr="009357E4">
        <w:rPr>
          <w:rStyle w:val="StyleUnderline"/>
          <w:highlight w:val="yellow"/>
        </w:rPr>
        <w:t>Encryption is an essential basis for trust</w:t>
      </w:r>
      <w:r w:rsidRPr="003748D0">
        <w:rPr>
          <w:rStyle w:val="StyleUnderline"/>
        </w:rPr>
        <w:t xml:space="preserve"> on the Internet; </w:t>
      </w:r>
      <w:r w:rsidRPr="009357E4">
        <w:rPr>
          <w:rStyle w:val="StyleUnderline"/>
          <w:highlight w:val="yellow"/>
        </w:rPr>
        <w:t>without</w:t>
      </w:r>
      <w:r w:rsidRPr="003748D0">
        <w:rPr>
          <w:rStyle w:val="StyleUnderline"/>
        </w:rPr>
        <w:t xml:space="preserve"> such </w:t>
      </w:r>
      <w:r w:rsidRPr="009357E4">
        <w:rPr>
          <w:rStyle w:val="StyleUnderline"/>
          <w:highlight w:val="yellow"/>
        </w:rPr>
        <w:t xml:space="preserve">trust, valuable communications </w:t>
      </w:r>
      <w:r w:rsidRPr="009357E4">
        <w:rPr>
          <w:rStyle w:val="Emphasis"/>
          <w:highlight w:val="yellow"/>
        </w:rPr>
        <w:t>would not be possible</w:t>
      </w:r>
      <w:r w:rsidRPr="009357E4">
        <w:rPr>
          <w:rStyle w:val="StyleUnderline"/>
          <w:highlight w:val="yellow"/>
        </w:rPr>
        <w:t>. For the entire system to work, encryption</w:t>
      </w:r>
      <w:r w:rsidRPr="003748D0">
        <w:rPr>
          <w:rStyle w:val="StyleUnderline"/>
        </w:rPr>
        <w:t xml:space="preserve"> software </w:t>
      </w:r>
      <w:r w:rsidRPr="009357E4">
        <w:rPr>
          <w:rStyle w:val="Emphasis"/>
          <w:highlight w:val="yellow"/>
        </w:rPr>
        <w:t>itself</w:t>
      </w:r>
      <w:r w:rsidRPr="009357E4">
        <w:rPr>
          <w:rStyle w:val="StyleUnderline"/>
          <w:highlight w:val="yellow"/>
        </w:rPr>
        <w:t xml:space="preserve"> must be trustworthy. Users of encryption must be</w:t>
      </w:r>
      <w:r>
        <w:t xml:space="preserve"> confident, and </w:t>
      </w:r>
      <w:r w:rsidRPr="009357E4">
        <w:rPr>
          <w:rStyle w:val="StyleUnderline"/>
          <w:highlight w:val="yellow"/>
        </w:rPr>
        <w:t>justifiably confident</w:t>
      </w:r>
      <w:r>
        <w:t xml:space="preserve">, </w:t>
      </w:r>
      <w:r w:rsidRPr="009357E4">
        <w:rPr>
          <w:rStyle w:val="StyleUnderline"/>
          <w:highlight w:val="yellow"/>
        </w:rPr>
        <w:t>that only</w:t>
      </w:r>
      <w:r w:rsidRPr="003748D0">
        <w:rPr>
          <w:rStyle w:val="StyleUnderline"/>
        </w:rPr>
        <w:t xml:space="preserve"> those </w:t>
      </w:r>
      <w:r w:rsidRPr="009357E4">
        <w:rPr>
          <w:rStyle w:val="StyleUnderline"/>
          <w:highlight w:val="yellow"/>
        </w:rPr>
        <w:t>people they designate can decrypt their data</w:t>
      </w:r>
      <w:r>
        <w:t xml:space="preserve">…. Indeed, </w:t>
      </w:r>
      <w:r w:rsidRPr="003748D0">
        <w:rPr>
          <w:rStyle w:val="StyleUnderline"/>
        </w:rPr>
        <w:t xml:space="preserve">in light of the massive </w:t>
      </w:r>
      <w:r w:rsidRPr="003748D0">
        <w:rPr>
          <w:rStyle w:val="StyleUnderline"/>
        </w:rPr>
        <w:lastRenderedPageBreak/>
        <w:t>increase in cyber-crime and intellectual property theft on-line, the use of encryption should be greatly expanded to protect not only data in transit, but also data at rest on networks, in storage, and in the cloud</w:t>
      </w:r>
      <w:r>
        <w:t>.178</w:t>
      </w:r>
    </w:p>
    <w:p w14:paraId="48D5875F" w14:textId="729D129A" w:rsidR="003748D0" w:rsidRDefault="003748D0" w:rsidP="003748D0">
      <w:r w:rsidRPr="009357E4">
        <w:rPr>
          <w:rStyle w:val="StyleUnderline"/>
          <w:highlight w:val="yellow"/>
        </w:rPr>
        <w:t>The report</w:t>
      </w:r>
      <w:r>
        <w:t xml:space="preserve"> further </w:t>
      </w:r>
      <w:r w:rsidRPr="009357E4">
        <w:rPr>
          <w:rStyle w:val="StyleUnderline"/>
          <w:highlight w:val="yellow"/>
        </w:rPr>
        <w:t>recommended that the U.S. government should:</w:t>
      </w:r>
    </w:p>
    <w:p w14:paraId="7FE7530C" w14:textId="734476C2" w:rsidR="003748D0" w:rsidRDefault="003748D0" w:rsidP="003748D0">
      <w:pPr>
        <w:ind w:left="720"/>
      </w:pPr>
      <w:r w:rsidRPr="009357E4">
        <w:rPr>
          <w:rStyle w:val="StyleUnderline"/>
          <w:highlight w:val="yellow"/>
        </w:rPr>
        <w:t>Promote security</w:t>
      </w:r>
      <w:r>
        <w:t xml:space="preserve">[] </w:t>
      </w:r>
      <w:r w:rsidRPr="009357E4">
        <w:rPr>
          <w:rStyle w:val="StyleUnderline"/>
          <w:highlight w:val="yellow"/>
        </w:rPr>
        <w:t>by</w:t>
      </w:r>
      <w:r>
        <w:t xml:space="preserve"> (1) </w:t>
      </w:r>
      <w:r w:rsidRPr="009357E4">
        <w:rPr>
          <w:rStyle w:val="Emphasis"/>
          <w:highlight w:val="yellow"/>
        </w:rPr>
        <w:t>fully supporting and not undermining</w:t>
      </w:r>
      <w:r w:rsidRPr="009357E4">
        <w:rPr>
          <w:rStyle w:val="StyleUnderline"/>
          <w:highlight w:val="yellow"/>
        </w:rPr>
        <w:t xml:space="preserve"> efforts to create encryption standards;</w:t>
      </w:r>
      <w:r>
        <w:t xml:space="preserve"> (2) </w:t>
      </w:r>
      <w:r w:rsidRPr="009357E4">
        <w:rPr>
          <w:rStyle w:val="StyleUnderline"/>
          <w:highlight w:val="yellow"/>
        </w:rPr>
        <w:t>making clear</w:t>
      </w:r>
      <w:r w:rsidRPr="003748D0">
        <w:rPr>
          <w:rStyle w:val="StyleUnderline"/>
        </w:rPr>
        <w:t xml:space="preserve"> that </w:t>
      </w:r>
      <w:r w:rsidRPr="009357E4">
        <w:rPr>
          <w:rStyle w:val="StyleUnderline"/>
          <w:highlight w:val="yellow"/>
        </w:rPr>
        <w:t xml:space="preserve">it will </w:t>
      </w:r>
      <w:r w:rsidRPr="009357E4">
        <w:rPr>
          <w:rStyle w:val="Emphasis"/>
          <w:highlight w:val="yellow"/>
        </w:rPr>
        <w:t>not</w:t>
      </w:r>
      <w:r w:rsidRPr="003748D0">
        <w:rPr>
          <w:rStyle w:val="StyleUnderline"/>
        </w:rPr>
        <w:t xml:space="preserve"> in any way </w:t>
      </w:r>
      <w:r w:rsidRPr="009357E4">
        <w:rPr>
          <w:rStyle w:val="StyleUnderline"/>
          <w:highlight w:val="yellow"/>
        </w:rPr>
        <w:t>subvert, undermine, weaken, or make vulnerable</w:t>
      </w:r>
      <w:r w:rsidRPr="003748D0">
        <w:rPr>
          <w:rStyle w:val="StyleUnderline"/>
        </w:rPr>
        <w:t xml:space="preserve"> generally available commercial </w:t>
      </w:r>
      <w:r w:rsidRPr="009357E4">
        <w:rPr>
          <w:rStyle w:val="StyleUnderline"/>
          <w:highlight w:val="yellow"/>
        </w:rPr>
        <w:t>encryption; and</w:t>
      </w:r>
      <w:r>
        <w:t xml:space="preserve"> (3) </w:t>
      </w:r>
      <w:r w:rsidRPr="009357E4">
        <w:rPr>
          <w:rStyle w:val="StyleUnderline"/>
          <w:highlight w:val="yellow"/>
        </w:rPr>
        <w:t>supporting efforts to encourage</w:t>
      </w:r>
      <w:r w:rsidRPr="003748D0">
        <w:rPr>
          <w:rStyle w:val="StyleUnderline"/>
        </w:rPr>
        <w:t xml:space="preserve"> the </w:t>
      </w:r>
      <w:r w:rsidRPr="009357E4">
        <w:rPr>
          <w:rStyle w:val="StyleUnderline"/>
          <w:highlight w:val="yellow"/>
        </w:rPr>
        <w:t>greater use of encryption technology</w:t>
      </w:r>
      <w:r w:rsidRPr="003748D0">
        <w:rPr>
          <w:rStyle w:val="StyleUnderline"/>
        </w:rPr>
        <w:t xml:space="preserve"> for data in transit, at rest, in the cloud, and in storage</w:t>
      </w:r>
      <w:r>
        <w:t>.179</w:t>
      </w:r>
    </w:p>
    <w:p w14:paraId="6A01252E" w14:textId="77777777" w:rsidR="003748D0" w:rsidRPr="003748D0" w:rsidRDefault="003748D0" w:rsidP="003748D0"/>
    <w:p w14:paraId="3612AD39" w14:textId="77777777" w:rsidR="00A03DA4" w:rsidRDefault="00A03DA4" w:rsidP="00A03DA4">
      <w:pPr>
        <w:pStyle w:val="Heading3"/>
      </w:pPr>
      <w:r>
        <w:lastRenderedPageBreak/>
        <w:t>1AC — Tech Competitiveness Module</w:t>
      </w:r>
    </w:p>
    <w:p w14:paraId="058C3276" w14:textId="77777777" w:rsidR="00A03DA4" w:rsidRPr="0074610E" w:rsidRDefault="00A03DA4" w:rsidP="00A03DA4">
      <w:pPr>
        <w:pStyle w:val="Heading4"/>
      </w:pPr>
      <w:r>
        <w:t xml:space="preserve">U.S. government attacks on encryption destroy </w:t>
      </w:r>
      <w:r w:rsidRPr="0074610E">
        <w:rPr>
          <w:u w:val="single"/>
        </w:rPr>
        <w:t>tech industry competitiveness</w:t>
      </w:r>
      <w:r>
        <w:t xml:space="preserve">. </w:t>
      </w:r>
    </w:p>
    <w:p w14:paraId="6E7888AB" w14:textId="77777777" w:rsidR="00A03DA4" w:rsidRDefault="00A03DA4" w:rsidP="00A03DA4">
      <w:r w:rsidRPr="001B7D0E">
        <w:rPr>
          <w:rStyle w:val="Style13ptBold"/>
        </w:rPr>
        <w:t>Open Letter 15</w:t>
      </w:r>
      <w:r>
        <w:t xml:space="preserve"> — An Open Letter to President Obama co-signed by 36 civil society organizations (including the American Civil Liberties Union, Electronic Frontier Foundation, Electronic Privacy Information Center, and the Free Software Foundation), 48 technology companies and trade associations (including Apple, Facebook, Google, Microsoft, and Yahoo), and 58 security and policy experts (including Jacob Applebaum, </w:t>
      </w:r>
      <w:r w:rsidRPr="00094FFC">
        <w:t>Eric Burger</w:t>
      </w:r>
      <w:r>
        <w:t xml:space="preserve">, </w:t>
      </w:r>
      <w:r w:rsidRPr="00094FFC">
        <w:t>Joan Feigenbaum</w:t>
      </w:r>
      <w:r>
        <w:t>, and Bruce Schneier), the full list of signatories is available upon request under the “FYI: Open Letter To Obama” header, 2015 (Open Letter to Obama, May 19</w:t>
      </w:r>
      <w:r w:rsidRPr="00094FFC">
        <w:rPr>
          <w:vertAlign w:val="superscript"/>
        </w:rPr>
        <w:t>th</w:t>
      </w:r>
      <w:r>
        <w:t xml:space="preserve">, Available Online at </w:t>
      </w:r>
      <w:r w:rsidRPr="00094FFC">
        <w:t>https://static.newamerica.org/attachments/3138--113/Encryption_Letter_to_Obama_final_051915.pdf</w:t>
      </w:r>
      <w:r>
        <w:t>, Accessed 06-29-2015, p. 1-2)</w:t>
      </w:r>
    </w:p>
    <w:p w14:paraId="212003FB" w14:textId="77777777" w:rsidR="00A03DA4" w:rsidRDefault="00A03DA4" w:rsidP="00A03DA4">
      <w:r w:rsidRPr="00505FD5">
        <w:rPr>
          <w:rStyle w:val="StyleUnderline"/>
        </w:rPr>
        <w:t xml:space="preserve">In addition to undermining cybersecurity, </w:t>
      </w:r>
      <w:r w:rsidRPr="00094FFC">
        <w:rPr>
          <w:rStyle w:val="StyleUnderline"/>
          <w:highlight w:val="yellow"/>
        </w:rPr>
        <w:t>any</w:t>
      </w:r>
      <w:r>
        <w:t xml:space="preserve"> kind of </w:t>
      </w:r>
      <w:r w:rsidRPr="00094FFC">
        <w:rPr>
          <w:rStyle w:val="StyleUnderline"/>
          <w:highlight w:val="yellow"/>
        </w:rPr>
        <w:t>vulnerability mandate would</w:t>
      </w:r>
      <w:r>
        <w:t xml:space="preserve"> also </w:t>
      </w:r>
      <w:r w:rsidRPr="0074610E">
        <w:rPr>
          <w:rStyle w:val="Emphasis"/>
          <w:highlight w:val="yellow"/>
        </w:rPr>
        <w:t>seriously undermine</w:t>
      </w:r>
      <w:r w:rsidRPr="0074610E">
        <w:rPr>
          <w:rStyle w:val="Emphasis"/>
        </w:rPr>
        <w:t xml:space="preserve"> our </w:t>
      </w:r>
      <w:r w:rsidRPr="0074610E">
        <w:rPr>
          <w:rStyle w:val="Emphasis"/>
          <w:highlight w:val="yellow"/>
        </w:rPr>
        <w:t>economic security</w:t>
      </w:r>
      <w:r w:rsidRPr="00094FFC">
        <w:rPr>
          <w:rStyle w:val="StyleUnderline"/>
          <w:highlight w:val="yellow"/>
        </w:rPr>
        <w:t>. U.S. companies are</w:t>
      </w:r>
      <w:r w:rsidRPr="00505FD5">
        <w:rPr>
          <w:rStyle w:val="StyleUnderline"/>
        </w:rPr>
        <w:t xml:space="preserve"> already </w:t>
      </w:r>
      <w:r w:rsidRPr="00094FFC">
        <w:rPr>
          <w:rStyle w:val="StyleUnderline"/>
          <w:highlight w:val="yellow"/>
        </w:rPr>
        <w:t xml:space="preserve">struggling to </w:t>
      </w:r>
      <w:r w:rsidRPr="0074610E">
        <w:rPr>
          <w:rStyle w:val="Emphasis"/>
          <w:highlight w:val="yellow"/>
        </w:rPr>
        <w:t>maintain international trust</w:t>
      </w:r>
      <w:r w:rsidRPr="00094FFC">
        <w:rPr>
          <w:rStyle w:val="StyleUnderline"/>
          <w:highlight w:val="yellow"/>
        </w:rPr>
        <w:t xml:space="preserve"> in the wake of revelations about</w:t>
      </w:r>
      <w:r>
        <w:t xml:space="preserve"> the </w:t>
      </w:r>
      <w:r w:rsidRPr="00094FFC">
        <w:rPr>
          <w:rStyle w:val="StyleUnderline"/>
          <w:highlight w:val="yellow"/>
        </w:rPr>
        <w:t>N</w:t>
      </w:r>
      <w:r>
        <w:t xml:space="preserve">ational </w:t>
      </w:r>
      <w:r w:rsidRPr="00094FFC">
        <w:rPr>
          <w:rStyle w:val="StyleUnderline"/>
          <w:highlight w:val="yellow"/>
        </w:rPr>
        <w:t>S</w:t>
      </w:r>
      <w:r>
        <w:t xml:space="preserve">ecurity </w:t>
      </w:r>
      <w:r w:rsidRPr="00094FFC">
        <w:rPr>
          <w:rStyle w:val="StyleUnderline"/>
          <w:highlight w:val="yellow"/>
        </w:rPr>
        <w:t>A</w:t>
      </w:r>
      <w:r>
        <w:t>gency</w:t>
      </w:r>
      <w:r w:rsidRPr="00505FD5">
        <w:rPr>
          <w:rStyle w:val="StyleUnderline"/>
        </w:rPr>
        <w:t xml:space="preserve">’s </w:t>
      </w:r>
      <w:r w:rsidRPr="00094FFC">
        <w:rPr>
          <w:rStyle w:val="StyleUnderline"/>
          <w:highlight w:val="yellow"/>
        </w:rPr>
        <w:t>surveillance</w:t>
      </w:r>
      <w:r w:rsidRPr="00505FD5">
        <w:rPr>
          <w:rStyle w:val="StyleUnderline"/>
        </w:rPr>
        <w:t xml:space="preserve"> programs. Introducing </w:t>
      </w:r>
      <w:r w:rsidRPr="00094FFC">
        <w:rPr>
          <w:rStyle w:val="StyleUnderline"/>
          <w:highlight w:val="yellow"/>
        </w:rPr>
        <w:t>mandatory vulnerabilities</w:t>
      </w:r>
      <w:r w:rsidRPr="00505FD5">
        <w:rPr>
          <w:rStyle w:val="StyleUnderline"/>
        </w:rPr>
        <w:t xml:space="preserve"> into American products </w:t>
      </w:r>
      <w:r w:rsidRPr="00094FFC">
        <w:rPr>
          <w:rStyle w:val="StyleUnderline"/>
          <w:highlight w:val="yellow"/>
        </w:rPr>
        <w:t>would</w:t>
      </w:r>
      <w:r w:rsidRPr="00505FD5">
        <w:rPr>
          <w:rStyle w:val="StyleUnderline"/>
        </w:rPr>
        <w:t xml:space="preserve"> further </w:t>
      </w:r>
      <w:r w:rsidRPr="00094FFC">
        <w:rPr>
          <w:rStyle w:val="StyleUnderline"/>
          <w:highlight w:val="yellow"/>
        </w:rPr>
        <w:t>push many customers</w:t>
      </w:r>
      <w:r w:rsidRPr="00505FD5">
        <w:rPr>
          <w:rStyle w:val="StyleUnderline"/>
        </w:rPr>
        <w:t>—be they domestic or international,</w:t>
      </w:r>
      <w:r w:rsidRPr="00505FD5">
        <w:t xml:space="preserve"> [end page 1]</w:t>
      </w:r>
      <w:r>
        <w:t xml:space="preserve"> </w:t>
      </w:r>
      <w:r w:rsidRPr="00505FD5">
        <w:rPr>
          <w:rStyle w:val="StyleUnderline"/>
        </w:rPr>
        <w:t>individual or institutional—</w:t>
      </w:r>
      <w:r w:rsidRPr="00094FFC">
        <w:rPr>
          <w:rStyle w:val="StyleUnderline"/>
          <w:highlight w:val="yellow"/>
        </w:rPr>
        <w:t xml:space="preserve">to </w:t>
      </w:r>
      <w:r w:rsidRPr="0074610E">
        <w:rPr>
          <w:rStyle w:val="Emphasis"/>
          <w:highlight w:val="yellow"/>
        </w:rPr>
        <w:t>turn away</w:t>
      </w:r>
      <w:r w:rsidRPr="00094FFC">
        <w:rPr>
          <w:rStyle w:val="StyleUnderline"/>
          <w:highlight w:val="yellow"/>
        </w:rPr>
        <w:t xml:space="preserve"> from</w:t>
      </w:r>
      <w:r w:rsidRPr="00505FD5">
        <w:rPr>
          <w:rStyle w:val="StyleUnderline"/>
        </w:rPr>
        <w:t xml:space="preserve"> those </w:t>
      </w:r>
      <w:r w:rsidRPr="00094FFC">
        <w:rPr>
          <w:rStyle w:val="StyleUnderline"/>
          <w:highlight w:val="yellow"/>
        </w:rPr>
        <w:t>compromised products and services. Instead, they</w:t>
      </w:r>
      <w:r w:rsidRPr="00505FD5">
        <w:rPr>
          <w:rStyle w:val="StyleUnderline"/>
        </w:rPr>
        <w:t>—and many</w:t>
      </w:r>
      <w:r>
        <w:t xml:space="preserve"> of the </w:t>
      </w:r>
      <w:r w:rsidRPr="00505FD5">
        <w:rPr>
          <w:rStyle w:val="StyleUnderline"/>
        </w:rPr>
        <w:t>bad actors whose behavior the government is hoping to impact—</w:t>
      </w:r>
      <w:r w:rsidRPr="00094FFC">
        <w:rPr>
          <w:rStyle w:val="StyleUnderline"/>
          <w:highlight w:val="yellow"/>
        </w:rPr>
        <w:t>will</w:t>
      </w:r>
      <w:r w:rsidRPr="00505FD5">
        <w:rPr>
          <w:rStyle w:val="StyleUnderline"/>
        </w:rPr>
        <w:t xml:space="preserve"> simply </w:t>
      </w:r>
      <w:r w:rsidRPr="00094FFC">
        <w:rPr>
          <w:rStyle w:val="StyleUnderline"/>
          <w:highlight w:val="yellow"/>
        </w:rPr>
        <w:t xml:space="preserve">rely on encrypted offerings from </w:t>
      </w:r>
      <w:r w:rsidRPr="00094FFC">
        <w:rPr>
          <w:rStyle w:val="Emphasis"/>
          <w:highlight w:val="yellow"/>
        </w:rPr>
        <w:t>foreign providers</w:t>
      </w:r>
      <w:r w:rsidRPr="00505FD5">
        <w:rPr>
          <w:rStyle w:val="StyleUnderline"/>
        </w:rPr>
        <w:t>, or avail themselves of the wide range of free and open source encryption products that are easily available online</w:t>
      </w:r>
      <w:r>
        <w:t>.</w:t>
      </w:r>
    </w:p>
    <w:p w14:paraId="64457166" w14:textId="77777777" w:rsidR="00A03DA4" w:rsidRDefault="00A03DA4" w:rsidP="00A03DA4"/>
    <w:p w14:paraId="22B8E246" w14:textId="350D0602" w:rsidR="00EB0675" w:rsidRPr="00142B98" w:rsidRDefault="00EB0675" w:rsidP="00EB0675">
      <w:pPr>
        <w:pStyle w:val="Heading4"/>
      </w:pPr>
      <w:r>
        <w:rPr>
          <w:i/>
          <w:u w:val="single"/>
        </w:rPr>
        <w:t>Only</w:t>
      </w:r>
      <w:r>
        <w:t xml:space="preserve"> the plan can restore tech competitiveness. Federal action is needed. </w:t>
      </w:r>
    </w:p>
    <w:p w14:paraId="29CD638F" w14:textId="77777777" w:rsidR="00EB0675" w:rsidRDefault="00EB0675" w:rsidP="00EB0675">
      <w:r w:rsidRPr="00142B98">
        <w:rPr>
          <w:rStyle w:val="Style13ptBold"/>
        </w:rPr>
        <w:t>Castro and McQuinn 15</w:t>
      </w:r>
      <w:r>
        <w:t xml:space="preserve"> — Daniel Castro, Vice President of the Information Technology and Innovation Foundation—a </w:t>
      </w:r>
      <w:r w:rsidRPr="00142B98">
        <w:t>nonprofit, non-partisan</w:t>
      </w:r>
      <w:r>
        <w:t xml:space="preserve"> technology think tank, former IT Analyst at the Government Accountability Office, holds an M.S. in Information Security Technology and Management from Carnegie Mellon University and a B.S. in Foreign Service from Georgetown University, and Alan McQuinn, Research Assistant with the Information Technology and Innovation Foundation, holds a B.S. in Political Communications and Public Relations from the University of Texas-Austin, 2015 (“</w:t>
      </w:r>
      <w:r w:rsidRPr="00142B98">
        <w:t>Beyond the USA Freedom Act: How U.S. Surveillance Still Subverts U.S. Competitiveness</w:t>
      </w:r>
      <w:r>
        <w:t xml:space="preserve">,” Report by the Information Technology &amp; Innovation Foundation, June, Available Online at </w:t>
      </w:r>
      <w:hyperlink r:id="rId13" w:history="1">
        <w:r w:rsidRPr="00D22175">
          <w:rPr>
            <w:rStyle w:val="Hyperlink"/>
          </w:rPr>
          <w:t>http://www2.itif.org/2015-beyond-usa-freedom-act.pdf?_ga=1.61741228.1234666382.1434075923</w:t>
        </w:r>
      </w:hyperlink>
      <w:r>
        <w:t>, Accessed 07-05-2015, p. 7)</w:t>
      </w:r>
    </w:p>
    <w:p w14:paraId="47712D68" w14:textId="77777777" w:rsidR="00EB0675" w:rsidRDefault="00EB0675" w:rsidP="00EB0675">
      <w:r>
        <w:t>Conclusion</w:t>
      </w:r>
    </w:p>
    <w:p w14:paraId="5BE7BB0F" w14:textId="77777777" w:rsidR="00EB0675" w:rsidRDefault="00EB0675" w:rsidP="00EB0675">
      <w:r w:rsidRPr="00142B98">
        <w:rPr>
          <w:rStyle w:val="StyleUnderline"/>
          <w:highlight w:val="yellow"/>
        </w:rPr>
        <w:t>When historians write</w:t>
      </w:r>
      <w:r w:rsidRPr="00142B98">
        <w:rPr>
          <w:rStyle w:val="StyleUnderline"/>
        </w:rPr>
        <w:t xml:space="preserve"> about </w:t>
      </w:r>
      <w:r w:rsidRPr="00142B98">
        <w:rPr>
          <w:rStyle w:val="StyleUnderline"/>
          <w:highlight w:val="yellow"/>
        </w:rPr>
        <w:t>this period in</w:t>
      </w:r>
      <w:r w:rsidRPr="00142B98">
        <w:rPr>
          <w:rStyle w:val="StyleUnderline"/>
        </w:rPr>
        <w:t xml:space="preserve"> U.S. </w:t>
      </w:r>
      <w:r w:rsidRPr="00142B98">
        <w:rPr>
          <w:rStyle w:val="StyleUnderline"/>
          <w:highlight w:val="yellow"/>
        </w:rPr>
        <w:t>history it could</w:t>
      </w:r>
      <w:r>
        <w:t xml:space="preserve"> very well </w:t>
      </w:r>
      <w:r w:rsidRPr="00142B98">
        <w:rPr>
          <w:rStyle w:val="StyleUnderline"/>
          <w:highlight w:val="yellow"/>
        </w:rPr>
        <w:t>be</w:t>
      </w:r>
      <w:r w:rsidRPr="00142B98">
        <w:rPr>
          <w:rStyle w:val="StyleUnderline"/>
        </w:rPr>
        <w:t xml:space="preserve"> that one of the themes will be </w:t>
      </w:r>
      <w:r w:rsidRPr="00142B98">
        <w:rPr>
          <w:rStyle w:val="StyleUnderline"/>
          <w:highlight w:val="yellow"/>
        </w:rPr>
        <w:t>how the U</w:t>
      </w:r>
      <w:r>
        <w:t xml:space="preserve">nited </w:t>
      </w:r>
      <w:r w:rsidRPr="00142B98">
        <w:rPr>
          <w:rStyle w:val="StyleUnderline"/>
          <w:highlight w:val="yellow"/>
        </w:rPr>
        <w:t>S</w:t>
      </w:r>
      <w:r>
        <w:t xml:space="preserve">tates </w:t>
      </w:r>
      <w:r w:rsidRPr="00142B98">
        <w:rPr>
          <w:rStyle w:val="StyleUnderline"/>
          <w:highlight w:val="yellow"/>
        </w:rPr>
        <w:t xml:space="preserve">lost its </w:t>
      </w:r>
      <w:r w:rsidRPr="00142B98">
        <w:rPr>
          <w:rStyle w:val="Emphasis"/>
          <w:highlight w:val="yellow"/>
        </w:rPr>
        <w:t>global technology leadership</w:t>
      </w:r>
      <w:r w:rsidRPr="00142B98">
        <w:rPr>
          <w:rStyle w:val="StyleUnderline"/>
        </w:rPr>
        <w:t xml:space="preserve"> to other nations</w:t>
      </w:r>
      <w:r>
        <w:t xml:space="preserve">. And </w:t>
      </w:r>
      <w:r w:rsidRPr="00142B98">
        <w:rPr>
          <w:rStyle w:val="StyleUnderline"/>
        </w:rPr>
        <w:t xml:space="preserve">clearly </w:t>
      </w:r>
      <w:r w:rsidRPr="00142B98">
        <w:rPr>
          <w:rStyle w:val="StyleUnderline"/>
          <w:highlight w:val="yellow"/>
        </w:rPr>
        <w:t>one</w:t>
      </w:r>
      <w:r>
        <w:t xml:space="preserve"> of the </w:t>
      </w:r>
      <w:r w:rsidRPr="00142B98">
        <w:rPr>
          <w:rStyle w:val="StyleUnderline"/>
          <w:highlight w:val="yellow"/>
        </w:rPr>
        <w:t>factor</w:t>
      </w:r>
      <w:r>
        <w:t xml:space="preserve">s </w:t>
      </w:r>
      <w:r w:rsidRPr="00142B98">
        <w:rPr>
          <w:rStyle w:val="StyleUnderline"/>
        </w:rPr>
        <w:t xml:space="preserve">they would point to </w:t>
      </w:r>
      <w:r w:rsidRPr="00142B98">
        <w:rPr>
          <w:rStyle w:val="StyleUnderline"/>
          <w:highlight w:val="yellow"/>
        </w:rPr>
        <w:t>is</w:t>
      </w:r>
      <w:r w:rsidRPr="00142B98">
        <w:rPr>
          <w:rStyle w:val="StyleUnderline"/>
        </w:rPr>
        <w:t xml:space="preserve"> the long-standing </w:t>
      </w:r>
      <w:r w:rsidRPr="00142B98">
        <w:rPr>
          <w:rStyle w:val="StyleUnderline"/>
          <w:highlight w:val="yellow"/>
        </w:rPr>
        <w:t>privileging</w:t>
      </w:r>
      <w:r w:rsidRPr="00142B98">
        <w:rPr>
          <w:rStyle w:val="StyleUnderline"/>
        </w:rPr>
        <w:t xml:space="preserve"> of U.S. </w:t>
      </w:r>
      <w:r w:rsidRPr="00142B98">
        <w:rPr>
          <w:rStyle w:val="StyleUnderline"/>
          <w:highlight w:val="yellow"/>
        </w:rPr>
        <w:t>national security interests over</w:t>
      </w:r>
      <w:r w:rsidRPr="00142B98">
        <w:rPr>
          <w:rStyle w:val="StyleUnderline"/>
        </w:rPr>
        <w:t xml:space="preserve"> U.S. </w:t>
      </w:r>
      <w:r w:rsidRPr="00142B98">
        <w:rPr>
          <w:rStyle w:val="StyleUnderline"/>
          <w:highlight w:val="yellow"/>
        </w:rPr>
        <w:t>industrial and commercial interests</w:t>
      </w:r>
      <w:r w:rsidRPr="00142B98">
        <w:rPr>
          <w:rStyle w:val="StyleUnderline"/>
        </w:rPr>
        <w:t xml:space="preserve"> when it comes to U.S. foreign policy</w:t>
      </w:r>
      <w:r>
        <w:t>.</w:t>
      </w:r>
    </w:p>
    <w:p w14:paraId="640004D7" w14:textId="77777777" w:rsidR="00EB0675" w:rsidRPr="006168CF" w:rsidRDefault="00EB0675" w:rsidP="00EB0675">
      <w:r w:rsidRPr="00142B98">
        <w:rPr>
          <w:rStyle w:val="StyleUnderline"/>
          <w:highlight w:val="yellow"/>
        </w:rPr>
        <w:t>This has occurred</w:t>
      </w:r>
      <w:r w:rsidRPr="00142B98">
        <w:rPr>
          <w:rStyle w:val="StyleUnderline"/>
        </w:rPr>
        <w:t xml:space="preserve"> over the last few years </w:t>
      </w:r>
      <w:r w:rsidRPr="00142B98">
        <w:rPr>
          <w:rStyle w:val="StyleUnderline"/>
          <w:highlight w:val="yellow"/>
        </w:rPr>
        <w:t>as the U.S.</w:t>
      </w:r>
      <w:r w:rsidRPr="00142B98">
        <w:rPr>
          <w:rStyle w:val="StyleUnderline"/>
        </w:rPr>
        <w:t xml:space="preserve"> government </w:t>
      </w:r>
      <w:r w:rsidRPr="00142B98">
        <w:rPr>
          <w:rStyle w:val="StyleUnderline"/>
          <w:highlight w:val="yellow"/>
        </w:rPr>
        <w:t>has done</w:t>
      </w:r>
      <w:r w:rsidRPr="00142B98">
        <w:rPr>
          <w:rStyle w:val="StyleUnderline"/>
        </w:rPr>
        <w:t xml:space="preserve"> relatively </w:t>
      </w:r>
      <w:r w:rsidRPr="00142B98">
        <w:rPr>
          <w:rStyle w:val="StyleUnderline"/>
          <w:highlight w:val="yellow"/>
        </w:rPr>
        <w:t>little to address the rising commercial challenge to</w:t>
      </w:r>
      <w:r w:rsidRPr="00142B98">
        <w:rPr>
          <w:rStyle w:val="StyleUnderline"/>
        </w:rPr>
        <w:t xml:space="preserve"> U.S. </w:t>
      </w:r>
      <w:r w:rsidRPr="00142B98">
        <w:rPr>
          <w:rStyle w:val="StyleUnderline"/>
          <w:highlight w:val="yellow"/>
        </w:rPr>
        <w:t>tech</w:t>
      </w:r>
      <w:r w:rsidRPr="00142B98">
        <w:rPr>
          <w:rStyle w:val="StyleUnderline"/>
        </w:rPr>
        <w:t xml:space="preserve">nology </w:t>
      </w:r>
      <w:r w:rsidRPr="00142B98">
        <w:rPr>
          <w:rStyle w:val="StyleUnderline"/>
          <w:highlight w:val="yellow"/>
        </w:rPr>
        <w:t>companies</w:t>
      </w:r>
      <w:r>
        <w:t xml:space="preserve">, all the </w:t>
      </w:r>
      <w:r w:rsidRPr="00142B98">
        <w:rPr>
          <w:rStyle w:val="StyleUnderline"/>
          <w:highlight w:val="yellow"/>
        </w:rPr>
        <w:t xml:space="preserve">while putting intelligence gathering </w:t>
      </w:r>
      <w:r w:rsidRPr="00142B98">
        <w:rPr>
          <w:rStyle w:val="Emphasis"/>
          <w:highlight w:val="yellow"/>
        </w:rPr>
        <w:t>first</w:t>
      </w:r>
      <w:r w:rsidRPr="00142B98">
        <w:rPr>
          <w:rStyle w:val="StyleUnderline"/>
        </w:rPr>
        <w:t xml:space="preserve"> and foremost</w:t>
      </w:r>
      <w:r>
        <w:t xml:space="preserve">. Indeed, </w:t>
      </w:r>
      <w:r w:rsidRPr="00142B98">
        <w:rPr>
          <w:rStyle w:val="StyleUnderline"/>
          <w:highlight w:val="yellow"/>
        </w:rPr>
        <w:t>policy decisions by the</w:t>
      </w:r>
      <w:r w:rsidRPr="00142B98">
        <w:rPr>
          <w:rStyle w:val="StyleUnderline"/>
        </w:rPr>
        <w:t xml:space="preserve"> U.S. </w:t>
      </w:r>
      <w:r w:rsidRPr="00142B98">
        <w:rPr>
          <w:rStyle w:val="StyleUnderline"/>
          <w:highlight w:val="yellow"/>
        </w:rPr>
        <w:t xml:space="preserve">intelligence community have </w:t>
      </w:r>
      <w:r w:rsidRPr="00142B98">
        <w:rPr>
          <w:rStyle w:val="Emphasis"/>
          <w:highlight w:val="yellow"/>
        </w:rPr>
        <w:t>reverberated throughout the global economy</w:t>
      </w:r>
      <w:r w:rsidRPr="00142B98">
        <w:rPr>
          <w:rStyle w:val="StyleUnderline"/>
          <w:highlight w:val="yellow"/>
        </w:rPr>
        <w:t>. If the U.S. tech industry is to remain the leader</w:t>
      </w:r>
      <w:r w:rsidRPr="00142B98">
        <w:rPr>
          <w:rStyle w:val="StyleUnderline"/>
        </w:rPr>
        <w:t xml:space="preserve"> in the global marketplace,</w:t>
      </w:r>
      <w:r>
        <w:t xml:space="preserve"> then </w:t>
      </w:r>
      <w:r w:rsidRPr="00142B98">
        <w:rPr>
          <w:rStyle w:val="StyleUnderline"/>
          <w:highlight w:val="yellow"/>
        </w:rPr>
        <w:t>the U.S.</w:t>
      </w:r>
      <w:r w:rsidRPr="00142B98">
        <w:rPr>
          <w:rStyle w:val="StyleUnderline"/>
        </w:rPr>
        <w:t xml:space="preserve"> government </w:t>
      </w:r>
      <w:r w:rsidRPr="00142B98">
        <w:rPr>
          <w:rStyle w:val="StyleUnderline"/>
          <w:highlight w:val="yellow"/>
        </w:rPr>
        <w:t xml:space="preserve">will need to </w:t>
      </w:r>
      <w:r w:rsidRPr="00142B98">
        <w:rPr>
          <w:rStyle w:val="Emphasis"/>
          <w:highlight w:val="yellow"/>
        </w:rPr>
        <w:t>set a new course</w:t>
      </w:r>
      <w:r w:rsidRPr="00142B98">
        <w:rPr>
          <w:rStyle w:val="StyleUnderline"/>
        </w:rPr>
        <w:t xml:space="preserve"> that balances economic interests with national security interests. </w:t>
      </w:r>
      <w:r w:rsidRPr="00142B98">
        <w:rPr>
          <w:rStyle w:val="StyleUnderline"/>
          <w:highlight w:val="yellow"/>
        </w:rPr>
        <w:t>The cost of inaction is not only short-term economic losses</w:t>
      </w:r>
      <w:r w:rsidRPr="00142B98">
        <w:rPr>
          <w:rStyle w:val="StyleUnderline"/>
        </w:rPr>
        <w:t xml:space="preserve"> for U.S. companies, </w:t>
      </w:r>
      <w:r w:rsidRPr="00142B98">
        <w:rPr>
          <w:rStyle w:val="StyleUnderline"/>
          <w:highlight w:val="yellow"/>
        </w:rPr>
        <w:t xml:space="preserve">but a wave of protectionist policies that will </w:t>
      </w:r>
      <w:r w:rsidRPr="00142B98">
        <w:rPr>
          <w:rStyle w:val="Emphasis"/>
          <w:highlight w:val="yellow"/>
        </w:rPr>
        <w:t>systematically weaken</w:t>
      </w:r>
      <w:r w:rsidRPr="00142B98">
        <w:rPr>
          <w:rStyle w:val="StyleUnderline"/>
        </w:rPr>
        <w:t xml:space="preserve"> U.S. </w:t>
      </w:r>
      <w:r w:rsidRPr="00142B98">
        <w:rPr>
          <w:rStyle w:val="StyleUnderline"/>
          <w:highlight w:val="yellow"/>
        </w:rPr>
        <w:t>tech</w:t>
      </w:r>
      <w:r w:rsidRPr="00142B98">
        <w:rPr>
          <w:rStyle w:val="StyleUnderline"/>
        </w:rPr>
        <w:t xml:space="preserve">nology </w:t>
      </w:r>
      <w:r w:rsidRPr="00142B98">
        <w:rPr>
          <w:rStyle w:val="StyleUnderline"/>
          <w:highlight w:val="yellow"/>
        </w:rPr>
        <w:t>competiveness in years to come</w:t>
      </w:r>
      <w:r w:rsidRPr="00142B98">
        <w:rPr>
          <w:rStyle w:val="StyleUnderline"/>
        </w:rPr>
        <w:t xml:space="preserve">, </w:t>
      </w:r>
      <w:r w:rsidRPr="00142B98">
        <w:rPr>
          <w:rStyle w:val="StyleUnderline"/>
          <w:highlight w:val="yellow"/>
        </w:rPr>
        <w:t xml:space="preserve">with impacts on </w:t>
      </w:r>
      <w:r w:rsidRPr="00142B98">
        <w:rPr>
          <w:rStyle w:val="Emphasis"/>
          <w:highlight w:val="yellow"/>
        </w:rPr>
        <w:t>economic growth</w:t>
      </w:r>
      <w:r w:rsidRPr="00142B98">
        <w:rPr>
          <w:rStyle w:val="StyleUnderline"/>
          <w:highlight w:val="yellow"/>
        </w:rPr>
        <w:t xml:space="preserve">, </w:t>
      </w:r>
      <w:r w:rsidRPr="00142B98">
        <w:rPr>
          <w:rStyle w:val="Emphasis"/>
          <w:highlight w:val="yellow"/>
        </w:rPr>
        <w:t>jobs</w:t>
      </w:r>
      <w:r w:rsidRPr="00142B98">
        <w:rPr>
          <w:rStyle w:val="StyleUnderline"/>
          <w:highlight w:val="yellow"/>
        </w:rPr>
        <w:t xml:space="preserve">, </w:t>
      </w:r>
      <w:r w:rsidRPr="00142B98">
        <w:rPr>
          <w:rStyle w:val="Emphasis"/>
          <w:highlight w:val="yellow"/>
        </w:rPr>
        <w:t>trade balance</w:t>
      </w:r>
      <w:r w:rsidRPr="00142B98">
        <w:rPr>
          <w:rStyle w:val="StyleUnderline"/>
          <w:highlight w:val="yellow"/>
        </w:rPr>
        <w:t xml:space="preserve">, and </w:t>
      </w:r>
      <w:r w:rsidRPr="00142B98">
        <w:rPr>
          <w:rStyle w:val="Emphasis"/>
          <w:highlight w:val="yellow"/>
        </w:rPr>
        <w:t>national security</w:t>
      </w:r>
      <w:r w:rsidRPr="00142B98">
        <w:rPr>
          <w:rStyle w:val="StyleUnderline"/>
          <w:highlight w:val="yellow"/>
        </w:rPr>
        <w:t xml:space="preserve"> through a </w:t>
      </w:r>
      <w:r w:rsidRPr="00142B98">
        <w:rPr>
          <w:rStyle w:val="Emphasis"/>
          <w:highlight w:val="yellow"/>
        </w:rPr>
        <w:t>weakened industrial base</w:t>
      </w:r>
      <w:r w:rsidRPr="00142B98">
        <w:rPr>
          <w:rStyle w:val="StyleUnderline"/>
          <w:highlight w:val="yellow"/>
        </w:rPr>
        <w:t xml:space="preserve">. Only by </w:t>
      </w:r>
      <w:r w:rsidRPr="00142B98">
        <w:rPr>
          <w:rStyle w:val="StyleUnderline"/>
          <w:highlight w:val="yellow"/>
        </w:rPr>
        <w:lastRenderedPageBreak/>
        <w:t xml:space="preserve">taking </w:t>
      </w:r>
      <w:r w:rsidRPr="00142B98">
        <w:rPr>
          <w:rStyle w:val="Emphasis"/>
          <w:highlight w:val="yellow"/>
        </w:rPr>
        <w:t>decisive steps</w:t>
      </w:r>
      <w:r w:rsidRPr="00142B98">
        <w:rPr>
          <w:rStyle w:val="StyleUnderline"/>
          <w:highlight w:val="yellow"/>
        </w:rPr>
        <w:t xml:space="preserve"> to reform its digital surveillance activities will the U.S.</w:t>
      </w:r>
      <w:r w:rsidRPr="00142B98">
        <w:rPr>
          <w:rStyle w:val="StyleUnderline"/>
        </w:rPr>
        <w:t xml:space="preserve"> government </w:t>
      </w:r>
      <w:r w:rsidRPr="00142B98">
        <w:rPr>
          <w:rStyle w:val="StyleUnderline"/>
          <w:highlight w:val="yellow"/>
        </w:rPr>
        <w:t xml:space="preserve">enable its tech industry to </w:t>
      </w:r>
      <w:r w:rsidRPr="00142B98">
        <w:rPr>
          <w:rStyle w:val="Emphasis"/>
          <w:highlight w:val="yellow"/>
        </w:rPr>
        <w:t>effectively compete</w:t>
      </w:r>
      <w:r w:rsidRPr="00142B98">
        <w:rPr>
          <w:rStyle w:val="StyleUnderline"/>
        </w:rPr>
        <w:t xml:space="preserve"> in the global market</w:t>
      </w:r>
      <w:r>
        <w:t>.</w:t>
      </w:r>
    </w:p>
    <w:p w14:paraId="6FC69680" w14:textId="77777777" w:rsidR="00EB0675" w:rsidRDefault="00EB0675" w:rsidP="00EB0675"/>
    <w:p w14:paraId="175B4027" w14:textId="77777777" w:rsidR="00EB0675" w:rsidRDefault="00EB0675" w:rsidP="00A03DA4"/>
    <w:p w14:paraId="571C3F41" w14:textId="77777777" w:rsidR="00A03DA4" w:rsidRDefault="00A03DA4" w:rsidP="00A03DA4">
      <w:pPr>
        <w:pStyle w:val="Heading3"/>
      </w:pPr>
      <w:r>
        <w:lastRenderedPageBreak/>
        <w:t>1AC — Internet Freedom Module</w:t>
      </w:r>
    </w:p>
    <w:p w14:paraId="71B37B59" w14:textId="77777777" w:rsidR="00A03DA4" w:rsidRPr="0074610E" w:rsidRDefault="00A03DA4" w:rsidP="00A03DA4">
      <w:pPr>
        <w:pStyle w:val="Heading4"/>
      </w:pPr>
      <w:r>
        <w:t xml:space="preserve">U.S. government attacks undermine </w:t>
      </w:r>
      <w:r w:rsidRPr="00AC4BE8">
        <w:rPr>
          <w:u w:val="single"/>
        </w:rPr>
        <w:t>global</w:t>
      </w:r>
      <w:r>
        <w:rPr>
          <w:u w:val="single"/>
        </w:rPr>
        <w:t xml:space="preserve"> I</w:t>
      </w:r>
      <w:r w:rsidRPr="00AC4BE8">
        <w:rPr>
          <w:u w:val="single"/>
        </w:rPr>
        <w:t xml:space="preserve">nternet </w:t>
      </w:r>
      <w:r>
        <w:rPr>
          <w:u w:val="single"/>
        </w:rPr>
        <w:t>freedom</w:t>
      </w:r>
      <w:r>
        <w:t xml:space="preserve">. The plan is key to bolster </w:t>
      </w:r>
      <w:r w:rsidRPr="00AC4BE8">
        <w:rPr>
          <w:u w:val="single"/>
        </w:rPr>
        <w:t>U.S. credibility</w:t>
      </w:r>
      <w:r>
        <w:t xml:space="preserve">.  </w:t>
      </w:r>
    </w:p>
    <w:p w14:paraId="0D900444" w14:textId="77777777" w:rsidR="00A03DA4" w:rsidRDefault="00A03DA4" w:rsidP="00A03DA4">
      <w:r w:rsidRPr="001B7D0E">
        <w:rPr>
          <w:rStyle w:val="Style13ptBold"/>
        </w:rPr>
        <w:t>Open Letter 15</w:t>
      </w:r>
      <w:r>
        <w:t xml:space="preserve"> — An Open Letter to President Obama co-signed by 36 civil society organizations (including the American Civil Liberties Union, Electronic Frontier Foundation, Electronic Privacy Information Center, and the Free Software Foundation), 48 technology companies and trade associations (including Apple, Facebook, Google, Microsoft, and Yahoo), and 58 security and policy experts (including Jacob Applebaum, </w:t>
      </w:r>
      <w:r w:rsidRPr="00094FFC">
        <w:t>Eric Burger</w:t>
      </w:r>
      <w:r>
        <w:t xml:space="preserve">, </w:t>
      </w:r>
      <w:r w:rsidRPr="00094FFC">
        <w:t>Joan Feigenbaum</w:t>
      </w:r>
      <w:r>
        <w:t>, and Bruce Schneier), the full list of signatories is available upon request under the “FYI: Open Letter To Obama” header, 2015 (Open Letter to Obama, May 19</w:t>
      </w:r>
      <w:r w:rsidRPr="00094FFC">
        <w:rPr>
          <w:vertAlign w:val="superscript"/>
        </w:rPr>
        <w:t>th</w:t>
      </w:r>
      <w:r>
        <w:t xml:space="preserve">, Available Online at </w:t>
      </w:r>
      <w:r w:rsidRPr="00094FFC">
        <w:t>https://static.newamerica.org/attachments/3138--113/Encryption_Letter_to_Obama_final_051915.pdf</w:t>
      </w:r>
      <w:r>
        <w:t>, Accessed 06-29-2015, p. 2)</w:t>
      </w:r>
    </w:p>
    <w:p w14:paraId="69004CCA" w14:textId="77777777" w:rsidR="00A03DA4" w:rsidRDefault="00A03DA4" w:rsidP="00A03DA4">
      <w:r w:rsidRPr="00505FD5">
        <w:rPr>
          <w:rStyle w:val="StyleUnderline"/>
        </w:rPr>
        <w:t xml:space="preserve">More than undermining every American’s cybersecurity and the nation’s economic security, </w:t>
      </w:r>
      <w:r w:rsidRPr="00D21FE9">
        <w:rPr>
          <w:rStyle w:val="StyleUnderline"/>
          <w:highlight w:val="yellow"/>
        </w:rPr>
        <w:t>introducing</w:t>
      </w:r>
      <w:r w:rsidRPr="00505FD5">
        <w:rPr>
          <w:rStyle w:val="StyleUnderline"/>
        </w:rPr>
        <w:t xml:space="preserve"> new </w:t>
      </w:r>
      <w:r w:rsidRPr="00D21FE9">
        <w:rPr>
          <w:rStyle w:val="StyleUnderline"/>
          <w:highlight w:val="yellow"/>
        </w:rPr>
        <w:t>vulnerabilities</w:t>
      </w:r>
      <w:r w:rsidRPr="00505FD5">
        <w:rPr>
          <w:rStyle w:val="StyleUnderline"/>
        </w:rPr>
        <w:t xml:space="preserve"> to weaken encrypted products in the U.S. </w:t>
      </w:r>
      <w:r w:rsidRPr="00D21FE9">
        <w:rPr>
          <w:rStyle w:val="StyleUnderline"/>
          <w:highlight w:val="yellow"/>
        </w:rPr>
        <w:t>would</w:t>
      </w:r>
      <w:r>
        <w:t xml:space="preserve"> also </w:t>
      </w:r>
      <w:r w:rsidRPr="00D21FE9">
        <w:rPr>
          <w:rStyle w:val="StyleUnderline"/>
          <w:highlight w:val="yellow"/>
        </w:rPr>
        <w:t xml:space="preserve">undermine </w:t>
      </w:r>
      <w:r w:rsidRPr="00D21FE9">
        <w:rPr>
          <w:rStyle w:val="Emphasis"/>
          <w:highlight w:val="yellow"/>
        </w:rPr>
        <w:t>human rights</w:t>
      </w:r>
      <w:r w:rsidRPr="00D21FE9">
        <w:rPr>
          <w:rStyle w:val="StyleUnderline"/>
          <w:highlight w:val="yellow"/>
        </w:rPr>
        <w:t xml:space="preserve"> and </w:t>
      </w:r>
      <w:r w:rsidRPr="00D21FE9">
        <w:rPr>
          <w:rStyle w:val="Emphasis"/>
          <w:highlight w:val="yellow"/>
        </w:rPr>
        <w:t>information security</w:t>
      </w:r>
      <w:r w:rsidRPr="00D21FE9">
        <w:rPr>
          <w:rStyle w:val="StyleUnderline"/>
          <w:highlight w:val="yellow"/>
        </w:rPr>
        <w:t xml:space="preserve"> around the globe. If </w:t>
      </w:r>
      <w:r w:rsidRPr="00D21FE9">
        <w:rPr>
          <w:rStyle w:val="Emphasis"/>
          <w:highlight w:val="yellow"/>
        </w:rPr>
        <w:t>American</w:t>
      </w:r>
      <w:r w:rsidRPr="00D21FE9">
        <w:rPr>
          <w:rStyle w:val="StyleUnderline"/>
          <w:highlight w:val="yellow"/>
        </w:rPr>
        <w:t xml:space="preserve"> companies maintain the ability to unlock</w:t>
      </w:r>
      <w:r w:rsidRPr="00505FD5">
        <w:rPr>
          <w:rStyle w:val="StyleUnderline"/>
        </w:rPr>
        <w:t xml:space="preserve"> their </w:t>
      </w:r>
      <w:r w:rsidRPr="00D21FE9">
        <w:rPr>
          <w:rStyle w:val="StyleUnderline"/>
          <w:highlight w:val="yellow"/>
        </w:rPr>
        <w:t xml:space="preserve">customers’ data and devices on request, governments </w:t>
      </w:r>
      <w:r w:rsidRPr="00D21FE9">
        <w:rPr>
          <w:rStyle w:val="Emphasis"/>
          <w:highlight w:val="yellow"/>
        </w:rPr>
        <w:t>other than the U</w:t>
      </w:r>
      <w:r>
        <w:t xml:space="preserve">nited </w:t>
      </w:r>
      <w:r w:rsidRPr="00D21FE9">
        <w:rPr>
          <w:rStyle w:val="Emphasis"/>
          <w:highlight w:val="yellow"/>
        </w:rPr>
        <w:t>S</w:t>
      </w:r>
      <w:r>
        <w:t xml:space="preserve">tates </w:t>
      </w:r>
      <w:r w:rsidRPr="00D21FE9">
        <w:rPr>
          <w:rStyle w:val="StyleUnderline"/>
          <w:highlight w:val="yellow"/>
        </w:rPr>
        <w:t xml:space="preserve">will </w:t>
      </w:r>
      <w:r w:rsidRPr="00D21FE9">
        <w:rPr>
          <w:rStyle w:val="Emphasis"/>
          <w:highlight w:val="yellow"/>
        </w:rPr>
        <w:t>demand the same access</w:t>
      </w:r>
      <w:r>
        <w:t xml:space="preserve">, </w:t>
      </w:r>
      <w:r w:rsidRPr="00D21FE9">
        <w:rPr>
          <w:rStyle w:val="StyleUnderline"/>
          <w:highlight w:val="yellow"/>
        </w:rPr>
        <w:t>and will</w:t>
      </w:r>
      <w:r>
        <w:t xml:space="preserve"> also </w:t>
      </w:r>
      <w:r w:rsidRPr="00D21FE9">
        <w:rPr>
          <w:rStyle w:val="StyleUnderline"/>
          <w:highlight w:val="yellow"/>
        </w:rPr>
        <w:t xml:space="preserve">be </w:t>
      </w:r>
      <w:r w:rsidRPr="00D21FE9">
        <w:rPr>
          <w:rStyle w:val="Emphasis"/>
          <w:highlight w:val="yellow"/>
        </w:rPr>
        <w:t>emboldened to demand the same capability</w:t>
      </w:r>
      <w:r w:rsidRPr="00D21FE9">
        <w:rPr>
          <w:rStyle w:val="StyleUnderline"/>
          <w:highlight w:val="yellow"/>
        </w:rPr>
        <w:t xml:space="preserve"> from their native companies. The U.S. government, having made the same demands, will have </w:t>
      </w:r>
      <w:r w:rsidRPr="00D21FE9">
        <w:rPr>
          <w:rStyle w:val="Emphasis"/>
          <w:highlight w:val="yellow"/>
        </w:rPr>
        <w:t>little room to object</w:t>
      </w:r>
      <w:r w:rsidRPr="00D21FE9">
        <w:rPr>
          <w:rStyle w:val="StyleUnderline"/>
          <w:highlight w:val="yellow"/>
        </w:rPr>
        <w:t>. The result will be an information environment riddled with vulnerabilities that could be exploited by</w:t>
      </w:r>
      <w:r w:rsidRPr="00505FD5">
        <w:rPr>
          <w:rStyle w:val="StyleUnderline"/>
        </w:rPr>
        <w:t xml:space="preserve"> even the most </w:t>
      </w:r>
      <w:r w:rsidRPr="00D21FE9">
        <w:rPr>
          <w:rStyle w:val="StyleUnderline"/>
          <w:highlight w:val="yellow"/>
        </w:rPr>
        <w:t>repressive or dangerous regimes</w:t>
      </w:r>
      <w:r w:rsidRPr="00505FD5">
        <w:rPr>
          <w:rStyle w:val="StyleUnderline"/>
        </w:rPr>
        <w:t>. That’s not a future that the American people or the people of the world deserve</w:t>
      </w:r>
      <w:r>
        <w:t>.</w:t>
      </w:r>
    </w:p>
    <w:p w14:paraId="34D1C26A" w14:textId="77777777" w:rsidR="008C40BA" w:rsidRDefault="008C40BA" w:rsidP="00A03DA4"/>
    <w:p w14:paraId="4C521B03" w14:textId="1C2228A7" w:rsidR="008C40BA" w:rsidRPr="00A36B08" w:rsidRDefault="008C40BA" w:rsidP="008C40BA">
      <w:pPr>
        <w:pStyle w:val="Heading4"/>
      </w:pPr>
      <w:r w:rsidRPr="008C40BA">
        <w:rPr>
          <w:u w:val="single"/>
        </w:rPr>
        <w:t>Independently</w:t>
      </w:r>
      <w:r>
        <w:t xml:space="preserve">, weakening encryption makes </w:t>
      </w:r>
      <w:r w:rsidRPr="00FA6FEB">
        <w:rPr>
          <w:u w:val="single"/>
        </w:rPr>
        <w:t>global authoritarianism</w:t>
      </w:r>
      <w:r>
        <w:t xml:space="preserve"> easier. </w:t>
      </w:r>
    </w:p>
    <w:p w14:paraId="04E3168A" w14:textId="77777777" w:rsidR="008C40BA" w:rsidRPr="00A36B08" w:rsidRDefault="008C40BA" w:rsidP="008C40BA">
      <w:r w:rsidRPr="00A36B08">
        <w:rPr>
          <w:rStyle w:val="Style13ptBold"/>
        </w:rPr>
        <w:t>Sanchez 14</w:t>
      </w:r>
      <w:r>
        <w:t xml:space="preserve"> — Julian Sanchez, Senior Fellow specializing in </w:t>
      </w:r>
      <w:r w:rsidRPr="00A36B08">
        <w:t xml:space="preserve">technology, privacy, and civil liberties </w:t>
      </w:r>
      <w:r>
        <w:t xml:space="preserve">at the Cato Institute, former </w:t>
      </w:r>
      <w:r w:rsidRPr="00A36B08">
        <w:t xml:space="preserve">Washington Editor for </w:t>
      </w:r>
      <w:r w:rsidRPr="00A36B08">
        <w:rPr>
          <w:i/>
        </w:rPr>
        <w:t>Ars Technica</w:t>
      </w:r>
      <w:r>
        <w:t>, holds a B.A. in Philosophy and Political Science from New York University, 2014 (“</w:t>
      </w:r>
      <w:r w:rsidRPr="00A36B08">
        <w:t>Old Technopanic in New iBottles</w:t>
      </w:r>
      <w:r>
        <w:t xml:space="preserve">,” </w:t>
      </w:r>
      <w:r>
        <w:rPr>
          <w:i/>
        </w:rPr>
        <w:t>Cato at Liberty</w:t>
      </w:r>
      <w:r>
        <w:t>—a Cato Institute blog, September 23</w:t>
      </w:r>
      <w:r w:rsidRPr="00A36B08">
        <w:rPr>
          <w:vertAlign w:val="superscript"/>
        </w:rPr>
        <w:t>rd</w:t>
      </w:r>
      <w:r>
        <w:t xml:space="preserve">, Available Online at </w:t>
      </w:r>
      <w:hyperlink r:id="rId14" w:history="1">
        <w:r w:rsidRPr="006A0AC5">
          <w:rPr>
            <w:rStyle w:val="Hyperlink"/>
          </w:rPr>
          <w:t>http://www.cato.org/blog/old-technopanic-new-ibottles</w:t>
        </w:r>
      </w:hyperlink>
      <w:r>
        <w:t>, Accessed 06-29-2015)</w:t>
      </w:r>
    </w:p>
    <w:p w14:paraId="16E45472" w14:textId="77777777" w:rsidR="008C40BA" w:rsidRDefault="008C40BA" w:rsidP="008C40BA">
      <w:r>
        <w:t xml:space="preserve">Second, and at the risk of belaboring the obvious, </w:t>
      </w:r>
      <w:r w:rsidRPr="00FA6FEB">
        <w:rPr>
          <w:rStyle w:val="StyleUnderline"/>
          <w:highlight w:val="yellow"/>
        </w:rPr>
        <w:t>there are lots of governments</w:t>
      </w:r>
      <w:r>
        <w:t xml:space="preserve"> out there </w:t>
      </w:r>
      <w:r w:rsidRPr="00A36B08">
        <w:rPr>
          <w:rStyle w:val="StyleUnderline"/>
        </w:rPr>
        <w:t xml:space="preserve">that </w:t>
      </w:r>
      <w:r w:rsidRPr="00FA6FEB">
        <w:rPr>
          <w:rStyle w:val="StyleUnderline"/>
          <w:highlight w:val="yellow"/>
        </w:rPr>
        <w:t>no freedom-loving person would classify as “the good guys.”</w:t>
      </w:r>
      <w:r w:rsidRPr="00A36B08">
        <w:rPr>
          <w:rStyle w:val="StyleUnderline"/>
        </w:rPr>
        <w:t xml:space="preserve"> Let’s pretend</w:t>
      </w:r>
      <w:r>
        <w:t xml:space="preserve">—for the sake of argument, and despite everything the experts tell us—that </w:t>
      </w:r>
      <w:r w:rsidRPr="00A36B08">
        <w:rPr>
          <w:rStyle w:val="StyleUnderline"/>
        </w:rPr>
        <w:t>somehow it were possible to design a backdoor that would open</w:t>
      </w:r>
      <w:r>
        <w:t xml:space="preserve"> for Apple or Google </w:t>
      </w:r>
      <w:r w:rsidRPr="00A36B08">
        <w:rPr>
          <w:rStyle w:val="StyleUnderline"/>
        </w:rPr>
        <w:t xml:space="preserve">without being exploitable by hackers and criminals. Even then, </w:t>
      </w:r>
      <w:r w:rsidRPr="00FA6FEB">
        <w:rPr>
          <w:rStyle w:val="StyleUnderline"/>
          <w:highlight w:val="yellow"/>
        </w:rPr>
        <w:t>it would be</w:t>
      </w:r>
      <w:r>
        <w:t xml:space="preserve"> awfully </w:t>
      </w:r>
      <w:r w:rsidRPr="00FA6FEB">
        <w:rPr>
          <w:rStyle w:val="Emphasis"/>
          <w:highlight w:val="yellow"/>
        </w:rPr>
        <w:t>myopic</w:t>
      </w:r>
      <w:r w:rsidRPr="00FA6FEB">
        <w:rPr>
          <w:rStyle w:val="StyleUnderline"/>
          <w:highlight w:val="yellow"/>
        </w:rPr>
        <w:t xml:space="preserve"> to forget that our</w:t>
      </w:r>
      <w:r w:rsidRPr="00A36B08">
        <w:rPr>
          <w:rStyle w:val="StyleUnderline"/>
        </w:rPr>
        <w:t xml:space="preserve"> own </w:t>
      </w:r>
      <w:r w:rsidRPr="00FA6FEB">
        <w:rPr>
          <w:rStyle w:val="StyleUnderline"/>
          <w:highlight w:val="yellow"/>
        </w:rPr>
        <w:t xml:space="preserve">government is </w:t>
      </w:r>
      <w:r w:rsidRPr="00FA6FEB">
        <w:rPr>
          <w:rStyle w:val="Emphasis"/>
          <w:highlight w:val="yellow"/>
        </w:rPr>
        <w:t>not the only one</w:t>
      </w:r>
      <w:r w:rsidRPr="00FA6FEB">
        <w:rPr>
          <w:rStyle w:val="StyleUnderline"/>
          <w:highlight w:val="yellow"/>
        </w:rPr>
        <w:t xml:space="preserve"> that would</w:t>
      </w:r>
      <w:r w:rsidRPr="00A36B08">
        <w:rPr>
          <w:rStyle w:val="StyleUnderline"/>
        </w:rPr>
        <w:t xml:space="preserve"> predictably </w:t>
      </w:r>
      <w:r w:rsidRPr="00FA6FEB">
        <w:rPr>
          <w:rStyle w:val="StyleUnderline"/>
          <w:highlight w:val="yellow"/>
        </w:rPr>
        <w:t>come to</w:t>
      </w:r>
      <w:r w:rsidRPr="00A36B08">
        <w:rPr>
          <w:rStyle w:val="StyleUnderline"/>
        </w:rPr>
        <w:t xml:space="preserve"> these </w:t>
      </w:r>
      <w:r w:rsidRPr="00FA6FEB">
        <w:rPr>
          <w:rStyle w:val="StyleUnderline"/>
          <w:highlight w:val="yellow"/>
        </w:rPr>
        <w:t>companies with legal demands. Yahoo</w:t>
      </w:r>
      <w:r w:rsidRPr="00FA6FEB">
        <w:rPr>
          <w:rStyle w:val="StyleUnderline"/>
        </w:rPr>
        <w:t xml:space="preserve">, for instance, </w:t>
      </w:r>
      <w:r w:rsidRPr="00FA6FEB">
        <w:rPr>
          <w:rStyle w:val="StyleUnderline"/>
          <w:highlight w:val="yellow"/>
        </w:rPr>
        <w:t>was</w:t>
      </w:r>
      <w:r>
        <w:t xml:space="preserve"> roundly </w:t>
      </w:r>
      <w:r w:rsidRPr="00FA6FEB">
        <w:rPr>
          <w:rStyle w:val="StyleUnderline"/>
          <w:highlight w:val="yellow"/>
        </w:rPr>
        <w:t>denounced</w:t>
      </w:r>
      <w:r>
        <w:t xml:space="preserve"> by American legislators </w:t>
      </w:r>
      <w:r w:rsidRPr="00FA6FEB">
        <w:rPr>
          <w:rStyle w:val="StyleUnderline"/>
          <w:highlight w:val="yellow"/>
        </w:rPr>
        <w:t>for coughing up data the Chinese</w:t>
      </w:r>
      <w:r w:rsidRPr="00FA6FEB">
        <w:rPr>
          <w:rStyle w:val="StyleUnderline"/>
        </w:rPr>
        <w:t xml:space="preserve"> government </w:t>
      </w:r>
      <w:r w:rsidRPr="00FA6FEB">
        <w:rPr>
          <w:rStyle w:val="StyleUnderline"/>
          <w:highlight w:val="yellow"/>
        </w:rPr>
        <w:t>used to convict</w:t>
      </w:r>
      <w:r>
        <w:t xml:space="preserve"> poet and </w:t>
      </w:r>
      <w:r w:rsidRPr="00FA6FEB">
        <w:rPr>
          <w:rStyle w:val="StyleUnderline"/>
          <w:highlight w:val="yellow"/>
        </w:rPr>
        <w:t>dissident Shi Tao</w:t>
      </w:r>
      <w:r>
        <w:t xml:space="preserve">, released just last year after nearly a decade in prison.  </w:t>
      </w:r>
      <w:r w:rsidRPr="00FA6FEB">
        <w:rPr>
          <w:rStyle w:val="StyleUnderline"/>
          <w:highlight w:val="yellow"/>
        </w:rPr>
        <w:t>Authoritarian governments</w:t>
      </w:r>
      <w:r>
        <w:t xml:space="preserve">, of course, </w:t>
      </w:r>
      <w:r w:rsidRPr="00FA6FEB">
        <w:rPr>
          <w:rStyle w:val="StyleUnderline"/>
          <w:highlight w:val="yellow"/>
        </w:rPr>
        <w:t>will do their best to prevent</w:t>
      </w:r>
      <w:r w:rsidRPr="00FA6FEB">
        <w:rPr>
          <w:rStyle w:val="StyleUnderline"/>
        </w:rPr>
        <w:t xml:space="preserve"> truly </w:t>
      </w:r>
      <w:r w:rsidRPr="00FA6FEB">
        <w:rPr>
          <w:rStyle w:val="StyleUnderline"/>
          <w:highlight w:val="yellow"/>
        </w:rPr>
        <w:t xml:space="preserve">secure digital technologies from entering their countries, but they’ll be </w:t>
      </w:r>
      <w:r w:rsidRPr="00FA6FEB">
        <w:rPr>
          <w:rStyle w:val="Emphasis"/>
          <w:highlight w:val="yellow"/>
        </w:rPr>
        <w:t>hard pressed to do so</w:t>
      </w:r>
      <w:r w:rsidRPr="00FA6FEB">
        <w:rPr>
          <w:rStyle w:val="StyleUnderline"/>
          <w:highlight w:val="yellow"/>
        </w:rPr>
        <w:t xml:space="preserve"> when secure devices are being mass-produced</w:t>
      </w:r>
      <w:r w:rsidRPr="00FA6FEB">
        <w:rPr>
          <w:rStyle w:val="StyleUnderline"/>
        </w:rPr>
        <w:t xml:space="preserve"> for western markets.  </w:t>
      </w:r>
      <w:r w:rsidRPr="00FA6FEB">
        <w:rPr>
          <w:rStyle w:val="StyleUnderline"/>
          <w:highlight w:val="yellow"/>
        </w:rPr>
        <w:t>An iPhone</w:t>
      </w:r>
      <w:r w:rsidRPr="00FA6FEB">
        <w:rPr>
          <w:rStyle w:val="StyleUnderline"/>
        </w:rPr>
        <w:t xml:space="preserve"> that </w:t>
      </w:r>
      <w:r w:rsidRPr="00FA6FEB">
        <w:rPr>
          <w:rStyle w:val="StyleUnderline"/>
          <w:highlight w:val="yellow"/>
        </w:rPr>
        <w:t xml:space="preserve">Apple can’t unlock when </w:t>
      </w:r>
      <w:r w:rsidRPr="00FA6FEB">
        <w:rPr>
          <w:rStyle w:val="Emphasis"/>
          <w:highlight w:val="yellow"/>
        </w:rPr>
        <w:t>American</w:t>
      </w:r>
      <w:r w:rsidRPr="00FA6FEB">
        <w:rPr>
          <w:rStyle w:val="StyleUnderline"/>
          <w:highlight w:val="yellow"/>
        </w:rPr>
        <w:t xml:space="preserve"> cops come knocking for good reasons is </w:t>
      </w:r>
      <w:r w:rsidRPr="00FA6FEB">
        <w:rPr>
          <w:rStyle w:val="Emphasis"/>
          <w:highlight w:val="yellow"/>
        </w:rPr>
        <w:t>also</w:t>
      </w:r>
      <w:r w:rsidRPr="00FA6FEB">
        <w:rPr>
          <w:rStyle w:val="StyleUnderline"/>
          <w:highlight w:val="yellow"/>
        </w:rPr>
        <w:t xml:space="preserve"> an iPhone they can’t unlock when the </w:t>
      </w:r>
      <w:r w:rsidRPr="00FA6FEB">
        <w:rPr>
          <w:rStyle w:val="Emphasis"/>
          <w:highlight w:val="yellow"/>
        </w:rPr>
        <w:t>Chinese</w:t>
      </w:r>
      <w:r w:rsidRPr="00FA6FEB">
        <w:rPr>
          <w:rStyle w:val="StyleUnderline"/>
          <w:highlight w:val="yellow"/>
        </w:rPr>
        <w:t xml:space="preserve"> government comes knocking for bad ones. A backdoor mandate</w:t>
      </w:r>
      <w:r>
        <w:t xml:space="preserve">, by contrast, </w:t>
      </w:r>
      <w:r w:rsidRPr="00FA6FEB">
        <w:rPr>
          <w:rStyle w:val="Emphasis"/>
          <w:highlight w:val="yellow"/>
        </w:rPr>
        <w:t>makes life easy for oppressive regimes</w:t>
      </w:r>
      <w:r w:rsidRPr="00FA6FEB">
        <w:rPr>
          <w:rStyle w:val="StyleUnderline"/>
          <w:highlight w:val="yellow"/>
        </w:rPr>
        <w:t xml:space="preserve"> by guaranteeing</w:t>
      </w:r>
      <w:r w:rsidRPr="00FA6FEB">
        <w:rPr>
          <w:rStyle w:val="StyleUnderline"/>
        </w:rPr>
        <w:t xml:space="preserve"> that consumer </w:t>
      </w:r>
      <w:r w:rsidRPr="00FA6FEB">
        <w:rPr>
          <w:rStyle w:val="StyleUnderline"/>
          <w:highlight w:val="yellow"/>
        </w:rPr>
        <w:t xml:space="preserve">devices are </w:t>
      </w:r>
      <w:r w:rsidRPr="00FA6FEB">
        <w:rPr>
          <w:rStyle w:val="Emphasis"/>
          <w:highlight w:val="yellow"/>
        </w:rPr>
        <w:t>exploitable by default</w:t>
      </w:r>
      <w:r>
        <w:t>—presenting U.S. companies with a presence in those countries with a horrific choice between enabling repression and endangering their foreign employees.</w:t>
      </w:r>
    </w:p>
    <w:p w14:paraId="6E1C3CB7" w14:textId="77777777" w:rsidR="008C40BA" w:rsidRDefault="008C40BA" w:rsidP="00A03DA4"/>
    <w:p w14:paraId="3EB6DF9C" w14:textId="77777777" w:rsidR="00A03DA4" w:rsidRDefault="00A03DA4" w:rsidP="00237B46"/>
    <w:p w14:paraId="27B78D78" w14:textId="6E076DD6" w:rsidR="002C5A1B" w:rsidRDefault="00EB0675" w:rsidP="002C5A1B">
      <w:pPr>
        <w:pStyle w:val="Heading2"/>
      </w:pPr>
      <w:r>
        <w:lastRenderedPageBreak/>
        <w:t xml:space="preserve">Case </w:t>
      </w:r>
      <w:r w:rsidR="002C5A1B">
        <w:t>Backlines</w:t>
      </w:r>
    </w:p>
    <w:p w14:paraId="2D8FAEEC" w14:textId="77777777" w:rsidR="00EB0675" w:rsidRDefault="00EB0675" w:rsidP="00EB0675">
      <w:pPr>
        <w:pStyle w:val="Heading3"/>
      </w:pPr>
      <w:r>
        <w:lastRenderedPageBreak/>
        <w:t>They Say: “Freedom Act Solves”</w:t>
      </w:r>
    </w:p>
    <w:p w14:paraId="7C3661A8" w14:textId="77777777" w:rsidR="00EB0675" w:rsidRPr="00766977" w:rsidRDefault="00EB0675" w:rsidP="00EB0675">
      <w:pPr>
        <w:pStyle w:val="Heading4"/>
      </w:pPr>
      <w:r>
        <w:t xml:space="preserve">The Freedom Act </w:t>
      </w:r>
      <w:r w:rsidRPr="004803C6">
        <w:rPr>
          <w:u w:val="single"/>
        </w:rPr>
        <w:t>wasn’t enough</w:t>
      </w:r>
      <w:r>
        <w:t xml:space="preserve">. </w:t>
      </w:r>
    </w:p>
    <w:p w14:paraId="4D4D66A3" w14:textId="77777777" w:rsidR="00EB0675" w:rsidRDefault="00EB0675" w:rsidP="00EB0675">
      <w:r w:rsidRPr="00142B98">
        <w:rPr>
          <w:rStyle w:val="Style13ptBold"/>
        </w:rPr>
        <w:t>Castro and McQuinn 15</w:t>
      </w:r>
      <w:r>
        <w:t xml:space="preserve"> — Daniel Castro, Vice President of the Information Technology and Innovation Foundation—a </w:t>
      </w:r>
      <w:r w:rsidRPr="00142B98">
        <w:t>nonprofit, non-partisan</w:t>
      </w:r>
      <w:r>
        <w:t xml:space="preserve"> technology think tank, former IT Analyst at the Government Accountability Office, holds an M.S. in Information Security Technology and Management from Carnegie Mellon University and a B.S. in Foreign Service from Georgetown University, and Alan McQuinn, Research Assistant with the Information Technology and Innovation Foundation, holds a B.S. in Political Communications and Public Relations from the University of Texas-Austin, 2015 (“</w:t>
      </w:r>
      <w:r w:rsidRPr="00142B98">
        <w:t>Beyond the USA Freedom Act: How U.S. Surveillance Still Subverts U.S. Competitiveness</w:t>
      </w:r>
      <w:r>
        <w:t xml:space="preserve">,” Report by the Information Technology &amp; Innovation Foundation, June, Available Online at </w:t>
      </w:r>
      <w:hyperlink r:id="rId15" w:history="1">
        <w:r w:rsidRPr="00D22175">
          <w:rPr>
            <w:rStyle w:val="Hyperlink"/>
          </w:rPr>
          <w:t>http://www2.itif.org/2015-beyond-usa-freedom-act.pdf?_ga=1.61741228.1234666382.1434075923</w:t>
        </w:r>
      </w:hyperlink>
      <w:r>
        <w:t>, Accessed 07-05-2015, p. 1)</w:t>
      </w:r>
    </w:p>
    <w:p w14:paraId="2D6757C1" w14:textId="77777777" w:rsidR="00EB0675" w:rsidRDefault="00EB0675" w:rsidP="00EB0675">
      <w:r>
        <w:t xml:space="preserve">Almost </w:t>
      </w:r>
      <w:r w:rsidRPr="00766977">
        <w:rPr>
          <w:rStyle w:val="StyleUnderline"/>
        </w:rPr>
        <w:t>two years ago</w:t>
      </w:r>
      <w:r>
        <w:t xml:space="preserve">, </w:t>
      </w:r>
      <w:r w:rsidRPr="00766977">
        <w:rPr>
          <w:rStyle w:val="StyleUnderline"/>
        </w:rPr>
        <w:t xml:space="preserve">ITIF described how </w:t>
      </w:r>
      <w:r w:rsidRPr="00766977">
        <w:rPr>
          <w:rStyle w:val="StyleUnderline"/>
          <w:highlight w:val="yellow"/>
        </w:rPr>
        <w:t>revelations about</w:t>
      </w:r>
      <w:r w:rsidRPr="00766977">
        <w:rPr>
          <w:rStyle w:val="StyleUnderline"/>
        </w:rPr>
        <w:t xml:space="preserve"> pervasive digital </w:t>
      </w:r>
      <w:r w:rsidRPr="00766977">
        <w:rPr>
          <w:rStyle w:val="StyleUnderline"/>
          <w:highlight w:val="yellow"/>
        </w:rPr>
        <w:t>surveillance</w:t>
      </w:r>
      <w:r w:rsidRPr="00766977">
        <w:rPr>
          <w:rStyle w:val="StyleUnderline"/>
        </w:rPr>
        <w:t xml:space="preserve"> by the U.S. intelligence community </w:t>
      </w:r>
      <w:r w:rsidRPr="00766977">
        <w:rPr>
          <w:rStyle w:val="StyleUnderline"/>
          <w:highlight w:val="yellow"/>
        </w:rPr>
        <w:t>could severely harm</w:t>
      </w:r>
      <w:r w:rsidRPr="00766977">
        <w:rPr>
          <w:rStyle w:val="StyleUnderline"/>
        </w:rPr>
        <w:t xml:space="preserve"> the </w:t>
      </w:r>
      <w:r w:rsidRPr="00766977">
        <w:rPr>
          <w:rStyle w:val="StyleUnderline"/>
          <w:highlight w:val="yellow"/>
        </w:rPr>
        <w:t>competitiveness</w:t>
      </w:r>
      <w:r w:rsidRPr="00766977">
        <w:rPr>
          <w:rStyle w:val="StyleUnderline"/>
        </w:rPr>
        <w:t xml:space="preserve"> of the U</w:t>
      </w:r>
      <w:r>
        <w:t xml:space="preserve">nited </w:t>
      </w:r>
      <w:r w:rsidRPr="00766977">
        <w:rPr>
          <w:rStyle w:val="StyleUnderline"/>
        </w:rPr>
        <w:t>S</w:t>
      </w:r>
      <w:r>
        <w:t xml:space="preserve">tates </w:t>
      </w:r>
      <w:r w:rsidRPr="00766977">
        <w:rPr>
          <w:rStyle w:val="StyleUnderline"/>
          <w:highlight w:val="yellow"/>
        </w:rPr>
        <w:t>if foreign customers turn</w:t>
      </w:r>
      <w:r w:rsidRPr="00766977">
        <w:rPr>
          <w:rStyle w:val="StyleUnderline"/>
        </w:rPr>
        <w:t xml:space="preserve">ed </w:t>
      </w:r>
      <w:r w:rsidRPr="00766977">
        <w:rPr>
          <w:rStyle w:val="StyleUnderline"/>
          <w:highlight w:val="yellow"/>
        </w:rPr>
        <w:t>away</w:t>
      </w:r>
      <w:r w:rsidRPr="00766977">
        <w:rPr>
          <w:rStyle w:val="StyleUnderline"/>
        </w:rPr>
        <w:t xml:space="preserve"> from U.S.-made technology and services</w:t>
      </w:r>
      <w:r>
        <w:t xml:space="preserve">.1 </w:t>
      </w:r>
      <w:r w:rsidRPr="00766977">
        <w:rPr>
          <w:rStyle w:val="StyleUnderline"/>
        </w:rPr>
        <w:t xml:space="preserve">Since then, </w:t>
      </w:r>
      <w:r w:rsidRPr="00766977">
        <w:rPr>
          <w:rStyle w:val="StyleUnderline"/>
          <w:highlight w:val="yellow"/>
        </w:rPr>
        <w:t>U.S. policymakers have failed to take sufficient action</w:t>
      </w:r>
      <w:r w:rsidRPr="00766977">
        <w:rPr>
          <w:rStyle w:val="StyleUnderline"/>
        </w:rPr>
        <w:t xml:space="preserve"> to address these surveillance concerns; in some cases, </w:t>
      </w:r>
      <w:r w:rsidRPr="00766977">
        <w:rPr>
          <w:rStyle w:val="StyleUnderline"/>
          <w:highlight w:val="yellow"/>
        </w:rPr>
        <w:t>they have</w:t>
      </w:r>
      <w:r w:rsidRPr="00766977">
        <w:rPr>
          <w:rStyle w:val="StyleUnderline"/>
        </w:rPr>
        <w:t xml:space="preserve"> even </w:t>
      </w:r>
      <w:r w:rsidRPr="00766977">
        <w:rPr>
          <w:rStyle w:val="Emphasis"/>
          <w:highlight w:val="yellow"/>
        </w:rPr>
        <w:t>fanned the flames</w:t>
      </w:r>
      <w:r w:rsidRPr="00766977">
        <w:rPr>
          <w:rStyle w:val="StyleUnderline"/>
        </w:rPr>
        <w:t xml:space="preserve"> of discontent </w:t>
      </w:r>
      <w:r w:rsidRPr="00766977">
        <w:rPr>
          <w:rStyle w:val="StyleUnderline"/>
          <w:highlight w:val="yellow"/>
        </w:rPr>
        <w:t>by championing weak</w:t>
      </w:r>
      <w:r w:rsidRPr="00766977">
        <w:rPr>
          <w:rStyle w:val="StyleUnderline"/>
        </w:rPr>
        <w:t xml:space="preserve"> information </w:t>
      </w:r>
      <w:r w:rsidRPr="00766977">
        <w:rPr>
          <w:rStyle w:val="StyleUnderline"/>
          <w:highlight w:val="yellow"/>
        </w:rPr>
        <w:t>security</w:t>
      </w:r>
      <w:r w:rsidRPr="00766977">
        <w:rPr>
          <w:rStyle w:val="StyleUnderline"/>
        </w:rPr>
        <w:t xml:space="preserve"> practices</w:t>
      </w:r>
      <w:r>
        <w:t xml:space="preserve">.2 </w:t>
      </w:r>
      <w:r w:rsidRPr="00766977">
        <w:rPr>
          <w:rStyle w:val="StyleUnderline"/>
        </w:rPr>
        <w:t xml:space="preserve">In addition, </w:t>
      </w:r>
      <w:r w:rsidRPr="00766977">
        <w:rPr>
          <w:rStyle w:val="StyleUnderline"/>
          <w:highlight w:val="yellow"/>
        </w:rPr>
        <w:t>other countries have used anger over</w:t>
      </w:r>
      <w:r w:rsidRPr="00766977">
        <w:rPr>
          <w:rStyle w:val="StyleUnderline"/>
        </w:rPr>
        <w:t xml:space="preserve"> U.S. government </w:t>
      </w:r>
      <w:r w:rsidRPr="00766977">
        <w:rPr>
          <w:rStyle w:val="StyleUnderline"/>
          <w:highlight w:val="yellow"/>
        </w:rPr>
        <w:t>surveillance as a cover for implementing</w:t>
      </w:r>
      <w:r w:rsidRPr="00766977">
        <w:rPr>
          <w:rStyle w:val="StyleUnderline"/>
        </w:rPr>
        <w:t xml:space="preserve"> a new wave of </w:t>
      </w:r>
      <w:r w:rsidRPr="00766977">
        <w:rPr>
          <w:rStyle w:val="StyleUnderline"/>
          <w:highlight w:val="yellow"/>
        </w:rPr>
        <w:t>protectionist policies</w:t>
      </w:r>
      <w:r w:rsidRPr="00766977">
        <w:rPr>
          <w:rStyle w:val="StyleUnderline"/>
        </w:rPr>
        <w:t xml:space="preserve"> specifically targeting information technology. </w:t>
      </w:r>
      <w:r w:rsidRPr="00766977">
        <w:rPr>
          <w:rStyle w:val="StyleUnderline"/>
          <w:highlight w:val="yellow"/>
        </w:rPr>
        <w:t>The</w:t>
      </w:r>
      <w:r w:rsidRPr="00766977">
        <w:rPr>
          <w:rStyle w:val="StyleUnderline"/>
        </w:rPr>
        <w:t xml:space="preserve"> combined </w:t>
      </w:r>
      <w:r w:rsidRPr="00766977">
        <w:rPr>
          <w:rStyle w:val="StyleUnderline"/>
          <w:highlight w:val="yellow"/>
        </w:rPr>
        <w:t>result is a set of policies</w:t>
      </w:r>
      <w:r w:rsidRPr="00766977">
        <w:rPr>
          <w:rStyle w:val="StyleUnderline"/>
        </w:rPr>
        <w:t xml:space="preserve"> both at home and abroad </w:t>
      </w:r>
      <w:r w:rsidRPr="00766977">
        <w:rPr>
          <w:rStyle w:val="StyleUnderline"/>
          <w:highlight w:val="yellow"/>
        </w:rPr>
        <w:t xml:space="preserve">that </w:t>
      </w:r>
      <w:r w:rsidRPr="00766977">
        <w:rPr>
          <w:rStyle w:val="Emphasis"/>
          <w:highlight w:val="yellow"/>
        </w:rPr>
        <w:t>sacrifices robust competitiveness</w:t>
      </w:r>
      <w:r w:rsidRPr="00766977">
        <w:rPr>
          <w:rStyle w:val="StyleUnderline"/>
          <w:highlight w:val="yellow"/>
        </w:rPr>
        <w:t xml:space="preserve"> of the</w:t>
      </w:r>
      <w:r w:rsidRPr="00766977">
        <w:rPr>
          <w:rStyle w:val="StyleUnderline"/>
        </w:rPr>
        <w:t xml:space="preserve"> U.S. </w:t>
      </w:r>
      <w:r w:rsidRPr="00766977">
        <w:rPr>
          <w:rStyle w:val="StyleUnderline"/>
          <w:highlight w:val="yellow"/>
        </w:rPr>
        <w:t>tech sector</w:t>
      </w:r>
      <w:r w:rsidRPr="00766977">
        <w:rPr>
          <w:rStyle w:val="StyleUnderline"/>
        </w:rPr>
        <w:t xml:space="preserve"> for vague and unconvincing promises of improved national security</w:t>
      </w:r>
      <w:r>
        <w:t>.</w:t>
      </w:r>
    </w:p>
    <w:p w14:paraId="709E4719" w14:textId="77777777" w:rsidR="00EB0675" w:rsidRDefault="00EB0675" w:rsidP="00EB0675">
      <w:r w:rsidRPr="00766977">
        <w:rPr>
          <w:rStyle w:val="StyleUnderline"/>
          <w:highlight w:val="yellow"/>
        </w:rPr>
        <w:t>ITIF estimated</w:t>
      </w:r>
      <w:r w:rsidRPr="00766977">
        <w:rPr>
          <w:rStyle w:val="StyleUnderline"/>
        </w:rPr>
        <w:t xml:space="preserve"> in 2013 </w:t>
      </w:r>
      <w:r w:rsidRPr="00766977">
        <w:rPr>
          <w:rStyle w:val="StyleUnderline"/>
          <w:highlight w:val="yellow"/>
        </w:rPr>
        <w:t>that</w:t>
      </w:r>
      <w:r w:rsidRPr="00766977">
        <w:rPr>
          <w:rStyle w:val="StyleUnderline"/>
        </w:rPr>
        <w:t xml:space="preserve"> even </w:t>
      </w:r>
      <w:r w:rsidRPr="00766977">
        <w:rPr>
          <w:rStyle w:val="StyleUnderline"/>
          <w:highlight w:val="yellow"/>
        </w:rPr>
        <w:t>a modest drop in</w:t>
      </w:r>
      <w:r w:rsidRPr="00766977">
        <w:rPr>
          <w:rStyle w:val="StyleUnderline"/>
        </w:rPr>
        <w:t xml:space="preserve"> the expected </w:t>
      </w:r>
      <w:r w:rsidRPr="00766977">
        <w:rPr>
          <w:rStyle w:val="StyleUnderline"/>
          <w:highlight w:val="yellow"/>
        </w:rPr>
        <w:t>foreign market share for cloud computing stemming from concerns about</w:t>
      </w:r>
      <w:r w:rsidRPr="00766977">
        <w:rPr>
          <w:rStyle w:val="StyleUnderline"/>
        </w:rPr>
        <w:t xml:space="preserve"> U.S. </w:t>
      </w:r>
      <w:r w:rsidRPr="00766977">
        <w:rPr>
          <w:rStyle w:val="StyleUnderline"/>
          <w:highlight w:val="yellow"/>
        </w:rPr>
        <w:t>surveillance could cost</w:t>
      </w:r>
      <w:r w:rsidRPr="00766977">
        <w:rPr>
          <w:rStyle w:val="StyleUnderline"/>
        </w:rPr>
        <w:t xml:space="preserve"> the U</w:t>
      </w:r>
      <w:r>
        <w:t xml:space="preserve">nited </w:t>
      </w:r>
      <w:r w:rsidRPr="00766977">
        <w:rPr>
          <w:rStyle w:val="StyleUnderline"/>
        </w:rPr>
        <w:t>S</w:t>
      </w:r>
      <w:r>
        <w:t xml:space="preserve">tates between $21.5 billion and </w:t>
      </w:r>
      <w:r w:rsidRPr="00766977">
        <w:rPr>
          <w:rStyle w:val="Emphasis"/>
          <w:highlight w:val="yellow"/>
        </w:rPr>
        <w:t>$35 billion</w:t>
      </w:r>
      <w:r w:rsidRPr="00766977">
        <w:rPr>
          <w:rStyle w:val="StyleUnderline"/>
          <w:highlight w:val="yellow"/>
        </w:rPr>
        <w:t xml:space="preserve"> by 2016</w:t>
      </w:r>
      <w:r>
        <w:t xml:space="preserve">.3 </w:t>
      </w:r>
      <w:r w:rsidRPr="00766977">
        <w:rPr>
          <w:rStyle w:val="StyleUnderline"/>
        </w:rPr>
        <w:t xml:space="preserve">Since then, </w:t>
      </w:r>
      <w:r w:rsidRPr="00766977">
        <w:rPr>
          <w:rStyle w:val="StyleUnderline"/>
          <w:highlight w:val="yellow"/>
        </w:rPr>
        <w:t>it has become clear that the</w:t>
      </w:r>
      <w:r w:rsidRPr="00766977">
        <w:rPr>
          <w:rStyle w:val="StyleUnderline"/>
        </w:rPr>
        <w:t xml:space="preserve"> U.S. </w:t>
      </w:r>
      <w:r w:rsidRPr="00766977">
        <w:rPr>
          <w:rStyle w:val="StyleUnderline"/>
          <w:highlight w:val="yellow"/>
        </w:rPr>
        <w:t xml:space="preserve">tech industry </w:t>
      </w:r>
      <w:r w:rsidRPr="00766977">
        <w:rPr>
          <w:rStyle w:val="Emphasis"/>
          <w:highlight w:val="yellow"/>
        </w:rPr>
        <w:t>as a whole, not just</w:t>
      </w:r>
      <w:r w:rsidRPr="00766977">
        <w:rPr>
          <w:rStyle w:val="Emphasis"/>
        </w:rPr>
        <w:t xml:space="preserve"> the </w:t>
      </w:r>
      <w:r w:rsidRPr="00766977">
        <w:rPr>
          <w:rStyle w:val="Emphasis"/>
          <w:highlight w:val="yellow"/>
        </w:rPr>
        <w:t>cloud computing</w:t>
      </w:r>
      <w:r w:rsidRPr="00766977">
        <w:rPr>
          <w:rStyle w:val="Emphasis"/>
        </w:rPr>
        <w:t xml:space="preserve"> sector</w:t>
      </w:r>
      <w:r>
        <w:rPr>
          <w:rStyle w:val="StyleUnderline"/>
        </w:rPr>
        <w:t xml:space="preserve">, </w:t>
      </w:r>
      <w:r w:rsidRPr="00766977">
        <w:rPr>
          <w:rStyle w:val="StyleUnderline"/>
          <w:highlight w:val="yellow"/>
        </w:rPr>
        <w:t>has underperformed as a result of</w:t>
      </w:r>
      <w:r w:rsidRPr="00766977">
        <w:rPr>
          <w:rStyle w:val="StyleUnderline"/>
        </w:rPr>
        <w:t xml:space="preserve"> the Snowden </w:t>
      </w:r>
      <w:r w:rsidRPr="00766977">
        <w:rPr>
          <w:rStyle w:val="StyleUnderline"/>
          <w:highlight w:val="yellow"/>
        </w:rPr>
        <w:t>revelations</w:t>
      </w:r>
      <w:r w:rsidRPr="00766977">
        <w:rPr>
          <w:rStyle w:val="StyleUnderline"/>
        </w:rPr>
        <w:t xml:space="preserve">. Therefore, </w:t>
      </w:r>
      <w:r w:rsidRPr="00766977">
        <w:rPr>
          <w:rStyle w:val="StyleUnderline"/>
          <w:highlight w:val="yellow"/>
        </w:rPr>
        <w:t>the economic impact</w:t>
      </w:r>
      <w:r w:rsidRPr="00766977">
        <w:rPr>
          <w:rStyle w:val="StyleUnderline"/>
        </w:rPr>
        <w:t xml:space="preserve"> of U.S. surveillance practices </w:t>
      </w:r>
      <w:r w:rsidRPr="00766977">
        <w:rPr>
          <w:rStyle w:val="StyleUnderline"/>
          <w:highlight w:val="yellow"/>
        </w:rPr>
        <w:t>will</w:t>
      </w:r>
      <w:r w:rsidRPr="00766977">
        <w:rPr>
          <w:rStyle w:val="StyleUnderline"/>
        </w:rPr>
        <w:t xml:space="preserve"> likely </w:t>
      </w:r>
      <w:r w:rsidRPr="00766977">
        <w:rPr>
          <w:rStyle w:val="Emphasis"/>
          <w:highlight w:val="yellow"/>
        </w:rPr>
        <w:t>far exceed</w:t>
      </w:r>
      <w:r w:rsidRPr="00766977">
        <w:rPr>
          <w:rStyle w:val="StyleUnderline"/>
          <w:highlight w:val="yellow"/>
        </w:rPr>
        <w:t xml:space="preserve"> ITIF’s initial</w:t>
      </w:r>
      <w:r>
        <w:t xml:space="preserve"> $35 billion </w:t>
      </w:r>
      <w:r w:rsidRPr="00766977">
        <w:rPr>
          <w:rStyle w:val="StyleUnderline"/>
          <w:highlight w:val="yellow"/>
        </w:rPr>
        <w:t>estimate</w:t>
      </w:r>
      <w:r w:rsidRPr="00766977">
        <w:rPr>
          <w:rStyle w:val="StyleUnderline"/>
        </w:rPr>
        <w:t xml:space="preserve">. This report catalogues a wide range of specific examples of the economic harm that has been done to U.S. businesses. In short, </w:t>
      </w:r>
      <w:r w:rsidRPr="00766977">
        <w:rPr>
          <w:rStyle w:val="StyleUnderline"/>
          <w:highlight w:val="yellow"/>
        </w:rPr>
        <w:t xml:space="preserve">foreign customers are </w:t>
      </w:r>
      <w:r w:rsidRPr="00766977">
        <w:rPr>
          <w:rStyle w:val="Emphasis"/>
          <w:highlight w:val="yellow"/>
        </w:rPr>
        <w:t>shunning U.S. companies</w:t>
      </w:r>
      <w:r w:rsidRPr="00766977">
        <w:rPr>
          <w:rStyle w:val="StyleUnderline"/>
        </w:rPr>
        <w:t xml:space="preserve">. The policy implication of this is clear: </w:t>
      </w:r>
      <w:r w:rsidRPr="00766977">
        <w:rPr>
          <w:rStyle w:val="StyleUnderline"/>
          <w:highlight w:val="yellow"/>
        </w:rPr>
        <w:t>Now that Congress has reformed how</w:t>
      </w:r>
      <w:r w:rsidRPr="00766977">
        <w:rPr>
          <w:rStyle w:val="StyleUnderline"/>
        </w:rPr>
        <w:t xml:space="preserve"> the</w:t>
      </w:r>
      <w:r>
        <w:t xml:space="preserve"> National Security Agency (</w:t>
      </w:r>
      <w:r w:rsidRPr="00766977">
        <w:rPr>
          <w:rStyle w:val="StyleUnderline"/>
          <w:highlight w:val="yellow"/>
        </w:rPr>
        <w:t>NSA</w:t>
      </w:r>
      <w:r>
        <w:t xml:space="preserve">) </w:t>
      </w:r>
      <w:r w:rsidRPr="00766977">
        <w:rPr>
          <w:rStyle w:val="StyleUnderline"/>
          <w:highlight w:val="yellow"/>
        </w:rPr>
        <w:t>collects bulk</w:t>
      </w:r>
      <w:r w:rsidRPr="00766977">
        <w:rPr>
          <w:rStyle w:val="StyleUnderline"/>
        </w:rPr>
        <w:t xml:space="preserve"> domestic phone </w:t>
      </w:r>
      <w:r w:rsidRPr="00766977">
        <w:rPr>
          <w:rStyle w:val="StyleUnderline"/>
          <w:highlight w:val="yellow"/>
        </w:rPr>
        <w:t>records</w:t>
      </w:r>
      <w:r w:rsidRPr="00766977">
        <w:rPr>
          <w:rStyle w:val="StyleUnderline"/>
        </w:rPr>
        <w:t xml:space="preserve"> and allowed private firms—rather than the government—to collect and store approved data, </w:t>
      </w:r>
      <w:r w:rsidRPr="00766977">
        <w:rPr>
          <w:rStyle w:val="StyleUnderline"/>
          <w:highlight w:val="yellow"/>
        </w:rPr>
        <w:t xml:space="preserve">it is time to address </w:t>
      </w:r>
      <w:r w:rsidRPr="00766977">
        <w:rPr>
          <w:rStyle w:val="Emphasis"/>
          <w:highlight w:val="yellow"/>
        </w:rPr>
        <w:t>other controversial</w:t>
      </w:r>
      <w:r w:rsidRPr="00766977">
        <w:rPr>
          <w:rStyle w:val="Emphasis"/>
        </w:rPr>
        <w:t xml:space="preserve"> digital </w:t>
      </w:r>
      <w:r w:rsidRPr="00766977">
        <w:rPr>
          <w:rStyle w:val="Emphasis"/>
          <w:highlight w:val="yellow"/>
        </w:rPr>
        <w:t>surveillance activities</w:t>
      </w:r>
      <w:r w:rsidRPr="00766977">
        <w:rPr>
          <w:rStyle w:val="StyleUnderline"/>
          <w:highlight w:val="yellow"/>
        </w:rPr>
        <w:t xml:space="preserve"> by the U.S. intelligence community</w:t>
      </w:r>
      <w:r>
        <w:t>.4</w:t>
      </w:r>
    </w:p>
    <w:p w14:paraId="031A8EEF" w14:textId="77777777" w:rsidR="00EB0675" w:rsidRDefault="00EB0675" w:rsidP="00EB0675"/>
    <w:p w14:paraId="2CEA1C40" w14:textId="77777777" w:rsidR="00EB0675" w:rsidRDefault="00EB0675" w:rsidP="00EB0675">
      <w:pPr>
        <w:pStyle w:val="Heading3"/>
      </w:pPr>
      <w:r>
        <w:lastRenderedPageBreak/>
        <w:t>They Say: “Companies Solve”</w:t>
      </w:r>
    </w:p>
    <w:p w14:paraId="2C4A8A49" w14:textId="77777777" w:rsidR="00EB0675" w:rsidRPr="00800968" w:rsidRDefault="00EB0675" w:rsidP="00EB0675">
      <w:pPr>
        <w:pStyle w:val="Heading4"/>
      </w:pPr>
      <w:r>
        <w:rPr>
          <w:i/>
          <w:u w:val="single"/>
        </w:rPr>
        <w:t>Government action</w:t>
      </w:r>
      <w:r>
        <w:t xml:space="preserve"> is needed — companies can’t do it alone. </w:t>
      </w:r>
    </w:p>
    <w:p w14:paraId="42A7E47E" w14:textId="77777777" w:rsidR="00EB0675" w:rsidRPr="00800968" w:rsidRDefault="00EB0675" w:rsidP="00EB0675">
      <w:r w:rsidRPr="00800968">
        <w:rPr>
          <w:rStyle w:val="Style13ptBold"/>
        </w:rPr>
        <w:t>Kehl et al. 14</w:t>
      </w:r>
      <w:r>
        <w:t xml:space="preserve"> — Danielle Kehl, Senior </w:t>
      </w:r>
      <w:r w:rsidRPr="00800968">
        <w:t xml:space="preserve">Policy Analyst at </w:t>
      </w:r>
      <w:r>
        <w:t>the</w:t>
      </w:r>
      <w:r w:rsidRPr="00800968">
        <w:t xml:space="preserve"> Open Technology I</w:t>
      </w:r>
      <w:r>
        <w:t>nstitute at the New America Foundation, holds a B.A. in History from Yale University, with Kevin Bankston, Policy Director at the Open Technology Institute at the New America Foundation</w:t>
      </w:r>
      <w:r w:rsidRPr="00800968">
        <w:t xml:space="preserve">, </w:t>
      </w:r>
      <w:r>
        <w:t xml:space="preserve">former </w:t>
      </w:r>
      <w:r w:rsidRPr="00800968">
        <w:t>Senior Counsel and Director of the Free Expression Project at the Center for Democracy &amp; Technology</w:t>
      </w:r>
      <w:r>
        <w:t xml:space="preserve">, former Senior Staff Attorney at the Electronic Frontier Foundation, former </w:t>
      </w:r>
      <w:r w:rsidRPr="00800968">
        <w:t>Justice William Brennan First Amendment Fellow</w:t>
      </w:r>
      <w:r>
        <w:t xml:space="preserve"> at the American Civil Liberties Union, holds a J.D. from </w:t>
      </w:r>
      <w:r w:rsidRPr="00800968">
        <w:t>the University of Southern California Law School</w:t>
      </w:r>
      <w:r>
        <w:t>,</w:t>
      </w:r>
      <w:r w:rsidRPr="00800968">
        <w:t xml:space="preserve"> </w:t>
      </w:r>
      <w:r>
        <w:t xml:space="preserve">Robyn Greene, </w:t>
      </w:r>
      <w:r w:rsidRPr="00800968">
        <w:t xml:space="preserve">Policy Counsel </w:t>
      </w:r>
      <w:r>
        <w:t>specializing in surveillance and cybersecurity at the Open Technology Institute at the New America Foundation</w:t>
      </w:r>
      <w:r w:rsidRPr="00800968">
        <w:t>,</w:t>
      </w:r>
      <w:r>
        <w:t xml:space="preserve"> holds </w:t>
      </w:r>
      <w:r w:rsidRPr="00800968">
        <w:t xml:space="preserve">a J.D. from </w:t>
      </w:r>
      <w:r>
        <w:t xml:space="preserve">Hofstra University School of Law, and Robert Morgus, </w:t>
      </w:r>
      <w:r w:rsidRPr="00800968">
        <w:t xml:space="preserve">Program Associate with </w:t>
      </w:r>
      <w:r>
        <w:t>the</w:t>
      </w:r>
      <w:r w:rsidRPr="00800968">
        <w:t xml:space="preserve"> Cybersecurity Initiative and International Security Program</w:t>
      </w:r>
      <w:r>
        <w:t xml:space="preserve"> at the New America Foundation, 2014 (“Surveillance Costs: The NSA’s Impact on the Economy, Internet Freedom &amp; Cybersecurity,” Report by the Open Technology Institute of the New America Foundation, July, Available Online at </w:t>
      </w:r>
      <w:hyperlink r:id="rId16" w:history="1">
        <w:r w:rsidRPr="00D22175">
          <w:rPr>
            <w:rStyle w:val="Hyperlink"/>
          </w:rPr>
          <w:t>https://static.newamerica.org/attachments/184-surveillance-costs-the-nsas-impact-on-the-economy-internet-freedom-and-cybersecurity/Surveilance_Costs_Final.pdf</w:t>
        </w:r>
      </w:hyperlink>
      <w:r>
        <w:t>, Accessed 07-05-2015, p. 13)</w:t>
      </w:r>
    </w:p>
    <w:p w14:paraId="3DF584AC" w14:textId="77777777" w:rsidR="00EB0675" w:rsidRDefault="00EB0675" w:rsidP="00EB0675">
      <w:r>
        <w:t xml:space="preserve">It is abundantly clear that the </w:t>
      </w:r>
      <w:r w:rsidRPr="00800968">
        <w:rPr>
          <w:rStyle w:val="StyleUnderline"/>
          <w:highlight w:val="yellow"/>
        </w:rPr>
        <w:t>NSA</w:t>
      </w:r>
      <w:r w:rsidRPr="00766977">
        <w:rPr>
          <w:rStyle w:val="StyleUnderline"/>
        </w:rPr>
        <w:t xml:space="preserve"> surveillance </w:t>
      </w:r>
      <w:r w:rsidRPr="00800968">
        <w:rPr>
          <w:rStyle w:val="StyleUnderline"/>
          <w:highlight w:val="yellow"/>
        </w:rPr>
        <w:t>programs are</w:t>
      </w:r>
      <w:r w:rsidRPr="00766977">
        <w:rPr>
          <w:rStyle w:val="StyleUnderline"/>
        </w:rPr>
        <w:t xml:space="preserve"> currently </w:t>
      </w:r>
      <w:r w:rsidRPr="00800968">
        <w:rPr>
          <w:rStyle w:val="StyleUnderline"/>
          <w:highlight w:val="yellow"/>
        </w:rPr>
        <w:t xml:space="preserve">having a </w:t>
      </w:r>
      <w:r w:rsidRPr="00800968">
        <w:rPr>
          <w:rStyle w:val="Emphasis"/>
          <w:highlight w:val="yellow"/>
        </w:rPr>
        <w:t>serious</w:t>
      </w:r>
      <w:r w:rsidRPr="00800968">
        <w:rPr>
          <w:rStyle w:val="Emphasis"/>
        </w:rPr>
        <w:t xml:space="preserve">, </w:t>
      </w:r>
      <w:r w:rsidRPr="00800968">
        <w:rPr>
          <w:rStyle w:val="Emphasis"/>
          <w:highlight w:val="yellow"/>
        </w:rPr>
        <w:t>negative impact</w:t>
      </w:r>
      <w:r w:rsidRPr="00800968">
        <w:rPr>
          <w:rStyle w:val="StyleUnderline"/>
          <w:highlight w:val="yellow"/>
        </w:rPr>
        <w:t xml:space="preserve"> on the</w:t>
      </w:r>
      <w:r w:rsidRPr="00766977">
        <w:rPr>
          <w:rStyle w:val="StyleUnderline"/>
        </w:rPr>
        <w:t xml:space="preserve"> U.S. </w:t>
      </w:r>
      <w:r w:rsidRPr="00800968">
        <w:rPr>
          <w:rStyle w:val="StyleUnderline"/>
          <w:highlight w:val="yellow"/>
        </w:rPr>
        <w:t>economy and threatening</w:t>
      </w:r>
      <w:r w:rsidRPr="00766977">
        <w:rPr>
          <w:rStyle w:val="StyleUnderline"/>
        </w:rPr>
        <w:t xml:space="preserve"> the </w:t>
      </w:r>
      <w:r w:rsidRPr="00800968">
        <w:rPr>
          <w:rStyle w:val="StyleUnderline"/>
          <w:highlight w:val="yellow"/>
        </w:rPr>
        <w:t>future competitiveness of</w:t>
      </w:r>
      <w:r w:rsidRPr="00766977">
        <w:rPr>
          <w:rStyle w:val="StyleUnderline"/>
        </w:rPr>
        <w:t xml:space="preserve"> American </w:t>
      </w:r>
      <w:r w:rsidRPr="00800968">
        <w:rPr>
          <w:rStyle w:val="StyleUnderline"/>
          <w:highlight w:val="yellow"/>
        </w:rPr>
        <w:t>tech</w:t>
      </w:r>
      <w:r w:rsidRPr="00766977">
        <w:rPr>
          <w:rStyle w:val="StyleUnderline"/>
        </w:rPr>
        <w:t xml:space="preserve">nology </w:t>
      </w:r>
      <w:r w:rsidRPr="00800968">
        <w:rPr>
          <w:rStyle w:val="StyleUnderline"/>
          <w:highlight w:val="yellow"/>
        </w:rPr>
        <w:t>companies. Not only are</w:t>
      </w:r>
      <w:r w:rsidRPr="00766977">
        <w:rPr>
          <w:rStyle w:val="StyleUnderline"/>
        </w:rPr>
        <w:t xml:space="preserve"> U.S. </w:t>
      </w:r>
      <w:r w:rsidRPr="00800968">
        <w:rPr>
          <w:rStyle w:val="StyleUnderline"/>
          <w:highlight w:val="yellow"/>
        </w:rPr>
        <w:t>companies losing overseas sales and getting dropped from contracts</w:t>
      </w:r>
      <w:r w:rsidRPr="00766977">
        <w:rPr>
          <w:rStyle w:val="StyleUnderline"/>
        </w:rPr>
        <w:t xml:space="preserve"> with foreign companies and governments—</w:t>
      </w:r>
      <w:r w:rsidRPr="00800968">
        <w:rPr>
          <w:rStyle w:val="StyleUnderline"/>
          <w:highlight w:val="yellow"/>
        </w:rPr>
        <w:t>they are also watching their competitive advantage in fast-growing industries</w:t>
      </w:r>
      <w:r w:rsidRPr="00766977">
        <w:rPr>
          <w:rStyle w:val="StyleUnderline"/>
        </w:rPr>
        <w:t xml:space="preserve"> like clou</w:t>
      </w:r>
      <w:r>
        <w:rPr>
          <w:rStyle w:val="StyleUnderline"/>
        </w:rPr>
        <w:t xml:space="preserve">d computing and webhosting </w:t>
      </w:r>
      <w:r w:rsidRPr="00800968">
        <w:rPr>
          <w:rStyle w:val="Emphasis"/>
          <w:highlight w:val="yellow"/>
        </w:rPr>
        <w:t>disappear</w:t>
      </w:r>
      <w:r w:rsidRPr="00766977">
        <w:rPr>
          <w:rStyle w:val="StyleUnderline"/>
        </w:rPr>
        <w:t xml:space="preserve">, opening the door for foreign companies who claim to offer “more secure” alternative products to poach their business. </w:t>
      </w:r>
      <w:r w:rsidRPr="00800968">
        <w:rPr>
          <w:rStyle w:val="StyleUnderline"/>
          <w:highlight w:val="yellow"/>
        </w:rPr>
        <w:t>Industry efforts</w:t>
      </w:r>
      <w:r w:rsidRPr="00766977">
        <w:rPr>
          <w:rStyle w:val="StyleUnderline"/>
        </w:rPr>
        <w:t xml:space="preserve"> to increas</w:t>
      </w:r>
      <w:r>
        <w:rPr>
          <w:rStyle w:val="StyleUnderline"/>
        </w:rPr>
        <w:t>e transparency and accountabil</w:t>
      </w:r>
      <w:r w:rsidRPr="00766977">
        <w:rPr>
          <w:rStyle w:val="StyleUnderline"/>
        </w:rPr>
        <w:t xml:space="preserve">ity as well as concrete steps </w:t>
      </w:r>
      <w:r w:rsidRPr="00800968">
        <w:rPr>
          <w:rStyle w:val="StyleUnderline"/>
          <w:highlight w:val="yellow"/>
        </w:rPr>
        <w:t>to promote better security by adopting encryption</w:t>
      </w:r>
      <w:r w:rsidRPr="00766977">
        <w:rPr>
          <w:rStyle w:val="StyleUnderline"/>
        </w:rPr>
        <w:t xml:space="preserve"> and other best practices </w:t>
      </w:r>
      <w:r w:rsidRPr="00800968">
        <w:rPr>
          <w:rStyle w:val="StyleUnderline"/>
          <w:highlight w:val="yellow"/>
        </w:rPr>
        <w:t>are positive</w:t>
      </w:r>
      <w:r>
        <w:rPr>
          <w:rStyle w:val="StyleUnderline"/>
        </w:rPr>
        <w:t xml:space="preserve"> signs, </w:t>
      </w:r>
      <w:r w:rsidRPr="00800968">
        <w:rPr>
          <w:rStyle w:val="StyleUnderline"/>
          <w:highlight w:val="yellow"/>
        </w:rPr>
        <w:t>but</w:t>
      </w:r>
      <w:r>
        <w:rPr>
          <w:rStyle w:val="StyleUnderline"/>
        </w:rPr>
        <w:t xml:space="preserve"> </w:t>
      </w:r>
      <w:r w:rsidRPr="00800968">
        <w:rPr>
          <w:rStyle w:val="Emphasis"/>
        </w:rPr>
        <w:t xml:space="preserve">U.S. </w:t>
      </w:r>
      <w:r w:rsidRPr="00800968">
        <w:rPr>
          <w:rStyle w:val="Emphasis"/>
          <w:highlight w:val="yellow"/>
        </w:rPr>
        <w:t>companies cannot solve this problem alone</w:t>
      </w:r>
      <w:r w:rsidRPr="00766977">
        <w:rPr>
          <w:rStyle w:val="StyleUnderline"/>
        </w:rPr>
        <w:t>. “</w:t>
      </w:r>
      <w:r w:rsidRPr="00800968">
        <w:rPr>
          <w:rStyle w:val="StyleUnderline"/>
          <w:highlight w:val="yellow"/>
        </w:rPr>
        <w:t xml:space="preserve">It’s </w:t>
      </w:r>
      <w:r w:rsidRPr="00800968">
        <w:rPr>
          <w:rStyle w:val="Emphasis"/>
          <w:highlight w:val="yellow"/>
        </w:rPr>
        <w:t>not blowing over</w:t>
      </w:r>
      <w:r w:rsidRPr="00766977">
        <w:rPr>
          <w:rStyle w:val="StyleUnderline"/>
        </w:rPr>
        <w:t>,” said Microsoft General Counsel</w:t>
      </w:r>
      <w:r>
        <w:t xml:space="preserve"> Brad </w:t>
      </w:r>
      <w:r w:rsidRPr="00766977">
        <w:rPr>
          <w:rStyle w:val="StyleUnderline"/>
        </w:rPr>
        <w:t>Smith</w:t>
      </w:r>
      <w:r>
        <w:t xml:space="preserve"> at a recent conference. “In June of 2014, </w:t>
      </w:r>
      <w:r w:rsidRPr="00800968">
        <w:rPr>
          <w:rStyle w:val="StyleUnderline"/>
        </w:rPr>
        <w:t xml:space="preserve">it is clear it is </w:t>
      </w:r>
      <w:r w:rsidRPr="00800968">
        <w:rPr>
          <w:rStyle w:val="Emphasis"/>
        </w:rPr>
        <w:t>getting worse, not better</w:t>
      </w:r>
      <w:r>
        <w:t xml:space="preserve">.”98 </w:t>
      </w:r>
      <w:r w:rsidRPr="00800968">
        <w:rPr>
          <w:rStyle w:val="StyleUnderline"/>
          <w:highlight w:val="yellow"/>
        </w:rPr>
        <w:t xml:space="preserve">Without </w:t>
      </w:r>
      <w:r w:rsidRPr="00800968">
        <w:rPr>
          <w:rStyle w:val="Emphasis"/>
          <w:highlight w:val="yellow"/>
        </w:rPr>
        <w:t>meaningful government reform</w:t>
      </w:r>
      <w:r w:rsidRPr="00800968">
        <w:rPr>
          <w:rStyle w:val="StyleUnderline"/>
        </w:rPr>
        <w:t xml:space="preserve"> and better oversight, </w:t>
      </w:r>
      <w:r w:rsidRPr="00800968">
        <w:rPr>
          <w:rStyle w:val="StyleUnderline"/>
          <w:highlight w:val="yellow"/>
        </w:rPr>
        <w:t>concerns about</w:t>
      </w:r>
      <w:r w:rsidRPr="00800968">
        <w:rPr>
          <w:rStyle w:val="StyleUnderline"/>
        </w:rPr>
        <w:t xml:space="preserve"> the breadth of </w:t>
      </w:r>
      <w:r w:rsidRPr="00800968">
        <w:rPr>
          <w:rStyle w:val="StyleUnderline"/>
          <w:highlight w:val="yellow"/>
        </w:rPr>
        <w:t>NSA</w:t>
      </w:r>
      <w:r w:rsidRPr="00800968">
        <w:rPr>
          <w:rStyle w:val="StyleUnderline"/>
        </w:rPr>
        <w:t xml:space="preserve"> surveillance </w:t>
      </w:r>
      <w:r w:rsidRPr="00800968">
        <w:rPr>
          <w:rStyle w:val="StyleUnderline"/>
          <w:highlight w:val="yellow"/>
        </w:rPr>
        <w:t xml:space="preserve">could lead to </w:t>
      </w:r>
      <w:r w:rsidRPr="00800968">
        <w:rPr>
          <w:rStyle w:val="Emphasis"/>
          <w:highlight w:val="yellow"/>
        </w:rPr>
        <w:t>permanent shifts</w:t>
      </w:r>
      <w:r w:rsidRPr="00800968">
        <w:rPr>
          <w:rStyle w:val="StyleUnderline"/>
          <w:highlight w:val="yellow"/>
        </w:rPr>
        <w:t xml:space="preserve"> in the global tech</w:t>
      </w:r>
      <w:r w:rsidRPr="00800968">
        <w:rPr>
          <w:rStyle w:val="StyleUnderline"/>
        </w:rPr>
        <w:t xml:space="preserve">nology </w:t>
      </w:r>
      <w:r w:rsidRPr="00800968">
        <w:rPr>
          <w:rStyle w:val="StyleUnderline"/>
          <w:highlight w:val="yellow"/>
        </w:rPr>
        <w:t xml:space="preserve">market and do </w:t>
      </w:r>
      <w:r w:rsidRPr="00800968">
        <w:rPr>
          <w:rStyle w:val="Emphasis"/>
          <w:highlight w:val="yellow"/>
        </w:rPr>
        <w:t>lasting damage</w:t>
      </w:r>
      <w:r w:rsidRPr="00800968">
        <w:rPr>
          <w:rStyle w:val="StyleUnderline"/>
          <w:highlight w:val="yellow"/>
        </w:rPr>
        <w:t xml:space="preserve"> to the</w:t>
      </w:r>
      <w:r w:rsidRPr="00800968">
        <w:rPr>
          <w:rStyle w:val="StyleUnderline"/>
        </w:rPr>
        <w:t xml:space="preserve"> U.S. </w:t>
      </w:r>
      <w:r w:rsidRPr="00800968">
        <w:rPr>
          <w:rStyle w:val="StyleUnderline"/>
          <w:highlight w:val="yellow"/>
        </w:rPr>
        <w:t>economy</w:t>
      </w:r>
      <w:r>
        <w:t>.</w:t>
      </w:r>
    </w:p>
    <w:p w14:paraId="0EEF9E98" w14:textId="77777777" w:rsidR="00EB0675" w:rsidRDefault="00EB0675" w:rsidP="00EB0675"/>
    <w:p w14:paraId="4489BAF8" w14:textId="2024C94A" w:rsidR="00E74344" w:rsidRDefault="00E74344" w:rsidP="00EB0675">
      <w:pPr>
        <w:pStyle w:val="Heading3"/>
      </w:pPr>
      <w:r>
        <w:lastRenderedPageBreak/>
        <w:t>They Say: “Alt Causes To Cybersecurity”</w:t>
      </w:r>
    </w:p>
    <w:p w14:paraId="5951F374" w14:textId="77777777" w:rsidR="00E74344" w:rsidRDefault="00E74344" w:rsidP="00E74344">
      <w:pPr>
        <w:pStyle w:val="Heading4"/>
      </w:pPr>
      <w:r>
        <w:t xml:space="preserve">Encryption is </w:t>
      </w:r>
      <w:r w:rsidRPr="00443D2C">
        <w:t>vital</w:t>
      </w:r>
      <w:r>
        <w:t xml:space="preserve"> to </w:t>
      </w:r>
      <w:r>
        <w:rPr>
          <w:i/>
          <w:u w:val="single"/>
        </w:rPr>
        <w:t>every aspect</w:t>
      </w:r>
      <w:r>
        <w:t xml:space="preserve"> of </w:t>
      </w:r>
      <w:r w:rsidRPr="00443D2C">
        <w:t>Internet</w:t>
      </w:r>
      <w:r>
        <w:t xml:space="preserve"> security. </w:t>
      </w:r>
    </w:p>
    <w:p w14:paraId="37F57D96" w14:textId="77777777" w:rsidR="00E74344" w:rsidRPr="008F5C4A" w:rsidRDefault="00E74344" w:rsidP="00E74344">
      <w:r w:rsidRPr="008F5C4A">
        <w:rPr>
          <w:rStyle w:val="Style13ptBold"/>
        </w:rPr>
        <w:t>Schneier 15</w:t>
      </w:r>
      <w:r>
        <w:t xml:space="preserve"> — </w:t>
      </w:r>
      <w:r w:rsidRPr="00C221B8">
        <w:t xml:space="preserve">Bruce Schneier, </w:t>
      </w:r>
      <w:r>
        <w:t xml:space="preserve">Chief Technology Officer for </w:t>
      </w:r>
      <w:r w:rsidRPr="00A25489">
        <w:t>Counterpane Internet Security</w:t>
      </w:r>
      <w:r>
        <w:t>, F</w:t>
      </w:r>
      <w:r w:rsidRPr="00043096">
        <w:t>ellow at the Berkman Center for Internet and So</w:t>
      </w:r>
      <w:r>
        <w:t>ciety at Harvard Law School, Program F</w:t>
      </w:r>
      <w:r w:rsidRPr="00043096">
        <w:t xml:space="preserve">ellow at the New America Foundation's </w:t>
      </w:r>
      <w:r>
        <w:t>Open Technology Institute, Board M</w:t>
      </w:r>
      <w:r w:rsidRPr="00043096">
        <w:t>ember of the Electronic Frontier Foundation, Advisory Board Member of the Electronic Privacy Information Center,</w:t>
      </w:r>
      <w:r>
        <w:t xml:space="preserve"> interviewed by Rob Price, 2015 (“Bruce Schneier: David Cameron's proposed encryption ban would 'destroy the internet',” </w:t>
      </w:r>
      <w:r>
        <w:rPr>
          <w:i/>
        </w:rPr>
        <w:t>Business Insider</w:t>
      </w:r>
      <w:r>
        <w:t>, July 6</w:t>
      </w:r>
      <w:r w:rsidRPr="008F5C4A">
        <w:rPr>
          <w:vertAlign w:val="superscript"/>
        </w:rPr>
        <w:t>th</w:t>
      </w:r>
      <w:r>
        <w:t xml:space="preserve">, Available Online at </w:t>
      </w:r>
      <w:hyperlink r:id="rId17" w:history="1">
        <w:r w:rsidRPr="006D67A8">
          <w:rPr>
            <w:rStyle w:val="Hyperlink"/>
          </w:rPr>
          <w:t>http://www.businessinsider.com/bruce-schneier-david-cameron-proposed-encryption-ban-destroy-the-internet-2015-7</w:t>
        </w:r>
      </w:hyperlink>
      <w:r>
        <w:t>, Accessed 07-20-2015)</w:t>
      </w:r>
    </w:p>
    <w:p w14:paraId="5FDFB22A" w14:textId="77777777" w:rsidR="00E74344" w:rsidRDefault="00E74344" w:rsidP="00E74344">
      <w:r>
        <w:t>BI: Are there any less obvious ways in which encryption helps people on a day-to-day basis?</w:t>
      </w:r>
    </w:p>
    <w:p w14:paraId="23C2EAD3" w14:textId="77777777" w:rsidR="00E74344" w:rsidRDefault="00E74344" w:rsidP="00E74344">
      <w:r>
        <w:t xml:space="preserve">BS: </w:t>
      </w:r>
      <w:r w:rsidRPr="00C87CDE">
        <w:rPr>
          <w:rStyle w:val="StyleUnderline"/>
          <w:highlight w:val="yellow"/>
        </w:rPr>
        <w:t xml:space="preserve">Encryption secures </w:t>
      </w:r>
      <w:r w:rsidRPr="00C87CDE">
        <w:rPr>
          <w:rStyle w:val="Emphasis"/>
          <w:highlight w:val="yellow"/>
        </w:rPr>
        <w:t>everything we do</w:t>
      </w:r>
      <w:r w:rsidRPr="00C87CDE">
        <w:rPr>
          <w:rStyle w:val="StyleUnderline"/>
          <w:highlight w:val="yellow"/>
        </w:rPr>
        <w:t xml:space="preserve"> on the Internet. It secures</w:t>
      </w:r>
      <w:r w:rsidRPr="00C61AB9">
        <w:rPr>
          <w:rStyle w:val="StyleUnderline"/>
        </w:rPr>
        <w:t xml:space="preserve"> our </w:t>
      </w:r>
      <w:r w:rsidRPr="00443D2C">
        <w:rPr>
          <w:rStyle w:val="Emphasis"/>
          <w:highlight w:val="yellow"/>
        </w:rPr>
        <w:t>commerce</w:t>
      </w:r>
      <w:r w:rsidRPr="00443D2C">
        <w:rPr>
          <w:rStyle w:val="StyleUnderline"/>
          <w:highlight w:val="yellow"/>
        </w:rPr>
        <w:t xml:space="preserve">. It </w:t>
      </w:r>
      <w:r w:rsidRPr="00C87CDE">
        <w:rPr>
          <w:rStyle w:val="StyleUnderline"/>
          <w:highlight w:val="yellow"/>
        </w:rPr>
        <w:t>secures</w:t>
      </w:r>
      <w:r w:rsidRPr="00C61AB9">
        <w:rPr>
          <w:rStyle w:val="StyleUnderline"/>
        </w:rPr>
        <w:t xml:space="preserve"> our </w:t>
      </w:r>
      <w:r w:rsidRPr="00443D2C">
        <w:rPr>
          <w:rStyle w:val="Emphasis"/>
          <w:highlight w:val="yellow"/>
        </w:rPr>
        <w:t>communications</w:t>
      </w:r>
      <w:r w:rsidRPr="00C87CDE">
        <w:rPr>
          <w:rStyle w:val="StyleUnderline"/>
          <w:highlight w:val="yellow"/>
        </w:rPr>
        <w:t>. It secures</w:t>
      </w:r>
      <w:r w:rsidRPr="00C61AB9">
        <w:rPr>
          <w:rStyle w:val="StyleUnderline"/>
        </w:rPr>
        <w:t xml:space="preserve"> our </w:t>
      </w:r>
      <w:r w:rsidRPr="00443D2C">
        <w:rPr>
          <w:rStyle w:val="Emphasis"/>
          <w:highlight w:val="yellow"/>
        </w:rPr>
        <w:t>critical infrastructure</w:t>
      </w:r>
      <w:r w:rsidRPr="00C87CDE">
        <w:rPr>
          <w:rStyle w:val="StyleUnderline"/>
          <w:highlight w:val="yellow"/>
        </w:rPr>
        <w:t>. It secures</w:t>
      </w:r>
      <w:r w:rsidRPr="00C61AB9">
        <w:rPr>
          <w:rStyle w:val="StyleUnderline"/>
        </w:rPr>
        <w:t xml:space="preserve"> our </w:t>
      </w:r>
      <w:r w:rsidRPr="00C87CDE">
        <w:rPr>
          <w:rStyle w:val="StyleUnderline"/>
          <w:highlight w:val="yellow"/>
        </w:rPr>
        <w:t xml:space="preserve">persons from </w:t>
      </w:r>
      <w:r w:rsidRPr="00443D2C">
        <w:rPr>
          <w:rStyle w:val="Emphasis"/>
          <w:highlight w:val="yellow"/>
        </w:rPr>
        <w:t>criminal attack</w:t>
      </w:r>
      <w:r w:rsidRPr="00C87CDE">
        <w:rPr>
          <w:rStyle w:val="StyleUnderline"/>
          <w:highlight w:val="yellow"/>
        </w:rPr>
        <w:t>, and</w:t>
      </w:r>
      <w:r w:rsidRPr="00C61AB9">
        <w:rPr>
          <w:rStyle w:val="StyleUnderline"/>
        </w:rPr>
        <w:t xml:space="preserve"> it </w:t>
      </w:r>
      <w:r w:rsidRPr="00C87CDE">
        <w:rPr>
          <w:rStyle w:val="StyleUnderline"/>
          <w:highlight w:val="yellow"/>
        </w:rPr>
        <w:t>secures</w:t>
      </w:r>
      <w:r w:rsidRPr="00C61AB9">
        <w:rPr>
          <w:rStyle w:val="StyleUnderline"/>
        </w:rPr>
        <w:t xml:space="preserve"> our </w:t>
      </w:r>
      <w:r w:rsidRPr="00C87CDE">
        <w:rPr>
          <w:rStyle w:val="StyleUnderline"/>
          <w:highlight w:val="yellow"/>
        </w:rPr>
        <w:t xml:space="preserve">countries from </w:t>
      </w:r>
      <w:r w:rsidRPr="00443D2C">
        <w:rPr>
          <w:rStyle w:val="Emphasis"/>
          <w:highlight w:val="yellow"/>
        </w:rPr>
        <w:t>nation-state attack</w:t>
      </w:r>
      <w:r w:rsidRPr="00C87CDE">
        <w:rPr>
          <w:rStyle w:val="StyleUnderline"/>
          <w:highlight w:val="yellow"/>
        </w:rPr>
        <w:t xml:space="preserve">. In many countries, it helps </w:t>
      </w:r>
      <w:r w:rsidRPr="00443D2C">
        <w:rPr>
          <w:rStyle w:val="Emphasis"/>
          <w:highlight w:val="yellow"/>
        </w:rPr>
        <w:t>journalists</w:t>
      </w:r>
      <w:r w:rsidRPr="00C87CDE">
        <w:rPr>
          <w:rStyle w:val="StyleUnderline"/>
          <w:highlight w:val="yellow"/>
        </w:rPr>
        <w:t xml:space="preserve">, </w:t>
      </w:r>
      <w:r w:rsidRPr="00443D2C">
        <w:rPr>
          <w:rStyle w:val="Emphasis"/>
          <w:highlight w:val="yellow"/>
        </w:rPr>
        <w:t>dissidents</w:t>
      </w:r>
      <w:r w:rsidRPr="00C87CDE">
        <w:rPr>
          <w:rStyle w:val="StyleUnderline"/>
          <w:highlight w:val="yellow"/>
        </w:rPr>
        <w:t xml:space="preserve">, and </w:t>
      </w:r>
      <w:r w:rsidRPr="00443D2C">
        <w:rPr>
          <w:rStyle w:val="Emphasis"/>
          <w:highlight w:val="yellow"/>
        </w:rPr>
        <w:t>human rights workers</w:t>
      </w:r>
      <w:r w:rsidRPr="00C87CDE">
        <w:rPr>
          <w:rStyle w:val="StyleUnderline"/>
          <w:highlight w:val="yellow"/>
        </w:rPr>
        <w:t xml:space="preserve"> stay alive. In a world of</w:t>
      </w:r>
      <w:r w:rsidRPr="003B6F79">
        <w:rPr>
          <w:rStyle w:val="StyleUnderline"/>
        </w:rPr>
        <w:t xml:space="preserve"> pretty </w:t>
      </w:r>
      <w:r w:rsidRPr="00C87CDE">
        <w:rPr>
          <w:rStyle w:val="StyleUnderline"/>
          <w:highlight w:val="yellow"/>
        </w:rPr>
        <w:t xml:space="preserve">bad computer security, it is </w:t>
      </w:r>
      <w:r w:rsidRPr="00C87CDE">
        <w:rPr>
          <w:rStyle w:val="Emphasis"/>
          <w:highlight w:val="yellow"/>
        </w:rPr>
        <w:t>the one thing that works well</w:t>
      </w:r>
      <w:r>
        <w:t>.</w:t>
      </w:r>
    </w:p>
    <w:p w14:paraId="3E4ADECB" w14:textId="77777777" w:rsidR="00E74344" w:rsidRDefault="00E74344" w:rsidP="00E74344"/>
    <w:p w14:paraId="12CB4168" w14:textId="5A14B00F" w:rsidR="0019469F" w:rsidRPr="00AD4BA5" w:rsidRDefault="0019469F" w:rsidP="0019469F">
      <w:pPr>
        <w:pStyle w:val="Heading4"/>
      </w:pPr>
      <w:r>
        <w:t xml:space="preserve">Backdoors </w:t>
      </w:r>
      <w:r w:rsidR="00547B52" w:rsidRPr="00547B52">
        <w:rPr>
          <w:u w:val="single"/>
        </w:rPr>
        <w:t>devastate</w:t>
      </w:r>
      <w:r w:rsidR="009E10DC">
        <w:t xml:space="preserve"> cybersecurity — </w:t>
      </w:r>
      <w:r w:rsidR="009E10DC" w:rsidRPr="009E10DC">
        <w:rPr>
          <w:i/>
          <w:u w:val="single"/>
        </w:rPr>
        <w:t>inherent complexity</w:t>
      </w:r>
      <w:r w:rsidR="009E10DC">
        <w:t xml:space="preserve"> and concentrated </w:t>
      </w:r>
      <w:r w:rsidR="009E10DC" w:rsidRPr="009E10DC">
        <w:rPr>
          <w:i/>
          <w:u w:val="single"/>
        </w:rPr>
        <w:t>targets</w:t>
      </w:r>
      <w:r w:rsidR="009E10DC">
        <w:t xml:space="preserve">. </w:t>
      </w:r>
    </w:p>
    <w:p w14:paraId="1A98FFE3" w14:textId="77777777" w:rsidR="0019469F" w:rsidRDefault="0019469F" w:rsidP="0019469F">
      <w:r>
        <w:rPr>
          <w:rStyle w:val="Style13ptBold"/>
        </w:rPr>
        <w:t>Crypto Experts</w:t>
      </w:r>
      <w:r w:rsidRPr="00B65EC5">
        <w:rPr>
          <w:rStyle w:val="Style13ptBold"/>
        </w:rPr>
        <w:t xml:space="preserve"> 15</w:t>
      </w:r>
      <w:r>
        <w:t xml:space="preserve"> — Harold Abelson, Professor of Electrical Engineering and Computer Science at the Massachusetts Institute of Technology, Fellow of </w:t>
      </w:r>
      <w:r w:rsidRPr="000B63A3">
        <w:t>The Institute of Electrical and Electronics Engineers</w:t>
      </w:r>
      <w:r>
        <w:t>, Founding Director of Creative Commons and the Free Software Foundation, holds a Ph.D. in Mathematics from the Massachusetts Institute of Technology, et al., with Ross Anderson, Steven M. Bellovin, Josh Benaloh, Matt Blaze,</w:t>
      </w:r>
      <w:r w:rsidRPr="00FB2235">
        <w:t xml:space="preserve"> </w:t>
      </w:r>
      <w:r>
        <w:t>Whitfield Diffie, John Gilmore, Matthew Green, Susan Landau, Peter G. Neumann, Ronald L. Rivest, Jeffrey I. Schiller, Bruce Schneier, Michael Specter, and Daniel J. Weitzner, qualifications of these co-authors available upon request, 2015 (“Keys Under Doormats: Mandating insecurity by requiring government access to all data and communications,” Massachusetts Institute of Technology Computer Science and Artificial Intelligence Laboratory Technical Report (</w:t>
      </w:r>
      <w:r w:rsidRPr="009010CC">
        <w:t>MIT-CSAIL-TR-2015-026</w:t>
      </w:r>
      <w:r>
        <w:t>), July 6</w:t>
      </w:r>
      <w:r w:rsidRPr="009010CC">
        <w:rPr>
          <w:vertAlign w:val="superscript"/>
        </w:rPr>
        <w:t>th</w:t>
      </w:r>
      <w:r>
        <w:t xml:space="preserve">, </w:t>
      </w:r>
      <w:r w:rsidRPr="007C2372">
        <w:t>Available</w:t>
      </w:r>
      <w:r>
        <w:t xml:space="preserve"> Online at </w:t>
      </w:r>
      <w:r w:rsidRPr="00100123">
        <w:t>http://dspace.mit.edu/bitstream/handle/1721.1/97690/MIT-CSAIL-TR-2015-026.pdf</w:t>
      </w:r>
      <w:r>
        <w:t>, Accessed 07-20-2015, p. 2-3)</w:t>
      </w:r>
    </w:p>
    <w:p w14:paraId="7A9D576A" w14:textId="77777777" w:rsidR="0019469F" w:rsidRDefault="0019469F" w:rsidP="0019469F">
      <w:r>
        <w:t xml:space="preserve">The goal of this report is to similarly analyze </w:t>
      </w:r>
      <w:r w:rsidRPr="00B83D21">
        <w:rPr>
          <w:rStyle w:val="StyleUnderline"/>
        </w:rPr>
        <w:t>the</w:t>
      </w:r>
      <w:r>
        <w:t xml:space="preserve"> newly </w:t>
      </w:r>
      <w:r w:rsidRPr="00B83D21">
        <w:rPr>
          <w:rStyle w:val="StyleUnderline"/>
        </w:rPr>
        <w:t xml:space="preserve">proposed requirement of </w:t>
      </w:r>
      <w:r w:rsidRPr="00547B52">
        <w:rPr>
          <w:rStyle w:val="StyleUnderline"/>
          <w:highlight w:val="yellow"/>
        </w:rPr>
        <w:t>exceptional access</w:t>
      </w:r>
      <w:r>
        <w:t xml:space="preserve"> to communications in today’s more complex, global information infrastructure. We find that it </w:t>
      </w:r>
      <w:r w:rsidRPr="00547B52">
        <w:rPr>
          <w:rStyle w:val="StyleUnderline"/>
          <w:highlight w:val="yellow"/>
        </w:rPr>
        <w:t>would pose</w:t>
      </w:r>
      <w:r w:rsidRPr="00B83D21">
        <w:rPr>
          <w:rStyle w:val="StyleUnderline"/>
        </w:rPr>
        <w:t xml:space="preserve"> far more </w:t>
      </w:r>
      <w:r w:rsidRPr="00547B52">
        <w:rPr>
          <w:rStyle w:val="Emphasis"/>
          <w:highlight w:val="yellow"/>
        </w:rPr>
        <w:t>grave security risks</w:t>
      </w:r>
      <w:r w:rsidRPr="00B83D21">
        <w:rPr>
          <w:rStyle w:val="StyleUnderline"/>
        </w:rPr>
        <w:t xml:space="preserve">, </w:t>
      </w:r>
      <w:r w:rsidRPr="00547B52">
        <w:rPr>
          <w:rStyle w:val="Emphasis"/>
        </w:rPr>
        <w:t>imperil innovation</w:t>
      </w:r>
      <w:r w:rsidRPr="00B83D21">
        <w:rPr>
          <w:rStyle w:val="StyleUnderline"/>
        </w:rPr>
        <w:t>, and raise thorny issues for human rights and international relations</w:t>
      </w:r>
      <w:r>
        <w:t>.</w:t>
      </w:r>
    </w:p>
    <w:p w14:paraId="012F874E" w14:textId="77777777" w:rsidR="0019469F" w:rsidRDefault="0019469F" w:rsidP="0019469F">
      <w:r>
        <w:t xml:space="preserve">There are three general problems. First, </w:t>
      </w:r>
      <w:r w:rsidRPr="00B83D21">
        <w:rPr>
          <w:rStyle w:val="StyleUnderline"/>
        </w:rPr>
        <w:t xml:space="preserve">providing </w:t>
      </w:r>
      <w:r w:rsidRPr="00547B52">
        <w:rPr>
          <w:rStyle w:val="StyleUnderline"/>
          <w:highlight w:val="yellow"/>
        </w:rPr>
        <w:t>exceptional access</w:t>
      </w:r>
      <w:r>
        <w:t xml:space="preserve"> to communications </w:t>
      </w:r>
      <w:r w:rsidRPr="00547B52">
        <w:rPr>
          <w:rStyle w:val="StyleUnderline"/>
          <w:highlight w:val="yellow"/>
        </w:rPr>
        <w:t xml:space="preserve">would force </w:t>
      </w:r>
      <w:r w:rsidRPr="00547B52">
        <w:rPr>
          <w:rStyle w:val="Emphasis"/>
          <w:highlight w:val="yellow"/>
        </w:rPr>
        <w:t>a U-turn from</w:t>
      </w:r>
      <w:r w:rsidRPr="00547B52">
        <w:rPr>
          <w:rStyle w:val="Emphasis"/>
        </w:rPr>
        <w:t xml:space="preserve"> the </w:t>
      </w:r>
      <w:r w:rsidRPr="00547B52">
        <w:rPr>
          <w:rStyle w:val="Emphasis"/>
          <w:highlight w:val="yellow"/>
        </w:rPr>
        <w:t>best practices</w:t>
      </w:r>
      <w:r w:rsidRPr="00547B52">
        <w:rPr>
          <w:rStyle w:val="Emphasis"/>
        </w:rPr>
        <w:t xml:space="preserve"> now </w:t>
      </w:r>
      <w:r w:rsidRPr="00547B52">
        <w:rPr>
          <w:rStyle w:val="Emphasis"/>
          <w:highlight w:val="yellow"/>
        </w:rPr>
        <w:t>being deployed</w:t>
      </w:r>
      <w:r w:rsidRPr="00547B52">
        <w:rPr>
          <w:rStyle w:val="StyleUnderline"/>
          <w:highlight w:val="yellow"/>
        </w:rPr>
        <w:t xml:space="preserve"> to make the Internet more secure</w:t>
      </w:r>
      <w:r w:rsidRPr="00FB1822">
        <w:t xml:space="preserve">. These practices include forward secrecy — where </w:t>
      </w:r>
      <w:r>
        <w:t>decryption keys are deleted immediately after use, so that stealing the encryption key used by a communications server would not compromise earlier or later communications. A related technique, authenticated encryption, uses the same temporary key to guarantee confidentiality and to verify that the message has not been forged or tampered with.</w:t>
      </w:r>
    </w:p>
    <w:p w14:paraId="17667050" w14:textId="77777777" w:rsidR="0019469F" w:rsidRDefault="0019469F" w:rsidP="0019469F">
      <w:r>
        <w:t xml:space="preserve">Second, </w:t>
      </w:r>
      <w:r w:rsidRPr="00547B52">
        <w:rPr>
          <w:rStyle w:val="StyleUnderline"/>
        </w:rPr>
        <w:t>building</w:t>
      </w:r>
      <w:r w:rsidRPr="00FB1822">
        <w:rPr>
          <w:rStyle w:val="StyleUnderline"/>
        </w:rPr>
        <w:t xml:space="preserve"> in </w:t>
      </w:r>
      <w:r w:rsidRPr="00547B52">
        <w:rPr>
          <w:rStyle w:val="StyleUnderline"/>
          <w:highlight w:val="yellow"/>
        </w:rPr>
        <w:t xml:space="preserve">exceptional access would </w:t>
      </w:r>
      <w:r w:rsidRPr="00547B52">
        <w:rPr>
          <w:rStyle w:val="Emphasis"/>
          <w:highlight w:val="yellow"/>
        </w:rPr>
        <w:t>substantially increase system complexity</w:t>
      </w:r>
      <w:r w:rsidRPr="00FB1822">
        <w:rPr>
          <w:rStyle w:val="StyleUnderline"/>
        </w:rPr>
        <w:t>. Security researchers</w:t>
      </w:r>
      <w:r>
        <w:t xml:space="preserve"> inside and outside government </w:t>
      </w:r>
      <w:r w:rsidRPr="00FB1822">
        <w:rPr>
          <w:rStyle w:val="StyleUnderline"/>
        </w:rPr>
        <w:t xml:space="preserve">agree that </w:t>
      </w:r>
      <w:r w:rsidRPr="00547B52">
        <w:rPr>
          <w:rStyle w:val="StyleUnderline"/>
          <w:highlight w:val="yellow"/>
        </w:rPr>
        <w:t>complexity is the enemy of security</w:t>
      </w:r>
      <w:r w:rsidRPr="00FB1822">
        <w:rPr>
          <w:rStyle w:val="StyleUnderline"/>
        </w:rPr>
        <w:t xml:space="preserve"> — every new feature can interact with others to create vulnerabilities. To achieve widespread exceptional access, new technology features would have to be deployed and tested with literally hundreds of thousands of developers all around the world. This is a far more complex environment than the electronic surveillance now deployed</w:t>
      </w:r>
      <w:r>
        <w:t xml:space="preserve"> in telecommunications and Internet access services, which tend to use similar technologies and are more likely to have the resources to manage vulnerabilities that may arise from new features. </w:t>
      </w:r>
      <w:r w:rsidRPr="00FB1822">
        <w:rPr>
          <w:rStyle w:val="StyleUnderline"/>
        </w:rPr>
        <w:t xml:space="preserve">Features to permit law enforcement exceptional access across a wide range of Internet and mobile computing applications could </w:t>
      </w:r>
      <w:r w:rsidRPr="00FB1822">
        <w:rPr>
          <w:rStyle w:val="StyleUnderline"/>
        </w:rPr>
        <w:lastRenderedPageBreak/>
        <w:t>be particularly problematic because their typical use would be surreptitious — making security testing difficult and less effective</w:t>
      </w:r>
      <w:r>
        <w:t>.</w:t>
      </w:r>
    </w:p>
    <w:p w14:paraId="4FEF70A6" w14:textId="77777777" w:rsidR="0019469F" w:rsidRDefault="0019469F" w:rsidP="0019469F">
      <w:r>
        <w:t xml:space="preserve">Third, </w:t>
      </w:r>
      <w:r w:rsidRPr="00547B52">
        <w:rPr>
          <w:rStyle w:val="StyleUnderline"/>
          <w:highlight w:val="yellow"/>
        </w:rPr>
        <w:t xml:space="preserve">exceptional access would create </w:t>
      </w:r>
      <w:r w:rsidRPr="00547B52">
        <w:rPr>
          <w:rStyle w:val="Emphasis"/>
          <w:highlight w:val="yellow"/>
        </w:rPr>
        <w:t xml:space="preserve">concentrated targets </w:t>
      </w:r>
      <w:r w:rsidRPr="00547B52">
        <w:rPr>
          <w:rStyle w:val="StyleUnderline"/>
          <w:highlight w:val="yellow"/>
        </w:rPr>
        <w:t>that could attract bad actors</w:t>
      </w:r>
      <w:r w:rsidRPr="00FB1822">
        <w:rPr>
          <w:rStyle w:val="StyleUnderline"/>
        </w:rPr>
        <w:t xml:space="preserve">. Security credentials that unlock the data would have to be retained by the platform provider, law enforcement agencies, or some other trusted third party. </w:t>
      </w:r>
      <w:r w:rsidRPr="006321AE">
        <w:rPr>
          <w:rStyle w:val="StyleUnderline"/>
          <w:highlight w:val="yellow"/>
        </w:rPr>
        <w:t xml:space="preserve">If law enforcement’s keys guaranteed access to everything, an attacker who gained access to these keys would enjoy </w:t>
      </w:r>
      <w:r w:rsidRPr="006321AE">
        <w:rPr>
          <w:rStyle w:val="Emphasis"/>
          <w:highlight w:val="yellow"/>
        </w:rPr>
        <w:t>the same privilege</w:t>
      </w:r>
      <w:r w:rsidRPr="006321AE">
        <w:t xml:space="preserve">. Moreover, </w:t>
      </w:r>
      <w:r w:rsidRPr="006321AE">
        <w:rPr>
          <w:rStyle w:val="StyleUnderline"/>
        </w:rPr>
        <w:t>law enforcement’s stated need for rapid access to data would</w:t>
      </w:r>
      <w:r w:rsidRPr="00FB1822">
        <w:rPr>
          <w:rStyle w:val="StyleUnderline"/>
        </w:rPr>
        <w:t xml:space="preserve"> make it impractical to store keys offline or split keys among multiple keyholders</w:t>
      </w:r>
      <w:r>
        <w:t xml:space="preserve">, as security engineers would normally do with extremely high-value credentials. </w:t>
      </w:r>
      <w:r w:rsidRPr="00FB1822">
        <w:rPr>
          <w:rStyle w:val="StyleUnderline"/>
        </w:rPr>
        <w:t xml:space="preserve">Recent </w:t>
      </w:r>
      <w:r w:rsidRPr="006321AE">
        <w:rPr>
          <w:rStyle w:val="StyleUnderline"/>
          <w:highlight w:val="yellow"/>
        </w:rPr>
        <w:t>attacks on</w:t>
      </w:r>
      <w:r>
        <w:t xml:space="preserve"> the United States Government Office of Personnel Management (</w:t>
      </w:r>
      <w:r w:rsidRPr="006321AE">
        <w:rPr>
          <w:rStyle w:val="StyleUnderline"/>
          <w:highlight w:val="yellow"/>
        </w:rPr>
        <w:t>OPM</w:t>
      </w:r>
      <w:r w:rsidRPr="00FB1822">
        <w:t>)</w:t>
      </w:r>
      <w:r>
        <w:t xml:space="preserve"> </w:t>
      </w:r>
      <w:r w:rsidRPr="006321AE">
        <w:rPr>
          <w:rStyle w:val="StyleUnderline"/>
          <w:highlight w:val="yellow"/>
        </w:rPr>
        <w:t>show how much harm can arise</w:t>
      </w:r>
      <w:r w:rsidRPr="00FB1822">
        <w:rPr>
          <w:rStyle w:val="StyleUnderline"/>
        </w:rPr>
        <w:t xml:space="preserve"> when many organizations rely on a single institution that itself has security vulnerabilities. In the case of OPM, numerous federal agencies lost sensitive data because OPM had insecure infrastructure. </w:t>
      </w:r>
      <w:r w:rsidRPr="006321AE">
        <w:rPr>
          <w:rStyle w:val="StyleUnderline"/>
          <w:highlight w:val="yellow"/>
        </w:rPr>
        <w:t>If</w:t>
      </w:r>
      <w:r w:rsidRPr="00FB1822">
        <w:rPr>
          <w:rStyle w:val="StyleUnderline"/>
        </w:rPr>
        <w:t xml:space="preserve"> service </w:t>
      </w:r>
      <w:r w:rsidRPr="006321AE">
        <w:rPr>
          <w:rStyle w:val="StyleUnderline"/>
          <w:highlight w:val="yellow"/>
        </w:rPr>
        <w:t>providers implement exceptional</w:t>
      </w:r>
      <w:r>
        <w:t xml:space="preserve"> [end page 2] </w:t>
      </w:r>
      <w:r w:rsidRPr="006321AE">
        <w:rPr>
          <w:rStyle w:val="StyleUnderline"/>
          <w:highlight w:val="yellow"/>
        </w:rPr>
        <w:t>access</w:t>
      </w:r>
      <w:r w:rsidRPr="00FB1822">
        <w:rPr>
          <w:rStyle w:val="StyleUnderline"/>
        </w:rPr>
        <w:t xml:space="preserve"> requirements incorrectly, </w:t>
      </w:r>
      <w:r w:rsidRPr="006321AE">
        <w:rPr>
          <w:rStyle w:val="StyleUnderline"/>
          <w:highlight w:val="yellow"/>
        </w:rPr>
        <w:t xml:space="preserve">the security of </w:t>
      </w:r>
      <w:r w:rsidRPr="006321AE">
        <w:rPr>
          <w:rStyle w:val="Emphasis"/>
          <w:highlight w:val="yellow"/>
        </w:rPr>
        <w:t>all</w:t>
      </w:r>
      <w:r w:rsidRPr="006321AE">
        <w:rPr>
          <w:rStyle w:val="Emphasis"/>
        </w:rPr>
        <w:t xml:space="preserve"> of their </w:t>
      </w:r>
      <w:r w:rsidRPr="006321AE">
        <w:rPr>
          <w:rStyle w:val="Emphasis"/>
          <w:highlight w:val="yellow"/>
        </w:rPr>
        <w:t>users</w:t>
      </w:r>
      <w:r w:rsidRPr="006321AE">
        <w:rPr>
          <w:rStyle w:val="StyleUnderline"/>
          <w:highlight w:val="yellow"/>
        </w:rPr>
        <w:t xml:space="preserve"> will be at risk</w:t>
      </w:r>
      <w:r>
        <w:t xml:space="preserve">. </w:t>
      </w:r>
    </w:p>
    <w:p w14:paraId="7DE9F0E3" w14:textId="77777777" w:rsidR="0019469F" w:rsidRPr="00E74344" w:rsidRDefault="0019469F" w:rsidP="00E74344"/>
    <w:p w14:paraId="19A3D41C" w14:textId="77777777" w:rsidR="00EB0675" w:rsidRDefault="00EB0675" w:rsidP="00EB0675">
      <w:pPr>
        <w:pStyle w:val="Heading3"/>
      </w:pPr>
      <w:r>
        <w:lastRenderedPageBreak/>
        <w:t>They Say: “Alt Causes To Tech Industry”</w:t>
      </w:r>
    </w:p>
    <w:p w14:paraId="3D0CF410" w14:textId="77777777" w:rsidR="00EB0675" w:rsidRPr="00480178" w:rsidRDefault="00EB0675" w:rsidP="00EB0675">
      <w:pPr>
        <w:pStyle w:val="Heading4"/>
      </w:pPr>
      <w:r>
        <w:t xml:space="preserve">The plan restores trust in U.S. companies by prohibiting attacks on encryption. </w:t>
      </w:r>
    </w:p>
    <w:p w14:paraId="34FBE500" w14:textId="77777777" w:rsidR="00EB0675" w:rsidRDefault="00EB0675" w:rsidP="00EB0675">
      <w:r w:rsidRPr="00800968">
        <w:rPr>
          <w:rStyle w:val="Style13ptBold"/>
        </w:rPr>
        <w:t>Kehl et al. 14</w:t>
      </w:r>
      <w:r>
        <w:t xml:space="preserve"> — Danielle Kehl, Senior </w:t>
      </w:r>
      <w:r w:rsidRPr="00800968">
        <w:t xml:space="preserve">Policy Analyst at </w:t>
      </w:r>
      <w:r>
        <w:t>the</w:t>
      </w:r>
      <w:r w:rsidRPr="00800968">
        <w:t xml:space="preserve"> Open Technology I</w:t>
      </w:r>
      <w:r>
        <w:t>nstitute at the New America Foundation, holds a B.A. in History from Yale University, with Kevin Bankston, Policy Director at the Open Technology Institute at the New America Foundation</w:t>
      </w:r>
      <w:r w:rsidRPr="00800968">
        <w:t xml:space="preserve">, </w:t>
      </w:r>
      <w:r>
        <w:t xml:space="preserve">former </w:t>
      </w:r>
      <w:r w:rsidRPr="00800968">
        <w:t>Senior Counsel and Director of the Free Expression Project at the Center for Democracy &amp; Technology</w:t>
      </w:r>
      <w:r>
        <w:t xml:space="preserve">, former Senior Staff Attorney at the Electronic Frontier Foundation, former </w:t>
      </w:r>
      <w:r w:rsidRPr="00800968">
        <w:t>Justice William Brennan First Amendment Fellow</w:t>
      </w:r>
      <w:r>
        <w:t xml:space="preserve"> at the American Civil Liberties Union, holds a J.D. from </w:t>
      </w:r>
      <w:r w:rsidRPr="00800968">
        <w:t>the University of Southern California Law School</w:t>
      </w:r>
      <w:r>
        <w:t>,</w:t>
      </w:r>
      <w:r w:rsidRPr="00800968">
        <w:t xml:space="preserve"> </w:t>
      </w:r>
      <w:r>
        <w:t xml:space="preserve">Robyn Greene, </w:t>
      </w:r>
      <w:r w:rsidRPr="00800968">
        <w:t xml:space="preserve">Policy Counsel </w:t>
      </w:r>
      <w:r>
        <w:t>specializing in surveillance and cybersecurity at the Open Technology Institute at the New America Foundation</w:t>
      </w:r>
      <w:r w:rsidRPr="00800968">
        <w:t>,</w:t>
      </w:r>
      <w:r>
        <w:t xml:space="preserve"> holds </w:t>
      </w:r>
      <w:r w:rsidRPr="00800968">
        <w:t xml:space="preserve">a J.D. from </w:t>
      </w:r>
      <w:r>
        <w:t xml:space="preserve">Hofstra University School of Law, and Robert Morgus, </w:t>
      </w:r>
      <w:r w:rsidRPr="00800968">
        <w:t xml:space="preserve">Program Associate with </w:t>
      </w:r>
      <w:r>
        <w:t>the</w:t>
      </w:r>
      <w:r w:rsidRPr="00800968">
        <w:t xml:space="preserve"> Cybersecurity Initiative and International Security Program</w:t>
      </w:r>
      <w:r>
        <w:t xml:space="preserve"> at the New America Foundation, 2014 (“Surveillance Costs: The NSA’s Impact on the Economy, Internet Freedom &amp; Cybersecurity,” Report by the Open Technology Institute of the New America Foundation, July, Available Online at </w:t>
      </w:r>
      <w:hyperlink r:id="rId18" w:history="1">
        <w:r w:rsidRPr="00D22175">
          <w:rPr>
            <w:rStyle w:val="Hyperlink"/>
          </w:rPr>
          <w:t>https://static.newamerica.org/attachments/184-surveillance-costs-the-nsas-impact-on-the-economy-internet-freedom-and-cybersecurity/Surveilance_Costs_Final.pdf</w:t>
        </w:r>
      </w:hyperlink>
      <w:r>
        <w:t>, Accessed 07-05-2015, p. 40-41)</w:t>
      </w:r>
    </w:p>
    <w:p w14:paraId="3E8D0D03" w14:textId="77777777" w:rsidR="00EB0675" w:rsidRDefault="00EB0675" w:rsidP="00EB0675">
      <w:r w:rsidRPr="00B10D69">
        <w:rPr>
          <w:rStyle w:val="StyleUnderline"/>
          <w:highlight w:val="yellow"/>
        </w:rPr>
        <w:t>The</w:t>
      </w:r>
      <w:r w:rsidRPr="00B10D69">
        <w:rPr>
          <w:rStyle w:val="StyleUnderline"/>
        </w:rPr>
        <w:t xml:space="preserve"> U.S. </w:t>
      </w:r>
      <w:r w:rsidRPr="00B10D69">
        <w:rPr>
          <w:rStyle w:val="StyleUnderline"/>
          <w:highlight w:val="yellow"/>
        </w:rPr>
        <w:t>government should not require or request that</w:t>
      </w:r>
      <w:r w:rsidRPr="00B10D69">
        <w:rPr>
          <w:rStyle w:val="StyleUnderline"/>
        </w:rPr>
        <w:t xml:space="preserve"> new </w:t>
      </w:r>
      <w:r w:rsidRPr="00B10D69">
        <w:rPr>
          <w:rStyle w:val="StyleUnderline"/>
          <w:highlight w:val="yellow"/>
        </w:rPr>
        <w:t>surveillance capabilities</w:t>
      </w:r>
      <w:r w:rsidRPr="00B10D69">
        <w:rPr>
          <w:rStyle w:val="StyleUnderline"/>
        </w:rPr>
        <w:t xml:space="preserve"> or security vulnera</w:t>
      </w:r>
      <w:r>
        <w:rPr>
          <w:rStyle w:val="StyleUnderline"/>
        </w:rPr>
        <w:t xml:space="preserve">bilities </w:t>
      </w:r>
      <w:r w:rsidRPr="00B10D69">
        <w:rPr>
          <w:rStyle w:val="StyleUnderline"/>
          <w:highlight w:val="yellow"/>
        </w:rPr>
        <w:t>be built into</w:t>
      </w:r>
      <w:r>
        <w:rPr>
          <w:rStyle w:val="StyleUnderline"/>
        </w:rPr>
        <w:t xml:space="preserve"> communi</w:t>
      </w:r>
      <w:r w:rsidRPr="00B10D69">
        <w:rPr>
          <w:rStyle w:val="StyleUnderline"/>
        </w:rPr>
        <w:t xml:space="preserve">cations </w:t>
      </w:r>
      <w:r w:rsidRPr="00B10D69">
        <w:rPr>
          <w:rStyle w:val="StyleUnderline"/>
          <w:highlight w:val="yellow"/>
        </w:rPr>
        <w:t>technologies and services</w:t>
      </w:r>
      <w:r w:rsidRPr="00B10D69">
        <w:rPr>
          <w:rStyle w:val="StyleUnderline"/>
        </w:rPr>
        <w:t xml:space="preserve">, </w:t>
      </w:r>
      <w:r w:rsidRPr="00B10D69">
        <w:rPr>
          <w:rStyle w:val="StyleUnderline"/>
          <w:highlight w:val="yellow"/>
        </w:rPr>
        <w:t>even if</w:t>
      </w:r>
      <w:r w:rsidRPr="00B10D69">
        <w:rPr>
          <w:rStyle w:val="StyleUnderline"/>
        </w:rPr>
        <w:t xml:space="preserve"> these are </w:t>
      </w:r>
      <w:r w:rsidRPr="00B10D69">
        <w:rPr>
          <w:rStyle w:val="StyleUnderline"/>
          <w:highlight w:val="yellow"/>
        </w:rPr>
        <w:t>intended only to facilitate lawful surveillance</w:t>
      </w:r>
      <w:r w:rsidRPr="00B10D69">
        <w:rPr>
          <w:rStyle w:val="StyleUnderline"/>
        </w:rPr>
        <w:t xml:space="preserve">. There is a great deal of evidence that </w:t>
      </w:r>
      <w:r w:rsidRPr="00B10D69">
        <w:rPr>
          <w:rStyle w:val="StyleUnderline"/>
          <w:highlight w:val="yellow"/>
        </w:rPr>
        <w:t>backdoors fundamentally weaken</w:t>
      </w:r>
      <w:r w:rsidRPr="00B10D69">
        <w:rPr>
          <w:rStyle w:val="StyleUnderline"/>
        </w:rPr>
        <w:t xml:space="preserve"> the </w:t>
      </w:r>
      <w:r w:rsidRPr="00B10D69">
        <w:rPr>
          <w:rStyle w:val="StyleUnderline"/>
          <w:highlight w:val="yellow"/>
        </w:rPr>
        <w:t>security</w:t>
      </w:r>
      <w:r w:rsidRPr="00B10D69">
        <w:rPr>
          <w:rStyle w:val="StyleUnderline"/>
        </w:rPr>
        <w:t xml:space="preserve"> of hardware and software, regardless of whether only the NSA purportedly knows about said vulnerabilities</w:t>
      </w:r>
      <w:r>
        <w:t xml:space="preserve">, as some of the documents suggest. A policy statement from the Internet Engineering Task Force in 2000 emphasized that “adding a requirement for wiretapping will make affected protocol designs considerably more complex. Experience has shown that complexity almost inevitably jeopardizes the security of communications.”355 More recently, a May 2013 paper from the Center for Democracy and Technology on the risks of wiretap modifications to endpoints concludes that “deployment of an intercept capability in... communications services, systems and applications poses serious security risks.”356 The authors add that “on balance mandating that endpoint software vendors build intercept functionality into their products will be much more costly to personal, economic and governmental security overall than the risks associated with not being able to wiretap all communications.”357 </w:t>
      </w:r>
      <w:r w:rsidRPr="00B10D69">
        <w:rPr>
          <w:rStyle w:val="StyleUnderline"/>
          <w:highlight w:val="yellow"/>
        </w:rPr>
        <w:t>While NSA</w:t>
      </w:r>
      <w:r w:rsidRPr="00B10D69">
        <w:rPr>
          <w:rStyle w:val="StyleUnderline"/>
        </w:rPr>
        <w:t xml:space="preserve"> programs</w:t>
      </w:r>
      <w:r>
        <w:t xml:space="preserve"> such as SIGINT Enabling—much like proposals from domestic law enforcement agencies to update the Communications Assistance for Law Enforcement Act (CALEA) to require digital wiretapping capabilities in modern Internet-based communications services358—</w:t>
      </w:r>
      <w:r w:rsidRPr="00B10D69">
        <w:rPr>
          <w:rStyle w:val="StyleUnderline"/>
          <w:highlight w:val="yellow"/>
        </w:rPr>
        <w:t>may aim to</w:t>
      </w:r>
      <w:r>
        <w:t xml:space="preserve"> [end page 40] </w:t>
      </w:r>
      <w:r w:rsidRPr="00B10D69">
        <w:rPr>
          <w:rStyle w:val="StyleUnderline"/>
          <w:highlight w:val="yellow"/>
        </w:rPr>
        <w:t>promote national security and law enforcement</w:t>
      </w:r>
      <w:r w:rsidRPr="00B10D69">
        <w:rPr>
          <w:rStyle w:val="StyleUnderline"/>
        </w:rPr>
        <w:t xml:space="preserve"> by ensuring that federal agencies have the ability to intercept Internet communications, </w:t>
      </w:r>
      <w:r w:rsidRPr="00B10D69">
        <w:rPr>
          <w:rStyle w:val="StyleUnderline"/>
          <w:highlight w:val="yellow"/>
        </w:rPr>
        <w:t xml:space="preserve">they do so at </w:t>
      </w:r>
      <w:r w:rsidRPr="00B10D69">
        <w:rPr>
          <w:rStyle w:val="Emphasis"/>
          <w:highlight w:val="yellow"/>
        </w:rPr>
        <w:t>a huge cost to online security overall</w:t>
      </w:r>
      <w:r>
        <w:t>.</w:t>
      </w:r>
    </w:p>
    <w:p w14:paraId="44390807" w14:textId="77777777" w:rsidR="00EB0675" w:rsidRPr="00800968" w:rsidRDefault="00EB0675" w:rsidP="00EB0675">
      <w:r w:rsidRPr="00B10D69">
        <w:rPr>
          <w:rStyle w:val="StyleUnderline"/>
          <w:highlight w:val="yellow"/>
        </w:rPr>
        <w:t>Because of the</w:t>
      </w:r>
      <w:r w:rsidRPr="00B10D69">
        <w:rPr>
          <w:rStyle w:val="StyleUnderline"/>
        </w:rPr>
        <w:t xml:space="preserve"> associated </w:t>
      </w:r>
      <w:r w:rsidRPr="00B10D69">
        <w:rPr>
          <w:rStyle w:val="StyleUnderline"/>
          <w:highlight w:val="yellow"/>
        </w:rPr>
        <w:t>security risks, the</w:t>
      </w:r>
      <w:r w:rsidRPr="00B10D69">
        <w:rPr>
          <w:rStyle w:val="StyleUnderline"/>
        </w:rPr>
        <w:t xml:space="preserve"> U.S. </w:t>
      </w:r>
      <w:r w:rsidRPr="00B10D69">
        <w:rPr>
          <w:rStyle w:val="StyleUnderline"/>
          <w:highlight w:val="yellow"/>
        </w:rPr>
        <w:t xml:space="preserve">government should </w:t>
      </w:r>
      <w:r w:rsidRPr="00B10D69">
        <w:rPr>
          <w:rStyle w:val="Emphasis"/>
          <w:highlight w:val="yellow"/>
        </w:rPr>
        <w:t>not</w:t>
      </w:r>
      <w:r w:rsidRPr="00B10D69">
        <w:rPr>
          <w:rStyle w:val="StyleUnderline"/>
          <w:highlight w:val="yellow"/>
        </w:rPr>
        <w:t xml:space="preserve"> mandate or request</w:t>
      </w:r>
      <w:r w:rsidRPr="00B10D69">
        <w:rPr>
          <w:rStyle w:val="StyleUnderline"/>
        </w:rPr>
        <w:t xml:space="preserve"> the creation of </w:t>
      </w:r>
      <w:r w:rsidRPr="00B10D69">
        <w:rPr>
          <w:rStyle w:val="StyleUnderline"/>
          <w:highlight w:val="yellow"/>
        </w:rPr>
        <w:t>surveillance backdoors</w:t>
      </w:r>
      <w:r w:rsidRPr="00B10D69">
        <w:rPr>
          <w:rStyle w:val="StyleUnderline"/>
        </w:rPr>
        <w:t xml:space="preserve"> in products, whether through </w:t>
      </w:r>
      <w:r w:rsidRPr="00B10D69">
        <w:rPr>
          <w:rStyle w:val="Emphasis"/>
        </w:rPr>
        <w:t>legislation</w:t>
      </w:r>
      <w:r w:rsidRPr="00B10D69">
        <w:rPr>
          <w:rStyle w:val="StyleUnderline"/>
        </w:rPr>
        <w:t xml:space="preserve">, </w:t>
      </w:r>
      <w:r w:rsidRPr="00B10D69">
        <w:rPr>
          <w:rStyle w:val="Emphasis"/>
        </w:rPr>
        <w:t>court order</w:t>
      </w:r>
      <w:r w:rsidRPr="00B10D69">
        <w:rPr>
          <w:rStyle w:val="StyleUnderline"/>
        </w:rPr>
        <w:t xml:space="preserve">, or the </w:t>
      </w:r>
      <w:r w:rsidRPr="00B10D69">
        <w:rPr>
          <w:rStyle w:val="Emphasis"/>
        </w:rPr>
        <w:t>leveraging industry relationships</w:t>
      </w:r>
      <w:r w:rsidRPr="00B10D69">
        <w:rPr>
          <w:rStyle w:val="StyleUnderline"/>
        </w:rPr>
        <w:t xml:space="preserve"> to convince companies to voluntarily insert vulnerabilities</w:t>
      </w:r>
      <w:r>
        <w:t xml:space="preserve">. As Bellovin et al. explain, </w:t>
      </w:r>
      <w:r w:rsidRPr="00B10D69">
        <w:rPr>
          <w:rStyle w:val="StyleUnderline"/>
          <w:highlight w:val="yellow"/>
        </w:rPr>
        <w:t>complying</w:t>
      </w:r>
      <w:r w:rsidRPr="00B10D69">
        <w:rPr>
          <w:rStyle w:val="StyleUnderline"/>
        </w:rPr>
        <w:t xml:space="preserve"> with these types of requirements </w:t>
      </w:r>
      <w:r w:rsidRPr="00B10D69">
        <w:rPr>
          <w:rStyle w:val="StyleUnderline"/>
          <w:highlight w:val="yellow"/>
        </w:rPr>
        <w:t>would</w:t>
      </w:r>
      <w:r>
        <w:t xml:space="preserve"> also </w:t>
      </w:r>
      <w:r w:rsidRPr="00B10D69">
        <w:rPr>
          <w:rStyle w:val="Emphasis"/>
          <w:highlight w:val="yellow"/>
        </w:rPr>
        <w:t>hinder innovation</w:t>
      </w:r>
      <w:r w:rsidRPr="00B10D69">
        <w:rPr>
          <w:rStyle w:val="StyleUnderline"/>
          <w:highlight w:val="yellow"/>
        </w:rPr>
        <w:t xml:space="preserve"> and impose a “</w:t>
      </w:r>
      <w:r w:rsidRPr="00B10D69">
        <w:rPr>
          <w:rStyle w:val="Emphasis"/>
          <w:highlight w:val="yellow"/>
        </w:rPr>
        <w:t>tax</w:t>
      </w:r>
      <w:r w:rsidRPr="00B10D69">
        <w:rPr>
          <w:rStyle w:val="StyleUnderline"/>
          <w:highlight w:val="yellow"/>
        </w:rPr>
        <w:t xml:space="preserve">” on software development in addition to creating </w:t>
      </w:r>
      <w:r w:rsidRPr="00B10D69">
        <w:rPr>
          <w:rStyle w:val="Emphasis"/>
          <w:highlight w:val="yellow"/>
        </w:rPr>
        <w:t>a whole new class of vulnerabilities</w:t>
      </w:r>
      <w:r w:rsidRPr="00B10D69">
        <w:rPr>
          <w:rStyle w:val="StyleUnderline"/>
        </w:rPr>
        <w:t xml:space="preserve"> in hardware and software</w:t>
      </w:r>
      <w:r>
        <w:rPr>
          <w:rStyle w:val="StyleUnderline"/>
        </w:rPr>
        <w:t xml:space="preserve"> </w:t>
      </w:r>
      <w:r w:rsidRPr="00B10D69">
        <w:rPr>
          <w:rStyle w:val="StyleUnderline"/>
          <w:highlight w:val="yellow"/>
        </w:rPr>
        <w:t>that undermines</w:t>
      </w:r>
      <w:r w:rsidRPr="00B10D69">
        <w:rPr>
          <w:rStyle w:val="StyleUnderline"/>
        </w:rPr>
        <w:t xml:space="preserve"> the </w:t>
      </w:r>
      <w:r w:rsidRPr="00B10D69">
        <w:rPr>
          <w:rStyle w:val="Emphasis"/>
          <w:highlight w:val="yellow"/>
        </w:rPr>
        <w:t>overall security</w:t>
      </w:r>
      <w:r w:rsidRPr="00B10D69">
        <w:rPr>
          <w:rStyle w:val="StyleUnderline"/>
        </w:rPr>
        <w:t xml:space="preserve"> of the products</w:t>
      </w:r>
      <w:r>
        <w:t xml:space="preserve">.359 An amendment offered to the NDAA for Fiscal Year 2015 (H.R. 4435) by Representatives Zoe Lofgren (D-CA) and Rush Holt (D-NJ) would have prohibited inserting these kinds of vulnerabilities outright.360 </w:t>
      </w:r>
      <w:r w:rsidRPr="00B10D69">
        <w:rPr>
          <w:rStyle w:val="StyleUnderline"/>
        </w:rPr>
        <w:t>The Lofgren-Holt proposal aimed to prevent</w:t>
      </w:r>
      <w:r>
        <w:t xml:space="preserve"> “</w:t>
      </w:r>
      <w:r w:rsidRPr="00B10D69">
        <w:rPr>
          <w:rStyle w:val="StyleUnderline"/>
        </w:rPr>
        <w:t>the funding of any intelligence agency, intelligence program, or intelligence related activity that mandates or requests that a device manufacturer, software developer, or standards organization build in a backdoor to circumvent the encryption or privacy protections of its products</w:t>
      </w:r>
      <w:r>
        <w:t xml:space="preserve">, unless there is statutory authority to make such a mandate or request.”361 Although that measure was not adopted as part of the NDAA, a similar amendment sponsored by Lofgren along with Representatives Jim Sensenbrenner (D-WI) and Thomas Massie (R-KY), did make it into the House-approved version of the NDAA—with the support of Internet companies and privacy organizations362—passing on an overwhelming vote </w:t>
      </w:r>
      <w:r w:rsidRPr="00B10D69">
        <w:t xml:space="preserve">of 293 to 123.363 Like Representative Grayson’s amendment on NSA’s consultations with NIST around encryption, it remains to be seen whether this </w:t>
      </w:r>
      <w:r w:rsidRPr="00B10D69">
        <w:lastRenderedPageBreak/>
        <w:t>amendment wil</w:t>
      </w:r>
      <w:r>
        <w:t>l end up in the final appropri</w:t>
      </w:r>
      <w:r w:rsidRPr="00B10D69">
        <w:t>ations bill that the President signs. Nonetheless,</w:t>
      </w:r>
      <w:r>
        <w:t xml:space="preserve"> </w:t>
      </w:r>
      <w:r w:rsidRPr="00B10D69">
        <w:t xml:space="preserve">these </w:t>
      </w:r>
      <w:r w:rsidRPr="00B10D69">
        <w:rPr>
          <w:rStyle w:val="StyleUnderline"/>
        </w:rPr>
        <w:t>legislative efforts are</w:t>
      </w:r>
      <w:r w:rsidRPr="00B10D69">
        <w:t xml:space="preserve"> a heartening sign and are </w:t>
      </w:r>
      <w:r w:rsidRPr="00B10D69">
        <w:rPr>
          <w:rStyle w:val="StyleUnderline"/>
        </w:rPr>
        <w:t xml:space="preserve">consistent with recommendations from the President’s Review Group that the U.S. government should not attempt to deliberately weaken the security of commercial encryption products. Such </w:t>
      </w:r>
      <w:r w:rsidRPr="00B10D69">
        <w:rPr>
          <w:rStyle w:val="StyleUnderline"/>
          <w:highlight w:val="yellow"/>
        </w:rPr>
        <w:t>mandated vulnerabilities</w:t>
      </w:r>
      <w:r w:rsidRPr="00B10D69">
        <w:rPr>
          <w:rStyle w:val="StyleUnderline"/>
        </w:rPr>
        <w:t xml:space="preserve">, whether required under statute or by court order or inserted simply by request, </w:t>
      </w:r>
      <w:r w:rsidRPr="00B10D69">
        <w:rPr>
          <w:rStyle w:val="StyleUnderline"/>
          <w:highlight w:val="yellow"/>
        </w:rPr>
        <w:t>unduly threaten innovation in secure</w:t>
      </w:r>
      <w:r w:rsidRPr="00B10D69">
        <w:rPr>
          <w:rStyle w:val="StyleUnderline"/>
        </w:rPr>
        <w:t xml:space="preserve"> Internet </w:t>
      </w:r>
      <w:r w:rsidRPr="00B10D69">
        <w:rPr>
          <w:rStyle w:val="StyleUnderline"/>
          <w:highlight w:val="yellow"/>
        </w:rPr>
        <w:t>technologies while introducing security flaws that may be exploited by</w:t>
      </w:r>
      <w:r w:rsidRPr="00B10D69">
        <w:rPr>
          <w:rStyle w:val="StyleUnderline"/>
        </w:rPr>
        <w:t xml:space="preserve"> a variety of </w:t>
      </w:r>
      <w:r w:rsidRPr="00B10D69">
        <w:rPr>
          <w:rStyle w:val="StyleUnderline"/>
          <w:highlight w:val="yellow"/>
        </w:rPr>
        <w:t xml:space="preserve">bad actors. A </w:t>
      </w:r>
      <w:r w:rsidRPr="00B10D69">
        <w:rPr>
          <w:rStyle w:val="Emphasis"/>
          <w:highlight w:val="yellow"/>
        </w:rPr>
        <w:t>clear policy</w:t>
      </w:r>
      <w:r w:rsidRPr="00B10D69">
        <w:rPr>
          <w:rStyle w:val="StyleUnderline"/>
          <w:highlight w:val="yellow"/>
        </w:rPr>
        <w:t xml:space="preserve"> against</w:t>
      </w:r>
      <w:r w:rsidRPr="00B10D69">
        <w:rPr>
          <w:rStyle w:val="StyleUnderline"/>
        </w:rPr>
        <w:t xml:space="preserve"> such </w:t>
      </w:r>
      <w:r w:rsidRPr="00B10D69">
        <w:rPr>
          <w:rStyle w:val="StyleUnderline"/>
          <w:highlight w:val="yellow"/>
        </w:rPr>
        <w:t xml:space="preserve">vulnerability mandates is necessary to </w:t>
      </w:r>
      <w:r w:rsidRPr="00B10D69">
        <w:rPr>
          <w:rStyle w:val="Emphasis"/>
          <w:highlight w:val="yellow"/>
        </w:rPr>
        <w:t>restore international trust in U.S. companies and technologies</w:t>
      </w:r>
      <w:r w:rsidRPr="00B10D69">
        <w:t>.</w:t>
      </w:r>
    </w:p>
    <w:p w14:paraId="5AF5C983" w14:textId="77777777" w:rsidR="00EB0675" w:rsidRDefault="00EB0675" w:rsidP="00EB0675"/>
    <w:p w14:paraId="22407FAF" w14:textId="77777777" w:rsidR="00EB0675" w:rsidRDefault="00EB0675" w:rsidP="00EB0675">
      <w:pPr>
        <w:pStyle w:val="Heading4"/>
      </w:pPr>
      <w:r>
        <w:t xml:space="preserve">The plan </w:t>
      </w:r>
      <w:r w:rsidRPr="00C74EE3">
        <w:rPr>
          <w:u w:val="single"/>
        </w:rPr>
        <w:t>restores confidence</w:t>
      </w:r>
      <w:r>
        <w:t xml:space="preserve"> in the U.S. tech industry. </w:t>
      </w:r>
    </w:p>
    <w:p w14:paraId="1F6F0EEE" w14:textId="77777777" w:rsidR="00EB0675" w:rsidRDefault="00EB0675" w:rsidP="00EB0675">
      <w:r w:rsidRPr="00C74EE3">
        <w:rPr>
          <w:rStyle w:val="Style13ptBold"/>
        </w:rPr>
        <w:t>Sensenbrenner et al. 15</w:t>
      </w:r>
      <w:r>
        <w:t xml:space="preserve"> — Jim Sensenbrenner, Member of the United States House of Representatives (R-WI), with Thomas Massie, Member of the United States House of Representatives (R-KY), and Zoe Lofgren, Member of the United States House of Representatives (D-CA), 2015 (“</w:t>
      </w:r>
      <w:r w:rsidRPr="00C74EE3">
        <w:t>Sensenbrenner, Massie &amp; Lofgren Introduce Secure Data Act</w:t>
      </w:r>
      <w:r>
        <w:t>,” Press Release, February 4</w:t>
      </w:r>
      <w:r w:rsidRPr="00C74EE3">
        <w:rPr>
          <w:vertAlign w:val="superscript"/>
        </w:rPr>
        <w:t>th</w:t>
      </w:r>
      <w:r>
        <w:t xml:space="preserve">, Available Online at </w:t>
      </w:r>
      <w:hyperlink r:id="rId19" w:history="1">
        <w:r w:rsidRPr="006A0AC5">
          <w:rPr>
            <w:rStyle w:val="Hyperlink"/>
          </w:rPr>
          <w:t>https://lofgren.house.gov/news/documentsingle.aspx?DocumentID=397873</w:t>
        </w:r>
      </w:hyperlink>
      <w:r>
        <w:t>, Accessed 06-30-2015)</w:t>
      </w:r>
    </w:p>
    <w:p w14:paraId="029C7657" w14:textId="77777777" w:rsidR="00EB0675" w:rsidRDefault="00EB0675" w:rsidP="00EB0675">
      <w:r w:rsidRPr="00C74EE3">
        <w:rPr>
          <w:rStyle w:val="StyleUnderline"/>
        </w:rPr>
        <w:t xml:space="preserve">These </w:t>
      </w:r>
      <w:r w:rsidRPr="00C74EE3">
        <w:rPr>
          <w:rStyle w:val="StyleUnderline"/>
          <w:highlight w:val="yellow"/>
        </w:rPr>
        <w:t>"backdoors" can</w:t>
      </w:r>
      <w:r>
        <w:t xml:space="preserve"> also </w:t>
      </w:r>
      <w:r w:rsidRPr="00C74EE3">
        <w:rPr>
          <w:rStyle w:val="StyleUnderline"/>
          <w:highlight w:val="yellow"/>
        </w:rPr>
        <w:t xml:space="preserve">be </w:t>
      </w:r>
      <w:r w:rsidRPr="00C74EE3">
        <w:rPr>
          <w:rStyle w:val="Emphasis"/>
          <w:highlight w:val="yellow"/>
        </w:rPr>
        <w:t>detrimental to American jobs</w:t>
      </w:r>
      <w:r w:rsidRPr="00C74EE3">
        <w:rPr>
          <w:rStyle w:val="StyleUnderline"/>
          <w:highlight w:val="yellow"/>
        </w:rPr>
        <w:t>. Other countries buy less American hardware and software and favor</w:t>
      </w:r>
      <w:r w:rsidRPr="00C74EE3">
        <w:rPr>
          <w:rStyle w:val="StyleUnderline"/>
        </w:rPr>
        <w:t xml:space="preserve"> their </w:t>
      </w:r>
      <w:r w:rsidRPr="00C74EE3">
        <w:rPr>
          <w:rStyle w:val="StyleUnderline"/>
          <w:highlight w:val="yellow"/>
        </w:rPr>
        <w:t xml:space="preserve">domestic suppliers in order to avoid </w:t>
      </w:r>
      <w:r w:rsidRPr="00C74EE3">
        <w:rPr>
          <w:rStyle w:val="Emphasis"/>
          <w:highlight w:val="yellow"/>
        </w:rPr>
        <w:t>compromised American products</w:t>
      </w:r>
      <w:r>
        <w:t>.</w:t>
      </w:r>
    </w:p>
    <w:p w14:paraId="47748BB9" w14:textId="77777777" w:rsidR="00EB0675" w:rsidRDefault="00EB0675" w:rsidP="00EB0675">
      <w:r w:rsidRPr="00C74EE3">
        <w:rPr>
          <w:rStyle w:val="StyleUnderline"/>
        </w:rPr>
        <w:t xml:space="preserve">The </w:t>
      </w:r>
      <w:r w:rsidRPr="00C74EE3">
        <w:rPr>
          <w:rStyle w:val="StyleUnderline"/>
          <w:highlight w:val="yellow"/>
        </w:rPr>
        <w:t>S</w:t>
      </w:r>
      <w:r>
        <w:t xml:space="preserve">ecure </w:t>
      </w:r>
      <w:r w:rsidRPr="00C74EE3">
        <w:rPr>
          <w:rStyle w:val="StyleUnderline"/>
          <w:highlight w:val="yellow"/>
        </w:rPr>
        <w:t>D</w:t>
      </w:r>
      <w:r>
        <w:t xml:space="preserve">ata </w:t>
      </w:r>
      <w:r w:rsidRPr="00C74EE3">
        <w:rPr>
          <w:rStyle w:val="StyleUnderline"/>
          <w:highlight w:val="yellow"/>
        </w:rPr>
        <w:t>A</w:t>
      </w:r>
      <w:r>
        <w:t xml:space="preserve">ct </w:t>
      </w:r>
      <w:r w:rsidRPr="00C74EE3">
        <w:rPr>
          <w:rStyle w:val="StyleUnderline"/>
          <w:highlight w:val="yellow"/>
        </w:rPr>
        <w:t xml:space="preserve">fixes this by prohibiting any agency from </w:t>
      </w:r>
      <w:r w:rsidRPr="00C74EE3">
        <w:rPr>
          <w:rStyle w:val="Emphasis"/>
          <w:highlight w:val="yellow"/>
        </w:rPr>
        <w:t>requesting or compelling backdoors</w:t>
      </w:r>
      <w:r w:rsidRPr="00C74EE3">
        <w:rPr>
          <w:rStyle w:val="StyleUnderline"/>
          <w:highlight w:val="yellow"/>
        </w:rPr>
        <w:t xml:space="preserve"> in services and products to assist with electronic surveillance</w:t>
      </w:r>
      <w:r>
        <w:t>.</w:t>
      </w:r>
    </w:p>
    <w:p w14:paraId="616CFF6C" w14:textId="77777777" w:rsidR="00EB0675" w:rsidRDefault="00EB0675" w:rsidP="00EB0675"/>
    <w:p w14:paraId="6CB4D3DB" w14:textId="1D90EEC0" w:rsidR="00FA0741" w:rsidRDefault="00FA0741" w:rsidP="00FA0741">
      <w:pPr>
        <w:pStyle w:val="Heading3"/>
      </w:pPr>
      <w:r>
        <w:lastRenderedPageBreak/>
        <w:t>They Say: “Alt Causes To Economy”</w:t>
      </w:r>
    </w:p>
    <w:p w14:paraId="6A4F8DB9" w14:textId="77777777" w:rsidR="00FA0741" w:rsidRPr="00BB114C" w:rsidRDefault="00FA0741" w:rsidP="00FA0741">
      <w:pPr>
        <w:pStyle w:val="Heading4"/>
      </w:pPr>
      <w:r>
        <w:t xml:space="preserve">Encryption backdoors </w:t>
      </w:r>
      <w:r>
        <w:rPr>
          <w:u w:val="single"/>
        </w:rPr>
        <w:t>destroy the I</w:t>
      </w:r>
      <w:r w:rsidRPr="00B06500">
        <w:rPr>
          <w:u w:val="single"/>
        </w:rPr>
        <w:t>nternet</w:t>
      </w:r>
      <w:r>
        <w:t xml:space="preserve"> and </w:t>
      </w:r>
      <w:r>
        <w:rPr>
          <w:u w:val="single"/>
        </w:rPr>
        <w:t>the global economy</w:t>
      </w:r>
      <w:r>
        <w:t xml:space="preserve">. </w:t>
      </w:r>
    </w:p>
    <w:p w14:paraId="08FCD8A3" w14:textId="77777777" w:rsidR="00FA0741" w:rsidRPr="008F5C4A" w:rsidRDefault="00FA0741" w:rsidP="00FA0741">
      <w:r>
        <w:rPr>
          <w:rStyle w:val="Style13ptBold"/>
        </w:rPr>
        <w:t>Venezia</w:t>
      </w:r>
      <w:r w:rsidRPr="008F5C4A">
        <w:rPr>
          <w:rStyle w:val="Style13ptBold"/>
        </w:rPr>
        <w:t xml:space="preserve"> 15</w:t>
      </w:r>
      <w:r>
        <w:t xml:space="preserve"> — Paul Venezia, Senior Contributing Editor at </w:t>
      </w:r>
      <w:r w:rsidRPr="004F2B96">
        <w:rPr>
          <w:i/>
        </w:rPr>
        <w:t>InfoWorld</w:t>
      </w:r>
      <w:r>
        <w:t xml:space="preserve">, has worked as a Network and Systems Engineer for over 15 years, </w:t>
      </w:r>
      <w:r w:rsidRPr="004F2B96">
        <w:t>2015</w:t>
      </w:r>
      <w:r>
        <w:t xml:space="preserve"> (“</w:t>
      </w:r>
      <w:r w:rsidRPr="004F2B96">
        <w:t>Encryption with backdoors is worse than useless -- it's dangerous</w:t>
      </w:r>
      <w:r>
        <w:t xml:space="preserve">,” </w:t>
      </w:r>
      <w:r>
        <w:rPr>
          <w:i/>
        </w:rPr>
        <w:t>InfoWorld</w:t>
      </w:r>
      <w:r>
        <w:t>, July 13</w:t>
      </w:r>
      <w:r w:rsidRPr="004F2B96">
        <w:rPr>
          <w:vertAlign w:val="superscript"/>
        </w:rPr>
        <w:t>th</w:t>
      </w:r>
      <w:r>
        <w:t xml:space="preserve">, Available Online at </w:t>
      </w:r>
      <w:r w:rsidRPr="004F2B96">
        <w:t>http://www.infoworld.com/article/2946064/encryption/encryption-with-forced-backdoors-is-worse-than-useless-its-dangerous.html</w:t>
      </w:r>
      <w:r>
        <w:t>, Accessed 07-20-2015)</w:t>
      </w:r>
    </w:p>
    <w:p w14:paraId="670FA44D" w14:textId="77777777" w:rsidR="00FA0741" w:rsidRDefault="00FA0741" w:rsidP="00FA0741">
      <w:r>
        <w:t xml:space="preserve">The fact </w:t>
      </w:r>
      <w:r w:rsidRPr="00E57B17">
        <w:rPr>
          <w:rStyle w:val="StyleUnderline"/>
        </w:rPr>
        <w:t>that</w:t>
      </w:r>
      <w:r>
        <w:t xml:space="preserve"> these </w:t>
      </w:r>
      <w:r w:rsidRPr="001C4AB8">
        <w:rPr>
          <w:rStyle w:val="StyleUnderline"/>
          <w:highlight w:val="yellow"/>
        </w:rPr>
        <w:t>officials</w:t>
      </w:r>
      <w:r w:rsidRPr="00E57B17">
        <w:rPr>
          <w:rStyle w:val="StyleUnderline"/>
        </w:rPr>
        <w:t xml:space="preserve"> are</w:t>
      </w:r>
      <w:r>
        <w:t xml:space="preserve"> even </w:t>
      </w:r>
      <w:r w:rsidRPr="00E57B17">
        <w:rPr>
          <w:rStyle w:val="StyleUnderline"/>
        </w:rPr>
        <w:t xml:space="preserve">having this discussion is a bald demonstration that they </w:t>
      </w:r>
      <w:r w:rsidRPr="001C4AB8">
        <w:rPr>
          <w:rStyle w:val="Emphasis"/>
          <w:highlight w:val="yellow"/>
        </w:rPr>
        <w:t>do not understand encryption</w:t>
      </w:r>
      <w:r w:rsidRPr="001C4AB8">
        <w:rPr>
          <w:rStyle w:val="StyleUnderline"/>
          <w:highlight w:val="yellow"/>
        </w:rPr>
        <w:t xml:space="preserve"> or how critical it is</w:t>
      </w:r>
      <w:r w:rsidRPr="00E57B17">
        <w:rPr>
          <w:rStyle w:val="StyleUnderline"/>
        </w:rPr>
        <w:t xml:space="preserve"> for modern life</w:t>
      </w:r>
      <w:r>
        <w:t xml:space="preserve">. They're missing a key point: </w:t>
      </w:r>
      <w:r w:rsidRPr="001C4AB8">
        <w:rPr>
          <w:rStyle w:val="StyleUnderline"/>
          <w:highlight w:val="yellow"/>
        </w:rPr>
        <w:t>The moment you force</w:t>
      </w:r>
      <w:r w:rsidRPr="00E57B17">
        <w:rPr>
          <w:rStyle w:val="StyleUnderline"/>
        </w:rPr>
        <w:t xml:space="preserve"> any form of encryption to contain </w:t>
      </w:r>
      <w:r w:rsidRPr="001C4AB8">
        <w:rPr>
          <w:rStyle w:val="StyleUnderline"/>
          <w:highlight w:val="yellow"/>
        </w:rPr>
        <w:t>a backdoor, that</w:t>
      </w:r>
      <w:r w:rsidRPr="00E57B17">
        <w:rPr>
          <w:rStyle w:val="StyleUnderline"/>
        </w:rPr>
        <w:t xml:space="preserve"> form of </w:t>
      </w:r>
      <w:r w:rsidRPr="001C4AB8">
        <w:rPr>
          <w:rStyle w:val="StyleUnderline"/>
          <w:highlight w:val="yellow"/>
        </w:rPr>
        <w:t xml:space="preserve">encryption is rendered </w:t>
      </w:r>
      <w:r w:rsidRPr="001C4AB8">
        <w:rPr>
          <w:rStyle w:val="Emphasis"/>
          <w:highlight w:val="yellow"/>
        </w:rPr>
        <w:t>useless</w:t>
      </w:r>
      <w:r w:rsidRPr="001C4AB8">
        <w:rPr>
          <w:rStyle w:val="StyleUnderline"/>
          <w:highlight w:val="yellow"/>
        </w:rPr>
        <w:t>. If a backdoor exists, it will be exploited by criminals. This is</w:t>
      </w:r>
      <w:r w:rsidRPr="00E57B17">
        <w:rPr>
          <w:rStyle w:val="StyleUnderline"/>
        </w:rPr>
        <w:t xml:space="preserve"> not a supposition, but </w:t>
      </w:r>
      <w:r w:rsidRPr="001C4AB8">
        <w:rPr>
          <w:rStyle w:val="Emphasis"/>
          <w:highlight w:val="yellow"/>
        </w:rPr>
        <w:t>a certainty</w:t>
      </w:r>
      <w:r w:rsidRPr="00E57B17">
        <w:rPr>
          <w:rStyle w:val="StyleUnderline"/>
        </w:rPr>
        <w:t>. It's not an American judge that we're worried about. It's the criminals looking for exploits</w:t>
      </w:r>
      <w:r>
        <w:t>.</w:t>
      </w:r>
    </w:p>
    <w:p w14:paraId="5E1F1BED" w14:textId="77777777" w:rsidR="00FA0741" w:rsidRDefault="00FA0741" w:rsidP="00FA0741">
      <w:r w:rsidRPr="001C4AB8">
        <w:rPr>
          <w:rStyle w:val="StyleUnderline"/>
          <w:highlight w:val="yellow"/>
        </w:rPr>
        <w:t xml:space="preserve">We use strong encryption </w:t>
      </w:r>
      <w:r w:rsidRPr="001C4AB8">
        <w:rPr>
          <w:rStyle w:val="Emphasis"/>
          <w:highlight w:val="yellow"/>
        </w:rPr>
        <w:t>every</w:t>
      </w:r>
      <w:r w:rsidRPr="00BB114C">
        <w:rPr>
          <w:rStyle w:val="Emphasis"/>
        </w:rPr>
        <w:t xml:space="preserve"> single </w:t>
      </w:r>
      <w:r w:rsidRPr="001C4AB8">
        <w:rPr>
          <w:rStyle w:val="Emphasis"/>
          <w:highlight w:val="yellow"/>
        </w:rPr>
        <w:t>day</w:t>
      </w:r>
      <w:r w:rsidRPr="00E57B17">
        <w:rPr>
          <w:rStyle w:val="StyleUnderline"/>
        </w:rPr>
        <w:t>. We use it on our banking sites, shopping sites, and social media sites. We protect our credit card information with encryption. We encrypt our databases containing sensitive information</w:t>
      </w:r>
      <w:r>
        <w:t xml:space="preserve"> (or at least we should). </w:t>
      </w:r>
      <w:r w:rsidRPr="00E60C75">
        <w:rPr>
          <w:rStyle w:val="StyleUnderline"/>
          <w:highlight w:val="yellow"/>
        </w:rPr>
        <w:t xml:space="preserve">Our economy </w:t>
      </w:r>
      <w:r w:rsidRPr="00E60C75">
        <w:rPr>
          <w:rStyle w:val="Emphasis"/>
          <w:highlight w:val="yellow"/>
        </w:rPr>
        <w:t>relies on strong encryption</w:t>
      </w:r>
      <w:r w:rsidRPr="00E57B17">
        <w:rPr>
          <w:rStyle w:val="StyleUnderline"/>
        </w:rPr>
        <w:t xml:space="preserve"> to move money around in industries large and small</w:t>
      </w:r>
      <w:r>
        <w:t>.</w:t>
      </w:r>
    </w:p>
    <w:p w14:paraId="6A7F39E6" w14:textId="77777777" w:rsidR="00FA0741" w:rsidRDefault="00FA0741" w:rsidP="00FA0741">
      <w:r>
        <w:t xml:space="preserve">Many high-visibility sites, such as Twitter, Google, Reddit, and YouTube, default to SSL/TLS encryption now. When there were bugs in the libraries that support this type of encryption, the IT world moved heaven and earth to patch them and eliminate the vulnerability. Security pros were sweating bullets for the hours, days, and in some cases weeks between the hour Heartbleed was revealed and the hour they could finally get their systems patched -- and now </w:t>
      </w:r>
      <w:r w:rsidRPr="00E60C75">
        <w:rPr>
          <w:rStyle w:val="StyleUnderline"/>
          <w:highlight w:val="yellow"/>
        </w:rPr>
        <w:t>politicians</w:t>
      </w:r>
      <w:r w:rsidRPr="00FE3BC9">
        <w:rPr>
          <w:rStyle w:val="StyleUnderline"/>
        </w:rPr>
        <w:t xml:space="preserve"> with no grasp of the ramifications want to introduce a fixed vulnerability into these frameworks. They </w:t>
      </w:r>
      <w:r w:rsidRPr="00E60C75">
        <w:rPr>
          <w:rStyle w:val="StyleUnderline"/>
          <w:highlight w:val="yellow"/>
        </w:rPr>
        <w:t xml:space="preserve">are </w:t>
      </w:r>
      <w:r w:rsidRPr="00E60C75">
        <w:rPr>
          <w:rStyle w:val="Emphasis"/>
          <w:highlight w:val="yellow"/>
        </w:rPr>
        <w:t>threatening the</w:t>
      </w:r>
      <w:r w:rsidRPr="00BB114C">
        <w:rPr>
          <w:rStyle w:val="Emphasis"/>
        </w:rPr>
        <w:t xml:space="preserve"> very </w:t>
      </w:r>
      <w:r w:rsidRPr="00E60C75">
        <w:rPr>
          <w:rStyle w:val="Emphasis"/>
          <w:highlight w:val="yellow"/>
        </w:rPr>
        <w:t>foundations</w:t>
      </w:r>
      <w:r w:rsidRPr="00E60C75">
        <w:rPr>
          <w:rStyle w:val="StyleUnderline"/>
          <w:highlight w:val="yellow"/>
        </w:rPr>
        <w:t xml:space="preserve"> of not only Internet commerce, but </w:t>
      </w:r>
      <w:r w:rsidRPr="00E60C75">
        <w:rPr>
          <w:rStyle w:val="Emphasis"/>
          <w:highlight w:val="yellow"/>
        </w:rPr>
        <w:t>the health and security of the global economy</w:t>
      </w:r>
      <w:r>
        <w:t>.</w:t>
      </w:r>
    </w:p>
    <w:p w14:paraId="2DDD0E7D" w14:textId="77777777" w:rsidR="00FA0741" w:rsidRDefault="00FA0741" w:rsidP="00FA0741">
      <w:r>
        <w:t xml:space="preserve">Put simply, </w:t>
      </w:r>
      <w:r w:rsidRPr="00E60C75">
        <w:rPr>
          <w:rStyle w:val="StyleUnderline"/>
          <w:highlight w:val="yellow"/>
        </w:rPr>
        <w:t>if backdoors are required</w:t>
      </w:r>
      <w:r w:rsidRPr="00FE3BC9">
        <w:rPr>
          <w:rStyle w:val="StyleUnderline"/>
        </w:rPr>
        <w:t xml:space="preserve"> in encryption methods, </w:t>
      </w:r>
      <w:r w:rsidRPr="00E60C75">
        <w:rPr>
          <w:rStyle w:val="StyleUnderline"/>
          <w:highlight w:val="yellow"/>
        </w:rPr>
        <w:t>the Internet would</w:t>
      </w:r>
      <w:r w:rsidRPr="00FE3BC9">
        <w:rPr>
          <w:rStyle w:val="StyleUnderline"/>
        </w:rPr>
        <w:t xml:space="preserve"> essentially </w:t>
      </w:r>
      <w:r w:rsidRPr="00E60C75">
        <w:rPr>
          <w:rStyle w:val="StyleUnderline"/>
          <w:highlight w:val="yellow"/>
        </w:rPr>
        <w:t xml:space="preserve">be </w:t>
      </w:r>
      <w:r w:rsidRPr="00E60C75">
        <w:rPr>
          <w:rStyle w:val="Emphasis"/>
          <w:highlight w:val="yellow"/>
        </w:rPr>
        <w:t>destroyed</w:t>
      </w:r>
      <w:r w:rsidRPr="00E60C75">
        <w:rPr>
          <w:rStyle w:val="StyleUnderline"/>
          <w:highlight w:val="yellow"/>
        </w:rPr>
        <w:t xml:space="preserve">, and </w:t>
      </w:r>
      <w:r w:rsidRPr="00E60C75">
        <w:rPr>
          <w:rStyle w:val="Emphasis"/>
          <w:highlight w:val="yellow"/>
        </w:rPr>
        <w:t>billions</w:t>
      </w:r>
      <w:r w:rsidRPr="00BB114C">
        <w:rPr>
          <w:rStyle w:val="Emphasis"/>
        </w:rPr>
        <w:t xml:space="preserve"> of people</w:t>
      </w:r>
      <w:r w:rsidRPr="00FE3BC9">
        <w:rPr>
          <w:rStyle w:val="StyleUnderline"/>
        </w:rPr>
        <w:t xml:space="preserve"> </w:t>
      </w:r>
      <w:r w:rsidRPr="00E60C75">
        <w:rPr>
          <w:rStyle w:val="StyleUnderline"/>
          <w:highlight w:val="yellow"/>
        </w:rPr>
        <w:t>would be</w:t>
      </w:r>
      <w:r w:rsidRPr="00FE3BC9">
        <w:rPr>
          <w:rStyle w:val="StyleUnderline"/>
        </w:rPr>
        <w:t xml:space="preserve"> put </w:t>
      </w:r>
      <w:r w:rsidRPr="00E60C75">
        <w:rPr>
          <w:rStyle w:val="StyleUnderline"/>
          <w:highlight w:val="yellow"/>
        </w:rPr>
        <w:t>at risk for identity theft,</w:t>
      </w:r>
      <w:r w:rsidRPr="00FE3BC9">
        <w:rPr>
          <w:rStyle w:val="StyleUnderline"/>
        </w:rPr>
        <w:t xml:space="preserve"> bank and credit card </w:t>
      </w:r>
      <w:r w:rsidRPr="00E60C75">
        <w:rPr>
          <w:rStyle w:val="StyleUnderline"/>
          <w:highlight w:val="yellow"/>
        </w:rPr>
        <w:t>fraud, and</w:t>
      </w:r>
      <w:r w:rsidRPr="00FE3BC9">
        <w:rPr>
          <w:rStyle w:val="StyleUnderline"/>
        </w:rPr>
        <w:t xml:space="preserve"> any number of </w:t>
      </w:r>
      <w:r w:rsidRPr="00E60C75">
        <w:rPr>
          <w:rStyle w:val="StyleUnderline"/>
          <w:highlight w:val="yellow"/>
        </w:rPr>
        <w:t>other horrible outcomes</w:t>
      </w:r>
      <w:r w:rsidRPr="00FE3BC9">
        <w:rPr>
          <w:rStyle w:val="StyleUnderline"/>
        </w:rPr>
        <w:t>. Those of us who know how the security sausage is made are appalled that this is a point of discussion at any level, much less nationally on two continents. It’s abhorrent to consider</w:t>
      </w:r>
      <w:r>
        <w:t>.</w:t>
      </w:r>
    </w:p>
    <w:p w14:paraId="5C23F3DF" w14:textId="77777777" w:rsidR="00FA0741" w:rsidRPr="00FA0741" w:rsidRDefault="00FA0741" w:rsidP="00FA0741"/>
    <w:p w14:paraId="7269EF2B" w14:textId="09097ED1" w:rsidR="00631251" w:rsidRDefault="00EB0675" w:rsidP="00A03DA4">
      <w:pPr>
        <w:pStyle w:val="Heading3"/>
      </w:pPr>
      <w:r>
        <w:lastRenderedPageBreak/>
        <w:t>They Say:</w:t>
      </w:r>
      <w:r w:rsidR="00631251">
        <w:t xml:space="preserve"> </w:t>
      </w:r>
      <w:r>
        <w:t>“</w:t>
      </w:r>
      <w:r w:rsidR="00FA0741">
        <w:t>Alt Causes</w:t>
      </w:r>
      <w:r w:rsidR="0035743E">
        <w:t xml:space="preserve"> To Privacy</w:t>
      </w:r>
      <w:r>
        <w:t>”</w:t>
      </w:r>
    </w:p>
    <w:p w14:paraId="39B5C483" w14:textId="40081EEF" w:rsidR="00631251" w:rsidRPr="0035743E" w:rsidRDefault="0035743E" w:rsidP="00631251">
      <w:pPr>
        <w:pStyle w:val="Heading4"/>
      </w:pPr>
      <w:r>
        <w:t xml:space="preserve">Encryption is the </w:t>
      </w:r>
      <w:r w:rsidRPr="0035743E">
        <w:rPr>
          <w:u w:val="single"/>
        </w:rPr>
        <w:t>lynchpin</w:t>
      </w:r>
      <w:r>
        <w:t xml:space="preserve"> of freedom of </w:t>
      </w:r>
      <w:r w:rsidRPr="0035743E">
        <w:rPr>
          <w:i/>
        </w:rPr>
        <w:t>opinion</w:t>
      </w:r>
      <w:r>
        <w:t xml:space="preserve"> and </w:t>
      </w:r>
      <w:r w:rsidRPr="0035743E">
        <w:rPr>
          <w:i/>
        </w:rPr>
        <w:t>expression</w:t>
      </w:r>
      <w:r>
        <w:t xml:space="preserve">. Without it, intellectual privacy is </w:t>
      </w:r>
      <w:r>
        <w:rPr>
          <w:u w:val="single"/>
        </w:rPr>
        <w:t>impossible</w:t>
      </w:r>
      <w:r>
        <w:t xml:space="preserve">. </w:t>
      </w:r>
    </w:p>
    <w:p w14:paraId="06E73181" w14:textId="02811CB0" w:rsidR="00631251" w:rsidRPr="00631251" w:rsidRDefault="00631251" w:rsidP="00631251">
      <w:r w:rsidRPr="00631251">
        <w:rPr>
          <w:rStyle w:val="Style13ptBold"/>
        </w:rPr>
        <w:t xml:space="preserve">Fulton </w:t>
      </w:r>
      <w:r>
        <w:rPr>
          <w:rStyle w:val="Style13ptBold"/>
        </w:rPr>
        <w:t xml:space="preserve">quoting Kaye </w:t>
      </w:r>
      <w:r w:rsidRPr="00631251">
        <w:rPr>
          <w:rStyle w:val="Style13ptBold"/>
        </w:rPr>
        <w:t>15</w:t>
      </w:r>
      <w:r>
        <w:t xml:space="preserve"> — </w:t>
      </w:r>
      <w:r w:rsidRPr="00631251">
        <w:t xml:space="preserve">Deirdre Fulton, </w:t>
      </w:r>
      <w:r>
        <w:t xml:space="preserve">Staff Writer for </w:t>
      </w:r>
      <w:r>
        <w:rPr>
          <w:i/>
        </w:rPr>
        <w:t>Common Dreams</w:t>
      </w:r>
      <w:r>
        <w:t xml:space="preserve">, quoting David Kaye, </w:t>
      </w:r>
      <w:r w:rsidRPr="00631251">
        <w:t xml:space="preserve">UN Special Rapporteur </w:t>
      </w:r>
      <w:r>
        <w:t>and author of a report about encryption released by the United Nations Office of the High Commissioner for Human Rights,</w:t>
      </w:r>
      <w:r w:rsidRPr="00631251">
        <w:t xml:space="preserve"> </w:t>
      </w:r>
      <w:r>
        <w:t>2015 (“</w:t>
      </w:r>
      <w:r w:rsidRPr="00631251">
        <w:t>No Backdoors: Online 'Zone of Privacy' is a Basic Human Right</w:t>
      </w:r>
      <w:r>
        <w:t xml:space="preserve">,” </w:t>
      </w:r>
      <w:r>
        <w:rPr>
          <w:i/>
        </w:rPr>
        <w:t>Common Dreams</w:t>
      </w:r>
      <w:r>
        <w:t>, May 29</w:t>
      </w:r>
      <w:r w:rsidRPr="00631251">
        <w:rPr>
          <w:vertAlign w:val="superscript"/>
        </w:rPr>
        <w:t>th</w:t>
      </w:r>
      <w:r>
        <w:t xml:space="preserve">, Available Online at </w:t>
      </w:r>
      <w:hyperlink r:id="rId20" w:history="1">
        <w:r w:rsidRPr="006A0AC5">
          <w:rPr>
            <w:rStyle w:val="Hyperlink"/>
          </w:rPr>
          <w:t>http://www.commondreams.org/news/2015/05/29/no-backdoors-online-zone-privacy-basic-human-right</w:t>
        </w:r>
      </w:hyperlink>
      <w:r>
        <w:t>, Accessed 06-29-2015)</w:t>
      </w:r>
    </w:p>
    <w:p w14:paraId="4991F247" w14:textId="13A770F4" w:rsidR="00631251" w:rsidRDefault="00631251" w:rsidP="00631251">
      <w:r w:rsidRPr="00631251">
        <w:rPr>
          <w:rStyle w:val="StyleUnderline"/>
          <w:highlight w:val="yellow"/>
        </w:rPr>
        <w:t>Encryption and anonymity tools</w:t>
      </w:r>
      <w:r w:rsidRPr="00631251">
        <w:rPr>
          <w:rStyle w:val="StyleUnderline"/>
        </w:rPr>
        <w:t>, which help protect</w:t>
      </w:r>
      <w:r>
        <w:t xml:space="preserve"> individuals' </w:t>
      </w:r>
      <w:r w:rsidRPr="00631251">
        <w:rPr>
          <w:rStyle w:val="StyleUnderline"/>
        </w:rPr>
        <w:t xml:space="preserve">private data and communications, </w:t>
      </w:r>
      <w:r w:rsidRPr="00631251">
        <w:rPr>
          <w:rStyle w:val="StyleUnderline"/>
          <w:highlight w:val="yellow"/>
        </w:rPr>
        <w:t xml:space="preserve">are </w:t>
      </w:r>
      <w:r w:rsidRPr="00631251">
        <w:rPr>
          <w:rStyle w:val="Emphasis"/>
          <w:highlight w:val="yellow"/>
        </w:rPr>
        <w:t>essential to basic human rights</w:t>
      </w:r>
      <w:r w:rsidRPr="00631251">
        <w:rPr>
          <w:rStyle w:val="StyleUnderline"/>
          <w:highlight w:val="yellow"/>
        </w:rPr>
        <w:t>, according to a report</w:t>
      </w:r>
      <w:r>
        <w:t xml:space="preserve"> released Friday </w:t>
      </w:r>
      <w:r w:rsidRPr="00631251">
        <w:rPr>
          <w:rStyle w:val="StyleUnderline"/>
          <w:highlight w:val="yellow"/>
        </w:rPr>
        <w:t>by the U</w:t>
      </w:r>
      <w:r>
        <w:t xml:space="preserve">nited </w:t>
      </w:r>
      <w:r w:rsidRPr="00631251">
        <w:rPr>
          <w:rStyle w:val="StyleUnderline"/>
          <w:highlight w:val="yellow"/>
        </w:rPr>
        <w:t>N</w:t>
      </w:r>
      <w:r>
        <w:t xml:space="preserve">ations </w:t>
      </w:r>
      <w:r w:rsidRPr="00631251">
        <w:rPr>
          <w:rStyle w:val="StyleUnderline"/>
          <w:highlight w:val="yellow"/>
        </w:rPr>
        <w:t>Office of the High Commissioner for Human Rights</w:t>
      </w:r>
      <w:r>
        <w:t>.</w:t>
      </w:r>
    </w:p>
    <w:p w14:paraId="7F086DB3" w14:textId="77777777" w:rsidR="00631251" w:rsidRPr="00631251" w:rsidRDefault="00631251" w:rsidP="00631251">
      <w:pPr>
        <w:rPr>
          <w:rStyle w:val="StyleUnderline"/>
        </w:rPr>
      </w:pPr>
      <w:r>
        <w:t xml:space="preserve">Issued while U.S. lawmakers are engaged in heated debates over online privacy, data collection, and so-called 'back-door' surveillance methods, </w:t>
      </w:r>
      <w:r w:rsidRPr="00631251">
        <w:rPr>
          <w:rStyle w:val="StyleUnderline"/>
        </w:rPr>
        <w:t xml:space="preserve">the document recommends holding proposed limits on encryption and anonymity to a strict standard: "If they interfere with the right to hold opinions, restrictions </w:t>
      </w:r>
      <w:r w:rsidRPr="00631251">
        <w:rPr>
          <w:rStyle w:val="Emphasis"/>
        </w:rPr>
        <w:t>must not</w:t>
      </w:r>
      <w:r w:rsidRPr="00631251">
        <w:rPr>
          <w:rStyle w:val="StyleUnderline"/>
        </w:rPr>
        <w:t xml:space="preserve"> be adopted."</w:t>
      </w:r>
    </w:p>
    <w:p w14:paraId="23BB95DE" w14:textId="19A4F039" w:rsidR="00631251" w:rsidRDefault="00631251" w:rsidP="00631251">
      <w:r>
        <w:t>The report, written by UN Special Rapporteur David Kaye, is based on questionnaire responses submitted by 16 countries, opinions submitted by 30 non-government stakeholders, and statements made at a meeting of experts in Geneva in March.</w:t>
      </w:r>
    </w:p>
    <w:p w14:paraId="08A35B56" w14:textId="12A6DC1E" w:rsidR="00631251" w:rsidRDefault="00631251" w:rsidP="00631251">
      <w:r w:rsidRPr="00631251">
        <w:rPr>
          <w:rStyle w:val="StyleUnderline"/>
        </w:rPr>
        <w:t>The document reads, in part:</w:t>
      </w:r>
      <w:r>
        <w:t xml:space="preserve"> "</w:t>
      </w:r>
      <w:r w:rsidRPr="00631251">
        <w:rPr>
          <w:rStyle w:val="StyleUnderline"/>
          <w:highlight w:val="yellow"/>
        </w:rPr>
        <w:t>Encryption and anonymity</w:t>
      </w:r>
      <w:r>
        <w:t xml:space="preserve">, today’s leading vehicles for online security, </w:t>
      </w:r>
      <w:r w:rsidRPr="00631251">
        <w:rPr>
          <w:rStyle w:val="StyleUnderline"/>
          <w:highlight w:val="yellow"/>
        </w:rPr>
        <w:t xml:space="preserve">provide individuals with a means to </w:t>
      </w:r>
      <w:r w:rsidRPr="00631251">
        <w:rPr>
          <w:rStyle w:val="Emphasis"/>
          <w:highlight w:val="yellow"/>
        </w:rPr>
        <w:t>protect</w:t>
      </w:r>
      <w:r w:rsidRPr="00631251">
        <w:rPr>
          <w:rStyle w:val="Emphasis"/>
        </w:rPr>
        <w:t xml:space="preserve"> their </w:t>
      </w:r>
      <w:r w:rsidRPr="00631251">
        <w:rPr>
          <w:rStyle w:val="Emphasis"/>
          <w:highlight w:val="yellow"/>
        </w:rPr>
        <w:t>privacy</w:t>
      </w:r>
      <w:r w:rsidRPr="00631251">
        <w:rPr>
          <w:rStyle w:val="StyleUnderline"/>
          <w:highlight w:val="yellow"/>
        </w:rPr>
        <w:t>, empowering them to browse, read, develop and share opinions and information without interference and enabling journalists, civil society organizations,</w:t>
      </w:r>
      <w:r w:rsidRPr="00631251">
        <w:rPr>
          <w:rStyle w:val="StyleUnderline"/>
        </w:rPr>
        <w:t xml:space="preserve"> members of </w:t>
      </w:r>
      <w:r w:rsidRPr="00631251">
        <w:rPr>
          <w:rStyle w:val="StyleUnderline"/>
          <w:highlight w:val="yellow"/>
        </w:rPr>
        <w:t>ethnic or religious groups, those persecuted because of their sexual orientation or gender identity, activists, scholars, artists and others to exercise</w:t>
      </w:r>
      <w:r w:rsidRPr="00631251">
        <w:rPr>
          <w:rStyle w:val="StyleUnderline"/>
        </w:rPr>
        <w:t xml:space="preserve"> the rights to </w:t>
      </w:r>
      <w:r w:rsidRPr="00631251">
        <w:rPr>
          <w:rStyle w:val="Emphasis"/>
          <w:highlight w:val="yellow"/>
        </w:rPr>
        <w:t>freedom of opinion and expression</w:t>
      </w:r>
      <w:r>
        <w:t xml:space="preserve">." </w:t>
      </w:r>
    </w:p>
    <w:p w14:paraId="0917BF46" w14:textId="265725A5" w:rsidR="00631251" w:rsidRDefault="00631251" w:rsidP="00631251">
      <w:r w:rsidRPr="00631251">
        <w:rPr>
          <w:rStyle w:val="StyleUnderline"/>
        </w:rPr>
        <w:t>Kaye makes specific mention of tech tools such as Tor</w:t>
      </w:r>
      <w:r>
        <w:t>, a free software that directs Internet traffic through a free, worldwide, volunteer network consisting of more than 6,000 servers to conceal users' location and usage from anyone conducting online surveillance.</w:t>
      </w:r>
    </w:p>
    <w:p w14:paraId="135ADAD0" w14:textId="13F665A5" w:rsidR="00631251" w:rsidRDefault="00631251" w:rsidP="00631251">
      <w:r w:rsidRPr="00631251">
        <w:rPr>
          <w:rStyle w:val="StyleUnderline"/>
          <w:highlight w:val="yellow"/>
        </w:rPr>
        <w:t>Such tools</w:t>
      </w:r>
      <w:r>
        <w:t>, the report continues, "</w:t>
      </w:r>
      <w:r w:rsidRPr="00631251">
        <w:rPr>
          <w:rStyle w:val="StyleUnderline"/>
          <w:highlight w:val="yellow"/>
        </w:rPr>
        <w:t xml:space="preserve">create </w:t>
      </w:r>
      <w:r w:rsidRPr="00631251">
        <w:rPr>
          <w:rStyle w:val="Emphasis"/>
          <w:highlight w:val="yellow"/>
        </w:rPr>
        <w:t>a zone of privacy</w:t>
      </w:r>
      <w:r w:rsidRPr="00631251">
        <w:rPr>
          <w:rStyle w:val="StyleUnderline"/>
          <w:highlight w:val="yellow"/>
        </w:rPr>
        <w:t xml:space="preserve"> to protect </w:t>
      </w:r>
      <w:r w:rsidRPr="00631251">
        <w:rPr>
          <w:rStyle w:val="Emphasis"/>
          <w:highlight w:val="yellow"/>
        </w:rPr>
        <w:t>opinion</w:t>
      </w:r>
      <w:r w:rsidRPr="00631251">
        <w:rPr>
          <w:rStyle w:val="StyleUnderline"/>
          <w:highlight w:val="yellow"/>
        </w:rPr>
        <w:t xml:space="preserve"> and </w:t>
      </w:r>
      <w:r w:rsidRPr="00631251">
        <w:rPr>
          <w:rStyle w:val="Emphasis"/>
          <w:highlight w:val="yellow"/>
        </w:rPr>
        <w:t>belief</w:t>
      </w:r>
      <w:r w:rsidRPr="00631251">
        <w:rPr>
          <w:rStyle w:val="StyleUnderline"/>
          <w:highlight w:val="yellow"/>
        </w:rPr>
        <w:t>. The ability to search</w:t>
      </w:r>
      <w:r w:rsidRPr="00631251">
        <w:rPr>
          <w:rStyle w:val="StyleUnderline"/>
        </w:rPr>
        <w:t xml:space="preserve"> the web, </w:t>
      </w:r>
      <w:r w:rsidRPr="00631251">
        <w:rPr>
          <w:rStyle w:val="StyleUnderline"/>
          <w:highlight w:val="yellow"/>
        </w:rPr>
        <w:t>develop ideas and communicate securely may be the only way</w:t>
      </w:r>
      <w:r w:rsidRPr="00631251">
        <w:rPr>
          <w:rStyle w:val="StyleUnderline"/>
        </w:rPr>
        <w:t xml:space="preserve"> in which </w:t>
      </w:r>
      <w:r w:rsidRPr="00631251">
        <w:rPr>
          <w:rStyle w:val="StyleUnderline"/>
          <w:highlight w:val="yellow"/>
        </w:rPr>
        <w:t xml:space="preserve">many can </w:t>
      </w:r>
      <w:r w:rsidRPr="00631251">
        <w:rPr>
          <w:rStyle w:val="Emphasis"/>
          <w:highlight w:val="yellow"/>
        </w:rPr>
        <w:t>explore basic aspects of identity</w:t>
      </w:r>
      <w:r w:rsidRPr="00631251">
        <w:rPr>
          <w:rStyle w:val="StyleUnderline"/>
          <w:highlight w:val="yellow"/>
        </w:rPr>
        <w:t>, such as one’s gender, religion, ethnicity, national origin or sexuality</w:t>
      </w:r>
      <w:r>
        <w:t>."</w:t>
      </w:r>
    </w:p>
    <w:p w14:paraId="6C02D467" w14:textId="6EA6374A" w:rsidR="00631251" w:rsidRDefault="00631251" w:rsidP="00631251">
      <w:r>
        <w:t xml:space="preserve">Among its many recommendations for states and corporations, </w:t>
      </w:r>
      <w:r w:rsidRPr="00631251">
        <w:rPr>
          <w:rStyle w:val="StyleUnderline"/>
          <w:highlight w:val="yellow"/>
        </w:rPr>
        <w:t>the document advises that governments</w:t>
      </w:r>
      <w:r>
        <w:t xml:space="preserve"> "</w:t>
      </w:r>
      <w:r w:rsidRPr="00631251">
        <w:rPr>
          <w:rStyle w:val="StyleUnderline"/>
          <w:highlight w:val="yellow"/>
        </w:rPr>
        <w:t xml:space="preserve">avoid </w:t>
      </w:r>
      <w:r w:rsidRPr="00631251">
        <w:rPr>
          <w:rStyle w:val="Emphasis"/>
          <w:highlight w:val="yellow"/>
        </w:rPr>
        <w:t>all measures</w:t>
      </w:r>
      <w:r w:rsidRPr="00631251">
        <w:rPr>
          <w:rStyle w:val="StyleUnderline"/>
          <w:highlight w:val="yellow"/>
        </w:rPr>
        <w:t xml:space="preserve"> that weaken</w:t>
      </w:r>
      <w:r w:rsidRPr="00631251">
        <w:rPr>
          <w:rStyle w:val="StyleUnderline"/>
        </w:rPr>
        <w:t xml:space="preserve"> the </w:t>
      </w:r>
      <w:r w:rsidRPr="00631251">
        <w:rPr>
          <w:rStyle w:val="StyleUnderline"/>
          <w:highlight w:val="yellow"/>
        </w:rPr>
        <w:t>security</w:t>
      </w:r>
      <w:r w:rsidRPr="00631251">
        <w:rPr>
          <w:rStyle w:val="StyleUnderline"/>
        </w:rPr>
        <w:t xml:space="preserve"> that individuals may enjoy online</w:t>
      </w:r>
      <w:r>
        <w:t>."</w:t>
      </w:r>
    </w:p>
    <w:p w14:paraId="38FDE291" w14:textId="26DDC1BD" w:rsidR="00631251" w:rsidRDefault="00631251" w:rsidP="00631251">
      <w:r w:rsidRPr="00631251">
        <w:rPr>
          <w:rStyle w:val="StyleUnderline"/>
          <w:highlight w:val="yellow"/>
        </w:rPr>
        <w:t>It cites "broadly intrusive measures" such as</w:t>
      </w:r>
      <w:r w:rsidRPr="00631251">
        <w:rPr>
          <w:rStyle w:val="StyleUnderline"/>
        </w:rPr>
        <w:t xml:space="preserve"> the </w:t>
      </w:r>
      <w:r w:rsidRPr="00631251">
        <w:rPr>
          <w:rStyle w:val="StyleUnderline"/>
          <w:highlight w:val="yellow"/>
        </w:rPr>
        <w:t>back-doors</w:t>
      </w:r>
      <w:r w:rsidRPr="00631251">
        <w:rPr>
          <w:rStyle w:val="StyleUnderline"/>
        </w:rPr>
        <w:t xml:space="preserve"> that tech companies build into their products in order </w:t>
      </w:r>
      <w:r w:rsidRPr="00631251">
        <w:rPr>
          <w:rStyle w:val="StyleUnderline"/>
          <w:highlight w:val="yellow"/>
        </w:rPr>
        <w:t>to facilitate law enforcement access</w:t>
      </w:r>
      <w:r w:rsidRPr="00631251">
        <w:rPr>
          <w:rStyle w:val="StyleUnderline"/>
        </w:rPr>
        <w:t xml:space="preserve"> to encrypted content</w:t>
      </w:r>
      <w:r>
        <w:t>. In the U.S., FBI Director James Comey and NSA chief Adm. Michael Rogers have both expressed support for backdoors and other restrictions on encryption.</w:t>
      </w:r>
    </w:p>
    <w:p w14:paraId="66432AD7" w14:textId="245E2ED4" w:rsidR="00631251" w:rsidRDefault="00631251" w:rsidP="00631251">
      <w:r w:rsidRPr="00631251">
        <w:rPr>
          <w:rStyle w:val="StyleUnderline"/>
        </w:rPr>
        <w:t>The problem with</w:t>
      </w:r>
      <w:r>
        <w:t xml:space="preserve"> all of </w:t>
      </w:r>
      <w:r w:rsidRPr="00631251">
        <w:rPr>
          <w:rStyle w:val="StyleUnderline"/>
          <w:highlight w:val="yellow"/>
        </w:rPr>
        <w:t>those approaches</w:t>
      </w:r>
      <w:r w:rsidRPr="00631251">
        <w:rPr>
          <w:rStyle w:val="StyleUnderline"/>
        </w:rPr>
        <w:t xml:space="preserve"> is that they</w:t>
      </w:r>
      <w:r>
        <w:t xml:space="preserve"> "</w:t>
      </w:r>
      <w:r w:rsidRPr="00631251">
        <w:rPr>
          <w:rStyle w:val="StyleUnderline"/>
          <w:highlight w:val="yellow"/>
        </w:rPr>
        <w:t xml:space="preserve">inject a </w:t>
      </w:r>
      <w:r w:rsidRPr="00631251">
        <w:rPr>
          <w:rStyle w:val="Emphasis"/>
          <w:highlight w:val="yellow"/>
        </w:rPr>
        <w:t>basic vulnerability</w:t>
      </w:r>
      <w:r w:rsidRPr="00631251">
        <w:rPr>
          <w:rStyle w:val="StyleUnderline"/>
          <w:highlight w:val="yellow"/>
        </w:rPr>
        <w:t xml:space="preserve"> into secure systems</w:t>
      </w:r>
      <w:r>
        <w:t>," Kaye told the Washington Post. "</w:t>
      </w:r>
      <w:r w:rsidRPr="00631251">
        <w:rPr>
          <w:rStyle w:val="StyleUnderline"/>
          <w:highlight w:val="yellow"/>
        </w:rPr>
        <w:t xml:space="preserve">It results in </w:t>
      </w:r>
      <w:r w:rsidRPr="00631251">
        <w:rPr>
          <w:rStyle w:val="Emphasis"/>
          <w:highlight w:val="yellow"/>
        </w:rPr>
        <w:t>insecurity for everyone</w:t>
      </w:r>
      <w:r w:rsidRPr="00631251">
        <w:rPr>
          <w:rStyle w:val="StyleUnderline"/>
          <w:highlight w:val="yellow"/>
        </w:rPr>
        <w:t xml:space="preserve"> </w:t>
      </w:r>
      <w:r w:rsidRPr="00631251">
        <w:rPr>
          <w:rStyle w:val="Emphasis"/>
          <w:highlight w:val="yellow"/>
        </w:rPr>
        <w:t>even if intended to be</w:t>
      </w:r>
      <w:r w:rsidRPr="00631251">
        <w:rPr>
          <w:rStyle w:val="StyleUnderline"/>
          <w:highlight w:val="yellow"/>
        </w:rPr>
        <w:t xml:space="preserve"> for</w:t>
      </w:r>
      <w:r w:rsidRPr="00631251">
        <w:rPr>
          <w:rStyle w:val="StyleUnderline"/>
        </w:rPr>
        <w:t xml:space="preserve"> criminal </w:t>
      </w:r>
      <w:r w:rsidRPr="00631251">
        <w:rPr>
          <w:rStyle w:val="StyleUnderline"/>
          <w:highlight w:val="yellow"/>
        </w:rPr>
        <w:t>law enforcement</w:t>
      </w:r>
      <w:r w:rsidRPr="00631251">
        <w:rPr>
          <w:rStyle w:val="StyleUnderline"/>
        </w:rPr>
        <w:t xml:space="preserve"> purposes</w:t>
      </w:r>
      <w:r>
        <w:t>."</w:t>
      </w:r>
    </w:p>
    <w:p w14:paraId="63094078" w14:textId="77777777" w:rsidR="00631251" w:rsidRDefault="00631251" w:rsidP="00631251"/>
    <w:p w14:paraId="1E048F18" w14:textId="77777777" w:rsidR="00FA0741" w:rsidRDefault="00FA0741" w:rsidP="00FA0741">
      <w:pPr>
        <w:pStyle w:val="Heading4"/>
      </w:pPr>
      <w:r>
        <w:t xml:space="preserve">Encryption is </w:t>
      </w:r>
      <w:r w:rsidRPr="00FA0741">
        <w:rPr>
          <w:u w:val="single"/>
        </w:rPr>
        <w:t>crucial</w:t>
      </w:r>
      <w:r>
        <w:t xml:space="preserve"> to intellectual privacy. </w:t>
      </w:r>
    </w:p>
    <w:p w14:paraId="2FF2506E" w14:textId="77777777" w:rsidR="00FA0741" w:rsidRDefault="00FA0741" w:rsidP="00FA0741">
      <w:r w:rsidRPr="00FF712D">
        <w:rPr>
          <w:rStyle w:val="Style13ptBold"/>
        </w:rPr>
        <w:t xml:space="preserve">Richards </w:t>
      </w:r>
      <w:r>
        <w:rPr>
          <w:rStyle w:val="Style13ptBold"/>
        </w:rPr>
        <w:t>15</w:t>
      </w:r>
      <w:r>
        <w:t xml:space="preserve"> — Neil M. Richards, Professor of Law at the Washington University School of Law, former law clerk to Chief Justice William H. Rehnquist, holds a J.D. and an M.A. in Legal History from the University of Virginia, 2015 (“</w:t>
      </w:r>
      <w:r w:rsidRPr="005728A8">
        <w:t xml:space="preserve">How </w:t>
      </w:r>
      <w:r w:rsidRPr="005728A8">
        <w:lastRenderedPageBreak/>
        <w:t>encryption protects our intellectual pr</w:t>
      </w:r>
      <w:r>
        <w:t xml:space="preserve">ivacy (and why you should care),” </w:t>
      </w:r>
      <w:r>
        <w:rPr>
          <w:i/>
        </w:rPr>
        <w:t>Wired UK</w:t>
      </w:r>
      <w:r>
        <w:t>, January 7</w:t>
      </w:r>
      <w:r w:rsidRPr="005728A8">
        <w:rPr>
          <w:vertAlign w:val="superscript"/>
        </w:rPr>
        <w:t>th</w:t>
      </w:r>
      <w:r>
        <w:t xml:space="preserve">, Available Online at </w:t>
      </w:r>
      <w:hyperlink r:id="rId21" w:history="1">
        <w:r w:rsidRPr="00B90A45">
          <w:rPr>
            <w:rStyle w:val="Hyperlink"/>
          </w:rPr>
          <w:t>http://www.wired.co.uk/magazine/archive/2015/05/features/encryption-intellectual-privacy</w:t>
        </w:r>
      </w:hyperlink>
      <w:r>
        <w:t>, Accessed 07-16-2015)</w:t>
      </w:r>
    </w:p>
    <w:p w14:paraId="7E045516" w14:textId="77777777" w:rsidR="00FA0741" w:rsidRDefault="00FA0741" w:rsidP="00FA0741">
      <w:r w:rsidRPr="00643E21">
        <w:rPr>
          <w:rStyle w:val="StyleUnderline"/>
        </w:rPr>
        <w:t>As</w:t>
      </w:r>
      <w:r>
        <w:t xml:space="preserve"> the </w:t>
      </w:r>
      <w:r w:rsidRPr="00643E21">
        <w:rPr>
          <w:rStyle w:val="StyleUnderline"/>
        </w:rPr>
        <w:t>debates about government surveillance and privacy continue, some</w:t>
      </w:r>
      <w:r>
        <w:t xml:space="preserve"> influential </w:t>
      </w:r>
      <w:r w:rsidRPr="00643E21">
        <w:rPr>
          <w:rStyle w:val="StyleUnderline"/>
        </w:rPr>
        <w:t>politicians</w:t>
      </w:r>
      <w:r>
        <w:t xml:space="preserve"> (including the prime minister) </w:t>
      </w:r>
      <w:r w:rsidRPr="00643E21">
        <w:rPr>
          <w:rStyle w:val="StyleUnderline"/>
        </w:rPr>
        <w:t>have started to pick on encryption</w:t>
      </w:r>
      <w:r>
        <w:t xml:space="preserve">. </w:t>
      </w:r>
    </w:p>
    <w:p w14:paraId="074137FD" w14:textId="77777777" w:rsidR="00FA0741" w:rsidRDefault="00FA0741" w:rsidP="00FA0741">
      <w:r>
        <w:t xml:space="preserve">Encrypted communications and files have long been an important element of digital security, but </w:t>
      </w:r>
      <w:r w:rsidRPr="00BE143F">
        <w:rPr>
          <w:rStyle w:val="StyleUnderline"/>
        </w:rPr>
        <w:t>strong crypto is coming under fire from those who claim it is a threat to our safety</w:t>
      </w:r>
      <w:r>
        <w:t xml:space="preserve">, </w:t>
      </w:r>
      <w:r w:rsidRPr="00213A72">
        <w:rPr>
          <w:rStyle w:val="StyleUnderline"/>
        </w:rPr>
        <w:t>and that</w:t>
      </w:r>
      <w:r>
        <w:t xml:space="preserve"> the </w:t>
      </w:r>
      <w:r w:rsidRPr="00213A72">
        <w:rPr>
          <w:rStyle w:val="StyleUnderline"/>
        </w:rPr>
        <w:t>security services must have mandated back doors to</w:t>
      </w:r>
      <w:r>
        <w:t xml:space="preserve"> our </w:t>
      </w:r>
      <w:r w:rsidRPr="00213A72">
        <w:rPr>
          <w:rStyle w:val="StyleUnderline"/>
        </w:rPr>
        <w:t>encrypted devices and communications</w:t>
      </w:r>
      <w:r>
        <w:t>.</w:t>
      </w:r>
    </w:p>
    <w:p w14:paraId="6C0D9649" w14:textId="77777777" w:rsidR="00FA0741" w:rsidRDefault="00FA0741" w:rsidP="00FA0741">
      <w:r w:rsidRPr="00213A72">
        <w:rPr>
          <w:rStyle w:val="StyleUnderline"/>
        </w:rPr>
        <w:t>The political argument is framed as</w:t>
      </w:r>
      <w:r>
        <w:t xml:space="preserve"> one of </w:t>
      </w:r>
      <w:r w:rsidRPr="00213A72">
        <w:rPr>
          <w:rStyle w:val="StyleUnderline"/>
        </w:rPr>
        <w:t>safety couched in fear</w:t>
      </w:r>
      <w:r>
        <w:t xml:space="preserve">. Bad people want to hurt us, and our security services claim a need to peer into the most intimate corners of our lives. </w:t>
      </w:r>
      <w:r w:rsidRPr="00FA0741">
        <w:rPr>
          <w:rStyle w:val="StyleUnderline"/>
          <w:highlight w:val="yellow"/>
        </w:rPr>
        <w:t>Encryption</w:t>
      </w:r>
      <w:r w:rsidRPr="00213A72">
        <w:rPr>
          <w:rStyle w:val="StyleUnderline"/>
        </w:rPr>
        <w:t xml:space="preserve"> matters because </w:t>
      </w:r>
      <w:r w:rsidRPr="00FA0741">
        <w:rPr>
          <w:rStyle w:val="Emphasis"/>
        </w:rPr>
        <w:t xml:space="preserve">it </w:t>
      </w:r>
      <w:r w:rsidRPr="00FA0741">
        <w:rPr>
          <w:rStyle w:val="Emphasis"/>
          <w:highlight w:val="yellow"/>
        </w:rPr>
        <w:t>protects</w:t>
      </w:r>
      <w:r w:rsidRPr="00FA0741">
        <w:rPr>
          <w:rStyle w:val="Emphasis"/>
        </w:rPr>
        <w:t xml:space="preserve"> our </w:t>
      </w:r>
      <w:r w:rsidRPr="00FA0741">
        <w:rPr>
          <w:rStyle w:val="Emphasis"/>
          <w:highlight w:val="yellow"/>
        </w:rPr>
        <w:t>intellectual privacy</w:t>
      </w:r>
      <w:r w:rsidRPr="00213A72">
        <w:rPr>
          <w:rStyle w:val="StyleUnderline"/>
        </w:rPr>
        <w:t xml:space="preserve"> -- our ability to be protected from surveillance or interference when we are making sense of the world by thinking, reading and speaking privately with those we trust</w:t>
      </w:r>
      <w:r>
        <w:t xml:space="preserve">. More and more, </w:t>
      </w:r>
      <w:r w:rsidRPr="00213A72">
        <w:rPr>
          <w:rStyle w:val="StyleUnderline"/>
        </w:rPr>
        <w:t>the acts of reading, thinking, and private communication are mediated by electronic technologies</w:t>
      </w:r>
      <w:r>
        <w:t xml:space="preserve"> like computers, tablets, ebooks and smartphones. </w:t>
      </w:r>
      <w:r w:rsidRPr="00213A72">
        <w:rPr>
          <w:rStyle w:val="StyleUnderline"/>
        </w:rPr>
        <w:t>Whenever we shop, read, speak, and think, we now do so using devices that create records of these activities</w:t>
      </w:r>
      <w:r>
        <w:t>.</w:t>
      </w:r>
    </w:p>
    <w:p w14:paraId="604B6342" w14:textId="77777777" w:rsidR="00FA0741" w:rsidRDefault="00FA0741" w:rsidP="00FA0741">
      <w:r w:rsidRPr="00213A72">
        <w:rPr>
          <w:rStyle w:val="StyleUnderline"/>
        </w:rPr>
        <w:t>When we are watched, tracked and monitored, we act differently. There's an increasing body of evidence that internet surveillance stops us from reading unpopular or controversial ideas</w:t>
      </w:r>
      <w:r>
        <w:t xml:space="preserve">. Remember that </w:t>
      </w:r>
      <w:r w:rsidRPr="00213A72">
        <w:rPr>
          <w:rStyle w:val="StyleUnderline"/>
        </w:rPr>
        <w:t xml:space="preserve">our most cherished ideas -- that people should control the government, that heretics should not be burned at the stake and that all people are equal </w:t>
      </w:r>
      <w:r>
        <w:rPr>
          <w:rStyle w:val="StyleUnderline"/>
        </w:rPr>
        <w:t>–</w:t>
      </w:r>
      <w:r w:rsidRPr="00213A72">
        <w:rPr>
          <w:rStyle w:val="StyleUnderline"/>
        </w:rPr>
        <w:t xml:space="preserve"> were once unpopular and controversial ideas. </w:t>
      </w:r>
      <w:r w:rsidRPr="008D6B65">
        <w:rPr>
          <w:rStyle w:val="StyleUnderline"/>
          <w:highlight w:val="yellow"/>
        </w:rPr>
        <w:t xml:space="preserve">A free society should not fear dangerous ideas, and </w:t>
      </w:r>
      <w:r w:rsidRPr="00F21029">
        <w:rPr>
          <w:rStyle w:val="Emphasis"/>
          <w:highlight w:val="yellow"/>
        </w:rPr>
        <w:t>does not need complete intellectual surveillance</w:t>
      </w:r>
      <w:r w:rsidRPr="008D6B65">
        <w:rPr>
          <w:rStyle w:val="StyleUnderline"/>
          <w:highlight w:val="yellow"/>
        </w:rPr>
        <w:t>. Existing</w:t>
      </w:r>
      <w:r w:rsidRPr="00213A72">
        <w:rPr>
          <w:rStyle w:val="StyleUnderline"/>
        </w:rPr>
        <w:t xml:space="preserve"> forms of </w:t>
      </w:r>
      <w:r w:rsidRPr="008D6B65">
        <w:rPr>
          <w:rStyle w:val="StyleUnderline"/>
          <w:highlight w:val="yellow"/>
        </w:rPr>
        <w:t>surveillance and policing are enough</w:t>
      </w:r>
      <w:r>
        <w:t>.</w:t>
      </w:r>
    </w:p>
    <w:p w14:paraId="472BB4D1" w14:textId="77777777" w:rsidR="00FA0741" w:rsidRDefault="00FA0741" w:rsidP="00FA0741">
      <w:r w:rsidRPr="00213A72">
        <w:rPr>
          <w:rStyle w:val="StyleUnderline"/>
        </w:rPr>
        <w:t>Encryption and intellectual privacy will of course make it more difficult for</w:t>
      </w:r>
      <w:r>
        <w:t xml:space="preserve"> the </w:t>
      </w:r>
      <w:r w:rsidRPr="00213A72">
        <w:rPr>
          <w:rStyle w:val="StyleUnderline"/>
        </w:rPr>
        <w:t>security services to do their jobs, but so too do our other civil liberties of free speech, democratic control of the police and military, and requiring a warrant before the government enters our homes or reads our mail</w:t>
      </w:r>
      <w:r>
        <w:t>.</w:t>
      </w:r>
    </w:p>
    <w:p w14:paraId="72C48798" w14:textId="77777777" w:rsidR="00FA0741" w:rsidRDefault="00FA0741" w:rsidP="00FA0741">
      <w:r w:rsidRPr="008D6B65">
        <w:rPr>
          <w:rStyle w:val="StyleUnderline"/>
          <w:highlight w:val="yellow"/>
        </w:rPr>
        <w:t>We are more secure when we have hope than when we are filled with fear and treated like</w:t>
      </w:r>
      <w:r w:rsidRPr="00213A72">
        <w:rPr>
          <w:rStyle w:val="StyleUnderline"/>
        </w:rPr>
        <w:t xml:space="preserve"> potentially </w:t>
      </w:r>
      <w:r w:rsidRPr="00F21029">
        <w:rPr>
          <w:rStyle w:val="Emphasis"/>
          <w:highlight w:val="yellow"/>
        </w:rPr>
        <w:t>naughty children</w:t>
      </w:r>
      <w:r w:rsidRPr="008D6B65">
        <w:rPr>
          <w:rStyle w:val="StyleUnderline"/>
          <w:highlight w:val="yellow"/>
        </w:rPr>
        <w:t>. Encryption promotes</w:t>
      </w:r>
      <w:r w:rsidRPr="00213A72">
        <w:rPr>
          <w:rStyle w:val="StyleUnderline"/>
        </w:rPr>
        <w:t xml:space="preserve"> this kind of </w:t>
      </w:r>
      <w:r w:rsidRPr="008D6B65">
        <w:rPr>
          <w:rStyle w:val="Emphasis"/>
          <w:highlight w:val="yellow"/>
        </w:rPr>
        <w:t>political security</w:t>
      </w:r>
      <w:r w:rsidRPr="00213A72">
        <w:rPr>
          <w:rStyle w:val="StyleUnderline"/>
        </w:rPr>
        <w:t>. It promotes other kinds of security as well;</w:t>
      </w:r>
      <w:r>
        <w:t xml:space="preserve"> after all, </w:t>
      </w:r>
      <w:r w:rsidRPr="00213A72">
        <w:rPr>
          <w:rStyle w:val="StyleUnderline"/>
        </w:rPr>
        <w:t>a back door for the government can also be a back door for criminal hackers</w:t>
      </w:r>
      <w:r>
        <w:t>.</w:t>
      </w:r>
    </w:p>
    <w:p w14:paraId="7892D1F8" w14:textId="77777777" w:rsidR="00FA0741" w:rsidRDefault="00FA0741" w:rsidP="00FA0741">
      <w:r w:rsidRPr="00213A72">
        <w:rPr>
          <w:rStyle w:val="StyleUnderline"/>
        </w:rPr>
        <w:t xml:space="preserve">Fundamentally, </w:t>
      </w:r>
      <w:r w:rsidRPr="008D6B65">
        <w:rPr>
          <w:rStyle w:val="StyleUnderline"/>
        </w:rPr>
        <w:t>intellectual privacy stops</w:t>
      </w:r>
      <w:r w:rsidRPr="00213A72">
        <w:rPr>
          <w:rStyle w:val="StyleUnderline"/>
        </w:rPr>
        <w:t xml:space="preserve"> our lives from becoming completely transparent, leaving room for diversity, eccentricity and being able to think for ourselves. The </w:t>
      </w:r>
      <w:r w:rsidRPr="008D6B65">
        <w:rPr>
          <w:rStyle w:val="StyleUnderline"/>
          <w:highlight w:val="yellow"/>
        </w:rPr>
        <w:t xml:space="preserve">technologies of strong encryption are </w:t>
      </w:r>
      <w:r w:rsidRPr="008D6B65">
        <w:rPr>
          <w:rStyle w:val="Emphasis"/>
          <w:highlight w:val="yellow"/>
        </w:rPr>
        <w:t>a powerful practical protection</w:t>
      </w:r>
      <w:r w:rsidRPr="008D6B65">
        <w:rPr>
          <w:rStyle w:val="StyleUnderline"/>
          <w:highlight w:val="yellow"/>
        </w:rPr>
        <w:t xml:space="preserve"> for</w:t>
      </w:r>
      <w:r w:rsidRPr="00213A72">
        <w:rPr>
          <w:rStyle w:val="StyleUnderline"/>
        </w:rPr>
        <w:t xml:space="preserve"> these </w:t>
      </w:r>
      <w:r w:rsidRPr="008D6B65">
        <w:rPr>
          <w:rStyle w:val="Emphasis"/>
          <w:highlight w:val="yellow"/>
        </w:rPr>
        <w:t>most vital</w:t>
      </w:r>
      <w:r w:rsidRPr="008D6B65">
        <w:rPr>
          <w:rStyle w:val="Emphasis"/>
        </w:rPr>
        <w:t xml:space="preserve"> of </w:t>
      </w:r>
      <w:r w:rsidRPr="008D6B65">
        <w:rPr>
          <w:rStyle w:val="Emphasis"/>
          <w:highlight w:val="yellow"/>
        </w:rPr>
        <w:t>civil liberties</w:t>
      </w:r>
      <w:r w:rsidRPr="00213A72">
        <w:rPr>
          <w:rStyle w:val="StyleUnderline"/>
        </w:rPr>
        <w:t xml:space="preserve">. Contrary to the politicians, </w:t>
      </w:r>
      <w:r w:rsidRPr="008D6B65">
        <w:rPr>
          <w:rStyle w:val="StyleUnderline"/>
          <w:highlight w:val="yellow"/>
        </w:rPr>
        <w:t xml:space="preserve">a world without crypto would </w:t>
      </w:r>
      <w:r w:rsidRPr="008D6B65">
        <w:rPr>
          <w:rStyle w:val="Emphasis"/>
          <w:highlight w:val="yellow"/>
        </w:rPr>
        <w:t>definitely</w:t>
      </w:r>
      <w:r w:rsidRPr="008D6B65">
        <w:rPr>
          <w:rStyle w:val="StyleUnderline"/>
          <w:highlight w:val="yellow"/>
        </w:rPr>
        <w:t xml:space="preserve"> be </w:t>
      </w:r>
      <w:r w:rsidRPr="008D6B65">
        <w:rPr>
          <w:rStyle w:val="Emphasis"/>
          <w:highlight w:val="yellow"/>
        </w:rPr>
        <w:t>less secure</w:t>
      </w:r>
      <w:r w:rsidRPr="008D6B65">
        <w:rPr>
          <w:rStyle w:val="StyleUnderline"/>
          <w:highlight w:val="yellow"/>
        </w:rPr>
        <w:t xml:space="preserve">. It would also be </w:t>
      </w:r>
      <w:r w:rsidRPr="008D6B65">
        <w:rPr>
          <w:rStyle w:val="Emphasis"/>
          <w:highlight w:val="yellow"/>
        </w:rPr>
        <w:t>less free</w:t>
      </w:r>
      <w:r w:rsidRPr="008D6B65">
        <w:rPr>
          <w:rStyle w:val="StyleUnderline"/>
          <w:highlight w:val="yellow"/>
        </w:rPr>
        <w:t xml:space="preserve"> and </w:t>
      </w:r>
      <w:r w:rsidRPr="008D6B65">
        <w:rPr>
          <w:rStyle w:val="Emphasis"/>
          <w:highlight w:val="yellow"/>
        </w:rPr>
        <w:t>much less interesting</w:t>
      </w:r>
      <w:r>
        <w:t>.</w:t>
      </w:r>
    </w:p>
    <w:p w14:paraId="4C52C2B6" w14:textId="77777777" w:rsidR="00FA0741" w:rsidRPr="00631251" w:rsidRDefault="00FA0741" w:rsidP="00631251"/>
    <w:p w14:paraId="35606983" w14:textId="77777777" w:rsidR="00590D2B" w:rsidRDefault="00590D2B" w:rsidP="00590D2B">
      <w:pPr>
        <w:pStyle w:val="Heading3"/>
      </w:pPr>
      <w:r>
        <w:lastRenderedPageBreak/>
        <w:t>Privacy Outweighs Security</w:t>
      </w:r>
    </w:p>
    <w:p w14:paraId="4EBCA599" w14:textId="77777777" w:rsidR="00590D2B" w:rsidRDefault="00590D2B" w:rsidP="00590D2B">
      <w:pPr>
        <w:pStyle w:val="Heading4"/>
      </w:pPr>
      <w:r>
        <w:t xml:space="preserve">Freedom outweighs security in the context of encryption. </w:t>
      </w:r>
    </w:p>
    <w:p w14:paraId="3629C4B6" w14:textId="77777777" w:rsidR="00590D2B" w:rsidRDefault="00590D2B" w:rsidP="00590D2B">
      <w:r w:rsidRPr="00D47C75">
        <w:rPr>
          <w:rStyle w:val="Style13ptBold"/>
        </w:rPr>
        <w:t>Zdziarski 14</w:t>
      </w:r>
      <w:r>
        <w:t xml:space="preserve"> — </w:t>
      </w:r>
      <w:r w:rsidRPr="00D47C75">
        <w:t>Jonathan Zdziarski</w:t>
      </w:r>
      <w:r>
        <w:t xml:space="preserve">, </w:t>
      </w:r>
      <w:r w:rsidRPr="00F750F6">
        <w:t xml:space="preserve">considered one of the world’s foremost experts in iOS related digital forensics and security, Principal Software Engineer at Accessdata Group LLC, former Senior Forensic Scientist at Viaforensics, former Senior Research Scientist at Barracuda Networks, </w:t>
      </w:r>
      <w:r>
        <w:t>2014 (“</w:t>
      </w:r>
      <w:r w:rsidRPr="00A8389A">
        <w:t>The Politics Behind iPhone Encryption and the FBI</w:t>
      </w:r>
      <w:r>
        <w:t xml:space="preserve">,” </w:t>
      </w:r>
      <w:r w:rsidRPr="00A8389A">
        <w:rPr>
          <w:i/>
        </w:rPr>
        <w:t>Zdziarski's Blog of Things</w:t>
      </w:r>
      <w:r>
        <w:t>—</w:t>
      </w:r>
      <w:r w:rsidRPr="00D47C75">
        <w:t>Jonathan Zdziarski</w:t>
      </w:r>
      <w:r>
        <w:t>’s blog, September 25</w:t>
      </w:r>
      <w:r w:rsidRPr="00A8389A">
        <w:rPr>
          <w:vertAlign w:val="superscript"/>
        </w:rPr>
        <w:t>th</w:t>
      </w:r>
      <w:r>
        <w:t xml:space="preserve">, Available Online at </w:t>
      </w:r>
      <w:hyperlink r:id="rId22" w:history="1">
        <w:r w:rsidRPr="00C3156D">
          <w:rPr>
            <w:rStyle w:val="Hyperlink"/>
          </w:rPr>
          <w:t>http://www.zdziarski.com/blog/?p=3894</w:t>
        </w:r>
      </w:hyperlink>
      <w:r>
        <w:t>, Accessed 07-20-2015)</w:t>
      </w:r>
    </w:p>
    <w:p w14:paraId="7B6C43B2" w14:textId="77777777" w:rsidR="00590D2B" w:rsidRDefault="00590D2B" w:rsidP="00590D2B">
      <w:r>
        <w:t xml:space="preserve">While perhaps a heartfelt utopian ideal, the fact is that </w:t>
      </w:r>
      <w:r w:rsidRPr="00816116">
        <w:rPr>
          <w:rStyle w:val="StyleUnderline"/>
          <w:highlight w:val="yellow"/>
        </w:rPr>
        <w:t>demanding back doors</w:t>
      </w:r>
      <w:r w:rsidRPr="00B35F7E">
        <w:rPr>
          <w:rStyle w:val="StyleUnderline"/>
        </w:rPr>
        <w:t xml:space="preserve"> for law enforcement </w:t>
      </w:r>
      <w:r w:rsidRPr="00816116">
        <w:rPr>
          <w:rStyle w:val="StyleUnderline"/>
          <w:highlight w:val="yellow"/>
        </w:rPr>
        <w:t xml:space="preserve">is </w:t>
      </w:r>
      <w:r w:rsidRPr="00816116">
        <w:rPr>
          <w:rStyle w:val="Emphasis"/>
          <w:highlight w:val="yellow"/>
        </w:rPr>
        <w:t>selfish</w:t>
      </w:r>
      <w:r w:rsidRPr="00B35F7E">
        <w:rPr>
          <w:rStyle w:val="StyleUnderline"/>
        </w:rPr>
        <w:t>. It’s selfish in that they want a backdoor to serve their own interests. Non law-enforcement types</w:t>
      </w:r>
      <w:r>
        <w:t xml:space="preserve">, such as Orin Kerr, a reporter who wrote a piece in the Washington Post supporting FBI backdoors (and then later changed his mind), </w:t>
      </w:r>
      <w:r w:rsidRPr="00B35F7E">
        <w:rPr>
          <w:rStyle w:val="StyleUnderline"/>
        </w:rPr>
        <w:t xml:space="preserve">are being selfish by demanding that others give up their privacy to make them feel safer. This is the absolute opposite of a society where law enforcement serves the public interest. </w:t>
      </w:r>
      <w:r w:rsidRPr="005D5D5E">
        <w:rPr>
          <w:rStyle w:val="StyleUnderline"/>
          <w:highlight w:val="yellow"/>
        </w:rPr>
        <w:t>What</w:t>
      </w:r>
      <w:r>
        <w:t xml:space="preserve"> Kerr, and </w:t>
      </w:r>
      <w:r w:rsidRPr="005D5D5E">
        <w:rPr>
          <w:rStyle w:val="StyleUnderline"/>
          <w:highlight w:val="yellow"/>
        </w:rPr>
        <w:t>anyone supporting</w:t>
      </w:r>
      <w:r w:rsidRPr="00B35F7E">
        <w:rPr>
          <w:rStyle w:val="StyleUnderline"/>
        </w:rPr>
        <w:t xml:space="preserve"> law enforcement </w:t>
      </w:r>
      <w:r w:rsidRPr="005D5D5E">
        <w:rPr>
          <w:rStyle w:val="StyleUnderline"/>
          <w:highlight w:val="yellow"/>
        </w:rPr>
        <w:t>back doors</w:t>
      </w:r>
      <w:r>
        <w:t xml:space="preserve">, </w:t>
      </w:r>
      <w:r w:rsidRPr="005D5D5E">
        <w:rPr>
          <w:rStyle w:val="StyleUnderline"/>
          <w:highlight w:val="yellow"/>
        </w:rPr>
        <w:t>really wants</w:t>
      </w:r>
      <w:r>
        <w:t xml:space="preserve">, </w:t>
      </w:r>
      <w:r w:rsidRPr="005D5D5E">
        <w:rPr>
          <w:rStyle w:val="StyleUnderline"/>
          <w:highlight w:val="yellow"/>
        </w:rPr>
        <w:t xml:space="preserve">is a society that </w:t>
      </w:r>
      <w:r w:rsidRPr="005D5D5E">
        <w:rPr>
          <w:rStyle w:val="Emphasis"/>
          <w:highlight w:val="yellow"/>
        </w:rPr>
        <w:t>caters to their fears</w:t>
      </w:r>
      <w:r w:rsidRPr="005D5D5E">
        <w:rPr>
          <w:rStyle w:val="StyleUnderline"/>
          <w:highlight w:val="yellow"/>
        </w:rPr>
        <w:t xml:space="preserve"> at the expense of others’ privacy</w:t>
      </w:r>
      <w:r>
        <w:t>.</w:t>
      </w:r>
    </w:p>
    <w:p w14:paraId="036DEBBE" w14:textId="77777777" w:rsidR="00590D2B" w:rsidRDefault="00590D2B" w:rsidP="00590D2B">
      <w:r w:rsidRPr="00976DF9">
        <w:rPr>
          <w:rStyle w:val="StyleUnderline"/>
        </w:rPr>
        <w:t xml:space="preserve">While we individually choose to trust the law enforcement we come in contact with, </w:t>
      </w:r>
      <w:r w:rsidRPr="005D5D5E">
        <w:rPr>
          <w:rStyle w:val="StyleUnderline"/>
          <w:highlight w:val="yellow"/>
        </w:rPr>
        <w:t xml:space="preserve">government only works if we </w:t>
      </w:r>
      <w:r w:rsidRPr="00C12982">
        <w:rPr>
          <w:rStyle w:val="Emphasis"/>
          <w:highlight w:val="yellow"/>
        </w:rPr>
        <w:t>inherently and collectively distrust</w:t>
      </w:r>
      <w:r w:rsidRPr="00976DF9">
        <w:rPr>
          <w:rStyle w:val="StyleUnderline"/>
        </w:rPr>
        <w:t xml:space="preserve"> it on a public level. Our public policies and standards should distrust </w:t>
      </w:r>
      <w:r w:rsidRPr="005D5D5E">
        <w:rPr>
          <w:rStyle w:val="StyleUnderline"/>
          <w:highlight w:val="yellow"/>
        </w:rPr>
        <w:t>those</w:t>
      </w:r>
      <w:r w:rsidRPr="00976DF9">
        <w:rPr>
          <w:rStyle w:val="StyleUnderline"/>
        </w:rPr>
        <w:t xml:space="preserve"> we have put </w:t>
      </w:r>
      <w:r w:rsidRPr="005D5D5E">
        <w:rPr>
          <w:rStyle w:val="StyleUnderline"/>
          <w:highlight w:val="yellow"/>
        </w:rPr>
        <w:t>in a position to watch over us. Freedom only works when</w:t>
      </w:r>
      <w:r w:rsidRPr="00976DF9">
        <w:rPr>
          <w:rStyle w:val="StyleUnderline"/>
        </w:rPr>
        <w:t xml:space="preserve"> the </w:t>
      </w:r>
      <w:r w:rsidRPr="005D5D5E">
        <w:rPr>
          <w:rStyle w:val="StyleUnderline"/>
          <w:highlight w:val="yellow"/>
        </w:rPr>
        <w:t>power is balanced toward</w:t>
      </w:r>
      <w:r w:rsidRPr="00976DF9">
        <w:rPr>
          <w:rStyle w:val="StyleUnderline"/>
        </w:rPr>
        <w:t xml:space="preserve"> the </w:t>
      </w:r>
      <w:r w:rsidRPr="005D5D5E">
        <w:rPr>
          <w:rStyle w:val="StyleUnderline"/>
          <w:highlight w:val="yellow"/>
        </w:rPr>
        <w:t>citizens; providing</w:t>
      </w:r>
      <w:r w:rsidRPr="00976DF9">
        <w:rPr>
          <w:rStyle w:val="StyleUnderline"/>
        </w:rPr>
        <w:t xml:space="preserve"> the </w:t>
      </w:r>
      <w:r w:rsidRPr="005D5D5E">
        <w:rPr>
          <w:rStyle w:val="StyleUnderline"/>
          <w:highlight w:val="yellow"/>
        </w:rPr>
        <w:t>government</w:t>
      </w:r>
      <w:r w:rsidRPr="00976DF9">
        <w:rPr>
          <w:rStyle w:val="StyleUnderline"/>
        </w:rPr>
        <w:t xml:space="preserve"> with </w:t>
      </w:r>
      <w:r w:rsidRPr="005D5D5E">
        <w:rPr>
          <w:rStyle w:val="StyleUnderline"/>
          <w:highlight w:val="yellow"/>
        </w:rPr>
        <w:t>the ability to</w:t>
      </w:r>
      <w:r w:rsidRPr="00976DF9">
        <w:rPr>
          <w:rStyle w:val="StyleUnderline"/>
        </w:rPr>
        <w:t xml:space="preserve"> choose to </w:t>
      </w:r>
      <w:r w:rsidRPr="005D5D5E">
        <w:rPr>
          <w:rStyle w:val="StyleUnderline"/>
          <w:highlight w:val="yellow"/>
        </w:rPr>
        <w:t>invade</w:t>
      </w:r>
      <w:r w:rsidRPr="00976DF9">
        <w:rPr>
          <w:rStyle w:val="StyleUnderline"/>
        </w:rPr>
        <w:t xml:space="preserve"> our</w:t>
      </w:r>
      <w:r>
        <w:t xml:space="preserve"> 1st, 4th and 5th Amendment </w:t>
      </w:r>
      <w:r w:rsidRPr="005D5D5E">
        <w:rPr>
          <w:rStyle w:val="StyleUnderline"/>
          <w:highlight w:val="yellow"/>
        </w:rPr>
        <w:t>rights is</w:t>
      </w:r>
      <w:r w:rsidRPr="00976DF9">
        <w:rPr>
          <w:rStyle w:val="StyleUnderline"/>
        </w:rPr>
        <w:t xml:space="preserve"> only </w:t>
      </w:r>
      <w:r w:rsidRPr="005D5D5E">
        <w:rPr>
          <w:rStyle w:val="StyleUnderline"/>
          <w:highlight w:val="yellow"/>
        </w:rPr>
        <w:t>an invitation to lose</w:t>
      </w:r>
      <w:r w:rsidRPr="00976DF9">
        <w:rPr>
          <w:rStyle w:val="StyleUnderline"/>
        </w:rPr>
        <w:t xml:space="preserve"> control of our own </w:t>
      </w:r>
      <w:r w:rsidRPr="005D5D5E">
        <w:rPr>
          <w:rStyle w:val="StyleUnderline"/>
          <w:highlight w:val="yellow"/>
        </w:rPr>
        <w:t>freedom</w:t>
      </w:r>
      <w:r w:rsidRPr="00976DF9">
        <w:rPr>
          <w:rStyle w:val="StyleUnderline"/>
        </w:rPr>
        <w:t xml:space="preserve">. Deep inside </w:t>
      </w:r>
      <w:r w:rsidRPr="005D5D5E">
        <w:rPr>
          <w:rStyle w:val="StyleUnderline"/>
        </w:rPr>
        <w:t>this</w:t>
      </w:r>
      <w:r w:rsidRPr="00976DF9">
        <w:rPr>
          <w:rStyle w:val="StyleUnderline"/>
        </w:rPr>
        <w:t xml:space="preserve"> argument is not one of public safety, but a massive power grab away from the people’s right to privacy</w:t>
      </w:r>
      <w:r>
        <w:t xml:space="preserve">. Whether everyone involved realizes that, </w:t>
      </w:r>
      <w:r w:rsidRPr="00976DF9">
        <w:rPr>
          <w:rStyle w:val="StyleUnderline"/>
        </w:rPr>
        <w:t xml:space="preserve">it is </w:t>
      </w:r>
      <w:r w:rsidRPr="005D5D5E">
        <w:rPr>
          <w:rStyle w:val="Emphasis"/>
          <w:highlight w:val="yellow"/>
        </w:rPr>
        <w:t>privacy itself</w:t>
      </w:r>
      <w:r w:rsidRPr="00976DF9">
        <w:rPr>
          <w:rStyle w:val="StyleUnderline"/>
        </w:rPr>
        <w:t xml:space="preserve"> that </w:t>
      </w:r>
      <w:r w:rsidRPr="005D5D5E">
        <w:rPr>
          <w:rStyle w:val="StyleUnderline"/>
          <w:highlight w:val="yellow"/>
        </w:rPr>
        <w:t>is at stake</w:t>
      </w:r>
      <w:r>
        <w:t>.</w:t>
      </w:r>
    </w:p>
    <w:p w14:paraId="2AF9970A" w14:textId="77777777" w:rsidR="00590D2B" w:rsidRDefault="00590D2B" w:rsidP="00590D2B">
      <w:r w:rsidRPr="00976DF9">
        <w:rPr>
          <w:rStyle w:val="StyleUnderline"/>
        </w:rPr>
        <w:t>Our founding fathers were aware that distrusting government was essential to freedom, and that’s why they used encryption</w:t>
      </w:r>
      <w:r>
        <w:t xml:space="preserve">. In fact, because of their own example in concealing correspondence, one can make an even stronger case supporting encryption as an instrument of free speech. </w:t>
      </w:r>
      <w:r w:rsidRPr="00976DF9">
        <w:rPr>
          <w:rStyle w:val="StyleUnderline"/>
        </w:rPr>
        <w:t>The constitution is the highest law of the land – it’s above all other laws. Historically, our founding fathers guarded all instruments available that protect our freedom as beyond the law’s reach</w:t>
      </w:r>
      <w:r>
        <w:t xml:space="preserve">: The Press, Firearms, Assembly. These things provided information, teeth, and consensus. </w:t>
      </w:r>
      <w:r w:rsidRPr="00976DF9">
        <w:rPr>
          <w:rStyle w:val="StyleUnderline"/>
        </w:rPr>
        <w:t xml:space="preserve">Modern </w:t>
      </w:r>
      <w:r w:rsidRPr="00C12982">
        <w:rPr>
          <w:rStyle w:val="StyleUnderline"/>
          <w:highlight w:val="yellow"/>
        </w:rPr>
        <w:t>encryption is</w:t>
      </w:r>
      <w:r w:rsidRPr="00C12982">
        <w:rPr>
          <w:rStyle w:val="StyleUnderline"/>
        </w:rPr>
        <w:t xml:space="preserve"> just as </w:t>
      </w:r>
      <w:r w:rsidRPr="00C12982">
        <w:rPr>
          <w:rStyle w:val="Emphasis"/>
          <w:highlight w:val="yellow"/>
        </w:rPr>
        <w:t>essential to our freedom</w:t>
      </w:r>
      <w:r w:rsidRPr="00976DF9">
        <w:rPr>
          <w:rStyle w:val="StyleUnderline"/>
        </w:rPr>
        <w:t xml:space="preserve"> as a country as firearms</w:t>
      </w:r>
      <w:r>
        <w:t xml:space="preserve">, </w:t>
      </w:r>
      <w:r w:rsidRPr="00C12982">
        <w:rPr>
          <w:rStyle w:val="StyleUnderline"/>
          <w:highlight w:val="yellow"/>
        </w:rPr>
        <w:t>and</w:t>
      </w:r>
      <w:r w:rsidRPr="00976DF9">
        <w:rPr>
          <w:rStyle w:val="StyleUnderline"/>
        </w:rPr>
        <w:t xml:space="preserve"> are </w:t>
      </w:r>
      <w:r w:rsidRPr="00C12982">
        <w:rPr>
          <w:rStyle w:val="StyleUnderline"/>
          <w:highlight w:val="yellow"/>
        </w:rPr>
        <w:t xml:space="preserve">the </w:t>
      </w:r>
      <w:r w:rsidRPr="00C12982">
        <w:rPr>
          <w:rStyle w:val="Emphasis"/>
          <w:highlight w:val="yellow"/>
        </w:rPr>
        <w:t>teeth</w:t>
      </w:r>
      <w:r w:rsidRPr="00C12982">
        <w:rPr>
          <w:rStyle w:val="StyleUnderline"/>
          <w:highlight w:val="yellow"/>
        </w:rPr>
        <w:t xml:space="preserve"> that guarantees</w:t>
      </w:r>
      <w:r w:rsidRPr="00976DF9">
        <w:rPr>
          <w:rStyle w:val="StyleUnderline"/>
        </w:rPr>
        <w:t xml:space="preserve"> our </w:t>
      </w:r>
      <w:r w:rsidRPr="00C12982">
        <w:rPr>
          <w:rStyle w:val="StyleUnderline"/>
          <w:highlight w:val="yellow"/>
        </w:rPr>
        <w:t>freedom of speech</w:t>
      </w:r>
      <w:r w:rsidRPr="00976DF9">
        <w:rPr>
          <w:rStyle w:val="StyleUnderline"/>
        </w:rPr>
        <w:t xml:space="preserve"> and freedom from fear to speak and communicate</w:t>
      </w:r>
      <w:r>
        <w:t>.</w:t>
      </w:r>
    </w:p>
    <w:p w14:paraId="44242B41" w14:textId="77777777" w:rsidR="00590D2B" w:rsidRDefault="00590D2B" w:rsidP="00590D2B">
      <w:r w:rsidRPr="00976DF9">
        <w:rPr>
          <w:rStyle w:val="StyleUnderline"/>
        </w:rPr>
        <w:t>Encryption today still just as vital to free speech as it was in the 1700s, and to freedom itself. What’s at stake</w:t>
      </w:r>
      <w:r>
        <w:t xml:space="preserve"> here </w:t>
      </w:r>
      <w:r w:rsidRPr="00976DF9">
        <w:rPr>
          <w:rStyle w:val="StyleUnderline"/>
        </w:rPr>
        <w:t>is</w:t>
      </w:r>
      <w:r>
        <w:t xml:space="preserve"> so </w:t>
      </w:r>
      <w:r w:rsidRPr="00976DF9">
        <w:rPr>
          <w:rStyle w:val="StyleUnderline"/>
        </w:rPr>
        <w:t xml:space="preserve">much bigger than solving a crime. </w:t>
      </w:r>
      <w:r w:rsidRPr="00C12982">
        <w:rPr>
          <w:rStyle w:val="StyleUnderline"/>
          <w:highlight w:val="yellow"/>
        </w:rPr>
        <w:t>The excuse of making us safer has been</w:t>
      </w:r>
      <w:r w:rsidRPr="00976DF9">
        <w:rPr>
          <w:rStyle w:val="StyleUnderline"/>
        </w:rPr>
        <w:t xml:space="preserve"> beaten to death as </w:t>
      </w:r>
      <w:r w:rsidRPr="00C12982">
        <w:rPr>
          <w:rStyle w:val="StyleUnderline"/>
          <w:highlight w:val="yellow"/>
        </w:rPr>
        <w:t xml:space="preserve">a means to </w:t>
      </w:r>
      <w:r w:rsidRPr="00C12982">
        <w:rPr>
          <w:rStyle w:val="Emphasis"/>
          <w:highlight w:val="yellow"/>
        </w:rPr>
        <w:t>take away freedoms</w:t>
      </w:r>
      <w:r w:rsidRPr="00C12982">
        <w:rPr>
          <w:rStyle w:val="StyleUnderline"/>
          <w:highlight w:val="yellow"/>
        </w:rPr>
        <w:t xml:space="preserve"> for </w:t>
      </w:r>
      <w:r w:rsidRPr="00C12982">
        <w:rPr>
          <w:rStyle w:val="Emphasis"/>
          <w:highlight w:val="yellow"/>
        </w:rPr>
        <w:t>hundreds of years</w:t>
      </w:r>
      <w:r w:rsidRPr="00976DF9">
        <w:rPr>
          <w:rStyle w:val="StyleUnderline"/>
        </w:rPr>
        <w:t>. Don’t be so naive to think that this time, it’s any different</w:t>
      </w:r>
      <w:r>
        <w:t>.</w:t>
      </w:r>
    </w:p>
    <w:p w14:paraId="525581C6" w14:textId="77777777" w:rsidR="00590D2B" w:rsidRDefault="00590D2B" w:rsidP="00590D2B"/>
    <w:p w14:paraId="615C80E7" w14:textId="77777777" w:rsidR="00590D2B" w:rsidRDefault="00590D2B" w:rsidP="00590D2B">
      <w:pPr>
        <w:pStyle w:val="Heading3"/>
      </w:pPr>
      <w:r>
        <w:lastRenderedPageBreak/>
        <w:t>Cybersecurity Outweighs Terrorism</w:t>
      </w:r>
    </w:p>
    <w:p w14:paraId="34C9FA9B" w14:textId="77777777" w:rsidR="00590D2B" w:rsidRDefault="00590D2B" w:rsidP="00590D2B">
      <w:pPr>
        <w:pStyle w:val="Heading4"/>
      </w:pPr>
      <w:r>
        <w:t xml:space="preserve">Cybersecurity costs of weakened encryption </w:t>
      </w:r>
      <w:r w:rsidRPr="00614793">
        <w:rPr>
          <w:i/>
          <w:u w:val="single"/>
        </w:rPr>
        <w:t>outweigh</w:t>
      </w:r>
      <w:r>
        <w:t xml:space="preserve"> counter-terrorism benefits. </w:t>
      </w:r>
    </w:p>
    <w:p w14:paraId="439FDA3C" w14:textId="77777777" w:rsidR="00590D2B" w:rsidRPr="00EA472B" w:rsidRDefault="00590D2B" w:rsidP="00590D2B">
      <w:pPr>
        <w:rPr>
          <w:i/>
        </w:rPr>
      </w:pPr>
      <w:r>
        <w:rPr>
          <w:rStyle w:val="Style13ptBold"/>
        </w:rPr>
        <w:t>Doctorow 14</w:t>
      </w:r>
      <w:r>
        <w:t xml:space="preserve"> — Cory Doctorow, journalist and science fiction author, Co-Editor of </w:t>
      </w:r>
      <w:r>
        <w:rPr>
          <w:i/>
        </w:rPr>
        <w:t xml:space="preserve">Boing </w:t>
      </w:r>
      <w:r w:rsidRPr="00101C0F">
        <w:rPr>
          <w:i/>
        </w:rPr>
        <w:t>Boing</w:t>
      </w:r>
      <w:r>
        <w:t xml:space="preserve">, Fellow at the Electronic Frontier Foundation, former </w:t>
      </w:r>
      <w:r w:rsidRPr="003F08A3">
        <w:t>Canadian Fulbright Chair for Public Diplomacy at the Center on Public Diplomacy</w:t>
      </w:r>
      <w:r>
        <w:t xml:space="preserve"> at the University of Southern California, recipient of the Electronic Frontier Foundation’s Pioneer Award,</w:t>
      </w:r>
      <w:r w:rsidRPr="003F08A3">
        <w:t xml:space="preserve"> </w:t>
      </w:r>
      <w:r>
        <w:t>2014 (“</w:t>
      </w:r>
      <w:r w:rsidRPr="00C76ED3">
        <w:t>A World of Control and Surveillance</w:t>
      </w:r>
      <w:r>
        <w:t xml:space="preserve">,” </w:t>
      </w:r>
      <w:r w:rsidRPr="00EA472B">
        <w:rPr>
          <w:i/>
        </w:rPr>
        <w:t xml:space="preserve">Information Doesn't </w:t>
      </w:r>
      <w:r>
        <w:rPr>
          <w:i/>
        </w:rPr>
        <w:t xml:space="preserve">Want to Be Free: </w:t>
      </w:r>
      <w:r w:rsidRPr="00EA472B">
        <w:rPr>
          <w:i/>
        </w:rPr>
        <w:t>Laws for the Internet Age</w:t>
      </w:r>
      <w:r>
        <w:t>, Published by McSweeney’s, ISBN 978194045028</w:t>
      </w:r>
      <w:r w:rsidRPr="00EA472B">
        <w:t>5</w:t>
      </w:r>
      <w:r>
        <w:t>, p. 125-126)</w:t>
      </w:r>
    </w:p>
    <w:p w14:paraId="6684060A" w14:textId="77777777" w:rsidR="00590D2B" w:rsidRDefault="00590D2B" w:rsidP="00590D2B">
      <w:r w:rsidRPr="00BA086A">
        <w:rPr>
          <w:rStyle w:val="StyleUnderline"/>
        </w:rPr>
        <w:t>The</w:t>
      </w:r>
      <w:r>
        <w:t xml:space="preserve"> Edward </w:t>
      </w:r>
      <w:r w:rsidRPr="00BA086A">
        <w:rPr>
          <w:rStyle w:val="StyleUnderline"/>
        </w:rPr>
        <w:t>Snowden leaks left much of the world in shock. Even the most paranoid security freaks were astounded to learn about the scope of the surveillance apparatus that had been built by the NSA</w:t>
      </w:r>
      <w:r>
        <w:t xml:space="preserve">, along with its allies in the "Five Eyes" countries (the UK, Canada, New Zealand, and Australia). </w:t>
      </w:r>
    </w:p>
    <w:p w14:paraId="71E88A17" w14:textId="77777777" w:rsidR="00590D2B" w:rsidRDefault="00590D2B" w:rsidP="00590D2B">
      <w:r>
        <w:t xml:space="preserve">The nontechnical world was most shocked by the revelation that the NSA was snaffling up such unthinkable mountains of everyday communications. In some countries, the NSA is actively recording every single cell-phone conversation, putting millions of indisputably innocent people under surveillance without even a hint of suspicion. </w:t>
      </w:r>
    </w:p>
    <w:p w14:paraId="01069A1B" w14:textId="77777777" w:rsidR="00590D2B" w:rsidRDefault="00590D2B" w:rsidP="00590D2B">
      <w:r>
        <w:t xml:space="preserve">But </w:t>
      </w:r>
      <w:r w:rsidRPr="00BA086A">
        <w:rPr>
          <w:rStyle w:val="StyleUnderline"/>
        </w:rPr>
        <w:t>in the tech world, the real showstopper was</w:t>
      </w:r>
      <w:r>
        <w:t xml:space="preserve"> the </w:t>
      </w:r>
      <w:r w:rsidRPr="00BA086A">
        <w:rPr>
          <w:rStyle w:val="StyleUnderline"/>
        </w:rPr>
        <w:t>news that</w:t>
      </w:r>
      <w:r>
        <w:t xml:space="preserve"> the </w:t>
      </w:r>
      <w:r w:rsidRPr="00BA086A">
        <w:rPr>
          <w:rStyle w:val="StyleUnderline"/>
        </w:rPr>
        <w:t>NSA and</w:t>
      </w:r>
      <w:r>
        <w:t xml:space="preserve"> the UK's spy agency, the </w:t>
      </w:r>
      <w:r w:rsidRPr="00BA086A">
        <w:rPr>
          <w:rStyle w:val="StyleUnderline"/>
        </w:rPr>
        <w:t>GCHQ</w:t>
      </w:r>
      <w:r>
        <w:t xml:space="preserve">, </w:t>
      </w:r>
      <w:r w:rsidRPr="00BA086A">
        <w:rPr>
          <w:rStyle w:val="StyleUnderline"/>
        </w:rPr>
        <w:t>had been spending $250 million a year on two programs of network and computer sabotage — BULLRUN</w:t>
      </w:r>
      <w:r>
        <w:t xml:space="preserve">, in the USA, </w:t>
      </w:r>
      <w:r w:rsidRPr="00BA086A">
        <w:rPr>
          <w:rStyle w:val="StyleUnderline"/>
        </w:rPr>
        <w:t>and EDGEHILL</w:t>
      </w:r>
      <w:r>
        <w:t xml:space="preserve">, in the UK. </w:t>
      </w:r>
      <w:r w:rsidRPr="00BA086A">
        <w:rPr>
          <w:rStyle w:val="StyleUnderline"/>
        </w:rPr>
        <w:t xml:space="preserve">Under these programs, </w:t>
      </w:r>
      <w:r w:rsidRPr="004509AC">
        <w:rPr>
          <w:rStyle w:val="StyleUnderline"/>
          <w:highlight w:val="yellow"/>
        </w:rPr>
        <w:t>tech</w:t>
      </w:r>
      <w:r w:rsidRPr="00BA086A">
        <w:rPr>
          <w:rStyle w:val="StyleUnderline"/>
        </w:rPr>
        <w:t xml:space="preserve">nology </w:t>
      </w:r>
      <w:r w:rsidRPr="004509AC">
        <w:rPr>
          <w:rStyle w:val="StyleUnderline"/>
          <w:highlight w:val="yellow"/>
        </w:rPr>
        <w:t xml:space="preserve">companies are </w:t>
      </w:r>
      <w:r w:rsidRPr="004509AC">
        <w:rPr>
          <w:rStyle w:val="Emphasis"/>
          <w:highlight w:val="yellow"/>
        </w:rPr>
        <w:t>bribed</w:t>
      </w:r>
      <w:r w:rsidRPr="004509AC">
        <w:rPr>
          <w:rStyle w:val="StyleUnderline"/>
          <w:highlight w:val="yellow"/>
        </w:rPr>
        <w:t xml:space="preserve">, </w:t>
      </w:r>
      <w:r w:rsidRPr="004509AC">
        <w:rPr>
          <w:rStyle w:val="Emphasis"/>
          <w:highlight w:val="yellow"/>
        </w:rPr>
        <w:t>blackmailed</w:t>
      </w:r>
      <w:r w:rsidRPr="004509AC">
        <w:rPr>
          <w:rStyle w:val="StyleUnderline"/>
          <w:highlight w:val="yellow"/>
        </w:rPr>
        <w:t xml:space="preserve">, or </w:t>
      </w:r>
      <w:r w:rsidRPr="004509AC">
        <w:rPr>
          <w:rStyle w:val="Emphasis"/>
          <w:highlight w:val="yellow"/>
        </w:rPr>
        <w:t>tricked</w:t>
      </w:r>
      <w:r w:rsidRPr="004509AC">
        <w:rPr>
          <w:rStyle w:val="StyleUnderline"/>
          <w:highlight w:val="yellow"/>
        </w:rPr>
        <w:t xml:space="preserve"> into introducing deliberate flaws into</w:t>
      </w:r>
      <w:r w:rsidRPr="00BA086A">
        <w:rPr>
          <w:rStyle w:val="StyleUnderline"/>
        </w:rPr>
        <w:t xml:space="preserve"> their </w:t>
      </w:r>
      <w:r w:rsidRPr="004509AC">
        <w:rPr>
          <w:rStyle w:val="StyleUnderline"/>
          <w:highlight w:val="yellow"/>
        </w:rPr>
        <w:t>products</w:t>
      </w:r>
      <w:r w:rsidRPr="00BA086A">
        <w:rPr>
          <w:rStyle w:val="StyleUnderline"/>
        </w:rPr>
        <w:t xml:space="preserve">, </w:t>
      </w:r>
      <w:r w:rsidRPr="004509AC">
        <w:rPr>
          <w:rStyle w:val="StyleUnderline"/>
          <w:highlight w:val="yellow"/>
        </w:rPr>
        <w:t>so</w:t>
      </w:r>
      <w:r w:rsidRPr="00BA086A">
        <w:rPr>
          <w:rStyle w:val="StyleUnderline"/>
        </w:rPr>
        <w:t xml:space="preserve"> that </w:t>
      </w:r>
      <w:r w:rsidRPr="004509AC">
        <w:rPr>
          <w:rStyle w:val="StyleUnderline"/>
          <w:highlight w:val="yellow"/>
        </w:rPr>
        <w:t>spies can break into them and violate</w:t>
      </w:r>
      <w:r w:rsidRPr="00BA086A">
        <w:rPr>
          <w:rStyle w:val="StyleUnderline"/>
        </w:rPr>
        <w:t xml:space="preserve"> their </w:t>
      </w:r>
      <w:r w:rsidRPr="004509AC">
        <w:rPr>
          <w:rStyle w:val="StyleUnderline"/>
        </w:rPr>
        <w:t xml:space="preserve">users' </w:t>
      </w:r>
      <w:r w:rsidRPr="004509AC">
        <w:rPr>
          <w:rStyle w:val="StyleUnderline"/>
          <w:highlight w:val="yellow"/>
        </w:rPr>
        <w:t>privacy</w:t>
      </w:r>
      <w:r>
        <w:rPr>
          <w:rStyle w:val="StyleUnderline"/>
        </w:rPr>
        <w:t>. The NSA even sabo</w:t>
      </w:r>
      <w:r w:rsidRPr="00BA086A">
        <w:rPr>
          <w:rStyle w:val="StyleUnderline"/>
        </w:rPr>
        <w:t>taged U.S. government agencies</w:t>
      </w:r>
      <w:r>
        <w:t xml:space="preserve">, </w:t>
      </w:r>
      <w:r w:rsidRPr="00BA086A">
        <w:rPr>
          <w:rStyle w:val="StyleUnderline"/>
        </w:rPr>
        <w:t>such as</w:t>
      </w:r>
      <w:r>
        <w:t xml:space="preserve"> the National Institute for Standards and Technology (</w:t>
      </w:r>
      <w:r w:rsidRPr="00BA086A">
        <w:rPr>
          <w:rStyle w:val="StyleUnderline"/>
        </w:rPr>
        <w:t>NIST</w:t>
      </w:r>
      <w:r>
        <w:t xml:space="preserve">), a rock-ribbed expert body that produces straightforward engineering standards to make sure that our digital infrastructure doesn't fall over. </w:t>
      </w:r>
      <w:r w:rsidRPr="00C76ED3">
        <w:rPr>
          <w:rStyle w:val="StyleUnderline"/>
        </w:rPr>
        <w:t xml:space="preserve">NIST was forced to recall one of its cryptographic standards after it became apparent that the </w:t>
      </w:r>
      <w:r w:rsidRPr="004509AC">
        <w:rPr>
          <w:rStyle w:val="StyleUnderline"/>
          <w:highlight w:val="yellow"/>
        </w:rPr>
        <w:t>NSA</w:t>
      </w:r>
      <w:r w:rsidRPr="00C76ED3">
        <w:rPr>
          <w:rStyle w:val="StyleUnderline"/>
        </w:rPr>
        <w:t xml:space="preserve"> had infiltrated its process and </w:t>
      </w:r>
      <w:r w:rsidRPr="004509AC">
        <w:rPr>
          <w:rStyle w:val="StyleUnderline"/>
          <w:highlight w:val="yellow"/>
        </w:rPr>
        <w:t>deliberately weakened the standard —</w:t>
      </w:r>
      <w:r w:rsidRPr="00C76ED3">
        <w:rPr>
          <w:rStyle w:val="StyleUnderline"/>
        </w:rPr>
        <w:t xml:space="preserve"> an act </w:t>
      </w:r>
      <w:r w:rsidRPr="004509AC">
        <w:rPr>
          <w:rStyle w:val="StyleUnderline"/>
          <w:highlight w:val="yellow"/>
        </w:rPr>
        <w:t>akin to deliberately ensuring that the standard for electrical wiring was faulty</w:t>
      </w:r>
      <w:r w:rsidRPr="00C76ED3">
        <w:rPr>
          <w:rStyle w:val="StyleUnderline"/>
        </w:rPr>
        <w:t xml:space="preserve">, </w:t>
      </w:r>
      <w:r w:rsidRPr="004509AC">
        <w:rPr>
          <w:rStyle w:val="StyleUnderline"/>
          <w:highlight w:val="yellow"/>
        </w:rPr>
        <w:t>so</w:t>
      </w:r>
      <w:r w:rsidRPr="00C76ED3">
        <w:rPr>
          <w:rStyle w:val="StyleUnderline"/>
        </w:rPr>
        <w:t xml:space="preserve"> that </w:t>
      </w:r>
      <w:r w:rsidRPr="004509AC">
        <w:rPr>
          <w:rStyle w:val="StyleUnderline"/>
          <w:highlight w:val="yellow"/>
        </w:rPr>
        <w:t xml:space="preserve">you could </w:t>
      </w:r>
      <w:r w:rsidRPr="004509AC">
        <w:rPr>
          <w:rStyle w:val="Emphasis"/>
          <w:highlight w:val="yellow"/>
        </w:rPr>
        <w:t>start house fires</w:t>
      </w:r>
      <w:r w:rsidRPr="00C76ED3">
        <w:rPr>
          <w:rStyle w:val="StyleUnderline"/>
        </w:rPr>
        <w:t xml:space="preserve"> in the homes of people you wanted to smoke out </w:t>
      </w:r>
      <w:r w:rsidRPr="004509AC">
        <w:rPr>
          <w:rStyle w:val="StyleUnderline"/>
          <w:highlight w:val="yellow"/>
        </w:rPr>
        <w:t>during armed standoffs</w:t>
      </w:r>
      <w:r>
        <w:t xml:space="preserve">. </w:t>
      </w:r>
    </w:p>
    <w:p w14:paraId="7552BA1F" w14:textId="77777777" w:rsidR="00590D2B" w:rsidRDefault="00590D2B" w:rsidP="00590D2B">
      <w:r w:rsidRPr="00C76ED3">
        <w:rPr>
          <w:rStyle w:val="StyleUnderline"/>
        </w:rPr>
        <w:t>The sabotage shocked so many technology experts because they understood that there was no such thing as a security flaw that could be</w:t>
      </w:r>
      <w:r>
        <w:t xml:space="preserve"> [end page 125] </w:t>
      </w:r>
      <w:r w:rsidRPr="00C76ED3">
        <w:rPr>
          <w:rStyle w:val="StyleUnderline"/>
        </w:rPr>
        <w:t xml:space="preserve">exploited by "the good guys" alone. </w:t>
      </w:r>
      <w:r w:rsidRPr="00591C30">
        <w:rPr>
          <w:rStyle w:val="StyleUnderline"/>
          <w:highlight w:val="yellow"/>
        </w:rPr>
        <w:t xml:space="preserve">If you weaken the world's computer </w:t>
      </w:r>
      <w:r w:rsidRPr="004509AC">
        <w:rPr>
          <w:rStyle w:val="StyleUnderline"/>
          <w:highlight w:val="yellow"/>
        </w:rPr>
        <w:t>security — the security of</w:t>
      </w:r>
      <w:r w:rsidRPr="00C76ED3">
        <w:rPr>
          <w:rStyle w:val="StyleUnderline"/>
        </w:rPr>
        <w:t xml:space="preserve"> our </w:t>
      </w:r>
      <w:r w:rsidRPr="004509AC">
        <w:rPr>
          <w:rStyle w:val="StyleUnderline"/>
          <w:highlight w:val="yellow"/>
        </w:rPr>
        <w:t>planes and nuclear reactors</w:t>
      </w:r>
      <w:r>
        <w:rPr>
          <w:rStyle w:val="StyleUnderline"/>
        </w:rPr>
        <w:t>, our artifi</w:t>
      </w:r>
      <w:r w:rsidRPr="00C76ED3">
        <w:rPr>
          <w:rStyle w:val="StyleUnderline"/>
        </w:rPr>
        <w:t xml:space="preserve">cial hearts and our thermostats, </w:t>
      </w:r>
      <w:r w:rsidRPr="004509AC">
        <w:rPr>
          <w:rStyle w:val="StyleUnderline"/>
          <w:highlight w:val="yellow"/>
        </w:rPr>
        <w:t>and</w:t>
      </w:r>
      <w:r>
        <w:t xml:space="preserve">, yes, </w:t>
      </w:r>
      <w:r w:rsidRPr="00C76ED3">
        <w:rPr>
          <w:rStyle w:val="StyleUnderline"/>
        </w:rPr>
        <w:t xml:space="preserve">our </w:t>
      </w:r>
      <w:r w:rsidRPr="004509AC">
        <w:rPr>
          <w:rStyle w:val="StyleUnderline"/>
          <w:highlight w:val="yellow"/>
        </w:rPr>
        <w:t>phones and</w:t>
      </w:r>
      <w:r w:rsidRPr="00C76ED3">
        <w:rPr>
          <w:rStyle w:val="StyleUnderline"/>
        </w:rPr>
        <w:t xml:space="preserve"> our </w:t>
      </w:r>
      <w:r w:rsidRPr="004509AC">
        <w:rPr>
          <w:rStyle w:val="StyleUnderline"/>
          <w:highlight w:val="yellow"/>
        </w:rPr>
        <w:t>laptops</w:t>
      </w:r>
      <w:r w:rsidRPr="00C76ED3">
        <w:rPr>
          <w:rStyle w:val="StyleUnderline"/>
        </w:rPr>
        <w:t xml:space="preserve">, devices that are privy to our every secret — </w:t>
      </w:r>
      <w:r w:rsidRPr="00591C30">
        <w:rPr>
          <w:rStyle w:val="StyleUnderline"/>
          <w:highlight w:val="yellow"/>
        </w:rPr>
        <w:t xml:space="preserve">then </w:t>
      </w:r>
      <w:r w:rsidRPr="00591C30">
        <w:rPr>
          <w:rStyle w:val="Emphasis"/>
          <w:highlight w:val="yellow"/>
        </w:rPr>
        <w:t>no amount of gains in the War on Terror</w:t>
      </w:r>
      <w:r w:rsidRPr="00591C30">
        <w:rPr>
          <w:rStyle w:val="StyleUnderline"/>
          <w:highlight w:val="yellow"/>
        </w:rPr>
        <w:t xml:space="preserve"> will balance out the costs we'll all pay in vulnerability to crooks</w:t>
      </w:r>
      <w:r w:rsidRPr="00C76ED3">
        <w:rPr>
          <w:rStyle w:val="StyleUnderline"/>
        </w:rPr>
        <w:t xml:space="preserve">, creeps, spooks, thugs, perverts, voyeurs, </w:t>
      </w:r>
      <w:r w:rsidRPr="004509AC">
        <w:rPr>
          <w:rStyle w:val="StyleUnderline"/>
          <w:highlight w:val="yellow"/>
        </w:rPr>
        <w:t>and anyone else who</w:t>
      </w:r>
      <w:r w:rsidRPr="00C76ED3">
        <w:rPr>
          <w:rStyle w:val="StyleUnderline"/>
        </w:rPr>
        <w:t xml:space="preserve"> independently </w:t>
      </w:r>
      <w:r w:rsidRPr="004509AC">
        <w:rPr>
          <w:rStyle w:val="StyleUnderline"/>
          <w:highlight w:val="yellow"/>
        </w:rPr>
        <w:t>discovers these deliberate flaws</w:t>
      </w:r>
      <w:r w:rsidRPr="00C76ED3">
        <w:rPr>
          <w:rStyle w:val="StyleUnderline"/>
        </w:rPr>
        <w:t xml:space="preserve"> and turns them against targets of opportunity</w:t>
      </w:r>
      <w:r>
        <w:t xml:space="preserve">. </w:t>
      </w:r>
    </w:p>
    <w:p w14:paraId="01BB3FF0" w14:textId="77777777" w:rsidR="00590D2B" w:rsidRDefault="00590D2B" w:rsidP="00590D2B"/>
    <w:p w14:paraId="07907ED5" w14:textId="77777777" w:rsidR="00590D2B" w:rsidRDefault="00590D2B" w:rsidP="00590D2B">
      <w:pPr>
        <w:pStyle w:val="Heading4"/>
      </w:pPr>
      <w:r>
        <w:t xml:space="preserve">The benefits of encryption </w:t>
      </w:r>
      <w:r w:rsidRPr="00D853E3">
        <w:rPr>
          <w:i/>
          <w:u w:val="single"/>
        </w:rPr>
        <w:t>outweigh</w:t>
      </w:r>
      <w:r>
        <w:t xml:space="preserve"> the costs.</w:t>
      </w:r>
    </w:p>
    <w:p w14:paraId="4D5E5E0A" w14:textId="77777777" w:rsidR="00590D2B" w:rsidRDefault="00590D2B" w:rsidP="00590D2B">
      <w:r w:rsidRPr="00D93F18">
        <w:rPr>
          <w:rStyle w:val="Style13ptBold"/>
        </w:rPr>
        <w:t>Friedersdorf 1</w:t>
      </w:r>
      <w:r>
        <w:rPr>
          <w:rStyle w:val="Style13ptBold"/>
        </w:rPr>
        <w:t>5</w:t>
      </w:r>
      <w:r w:rsidRPr="00D93F18">
        <w:t xml:space="preserve"> — Conor Friedersdorf, Staff Writer for </w:t>
      </w:r>
      <w:r w:rsidRPr="00D93F18">
        <w:rPr>
          <w:i/>
        </w:rPr>
        <w:t>The Atlantic</w:t>
      </w:r>
      <w:r w:rsidRPr="00D93F18">
        <w:t>, 201</w:t>
      </w:r>
      <w:r>
        <w:t>5</w:t>
      </w:r>
      <w:r w:rsidRPr="00D93F18">
        <w:t xml:space="preserve"> (“</w:t>
      </w:r>
      <w:r w:rsidRPr="006C01CB">
        <w:t>Do Encrypted Phones Threaten National Security?</w:t>
      </w:r>
      <w:r w:rsidRPr="00D93F18">
        <w:t xml:space="preserve">,” </w:t>
      </w:r>
      <w:r w:rsidRPr="00D93F18">
        <w:rPr>
          <w:i/>
        </w:rPr>
        <w:t>The Atlantic</w:t>
      </w:r>
      <w:r w:rsidRPr="00D93F18">
        <w:t xml:space="preserve">, </w:t>
      </w:r>
      <w:r>
        <w:t>July 15</w:t>
      </w:r>
      <w:r w:rsidRPr="006C01CB">
        <w:rPr>
          <w:vertAlign w:val="superscript"/>
        </w:rPr>
        <w:t>th</w:t>
      </w:r>
      <w:r w:rsidRPr="00D93F18">
        <w:t xml:space="preserve">, Available Online at </w:t>
      </w:r>
      <w:r w:rsidRPr="006C01CB">
        <w:t>http://www.theatlantic.com/politics/archive/2015/07/does-encryption-threaten-national-security/398573/</w:t>
      </w:r>
      <w:r w:rsidRPr="00D93F18">
        <w:t>, Accessed 07-</w:t>
      </w:r>
      <w:r>
        <w:t>20</w:t>
      </w:r>
      <w:r w:rsidRPr="00D93F18">
        <w:t>-2015)</w:t>
      </w:r>
    </w:p>
    <w:p w14:paraId="384A79FE" w14:textId="77777777" w:rsidR="00590D2B" w:rsidRDefault="00590D2B" w:rsidP="00590D2B">
      <w:r>
        <w:t xml:space="preserve">But </w:t>
      </w:r>
      <w:r w:rsidRPr="00D853E3">
        <w:rPr>
          <w:rStyle w:val="StyleUnderline"/>
          <w:highlight w:val="yellow"/>
        </w:rPr>
        <w:t>even granting</w:t>
      </w:r>
      <w:r w:rsidRPr="00721A9B">
        <w:rPr>
          <w:rStyle w:val="StyleUnderline"/>
        </w:rPr>
        <w:t xml:space="preserve"> that there are </w:t>
      </w:r>
      <w:r w:rsidRPr="00D853E3">
        <w:rPr>
          <w:rStyle w:val="StyleUnderline"/>
          <w:highlight w:val="yellow"/>
        </w:rPr>
        <w:t>scenarios in which</w:t>
      </w:r>
      <w:r w:rsidRPr="00721A9B">
        <w:rPr>
          <w:rStyle w:val="StyleUnderline"/>
        </w:rPr>
        <w:t xml:space="preserve"> strong </w:t>
      </w:r>
      <w:r w:rsidRPr="00D853E3">
        <w:rPr>
          <w:rStyle w:val="StyleUnderline"/>
          <w:highlight w:val="yellow"/>
        </w:rPr>
        <w:t>encryption could result in costs</w:t>
      </w:r>
      <w:r w:rsidRPr="00721A9B">
        <w:rPr>
          <w:rStyle w:val="StyleUnderline"/>
        </w:rPr>
        <w:t xml:space="preserve"> that the public wouldn’t have had to bear in an alternative world with less privacy, </w:t>
      </w:r>
      <w:r w:rsidRPr="00D853E3">
        <w:rPr>
          <w:rStyle w:val="StyleUnderline"/>
          <w:highlight w:val="yellow"/>
        </w:rPr>
        <w:t>a</w:t>
      </w:r>
      <w:r w:rsidRPr="00721A9B">
        <w:rPr>
          <w:rStyle w:val="StyleUnderline"/>
        </w:rPr>
        <w:t xml:space="preserve"> civil-liability </w:t>
      </w:r>
      <w:r w:rsidRPr="00D853E3">
        <w:rPr>
          <w:rStyle w:val="StyleUnderline"/>
          <w:highlight w:val="yellow"/>
        </w:rPr>
        <w:t xml:space="preserve">framework would have to account for </w:t>
      </w:r>
      <w:r w:rsidRPr="00D853E3">
        <w:rPr>
          <w:rStyle w:val="Emphasis"/>
          <w:highlight w:val="yellow"/>
        </w:rPr>
        <w:t>the opposite</w:t>
      </w:r>
      <w:r w:rsidRPr="00721A9B">
        <w:rPr>
          <w:rStyle w:val="StyleUnderline"/>
        </w:rPr>
        <w:t xml:space="preserve"> </w:t>
      </w:r>
      <w:r w:rsidRPr="00721A9B">
        <w:rPr>
          <w:rStyle w:val="StyleUnderline"/>
        </w:rPr>
        <w:lastRenderedPageBreak/>
        <w:t>sort of case, in which costs were imposed on consumers or society by insufficiently strong encryption</w:t>
      </w:r>
      <w:r>
        <w:t>.</w:t>
      </w:r>
    </w:p>
    <w:p w14:paraId="1C36E40F" w14:textId="77777777" w:rsidR="00590D2B" w:rsidRDefault="00590D2B" w:rsidP="00590D2B">
      <w:r w:rsidRPr="00D853E3">
        <w:rPr>
          <w:rStyle w:val="StyleUnderline"/>
          <w:highlight w:val="yellow"/>
        </w:rPr>
        <w:t>Say a foreign government,</w:t>
      </w:r>
      <w:r w:rsidRPr="00721A9B">
        <w:rPr>
          <w:rStyle w:val="StyleUnderline"/>
        </w:rPr>
        <w:t xml:space="preserve"> a </w:t>
      </w:r>
      <w:r w:rsidRPr="00D853E3">
        <w:rPr>
          <w:rStyle w:val="StyleUnderline"/>
          <w:highlight w:val="yellow"/>
        </w:rPr>
        <w:t>terrorist organization, or</w:t>
      </w:r>
      <w:r w:rsidRPr="00721A9B">
        <w:rPr>
          <w:rStyle w:val="StyleUnderline"/>
        </w:rPr>
        <w:t xml:space="preserve"> black-hat </w:t>
      </w:r>
      <w:r w:rsidRPr="00D853E3">
        <w:rPr>
          <w:rStyle w:val="StyleUnderline"/>
          <w:highlight w:val="yellow"/>
        </w:rPr>
        <w:t>hackers compromise the</w:t>
      </w:r>
      <w:r w:rsidRPr="00721A9B">
        <w:rPr>
          <w:rStyle w:val="StyleUnderline"/>
        </w:rPr>
        <w:t xml:space="preserve"> smartphone </w:t>
      </w:r>
      <w:r w:rsidRPr="00D853E3">
        <w:rPr>
          <w:rStyle w:val="StyleUnderline"/>
          <w:highlight w:val="yellow"/>
        </w:rPr>
        <w:t>exchanges of</w:t>
      </w:r>
      <w:r>
        <w:t xml:space="preserve"> David </w:t>
      </w:r>
      <w:r w:rsidRPr="00D853E3">
        <w:rPr>
          <w:rStyle w:val="StyleUnderline"/>
          <w:highlight w:val="yellow"/>
        </w:rPr>
        <w:t>Petraeus or</w:t>
      </w:r>
      <w:r>
        <w:t xml:space="preserve"> Hillary </w:t>
      </w:r>
      <w:r w:rsidRPr="00D853E3">
        <w:rPr>
          <w:rStyle w:val="StyleUnderline"/>
          <w:highlight w:val="yellow"/>
        </w:rPr>
        <w:t>Clinton or</w:t>
      </w:r>
      <w:r w:rsidRPr="00721A9B">
        <w:rPr>
          <w:rStyle w:val="StyleUnderline"/>
        </w:rPr>
        <w:t xml:space="preserve"> the head of security at </w:t>
      </w:r>
      <w:r w:rsidRPr="00D853E3">
        <w:rPr>
          <w:rStyle w:val="StyleUnderline"/>
          <w:highlight w:val="yellow"/>
        </w:rPr>
        <w:t>a nuclear power plant or</w:t>
      </w:r>
      <w:r w:rsidRPr="00721A9B">
        <w:rPr>
          <w:rStyle w:val="StyleUnderline"/>
        </w:rPr>
        <w:t xml:space="preserve"> a systems administrator at </w:t>
      </w:r>
      <w:r w:rsidRPr="00D853E3">
        <w:rPr>
          <w:rStyle w:val="StyleUnderline"/>
          <w:highlight w:val="yellow"/>
        </w:rPr>
        <w:t>the</w:t>
      </w:r>
      <w:r w:rsidRPr="00721A9B">
        <w:rPr>
          <w:rStyle w:val="StyleUnderline"/>
        </w:rPr>
        <w:t xml:space="preserve"> New York </w:t>
      </w:r>
      <w:r w:rsidRPr="00D853E3">
        <w:rPr>
          <w:rStyle w:val="StyleUnderline"/>
          <w:highlight w:val="yellow"/>
        </w:rPr>
        <w:t>Stock Exchange</w:t>
      </w:r>
      <w:r w:rsidRPr="00721A9B">
        <w:rPr>
          <w:rStyle w:val="StyleUnderline"/>
        </w:rPr>
        <w:t>. What costs will the public bear that wouldn’t exist in an alternative world with end-to-end encryption? And what of the costs born by average citizens when their privacy is compromised?</w:t>
      </w:r>
      <w:r>
        <w:t xml:space="preserve"> I strongly suspect </w:t>
      </w:r>
      <w:r w:rsidRPr="00D853E3">
        <w:rPr>
          <w:rStyle w:val="StyleUnderline"/>
          <w:highlight w:val="yellow"/>
        </w:rPr>
        <w:t xml:space="preserve">the costs of insecurity are </w:t>
      </w:r>
      <w:r w:rsidRPr="00D853E3">
        <w:rPr>
          <w:rStyle w:val="Emphasis"/>
          <w:highlight w:val="yellow"/>
        </w:rPr>
        <w:t>much higher</w:t>
      </w:r>
      <w:r w:rsidRPr="00D853E3">
        <w:rPr>
          <w:rStyle w:val="StyleUnderline"/>
          <w:highlight w:val="yellow"/>
        </w:rPr>
        <w:t xml:space="preserve"> than the costs</w:t>
      </w:r>
      <w:r w:rsidRPr="00721A9B">
        <w:rPr>
          <w:rStyle w:val="StyleUnderline"/>
        </w:rPr>
        <w:t xml:space="preserve"> that would be </w:t>
      </w:r>
      <w:r w:rsidRPr="00D853E3">
        <w:rPr>
          <w:rStyle w:val="StyleUnderline"/>
          <w:highlight w:val="yellow"/>
        </w:rPr>
        <w:t>born in a world of end-to-end encryption</w:t>
      </w:r>
      <w:r>
        <w:t>, though of course there’s no way to prove that judgment definitively.</w:t>
      </w:r>
    </w:p>
    <w:p w14:paraId="00D7E4AD" w14:textId="77777777" w:rsidR="00590D2B" w:rsidRPr="00591C30" w:rsidRDefault="00590D2B" w:rsidP="00590D2B"/>
    <w:p w14:paraId="3A9C4789" w14:textId="77777777" w:rsidR="00590D2B" w:rsidRDefault="00590D2B" w:rsidP="00590D2B"/>
    <w:p w14:paraId="48208273" w14:textId="77777777" w:rsidR="002C5A1B" w:rsidRDefault="002C5A1B" w:rsidP="002C5A1B">
      <w:pPr>
        <w:pStyle w:val="Heading3"/>
      </w:pPr>
      <w:r>
        <w:lastRenderedPageBreak/>
        <w:t>FYI: Open Letter To Obama</w:t>
      </w:r>
    </w:p>
    <w:p w14:paraId="22393F5C" w14:textId="77777777" w:rsidR="002C5A1B" w:rsidRDefault="002C5A1B" w:rsidP="002C5A1B">
      <w:pPr>
        <w:pStyle w:val="Heading4"/>
      </w:pPr>
      <w:r>
        <w:t>Civil society organizations that signed the Open Letter to Obama include:</w:t>
      </w:r>
    </w:p>
    <w:p w14:paraId="09406E23" w14:textId="77777777" w:rsidR="002C5A1B" w:rsidRDefault="002C5A1B" w:rsidP="002C5A1B">
      <w:r>
        <w:t>Access</w:t>
      </w:r>
    </w:p>
    <w:p w14:paraId="07CDF3A9" w14:textId="77777777" w:rsidR="002C5A1B" w:rsidRDefault="002C5A1B" w:rsidP="002C5A1B">
      <w:r>
        <w:t xml:space="preserve">Advocacy for Principled Action in Government </w:t>
      </w:r>
    </w:p>
    <w:p w14:paraId="03093DB1" w14:textId="77777777" w:rsidR="002C5A1B" w:rsidRDefault="002C5A1B" w:rsidP="002C5A1B">
      <w:r>
        <w:t xml:space="preserve">American-Arab Anti-Discrimination Committee (ADC) </w:t>
      </w:r>
    </w:p>
    <w:p w14:paraId="1490519F" w14:textId="77777777" w:rsidR="002C5A1B" w:rsidRDefault="002C5A1B" w:rsidP="002C5A1B">
      <w:r>
        <w:t>American Civil Liberties Union</w:t>
      </w:r>
    </w:p>
    <w:p w14:paraId="7F97FB94" w14:textId="77777777" w:rsidR="002C5A1B" w:rsidRDefault="002C5A1B" w:rsidP="002C5A1B">
      <w:r>
        <w:t>American Library Association</w:t>
      </w:r>
    </w:p>
    <w:p w14:paraId="049B642A" w14:textId="77777777" w:rsidR="002C5A1B" w:rsidRDefault="002C5A1B" w:rsidP="002C5A1B">
      <w:r>
        <w:t>Benetech</w:t>
      </w:r>
    </w:p>
    <w:p w14:paraId="585E5B6D" w14:textId="77777777" w:rsidR="002C5A1B" w:rsidRDefault="002C5A1B" w:rsidP="002C5A1B">
      <w:r>
        <w:t>Bill of Rights Defense Committee</w:t>
      </w:r>
    </w:p>
    <w:p w14:paraId="36E638F8" w14:textId="77777777" w:rsidR="002C5A1B" w:rsidRDefault="002C5A1B" w:rsidP="002C5A1B">
      <w:r>
        <w:t xml:space="preserve">Center for Democracy &amp; Technology </w:t>
      </w:r>
    </w:p>
    <w:p w14:paraId="392449CD" w14:textId="77777777" w:rsidR="002C5A1B" w:rsidRDefault="002C5A1B" w:rsidP="002C5A1B">
      <w:r>
        <w:t>Committee to Protect Journalists</w:t>
      </w:r>
    </w:p>
    <w:p w14:paraId="403010CB" w14:textId="77777777" w:rsidR="002C5A1B" w:rsidRDefault="002C5A1B" w:rsidP="002C5A1B">
      <w:r>
        <w:t xml:space="preserve">The Constitution Project </w:t>
      </w:r>
    </w:p>
    <w:p w14:paraId="0F0114FD" w14:textId="77777777" w:rsidR="002C5A1B" w:rsidRDefault="002C5A1B" w:rsidP="002C5A1B">
      <w:r>
        <w:t>Constitutional Alliance</w:t>
      </w:r>
    </w:p>
    <w:p w14:paraId="378EEE33" w14:textId="77777777" w:rsidR="002C5A1B" w:rsidRDefault="002C5A1B" w:rsidP="002C5A1B">
      <w:r>
        <w:t xml:space="preserve">Council on American-Islamic Relations </w:t>
      </w:r>
    </w:p>
    <w:p w14:paraId="0154EE87" w14:textId="77777777" w:rsidR="002C5A1B" w:rsidRDefault="002C5A1B" w:rsidP="002C5A1B">
      <w:r>
        <w:t>Demand Progress</w:t>
      </w:r>
    </w:p>
    <w:p w14:paraId="324F55E9" w14:textId="77777777" w:rsidR="002C5A1B" w:rsidRDefault="002C5A1B" w:rsidP="002C5A1B">
      <w:r>
        <w:t xml:space="preserve">Defending Dissent Foundation </w:t>
      </w:r>
    </w:p>
    <w:p w14:paraId="289F8D36" w14:textId="77777777" w:rsidR="002C5A1B" w:rsidRDefault="002C5A1B" w:rsidP="002C5A1B">
      <w:r>
        <w:t>DownsizeDC.org, Inc.</w:t>
      </w:r>
    </w:p>
    <w:p w14:paraId="0BF90D20" w14:textId="77777777" w:rsidR="002C5A1B" w:rsidRDefault="002C5A1B" w:rsidP="002C5A1B">
      <w:r>
        <w:t>Electronic Frontier Foundation</w:t>
      </w:r>
    </w:p>
    <w:p w14:paraId="6C793ECE" w14:textId="77777777" w:rsidR="002C5A1B" w:rsidRDefault="002C5A1B" w:rsidP="002C5A1B">
      <w:r>
        <w:t>Electronic Privacy Information Center (EPIC)</w:t>
      </w:r>
    </w:p>
    <w:p w14:paraId="026B538C" w14:textId="77777777" w:rsidR="002C5A1B" w:rsidRDefault="002C5A1B" w:rsidP="002C5A1B">
      <w:r>
        <w:t>Engine</w:t>
      </w:r>
    </w:p>
    <w:p w14:paraId="6A70D08A" w14:textId="77777777" w:rsidR="002C5A1B" w:rsidRDefault="002C5A1B" w:rsidP="002C5A1B">
      <w:r>
        <w:t>Fight for the Future</w:t>
      </w:r>
    </w:p>
    <w:p w14:paraId="04FD1E32" w14:textId="77777777" w:rsidR="002C5A1B" w:rsidRDefault="002C5A1B" w:rsidP="002C5A1B">
      <w:r>
        <w:t>Free Press</w:t>
      </w:r>
    </w:p>
    <w:p w14:paraId="7D7C2965" w14:textId="77777777" w:rsidR="002C5A1B" w:rsidRDefault="002C5A1B" w:rsidP="002C5A1B">
      <w:r>
        <w:t>Free Software Foundation</w:t>
      </w:r>
    </w:p>
    <w:p w14:paraId="1F4D019A" w14:textId="77777777" w:rsidR="002C5A1B" w:rsidRDefault="002C5A1B" w:rsidP="002C5A1B">
      <w:r>
        <w:t>Freedom of the Press Foundation</w:t>
      </w:r>
    </w:p>
    <w:p w14:paraId="684338CD" w14:textId="77777777" w:rsidR="002C5A1B" w:rsidRDefault="002C5A1B" w:rsidP="002C5A1B">
      <w:r>
        <w:t>GNOME Foundation</w:t>
      </w:r>
    </w:p>
    <w:p w14:paraId="75E6F1BA" w14:textId="77777777" w:rsidR="002C5A1B" w:rsidRDefault="002C5A1B" w:rsidP="002C5A1B">
      <w:r>
        <w:t>Human Rights Watch</w:t>
      </w:r>
    </w:p>
    <w:p w14:paraId="37D463EF" w14:textId="77777777" w:rsidR="002C5A1B" w:rsidRDefault="002C5A1B" w:rsidP="002C5A1B">
      <w:r>
        <w:t>The Media Consortium</w:t>
      </w:r>
    </w:p>
    <w:p w14:paraId="6A0A88EF" w14:textId="77777777" w:rsidR="002C5A1B" w:rsidRDefault="002C5A1B" w:rsidP="002C5A1B">
      <w:r>
        <w:t>New America's Open Technology Institute</w:t>
      </w:r>
    </w:p>
    <w:p w14:paraId="3134331C" w14:textId="77777777" w:rsidR="002C5A1B" w:rsidRDefault="002C5A1B" w:rsidP="002C5A1B">
      <w:r>
        <w:t>Niskanen Center</w:t>
      </w:r>
    </w:p>
    <w:p w14:paraId="3A997D6F" w14:textId="77777777" w:rsidR="002C5A1B" w:rsidRDefault="002C5A1B" w:rsidP="002C5A1B">
      <w:r>
        <w:t>Open Source Initiative</w:t>
      </w:r>
    </w:p>
    <w:p w14:paraId="2D6DD102" w14:textId="77777777" w:rsidR="002C5A1B" w:rsidRDefault="002C5A1B" w:rsidP="002C5A1B">
      <w:r>
        <w:t>PEN American Center</w:t>
      </w:r>
    </w:p>
    <w:p w14:paraId="68F810B7" w14:textId="77777777" w:rsidR="002C5A1B" w:rsidRDefault="002C5A1B" w:rsidP="002C5A1B">
      <w:r>
        <w:t>Project Censored/Media Freedom Foundation</w:t>
      </w:r>
    </w:p>
    <w:p w14:paraId="0FA63844" w14:textId="77777777" w:rsidR="002C5A1B" w:rsidRDefault="002C5A1B" w:rsidP="002C5A1B">
      <w:r>
        <w:t>R Street</w:t>
      </w:r>
    </w:p>
    <w:p w14:paraId="76C93EE0" w14:textId="77777777" w:rsidR="002C5A1B" w:rsidRDefault="002C5A1B" w:rsidP="002C5A1B">
      <w:r>
        <w:t>Reporters Committee for Freedom of the Press</w:t>
      </w:r>
    </w:p>
    <w:p w14:paraId="217DFDBB" w14:textId="77777777" w:rsidR="002C5A1B" w:rsidRDefault="002C5A1B" w:rsidP="002C5A1B">
      <w:r>
        <w:t>TechFreedom</w:t>
      </w:r>
    </w:p>
    <w:p w14:paraId="797BA734" w14:textId="77777777" w:rsidR="002C5A1B" w:rsidRDefault="002C5A1B" w:rsidP="002C5A1B">
      <w:r>
        <w:t>The Tor Project</w:t>
      </w:r>
    </w:p>
    <w:p w14:paraId="17CA5F8B" w14:textId="77777777" w:rsidR="002C5A1B" w:rsidRDefault="002C5A1B" w:rsidP="002C5A1B">
      <w:r>
        <w:t>U.S. Public Policy Council of Association for Computing Machinery World Privacy Forum</w:t>
      </w:r>
    </w:p>
    <w:p w14:paraId="49C00F78" w14:textId="77777777" w:rsidR="002C5A1B" w:rsidRDefault="002C5A1B" w:rsidP="002C5A1B">
      <w:r>
        <w:t>X-Lab</w:t>
      </w:r>
    </w:p>
    <w:p w14:paraId="681E3C5E" w14:textId="77777777" w:rsidR="002C5A1B" w:rsidRDefault="002C5A1B" w:rsidP="002C5A1B"/>
    <w:p w14:paraId="6AFED0D1" w14:textId="77777777" w:rsidR="002C5A1B" w:rsidRDefault="002C5A1B" w:rsidP="002C5A1B">
      <w:pPr>
        <w:pStyle w:val="Heading4"/>
      </w:pPr>
      <w:r>
        <w:t xml:space="preserve">Companies and trade associations that signed the Open Letter to Obama include: </w:t>
      </w:r>
    </w:p>
    <w:p w14:paraId="4C9DC6A1" w14:textId="77777777" w:rsidR="002C5A1B" w:rsidRDefault="002C5A1B" w:rsidP="002C5A1B">
      <w:r>
        <w:t>ACT | The App Association</w:t>
      </w:r>
    </w:p>
    <w:p w14:paraId="5BD9ED1F" w14:textId="77777777" w:rsidR="002C5A1B" w:rsidRDefault="002C5A1B" w:rsidP="002C5A1B">
      <w:r>
        <w:t>Adobe</w:t>
      </w:r>
    </w:p>
    <w:p w14:paraId="526AA7E9" w14:textId="77777777" w:rsidR="002C5A1B" w:rsidRDefault="002C5A1B" w:rsidP="002C5A1B">
      <w:r>
        <w:t>Apple Inc.</w:t>
      </w:r>
    </w:p>
    <w:p w14:paraId="60B873D4" w14:textId="77777777" w:rsidR="002C5A1B" w:rsidRDefault="002C5A1B" w:rsidP="002C5A1B">
      <w:r>
        <w:t xml:space="preserve">The Application Developers Alliance </w:t>
      </w:r>
    </w:p>
    <w:p w14:paraId="1F407238" w14:textId="77777777" w:rsidR="002C5A1B" w:rsidRDefault="002C5A1B" w:rsidP="002C5A1B">
      <w:r>
        <w:t>Automattic</w:t>
      </w:r>
    </w:p>
    <w:p w14:paraId="066A9EE5" w14:textId="77777777" w:rsidR="002C5A1B" w:rsidRDefault="002C5A1B" w:rsidP="002C5A1B">
      <w:r>
        <w:t>Blockstream</w:t>
      </w:r>
    </w:p>
    <w:p w14:paraId="435E74C8" w14:textId="77777777" w:rsidR="002C5A1B" w:rsidRDefault="002C5A1B" w:rsidP="002C5A1B">
      <w:r>
        <w:t>Cisco Systems</w:t>
      </w:r>
    </w:p>
    <w:p w14:paraId="19B30256" w14:textId="77777777" w:rsidR="002C5A1B" w:rsidRDefault="002C5A1B" w:rsidP="002C5A1B">
      <w:r>
        <w:t>Coinbase</w:t>
      </w:r>
    </w:p>
    <w:p w14:paraId="036D6361" w14:textId="77777777" w:rsidR="002C5A1B" w:rsidRDefault="002C5A1B" w:rsidP="002C5A1B">
      <w:r>
        <w:t>Cloud Linux Inc.</w:t>
      </w:r>
    </w:p>
    <w:p w14:paraId="168A3451" w14:textId="77777777" w:rsidR="002C5A1B" w:rsidRDefault="002C5A1B" w:rsidP="002C5A1B">
      <w:r>
        <w:t>CloudFlare</w:t>
      </w:r>
    </w:p>
    <w:p w14:paraId="4F05C41E" w14:textId="77777777" w:rsidR="002C5A1B" w:rsidRDefault="002C5A1B" w:rsidP="002C5A1B">
      <w:r>
        <w:t xml:space="preserve">Computer &amp; Communications Industry Association </w:t>
      </w:r>
    </w:p>
    <w:p w14:paraId="2B4191AF" w14:textId="77777777" w:rsidR="002C5A1B" w:rsidRDefault="002C5A1B" w:rsidP="002C5A1B">
      <w:r>
        <w:t>Consumer Electronics Association (CEA)</w:t>
      </w:r>
    </w:p>
    <w:p w14:paraId="0D7EB7CD" w14:textId="77777777" w:rsidR="002C5A1B" w:rsidRDefault="002C5A1B" w:rsidP="002C5A1B">
      <w:r>
        <w:t xml:space="preserve">Context Relevant </w:t>
      </w:r>
    </w:p>
    <w:p w14:paraId="515DE30D" w14:textId="77777777" w:rsidR="002C5A1B" w:rsidRDefault="002C5A1B" w:rsidP="002C5A1B">
      <w:r>
        <w:t>The Copia Institute</w:t>
      </w:r>
    </w:p>
    <w:p w14:paraId="19DC50AD" w14:textId="77777777" w:rsidR="002C5A1B" w:rsidRDefault="002C5A1B" w:rsidP="002C5A1B">
      <w:r>
        <w:t>CREDO Mobile</w:t>
      </w:r>
    </w:p>
    <w:p w14:paraId="340FC65A" w14:textId="77777777" w:rsidR="002C5A1B" w:rsidRDefault="002C5A1B" w:rsidP="002C5A1B">
      <w:r>
        <w:t>Data Foundry</w:t>
      </w:r>
    </w:p>
    <w:p w14:paraId="5C394BCD" w14:textId="77777777" w:rsidR="002C5A1B" w:rsidRDefault="002C5A1B" w:rsidP="002C5A1B">
      <w:r>
        <w:t>Dropbox</w:t>
      </w:r>
    </w:p>
    <w:p w14:paraId="1D1DE0E6" w14:textId="77777777" w:rsidR="002C5A1B" w:rsidRDefault="002C5A1B" w:rsidP="002C5A1B">
      <w:r>
        <w:t>Evernote</w:t>
      </w:r>
    </w:p>
    <w:p w14:paraId="1E49A0D6" w14:textId="77777777" w:rsidR="002C5A1B" w:rsidRDefault="002C5A1B" w:rsidP="002C5A1B">
      <w:r>
        <w:t>Facebook</w:t>
      </w:r>
    </w:p>
    <w:p w14:paraId="09ABFDF3" w14:textId="77777777" w:rsidR="002C5A1B" w:rsidRDefault="002C5A1B" w:rsidP="002C5A1B">
      <w:r>
        <w:t>Gandi.net</w:t>
      </w:r>
    </w:p>
    <w:p w14:paraId="2639FC57" w14:textId="77777777" w:rsidR="002C5A1B" w:rsidRDefault="002C5A1B" w:rsidP="002C5A1B">
      <w:r>
        <w:lastRenderedPageBreak/>
        <w:t>Golden Frog</w:t>
      </w:r>
    </w:p>
    <w:p w14:paraId="19925DC4" w14:textId="77777777" w:rsidR="002C5A1B" w:rsidRDefault="002C5A1B" w:rsidP="002C5A1B">
      <w:r>
        <w:t>Google</w:t>
      </w:r>
    </w:p>
    <w:p w14:paraId="1F23D89C" w14:textId="77777777" w:rsidR="002C5A1B" w:rsidRDefault="002C5A1B" w:rsidP="002C5A1B">
      <w:r>
        <w:t xml:space="preserve">HackerOne </w:t>
      </w:r>
    </w:p>
    <w:p w14:paraId="3D399930" w14:textId="77777777" w:rsidR="002C5A1B" w:rsidRDefault="002C5A1B" w:rsidP="002C5A1B">
      <w:r>
        <w:t xml:space="preserve">Hackers/Founders </w:t>
      </w:r>
    </w:p>
    <w:p w14:paraId="65B688F9" w14:textId="77777777" w:rsidR="002C5A1B" w:rsidRDefault="002C5A1B" w:rsidP="002C5A1B">
      <w:r>
        <w:t xml:space="preserve">Hewlett-Packard Company </w:t>
      </w:r>
    </w:p>
    <w:p w14:paraId="26B19DB0" w14:textId="77777777" w:rsidR="002C5A1B" w:rsidRDefault="002C5A1B" w:rsidP="002C5A1B">
      <w:r>
        <w:t>Internet Archive</w:t>
      </w:r>
    </w:p>
    <w:p w14:paraId="06FB2BA1" w14:textId="77777777" w:rsidR="002C5A1B" w:rsidRDefault="002C5A1B" w:rsidP="002C5A1B">
      <w:r>
        <w:t>Internet Association</w:t>
      </w:r>
    </w:p>
    <w:p w14:paraId="6CC565ED" w14:textId="77777777" w:rsidR="002C5A1B" w:rsidRDefault="002C5A1B" w:rsidP="002C5A1B">
      <w:r>
        <w:t xml:space="preserve">Internet Infrastructure Coalition (i2Coalition) </w:t>
      </w:r>
    </w:p>
    <w:p w14:paraId="6BE415E7" w14:textId="77777777" w:rsidR="002C5A1B" w:rsidRDefault="002C5A1B" w:rsidP="002C5A1B">
      <w:r>
        <w:t>Level 3 Communications</w:t>
      </w:r>
    </w:p>
    <w:p w14:paraId="282932D5" w14:textId="77777777" w:rsidR="002C5A1B" w:rsidRDefault="002C5A1B" w:rsidP="002C5A1B">
      <w:r>
        <w:t>LinkedIn</w:t>
      </w:r>
    </w:p>
    <w:p w14:paraId="4F8FEF38" w14:textId="77777777" w:rsidR="002C5A1B" w:rsidRDefault="002C5A1B" w:rsidP="002C5A1B">
      <w:r>
        <w:t>Microsoft</w:t>
      </w:r>
    </w:p>
    <w:p w14:paraId="5FD90904" w14:textId="77777777" w:rsidR="002C5A1B" w:rsidRDefault="002C5A1B" w:rsidP="002C5A1B">
      <w:r>
        <w:t>Misk.com</w:t>
      </w:r>
    </w:p>
    <w:p w14:paraId="243BB7D8" w14:textId="77777777" w:rsidR="002C5A1B" w:rsidRDefault="002C5A1B" w:rsidP="002C5A1B">
      <w:r>
        <w:t>Mozilla</w:t>
      </w:r>
    </w:p>
    <w:p w14:paraId="2208A7B2" w14:textId="77777777" w:rsidR="002C5A1B" w:rsidRDefault="002C5A1B" w:rsidP="002C5A1B">
      <w:r>
        <w:t>Open Spectrum Inc.</w:t>
      </w:r>
    </w:p>
    <w:p w14:paraId="4116236B" w14:textId="77777777" w:rsidR="002C5A1B" w:rsidRDefault="002C5A1B" w:rsidP="002C5A1B">
      <w:r>
        <w:t>Rackspace</w:t>
      </w:r>
    </w:p>
    <w:p w14:paraId="09598BDA" w14:textId="77777777" w:rsidR="002C5A1B" w:rsidRDefault="002C5A1B" w:rsidP="002C5A1B">
      <w:r>
        <w:t>Rapid7</w:t>
      </w:r>
    </w:p>
    <w:p w14:paraId="4B56E4B7" w14:textId="77777777" w:rsidR="002C5A1B" w:rsidRDefault="002C5A1B" w:rsidP="002C5A1B">
      <w:r>
        <w:t>Reform Government Surveillance</w:t>
      </w:r>
    </w:p>
    <w:p w14:paraId="5F9114FF" w14:textId="77777777" w:rsidR="002C5A1B" w:rsidRDefault="002C5A1B" w:rsidP="002C5A1B">
      <w:r>
        <w:t>Sonic</w:t>
      </w:r>
    </w:p>
    <w:p w14:paraId="5BDF76A4" w14:textId="77777777" w:rsidR="002C5A1B" w:rsidRDefault="002C5A1B" w:rsidP="002C5A1B">
      <w:r>
        <w:t>ServInt</w:t>
      </w:r>
    </w:p>
    <w:p w14:paraId="26D76305" w14:textId="77777777" w:rsidR="002C5A1B" w:rsidRDefault="002C5A1B" w:rsidP="002C5A1B">
      <w:r>
        <w:t>Silent Circle</w:t>
      </w:r>
    </w:p>
    <w:p w14:paraId="2FFE90CE" w14:textId="77777777" w:rsidR="002C5A1B" w:rsidRDefault="002C5A1B" w:rsidP="002C5A1B">
      <w:r>
        <w:t>Slack Technologies, Inc.</w:t>
      </w:r>
    </w:p>
    <w:p w14:paraId="54060E72" w14:textId="77777777" w:rsidR="002C5A1B" w:rsidRDefault="002C5A1B" w:rsidP="002C5A1B">
      <w:r>
        <w:t>Symantec</w:t>
      </w:r>
    </w:p>
    <w:p w14:paraId="0764FC91" w14:textId="77777777" w:rsidR="002C5A1B" w:rsidRDefault="002C5A1B" w:rsidP="002C5A1B">
      <w:r>
        <w:t>Tech Assets Inc.</w:t>
      </w:r>
    </w:p>
    <w:p w14:paraId="4839EF49" w14:textId="77777777" w:rsidR="002C5A1B" w:rsidRDefault="002C5A1B" w:rsidP="002C5A1B">
      <w:r>
        <w:t>TechNet</w:t>
      </w:r>
    </w:p>
    <w:p w14:paraId="719DAE97" w14:textId="77777777" w:rsidR="002C5A1B" w:rsidRDefault="002C5A1B" w:rsidP="002C5A1B">
      <w:r>
        <w:t>Tumblr</w:t>
      </w:r>
    </w:p>
    <w:p w14:paraId="493FC659" w14:textId="77777777" w:rsidR="002C5A1B" w:rsidRDefault="002C5A1B" w:rsidP="002C5A1B">
      <w:r>
        <w:t>Twitter</w:t>
      </w:r>
    </w:p>
    <w:p w14:paraId="2EA928F6" w14:textId="77777777" w:rsidR="002C5A1B" w:rsidRDefault="002C5A1B" w:rsidP="002C5A1B">
      <w:r>
        <w:t>Wikimedia Foundation</w:t>
      </w:r>
    </w:p>
    <w:p w14:paraId="2A953D09" w14:textId="77777777" w:rsidR="002C5A1B" w:rsidRDefault="002C5A1B" w:rsidP="002C5A1B">
      <w:r>
        <w:t>Yahoo</w:t>
      </w:r>
    </w:p>
    <w:p w14:paraId="3A5349AD" w14:textId="77777777" w:rsidR="002C5A1B" w:rsidRDefault="002C5A1B" w:rsidP="002C5A1B"/>
    <w:p w14:paraId="283E4FA9" w14:textId="77777777" w:rsidR="002C5A1B" w:rsidRDefault="002C5A1B" w:rsidP="002C5A1B">
      <w:pPr>
        <w:pStyle w:val="Heading4"/>
      </w:pPr>
      <w:r>
        <w:t>Security and policy experts that signed the Open Letter to Obama include:</w:t>
      </w:r>
    </w:p>
    <w:p w14:paraId="7982C9C0" w14:textId="77777777" w:rsidR="002C5A1B" w:rsidRDefault="002C5A1B" w:rsidP="002C5A1B">
      <w:r>
        <w:t>Hal Abelson, Professor of Computer Science and Engineering, Massachusetts Institute of Technology</w:t>
      </w:r>
    </w:p>
    <w:p w14:paraId="2982D645" w14:textId="77777777" w:rsidR="002C5A1B" w:rsidRDefault="002C5A1B" w:rsidP="002C5A1B">
      <w:r>
        <w:t>Ben Adida, VP Engineering, Clever Inc.</w:t>
      </w:r>
    </w:p>
    <w:p w14:paraId="1B62D0F0" w14:textId="77777777" w:rsidR="002C5A1B" w:rsidRDefault="002C5A1B" w:rsidP="002C5A1B">
      <w:r>
        <w:t>Jacob Appelbaum, The Tor Project</w:t>
      </w:r>
    </w:p>
    <w:p w14:paraId="38F63FAF" w14:textId="77777777" w:rsidR="002C5A1B" w:rsidRDefault="002C5A1B" w:rsidP="002C5A1B">
      <w:r>
        <w:t xml:space="preserve">Adam Back, PhD, Inventor, HashCash, Co-Founder &amp; President, Blockstream </w:t>
      </w:r>
    </w:p>
    <w:p w14:paraId="59F5F4C3" w14:textId="77777777" w:rsidR="002C5A1B" w:rsidRDefault="002C5A1B" w:rsidP="002C5A1B">
      <w:r>
        <w:t>Alvaro Bedoya, Executive Director, Center on Privacy &amp; Technology at Georgetown Law</w:t>
      </w:r>
    </w:p>
    <w:p w14:paraId="4BBBD506" w14:textId="77777777" w:rsidR="002C5A1B" w:rsidRDefault="002C5A1B" w:rsidP="002C5A1B">
      <w:r>
        <w:t>Brian Behlendorf, Open Source software pioneer</w:t>
      </w:r>
    </w:p>
    <w:p w14:paraId="7FE82E81" w14:textId="77777777" w:rsidR="002C5A1B" w:rsidRDefault="002C5A1B" w:rsidP="002C5A1B">
      <w:r>
        <w:t>Steven M. Bellovin, Percy K. and Vida L.W. Hudson Professor of Computer Science, Columbia University</w:t>
      </w:r>
    </w:p>
    <w:p w14:paraId="094CF737" w14:textId="77777777" w:rsidR="002C5A1B" w:rsidRDefault="002C5A1B" w:rsidP="002C5A1B">
      <w:r>
        <w:t xml:space="preserve">Matt Bishop, Professor of Computer Science, University of California at Davis </w:t>
      </w:r>
    </w:p>
    <w:p w14:paraId="68B49F44" w14:textId="77777777" w:rsidR="002C5A1B" w:rsidRDefault="002C5A1B" w:rsidP="002C5A1B">
      <w:r>
        <w:t xml:space="preserve">Matthew Blaze, Director, Distributed Systems Laboratory, University of Pennsylvania </w:t>
      </w:r>
    </w:p>
    <w:p w14:paraId="744EECEF" w14:textId="77777777" w:rsidR="002C5A1B" w:rsidRDefault="002C5A1B" w:rsidP="002C5A1B">
      <w:r>
        <w:t>Dan Boneh, Professor of Computer Science and Electrical Engineering at Stanford University</w:t>
      </w:r>
    </w:p>
    <w:p w14:paraId="12E488FC" w14:textId="77777777" w:rsidR="002C5A1B" w:rsidRDefault="002C5A1B" w:rsidP="002C5A1B">
      <w:r>
        <w:t xml:space="preserve">Eric Burger, Research Professor of Computer Science and Director, Security and Software Engineering Research Center (Georgetown), Georgetown University </w:t>
      </w:r>
    </w:p>
    <w:p w14:paraId="6467DE45" w14:textId="77777777" w:rsidR="002C5A1B" w:rsidRDefault="002C5A1B" w:rsidP="002C5A1B">
      <w:r>
        <w:t>Jon Callas, CTO, Silent Circle</w:t>
      </w:r>
    </w:p>
    <w:p w14:paraId="7FC6FC24" w14:textId="77777777" w:rsidR="002C5A1B" w:rsidRDefault="002C5A1B" w:rsidP="002C5A1B">
      <w:r>
        <w:t>L. Jean Camp, Professor of Informatics, Indiana University</w:t>
      </w:r>
    </w:p>
    <w:p w14:paraId="0FC3F3AE" w14:textId="77777777" w:rsidR="002C5A1B" w:rsidRDefault="002C5A1B" w:rsidP="002C5A1B">
      <w:r>
        <w:t>Richard A. Clarke, Chairman, Good Harbor Security Risk Management</w:t>
      </w:r>
    </w:p>
    <w:p w14:paraId="6B6824C3" w14:textId="77777777" w:rsidR="002C5A1B" w:rsidRDefault="002C5A1B" w:rsidP="002C5A1B">
      <w:r>
        <w:t>Gabriella Coleman, Wolfe Chair in Scientific and Technological Literacy, McGill University</w:t>
      </w:r>
    </w:p>
    <w:p w14:paraId="155742C8" w14:textId="77777777" w:rsidR="002C5A1B" w:rsidRDefault="002C5A1B" w:rsidP="002C5A1B">
      <w:r>
        <w:t>Whitfield Diffie, Dr. sc. techn., Center for International Security and Cooperation, Stanford University</w:t>
      </w:r>
    </w:p>
    <w:p w14:paraId="4FA9A289" w14:textId="77777777" w:rsidR="002C5A1B" w:rsidRDefault="002C5A1B" w:rsidP="002C5A1B">
      <w:r>
        <w:t>David Evans, Professor of Computer Science, University of Virginia</w:t>
      </w:r>
    </w:p>
    <w:p w14:paraId="39CD3E3B" w14:textId="77777777" w:rsidR="002C5A1B" w:rsidRDefault="002C5A1B" w:rsidP="002C5A1B">
      <w:r>
        <w:t>David J. Farber, Alfred Filter Moore Professor Emeritus of Telecommunications, University of Pennsylvania</w:t>
      </w:r>
    </w:p>
    <w:p w14:paraId="11D93CD2" w14:textId="77777777" w:rsidR="002C5A1B" w:rsidRDefault="002C5A1B" w:rsidP="002C5A1B">
      <w:r>
        <w:t>Dan Farmer, Security Consultant and Researcher, Vicious Fishes Consulting</w:t>
      </w:r>
    </w:p>
    <w:p w14:paraId="55FF0088" w14:textId="77777777" w:rsidR="002C5A1B" w:rsidRDefault="002C5A1B" w:rsidP="002C5A1B">
      <w:r>
        <w:t>Rik Farrow, Internet Security</w:t>
      </w:r>
    </w:p>
    <w:p w14:paraId="32C43CBF" w14:textId="77777777" w:rsidR="002C5A1B" w:rsidRDefault="002C5A1B" w:rsidP="002C5A1B">
      <w:r>
        <w:t>Joan Feigenbaum, Department Chair and Grace Murray Hopper Professor of Computer Science, Yale University</w:t>
      </w:r>
    </w:p>
    <w:p w14:paraId="2D5B2EF9" w14:textId="77777777" w:rsidR="002C5A1B" w:rsidRDefault="002C5A1B" w:rsidP="002C5A1B">
      <w:r>
        <w:t xml:space="preserve">Richard Forno, Jr. Affiliate Scholar, Stanford Law School Center for Internet and Society </w:t>
      </w:r>
    </w:p>
    <w:p w14:paraId="1E25DA28" w14:textId="77777777" w:rsidR="002C5A1B" w:rsidRDefault="002C5A1B" w:rsidP="002C5A1B">
      <w:r>
        <w:t>Alex Fowler, Co-Founder &amp; SVP, Blockstream</w:t>
      </w:r>
    </w:p>
    <w:p w14:paraId="2D2EDFE3" w14:textId="77777777" w:rsidR="002C5A1B" w:rsidRDefault="002C5A1B" w:rsidP="002C5A1B">
      <w:r>
        <w:t>Jim Fruchterman, Founder and CEO, Benetech</w:t>
      </w:r>
    </w:p>
    <w:p w14:paraId="7A4FD982" w14:textId="77777777" w:rsidR="002C5A1B" w:rsidRDefault="002C5A1B" w:rsidP="002C5A1B">
      <w:r>
        <w:t>Daniel Kahn Gillmor, ACLU Staff Technologist</w:t>
      </w:r>
    </w:p>
    <w:p w14:paraId="64584C75" w14:textId="77777777" w:rsidR="002C5A1B" w:rsidRDefault="002C5A1B" w:rsidP="002C5A1B">
      <w:r>
        <w:t>Robert Graham, creator of BlackICE, sidejacking, and masscan</w:t>
      </w:r>
    </w:p>
    <w:p w14:paraId="2A7A04A3" w14:textId="77777777" w:rsidR="002C5A1B" w:rsidRDefault="002C5A1B" w:rsidP="002C5A1B">
      <w:r>
        <w:t>Jennifer Stisa Granick, Director of Civil Liberties, Stanford Center for Internet and Society</w:t>
      </w:r>
    </w:p>
    <w:p w14:paraId="2610BCC7" w14:textId="77777777" w:rsidR="002C5A1B" w:rsidRDefault="002C5A1B" w:rsidP="002C5A1B">
      <w:r>
        <w:t>Matthew D. Green, Assistant Research Professor, Johns Hopkins University Information Security Institute</w:t>
      </w:r>
    </w:p>
    <w:p w14:paraId="6B26F6C8" w14:textId="77777777" w:rsidR="002C5A1B" w:rsidRDefault="002C5A1B" w:rsidP="002C5A1B">
      <w:r>
        <w:t>Robert Hansen, Vice President of Labs at WhiteHat Security</w:t>
      </w:r>
    </w:p>
    <w:p w14:paraId="50D6445A" w14:textId="77777777" w:rsidR="002C5A1B" w:rsidRDefault="002C5A1B" w:rsidP="002C5A1B">
      <w:r>
        <w:t>Lance Hoffman, Director, George Washington University, Cyber Security Policy and Research Institute</w:t>
      </w:r>
    </w:p>
    <w:p w14:paraId="47090789" w14:textId="77777777" w:rsidR="002C5A1B" w:rsidRDefault="002C5A1B" w:rsidP="002C5A1B">
      <w:r>
        <w:t>Marcia Hofmann, Law Office of Marcia Hofmann</w:t>
      </w:r>
    </w:p>
    <w:p w14:paraId="4073009D" w14:textId="77777777" w:rsidR="002C5A1B" w:rsidRDefault="002C5A1B" w:rsidP="002C5A1B">
      <w:r>
        <w:t>Nadim Kobeissi, PhD Researcher, INRIA</w:t>
      </w:r>
    </w:p>
    <w:p w14:paraId="16EB6BD1" w14:textId="77777777" w:rsidR="002C5A1B" w:rsidRDefault="002C5A1B" w:rsidP="002C5A1B">
      <w:r>
        <w:t>Joseph Lorenzo Hall, Chief Technologist, Center for Democracy &amp; Technology</w:t>
      </w:r>
    </w:p>
    <w:p w14:paraId="6093F02A" w14:textId="77777777" w:rsidR="002C5A1B" w:rsidRDefault="002C5A1B" w:rsidP="002C5A1B">
      <w:r>
        <w:t>Nadia Heninger, Assistant Professor, Department of Computer and Information Science, University of Pennsylvania</w:t>
      </w:r>
    </w:p>
    <w:p w14:paraId="267160CA" w14:textId="77777777" w:rsidR="002C5A1B" w:rsidRDefault="002C5A1B" w:rsidP="002C5A1B">
      <w:r>
        <w:lastRenderedPageBreak/>
        <w:t>David S. Isenberg, Producer, Freedom 2 Connect</w:t>
      </w:r>
    </w:p>
    <w:p w14:paraId="669ADD94" w14:textId="77777777" w:rsidR="002C5A1B" w:rsidRDefault="002C5A1B" w:rsidP="002C5A1B">
      <w:r>
        <w:t>Douglas W. Jones, Department of Computer Science, University of Iowa</w:t>
      </w:r>
    </w:p>
    <w:p w14:paraId="5E335972" w14:textId="77777777" w:rsidR="002C5A1B" w:rsidRDefault="002C5A1B" w:rsidP="002C5A1B">
      <w:r>
        <w:t>Susan Landau, Worcester Polytechnic Institute</w:t>
      </w:r>
    </w:p>
    <w:p w14:paraId="72FB4CB8" w14:textId="77777777" w:rsidR="002C5A1B" w:rsidRDefault="002C5A1B" w:rsidP="002C5A1B">
      <w:r>
        <w:t>Gordon Fyodor Lyon, Founder, Nmap Security Scanner Project</w:t>
      </w:r>
    </w:p>
    <w:p w14:paraId="2DBB14AC" w14:textId="77777777" w:rsidR="002C5A1B" w:rsidRDefault="002C5A1B" w:rsidP="002C5A1B">
      <w:r>
        <w:t>Aaron Massey, Postdoctoral Fellow, School of Interactive Computing, Georgia Institute of Technology</w:t>
      </w:r>
    </w:p>
    <w:p w14:paraId="7D14DEA0" w14:textId="77777777" w:rsidR="002C5A1B" w:rsidRDefault="002C5A1B" w:rsidP="002C5A1B">
      <w:r>
        <w:t>Jonathan Mayer, Graduate Fellow, Stanford University</w:t>
      </w:r>
    </w:p>
    <w:p w14:paraId="24AD9FA8" w14:textId="77777777" w:rsidR="002C5A1B" w:rsidRDefault="002C5A1B" w:rsidP="002C5A1B">
      <w:r>
        <w:t>Jeff Moss, Founder, DEF CON and Black Hat security conferences</w:t>
      </w:r>
    </w:p>
    <w:p w14:paraId="33D2A981" w14:textId="77777777" w:rsidR="002C5A1B" w:rsidRDefault="002C5A1B" w:rsidP="002C5A1B">
      <w:r>
        <w:t>Peter G. Neumann, Senior Principal Scientist, SRI International Computer Science Lab, Moderator of the ACM Risks Forum</w:t>
      </w:r>
    </w:p>
    <w:p w14:paraId="33BD798E" w14:textId="77777777" w:rsidR="002C5A1B" w:rsidRDefault="002C5A1B" w:rsidP="002C5A1B">
      <w:r>
        <w:t>Ken Pfeil, former CISO at Pioneer Investments</w:t>
      </w:r>
    </w:p>
    <w:p w14:paraId="06ECFF33" w14:textId="77777777" w:rsidR="002C5A1B" w:rsidRDefault="002C5A1B" w:rsidP="002C5A1B">
      <w:r>
        <w:t>Ronald L. Rivest, Vannevar Bush Professor, Massachusetts Institute of Technology</w:t>
      </w:r>
    </w:p>
    <w:p w14:paraId="4D070D5C" w14:textId="77777777" w:rsidR="002C5A1B" w:rsidRDefault="002C5A1B" w:rsidP="002C5A1B">
      <w:r>
        <w:t>Paul Rosenzweig, Professorial Lecturer in Law, George Washington University School of Law</w:t>
      </w:r>
    </w:p>
    <w:p w14:paraId="2298675A" w14:textId="77777777" w:rsidR="002C5A1B" w:rsidRDefault="002C5A1B" w:rsidP="002C5A1B">
      <w:r>
        <w:t>Jeffrey I. Schiller, Area Director for Security, Internet Engineering Task Force (1994-2003), Massachusetts Institute of Technology</w:t>
      </w:r>
    </w:p>
    <w:p w14:paraId="4BC1B4DF" w14:textId="77777777" w:rsidR="002C5A1B" w:rsidRDefault="002C5A1B" w:rsidP="002C5A1B">
      <w:r>
        <w:t xml:space="preserve">Bruce Schneier, Fellow, Berkman Center for Internet and Society, Harvard Law School </w:t>
      </w:r>
    </w:p>
    <w:p w14:paraId="6144AC4C" w14:textId="77777777" w:rsidR="002C5A1B" w:rsidRDefault="002C5A1B" w:rsidP="002C5A1B">
      <w:r>
        <w:t>Micah Sherr, Assistant Professor of Computer Science, Georgetown University</w:t>
      </w:r>
    </w:p>
    <w:p w14:paraId="2292BEEC" w14:textId="77777777" w:rsidR="002C5A1B" w:rsidRDefault="002C5A1B" w:rsidP="002C5A1B">
      <w:r>
        <w:t>Adam Shostack, author, “Threat Modeling: Designing for Security”</w:t>
      </w:r>
    </w:p>
    <w:p w14:paraId="72B31901" w14:textId="77777777" w:rsidR="002C5A1B" w:rsidRDefault="002C5A1B" w:rsidP="002C5A1B">
      <w:r>
        <w:t>Eugene H. Spafford, CERIAS Executive Director, Purdue University</w:t>
      </w:r>
    </w:p>
    <w:p w14:paraId="5BD3412F" w14:textId="77777777" w:rsidR="002C5A1B" w:rsidRDefault="002C5A1B" w:rsidP="002C5A1B">
      <w:r>
        <w:t>Alex Stamos, CISO, Yahoo</w:t>
      </w:r>
    </w:p>
    <w:p w14:paraId="527891CC" w14:textId="77777777" w:rsidR="002C5A1B" w:rsidRDefault="002C5A1B" w:rsidP="002C5A1B">
      <w:r>
        <w:t>Geoffrey R. Stone, Edward H. Levi Distinguished Service Professor of Law, The University of Chicago</w:t>
      </w:r>
    </w:p>
    <w:p w14:paraId="767E2442" w14:textId="77777777" w:rsidR="002C5A1B" w:rsidRDefault="002C5A1B" w:rsidP="002C5A1B">
      <w:r>
        <w:t>Peter Swire, Huang Professor of Law and Ethics, Scheller College of Business, Georgia Institute of Technology</w:t>
      </w:r>
    </w:p>
    <w:p w14:paraId="6042006B" w14:textId="77777777" w:rsidR="002C5A1B" w:rsidRDefault="002C5A1B" w:rsidP="002C5A1B">
      <w:r>
        <w:t>C. Thomas (Space Rogue), Security Strategist, Tenable Network Security</w:t>
      </w:r>
    </w:p>
    <w:p w14:paraId="5F17003B" w14:textId="77777777" w:rsidR="002C5A1B" w:rsidRDefault="002C5A1B" w:rsidP="002C5A1B">
      <w:r>
        <w:t>Dan S. Wallach, Professor, Department of Computer Science and Rice Scholar, Baker Institute of Public Policy</w:t>
      </w:r>
    </w:p>
    <w:p w14:paraId="1070BED6" w14:textId="77777777" w:rsidR="002C5A1B" w:rsidRDefault="002C5A1B" w:rsidP="002C5A1B">
      <w:r>
        <w:t xml:space="preserve">Nicholas Weaver, Researcher, International Computer Science Institute </w:t>
      </w:r>
    </w:p>
    <w:p w14:paraId="5055E4B1" w14:textId="77777777" w:rsidR="002C5A1B" w:rsidRDefault="002C5A1B" w:rsidP="002C5A1B">
      <w:r>
        <w:t>Chris Wysopal, Co-Founder and CTO, Veracode, Inc.</w:t>
      </w:r>
    </w:p>
    <w:p w14:paraId="0A33490C" w14:textId="77777777" w:rsidR="002C5A1B" w:rsidRDefault="002C5A1B" w:rsidP="002C5A1B">
      <w:r>
        <w:t>Philip Zimmermann, Chief Scientist and Co-Founder, Silent Circle</w:t>
      </w:r>
    </w:p>
    <w:p w14:paraId="563217D2" w14:textId="77777777" w:rsidR="00A36B08" w:rsidRDefault="00A36B08" w:rsidP="00A36B08"/>
    <w:p w14:paraId="4C0E38FB" w14:textId="4D6BB9D4" w:rsidR="00A9677A" w:rsidRDefault="00A9677A" w:rsidP="00EB0675">
      <w:pPr>
        <w:pStyle w:val="Heading2"/>
      </w:pPr>
      <w:r>
        <w:lastRenderedPageBreak/>
        <w:t>CPs</w:t>
      </w:r>
    </w:p>
    <w:p w14:paraId="38C4D31B" w14:textId="780E54EC" w:rsidR="00A9677A" w:rsidRDefault="00A9677A" w:rsidP="00A9677A">
      <w:pPr>
        <w:pStyle w:val="Heading3"/>
      </w:pPr>
      <w:r>
        <w:lastRenderedPageBreak/>
        <w:t>CISA CP</w:t>
      </w:r>
    </w:p>
    <w:p w14:paraId="416C6FEB" w14:textId="69548474" w:rsidR="00A9677A" w:rsidRDefault="00944E58" w:rsidP="00A9677A">
      <w:pPr>
        <w:pStyle w:val="Heading4"/>
      </w:pPr>
      <w:r>
        <w:t xml:space="preserve">CISA </w:t>
      </w:r>
      <w:r w:rsidRPr="00944E58">
        <w:rPr>
          <w:i/>
          <w:u w:val="single"/>
        </w:rPr>
        <w:t>doesn’t</w:t>
      </w:r>
      <w:r>
        <w:t xml:space="preserve"> solve cybersecurity. </w:t>
      </w:r>
    </w:p>
    <w:p w14:paraId="58DCD7AC" w14:textId="351E41B7" w:rsidR="00A9677A" w:rsidRPr="00944E58" w:rsidRDefault="00944E58" w:rsidP="00A9677A">
      <w:r w:rsidRPr="00944E58">
        <w:rPr>
          <w:rStyle w:val="Style13ptBold"/>
        </w:rPr>
        <w:t>Greenberg 15</w:t>
      </w:r>
      <w:r>
        <w:t xml:space="preserve"> — Andy Greenberg, Senior W</w:t>
      </w:r>
      <w:r w:rsidRPr="00944E58">
        <w:t xml:space="preserve">riter </w:t>
      </w:r>
      <w:r>
        <w:t xml:space="preserve">at </w:t>
      </w:r>
      <w:r>
        <w:rPr>
          <w:i/>
        </w:rPr>
        <w:t xml:space="preserve">Wired </w:t>
      </w:r>
      <w:r w:rsidRPr="00944E58">
        <w:t>covering security, privacy, information freedom, and hacker culture</w:t>
      </w:r>
      <w:r>
        <w:t xml:space="preserve">, </w:t>
      </w:r>
      <w:r w:rsidRPr="00944E58">
        <w:t>2015</w:t>
      </w:r>
      <w:r>
        <w:t xml:space="preserve"> (“</w:t>
      </w:r>
      <w:r w:rsidRPr="00944E58">
        <w:t>CISA Security Bill: An F for Security But an A+ for Spying</w:t>
      </w:r>
      <w:r>
        <w:t xml:space="preserve">,” </w:t>
      </w:r>
      <w:r>
        <w:rPr>
          <w:i/>
        </w:rPr>
        <w:t>Wired</w:t>
      </w:r>
      <w:r>
        <w:t>, March 20</w:t>
      </w:r>
      <w:r w:rsidRPr="00944E58">
        <w:rPr>
          <w:vertAlign w:val="superscript"/>
        </w:rPr>
        <w:t>th</w:t>
      </w:r>
      <w:r>
        <w:t xml:space="preserve">, Available Online at </w:t>
      </w:r>
      <w:hyperlink r:id="rId23" w:history="1">
        <w:r w:rsidRPr="00C8609C">
          <w:rPr>
            <w:rStyle w:val="Hyperlink"/>
          </w:rPr>
          <w:t>http://www.wired.com/2015/03/cisa-security-bill-gets-f-security-spying/</w:t>
        </w:r>
      </w:hyperlink>
      <w:r>
        <w:t>, Accessed 07-06-2015)</w:t>
      </w:r>
    </w:p>
    <w:p w14:paraId="550CBA2C" w14:textId="77777777" w:rsidR="00944E58" w:rsidRDefault="00944E58" w:rsidP="00944E58">
      <w:r>
        <w:t>More False Warnings Than Real Threats</w:t>
      </w:r>
    </w:p>
    <w:p w14:paraId="48AB4C4B" w14:textId="2521AD0C" w:rsidR="00944E58" w:rsidRDefault="00944E58" w:rsidP="00944E58">
      <w:r>
        <w:t xml:space="preserve">For those who value security over privacy, CISA’s surveillance compromises might seem acceptable. But </w:t>
      </w:r>
      <w:r w:rsidRPr="00944E58">
        <w:rPr>
          <w:rStyle w:val="StyleUnderline"/>
          <w:highlight w:val="yellow"/>
        </w:rPr>
        <w:t xml:space="preserve">questions persist about whether CISA </w:t>
      </w:r>
      <w:r w:rsidRPr="00944E58">
        <w:rPr>
          <w:rStyle w:val="Emphasis"/>
          <w:highlight w:val="yellow"/>
        </w:rPr>
        <w:t>would even do much</w:t>
      </w:r>
      <w:r w:rsidRPr="00944E58">
        <w:rPr>
          <w:rStyle w:val="StyleUnderline"/>
          <w:highlight w:val="yellow"/>
        </w:rPr>
        <w:t xml:space="preserve"> to improve security</w:t>
      </w:r>
      <w:r>
        <w:t xml:space="preserve">. Robert </w:t>
      </w:r>
      <w:r w:rsidRPr="00944E58">
        <w:rPr>
          <w:rStyle w:val="StyleUnderline"/>
        </w:rPr>
        <w:t>Graham, a security researcher</w:t>
      </w:r>
      <w:r>
        <w:t xml:space="preserve"> and an early inventor of intrusion prevention systems, </w:t>
      </w:r>
      <w:r w:rsidRPr="00944E58">
        <w:rPr>
          <w:rStyle w:val="StyleUnderline"/>
        </w:rPr>
        <w:t xml:space="preserve">says </w:t>
      </w:r>
      <w:r w:rsidRPr="00944E58">
        <w:rPr>
          <w:rStyle w:val="StyleUnderline"/>
          <w:highlight w:val="yellow"/>
        </w:rPr>
        <w:t>CISA will lead to sharing</w:t>
      </w:r>
      <w:r w:rsidRPr="00944E58">
        <w:rPr>
          <w:rStyle w:val="StyleUnderline"/>
        </w:rPr>
        <w:t xml:space="preserve"> of </w:t>
      </w:r>
      <w:r w:rsidRPr="00944E58">
        <w:rPr>
          <w:rStyle w:val="Emphasis"/>
          <w:highlight w:val="yellow"/>
        </w:rPr>
        <w:t>more false positives than real threat information</w:t>
      </w:r>
      <w:r w:rsidRPr="00944E58">
        <w:rPr>
          <w:rStyle w:val="StyleUnderline"/>
          <w:highlight w:val="yellow"/>
        </w:rPr>
        <w:t>. Skilled hackers</w:t>
      </w:r>
      <w:r>
        <w:t xml:space="preserve">, he says, </w:t>
      </w:r>
      <w:r w:rsidRPr="00944E58">
        <w:rPr>
          <w:rStyle w:val="StyleUnderline"/>
          <w:highlight w:val="yellow"/>
        </w:rPr>
        <w:t>know how to evade</w:t>
      </w:r>
      <w:r w:rsidRPr="00944E58">
        <w:rPr>
          <w:rStyle w:val="StyleUnderline"/>
        </w:rPr>
        <w:t xml:space="preserve"> intrusion prevention systems, intrusion detection systems, firewalls, and antivirus software. Meanwhile, </w:t>
      </w:r>
      <w:r w:rsidRPr="00944E58">
        <w:rPr>
          <w:rStyle w:val="StyleUnderline"/>
          <w:highlight w:val="yellow"/>
        </w:rPr>
        <w:t>most</w:t>
      </w:r>
      <w:r w:rsidRPr="00944E58">
        <w:rPr>
          <w:rStyle w:val="StyleUnderline"/>
        </w:rPr>
        <w:t xml:space="preserve"> data </w:t>
      </w:r>
      <w:r w:rsidRPr="00944E58">
        <w:rPr>
          <w:rStyle w:val="StyleUnderline"/>
          <w:highlight w:val="yellow"/>
        </w:rPr>
        <w:t>alerts from</w:t>
      </w:r>
      <w:r w:rsidRPr="00944E58">
        <w:rPr>
          <w:rStyle w:val="StyleUnderline"/>
        </w:rPr>
        <w:t xml:space="preserve"> systems shared under </w:t>
      </w:r>
      <w:r w:rsidRPr="00944E58">
        <w:rPr>
          <w:rStyle w:val="StyleUnderline"/>
          <w:highlight w:val="yellow"/>
        </w:rPr>
        <w:t xml:space="preserve">CISA will be </w:t>
      </w:r>
      <w:r w:rsidRPr="00944E58">
        <w:rPr>
          <w:rStyle w:val="Emphasis"/>
          <w:highlight w:val="yellow"/>
        </w:rPr>
        <w:t>false alarms</w:t>
      </w:r>
      <w:r>
        <w:t>. “</w:t>
      </w:r>
      <w:r w:rsidRPr="00944E58">
        <w:rPr>
          <w:rStyle w:val="StyleUnderline"/>
        </w:rPr>
        <w:t xml:space="preserve">If we had seen the information from the Sony hackers ahead of time, we </w:t>
      </w:r>
      <w:r w:rsidRPr="00944E58">
        <w:rPr>
          <w:rStyle w:val="Emphasis"/>
        </w:rPr>
        <w:t>still</w:t>
      </w:r>
      <w:r w:rsidRPr="00944E58">
        <w:rPr>
          <w:rStyle w:val="StyleUnderline"/>
        </w:rPr>
        <w:t xml:space="preserve"> wouldn’t have been able to pick it out from the other information we were getting</w:t>
      </w:r>
      <w:r>
        <w:t>,” Graham says, in reference to the epic hack of Sony Pictures Entertainment late last year. “</w:t>
      </w:r>
      <w:r w:rsidRPr="00944E58">
        <w:rPr>
          <w:rStyle w:val="StyleUnderline"/>
        </w:rPr>
        <w:t xml:space="preserve">The reality is that </w:t>
      </w:r>
      <w:r w:rsidRPr="00944E58">
        <w:rPr>
          <w:rStyle w:val="Emphasis"/>
          <w:highlight w:val="yellow"/>
        </w:rPr>
        <w:t>even if</w:t>
      </w:r>
      <w:r w:rsidRPr="00944E58">
        <w:rPr>
          <w:rStyle w:val="StyleUnderline"/>
          <w:highlight w:val="yellow"/>
        </w:rPr>
        <w:t xml:space="preserve"> you have the information ahead of time, </w:t>
      </w:r>
      <w:r w:rsidRPr="00944E58">
        <w:rPr>
          <w:rStyle w:val="Emphasis"/>
          <w:highlight w:val="yellow"/>
        </w:rPr>
        <w:t>you really can’t pick the needle from the haystack</w:t>
      </w:r>
      <w:r>
        <w:t>.”</w:t>
      </w:r>
    </w:p>
    <w:p w14:paraId="42EBA119" w14:textId="17F86FC4" w:rsidR="00944E58" w:rsidRDefault="00944E58" w:rsidP="00944E58">
      <w:r w:rsidRPr="00944E58">
        <w:rPr>
          <w:rStyle w:val="StyleUnderline"/>
        </w:rPr>
        <w:t>Graham points to the more informal information sharing that already occurs in the private sector thanks to companies that manage the security large client bases</w:t>
      </w:r>
      <w:r>
        <w:t>. “</w:t>
      </w:r>
      <w:r w:rsidRPr="00944E58">
        <w:rPr>
          <w:rStyle w:val="StyleUnderline"/>
          <w:highlight w:val="yellow"/>
        </w:rPr>
        <w:t>Companies</w:t>
      </w:r>
      <w:r w:rsidRPr="00944E58">
        <w:rPr>
          <w:rStyle w:val="StyleUnderline"/>
        </w:rPr>
        <w:t xml:space="preserve"> like IBM and Dell SecureWorks </w:t>
      </w:r>
      <w:r w:rsidRPr="00944E58">
        <w:rPr>
          <w:rStyle w:val="Emphasis"/>
          <w:highlight w:val="yellow"/>
        </w:rPr>
        <w:t>already</w:t>
      </w:r>
      <w:r w:rsidRPr="00944E58">
        <w:rPr>
          <w:rStyle w:val="StyleUnderline"/>
          <w:highlight w:val="yellow"/>
        </w:rPr>
        <w:t xml:space="preserve"> have massive ‘cybersecurity information sharing’ systems</w:t>
      </w:r>
      <w:r w:rsidRPr="00944E58">
        <w:rPr>
          <w:rStyle w:val="StyleUnderline"/>
        </w:rPr>
        <w:t xml:space="preserve"> where they hoover up large quantities of threat information from their customers</w:t>
      </w:r>
      <w:r>
        <w:t>,” Graham wrote in a blog post Wednesday. “</w:t>
      </w:r>
      <w:r w:rsidRPr="00944E58">
        <w:rPr>
          <w:rStyle w:val="StyleUnderline"/>
          <w:highlight w:val="yellow"/>
        </w:rPr>
        <w:t xml:space="preserve">This </w:t>
      </w:r>
      <w:r w:rsidRPr="00944E58">
        <w:rPr>
          <w:rStyle w:val="Emphasis"/>
          <w:highlight w:val="yellow"/>
        </w:rPr>
        <w:t>rarely</w:t>
      </w:r>
      <w:r w:rsidRPr="00944E58">
        <w:rPr>
          <w:rStyle w:val="StyleUnderline"/>
          <w:highlight w:val="yellow"/>
        </w:rPr>
        <w:t xml:space="preserve"> allows them to prevent attacks as</w:t>
      </w:r>
      <w:r w:rsidRPr="00944E58">
        <w:rPr>
          <w:rStyle w:val="StyleUnderline"/>
        </w:rPr>
        <w:t xml:space="preserve"> the </w:t>
      </w:r>
      <w:r w:rsidRPr="00944E58">
        <w:rPr>
          <w:rStyle w:val="StyleUnderline"/>
          <w:highlight w:val="yellow"/>
        </w:rPr>
        <w:t>CISA</w:t>
      </w:r>
      <w:r w:rsidRPr="00944E58">
        <w:rPr>
          <w:rStyle w:val="StyleUnderline"/>
        </w:rPr>
        <w:t xml:space="preserve"> bill </w:t>
      </w:r>
      <w:r w:rsidRPr="00944E58">
        <w:rPr>
          <w:rStyle w:val="StyleUnderline"/>
          <w:highlight w:val="yellow"/>
        </w:rPr>
        <w:t>promises</w:t>
      </w:r>
      <w:r>
        <w:t xml:space="preserve">. In other words, </w:t>
      </w:r>
      <w:r w:rsidRPr="00944E58">
        <w:rPr>
          <w:rStyle w:val="StyleUnderline"/>
          <w:highlight w:val="yellow"/>
        </w:rPr>
        <w:t xml:space="preserve">we’ve tried the CISA experiment, and </w:t>
      </w:r>
      <w:r w:rsidRPr="00944E58">
        <w:rPr>
          <w:rStyle w:val="Emphasis"/>
          <w:highlight w:val="yellow"/>
        </w:rPr>
        <w:t>we know it doesn’t really work</w:t>
      </w:r>
      <w:r>
        <w:t>.”</w:t>
      </w:r>
    </w:p>
    <w:p w14:paraId="093AF2AA" w14:textId="473CDD71" w:rsidR="00944E58" w:rsidRDefault="00944E58" w:rsidP="00944E58">
      <w:r w:rsidRPr="00944E58">
        <w:rPr>
          <w:rStyle w:val="StyleUnderline"/>
        </w:rPr>
        <w:t>In his statement excoriating CISA</w:t>
      </w:r>
      <w:r>
        <w:t xml:space="preserve"> last week, Senator Ron </w:t>
      </w:r>
      <w:r w:rsidRPr="00944E58">
        <w:rPr>
          <w:rStyle w:val="StyleUnderline"/>
        </w:rPr>
        <w:t>Wyden</w:t>
      </w:r>
      <w:r>
        <w:t xml:space="preserve">—the only member of the intelligence committee to vote against the bill—agreed. He </w:t>
      </w:r>
      <w:r w:rsidRPr="00944E58">
        <w:rPr>
          <w:rStyle w:val="StyleUnderline"/>
        </w:rPr>
        <w:t xml:space="preserve">wrote that </w:t>
      </w:r>
      <w:r w:rsidRPr="00944E58">
        <w:rPr>
          <w:rStyle w:val="StyleUnderline"/>
          <w:highlight w:val="yellow"/>
        </w:rPr>
        <w:t>CISA</w:t>
      </w:r>
      <w:r>
        <w:t xml:space="preserve"> not only lacks privacy protections, but that “it </w:t>
      </w:r>
      <w:r w:rsidRPr="00944E58">
        <w:rPr>
          <w:rStyle w:val="StyleUnderline"/>
          <w:highlight w:val="yellow"/>
        </w:rPr>
        <w:t xml:space="preserve">will have </w:t>
      </w:r>
      <w:r w:rsidRPr="00944E58">
        <w:rPr>
          <w:rStyle w:val="Emphasis"/>
          <w:highlight w:val="yellow"/>
        </w:rPr>
        <w:t>a limited impact</w:t>
      </w:r>
      <w:r w:rsidRPr="00944E58">
        <w:rPr>
          <w:rStyle w:val="StyleUnderline"/>
          <w:highlight w:val="yellow"/>
        </w:rPr>
        <w:t xml:space="preserve"> on</w:t>
      </w:r>
      <w:r w:rsidRPr="00944E58">
        <w:rPr>
          <w:rStyle w:val="StyleUnderline"/>
        </w:rPr>
        <w:t xml:space="preserve"> US </w:t>
      </w:r>
      <w:r w:rsidRPr="00944E58">
        <w:rPr>
          <w:rStyle w:val="StyleUnderline"/>
          <w:highlight w:val="yellow"/>
        </w:rPr>
        <w:t>cybersecurity</w:t>
      </w:r>
      <w:r>
        <w:t>.”</w:t>
      </w:r>
    </w:p>
    <w:p w14:paraId="357C2206" w14:textId="77777777" w:rsidR="00944E58" w:rsidRDefault="00944E58" w:rsidP="00944E58">
      <w:r>
        <w:t xml:space="preserve">But </w:t>
      </w:r>
      <w:r w:rsidRPr="00944E58">
        <w:rPr>
          <w:rStyle w:val="StyleUnderline"/>
        </w:rPr>
        <w:t>Wyden</w:t>
      </w:r>
      <w:r>
        <w:t xml:space="preserve"> went further than calling CISA ineffective. Citing its privacy loopholes, he </w:t>
      </w:r>
      <w:r w:rsidRPr="00944E58">
        <w:rPr>
          <w:rStyle w:val="StyleUnderline"/>
        </w:rPr>
        <w:t>questioned the fundamental intention of the legislation</w:t>
      </w:r>
      <w:r>
        <w:t xml:space="preserve"> as it’s currently written. “If information-sharing legislation does not include adequate privacy protections then that’s not a cybersecurity bill,” he wrote. “</w:t>
      </w:r>
      <w:r w:rsidRPr="00944E58">
        <w:rPr>
          <w:rStyle w:val="StyleUnderline"/>
          <w:highlight w:val="yellow"/>
        </w:rPr>
        <w:t xml:space="preserve">It’s </w:t>
      </w:r>
      <w:r w:rsidRPr="00944E58">
        <w:rPr>
          <w:rStyle w:val="Emphasis"/>
          <w:highlight w:val="yellow"/>
        </w:rPr>
        <w:t>a surveillance bill by another name</w:t>
      </w:r>
      <w:r>
        <w:t>.”</w:t>
      </w:r>
    </w:p>
    <w:p w14:paraId="763217D8" w14:textId="77777777" w:rsidR="00944E58" w:rsidRDefault="00944E58" w:rsidP="00944E58"/>
    <w:p w14:paraId="73A085CD" w14:textId="7F91287D" w:rsidR="00944E58" w:rsidRDefault="002A6D9A" w:rsidP="002A6D9A">
      <w:pPr>
        <w:pStyle w:val="Heading4"/>
      </w:pPr>
      <w:r>
        <w:t xml:space="preserve">CISA is a </w:t>
      </w:r>
      <w:r>
        <w:rPr>
          <w:u w:val="single"/>
        </w:rPr>
        <w:t>net-negative</w:t>
      </w:r>
      <w:r>
        <w:t xml:space="preserve"> for cybersecurity. </w:t>
      </w:r>
    </w:p>
    <w:p w14:paraId="690C51FF" w14:textId="08A3F478" w:rsidR="002A6D9A" w:rsidRPr="002A6D9A" w:rsidRDefault="002A6D9A" w:rsidP="002A6D9A">
      <w:r w:rsidRPr="002A6D9A">
        <w:rPr>
          <w:rStyle w:val="Style13ptBold"/>
        </w:rPr>
        <w:t>Granick 15</w:t>
      </w:r>
      <w:r>
        <w:t xml:space="preserve"> — </w:t>
      </w:r>
      <w:r w:rsidRPr="002A6D9A">
        <w:t>Jennifer Granick</w:t>
      </w:r>
      <w:r>
        <w:t xml:space="preserve">, </w:t>
      </w:r>
      <w:r w:rsidRPr="002A6D9A">
        <w:t>Director of Civil Liberties at the Stanford C</w:t>
      </w:r>
      <w:r>
        <w:t xml:space="preserve">enter for Internet and Society, former </w:t>
      </w:r>
      <w:r w:rsidRPr="002A6D9A">
        <w:t>Civil Liberties Director at the</w:t>
      </w:r>
      <w:r>
        <w:t xml:space="preserve"> Electronic Frontier Foundation, holds a J.D. from the University of California </w:t>
      </w:r>
      <w:r w:rsidRPr="002A6D9A">
        <w:t>Hastings College of the Law</w:t>
      </w:r>
      <w:r>
        <w:t>, 2015 (“</w:t>
      </w:r>
      <w:r w:rsidRPr="002A6D9A">
        <w:t>Sloppy Cyber Threat Sharing Is Surveillance by Another Name</w:t>
      </w:r>
      <w:r>
        <w:t xml:space="preserve">,” </w:t>
      </w:r>
      <w:r>
        <w:rPr>
          <w:i/>
        </w:rPr>
        <w:t>Just Security</w:t>
      </w:r>
      <w:r>
        <w:t>, June 29</w:t>
      </w:r>
      <w:r w:rsidRPr="002A6D9A">
        <w:rPr>
          <w:vertAlign w:val="superscript"/>
        </w:rPr>
        <w:t>th</w:t>
      </w:r>
      <w:r>
        <w:t xml:space="preserve">, Available Online at </w:t>
      </w:r>
      <w:hyperlink r:id="rId24" w:history="1">
        <w:r w:rsidRPr="00C8609C">
          <w:rPr>
            <w:rStyle w:val="Hyperlink"/>
          </w:rPr>
          <w:t>http://justsecurity.org/24261/sloppy-cyber-threat-sharing-surveillance/</w:t>
        </w:r>
      </w:hyperlink>
      <w:r>
        <w:t>, Accessed 07-07-2015)</w:t>
      </w:r>
    </w:p>
    <w:p w14:paraId="3F954746" w14:textId="3AD266A8" w:rsidR="00944E58" w:rsidRDefault="00944E58" w:rsidP="00944E58">
      <w:r>
        <w:t xml:space="preserve">Normally, your email provider wouldn’t be allowed to give this information over without your consent or a search warrant. But that could soon change. </w:t>
      </w:r>
      <w:r w:rsidRPr="00944E58">
        <w:rPr>
          <w:rStyle w:val="StyleUnderline"/>
        </w:rPr>
        <w:t>The Senate may</w:t>
      </w:r>
      <w:r>
        <w:t xml:space="preserve"> soon </w:t>
      </w:r>
      <w:r w:rsidRPr="00944E58">
        <w:rPr>
          <w:rStyle w:val="StyleUnderline"/>
        </w:rPr>
        <w:t>make another attempt at passing the Cybersecurity Information Sharing Act</w:t>
      </w:r>
      <w:r>
        <w:t>, a bill that would waive privacy laws in the name of cybersecurity. In April, the US House of Representatives passed by strong majorities two similar “cyber threat” information sharing bills. These bills grant companies immunity for giving DHS information about network attacks, attackers, and online crimes.</w:t>
      </w:r>
    </w:p>
    <w:p w14:paraId="03FBE42A" w14:textId="34B91F96" w:rsidR="00944E58" w:rsidRDefault="00944E58" w:rsidP="00944E58">
      <w:r w:rsidRPr="00944E58">
        <w:rPr>
          <w:rStyle w:val="StyleUnderline"/>
        </w:rPr>
        <w:t>Sharing information about security vulnerabilities is a good idea</w:t>
      </w:r>
      <w:r>
        <w:t>. Shared vulnerability data empowers other system operators to check and see if they, too, have been attacked, and also to guard against being similarly attacked in the future. I’ve spent most of my career fighting for researchers’ rights to share this kind of information against threats from companies that didn’t want their customers to know their products were flawed.</w:t>
      </w:r>
    </w:p>
    <w:p w14:paraId="77D75CB7" w14:textId="6644B954" w:rsidR="00944E58" w:rsidRDefault="00944E58" w:rsidP="00944E58">
      <w:r w:rsidRPr="00944E58">
        <w:rPr>
          <w:rStyle w:val="StyleUnderline"/>
        </w:rPr>
        <w:lastRenderedPageBreak/>
        <w:t>But</w:t>
      </w:r>
      <w:r>
        <w:t xml:space="preserve">, </w:t>
      </w:r>
      <w:r w:rsidRPr="00944E58">
        <w:rPr>
          <w:rStyle w:val="StyleUnderline"/>
          <w:highlight w:val="yellow"/>
        </w:rPr>
        <w:t xml:space="preserve">these bills </w:t>
      </w:r>
      <w:r w:rsidRPr="00944E58">
        <w:rPr>
          <w:rStyle w:val="Emphasis"/>
          <w:highlight w:val="yellow"/>
        </w:rPr>
        <w:t>gut legal protections</w:t>
      </w:r>
      <w:r w:rsidRPr="00944E58">
        <w:rPr>
          <w:rStyle w:val="StyleUnderline"/>
          <w:highlight w:val="yellow"/>
        </w:rPr>
        <w:t xml:space="preserve"> against government fishing expeditions</w:t>
      </w:r>
      <w:r w:rsidRPr="00944E58">
        <w:rPr>
          <w:rStyle w:val="StyleUnderline"/>
        </w:rPr>
        <w:t xml:space="preserve"> exactly at a time when individuals and Internet companies need privacy laws to get stronger, not weaker</w:t>
      </w:r>
      <w:r>
        <w:t xml:space="preserve">. </w:t>
      </w:r>
    </w:p>
    <w:p w14:paraId="31D65ADC" w14:textId="57B96B39" w:rsidR="00944E58" w:rsidRDefault="00944E58" w:rsidP="00944E58">
      <w:r>
        <w:t xml:space="preserve">Worse, </w:t>
      </w:r>
      <w:r w:rsidRPr="00944E58">
        <w:rPr>
          <w:rStyle w:val="StyleUnderline"/>
          <w:highlight w:val="yellow"/>
        </w:rPr>
        <w:t xml:space="preserve">the bills </w:t>
      </w:r>
      <w:r w:rsidRPr="00944E58">
        <w:rPr>
          <w:rStyle w:val="Emphasis"/>
          <w:highlight w:val="yellow"/>
        </w:rPr>
        <w:t>aren’t needed</w:t>
      </w:r>
      <w:r w:rsidRPr="00944E58">
        <w:rPr>
          <w:rStyle w:val="StyleUnderline"/>
          <w:highlight w:val="yellow"/>
        </w:rPr>
        <w:t>. Private companies share threat data</w:t>
      </w:r>
      <w:r w:rsidRPr="00944E58">
        <w:rPr>
          <w:rStyle w:val="StyleUnderline"/>
        </w:rPr>
        <w:t xml:space="preserve"> with each other, and even with the government, </w:t>
      </w:r>
      <w:r w:rsidRPr="00944E58">
        <w:rPr>
          <w:rStyle w:val="Emphasis"/>
          <w:highlight w:val="yellow"/>
        </w:rPr>
        <w:t>all the time</w:t>
      </w:r>
      <w:r w:rsidRPr="00944E58">
        <w:rPr>
          <w:rStyle w:val="StyleUnderline"/>
        </w:rPr>
        <w:t>. The threat data that security professionals use to protect networks from future attacks is a far more narrow category of information than those included in the bills being considered by Congress, and will only rarely contain private information</w:t>
      </w:r>
      <w:r>
        <w:t>.</w:t>
      </w:r>
    </w:p>
    <w:p w14:paraId="4DF89401" w14:textId="4A0C5F86" w:rsidR="00944E58" w:rsidRDefault="00944E58" w:rsidP="00944E58">
      <w:r>
        <w:t xml:space="preserve">And </w:t>
      </w:r>
      <w:r w:rsidRPr="00944E58">
        <w:rPr>
          <w:rStyle w:val="Emphasis"/>
          <w:highlight w:val="yellow"/>
        </w:rPr>
        <w:t>none</w:t>
      </w:r>
      <w:r w:rsidRPr="00944E58">
        <w:rPr>
          <w:rStyle w:val="StyleUnderline"/>
          <w:highlight w:val="yellow"/>
        </w:rPr>
        <w:t xml:space="preserve"> of the recent cyberattacks</w:t>
      </w:r>
      <w:r w:rsidRPr="00944E58">
        <w:rPr>
          <w:rStyle w:val="StyleUnderline"/>
        </w:rPr>
        <w:t xml:space="preserve"> — not Sony, not Target, and not</w:t>
      </w:r>
      <w:r>
        <w:t xml:space="preserve"> the devastating grab of sensitive background check interviews on government employees at the </w:t>
      </w:r>
      <w:r w:rsidRPr="00944E58">
        <w:rPr>
          <w:rStyle w:val="StyleUnderline"/>
        </w:rPr>
        <w:t>O</w:t>
      </w:r>
      <w:r>
        <w:t xml:space="preserve">ffice of </w:t>
      </w:r>
      <w:r w:rsidRPr="00944E58">
        <w:rPr>
          <w:rStyle w:val="StyleUnderline"/>
        </w:rPr>
        <w:t>P</w:t>
      </w:r>
      <w:r>
        <w:t xml:space="preserve">ersonnel </w:t>
      </w:r>
      <w:r w:rsidRPr="00944E58">
        <w:rPr>
          <w:rStyle w:val="StyleUnderline"/>
        </w:rPr>
        <w:t>M</w:t>
      </w:r>
      <w:r>
        <w:t xml:space="preserve">anagement </w:t>
      </w:r>
      <w:r w:rsidRPr="00944E58">
        <w:rPr>
          <w:rStyle w:val="StyleUnderline"/>
        </w:rPr>
        <w:t xml:space="preserve">— </w:t>
      </w:r>
      <w:r w:rsidRPr="00944E58">
        <w:rPr>
          <w:rStyle w:val="StyleUnderline"/>
          <w:highlight w:val="yellow"/>
        </w:rPr>
        <w:t>would have been mitigated by these bills</w:t>
      </w:r>
      <w:r>
        <w:t>.</w:t>
      </w:r>
    </w:p>
    <w:p w14:paraId="0840596B" w14:textId="7F5357D9" w:rsidR="00944E58" w:rsidRDefault="00944E58" w:rsidP="00944E58">
      <w:r>
        <w:t xml:space="preserve">None of this has stopped private companies from crowing about their need for corporate immunity, but it should stop Congress from giving it to them. </w:t>
      </w:r>
      <w:r w:rsidRPr="00944E58">
        <w:rPr>
          <w:rStyle w:val="StyleUnderline"/>
          <w:highlight w:val="yellow"/>
        </w:rPr>
        <w:t xml:space="preserve">We </w:t>
      </w:r>
      <w:r w:rsidRPr="00944E58">
        <w:rPr>
          <w:rStyle w:val="Emphasis"/>
          <w:highlight w:val="yellow"/>
        </w:rPr>
        <w:t>don’t</w:t>
      </w:r>
      <w:r w:rsidRPr="00944E58">
        <w:rPr>
          <w:rStyle w:val="StyleUnderline"/>
          <w:highlight w:val="yellow"/>
        </w:rPr>
        <w:t xml:space="preserve"> need</w:t>
      </w:r>
      <w:r w:rsidRPr="00944E58">
        <w:rPr>
          <w:rStyle w:val="StyleUnderline"/>
        </w:rPr>
        <w:t xml:space="preserve"> to pass </w:t>
      </w:r>
      <w:r w:rsidRPr="00944E58">
        <w:rPr>
          <w:rStyle w:val="StyleUnderline"/>
          <w:highlight w:val="yellow"/>
        </w:rPr>
        <w:t>laws gutting privacy rights to save cybersecurity</w:t>
      </w:r>
      <w:r>
        <w:t>.</w:t>
      </w:r>
    </w:p>
    <w:p w14:paraId="1A4BC4EA" w14:textId="25110A3E" w:rsidR="00944E58" w:rsidRDefault="00944E58" w:rsidP="00944E58">
      <w:r w:rsidRPr="00944E58">
        <w:rPr>
          <w:rStyle w:val="StyleUnderline"/>
          <w:highlight w:val="yellow"/>
        </w:rPr>
        <w:t xml:space="preserve">These bills </w:t>
      </w:r>
      <w:r w:rsidRPr="00944E58">
        <w:rPr>
          <w:rStyle w:val="Emphasis"/>
          <w:highlight w:val="yellow"/>
        </w:rPr>
        <w:t>aren’t needed</w:t>
      </w:r>
      <w:r w:rsidRPr="00944E58">
        <w:rPr>
          <w:rStyle w:val="StyleUnderline"/>
          <w:highlight w:val="yellow"/>
        </w:rPr>
        <w:t xml:space="preserve"> and aren’t designed to encourage sharing </w:t>
      </w:r>
      <w:r w:rsidRPr="00944E58">
        <w:rPr>
          <w:rStyle w:val="Emphasis"/>
          <w:highlight w:val="yellow"/>
        </w:rPr>
        <w:t>the right kind of information</w:t>
      </w:r>
      <w:r w:rsidRPr="00944E58">
        <w:rPr>
          <w:rStyle w:val="StyleUnderline"/>
        </w:rPr>
        <w:t>. These are surveillance bills masquerading as security bills</w:t>
      </w:r>
      <w:r>
        <w:t>.</w:t>
      </w:r>
    </w:p>
    <w:p w14:paraId="64EA9165" w14:textId="19C2B428" w:rsidR="00944E58" w:rsidRDefault="00944E58" w:rsidP="00944E58">
      <w:r>
        <w:t>Instead of removing (non-existent) barriers to sharing — and undermining American privacy in the process — Congress should consider how to make sharing worthwhile. I’ve been told by many entities, corporate and academic, that they don’t share with the government because the government doesn’t share back. Silicon Valley engineers have wondered aloud what value DHS has to offer in their efforts to secure their employer’s services. It’s not like DHS is setting a great security example for anyone to follow. OPM’s Inspector General warned the government about security problems that, left unaddressed, led to the OPM breach.</w:t>
      </w:r>
    </w:p>
    <w:p w14:paraId="393C3AE8" w14:textId="7FC17175" w:rsidR="00944E58" w:rsidRDefault="00944E58" w:rsidP="00944E58">
      <w:r>
        <w:t>And there’s a very serious trust issue. We recently learned that the NSA is sitting on the domestic Internet backbone, searching for foreign cyberthreats, helping the FBI and thinking about how to get authority to scan more widely. You can see the lifecycle now. Vulnerable company reports a threat to DHS, NSA programs its computers to search for that threat, vulnerable company’s proprietary data gets sucked in by FBI. Any company has to think at least twice about sharing how they are vulnerable with a government that hoards security vulnerabilities and exploits them to conduct massive surveillance.</w:t>
      </w:r>
    </w:p>
    <w:p w14:paraId="56ACB6F0" w14:textId="77777777" w:rsidR="00944E58" w:rsidRDefault="00944E58" w:rsidP="00944E58">
      <w:r w:rsidRPr="00944E58">
        <w:rPr>
          <w:rStyle w:val="StyleUnderline"/>
          <w:highlight w:val="yellow"/>
        </w:rPr>
        <w:t xml:space="preserve">Cybersecurity is a serious problem, but </w:t>
      </w:r>
      <w:r w:rsidRPr="00944E58">
        <w:rPr>
          <w:rStyle w:val="Emphasis"/>
          <w:highlight w:val="yellow"/>
        </w:rPr>
        <w:t>it’s not going to get better</w:t>
      </w:r>
      <w:r>
        <w:t xml:space="preserve"> with Congress doing whatever it politically can instead of doing what it should. It’s not going to get better </w:t>
      </w:r>
      <w:r w:rsidRPr="00944E58">
        <w:rPr>
          <w:rStyle w:val="StyleUnderline"/>
          <w:highlight w:val="yellow"/>
        </w:rPr>
        <w:t>by neutering</w:t>
      </w:r>
      <w:r w:rsidRPr="00944E58">
        <w:rPr>
          <w:rStyle w:val="StyleUnderline"/>
        </w:rPr>
        <w:t xml:space="preserve"> the few </w:t>
      </w:r>
      <w:r w:rsidRPr="00944E58">
        <w:rPr>
          <w:rStyle w:val="StyleUnderline"/>
          <w:highlight w:val="yellow"/>
        </w:rPr>
        <w:t>privacy protections</w:t>
      </w:r>
      <w:r w:rsidRPr="00944E58">
        <w:rPr>
          <w:rStyle w:val="StyleUnderline"/>
        </w:rPr>
        <w:t xml:space="preserve"> we have. </w:t>
      </w:r>
      <w:r w:rsidRPr="00944E58">
        <w:rPr>
          <w:rStyle w:val="StyleUnderline"/>
          <w:highlight w:val="yellow"/>
        </w:rPr>
        <w:t xml:space="preserve">Good security is supposed to keep your information </w:t>
      </w:r>
      <w:r w:rsidRPr="00944E58">
        <w:rPr>
          <w:rStyle w:val="Emphasis"/>
          <w:highlight w:val="yellow"/>
        </w:rPr>
        <w:t>safe</w:t>
      </w:r>
      <w:r w:rsidRPr="00944E58">
        <w:rPr>
          <w:rStyle w:val="StyleUnderline"/>
          <w:highlight w:val="yellow"/>
        </w:rPr>
        <w:t>. But these laws will make</w:t>
      </w:r>
      <w:r w:rsidRPr="00944E58">
        <w:rPr>
          <w:rStyle w:val="StyleUnderline"/>
        </w:rPr>
        <w:t xml:space="preserve"> your </w:t>
      </w:r>
      <w:r w:rsidRPr="00944E58">
        <w:rPr>
          <w:rStyle w:val="StyleUnderline"/>
          <w:highlight w:val="yellow"/>
        </w:rPr>
        <w:t>private</w:t>
      </w:r>
      <w:r w:rsidRPr="00944E58">
        <w:rPr>
          <w:rStyle w:val="StyleUnderline"/>
        </w:rPr>
        <w:t xml:space="preserve"> emails and </w:t>
      </w:r>
      <w:r w:rsidRPr="00944E58">
        <w:rPr>
          <w:rStyle w:val="StyleUnderline"/>
          <w:highlight w:val="yellow"/>
        </w:rPr>
        <w:t xml:space="preserve">information </w:t>
      </w:r>
      <w:r w:rsidRPr="00944E58">
        <w:rPr>
          <w:rStyle w:val="Emphasis"/>
          <w:highlight w:val="yellow"/>
        </w:rPr>
        <w:t>vulnerable</w:t>
      </w:r>
      <w:r>
        <w:t xml:space="preserve">. Lawmakers have got to start listening to experts, and </w:t>
      </w:r>
      <w:r w:rsidRPr="00944E58">
        <w:rPr>
          <w:rStyle w:val="StyleUnderline"/>
          <w:highlight w:val="yellow"/>
        </w:rPr>
        <w:t>experts are saying</w:t>
      </w:r>
      <w:r w:rsidRPr="00944E58">
        <w:rPr>
          <w:rStyle w:val="StyleUnderline"/>
        </w:rPr>
        <w:t xml:space="preserve"> the same thing. Don’t just do something, do the right thing. And </w:t>
      </w:r>
      <w:r w:rsidRPr="00944E58">
        <w:rPr>
          <w:rStyle w:val="StyleUnderline"/>
          <w:highlight w:val="yellow"/>
        </w:rPr>
        <w:t xml:space="preserve">if you can’t do the right thing, then </w:t>
      </w:r>
      <w:r w:rsidRPr="00944E58">
        <w:rPr>
          <w:rStyle w:val="Emphasis"/>
          <w:highlight w:val="yellow"/>
        </w:rPr>
        <w:t>don’t do anything at all</w:t>
      </w:r>
      <w:r>
        <w:t>.</w:t>
      </w:r>
    </w:p>
    <w:p w14:paraId="6C773708" w14:textId="77777777" w:rsidR="00A9677A" w:rsidRDefault="00A9677A" w:rsidP="00A9677A"/>
    <w:p w14:paraId="6ED8B5F3" w14:textId="06277689" w:rsidR="005D50E9" w:rsidRDefault="005D50E9" w:rsidP="005D50E9">
      <w:pPr>
        <w:pStyle w:val="Heading3"/>
      </w:pPr>
      <w:r>
        <w:lastRenderedPageBreak/>
        <w:t>NIST “Golden Key” CP</w:t>
      </w:r>
    </w:p>
    <w:p w14:paraId="4D167859" w14:textId="033A63FF" w:rsidR="0090738A" w:rsidRPr="00AF5779" w:rsidRDefault="0090738A" w:rsidP="0090738A">
      <w:pPr>
        <w:pStyle w:val="Heading4"/>
      </w:pPr>
      <w:r w:rsidRPr="00AF5779">
        <w:rPr>
          <w:u w:val="single"/>
        </w:rPr>
        <w:t>Permute: do both</w:t>
      </w:r>
      <w:r w:rsidR="00AF5779">
        <w:t xml:space="preserve">. Research on a Golden Key can continue, but backdoors should be prohibited </w:t>
      </w:r>
      <w:r w:rsidR="00AF5779">
        <w:rPr>
          <w:u w:val="single"/>
        </w:rPr>
        <w:t>now</w:t>
      </w:r>
      <w:r w:rsidR="00AF5779">
        <w:t xml:space="preserve">. </w:t>
      </w:r>
    </w:p>
    <w:p w14:paraId="0723C5F8" w14:textId="77777777" w:rsidR="0090738A" w:rsidRDefault="0090738A" w:rsidP="0090738A"/>
    <w:p w14:paraId="5FC8BD67" w14:textId="3C0E6785" w:rsidR="0090738A" w:rsidRDefault="0090738A" w:rsidP="0090738A">
      <w:pPr>
        <w:pStyle w:val="Heading4"/>
      </w:pPr>
      <w:r w:rsidRPr="00AF5779">
        <w:rPr>
          <w:u w:val="single"/>
        </w:rPr>
        <w:t>Permute: do the counterplan</w:t>
      </w:r>
      <w:r>
        <w:t xml:space="preserve">. It’s </w:t>
      </w:r>
      <w:r>
        <w:rPr>
          <w:u w:val="single"/>
        </w:rPr>
        <w:t>plan plus</w:t>
      </w:r>
      <w:r>
        <w:t xml:space="preserve"> — the “except if a Golden Key works” provision isn’t textually </w:t>
      </w:r>
      <w:r>
        <w:rPr>
          <w:i/>
          <w:u w:val="single"/>
        </w:rPr>
        <w:t>or</w:t>
      </w:r>
      <w:r>
        <w:t xml:space="preserve"> functionally competitive because a Golden Key is mathematically impossible. </w:t>
      </w:r>
      <w:r w:rsidR="00AF5779">
        <w:t>This doesn’t sever: the counterplan</w:t>
      </w:r>
      <w:r>
        <w:t xml:space="preserve"> is no different than “except if 2+2=5.” </w:t>
      </w:r>
    </w:p>
    <w:p w14:paraId="7213DF19" w14:textId="77777777" w:rsidR="0090738A" w:rsidRDefault="0090738A" w:rsidP="0090738A"/>
    <w:p w14:paraId="42E217BB" w14:textId="7B3558E9" w:rsidR="00C41FD1" w:rsidRDefault="00C41FD1" w:rsidP="00C41FD1">
      <w:pPr>
        <w:pStyle w:val="Heading4"/>
      </w:pPr>
      <w:r>
        <w:t xml:space="preserve">Doesn’t solve </w:t>
      </w:r>
      <w:r w:rsidRPr="00C41FD1">
        <w:rPr>
          <w:u w:val="single"/>
        </w:rPr>
        <w:t>tech competitiveness</w:t>
      </w:r>
      <w:r>
        <w:t>. Holding out hope for a Golden Key sends the signal that the U.S. is committed to backdooring encryption. I</w:t>
      </w:r>
      <w:r w:rsidR="00C607F8">
        <w:t>n response, i</w:t>
      </w:r>
      <w:r>
        <w:t xml:space="preserve">nternational customers will choose </w:t>
      </w:r>
      <w:r w:rsidRPr="00C607F8">
        <w:rPr>
          <w:u w:val="single"/>
        </w:rPr>
        <w:t xml:space="preserve">non-U.S. </w:t>
      </w:r>
      <w:r w:rsidR="00C607F8" w:rsidRPr="00C607F8">
        <w:rPr>
          <w:u w:val="single"/>
        </w:rPr>
        <w:t>companies</w:t>
      </w:r>
      <w:r w:rsidR="00C607F8">
        <w:t xml:space="preserve"> that can guarantee products without backdoors. </w:t>
      </w:r>
    </w:p>
    <w:p w14:paraId="22715149" w14:textId="77777777" w:rsidR="00C41FD1" w:rsidRPr="00C41FD1" w:rsidRDefault="00C41FD1" w:rsidP="00C41FD1"/>
    <w:p w14:paraId="2C1FF702" w14:textId="4C4209DB" w:rsidR="002B547D" w:rsidRPr="00A76E14" w:rsidRDefault="00AF5779" w:rsidP="002B547D">
      <w:pPr>
        <w:pStyle w:val="Heading4"/>
        <w:rPr>
          <w:u w:val="single"/>
        </w:rPr>
      </w:pPr>
      <w:r>
        <w:t>A Golden Key is</w:t>
      </w:r>
      <w:r w:rsidR="002B547D">
        <w:t xml:space="preserve"> </w:t>
      </w:r>
      <w:r w:rsidR="002B547D" w:rsidRPr="00A76E14">
        <w:rPr>
          <w:u w:val="single"/>
        </w:rPr>
        <w:t xml:space="preserve">mathematically </w:t>
      </w:r>
      <w:r w:rsidR="007F3F00">
        <w:rPr>
          <w:u w:val="single"/>
        </w:rPr>
        <w:t>im</w:t>
      </w:r>
      <w:r w:rsidR="002B547D" w:rsidRPr="00A76E14">
        <w:rPr>
          <w:u w:val="single"/>
        </w:rPr>
        <w:t>possible</w:t>
      </w:r>
      <w:r w:rsidR="002B547D">
        <w:t xml:space="preserve"> — </w:t>
      </w:r>
      <w:r w:rsidR="002B547D" w:rsidRPr="007B72D2">
        <w:rPr>
          <w:i/>
        </w:rPr>
        <w:t>experts</w:t>
      </w:r>
      <w:r w:rsidR="002B547D">
        <w:t xml:space="preserve">. </w:t>
      </w:r>
    </w:p>
    <w:p w14:paraId="6153D8F2" w14:textId="77777777" w:rsidR="002B547D" w:rsidRDefault="002B547D" w:rsidP="002B547D">
      <w:r w:rsidRPr="00B65EC5">
        <w:rPr>
          <w:rStyle w:val="Style13ptBold"/>
        </w:rPr>
        <w:t>Geller 15</w:t>
      </w:r>
      <w:r>
        <w:t xml:space="preserve"> — Eric Geller, Deputy Morning Editor at </w:t>
      </w:r>
      <w:r w:rsidRPr="007A7F90">
        <w:rPr>
          <w:i/>
        </w:rPr>
        <w:t>The Daily Dot</w:t>
      </w:r>
      <w:r>
        <w:t>—the “hometown newspaper of the Internet,” 2015 (“</w:t>
      </w:r>
      <w:r w:rsidRPr="00E21EAF">
        <w:t>The rise of the new Crypto War</w:t>
      </w:r>
      <w:r>
        <w:t xml:space="preserve">,” </w:t>
      </w:r>
      <w:r>
        <w:rPr>
          <w:i/>
        </w:rPr>
        <w:t xml:space="preserve">The Daily </w:t>
      </w:r>
      <w:r w:rsidRPr="007C2372">
        <w:rPr>
          <w:i/>
        </w:rPr>
        <w:t>Dot</w:t>
      </w:r>
      <w:r>
        <w:t>, July 10</w:t>
      </w:r>
      <w:r w:rsidRPr="007C2372">
        <w:rPr>
          <w:vertAlign w:val="superscript"/>
        </w:rPr>
        <w:t>th</w:t>
      </w:r>
      <w:r>
        <w:t xml:space="preserve">, </w:t>
      </w:r>
      <w:r w:rsidRPr="007C2372">
        <w:t>Available</w:t>
      </w:r>
      <w:r>
        <w:t xml:space="preserve"> Online at </w:t>
      </w:r>
      <w:hyperlink r:id="rId25" w:history="1">
        <w:r w:rsidRPr="00C3156D">
          <w:rPr>
            <w:rStyle w:val="Hyperlink"/>
          </w:rPr>
          <w:t>http://www.dailydot.com/politics/encryption-crypto-war-james-comey-fbi-privacy/</w:t>
        </w:r>
      </w:hyperlink>
      <w:r>
        <w:t>, Accessed 07-20-2015)</w:t>
      </w:r>
    </w:p>
    <w:p w14:paraId="68B6B838" w14:textId="77777777" w:rsidR="002B547D" w:rsidRDefault="002B547D" w:rsidP="002B547D">
      <w:r w:rsidRPr="00287A44">
        <w:rPr>
          <w:rStyle w:val="StyleUnderline"/>
          <w:highlight w:val="yellow"/>
        </w:rPr>
        <w:t>To researchers who</w:t>
      </w:r>
      <w:r w:rsidRPr="00BB52B8">
        <w:rPr>
          <w:rStyle w:val="StyleUnderline"/>
        </w:rPr>
        <w:t xml:space="preserve"> have spent their careers </w:t>
      </w:r>
      <w:r w:rsidRPr="00287A44">
        <w:rPr>
          <w:rStyle w:val="StyleUnderline"/>
          <w:highlight w:val="yellow"/>
        </w:rPr>
        <w:t>study</w:t>
      </w:r>
      <w:r w:rsidRPr="00BB52B8">
        <w:rPr>
          <w:rStyle w:val="StyleUnderline"/>
        </w:rPr>
        <w:t xml:space="preserve">ing </w:t>
      </w:r>
      <w:r w:rsidRPr="00287A44">
        <w:rPr>
          <w:rStyle w:val="StyleUnderline"/>
          <w:highlight w:val="yellow"/>
        </w:rPr>
        <w:t>code, the FBI’s belief that it can shut down</w:t>
      </w:r>
      <w:r w:rsidRPr="00BB52B8">
        <w:rPr>
          <w:rStyle w:val="StyleUnderline"/>
        </w:rPr>
        <w:t xml:space="preserve"> the development of </w:t>
      </w:r>
      <w:r w:rsidRPr="00287A44">
        <w:rPr>
          <w:rStyle w:val="StyleUnderline"/>
          <w:highlight w:val="yellow"/>
        </w:rPr>
        <w:t xml:space="preserve">strong cryptography is </w:t>
      </w:r>
      <w:r w:rsidRPr="00287A44">
        <w:rPr>
          <w:rStyle w:val="Emphasis"/>
          <w:highlight w:val="yellow"/>
        </w:rPr>
        <w:t>ludicrous</w:t>
      </w:r>
      <w:r w:rsidRPr="00287A44">
        <w:rPr>
          <w:rStyle w:val="StyleUnderline"/>
        </w:rPr>
        <w:t xml:space="preserve">. Code, after all, is just </w:t>
      </w:r>
      <w:r w:rsidRPr="00287A44">
        <w:rPr>
          <w:rStyle w:val="Emphasis"/>
        </w:rPr>
        <w:t>math</w:t>
      </w:r>
      <w:r>
        <w:t>.</w:t>
      </w:r>
    </w:p>
    <w:p w14:paraId="44C6234C" w14:textId="77777777" w:rsidR="002B547D" w:rsidRDefault="002B547D" w:rsidP="002B547D">
      <w:r>
        <w:t>“</w:t>
      </w:r>
      <w:r w:rsidRPr="00BB52B8">
        <w:rPr>
          <w:rStyle w:val="StyleUnderline"/>
        </w:rPr>
        <w:t>This all requires an idea that people just won’t innovate in areas where the government doesn’t like them to</w:t>
      </w:r>
      <w:r>
        <w:t>,” said Cohn. “</w:t>
      </w:r>
      <w:r w:rsidRPr="00BB52B8">
        <w:rPr>
          <w:rStyle w:val="StyleUnderline"/>
        </w:rPr>
        <w:t>And that’s really never been the case</w:t>
      </w:r>
      <w:r>
        <w:t>.”</w:t>
      </w:r>
    </w:p>
    <w:p w14:paraId="0044E41E" w14:textId="77777777" w:rsidR="002B547D" w:rsidRDefault="002B547D" w:rsidP="002B547D">
      <w:r>
        <w:t>Hall said, “</w:t>
      </w:r>
      <w:r w:rsidRPr="00287A44">
        <w:rPr>
          <w:rStyle w:val="StyleUnderline"/>
          <w:highlight w:val="yellow"/>
        </w:rPr>
        <w:t>You’re</w:t>
      </w:r>
      <w:r w:rsidRPr="00BB52B8">
        <w:rPr>
          <w:rStyle w:val="StyleUnderline"/>
        </w:rPr>
        <w:t xml:space="preserve"> basically </w:t>
      </w:r>
      <w:r w:rsidRPr="00287A44">
        <w:rPr>
          <w:rStyle w:val="StyleUnderline"/>
          <w:highlight w:val="yellow"/>
        </w:rPr>
        <w:t xml:space="preserve">trying to prevent people from doing </w:t>
      </w:r>
      <w:r w:rsidRPr="00287A44">
        <w:rPr>
          <w:rStyle w:val="Emphasis"/>
          <w:highlight w:val="yellow"/>
        </w:rPr>
        <w:t>certain kinds of math</w:t>
      </w:r>
      <w:r>
        <w:t>.”</w:t>
      </w:r>
    </w:p>
    <w:p w14:paraId="6DF00DA4" w14:textId="77777777" w:rsidR="002B547D" w:rsidRDefault="002B547D" w:rsidP="002B547D">
      <w:r>
        <w:t>Philip Zimmerman, the inventor of the widely used PGP encryption scheme, neatly summed up the problem with government encryption limits when he told a 1996 Senate subcommittee hearing, “</w:t>
      </w:r>
      <w:r w:rsidRPr="00BB52B8">
        <w:rPr>
          <w:rStyle w:val="StyleUnderline"/>
        </w:rPr>
        <w:t xml:space="preserve">Trying to stop </w:t>
      </w:r>
      <w:r w:rsidRPr="00287A44">
        <w:rPr>
          <w:rStyle w:val="StyleUnderline"/>
          <w:highlight w:val="yellow"/>
        </w:rPr>
        <w:t xml:space="preserve">this is like trying to </w:t>
      </w:r>
      <w:r w:rsidRPr="00287A44">
        <w:rPr>
          <w:rStyle w:val="Emphasis"/>
          <w:highlight w:val="yellow"/>
        </w:rPr>
        <w:t>legislate the tides and</w:t>
      </w:r>
      <w:r w:rsidRPr="00287A44">
        <w:rPr>
          <w:rStyle w:val="Emphasis"/>
        </w:rPr>
        <w:t xml:space="preserve"> the </w:t>
      </w:r>
      <w:r w:rsidRPr="00287A44">
        <w:rPr>
          <w:rStyle w:val="Emphasis"/>
          <w:highlight w:val="yellow"/>
        </w:rPr>
        <w:t>weather</w:t>
      </w:r>
      <w:r>
        <w:t>.”</w:t>
      </w:r>
    </w:p>
    <w:p w14:paraId="2D483601" w14:textId="77777777" w:rsidR="002B547D" w:rsidRDefault="002B547D" w:rsidP="002B547D">
      <w:r w:rsidRPr="00BB52B8">
        <w:rPr>
          <w:rStyle w:val="StyleUnderline"/>
        </w:rPr>
        <w:t xml:space="preserve">The mathematical nature of encryption is both a reassurance that it cannot be banned and a reminder that it cannot be massaged to fit an agenda—even agendas ostensibly meant to save lives. </w:t>
      </w:r>
      <w:r w:rsidRPr="00AD62AD">
        <w:rPr>
          <w:rStyle w:val="StyleUnderline"/>
          <w:highlight w:val="yellow"/>
        </w:rPr>
        <w:t>Software engineers</w:t>
      </w:r>
      <w:r w:rsidRPr="00BB52B8">
        <w:rPr>
          <w:rStyle w:val="StyleUnderline"/>
        </w:rPr>
        <w:t xml:space="preserve"> simply </w:t>
      </w:r>
      <w:r w:rsidRPr="00AD62AD">
        <w:rPr>
          <w:rStyle w:val="StyleUnderline"/>
          <w:highlight w:val="yellow"/>
        </w:rPr>
        <w:t xml:space="preserve">cannot build backdoors that do what the FBI wants without serious security vulnerabilities, owing to </w:t>
      </w:r>
      <w:r w:rsidRPr="00AD62AD">
        <w:rPr>
          <w:rStyle w:val="Emphasis"/>
          <w:highlight w:val="yellow"/>
        </w:rPr>
        <w:t>the fundamental mathematical nature of cryptography</w:t>
      </w:r>
      <w:r w:rsidRPr="00AD62AD">
        <w:rPr>
          <w:rStyle w:val="StyleUnderline"/>
          <w:highlight w:val="yellow"/>
        </w:rPr>
        <w:t>. It is no more possible</w:t>
      </w:r>
      <w:r w:rsidRPr="00BB52B8">
        <w:rPr>
          <w:rStyle w:val="StyleUnderline"/>
        </w:rPr>
        <w:t xml:space="preserve"> for the FBI </w:t>
      </w:r>
      <w:r w:rsidRPr="00AD62AD">
        <w:rPr>
          <w:rStyle w:val="StyleUnderline"/>
          <w:highlight w:val="yellow"/>
        </w:rPr>
        <w:t>to design a secure backdoor than it is</w:t>
      </w:r>
      <w:r w:rsidRPr="00BB52B8">
        <w:rPr>
          <w:rStyle w:val="StyleUnderline"/>
        </w:rPr>
        <w:t xml:space="preserve"> for the National Weather Service </w:t>
      </w:r>
      <w:r w:rsidRPr="00AD62AD">
        <w:rPr>
          <w:rStyle w:val="StyleUnderline"/>
          <w:highlight w:val="yellow"/>
        </w:rPr>
        <w:t>to stop a hurricane</w:t>
      </w:r>
      <w:r w:rsidRPr="00BB52B8">
        <w:rPr>
          <w:rStyle w:val="StyleUnderline"/>
        </w:rPr>
        <w:t xml:space="preserve"> in its tracks</w:t>
      </w:r>
      <w:r>
        <w:t>.</w:t>
      </w:r>
    </w:p>
    <w:p w14:paraId="464C9C1B" w14:textId="77777777" w:rsidR="002B547D" w:rsidRDefault="002B547D" w:rsidP="002B547D">
      <w:r>
        <w:t>“</w:t>
      </w:r>
      <w:r w:rsidRPr="00AD62AD">
        <w:rPr>
          <w:rStyle w:val="Emphasis"/>
          <w:highlight w:val="yellow"/>
        </w:rPr>
        <w:t>No</w:t>
      </w:r>
      <w:r w:rsidRPr="00AD62AD">
        <w:rPr>
          <w:rStyle w:val="Emphasis"/>
        </w:rPr>
        <w:t xml:space="preserve"> amount of </w:t>
      </w:r>
      <w:r w:rsidRPr="00AD62AD">
        <w:rPr>
          <w:rStyle w:val="Emphasis"/>
          <w:highlight w:val="yellow"/>
        </w:rPr>
        <w:t>presto change-o</w:t>
      </w:r>
      <w:r w:rsidRPr="00AD62AD">
        <w:rPr>
          <w:rStyle w:val="StyleUnderline"/>
          <w:highlight w:val="yellow"/>
        </w:rPr>
        <w:t xml:space="preserve"> is going to change the math</w:t>
      </w:r>
      <w:r>
        <w:t>,” Cohn said. “</w:t>
      </w:r>
      <w:r w:rsidRPr="00BB52B8">
        <w:rPr>
          <w:rStyle w:val="StyleUnderline"/>
        </w:rPr>
        <w:t>Some people say time is on their side; I think that math is on our side when it comes to crypto</w:t>
      </w:r>
      <w:r>
        <w:t>.”</w:t>
      </w:r>
    </w:p>
    <w:p w14:paraId="040D8630" w14:textId="77777777" w:rsidR="002B547D" w:rsidRDefault="002B547D" w:rsidP="002B547D">
      <w:r>
        <w:t xml:space="preserve">* Cohn = Cindy Cohn, </w:t>
      </w:r>
      <w:r w:rsidRPr="003F08A3">
        <w:t xml:space="preserve">Executive Director </w:t>
      </w:r>
      <w:r>
        <w:t xml:space="preserve">and former Legal Director and General Counsel </w:t>
      </w:r>
      <w:r w:rsidRPr="003F08A3">
        <w:t>of the Electronic Frontier Foundation</w:t>
      </w:r>
      <w:r>
        <w:t xml:space="preserve">, holds a J.D. from the University of Michigan Law School; Hall = </w:t>
      </w:r>
      <w:r w:rsidRPr="00B9458A">
        <w:t>Joseph Hall, chief technologist at the Center for Democracy &amp; Technology</w:t>
      </w:r>
    </w:p>
    <w:p w14:paraId="15E192C4" w14:textId="77777777" w:rsidR="002B547D" w:rsidRPr="007B72D2" w:rsidRDefault="002B547D" w:rsidP="002B547D"/>
    <w:p w14:paraId="09C82CF1" w14:textId="77777777" w:rsidR="002B547D" w:rsidRPr="00B54E22" w:rsidRDefault="002B547D" w:rsidP="002B547D">
      <w:pPr>
        <w:pStyle w:val="Heading4"/>
      </w:pPr>
      <w:r>
        <w:lastRenderedPageBreak/>
        <w:t xml:space="preserve">Creating a “law enforcement-only” backdoor is </w:t>
      </w:r>
      <w:r w:rsidRPr="00B54E22">
        <w:rPr>
          <w:i/>
          <w:u w:val="single"/>
        </w:rPr>
        <w:t>technically</w:t>
      </w:r>
      <w:r>
        <w:t xml:space="preserve"> impossible. </w:t>
      </w:r>
    </w:p>
    <w:p w14:paraId="5F70D4D1" w14:textId="77777777" w:rsidR="002B547D" w:rsidRPr="008F5C4A" w:rsidRDefault="002B547D" w:rsidP="002B547D">
      <w:r w:rsidRPr="008F5C4A">
        <w:rPr>
          <w:rStyle w:val="Style13ptBold"/>
        </w:rPr>
        <w:t>Schneier 15</w:t>
      </w:r>
      <w:r>
        <w:t xml:space="preserve"> — </w:t>
      </w:r>
      <w:r w:rsidRPr="00C221B8">
        <w:t xml:space="preserve">Bruce Schneier, </w:t>
      </w:r>
      <w:r>
        <w:t xml:space="preserve">Chief Technology Officer for </w:t>
      </w:r>
      <w:r w:rsidRPr="00A25489">
        <w:t>Counterpane Internet Security</w:t>
      </w:r>
      <w:r>
        <w:t>, F</w:t>
      </w:r>
      <w:r w:rsidRPr="00043096">
        <w:t>ellow at the Berkman Center for Internet and So</w:t>
      </w:r>
      <w:r>
        <w:t>ciety at Harvard Law School, Program F</w:t>
      </w:r>
      <w:r w:rsidRPr="00043096">
        <w:t xml:space="preserve">ellow at the New America Foundation's </w:t>
      </w:r>
      <w:r>
        <w:t>Open Technology Institute, Board M</w:t>
      </w:r>
      <w:r w:rsidRPr="00043096">
        <w:t>ember of the Electronic Frontier Foundation, Advisory Board Member of the Electronic Privacy Information Center,</w:t>
      </w:r>
      <w:r>
        <w:t xml:space="preserve"> interviewed by Rob Price, 2015 (“Bruce Schneier: David Cameron's proposed encryption ban would 'destroy the internet',” </w:t>
      </w:r>
      <w:r>
        <w:rPr>
          <w:i/>
        </w:rPr>
        <w:t>Business Insider</w:t>
      </w:r>
      <w:r>
        <w:t>, July 6</w:t>
      </w:r>
      <w:r w:rsidRPr="008F5C4A">
        <w:rPr>
          <w:vertAlign w:val="superscript"/>
        </w:rPr>
        <w:t>th</w:t>
      </w:r>
      <w:r>
        <w:t xml:space="preserve">, Available Online at </w:t>
      </w:r>
      <w:hyperlink r:id="rId26" w:history="1">
        <w:r w:rsidRPr="006D67A8">
          <w:rPr>
            <w:rStyle w:val="Hyperlink"/>
          </w:rPr>
          <w:t>http://www.businessinsider.com/bruce-schneier-david-cameron-proposed-encryption-ban-destroy-the-internet-2015-7</w:t>
        </w:r>
      </w:hyperlink>
      <w:r>
        <w:t>, Accessed 07-20-2015)</w:t>
      </w:r>
    </w:p>
    <w:p w14:paraId="06A149C5" w14:textId="77777777" w:rsidR="002B547D" w:rsidRDefault="002B547D" w:rsidP="002B547D">
      <w:r>
        <w:t xml:space="preserve">BI: </w:t>
      </w:r>
      <w:r w:rsidRPr="008365B8">
        <w:rPr>
          <w:rStyle w:val="StyleUnderline"/>
        </w:rPr>
        <w:t>Is there really no way to keep users' data secure while providing backdoors to law enforcement?</w:t>
      </w:r>
    </w:p>
    <w:p w14:paraId="7497B6FF" w14:textId="77777777" w:rsidR="002B547D" w:rsidRDefault="002B547D" w:rsidP="002B547D">
      <w:r>
        <w:t xml:space="preserve">BS: </w:t>
      </w:r>
      <w:r w:rsidRPr="008365B8">
        <w:rPr>
          <w:rStyle w:val="StyleUnderline"/>
        </w:rPr>
        <w:t xml:space="preserve">Yes, there really is </w:t>
      </w:r>
      <w:r w:rsidRPr="008F5C4A">
        <w:rPr>
          <w:rStyle w:val="Emphasis"/>
        </w:rPr>
        <w:t>no way</w:t>
      </w:r>
      <w:r>
        <w:t>.</w:t>
      </w:r>
    </w:p>
    <w:p w14:paraId="7B5449D2" w14:textId="77777777" w:rsidR="002B547D" w:rsidRDefault="002B547D" w:rsidP="002B547D">
      <w:r>
        <w:t xml:space="preserve">Think of it like this. </w:t>
      </w:r>
      <w:r w:rsidRPr="00C66922">
        <w:rPr>
          <w:rStyle w:val="Emphasis"/>
          <w:highlight w:val="yellow"/>
        </w:rPr>
        <w:t>Technically</w:t>
      </w:r>
      <w:r w:rsidRPr="00C66922">
        <w:rPr>
          <w:rStyle w:val="StyleUnderline"/>
          <w:highlight w:val="yellow"/>
        </w:rPr>
        <w:t>, there is no such thing as a "backdoor to law enforcement."</w:t>
      </w:r>
      <w:r w:rsidRPr="008365B8">
        <w:rPr>
          <w:rStyle w:val="StyleUnderline"/>
        </w:rPr>
        <w:t xml:space="preserve"> Backdoor access is a technical requirement, and limiting access to law enforcement is a policy requirement. As an engineer, </w:t>
      </w:r>
      <w:r w:rsidRPr="00C66922">
        <w:rPr>
          <w:rStyle w:val="StyleUnderline"/>
          <w:highlight w:val="yellow"/>
        </w:rPr>
        <w:t>I cannot design a system that works differently in the presence of a particular badge or</w:t>
      </w:r>
      <w:r w:rsidRPr="008365B8">
        <w:rPr>
          <w:rStyle w:val="StyleUnderline"/>
        </w:rPr>
        <w:t xml:space="preserve"> a </w:t>
      </w:r>
      <w:r w:rsidRPr="00C66922">
        <w:rPr>
          <w:rStyle w:val="StyleUnderline"/>
          <w:highlight w:val="yellow"/>
        </w:rPr>
        <w:t>signed piece of paper</w:t>
      </w:r>
      <w:r w:rsidRPr="008365B8">
        <w:rPr>
          <w:rStyle w:val="StyleUnderline"/>
        </w:rPr>
        <w:t xml:space="preserve">. I have two options. </w:t>
      </w:r>
      <w:r w:rsidRPr="00C66922">
        <w:rPr>
          <w:rStyle w:val="StyleUnderline"/>
          <w:highlight w:val="yellow"/>
        </w:rPr>
        <w:t xml:space="preserve">I can design a secure system that has </w:t>
      </w:r>
      <w:r w:rsidRPr="00C66922">
        <w:rPr>
          <w:rStyle w:val="Emphasis"/>
          <w:highlight w:val="yellow"/>
        </w:rPr>
        <w:t>no</w:t>
      </w:r>
      <w:r w:rsidRPr="00C66922">
        <w:rPr>
          <w:rStyle w:val="StyleUnderline"/>
          <w:highlight w:val="yellow"/>
        </w:rPr>
        <w:t xml:space="preserve"> backdoor access</w:t>
      </w:r>
      <w:r w:rsidRPr="008365B8">
        <w:rPr>
          <w:rStyle w:val="StyleUnderline"/>
        </w:rPr>
        <w:t xml:space="preserve">, meaning neither criminals nor foreign intelligence agencies nor domestic police can get at the data. </w:t>
      </w:r>
      <w:r w:rsidRPr="00C66922">
        <w:rPr>
          <w:rStyle w:val="StyleUnderline"/>
          <w:highlight w:val="yellow"/>
        </w:rPr>
        <w:t>Or</w:t>
      </w:r>
      <w:r w:rsidRPr="008365B8">
        <w:rPr>
          <w:rStyle w:val="StyleUnderline"/>
        </w:rPr>
        <w:t xml:space="preserve"> I can design a system </w:t>
      </w:r>
      <w:r w:rsidRPr="00C66922">
        <w:rPr>
          <w:rStyle w:val="StyleUnderline"/>
          <w:highlight w:val="yellow"/>
        </w:rPr>
        <w:t xml:space="preserve">that </w:t>
      </w:r>
      <w:r w:rsidRPr="00C66922">
        <w:rPr>
          <w:rStyle w:val="Emphasis"/>
          <w:highlight w:val="yellow"/>
        </w:rPr>
        <w:t>has</w:t>
      </w:r>
      <w:r w:rsidRPr="00C66922">
        <w:rPr>
          <w:rStyle w:val="StyleUnderline"/>
          <w:highlight w:val="yellow"/>
        </w:rPr>
        <w:t xml:space="preserve"> backdoor access</w:t>
      </w:r>
      <w:r w:rsidRPr="008365B8">
        <w:rPr>
          <w:rStyle w:val="StyleUnderline"/>
        </w:rPr>
        <w:t>, meaning they all can. Once I have designed this less-secure system with backdoor access, I have to install some sort of policy overlay to try to ensure that only the police can get at the backdoor and only when they are authorized. I can design and build procedures and other measures intended to prevent those bad guys from getting access, but anyone who has followed all of the high-profile hacking over the past few years knows how futile that would be</w:t>
      </w:r>
      <w:r>
        <w:t>.</w:t>
      </w:r>
    </w:p>
    <w:p w14:paraId="6BA100C9" w14:textId="77777777" w:rsidR="002B547D" w:rsidRDefault="002B547D" w:rsidP="002B547D">
      <w:r>
        <w:t xml:space="preserve">There is an important principle here: </w:t>
      </w:r>
      <w:r w:rsidRPr="00B54E22">
        <w:rPr>
          <w:rStyle w:val="StyleUnderline"/>
          <w:highlight w:val="yellow"/>
        </w:rPr>
        <w:t>we have one</w:t>
      </w:r>
      <w:r w:rsidRPr="008365B8">
        <w:rPr>
          <w:rStyle w:val="StyleUnderline"/>
        </w:rPr>
        <w:t xml:space="preserve"> world and one </w:t>
      </w:r>
      <w:r w:rsidRPr="00B54E22">
        <w:rPr>
          <w:rStyle w:val="StyleUnderline"/>
          <w:highlight w:val="yellow"/>
        </w:rPr>
        <w:t xml:space="preserve">Internet. Protecting communications means protecting them from </w:t>
      </w:r>
      <w:r w:rsidRPr="00B54E22">
        <w:rPr>
          <w:rStyle w:val="Emphasis"/>
          <w:highlight w:val="yellow"/>
        </w:rPr>
        <w:t>everybody</w:t>
      </w:r>
      <w:r w:rsidRPr="00B54E22">
        <w:rPr>
          <w:rStyle w:val="StyleUnderline"/>
          <w:highlight w:val="yellow"/>
        </w:rPr>
        <w:t xml:space="preserve">. Making communications vulnerable to one group means making them vulnerable to all. </w:t>
      </w:r>
      <w:r w:rsidRPr="00B54E22">
        <w:rPr>
          <w:rStyle w:val="Emphasis"/>
          <w:highlight w:val="yellow"/>
        </w:rPr>
        <w:t>There</w:t>
      </w:r>
      <w:r w:rsidRPr="00B54E22">
        <w:rPr>
          <w:rStyle w:val="Emphasis"/>
        </w:rPr>
        <w:t xml:space="preserve"> just </w:t>
      </w:r>
      <w:r w:rsidRPr="00B54E22">
        <w:rPr>
          <w:rStyle w:val="Emphasis"/>
          <w:highlight w:val="yellow"/>
        </w:rPr>
        <w:t>isn't any way around that</w:t>
      </w:r>
      <w:r>
        <w:t>.</w:t>
      </w:r>
    </w:p>
    <w:p w14:paraId="1AA816D5" w14:textId="77777777" w:rsidR="002B547D" w:rsidRDefault="002B547D" w:rsidP="002B547D"/>
    <w:p w14:paraId="7BC23249" w14:textId="77777777" w:rsidR="00F220C7" w:rsidRDefault="00F220C7" w:rsidP="00F220C7">
      <w:pPr>
        <w:pStyle w:val="Heading4"/>
      </w:pPr>
      <w:r>
        <w:t xml:space="preserve">Backdoors are a </w:t>
      </w:r>
      <w:r w:rsidRPr="004D04F6">
        <w:rPr>
          <w:u w:val="single"/>
        </w:rPr>
        <w:t>terrible</w:t>
      </w:r>
      <w:r>
        <w:t xml:space="preserve"> idea — our ev cites the former </w:t>
      </w:r>
      <w:r w:rsidRPr="004D04F6">
        <w:rPr>
          <w:u w:val="single"/>
        </w:rPr>
        <w:t>DHS Secretary</w:t>
      </w:r>
      <w:r>
        <w:t xml:space="preserve">. </w:t>
      </w:r>
    </w:p>
    <w:p w14:paraId="64101E9E" w14:textId="77777777" w:rsidR="00F220C7" w:rsidRDefault="00F220C7" w:rsidP="00F220C7">
      <w:r w:rsidRPr="005849DC">
        <w:rPr>
          <w:rStyle w:val="Style13ptBold"/>
        </w:rPr>
        <w:t xml:space="preserve">Wheeler </w:t>
      </w:r>
      <w:r>
        <w:rPr>
          <w:rStyle w:val="Style13ptBold"/>
        </w:rPr>
        <w:t xml:space="preserve">citing Chertoff </w:t>
      </w:r>
      <w:r w:rsidRPr="005849DC">
        <w:rPr>
          <w:rStyle w:val="Style13ptBold"/>
        </w:rPr>
        <w:t>15</w:t>
      </w:r>
      <w:r>
        <w:t xml:space="preserve"> — Marcy Wheeler, independent journalist writing about national security and civil liberties, has written for the </w:t>
      </w:r>
      <w:r w:rsidRPr="005849DC">
        <w:rPr>
          <w:i/>
        </w:rPr>
        <w:t>Guardian</w:t>
      </w:r>
      <w:r>
        <w:t xml:space="preserve">, </w:t>
      </w:r>
      <w:r w:rsidRPr="005849DC">
        <w:rPr>
          <w:i/>
        </w:rPr>
        <w:t>Salon</w:t>
      </w:r>
      <w:r>
        <w:t xml:space="preserve">, and the </w:t>
      </w:r>
      <w:r w:rsidRPr="005849DC">
        <w:rPr>
          <w:i/>
        </w:rPr>
        <w:t>Progressive</w:t>
      </w:r>
      <w:r>
        <w:t>, author of Anatomy of Deceit about the CIA leak investigation, Recipient of the 2009 Hillman Award for blog journalism, holds a Ph.D. in Comparative Literature from the University of Michigan, 2015 (“</w:t>
      </w:r>
      <w:r w:rsidRPr="00752BDF">
        <w:t>Michael Chertoff Makes the Case against Back Doors</w:t>
      </w:r>
      <w:r>
        <w:t xml:space="preserve">,” </w:t>
      </w:r>
      <w:r>
        <w:rPr>
          <w:i/>
        </w:rPr>
        <w:t>Empty Wheel</w:t>
      </w:r>
      <w:r>
        <w:t>—Dr. Marcy Wheeler’s blog, July 26</w:t>
      </w:r>
      <w:r w:rsidRPr="0024733C">
        <w:rPr>
          <w:vertAlign w:val="superscript"/>
        </w:rPr>
        <w:t>th</w:t>
      </w:r>
      <w:r>
        <w:t xml:space="preserve">, Available Online at </w:t>
      </w:r>
      <w:r w:rsidRPr="00BB5BF1">
        <w:t>https://www.emptywheel.net/2015/07/26/michael-chertoff-makes-the-case-against-back-doors/</w:t>
      </w:r>
      <w:r>
        <w:t>, Accessed 07-26-2015)</w:t>
      </w:r>
    </w:p>
    <w:p w14:paraId="5973763A" w14:textId="77777777" w:rsidR="00F220C7" w:rsidRDefault="00F220C7" w:rsidP="00F220C7">
      <w:r>
        <w:t xml:space="preserve">One of the more interesting comments at the Aspen Security Forum (one that has, as far as I’ve seen, gone unreported) came on Friday when Michael </w:t>
      </w:r>
      <w:r w:rsidRPr="0068472A">
        <w:rPr>
          <w:rStyle w:val="StyleUnderline"/>
        </w:rPr>
        <w:t>Chertoff was asked about whether the government should be able to require back doors. He provided this response</w:t>
      </w:r>
      <w:r>
        <w:t xml:space="preserve"> (his response starts at 16:26).</w:t>
      </w:r>
    </w:p>
    <w:p w14:paraId="3D8B7F50" w14:textId="77777777" w:rsidR="00F220C7" w:rsidRDefault="00F220C7" w:rsidP="00F220C7">
      <w:pPr>
        <w:ind w:left="720"/>
      </w:pPr>
      <w:r>
        <w:t xml:space="preserve">I think that </w:t>
      </w:r>
      <w:r w:rsidRPr="00BB5BF1">
        <w:rPr>
          <w:rStyle w:val="StyleUnderline"/>
          <w:highlight w:val="yellow"/>
        </w:rPr>
        <w:t>it’s a mistake to require companies</w:t>
      </w:r>
      <w:r>
        <w:t xml:space="preserve"> that are making hardware and software </w:t>
      </w:r>
      <w:r w:rsidRPr="00BB5BF1">
        <w:rPr>
          <w:rStyle w:val="StyleUnderline"/>
          <w:highlight w:val="yellow"/>
        </w:rPr>
        <w:t>to build a</w:t>
      </w:r>
      <w:r w:rsidRPr="0068472A">
        <w:rPr>
          <w:rStyle w:val="StyleUnderline"/>
        </w:rPr>
        <w:t xml:space="preserve"> duplicate key or</w:t>
      </w:r>
      <w:r>
        <w:t xml:space="preserve"> a </w:t>
      </w:r>
      <w:r w:rsidRPr="00BB5BF1">
        <w:rPr>
          <w:rStyle w:val="StyleUnderline"/>
          <w:highlight w:val="yellow"/>
        </w:rPr>
        <w:t>back door</w:t>
      </w:r>
      <w:r w:rsidRPr="0068472A">
        <w:rPr>
          <w:rStyle w:val="StyleUnderline"/>
        </w:rPr>
        <w:t xml:space="preserve"> even if you hedge it with</w:t>
      </w:r>
      <w:r>
        <w:t xml:space="preserve"> the notion that there’s going to be </w:t>
      </w:r>
      <w:r w:rsidRPr="0068472A">
        <w:rPr>
          <w:rStyle w:val="StyleUnderline"/>
        </w:rPr>
        <w:t>a court order</w:t>
      </w:r>
      <w:r>
        <w:t>. And I say that for a number of reasons and I’ve given it quite a bit of thought and I’m working with some companies in this area too.</w:t>
      </w:r>
    </w:p>
    <w:p w14:paraId="2B9FFDA6" w14:textId="77777777" w:rsidR="00F220C7" w:rsidRDefault="00F220C7" w:rsidP="00F220C7">
      <w:pPr>
        <w:ind w:left="720"/>
      </w:pPr>
      <w:r>
        <w:t xml:space="preserve">First of all, there is, </w:t>
      </w:r>
      <w:r w:rsidRPr="00BB5BF1">
        <w:rPr>
          <w:rStyle w:val="StyleUnderline"/>
          <w:highlight w:val="yellow"/>
        </w:rPr>
        <w:t>when you</w:t>
      </w:r>
      <w:r>
        <w:t xml:space="preserve"> do </w:t>
      </w:r>
      <w:r w:rsidRPr="00BB5BF1">
        <w:rPr>
          <w:rStyle w:val="StyleUnderline"/>
          <w:highlight w:val="yellow"/>
        </w:rPr>
        <w:t>require a</w:t>
      </w:r>
      <w:r w:rsidRPr="0068472A">
        <w:rPr>
          <w:rStyle w:val="StyleUnderline"/>
        </w:rPr>
        <w:t xml:space="preserve"> duplicate key or</w:t>
      </w:r>
      <w:r>
        <w:t xml:space="preserve"> some other form of </w:t>
      </w:r>
      <w:r w:rsidRPr="00BB5BF1">
        <w:rPr>
          <w:rStyle w:val="StyleUnderline"/>
          <w:highlight w:val="yellow"/>
        </w:rPr>
        <w:t>back door, there is</w:t>
      </w:r>
      <w:r>
        <w:t xml:space="preserve"> an </w:t>
      </w:r>
      <w:r w:rsidRPr="00BB5BF1">
        <w:rPr>
          <w:rStyle w:val="Emphasis"/>
          <w:highlight w:val="yellow"/>
        </w:rPr>
        <w:t>increased risk</w:t>
      </w:r>
      <w:r w:rsidRPr="00BB5BF1">
        <w:rPr>
          <w:rStyle w:val="StyleUnderline"/>
          <w:highlight w:val="yellow"/>
        </w:rPr>
        <w:t xml:space="preserve"> and</w:t>
      </w:r>
      <w:r w:rsidRPr="0068472A">
        <w:rPr>
          <w:rStyle w:val="StyleUnderline"/>
        </w:rPr>
        <w:t xml:space="preserve"> </w:t>
      </w:r>
      <w:r w:rsidRPr="0068472A">
        <w:rPr>
          <w:rStyle w:val="Emphasis"/>
        </w:rPr>
        <w:t xml:space="preserve">increased </w:t>
      </w:r>
      <w:r w:rsidRPr="00BB5BF1">
        <w:rPr>
          <w:rStyle w:val="Emphasis"/>
          <w:highlight w:val="yellow"/>
        </w:rPr>
        <w:t>vulnerability</w:t>
      </w:r>
      <w:r>
        <w:t xml:space="preserve">. You can manage that to some extent. But it does prevent you from certain kinds of encryption. So </w:t>
      </w:r>
      <w:r w:rsidRPr="00BB5BF1">
        <w:rPr>
          <w:rStyle w:val="StyleUnderline"/>
          <w:highlight w:val="yellow"/>
        </w:rPr>
        <w:t>you’re</w:t>
      </w:r>
      <w:r>
        <w:t xml:space="preserve"> basically </w:t>
      </w:r>
      <w:r w:rsidRPr="00BB5BF1">
        <w:rPr>
          <w:rStyle w:val="StyleUnderline"/>
          <w:highlight w:val="yellow"/>
        </w:rPr>
        <w:t xml:space="preserve">making things </w:t>
      </w:r>
      <w:r w:rsidRPr="00BB5BF1">
        <w:rPr>
          <w:rStyle w:val="Emphasis"/>
          <w:highlight w:val="yellow"/>
        </w:rPr>
        <w:t>less secure</w:t>
      </w:r>
      <w:r w:rsidRPr="0054564D">
        <w:rPr>
          <w:rStyle w:val="Emphasis"/>
        </w:rPr>
        <w:t xml:space="preserve"> for ordinary people</w:t>
      </w:r>
      <w:r>
        <w:t>.</w:t>
      </w:r>
    </w:p>
    <w:p w14:paraId="33D29E20" w14:textId="77777777" w:rsidR="00F220C7" w:rsidRDefault="00F220C7" w:rsidP="00F220C7">
      <w:pPr>
        <w:ind w:left="720"/>
      </w:pPr>
      <w:r>
        <w:t xml:space="preserve">The second thing is that </w:t>
      </w:r>
      <w:r w:rsidRPr="0054564D">
        <w:rPr>
          <w:rStyle w:val="StyleUnderline"/>
        </w:rPr>
        <w:t xml:space="preserve">the really </w:t>
      </w:r>
      <w:r w:rsidRPr="00BB5BF1">
        <w:rPr>
          <w:rStyle w:val="StyleUnderline"/>
          <w:highlight w:val="yellow"/>
        </w:rPr>
        <w:t>bad people are going to find</w:t>
      </w:r>
      <w:r w:rsidRPr="0054564D">
        <w:rPr>
          <w:rStyle w:val="StyleUnderline"/>
        </w:rPr>
        <w:t xml:space="preserve"> apps and </w:t>
      </w:r>
      <w:r w:rsidRPr="00BB5BF1">
        <w:rPr>
          <w:rStyle w:val="StyleUnderline"/>
          <w:highlight w:val="yellow"/>
        </w:rPr>
        <w:t>tools that</w:t>
      </w:r>
      <w:r>
        <w:t xml:space="preserve"> are going to </w:t>
      </w:r>
      <w:r w:rsidRPr="00BB5BF1">
        <w:rPr>
          <w:rStyle w:val="StyleUnderline"/>
          <w:highlight w:val="yellow"/>
        </w:rPr>
        <w:t>allow them to encrypt</w:t>
      </w:r>
      <w:r w:rsidRPr="0054564D">
        <w:rPr>
          <w:rStyle w:val="StyleUnderline"/>
        </w:rPr>
        <w:t xml:space="preserve"> everything without a back door. These </w:t>
      </w:r>
      <w:r w:rsidRPr="0054564D">
        <w:rPr>
          <w:rStyle w:val="StyleUnderline"/>
        </w:rPr>
        <w:lastRenderedPageBreak/>
        <w:t xml:space="preserve">apps are multiplying all the time. </w:t>
      </w:r>
      <w:r w:rsidRPr="00B92054">
        <w:rPr>
          <w:rStyle w:val="StyleUnderline"/>
          <w:highlight w:val="yellow"/>
        </w:rPr>
        <w:t>The idea that you’re going to</w:t>
      </w:r>
      <w:r w:rsidRPr="0054564D">
        <w:rPr>
          <w:rStyle w:val="StyleUnderline"/>
        </w:rPr>
        <w:t xml:space="preserve"> be able to </w:t>
      </w:r>
      <w:r w:rsidRPr="00B92054">
        <w:rPr>
          <w:rStyle w:val="StyleUnderline"/>
          <w:highlight w:val="yellow"/>
        </w:rPr>
        <w:t>stop this</w:t>
      </w:r>
      <w:r>
        <w:t xml:space="preserve">, particularly </w:t>
      </w:r>
      <w:r w:rsidRPr="00B92054">
        <w:rPr>
          <w:rStyle w:val="StyleUnderline"/>
          <w:highlight w:val="yellow"/>
        </w:rPr>
        <w:t xml:space="preserve">given </w:t>
      </w:r>
      <w:r w:rsidRPr="00B92054">
        <w:rPr>
          <w:rStyle w:val="Emphasis"/>
          <w:highlight w:val="yellow"/>
        </w:rPr>
        <w:t>the global environment</w:t>
      </w:r>
      <w:r>
        <w:t xml:space="preserve">, I think </w:t>
      </w:r>
      <w:r w:rsidRPr="00B92054">
        <w:rPr>
          <w:rStyle w:val="StyleUnderline"/>
          <w:highlight w:val="yellow"/>
        </w:rPr>
        <w:t xml:space="preserve">is </w:t>
      </w:r>
      <w:r w:rsidRPr="00B92054">
        <w:rPr>
          <w:rStyle w:val="Emphasis"/>
          <w:highlight w:val="yellow"/>
        </w:rPr>
        <w:t>a pipe dream</w:t>
      </w:r>
      <w:r>
        <w:t xml:space="preserve">. So </w:t>
      </w:r>
      <w:r w:rsidRPr="0054564D">
        <w:rPr>
          <w:rStyle w:val="StyleUnderline"/>
        </w:rPr>
        <w:t>what would</w:t>
      </w:r>
      <w:r>
        <w:t xml:space="preserve"> wind up </w:t>
      </w:r>
      <w:r w:rsidRPr="0054564D">
        <w:rPr>
          <w:rStyle w:val="StyleUnderline"/>
        </w:rPr>
        <w:t>happen</w:t>
      </w:r>
      <w:r>
        <w:t xml:space="preserve">ing </w:t>
      </w:r>
      <w:r w:rsidRPr="0054564D">
        <w:rPr>
          <w:rStyle w:val="StyleUnderline"/>
        </w:rPr>
        <w:t xml:space="preserve">is people who are legitimate actors will be taking somewhat less secure communications and the bad guys will </w:t>
      </w:r>
      <w:r w:rsidRPr="0054564D">
        <w:rPr>
          <w:rStyle w:val="Emphasis"/>
        </w:rPr>
        <w:t>still not be able to be decrypted</w:t>
      </w:r>
      <w:r>
        <w:t>.</w:t>
      </w:r>
    </w:p>
    <w:p w14:paraId="3208FCC7" w14:textId="77777777" w:rsidR="00F220C7" w:rsidRDefault="00F220C7" w:rsidP="00F220C7">
      <w:pPr>
        <w:ind w:left="720"/>
      </w:pPr>
      <w:r>
        <w:t xml:space="preserve">The third thing is that </w:t>
      </w:r>
      <w:r w:rsidRPr="0054564D">
        <w:rPr>
          <w:rStyle w:val="StyleUnderline"/>
        </w:rPr>
        <w:t>what are we going to tell other countries?</w:t>
      </w:r>
      <w:r>
        <w:t xml:space="preserve"> When other countries say great, we want to have a duplicate key too, with Beijing or in Moscow or someplace else? The companies are not going to have a principled basis to refuse to do that. So that’s going to be a strategic problem for us.</w:t>
      </w:r>
    </w:p>
    <w:p w14:paraId="1DD63F41" w14:textId="77777777" w:rsidR="00F220C7" w:rsidRDefault="00F220C7" w:rsidP="00F220C7">
      <w:pPr>
        <w:ind w:left="720"/>
      </w:pPr>
      <w:r>
        <w:t xml:space="preserve">Finally, I guess I have a couple of overarching comments. One is </w:t>
      </w:r>
      <w:r w:rsidRPr="00B92054">
        <w:rPr>
          <w:rStyle w:val="StyleUnderline"/>
          <w:highlight w:val="yellow"/>
        </w:rPr>
        <w:t>we do not</w:t>
      </w:r>
      <w:r w:rsidRPr="0054564D">
        <w:rPr>
          <w:rStyle w:val="StyleUnderline"/>
        </w:rPr>
        <w:t xml:space="preserve"> historically </w:t>
      </w:r>
      <w:r w:rsidRPr="00B92054">
        <w:rPr>
          <w:rStyle w:val="StyleUnderline"/>
          <w:highlight w:val="yellow"/>
        </w:rPr>
        <w:t>organize</w:t>
      </w:r>
      <w:r w:rsidRPr="0054564D">
        <w:rPr>
          <w:rStyle w:val="StyleUnderline"/>
        </w:rPr>
        <w:t xml:space="preserve"> our </w:t>
      </w:r>
      <w:r w:rsidRPr="00B92054">
        <w:rPr>
          <w:rStyle w:val="StyleUnderline"/>
          <w:highlight w:val="yellow"/>
        </w:rPr>
        <w:t xml:space="preserve">society to make it </w:t>
      </w:r>
      <w:r w:rsidRPr="00B92054">
        <w:rPr>
          <w:rStyle w:val="Emphasis"/>
          <w:highlight w:val="yellow"/>
        </w:rPr>
        <w:t>maximally easy</w:t>
      </w:r>
      <w:r w:rsidRPr="00B92054">
        <w:rPr>
          <w:rStyle w:val="StyleUnderline"/>
          <w:highlight w:val="yellow"/>
        </w:rPr>
        <w:t xml:space="preserve"> for law enforcement</w:t>
      </w:r>
      <w:r w:rsidRPr="0054564D">
        <w:rPr>
          <w:rStyle w:val="StyleUnderline"/>
        </w:rPr>
        <w:t xml:space="preserve">, even with court orders, to get information. </w:t>
      </w:r>
      <w:r w:rsidRPr="00B92054">
        <w:rPr>
          <w:rStyle w:val="StyleUnderline"/>
          <w:highlight w:val="yellow"/>
        </w:rPr>
        <w:t>We</w:t>
      </w:r>
      <w:r w:rsidRPr="0054564D">
        <w:rPr>
          <w:rStyle w:val="StyleUnderline"/>
        </w:rPr>
        <w:t xml:space="preserve"> often </w:t>
      </w:r>
      <w:r w:rsidRPr="00B92054">
        <w:rPr>
          <w:rStyle w:val="StyleUnderline"/>
          <w:highlight w:val="yellow"/>
        </w:rPr>
        <w:t>make trade-offs and</w:t>
      </w:r>
      <w:r w:rsidRPr="0054564D">
        <w:rPr>
          <w:rStyle w:val="StyleUnderline"/>
        </w:rPr>
        <w:t xml:space="preserve"> we </w:t>
      </w:r>
      <w:r w:rsidRPr="00B92054">
        <w:rPr>
          <w:rStyle w:val="StyleUnderline"/>
          <w:highlight w:val="yellow"/>
        </w:rPr>
        <w:t xml:space="preserve">make it </w:t>
      </w:r>
      <w:r w:rsidRPr="00B92054">
        <w:rPr>
          <w:rStyle w:val="Emphasis"/>
          <w:highlight w:val="yellow"/>
        </w:rPr>
        <w:t>more difficult</w:t>
      </w:r>
      <w:r>
        <w:t>. If that were not the case then why wouldn’t the government simply say all of these [takes out phone] have to be configured so they’re constantly recording everything that we say and do and then when you get a court order it gets turned over and we wind up convicting ourselves. So I don’t think socially we do that.</w:t>
      </w:r>
    </w:p>
    <w:p w14:paraId="3F4555BD" w14:textId="77777777" w:rsidR="00F220C7" w:rsidRDefault="00F220C7" w:rsidP="00F220C7">
      <w:pPr>
        <w:ind w:left="720"/>
      </w:pPr>
      <w:r>
        <w:t xml:space="preserve">And I also think that </w:t>
      </w:r>
      <w:r w:rsidRPr="0054564D">
        <w:rPr>
          <w:rStyle w:val="StyleUnderline"/>
        </w:rPr>
        <w:t>experience shows we’re not</w:t>
      </w:r>
      <w:r>
        <w:t xml:space="preserve"> quite </w:t>
      </w:r>
      <w:r w:rsidRPr="0054564D">
        <w:rPr>
          <w:rStyle w:val="StyleUnderline"/>
        </w:rPr>
        <w:t>as dark</w:t>
      </w:r>
      <w:r>
        <w:t xml:space="preserve">, sometimes, </w:t>
      </w:r>
      <w:r w:rsidRPr="0054564D">
        <w:rPr>
          <w:rStyle w:val="StyleUnderline"/>
        </w:rPr>
        <w:t>as we fear</w:t>
      </w:r>
      <w:r>
        <w:t xml:space="preserve"> we are. In the 90s there was a deb — when encryption first became a big deal — debate about a Clipper Chip that would be embedded in devices or whatever your communications equipment was to allow court ordered interception. Congress ultimately and the President did not agree to that. And, from talking to people in the community afterwards, you know what? We collected more than ever. We found ways to deal with that issue.</w:t>
      </w:r>
    </w:p>
    <w:p w14:paraId="61F7052E" w14:textId="77777777" w:rsidR="00F220C7" w:rsidRDefault="00F220C7" w:rsidP="00F220C7">
      <w:pPr>
        <w:ind w:left="720"/>
      </w:pPr>
      <w:r>
        <w:t xml:space="preserve">So it’s a little bit of a long-winded answer. But I think on this one, strategically, we, </w:t>
      </w:r>
      <w:r w:rsidRPr="00D3729F">
        <w:rPr>
          <w:rStyle w:val="StyleUnderline"/>
        </w:rPr>
        <w:t xml:space="preserve">requiring people to build a vulnerability may be </w:t>
      </w:r>
      <w:r w:rsidRPr="00D3729F">
        <w:rPr>
          <w:rStyle w:val="Emphasis"/>
        </w:rPr>
        <w:t>a strategic mistake</w:t>
      </w:r>
      <w:r>
        <w:t>.</w:t>
      </w:r>
    </w:p>
    <w:p w14:paraId="5C8EA787" w14:textId="77777777" w:rsidR="00F220C7" w:rsidRDefault="00F220C7" w:rsidP="00F220C7">
      <w:r w:rsidRPr="00D3729F">
        <w:rPr>
          <w:rStyle w:val="StyleUnderline"/>
        </w:rPr>
        <w:t>These are</w:t>
      </w:r>
      <w:r>
        <w:t xml:space="preserve">, of course, all </w:t>
      </w:r>
      <w:r w:rsidRPr="00D3729F">
        <w:rPr>
          <w:rStyle w:val="StyleUnderline"/>
        </w:rPr>
        <w:t>the same answers opponents</w:t>
      </w:r>
      <w:r>
        <w:t xml:space="preserve"> to back doors </w:t>
      </w:r>
      <w:r w:rsidRPr="00D3729F">
        <w:rPr>
          <w:rStyle w:val="StyleUnderline"/>
        </w:rPr>
        <w:t>always offer</w:t>
      </w:r>
      <w:r>
        <w:t xml:space="preserve"> (and Chertoff has made some of them before). </w:t>
      </w:r>
      <w:r w:rsidRPr="00D3729F">
        <w:rPr>
          <w:rStyle w:val="StyleUnderline"/>
        </w:rPr>
        <w:t xml:space="preserve">But </w:t>
      </w:r>
      <w:r w:rsidRPr="007E4B77">
        <w:rPr>
          <w:rStyle w:val="StyleUnderline"/>
          <w:highlight w:val="yellow"/>
        </w:rPr>
        <w:t>Chertoff’s answer is notable</w:t>
      </w:r>
      <w:r w:rsidRPr="00D3729F">
        <w:rPr>
          <w:rStyle w:val="StyleUnderline"/>
        </w:rPr>
        <w:t xml:space="preserve"> both </w:t>
      </w:r>
      <w:r w:rsidRPr="007E4B77">
        <w:rPr>
          <w:rStyle w:val="StyleUnderline"/>
          <w:highlight w:val="yellow"/>
        </w:rPr>
        <w:t>because</w:t>
      </w:r>
      <w:r w:rsidRPr="00D3729F">
        <w:rPr>
          <w:rStyle w:val="StyleUnderline"/>
        </w:rPr>
        <w:t xml:space="preserve"> it is so succinct and because </w:t>
      </w:r>
      <w:r w:rsidRPr="007E4B77">
        <w:rPr>
          <w:rStyle w:val="StyleUnderline"/>
          <w:highlight w:val="yellow"/>
        </w:rPr>
        <w:t xml:space="preserve">of who he is: a </w:t>
      </w:r>
      <w:r w:rsidRPr="007E4B77">
        <w:rPr>
          <w:rStyle w:val="Emphasis"/>
          <w:highlight w:val="yellow"/>
        </w:rPr>
        <w:t>long-time prosecutor</w:t>
      </w:r>
      <w:r w:rsidRPr="007E4B77">
        <w:rPr>
          <w:rStyle w:val="StyleUnderline"/>
          <w:highlight w:val="yellow"/>
        </w:rPr>
        <w:t xml:space="preserve">, </w:t>
      </w:r>
      <w:r w:rsidRPr="007E4B77">
        <w:rPr>
          <w:rStyle w:val="Emphasis"/>
          <w:highlight w:val="yellow"/>
        </w:rPr>
        <w:t>judge</w:t>
      </w:r>
      <w:r w:rsidRPr="007E4B77">
        <w:rPr>
          <w:rStyle w:val="StyleUnderline"/>
          <w:highlight w:val="yellow"/>
        </w:rPr>
        <w:t xml:space="preserve">, and both </w:t>
      </w:r>
      <w:r w:rsidRPr="007E4B77">
        <w:rPr>
          <w:rStyle w:val="Emphasis"/>
          <w:highlight w:val="yellow"/>
        </w:rPr>
        <w:t>Criminal Division Chief at DOJ</w:t>
      </w:r>
      <w:r w:rsidRPr="007E4B77">
        <w:rPr>
          <w:rStyle w:val="StyleUnderline"/>
          <w:highlight w:val="yellow"/>
        </w:rPr>
        <w:t xml:space="preserve"> and </w:t>
      </w:r>
      <w:r w:rsidRPr="007E4B77">
        <w:rPr>
          <w:rStyle w:val="Emphasis"/>
          <w:highlight w:val="yellow"/>
        </w:rPr>
        <w:t>Secretary of Homeland Security</w:t>
      </w:r>
      <w:r>
        <w:t xml:space="preserve">. Through much of that career, </w:t>
      </w:r>
      <w:r w:rsidRPr="007E4B77">
        <w:rPr>
          <w:rStyle w:val="StyleUnderline"/>
          <w:highlight w:val="yellow"/>
        </w:rPr>
        <w:t xml:space="preserve">Chertoff has been </w:t>
      </w:r>
      <w:r w:rsidRPr="007E4B77">
        <w:rPr>
          <w:rStyle w:val="Emphasis"/>
          <w:highlight w:val="yellow"/>
        </w:rPr>
        <w:t>the close colleague of</w:t>
      </w:r>
      <w:r w:rsidRPr="00752BDF">
        <w:rPr>
          <w:rStyle w:val="Emphasis"/>
        </w:rPr>
        <w:t xml:space="preserve"> FBI Director</w:t>
      </w:r>
      <w:r>
        <w:t xml:space="preserve"> Jim </w:t>
      </w:r>
      <w:r w:rsidRPr="007E4B77">
        <w:rPr>
          <w:rStyle w:val="Emphasis"/>
          <w:highlight w:val="yellow"/>
        </w:rPr>
        <w:t>Comey</w:t>
      </w:r>
      <w:r w:rsidRPr="00D3729F">
        <w:rPr>
          <w:rStyle w:val="StyleUnderline"/>
        </w:rPr>
        <w:t>, the guy pushing back doors now</w:t>
      </w:r>
      <w:r>
        <w:t>.</w:t>
      </w:r>
    </w:p>
    <w:p w14:paraId="67BDBC82" w14:textId="77777777" w:rsidR="00F220C7" w:rsidRDefault="00F220C7" w:rsidP="00F220C7">
      <w:r>
        <w:t xml:space="preserve">It’s possible he’s saying this now because as a contractor he’s being paid to voice the opinions of the tech industry; as he noted, he’s working with some companies on this issue. Nevertheless, </w:t>
      </w:r>
      <w:r w:rsidRPr="007E4B77">
        <w:rPr>
          <w:rStyle w:val="StyleUnderline"/>
          <w:highlight w:val="yellow"/>
        </w:rPr>
        <w:t xml:space="preserve">it’s </w:t>
      </w:r>
      <w:r w:rsidRPr="007E4B77">
        <w:rPr>
          <w:rStyle w:val="Emphasis"/>
          <w:highlight w:val="yellow"/>
        </w:rPr>
        <w:t>not just</w:t>
      </w:r>
      <w:r w:rsidRPr="007E4B77">
        <w:rPr>
          <w:rStyle w:val="StyleUnderline"/>
          <w:highlight w:val="yellow"/>
        </w:rPr>
        <w:t xml:space="preserve"> hippies and hackers making these arguments. It’s</w:t>
      </w:r>
      <w:r w:rsidRPr="00D3729F">
        <w:rPr>
          <w:rStyle w:val="StyleUnderline"/>
        </w:rPr>
        <w:t xml:space="preserve"> also </w:t>
      </w:r>
      <w:r w:rsidRPr="007E4B77">
        <w:rPr>
          <w:rStyle w:val="StyleUnderline"/>
          <w:highlight w:val="yellow"/>
        </w:rPr>
        <w:t>someone who</w:t>
      </w:r>
      <w:r w:rsidRPr="00D3729F">
        <w:rPr>
          <w:rStyle w:val="StyleUnderline"/>
        </w:rPr>
        <w:t xml:space="preserve">, for most of his career, pursued and </w:t>
      </w:r>
      <w:r w:rsidRPr="007E4B77">
        <w:rPr>
          <w:rStyle w:val="StyleUnderline"/>
          <w:highlight w:val="yellow"/>
        </w:rPr>
        <w:t xml:space="preserve">prosecuted </w:t>
      </w:r>
      <w:r w:rsidRPr="007E4B77">
        <w:rPr>
          <w:rStyle w:val="Emphasis"/>
          <w:highlight w:val="yellow"/>
        </w:rPr>
        <w:t>the same kinds of people</w:t>
      </w:r>
      <w:r w:rsidRPr="00D3729F">
        <w:rPr>
          <w:rStyle w:val="StyleUnderline"/>
        </w:rPr>
        <w:t xml:space="preserve"> that</w:t>
      </w:r>
      <w:r>
        <w:t xml:space="preserve"> Jim </w:t>
      </w:r>
      <w:r w:rsidRPr="00D3729F">
        <w:rPr>
          <w:rStyle w:val="StyleUnderline"/>
        </w:rPr>
        <w:t>Comey is today</w:t>
      </w:r>
      <w:r>
        <w:t>.</w:t>
      </w:r>
    </w:p>
    <w:p w14:paraId="7808917C" w14:textId="77777777" w:rsidR="00F220C7" w:rsidRDefault="00F220C7" w:rsidP="002B547D">
      <w:bookmarkStart w:id="0" w:name="_GoBack"/>
      <w:bookmarkEnd w:id="0"/>
    </w:p>
    <w:p w14:paraId="3D80ADF0" w14:textId="77777777" w:rsidR="002B547D" w:rsidRPr="00AB4AD0" w:rsidRDefault="002B547D" w:rsidP="002B547D">
      <w:pPr>
        <w:pStyle w:val="Heading4"/>
      </w:pPr>
      <w:r>
        <w:t xml:space="preserve">A “golden key” system would create </w:t>
      </w:r>
      <w:r>
        <w:rPr>
          <w:i/>
          <w:u w:val="single"/>
        </w:rPr>
        <w:t>inherent</w:t>
      </w:r>
      <w:r>
        <w:t xml:space="preserve"> vulnerabilities — experts. </w:t>
      </w:r>
    </w:p>
    <w:p w14:paraId="0C9DB1BF" w14:textId="77777777" w:rsidR="002B547D" w:rsidRDefault="002B547D" w:rsidP="002B547D">
      <w:r>
        <w:rPr>
          <w:rStyle w:val="Style13ptBold"/>
        </w:rPr>
        <w:t>Crypto Experts</w:t>
      </w:r>
      <w:r w:rsidRPr="00B65EC5">
        <w:rPr>
          <w:rStyle w:val="Style13ptBold"/>
        </w:rPr>
        <w:t xml:space="preserve"> 15</w:t>
      </w:r>
      <w:r>
        <w:t xml:space="preserve"> — Harold Abelson, Professor of Electrical Engineering and Computer Science at the Massachusetts Institute of Technology, Fellow of </w:t>
      </w:r>
      <w:r w:rsidRPr="000B63A3">
        <w:t>The Institute of Electrical and Electronics Engineers</w:t>
      </w:r>
      <w:r>
        <w:t>, Founding Director of Creative Commons and the Free Software Foundation, holds a Ph.D. in Mathematics from the Massachusetts Institute of Technology, et al., with Ross Anderson, Steven M. Bellovin, Josh Benaloh, Matt Blaze,</w:t>
      </w:r>
      <w:r w:rsidRPr="00FB2235">
        <w:t xml:space="preserve"> </w:t>
      </w:r>
      <w:r>
        <w:t>Whitfield Diffie, John Gilmore, Matthew Green, Susan Landau, Peter G. Neumann, Ronald L. Rivest, Jeffrey I. Schiller, Bruce Schneier, Michael Specter, and Daniel J. Weitzner, qualifications of these co-authors available upon request, 2015 (“Keys Under Doormats: Mandating insecurity by requiring government access to all data and communications,” Massachusetts Institute of Technology Computer Science and Artificial Intelligence Laboratory Technical Report (</w:t>
      </w:r>
      <w:r w:rsidRPr="009010CC">
        <w:t>MIT-CSAIL-TR-2015-026</w:t>
      </w:r>
      <w:r>
        <w:t>), July 6</w:t>
      </w:r>
      <w:r w:rsidRPr="009010CC">
        <w:rPr>
          <w:vertAlign w:val="superscript"/>
        </w:rPr>
        <w:t>th</w:t>
      </w:r>
      <w:r>
        <w:t xml:space="preserve">, </w:t>
      </w:r>
      <w:r w:rsidRPr="007C2372">
        <w:t>Available</w:t>
      </w:r>
      <w:r>
        <w:t xml:space="preserve"> Online at </w:t>
      </w:r>
      <w:r w:rsidRPr="00100123">
        <w:t>http://dspace.mit.edu/bitstream/handle/1721.1/97690/MIT-CSAIL-TR-2015-026.pdf</w:t>
      </w:r>
      <w:r>
        <w:t>, Accessed 07-20-2015, p. abstract)</w:t>
      </w:r>
    </w:p>
    <w:p w14:paraId="18B8B2E6" w14:textId="77777777" w:rsidR="002B547D" w:rsidRDefault="002B547D" w:rsidP="002B547D">
      <w:r>
        <w:t>Twenty years ago, law enforcement organizations lobbied to require data and communication services to engineer their products to guarantee law enforcement access to all data. After lengthy debate and vigorous predictions of enforcement channels “going dark,” these attempts to regulate the emerging Internet were abandoned. In the intervening years, innovation on the Internet flourished, and law enforcement agencies found new and more effective means of accessing vastly larger quantities of data. Today we are again hearing calls for regulation to mandate the provision of exceptional access mechanisms. In this report, a group of computer scientists and security experts, many of whom participated in a 1997 study of these same topics, has convened to explore the likely effects of imposing extraordinary access mandates.</w:t>
      </w:r>
    </w:p>
    <w:p w14:paraId="00B3D21D" w14:textId="77777777" w:rsidR="002B547D" w:rsidRDefault="002B547D" w:rsidP="002B547D">
      <w:r>
        <w:t xml:space="preserve">We have found that </w:t>
      </w:r>
      <w:r w:rsidRPr="00CD7D26">
        <w:rPr>
          <w:rStyle w:val="StyleUnderline"/>
        </w:rPr>
        <w:t xml:space="preserve">the damage that could be caused by law enforcement exceptional access requirements would be even greater today than it would have been 20 </w:t>
      </w:r>
      <w:r w:rsidRPr="00CD7D26">
        <w:rPr>
          <w:rStyle w:val="StyleUnderline"/>
        </w:rPr>
        <w:lastRenderedPageBreak/>
        <w:t xml:space="preserve">years ago. In the wake of the growing economic and social cost of the fundamental insecurity of today’s Internet environment, any proposals that alter the security dynamics online should be approached with caution. </w:t>
      </w:r>
      <w:r w:rsidRPr="00A9090D">
        <w:rPr>
          <w:rStyle w:val="StyleUnderline"/>
          <w:highlight w:val="yellow"/>
        </w:rPr>
        <w:t>Exceptional access would force</w:t>
      </w:r>
      <w:r w:rsidRPr="00CD7D26">
        <w:rPr>
          <w:rStyle w:val="StyleUnderline"/>
        </w:rPr>
        <w:t xml:space="preserve"> Internet system </w:t>
      </w:r>
      <w:r w:rsidRPr="00A9090D">
        <w:rPr>
          <w:rStyle w:val="StyleUnderline"/>
          <w:highlight w:val="yellow"/>
        </w:rPr>
        <w:t>developers to reverse</w:t>
      </w:r>
      <w:r w:rsidRPr="00CD7D26">
        <w:rPr>
          <w:rStyle w:val="StyleUnderline"/>
        </w:rPr>
        <w:t xml:space="preserve"> “forward secrecy” </w:t>
      </w:r>
      <w:r w:rsidRPr="00A9090D">
        <w:rPr>
          <w:rStyle w:val="StyleUnderline"/>
          <w:highlight w:val="yellow"/>
        </w:rPr>
        <w:t>design practices that</w:t>
      </w:r>
      <w:r w:rsidRPr="00CD7D26">
        <w:rPr>
          <w:rStyle w:val="StyleUnderline"/>
        </w:rPr>
        <w:t xml:space="preserve"> seek to </w:t>
      </w:r>
      <w:r w:rsidRPr="00A9090D">
        <w:rPr>
          <w:rStyle w:val="StyleUnderline"/>
          <w:highlight w:val="yellow"/>
        </w:rPr>
        <w:t>minimize the impact</w:t>
      </w:r>
      <w:r w:rsidRPr="00A9090D">
        <w:rPr>
          <w:rStyle w:val="StyleUnderline"/>
        </w:rPr>
        <w:t xml:space="preserve"> on</w:t>
      </w:r>
      <w:r w:rsidRPr="00CD7D26">
        <w:rPr>
          <w:rStyle w:val="StyleUnderline"/>
        </w:rPr>
        <w:t xml:space="preserve"> user privacy </w:t>
      </w:r>
      <w:r w:rsidRPr="00A9090D">
        <w:rPr>
          <w:rStyle w:val="StyleUnderline"/>
          <w:highlight w:val="yellow"/>
        </w:rPr>
        <w:t>when systems are breached. The complexity of today’s Internet</w:t>
      </w:r>
      <w:r w:rsidRPr="00CD7D26">
        <w:rPr>
          <w:rStyle w:val="StyleUnderline"/>
        </w:rPr>
        <w:t xml:space="preserve"> environment, </w:t>
      </w:r>
      <w:r w:rsidRPr="00AB4AD0">
        <w:rPr>
          <w:rStyle w:val="StyleUnderline"/>
          <w:highlight w:val="yellow"/>
        </w:rPr>
        <w:t>with millions of apps and</w:t>
      </w:r>
      <w:r w:rsidRPr="00CD7D26">
        <w:rPr>
          <w:rStyle w:val="StyleUnderline"/>
        </w:rPr>
        <w:t xml:space="preserve"> globally connected </w:t>
      </w:r>
      <w:r w:rsidRPr="00AB4AD0">
        <w:rPr>
          <w:rStyle w:val="StyleUnderline"/>
          <w:highlight w:val="yellow"/>
        </w:rPr>
        <w:t>services</w:t>
      </w:r>
      <w:r w:rsidRPr="00CD7D26">
        <w:rPr>
          <w:rStyle w:val="StyleUnderline"/>
        </w:rPr>
        <w:t xml:space="preserve">, </w:t>
      </w:r>
      <w:r w:rsidRPr="00A9090D">
        <w:rPr>
          <w:rStyle w:val="StyleUnderline"/>
          <w:highlight w:val="yellow"/>
        </w:rPr>
        <w:t>means</w:t>
      </w:r>
      <w:r w:rsidRPr="00CD7D26">
        <w:rPr>
          <w:rStyle w:val="StyleUnderline"/>
        </w:rPr>
        <w:t xml:space="preserve"> that </w:t>
      </w:r>
      <w:r w:rsidRPr="00A9090D">
        <w:rPr>
          <w:rStyle w:val="StyleUnderline"/>
          <w:highlight w:val="yellow"/>
        </w:rPr>
        <w:t>new</w:t>
      </w:r>
      <w:r w:rsidRPr="00CD7D26">
        <w:rPr>
          <w:rStyle w:val="StyleUnderline"/>
        </w:rPr>
        <w:t xml:space="preserve"> law enforcement </w:t>
      </w:r>
      <w:r w:rsidRPr="00A9090D">
        <w:rPr>
          <w:rStyle w:val="StyleUnderline"/>
          <w:highlight w:val="yellow"/>
        </w:rPr>
        <w:t xml:space="preserve">requirements are likely to introduce </w:t>
      </w:r>
      <w:r w:rsidRPr="00A9090D">
        <w:rPr>
          <w:rStyle w:val="Emphasis"/>
          <w:highlight w:val="yellow"/>
        </w:rPr>
        <w:t>unanticipated, hard to detect security flaws</w:t>
      </w:r>
      <w:r w:rsidRPr="00CD7D26">
        <w:rPr>
          <w:rStyle w:val="StyleUnderline"/>
        </w:rPr>
        <w:t>. Beyond these and other technical vulnerabilities, the prospect of globally deployed exceptional access systems raises difficult problems about how such an environment would be governed and how to ensure that such systems would respect human rights and the rule of law</w:t>
      </w:r>
      <w:r>
        <w:t>.</w:t>
      </w:r>
    </w:p>
    <w:p w14:paraId="6ECBD993" w14:textId="77777777" w:rsidR="0057459A" w:rsidRDefault="0057459A" w:rsidP="002B547D"/>
    <w:p w14:paraId="6700CB7C" w14:textId="074FD953" w:rsidR="003401C0" w:rsidRPr="00AD4BA5" w:rsidRDefault="003401C0" w:rsidP="003401C0">
      <w:pPr>
        <w:pStyle w:val="Heading4"/>
      </w:pPr>
      <w:r w:rsidRPr="003401C0">
        <w:rPr>
          <w:u w:val="single"/>
        </w:rPr>
        <w:t>Prefer our evidence</w:t>
      </w:r>
      <w:r>
        <w:t xml:space="preserve"> — we cite </w:t>
      </w:r>
      <w:r w:rsidRPr="003401C0">
        <w:rPr>
          <w:u w:val="single"/>
        </w:rPr>
        <w:t>the world’s leading experts</w:t>
      </w:r>
      <w:r>
        <w:t xml:space="preserve">. They cite people who </w:t>
      </w:r>
      <w:r w:rsidRPr="003401C0">
        <w:rPr>
          <w:u w:val="single"/>
        </w:rPr>
        <w:t>don’t understand math</w:t>
      </w:r>
      <w:r>
        <w:t xml:space="preserve">. </w:t>
      </w:r>
    </w:p>
    <w:p w14:paraId="248B3CCC" w14:textId="77777777" w:rsidR="003401C0" w:rsidRDefault="003401C0" w:rsidP="003401C0">
      <w:r>
        <w:rPr>
          <w:rStyle w:val="Style13ptBold"/>
        </w:rPr>
        <w:t>Crypto Experts</w:t>
      </w:r>
      <w:r w:rsidRPr="00B65EC5">
        <w:rPr>
          <w:rStyle w:val="Style13ptBold"/>
        </w:rPr>
        <w:t xml:space="preserve"> 15</w:t>
      </w:r>
      <w:r>
        <w:t xml:space="preserve"> — Harold Abelson, Professor of Electrical Engineering and Computer Science at the Massachusetts Institute of Technology, Fellow of </w:t>
      </w:r>
      <w:r w:rsidRPr="000B63A3">
        <w:t>The Institute of Electrical and Electronics Engineers</w:t>
      </w:r>
      <w:r>
        <w:t>, Founding Director of Creative Commons and the Free Software Foundation, holds a Ph.D. in Mathematics from the Massachusetts Institute of Technology, et al., with Ross Anderson, Steven M. Bellovin, Josh Benaloh, Matt Blaze,</w:t>
      </w:r>
      <w:r w:rsidRPr="00FB2235">
        <w:t xml:space="preserve"> </w:t>
      </w:r>
      <w:r>
        <w:t>Whitfield Diffie, John Gilmore, Matthew Green, Susan Landau, Peter G. Neumann, Ronald L. Rivest, Jeffrey I. Schiller, Bruce Schneier, Michael Specter, and Daniel J. Weitzner, qualifications of these co-authors available upon request, 2015 (“Keys Under Doormats: Mandating insecurity by requiring government access to all data and communications,” Massachusetts Institute of Technology Computer Science and Artificial Intelligence Laboratory Technical Report (</w:t>
      </w:r>
      <w:r w:rsidRPr="009010CC">
        <w:t>MIT-CSAIL-TR-2015-026</w:t>
      </w:r>
      <w:r>
        <w:t>), July 6</w:t>
      </w:r>
      <w:r w:rsidRPr="009010CC">
        <w:rPr>
          <w:vertAlign w:val="superscript"/>
        </w:rPr>
        <w:t>th</w:t>
      </w:r>
      <w:r>
        <w:t xml:space="preserve">, </w:t>
      </w:r>
      <w:r w:rsidRPr="007C2372">
        <w:t>Available</w:t>
      </w:r>
      <w:r>
        <w:t xml:space="preserve"> Online at </w:t>
      </w:r>
      <w:r w:rsidRPr="00100123">
        <w:t>http://dspace.mit.edu/bitstream/handle/1721.1/97690/MIT-CSAIL-TR-2015-026.pdf</w:t>
      </w:r>
      <w:r>
        <w:t>, Accessed 07-20-2015, p. 1)</w:t>
      </w:r>
    </w:p>
    <w:p w14:paraId="0CA83567" w14:textId="77777777" w:rsidR="003401C0" w:rsidRDefault="003401C0" w:rsidP="003401C0">
      <w:r w:rsidRPr="004E144F">
        <w:rPr>
          <w:rStyle w:val="StyleUnderline"/>
        </w:rPr>
        <w:t>Political and law enforcement leaders</w:t>
      </w:r>
      <w:r>
        <w:t xml:space="preserve"> in the United States and the United Kingdom </w:t>
      </w:r>
      <w:r w:rsidRPr="004E144F">
        <w:rPr>
          <w:rStyle w:val="StyleUnderline"/>
        </w:rPr>
        <w:t>have called for Internet systems to be redesigned to ensure government access to information</w:t>
      </w:r>
      <w:r>
        <w:t xml:space="preserve"> — even encrypted information. </w:t>
      </w:r>
      <w:r w:rsidRPr="004E144F">
        <w:rPr>
          <w:rStyle w:val="StyleUnderline"/>
        </w:rPr>
        <w:t>They argue that</w:t>
      </w:r>
      <w:r>
        <w:t xml:space="preserve"> the growing use of </w:t>
      </w:r>
      <w:r w:rsidRPr="004E144F">
        <w:rPr>
          <w:rStyle w:val="StyleUnderline"/>
        </w:rPr>
        <w:t>encryption will neutralize their investigative capabilities. They propose that</w:t>
      </w:r>
      <w:r>
        <w:t xml:space="preserve"> data storage and communications </w:t>
      </w:r>
      <w:r w:rsidRPr="004E144F">
        <w:rPr>
          <w:rStyle w:val="StyleUnderline"/>
        </w:rPr>
        <w:t>systems</w:t>
      </w:r>
      <w:r>
        <w:t xml:space="preserve"> must </w:t>
      </w:r>
      <w:r w:rsidRPr="004E144F">
        <w:rPr>
          <w:rStyle w:val="StyleUnderline"/>
        </w:rPr>
        <w:t xml:space="preserve">be designed for exceptional access by law enforcement agencies. These </w:t>
      </w:r>
      <w:r w:rsidRPr="00504581">
        <w:rPr>
          <w:rStyle w:val="StyleUnderline"/>
          <w:highlight w:val="yellow"/>
        </w:rPr>
        <w:t xml:space="preserve">proposals are </w:t>
      </w:r>
      <w:r w:rsidRPr="00504581">
        <w:rPr>
          <w:rStyle w:val="Emphasis"/>
          <w:highlight w:val="yellow"/>
        </w:rPr>
        <w:t>unworkable in practice</w:t>
      </w:r>
      <w:r w:rsidRPr="00504581">
        <w:rPr>
          <w:rStyle w:val="StyleUnderline"/>
          <w:highlight w:val="yellow"/>
        </w:rPr>
        <w:t xml:space="preserve">, raise </w:t>
      </w:r>
      <w:r w:rsidRPr="00504581">
        <w:rPr>
          <w:rStyle w:val="Emphasis"/>
          <w:highlight w:val="yellow"/>
        </w:rPr>
        <w:t>enormous legal and ethical questions</w:t>
      </w:r>
      <w:r w:rsidRPr="00504581">
        <w:rPr>
          <w:rStyle w:val="StyleUnderline"/>
          <w:highlight w:val="yellow"/>
        </w:rPr>
        <w:t xml:space="preserve">, and would </w:t>
      </w:r>
      <w:r w:rsidRPr="00504581">
        <w:rPr>
          <w:rStyle w:val="Emphasis"/>
          <w:highlight w:val="yellow"/>
        </w:rPr>
        <w:t>undo progress on security</w:t>
      </w:r>
      <w:r w:rsidRPr="00504581">
        <w:rPr>
          <w:rStyle w:val="StyleUnderline"/>
          <w:highlight w:val="yellow"/>
        </w:rPr>
        <w:t xml:space="preserve"> at a time when</w:t>
      </w:r>
      <w:r w:rsidRPr="004E144F">
        <w:rPr>
          <w:rStyle w:val="StyleUnderline"/>
        </w:rPr>
        <w:t xml:space="preserve"> Internet </w:t>
      </w:r>
      <w:r w:rsidRPr="00504581">
        <w:rPr>
          <w:rStyle w:val="StyleUnderline"/>
          <w:highlight w:val="yellow"/>
        </w:rPr>
        <w:t xml:space="preserve">vulnerabilities are causing </w:t>
      </w:r>
      <w:r w:rsidRPr="00504581">
        <w:rPr>
          <w:rStyle w:val="Emphasis"/>
          <w:highlight w:val="yellow"/>
        </w:rPr>
        <w:t>extreme economic harm</w:t>
      </w:r>
      <w:r>
        <w:t>.</w:t>
      </w:r>
    </w:p>
    <w:p w14:paraId="2C157B59" w14:textId="77777777" w:rsidR="003401C0" w:rsidRDefault="003401C0" w:rsidP="003401C0">
      <w:r w:rsidRPr="00504581">
        <w:rPr>
          <w:rStyle w:val="StyleUnderline"/>
          <w:highlight w:val="yellow"/>
        </w:rPr>
        <w:t xml:space="preserve">As </w:t>
      </w:r>
      <w:r w:rsidRPr="00504581">
        <w:rPr>
          <w:rStyle w:val="Emphasis"/>
          <w:highlight w:val="yellow"/>
        </w:rPr>
        <w:t>computer scientists with extensive security and systems experience</w:t>
      </w:r>
      <w:r w:rsidRPr="00504581">
        <w:rPr>
          <w:rStyle w:val="StyleUnderline"/>
          <w:highlight w:val="yellow"/>
        </w:rPr>
        <w:t>, we believe</w:t>
      </w:r>
      <w:r w:rsidRPr="004E144F">
        <w:rPr>
          <w:rStyle w:val="StyleUnderline"/>
        </w:rPr>
        <w:t xml:space="preserve"> that </w:t>
      </w:r>
      <w:r w:rsidRPr="00504581">
        <w:rPr>
          <w:rStyle w:val="StyleUnderline"/>
          <w:highlight w:val="yellow"/>
        </w:rPr>
        <w:t>law enforcement has failed to account for</w:t>
      </w:r>
      <w:r w:rsidRPr="004E144F">
        <w:rPr>
          <w:rStyle w:val="StyleUnderline"/>
        </w:rPr>
        <w:t xml:space="preserve"> the </w:t>
      </w:r>
      <w:r w:rsidRPr="00504581">
        <w:rPr>
          <w:rStyle w:val="StyleUnderline"/>
          <w:highlight w:val="yellow"/>
        </w:rPr>
        <w:t xml:space="preserve">risks </w:t>
      </w:r>
      <w:r w:rsidRPr="00504581">
        <w:rPr>
          <w:rStyle w:val="Emphasis"/>
          <w:highlight w:val="yellow"/>
        </w:rPr>
        <w:t>inherent</w:t>
      </w:r>
      <w:r w:rsidRPr="00504581">
        <w:rPr>
          <w:rStyle w:val="StyleUnderline"/>
          <w:highlight w:val="yellow"/>
        </w:rPr>
        <w:t xml:space="preserve"> in exceptional access systems. Based on our </w:t>
      </w:r>
      <w:r w:rsidRPr="00504581">
        <w:rPr>
          <w:rStyle w:val="Emphasis"/>
          <w:highlight w:val="yellow"/>
        </w:rPr>
        <w:t>considerable expertise in real-world applications</w:t>
      </w:r>
      <w:r w:rsidRPr="00504581">
        <w:rPr>
          <w:rStyle w:val="StyleUnderline"/>
          <w:highlight w:val="yellow"/>
        </w:rPr>
        <w:t xml:space="preserve">, we know that such risks </w:t>
      </w:r>
      <w:r w:rsidRPr="00504581">
        <w:rPr>
          <w:rStyle w:val="Emphasis"/>
          <w:highlight w:val="yellow"/>
        </w:rPr>
        <w:t>lurk in the technical details</w:t>
      </w:r>
      <w:r>
        <w:t xml:space="preserve">. In this report we examine whether it is technically and operationally feasible to meet law enforcement’s call for exceptional access without causing large-scale security vulnerabilities. We take no issue here with law enforcement’s desire to execute lawful surveillance orders when they meet the requirements of human rights and the rule of law. </w:t>
      </w:r>
      <w:r w:rsidRPr="00BE34DF">
        <w:rPr>
          <w:rStyle w:val="StyleUnderline"/>
        </w:rPr>
        <w:t>Our strong recommendation is that anyone proposing regulations should</w:t>
      </w:r>
      <w:r>
        <w:t xml:space="preserve"> first </w:t>
      </w:r>
      <w:r w:rsidRPr="00BE34DF">
        <w:rPr>
          <w:rStyle w:val="StyleUnderline"/>
        </w:rPr>
        <w:t>present concrete technical requirements, which industry, academics, and the public can analyze for technical weaknesses and for hidden costs</w:t>
      </w:r>
      <w:r>
        <w:t>.</w:t>
      </w:r>
    </w:p>
    <w:p w14:paraId="4C40A4D8" w14:textId="77777777" w:rsidR="003401C0" w:rsidRDefault="003401C0" w:rsidP="002B547D"/>
    <w:p w14:paraId="0C8EEA7A" w14:textId="25BEBF22" w:rsidR="0057459A" w:rsidRPr="0074610E" w:rsidRDefault="00504581" w:rsidP="0057459A">
      <w:pPr>
        <w:pStyle w:val="Heading4"/>
      </w:pPr>
      <w:r>
        <w:t>Even t</w:t>
      </w:r>
      <w:r w:rsidR="0057459A">
        <w:t xml:space="preserve">he President’s </w:t>
      </w:r>
      <w:r w:rsidR="0057459A" w:rsidRPr="00AC4BE8">
        <w:rPr>
          <w:u w:val="single"/>
        </w:rPr>
        <w:t>Review Group</w:t>
      </w:r>
      <w:r w:rsidR="0057459A">
        <w:t xml:space="preserve"> votes aff. </w:t>
      </w:r>
    </w:p>
    <w:p w14:paraId="61C60B35" w14:textId="77777777" w:rsidR="0057459A" w:rsidRDefault="0057459A" w:rsidP="0057459A">
      <w:r w:rsidRPr="001B7D0E">
        <w:rPr>
          <w:rStyle w:val="Style13ptBold"/>
        </w:rPr>
        <w:t>Open Letter 15</w:t>
      </w:r>
      <w:r>
        <w:t xml:space="preserve"> — An Open Letter to President Obama co-signed by 36 civil society organizations (including the American Civil Liberties Union, Electronic Frontier Foundation, Electronic Privacy Information Center, and the Free Software Foundation), 48 technology companies and trade associations (including Apple, Facebook, Google, Microsoft, </w:t>
      </w:r>
      <w:r>
        <w:lastRenderedPageBreak/>
        <w:t xml:space="preserve">and Yahoo), and 58 security and policy experts (including Jacob Applebaum, </w:t>
      </w:r>
      <w:r w:rsidRPr="00094FFC">
        <w:t>Eric Burger</w:t>
      </w:r>
      <w:r>
        <w:t xml:space="preserve">, </w:t>
      </w:r>
      <w:r w:rsidRPr="00094FFC">
        <w:t>Joan Feigenbaum</w:t>
      </w:r>
      <w:r>
        <w:t>, and Bruce Schneier), the full list of signatories is available upon request under the “FYI: Open Letter To Obama” header, 2015 (Open Letter to Obama, May 19</w:t>
      </w:r>
      <w:r w:rsidRPr="00094FFC">
        <w:rPr>
          <w:vertAlign w:val="superscript"/>
        </w:rPr>
        <w:t>th</w:t>
      </w:r>
      <w:r>
        <w:t xml:space="preserve">, Available Online at </w:t>
      </w:r>
      <w:r w:rsidRPr="00094FFC">
        <w:t>https://static.newamerica.org/attachments/3138--113/Encryption_Letter_to_Obama_final_051915.pdf</w:t>
      </w:r>
      <w:r>
        <w:t>, Accessed 06-29-2015, p. 2)</w:t>
      </w:r>
    </w:p>
    <w:p w14:paraId="05A8D5A3" w14:textId="77777777" w:rsidR="0057459A" w:rsidRDefault="0057459A" w:rsidP="0057459A">
      <w:r w:rsidRPr="00505FD5">
        <w:rPr>
          <w:rStyle w:val="StyleUnderline"/>
        </w:rPr>
        <w:t>The Administration faces a critical choice: will it adopt policies that foster a global digital ecosystem that is more secure, or less? That choice may</w:t>
      </w:r>
      <w:r>
        <w:t xml:space="preserve"> well </w:t>
      </w:r>
      <w:r w:rsidRPr="00505FD5">
        <w:rPr>
          <w:rStyle w:val="StyleUnderline"/>
        </w:rPr>
        <w:t>define the future of the Internet in the 21st century. When faced with a similar choice</w:t>
      </w:r>
      <w:r>
        <w:t xml:space="preserve"> at the end of the </w:t>
      </w:r>
      <w:r w:rsidRPr="00505FD5">
        <w:rPr>
          <w:rStyle w:val="StyleUnderline"/>
        </w:rPr>
        <w:t>last century</w:t>
      </w:r>
      <w:r>
        <w:t xml:space="preserve">, </w:t>
      </w:r>
      <w:r w:rsidRPr="00505FD5">
        <w:rPr>
          <w:rStyle w:val="StyleUnderline"/>
        </w:rPr>
        <w:t>during the</w:t>
      </w:r>
      <w:r>
        <w:t xml:space="preserve"> so-called </w:t>
      </w:r>
      <w:r w:rsidRPr="00505FD5">
        <w:rPr>
          <w:rStyle w:val="StyleUnderline"/>
        </w:rPr>
        <w:t>“Crypto Wars”</w:t>
      </w:r>
      <w:r>
        <w:t xml:space="preserve">, </w:t>
      </w:r>
      <w:r w:rsidRPr="00505FD5">
        <w:rPr>
          <w:rStyle w:val="StyleUnderline"/>
        </w:rPr>
        <w:t>U.S. policymakers weighed</w:t>
      </w:r>
      <w:r>
        <w:t xml:space="preserve"> many of </w:t>
      </w:r>
      <w:r w:rsidRPr="00505FD5">
        <w:rPr>
          <w:rStyle w:val="StyleUnderline"/>
        </w:rPr>
        <w:t>the same concerns and arguments</w:t>
      </w:r>
      <w:r>
        <w:t xml:space="preserve"> that have been raised in the current debate, </w:t>
      </w:r>
      <w:r w:rsidRPr="00505FD5">
        <w:rPr>
          <w:rStyle w:val="StyleUnderline"/>
        </w:rPr>
        <w:t>and correctly concluded that the serious costs of undermining encryption technology outweighed the purported benefits. So</w:t>
      </w:r>
      <w:r>
        <w:t xml:space="preserve"> too </w:t>
      </w:r>
      <w:r w:rsidRPr="00505FD5">
        <w:rPr>
          <w:rStyle w:val="StyleUnderline"/>
        </w:rPr>
        <w:t xml:space="preserve">did </w:t>
      </w:r>
      <w:r w:rsidRPr="0074610E">
        <w:rPr>
          <w:rStyle w:val="StyleUnderline"/>
          <w:highlight w:val="yellow"/>
        </w:rPr>
        <w:t>the President’s Review Group on I</w:t>
      </w:r>
      <w:r w:rsidRPr="00505FD5">
        <w:rPr>
          <w:rStyle w:val="StyleUnderline"/>
        </w:rPr>
        <w:t xml:space="preserve">ntelligence and </w:t>
      </w:r>
      <w:r w:rsidRPr="0074610E">
        <w:rPr>
          <w:rStyle w:val="StyleUnderline"/>
          <w:highlight w:val="yellow"/>
        </w:rPr>
        <w:t>C</w:t>
      </w:r>
      <w:r w:rsidRPr="00505FD5">
        <w:rPr>
          <w:rStyle w:val="StyleUnderline"/>
        </w:rPr>
        <w:t xml:space="preserve">ommunications </w:t>
      </w:r>
      <w:r w:rsidRPr="0074610E">
        <w:rPr>
          <w:rStyle w:val="StyleUnderline"/>
          <w:highlight w:val="yellow"/>
        </w:rPr>
        <w:t>T</w:t>
      </w:r>
      <w:r w:rsidRPr="00505FD5">
        <w:rPr>
          <w:rStyle w:val="StyleUnderline"/>
        </w:rPr>
        <w:t xml:space="preserve">echnologies, who </w:t>
      </w:r>
      <w:r w:rsidRPr="0074610E">
        <w:rPr>
          <w:rStyle w:val="Emphasis"/>
          <w:highlight w:val="yellow"/>
        </w:rPr>
        <w:t>unanimously recommended</w:t>
      </w:r>
      <w:r>
        <w:t xml:space="preserve"> in their December 2013 report </w:t>
      </w:r>
      <w:r w:rsidRPr="0074610E">
        <w:rPr>
          <w:rStyle w:val="StyleUnderline"/>
          <w:highlight w:val="yellow"/>
        </w:rPr>
        <w:t>that the US</w:t>
      </w:r>
      <w:r w:rsidRPr="00505FD5">
        <w:rPr>
          <w:rStyle w:val="StyleUnderline"/>
        </w:rPr>
        <w:t xml:space="preserve"> Government </w:t>
      </w:r>
      <w:r w:rsidRPr="0074610E">
        <w:rPr>
          <w:rStyle w:val="StyleUnderline"/>
          <w:highlight w:val="yellow"/>
        </w:rPr>
        <w:t>should</w:t>
      </w:r>
      <w:r>
        <w:t xml:space="preserve"> “(1) </w:t>
      </w:r>
      <w:r w:rsidRPr="0074610E">
        <w:rPr>
          <w:rStyle w:val="Emphasis"/>
          <w:highlight w:val="yellow"/>
        </w:rPr>
        <w:t>fully support and not undermine</w:t>
      </w:r>
      <w:r w:rsidRPr="0074610E">
        <w:rPr>
          <w:rStyle w:val="StyleUnderline"/>
          <w:highlight w:val="yellow"/>
        </w:rPr>
        <w:t xml:space="preserve"> efforts to create encryption standards;</w:t>
      </w:r>
      <w:r>
        <w:t xml:space="preserve"> (2) </w:t>
      </w:r>
      <w:r w:rsidRPr="0074610E">
        <w:rPr>
          <w:rStyle w:val="Emphasis"/>
          <w:highlight w:val="yellow"/>
        </w:rPr>
        <w:t>not in any way</w:t>
      </w:r>
      <w:r w:rsidRPr="0074610E">
        <w:rPr>
          <w:rStyle w:val="StyleUnderline"/>
          <w:highlight w:val="yellow"/>
        </w:rPr>
        <w:t xml:space="preserve"> subvert, undermine, weaken, or make vulnerable</w:t>
      </w:r>
      <w:r w:rsidRPr="00505FD5">
        <w:rPr>
          <w:rStyle w:val="StyleUnderline"/>
        </w:rPr>
        <w:t xml:space="preserve"> generally available </w:t>
      </w:r>
      <w:r w:rsidRPr="0074610E">
        <w:rPr>
          <w:rStyle w:val="StyleUnderline"/>
          <w:highlight w:val="yellow"/>
        </w:rPr>
        <w:t>commercial software; and</w:t>
      </w:r>
      <w:r>
        <w:t xml:space="preserve"> (3) </w:t>
      </w:r>
      <w:r w:rsidRPr="0074610E">
        <w:rPr>
          <w:rStyle w:val="Emphasis"/>
          <w:highlight w:val="yellow"/>
        </w:rPr>
        <w:t>increase</w:t>
      </w:r>
      <w:r w:rsidRPr="0074610E">
        <w:rPr>
          <w:rStyle w:val="StyleUnderline"/>
          <w:highlight w:val="yellow"/>
        </w:rPr>
        <w:t xml:space="preserve"> the use of encryption and urge</w:t>
      </w:r>
      <w:r w:rsidRPr="00505FD5">
        <w:rPr>
          <w:rStyle w:val="StyleUnderline"/>
        </w:rPr>
        <w:t xml:space="preserve"> US </w:t>
      </w:r>
      <w:r w:rsidRPr="0074610E">
        <w:rPr>
          <w:rStyle w:val="StyleUnderline"/>
          <w:highlight w:val="yellow"/>
        </w:rPr>
        <w:t>companies to do so</w:t>
      </w:r>
      <w:r w:rsidRPr="00505FD5">
        <w:rPr>
          <w:rStyle w:val="StyleUnderline"/>
        </w:rPr>
        <w:t xml:space="preserve">, </w:t>
      </w:r>
      <w:r w:rsidRPr="0074610E">
        <w:rPr>
          <w:rStyle w:val="StyleUnderline"/>
          <w:highlight w:val="yellow"/>
        </w:rPr>
        <w:t>in order to better protect data in transit, at rest, in the cloud, and in</w:t>
      </w:r>
      <w:r w:rsidRPr="00505FD5">
        <w:rPr>
          <w:rStyle w:val="StyleUnderline"/>
        </w:rPr>
        <w:t xml:space="preserve"> other </w:t>
      </w:r>
      <w:r w:rsidRPr="0074610E">
        <w:rPr>
          <w:rStyle w:val="StyleUnderline"/>
          <w:highlight w:val="yellow"/>
        </w:rPr>
        <w:t>storage</w:t>
      </w:r>
      <w:r>
        <w:t>.”</w:t>
      </w:r>
    </w:p>
    <w:p w14:paraId="3918787A" w14:textId="77777777" w:rsidR="0057459A" w:rsidRDefault="0057459A" w:rsidP="0057459A">
      <w:r w:rsidRPr="0074610E">
        <w:rPr>
          <w:rStyle w:val="StyleUnderline"/>
          <w:highlight w:val="yellow"/>
        </w:rPr>
        <w:t>We urge</w:t>
      </w:r>
      <w:r w:rsidRPr="00505FD5">
        <w:rPr>
          <w:rStyle w:val="StyleUnderline"/>
        </w:rPr>
        <w:t xml:space="preserve"> the Administration to follow the Review Group’s recommendation and adopt </w:t>
      </w:r>
      <w:r w:rsidRPr="0074610E">
        <w:rPr>
          <w:rStyle w:val="StyleUnderline"/>
          <w:highlight w:val="yellow"/>
        </w:rPr>
        <w:t xml:space="preserve">policies that </w:t>
      </w:r>
      <w:r w:rsidRPr="0074610E">
        <w:rPr>
          <w:rStyle w:val="Emphasis"/>
          <w:highlight w:val="yellow"/>
        </w:rPr>
        <w:t>promote rather than undermine</w:t>
      </w:r>
      <w:r w:rsidRPr="00505FD5">
        <w:rPr>
          <w:rStyle w:val="StyleUnderline"/>
        </w:rPr>
        <w:t xml:space="preserve"> the </w:t>
      </w:r>
      <w:r w:rsidRPr="0074610E">
        <w:rPr>
          <w:rStyle w:val="StyleUnderline"/>
          <w:highlight w:val="yellow"/>
        </w:rPr>
        <w:t>widespread</w:t>
      </w:r>
      <w:r w:rsidRPr="00505FD5">
        <w:rPr>
          <w:rStyle w:val="StyleUnderline"/>
        </w:rPr>
        <w:t xml:space="preserve"> adoption of </w:t>
      </w:r>
      <w:r w:rsidRPr="0074610E">
        <w:rPr>
          <w:rStyle w:val="StyleUnderline"/>
          <w:highlight w:val="yellow"/>
        </w:rPr>
        <w:t>strong encryption</w:t>
      </w:r>
      <w:r w:rsidRPr="00505FD5">
        <w:rPr>
          <w:rStyle w:val="StyleUnderline"/>
        </w:rPr>
        <w:t xml:space="preserve"> technologies, </w:t>
      </w:r>
      <w:r w:rsidRPr="0074610E">
        <w:rPr>
          <w:rStyle w:val="StyleUnderline"/>
          <w:highlight w:val="yellow"/>
        </w:rPr>
        <w:t>and</w:t>
      </w:r>
      <w:r w:rsidRPr="00505FD5">
        <w:rPr>
          <w:rStyle w:val="StyleUnderline"/>
        </w:rPr>
        <w:t xml:space="preserve"> by doing so help </w:t>
      </w:r>
      <w:r w:rsidRPr="0074610E">
        <w:rPr>
          <w:rStyle w:val="StyleUnderline"/>
          <w:highlight w:val="yellow"/>
        </w:rPr>
        <w:t>lead</w:t>
      </w:r>
      <w:r w:rsidRPr="00505FD5">
        <w:rPr>
          <w:rStyle w:val="StyleUnderline"/>
        </w:rPr>
        <w:t xml:space="preserve"> the way to </w:t>
      </w:r>
      <w:r w:rsidRPr="0074610E">
        <w:rPr>
          <w:rStyle w:val="StyleUnderline"/>
          <w:highlight w:val="yellow"/>
        </w:rPr>
        <w:t>a more secure, prosperous, and rights-respecting future</w:t>
      </w:r>
      <w:r w:rsidRPr="00505FD5">
        <w:rPr>
          <w:rStyle w:val="StyleUnderline"/>
        </w:rPr>
        <w:t xml:space="preserve"> for America and </w:t>
      </w:r>
      <w:r w:rsidRPr="0074610E">
        <w:rPr>
          <w:rStyle w:val="StyleUnderline"/>
          <w:highlight w:val="yellow"/>
        </w:rPr>
        <w:t>for the world</w:t>
      </w:r>
      <w:r>
        <w:t>.</w:t>
      </w:r>
    </w:p>
    <w:p w14:paraId="2C2703B9" w14:textId="77777777" w:rsidR="005D50E9" w:rsidRDefault="005D50E9" w:rsidP="005D50E9"/>
    <w:p w14:paraId="79EF4438" w14:textId="37044CC4" w:rsidR="00E1255E" w:rsidRDefault="003E7DCC" w:rsidP="007F3F00">
      <w:pPr>
        <w:pStyle w:val="Heading3"/>
      </w:pPr>
      <w:r>
        <w:lastRenderedPageBreak/>
        <w:t>They Say: “</w:t>
      </w:r>
      <w:r w:rsidR="00E1255E">
        <w:t>Research Still Good</w:t>
      </w:r>
      <w:r>
        <w:t>”</w:t>
      </w:r>
    </w:p>
    <w:p w14:paraId="1DFD40A5" w14:textId="08D92F91" w:rsidR="00E1255E" w:rsidRPr="00A81C37" w:rsidRDefault="003E7DCC" w:rsidP="00E1255E">
      <w:pPr>
        <w:pStyle w:val="Heading4"/>
      </w:pPr>
      <w:r>
        <w:t xml:space="preserve">The debate has </w:t>
      </w:r>
      <w:r w:rsidRPr="00A81C37">
        <w:rPr>
          <w:u w:val="single"/>
        </w:rPr>
        <w:t>already been decided</w:t>
      </w:r>
      <w:r>
        <w:t xml:space="preserve">. On our side is </w:t>
      </w:r>
      <w:r w:rsidRPr="003E7DCC">
        <w:rPr>
          <w:i/>
          <w:u w:val="single"/>
        </w:rPr>
        <w:t>every expert</w:t>
      </w:r>
      <w:r>
        <w:t xml:space="preserve">. On their side is </w:t>
      </w:r>
      <w:r w:rsidRPr="00A81C37">
        <w:rPr>
          <w:i/>
          <w:u w:val="single"/>
        </w:rPr>
        <w:t>wishful thinking</w:t>
      </w:r>
      <w:r>
        <w:t xml:space="preserve">. </w:t>
      </w:r>
      <w:r w:rsidR="00A81C37">
        <w:t xml:space="preserve">More research is </w:t>
      </w:r>
      <w:r w:rsidR="00A81C37">
        <w:rPr>
          <w:i/>
          <w:u w:val="single"/>
        </w:rPr>
        <w:t>pointless</w:t>
      </w:r>
      <w:r w:rsidR="00A81C37">
        <w:t xml:space="preserve">. </w:t>
      </w:r>
    </w:p>
    <w:p w14:paraId="17A5CD0A" w14:textId="77777777" w:rsidR="00E1255E" w:rsidRDefault="00E1255E" w:rsidP="00E1255E">
      <w:r w:rsidRPr="004F5C0E">
        <w:rPr>
          <w:rStyle w:val="Style13ptBold"/>
        </w:rPr>
        <w:t>McLaughlin 15</w:t>
      </w:r>
      <w:r>
        <w:t xml:space="preserve"> — Jenna McLaughlin, Reporter and B</w:t>
      </w:r>
      <w:r w:rsidRPr="004F5C0E">
        <w:t>logger covering surveillance and national security</w:t>
      </w:r>
      <w:r>
        <w:t xml:space="preserve"> for </w:t>
      </w:r>
      <w:r>
        <w:rPr>
          <w:i/>
        </w:rPr>
        <w:t>The Intercept</w:t>
      </w:r>
      <w:r>
        <w:t>, former</w:t>
      </w:r>
      <w:r w:rsidRPr="004F5C0E">
        <w:t xml:space="preserve"> national security and foreign policy </w:t>
      </w:r>
      <w:r>
        <w:t xml:space="preserve">reporter and editorial fellow at </w:t>
      </w:r>
      <w:r w:rsidRPr="005B1D80">
        <w:rPr>
          <w:i/>
        </w:rPr>
        <w:t>Mother Jones</w:t>
      </w:r>
      <w:r>
        <w:t>, 2015 (“</w:t>
      </w:r>
      <w:r w:rsidRPr="008D2998">
        <w:t>FBI Director Says Scientists Are Wrong, Pitches Imaginary Solution to Encryption Dilemma</w:t>
      </w:r>
      <w:r>
        <w:t xml:space="preserve">,” </w:t>
      </w:r>
      <w:r>
        <w:rPr>
          <w:i/>
        </w:rPr>
        <w:t>The Intercept</w:t>
      </w:r>
      <w:r>
        <w:t>, July 8</w:t>
      </w:r>
      <w:r w:rsidRPr="004F5C0E">
        <w:rPr>
          <w:vertAlign w:val="superscript"/>
        </w:rPr>
        <w:t>th</w:t>
      </w:r>
      <w:r>
        <w:t xml:space="preserve">, Available Online at </w:t>
      </w:r>
      <w:r w:rsidRPr="008D2998">
        <w:t>https://firstlook.org/theintercept/2015/07/08/fbi-director-comey-proposes-imaginary-solution-encryption/</w:t>
      </w:r>
      <w:r>
        <w:t>, Accessed 07-20-2015)</w:t>
      </w:r>
    </w:p>
    <w:p w14:paraId="4EB7BCF8" w14:textId="77777777" w:rsidR="00E1255E" w:rsidRDefault="00E1255E" w:rsidP="00E1255E">
      <w:r w:rsidRPr="00516C59">
        <w:rPr>
          <w:rStyle w:val="StyleUnderline"/>
        </w:rPr>
        <w:t>Testifying before two Senate committees</w:t>
      </w:r>
      <w:r>
        <w:t xml:space="preserve"> on Wednesday </w:t>
      </w:r>
      <w:r w:rsidRPr="00516C59">
        <w:rPr>
          <w:rStyle w:val="StyleUnderline"/>
        </w:rPr>
        <w:t>about the threat he says strong encryption presents</w:t>
      </w:r>
      <w:r>
        <w:t xml:space="preserve"> to law enforcement, FBI Director James </w:t>
      </w:r>
      <w:r w:rsidRPr="009F1E8C">
        <w:rPr>
          <w:rStyle w:val="StyleUnderline"/>
          <w:highlight w:val="yellow"/>
        </w:rPr>
        <w:t xml:space="preserve">Comey didn’t so much propose a solution as </w:t>
      </w:r>
      <w:r w:rsidRPr="009F1E8C">
        <w:rPr>
          <w:rStyle w:val="Emphasis"/>
          <w:highlight w:val="yellow"/>
        </w:rPr>
        <w:t>wish for one</w:t>
      </w:r>
      <w:r>
        <w:t>.</w:t>
      </w:r>
    </w:p>
    <w:p w14:paraId="79D942BE" w14:textId="77777777" w:rsidR="00E1255E" w:rsidRDefault="00E1255E" w:rsidP="00E1255E">
      <w:r>
        <w:t>Comey said he needs some way to read and listen to any communication for which he’s gotten a court order. Modern end-to-end encryption — increasingly common following the revelations of mass surveillance by NSA whistleblower Edward Snowden — doesn’t allow for that. Only the parties on either end can do the decoding.</w:t>
      </w:r>
    </w:p>
    <w:p w14:paraId="1EE26C43" w14:textId="77777777" w:rsidR="00E1255E" w:rsidRDefault="00E1255E" w:rsidP="00E1255E">
      <w:r w:rsidRPr="009F1E8C">
        <w:rPr>
          <w:rStyle w:val="StyleUnderline"/>
          <w:highlight w:val="yellow"/>
        </w:rPr>
        <w:t>Comey’s problem is</w:t>
      </w:r>
      <w:r w:rsidRPr="00086996">
        <w:rPr>
          <w:rStyle w:val="StyleUnderline"/>
        </w:rPr>
        <w:t xml:space="preserve"> the nearly </w:t>
      </w:r>
      <w:r w:rsidRPr="009F1E8C">
        <w:rPr>
          <w:rStyle w:val="Emphasis"/>
          <w:highlight w:val="yellow"/>
        </w:rPr>
        <w:t>universal agreement among cryptographers, technologists and security experts</w:t>
      </w:r>
      <w:r w:rsidRPr="009F1E8C">
        <w:rPr>
          <w:rStyle w:val="StyleUnderline"/>
          <w:highlight w:val="yellow"/>
        </w:rPr>
        <w:t xml:space="preserve"> that there is no way to give</w:t>
      </w:r>
      <w:r w:rsidRPr="00086996">
        <w:rPr>
          <w:rStyle w:val="StyleUnderline"/>
        </w:rPr>
        <w:t xml:space="preserve"> the government </w:t>
      </w:r>
      <w:r w:rsidRPr="009F1E8C">
        <w:rPr>
          <w:rStyle w:val="StyleUnderline"/>
          <w:highlight w:val="yellow"/>
        </w:rPr>
        <w:t>access</w:t>
      </w:r>
      <w:r w:rsidRPr="00086996">
        <w:rPr>
          <w:rStyle w:val="StyleUnderline"/>
        </w:rPr>
        <w:t xml:space="preserve"> to encrypted communications </w:t>
      </w:r>
      <w:r w:rsidRPr="009F1E8C">
        <w:rPr>
          <w:rStyle w:val="StyleUnderline"/>
          <w:highlight w:val="yellow"/>
        </w:rPr>
        <w:t>without poking an exploitable hole</w:t>
      </w:r>
      <w:r w:rsidRPr="00086996">
        <w:rPr>
          <w:rStyle w:val="StyleUnderline"/>
        </w:rPr>
        <w:t xml:space="preserve"> that would put confidential data, as well as entities like banks and power grids, at risk</w:t>
      </w:r>
      <w:r>
        <w:t>.</w:t>
      </w:r>
    </w:p>
    <w:p w14:paraId="6F5FF5EB" w14:textId="77777777" w:rsidR="00E1255E" w:rsidRDefault="00E1255E" w:rsidP="00E1255E">
      <w:r w:rsidRPr="00086996">
        <w:rPr>
          <w:rStyle w:val="StyleUnderline"/>
        </w:rPr>
        <w:t>But</w:t>
      </w:r>
      <w:r>
        <w:t xml:space="preserve"> while speaking at Senate Judiciary and Senate Intelligence Committee hearings on Wednesday, </w:t>
      </w:r>
      <w:r w:rsidRPr="009F1E8C">
        <w:rPr>
          <w:rStyle w:val="StyleUnderline"/>
          <w:highlight w:val="yellow"/>
        </w:rPr>
        <w:t>Comey</w:t>
      </w:r>
      <w:r w:rsidRPr="00086996">
        <w:rPr>
          <w:rStyle w:val="StyleUnderline"/>
        </w:rPr>
        <w:t xml:space="preserve"> repeatedly </w:t>
      </w:r>
      <w:r w:rsidRPr="009F1E8C">
        <w:rPr>
          <w:rStyle w:val="StyleUnderline"/>
          <w:highlight w:val="yellow"/>
        </w:rPr>
        <w:t>refused to accept that</w:t>
      </w:r>
      <w:r w:rsidRPr="00086996">
        <w:rPr>
          <w:rStyle w:val="StyleUnderline"/>
        </w:rPr>
        <w:t xml:space="preserve"> as </w:t>
      </w:r>
      <w:r w:rsidRPr="009F1E8C">
        <w:rPr>
          <w:rStyle w:val="StyleUnderline"/>
          <w:highlight w:val="yellow"/>
        </w:rPr>
        <w:t>reality</w:t>
      </w:r>
      <w:r>
        <w:t>.</w:t>
      </w:r>
    </w:p>
    <w:p w14:paraId="4F6A1F52" w14:textId="77777777" w:rsidR="00E1255E" w:rsidRDefault="00E1255E" w:rsidP="00E1255E">
      <w:r>
        <w:t>“A whole lot of good people have said it’s too hard … maybe that’s so,” he said to the Intelligence Committee. “But my reaction to that is: I’m not sure they’ve really tried.”</w:t>
      </w:r>
    </w:p>
    <w:p w14:paraId="35407CCF" w14:textId="77777777" w:rsidR="00E1255E" w:rsidRDefault="00E1255E" w:rsidP="00E1255E">
      <w:r w:rsidRPr="009F1E8C">
        <w:rPr>
          <w:rStyle w:val="StyleUnderline"/>
          <w:highlight w:val="yellow"/>
        </w:rPr>
        <w:t xml:space="preserve">In a comment </w:t>
      </w:r>
      <w:r w:rsidRPr="009F1E8C">
        <w:rPr>
          <w:rStyle w:val="Emphasis"/>
          <w:highlight w:val="yellow"/>
        </w:rPr>
        <w:t>worthy of climate denialists</w:t>
      </w:r>
      <w:r w:rsidRPr="009F1E8C">
        <w:rPr>
          <w:rStyle w:val="StyleUnderline"/>
          <w:highlight w:val="yellow"/>
        </w:rPr>
        <w:t>, Comey told one senator</w:t>
      </w:r>
      <w:r>
        <w:t>: “</w:t>
      </w:r>
      <w:r w:rsidRPr="009F1E8C">
        <w:rPr>
          <w:rStyle w:val="StyleUnderline"/>
          <w:highlight w:val="yellow"/>
        </w:rPr>
        <w:t>Maybe the scientists are right</w:t>
      </w:r>
      <w:r>
        <w:t xml:space="preserve">. Ennnh, </w:t>
      </w:r>
      <w:r w:rsidRPr="009F1E8C">
        <w:rPr>
          <w:rStyle w:val="StyleUnderline"/>
          <w:highlight w:val="yellow"/>
        </w:rPr>
        <w:t>I’m not willing to give up on that yet</w:t>
      </w:r>
      <w:r>
        <w:t>.”</w:t>
      </w:r>
    </w:p>
    <w:p w14:paraId="0600D9E2" w14:textId="77777777" w:rsidR="00E1255E" w:rsidRDefault="00E1255E" w:rsidP="00E1255E">
      <w:r>
        <w:t>He described his inability to make a realistic proposal as the act of a humble public servant. “We’re trying to show humility to say we don’t know what would be best.”</w:t>
      </w:r>
    </w:p>
    <w:p w14:paraId="69B36DEB" w14:textId="77777777" w:rsidR="00E1255E" w:rsidRDefault="00E1255E" w:rsidP="00E1255E">
      <w:r w:rsidRPr="00086996">
        <w:rPr>
          <w:rStyle w:val="StyleUnderline"/>
        </w:rPr>
        <w:t>Comey said American technologists are so brilliant that they surely could come up with a solution if properly incentivized</w:t>
      </w:r>
      <w:r>
        <w:t>.</w:t>
      </w:r>
    </w:p>
    <w:p w14:paraId="238CC0C4" w14:textId="77777777" w:rsidR="00E1255E" w:rsidRDefault="00E1255E" w:rsidP="00E1255E">
      <w:r>
        <w:t>Julian Sanchez, a senior fellow at the Cato Institute, was incredulous about Comey’s insistence that experts are wrong: “How does his head not explode from cognitive dissonance when he repeats he has no tech expertise, then insists everyone who does is wrong?” he tweeted during the hearing.</w:t>
      </w:r>
    </w:p>
    <w:p w14:paraId="69CBE45C" w14:textId="77777777" w:rsidR="00E1255E" w:rsidRDefault="00E1255E" w:rsidP="00E1255E">
      <w:r w:rsidRPr="00086996">
        <w:rPr>
          <w:rStyle w:val="StyleUnderline"/>
        </w:rPr>
        <w:t>Prior to the</w:t>
      </w:r>
      <w:r>
        <w:t xml:space="preserve"> committee </w:t>
      </w:r>
      <w:r w:rsidRPr="00086996">
        <w:rPr>
          <w:rStyle w:val="StyleUnderline"/>
        </w:rPr>
        <w:t xml:space="preserve">hearings, a group of </w:t>
      </w:r>
      <w:r w:rsidRPr="003E7DCC">
        <w:rPr>
          <w:rStyle w:val="StyleUnderline"/>
          <w:highlight w:val="yellow"/>
        </w:rPr>
        <w:t xml:space="preserve">the world’s </w:t>
      </w:r>
      <w:r w:rsidRPr="003E7DCC">
        <w:rPr>
          <w:rStyle w:val="Emphasis"/>
          <w:highlight w:val="yellow"/>
        </w:rPr>
        <w:t>foremost cryptographers and scientists</w:t>
      </w:r>
      <w:r w:rsidRPr="003E7DCC">
        <w:rPr>
          <w:rStyle w:val="StyleUnderline"/>
          <w:highlight w:val="yellow"/>
        </w:rPr>
        <w:t xml:space="preserve"> wrote a</w:t>
      </w:r>
      <w:r w:rsidRPr="00086996">
        <w:rPr>
          <w:rStyle w:val="StyleUnderline"/>
        </w:rPr>
        <w:t xml:space="preserve"> paper including </w:t>
      </w:r>
      <w:r w:rsidRPr="003E7DCC">
        <w:rPr>
          <w:rStyle w:val="Emphasis"/>
          <w:highlight w:val="yellow"/>
        </w:rPr>
        <w:t>complex technical analysis</w:t>
      </w:r>
      <w:r w:rsidRPr="003E7DCC">
        <w:rPr>
          <w:rStyle w:val="StyleUnderline"/>
          <w:highlight w:val="yellow"/>
        </w:rPr>
        <w:t xml:space="preserve"> concluding that mandated backdoor keys</w:t>
      </w:r>
      <w:r w:rsidRPr="00086996">
        <w:rPr>
          <w:rStyle w:val="StyleUnderline"/>
        </w:rPr>
        <w:t xml:space="preserve"> for the government </w:t>
      </w:r>
      <w:r w:rsidRPr="003E7DCC">
        <w:rPr>
          <w:rStyle w:val="StyleUnderline"/>
          <w:highlight w:val="yellow"/>
        </w:rPr>
        <w:t>would</w:t>
      </w:r>
      <w:r w:rsidRPr="00086996">
        <w:rPr>
          <w:rStyle w:val="StyleUnderline"/>
        </w:rPr>
        <w:t xml:space="preserve"> only </w:t>
      </w:r>
      <w:r w:rsidRPr="003E7DCC">
        <w:rPr>
          <w:rStyle w:val="StyleUnderline"/>
          <w:highlight w:val="yellow"/>
        </w:rPr>
        <w:t xml:space="preserve">be </w:t>
      </w:r>
      <w:r w:rsidRPr="003E7DCC">
        <w:rPr>
          <w:rStyle w:val="Emphasis"/>
          <w:highlight w:val="yellow"/>
        </w:rPr>
        <w:t>dangerous for national security</w:t>
      </w:r>
      <w:r>
        <w:t>. This is the first time the group has gotten back together since 1997, the previous instance in which the FBI asked for a technical backdoor into communications.</w:t>
      </w:r>
    </w:p>
    <w:p w14:paraId="4E04905D" w14:textId="77777777" w:rsidR="00E1255E" w:rsidRDefault="00E1255E" w:rsidP="00E1255E">
      <w:r w:rsidRPr="00086996">
        <w:rPr>
          <w:rStyle w:val="StyleUnderline"/>
        </w:rPr>
        <w:t>But no experts were invited to testify</w:t>
      </w:r>
      <w:r>
        <w:t>, a fact that several intelligence committee members brought up, demanding a second hearing to hear from them.</w:t>
      </w:r>
    </w:p>
    <w:p w14:paraId="20230BB1" w14:textId="77777777" w:rsidR="00E1255E" w:rsidRDefault="00E1255E" w:rsidP="00E1255E">
      <w:r w:rsidRPr="00086996">
        <w:rPr>
          <w:rStyle w:val="StyleUnderline"/>
        </w:rPr>
        <w:t>Comey got little pushback from the panel, despite his lack of any formal plan and his denial of science</w:t>
      </w:r>
      <w:r>
        <w:t>. Sen. Martin Heinrich, D-N.M., thanked him for his display of “humility” in not presenting a solution, while Committee Chairman Richard Burr, R-N.C., said “I think you deserve a lot of credit for your restraint.”</w:t>
      </w:r>
    </w:p>
    <w:p w14:paraId="7B8438D9" w14:textId="77777777" w:rsidR="00E1255E" w:rsidRDefault="00E1255E" w:rsidP="00E1255E">
      <w:r>
        <w:t>Comey at one point briefly considered the possibility of a world not like the one he imagined, then concluded: “If that’s the case, then I think we’re stuck.”</w:t>
      </w:r>
    </w:p>
    <w:p w14:paraId="76D329F3" w14:textId="77777777" w:rsidR="00E1255E" w:rsidRDefault="00E1255E" w:rsidP="00E1255E"/>
    <w:p w14:paraId="3D933E7B" w14:textId="46761637" w:rsidR="009F1E8C" w:rsidRDefault="009F1E8C" w:rsidP="009F1E8C">
      <w:pPr>
        <w:pStyle w:val="Heading4"/>
      </w:pPr>
      <w:r>
        <w:lastRenderedPageBreak/>
        <w:t xml:space="preserve">This arg is something </w:t>
      </w:r>
      <w:r w:rsidRPr="00A81C37">
        <w:rPr>
          <w:u w:val="single"/>
        </w:rPr>
        <w:t>anti-vaxxers</w:t>
      </w:r>
      <w:r>
        <w:t xml:space="preserve"> would say. “</w:t>
      </w:r>
      <w:r w:rsidRPr="009F1E8C">
        <w:rPr>
          <w:i/>
        </w:rPr>
        <w:t>Researching the impossible is good</w:t>
      </w:r>
      <w:r>
        <w:t xml:space="preserve">” is </w:t>
      </w:r>
      <w:r w:rsidRPr="009F1E8C">
        <w:rPr>
          <w:u w:val="single"/>
        </w:rPr>
        <w:t>not a net-benefit</w:t>
      </w:r>
      <w:r>
        <w:t xml:space="preserve">. </w:t>
      </w:r>
    </w:p>
    <w:p w14:paraId="54D0C1EF" w14:textId="77777777" w:rsidR="009F1E8C" w:rsidRPr="00CB5DDF" w:rsidRDefault="009F1E8C" w:rsidP="009F1E8C">
      <w:r w:rsidRPr="00757D1A">
        <w:rPr>
          <w:rStyle w:val="Style13ptBold"/>
        </w:rPr>
        <w:t>Whittaker 15</w:t>
      </w:r>
      <w:r>
        <w:t xml:space="preserve"> — </w:t>
      </w:r>
      <w:r w:rsidRPr="00757D1A">
        <w:t>Zack Whittaker</w:t>
      </w:r>
      <w:r>
        <w:t>, Writer-E</w:t>
      </w:r>
      <w:r w:rsidRPr="00757D1A">
        <w:t xml:space="preserve">ditor for </w:t>
      </w:r>
      <w:r w:rsidRPr="00757D1A">
        <w:rPr>
          <w:i/>
        </w:rPr>
        <w:t>ZDNet</w:t>
      </w:r>
      <w:r w:rsidRPr="00757D1A">
        <w:t xml:space="preserve">, </w:t>
      </w:r>
      <w:r w:rsidRPr="00757D1A">
        <w:rPr>
          <w:i/>
        </w:rPr>
        <w:t>CNET</w:t>
      </w:r>
      <w:r>
        <w:t xml:space="preserve">, </w:t>
      </w:r>
      <w:r w:rsidRPr="00757D1A">
        <w:t xml:space="preserve">and </w:t>
      </w:r>
      <w:r w:rsidRPr="00757D1A">
        <w:rPr>
          <w:i/>
        </w:rPr>
        <w:t>CBS News</w:t>
      </w:r>
      <w:r>
        <w:t>, 2015 (“</w:t>
      </w:r>
      <w:r w:rsidRPr="00CB5DDF">
        <w:t>Why are we still talking about backdoors in encryption? No, really</w:t>
      </w:r>
      <w:r>
        <w:t xml:space="preserve">,” </w:t>
      </w:r>
      <w:r>
        <w:rPr>
          <w:i/>
        </w:rPr>
        <w:t>ZDNet</w:t>
      </w:r>
      <w:r>
        <w:t>, July 8</w:t>
      </w:r>
      <w:r w:rsidRPr="00CB5DDF">
        <w:rPr>
          <w:vertAlign w:val="superscript"/>
        </w:rPr>
        <w:t>th</w:t>
      </w:r>
      <w:r>
        <w:t xml:space="preserve">, Available Online at </w:t>
      </w:r>
      <w:hyperlink r:id="rId27" w:history="1">
        <w:r w:rsidRPr="006D67A8">
          <w:rPr>
            <w:rStyle w:val="Hyperlink"/>
          </w:rPr>
          <w:t>http://www.zdnet.com/article/because-there-is-no-such-thing-as-a-secure-backdoor-gosh-darn-it/</w:t>
        </w:r>
      </w:hyperlink>
      <w:r>
        <w:t>, Accessed 07-20-2015)</w:t>
      </w:r>
    </w:p>
    <w:p w14:paraId="67ACD214" w14:textId="77777777" w:rsidR="009F1E8C" w:rsidRDefault="009F1E8C" w:rsidP="009F1E8C">
      <w:r>
        <w:t>It's the conversation that just won't end.</w:t>
      </w:r>
    </w:p>
    <w:p w14:paraId="6C042473" w14:textId="77777777" w:rsidR="009F1E8C" w:rsidRDefault="009F1E8C" w:rsidP="009F1E8C">
      <w:r>
        <w:t>In case you hadn't noticed, in recent months there's been fervent discussion both for and against encryption, which has law enforcement and experts at odds.</w:t>
      </w:r>
    </w:p>
    <w:p w14:paraId="75F75226" w14:textId="77777777" w:rsidR="009F1E8C" w:rsidRDefault="009F1E8C" w:rsidP="009F1E8C">
      <w:r>
        <w:t>The debate began in the wake of the Edward Snowden affair after Apple began encrypting iPhones and iPads running the latest software. By cutting out Apple from the data demand process, law enforcement must go directly to the device owner. That -- as you might imagine -- incensed law enforcement and intelligence agencies, because that requires informing suspects that they're under investigation.</w:t>
      </w:r>
    </w:p>
    <w:p w14:paraId="2C177E1B" w14:textId="77777777" w:rsidR="009F1E8C" w:rsidRDefault="009F1E8C" w:rsidP="009F1E8C">
      <w:r>
        <w:t>Without any congressional backing, the feds asked for the only thing they could: "backdoor" access to tech companies' systems to pull data on suspected criminals and terrorists.</w:t>
      </w:r>
    </w:p>
    <w:p w14:paraId="1C4DA6DB" w14:textId="77777777" w:rsidR="009F1E8C" w:rsidRDefault="009F1E8C" w:rsidP="009F1E8C">
      <w:r>
        <w:t xml:space="preserve">On Tuesday, </w:t>
      </w:r>
      <w:r w:rsidRPr="00A50949">
        <w:rPr>
          <w:rStyle w:val="StyleUnderline"/>
        </w:rPr>
        <w:t xml:space="preserve">more than a dozen </w:t>
      </w:r>
      <w:r w:rsidRPr="00A871D0">
        <w:rPr>
          <w:rStyle w:val="StyleUnderline"/>
          <w:highlight w:val="yellow"/>
        </w:rPr>
        <w:t>elite cryptographers and security experts</w:t>
      </w:r>
      <w:r w:rsidRPr="00A50949">
        <w:rPr>
          <w:rStyle w:val="StyleUnderline"/>
        </w:rPr>
        <w:t xml:space="preserve"> penned a letter</w:t>
      </w:r>
      <w:r>
        <w:t xml:space="preserve"> effectively </w:t>
      </w:r>
      <w:r w:rsidRPr="00A871D0">
        <w:rPr>
          <w:rStyle w:val="StyleUnderline"/>
          <w:highlight w:val="yellow"/>
        </w:rPr>
        <w:t>call</w:t>
      </w:r>
      <w:r w:rsidRPr="00A50949">
        <w:rPr>
          <w:rStyle w:val="StyleUnderline"/>
        </w:rPr>
        <w:t xml:space="preserve">ing </w:t>
      </w:r>
      <w:r w:rsidRPr="00A871D0">
        <w:rPr>
          <w:rStyle w:val="StyleUnderline"/>
          <w:highlight w:val="yellow"/>
        </w:rPr>
        <w:t>on</w:t>
      </w:r>
      <w:r w:rsidRPr="00A50949">
        <w:rPr>
          <w:rStyle w:val="StyleUnderline"/>
        </w:rPr>
        <w:t xml:space="preserve"> the </w:t>
      </w:r>
      <w:r w:rsidRPr="00A871D0">
        <w:rPr>
          <w:rStyle w:val="StyleUnderline"/>
          <w:highlight w:val="yellow"/>
        </w:rPr>
        <w:t>feds to stop flogging a</w:t>
      </w:r>
      <w:r w:rsidRPr="00A50949">
        <w:rPr>
          <w:rStyle w:val="StyleUnderline"/>
        </w:rPr>
        <w:t xml:space="preserve">n already </w:t>
      </w:r>
      <w:r w:rsidRPr="00A871D0">
        <w:rPr>
          <w:rStyle w:val="StyleUnderline"/>
          <w:highlight w:val="yellow"/>
        </w:rPr>
        <w:t>dead horse</w:t>
      </w:r>
      <w:r>
        <w:t>.</w:t>
      </w:r>
    </w:p>
    <w:p w14:paraId="6A06D940" w14:textId="77777777" w:rsidR="009F1E8C" w:rsidRDefault="009F1E8C" w:rsidP="009F1E8C">
      <w:r>
        <w:t>From the report in The New York Times:</w:t>
      </w:r>
    </w:p>
    <w:p w14:paraId="23C96736" w14:textId="77777777" w:rsidR="009F1E8C" w:rsidRDefault="009F1E8C" w:rsidP="009F1E8C">
      <w:pPr>
        <w:ind w:left="720"/>
      </w:pPr>
      <w:r>
        <w:t>"The group -- 13 of the world's preeminent cryptographers, computer scientists and security specialists -- will release the paper, which concludes there is no viable technical solution that would allow the American and British governments to gain 'exceptional access' to encrypted communications without putting the world's most confidential data and critical infrastructure in danger."</w:t>
      </w:r>
    </w:p>
    <w:p w14:paraId="008938DF" w14:textId="77777777" w:rsidR="009F1E8C" w:rsidRDefault="009F1E8C" w:rsidP="009F1E8C">
      <w:r w:rsidRPr="00A50949">
        <w:rPr>
          <w:rStyle w:val="StyleUnderline"/>
        </w:rPr>
        <w:t>Their argument is simple: there is no such thing as a secure backdoor. If there's a way in that allows the feds to access data at will (even with a warrant or court-order), hackers will inevitably find it and use it for their own gain</w:t>
      </w:r>
      <w:r>
        <w:t>.</w:t>
      </w:r>
    </w:p>
    <w:p w14:paraId="2B57639B" w14:textId="77777777" w:rsidR="009F1E8C" w:rsidRDefault="009F1E8C" w:rsidP="009F1E8C">
      <w:r>
        <w:t xml:space="preserve">From Business Insider, </w:t>
      </w:r>
      <w:r w:rsidRPr="00A50949">
        <w:rPr>
          <w:rStyle w:val="StyleUnderline"/>
        </w:rPr>
        <w:t>widely-respected security expert</w:t>
      </w:r>
      <w:r>
        <w:t xml:space="preserve"> Bruce </w:t>
      </w:r>
      <w:r w:rsidRPr="00A50949">
        <w:rPr>
          <w:rStyle w:val="StyleUnderline"/>
        </w:rPr>
        <w:t>Schneier explained why there "really is no way" to keep users' data safe while providing backdoors</w:t>
      </w:r>
      <w:r>
        <w:t>. He said:</w:t>
      </w:r>
    </w:p>
    <w:p w14:paraId="52950BAC" w14:textId="77777777" w:rsidR="009F1E8C" w:rsidRDefault="009F1E8C" w:rsidP="009F1E8C">
      <w:pPr>
        <w:ind w:left="720"/>
      </w:pPr>
      <w:r>
        <w:t>"I have two options. I can design a secure system that has no backdoor access, meaning neither criminals nor foreign intelligence agencies nor domestic police can get at the data. Or I can design a system that has backdoor access, meaning they all can."</w:t>
      </w:r>
    </w:p>
    <w:p w14:paraId="3AEDAD13" w14:textId="77777777" w:rsidR="009F1E8C" w:rsidRDefault="009F1E8C" w:rsidP="009F1E8C">
      <w:r>
        <w:t xml:space="preserve">And </w:t>
      </w:r>
      <w:r w:rsidRPr="00BE1C00">
        <w:rPr>
          <w:rStyle w:val="StyleUnderline"/>
        </w:rPr>
        <w:t xml:space="preserve">that should be the end of it. </w:t>
      </w:r>
      <w:r w:rsidRPr="00A871D0">
        <w:rPr>
          <w:rStyle w:val="StyleUnderline"/>
          <w:highlight w:val="yellow"/>
        </w:rPr>
        <w:t>If the brightest minds in the world cannot come up with something the FBI wants</w:t>
      </w:r>
      <w:r w:rsidRPr="00BE1C00">
        <w:rPr>
          <w:rStyle w:val="StyleUnderline"/>
        </w:rPr>
        <w:t xml:space="preserve"> in its wildest dreams, </w:t>
      </w:r>
      <w:r w:rsidRPr="00A871D0">
        <w:rPr>
          <w:rStyle w:val="StyleUnderline"/>
          <w:highlight w:val="yellow"/>
        </w:rPr>
        <w:t>someone has to back down. You can't</w:t>
      </w:r>
      <w:r w:rsidRPr="00BE1C00">
        <w:rPr>
          <w:rStyle w:val="StyleUnderline"/>
        </w:rPr>
        <w:t xml:space="preserve"> just </w:t>
      </w:r>
      <w:r w:rsidRPr="00A871D0">
        <w:rPr>
          <w:rStyle w:val="StyleUnderline"/>
          <w:highlight w:val="yellow"/>
        </w:rPr>
        <w:t>push ahead</w:t>
      </w:r>
      <w:r w:rsidRPr="00BE1C00">
        <w:rPr>
          <w:rStyle w:val="StyleUnderline"/>
        </w:rPr>
        <w:t xml:space="preserve"> with something </w:t>
      </w:r>
      <w:r w:rsidRPr="00A871D0">
        <w:rPr>
          <w:rStyle w:val="StyleUnderline"/>
          <w:highlight w:val="yellow"/>
        </w:rPr>
        <w:t xml:space="preserve">if it's </w:t>
      </w:r>
      <w:r w:rsidRPr="00A871D0">
        <w:rPr>
          <w:rStyle w:val="Emphasis"/>
          <w:highlight w:val="yellow"/>
        </w:rPr>
        <w:t>not technically feasible</w:t>
      </w:r>
      <w:r>
        <w:t>.</w:t>
      </w:r>
    </w:p>
    <w:p w14:paraId="4B157D21" w14:textId="77777777" w:rsidR="009F1E8C" w:rsidRDefault="009F1E8C" w:rsidP="009F1E8C">
      <w:r w:rsidRPr="00BE1C00">
        <w:rPr>
          <w:rStyle w:val="StyleUnderline"/>
        </w:rPr>
        <w:t>But that's not stopping</w:t>
      </w:r>
      <w:r>
        <w:t xml:space="preserve"> FBI director James </w:t>
      </w:r>
      <w:r w:rsidRPr="00BE1C00">
        <w:rPr>
          <w:rStyle w:val="StyleUnderline"/>
        </w:rPr>
        <w:t>Comey</w:t>
      </w:r>
      <w:r>
        <w:t>, who on Wednesday made his case -- for the millionth time -- that encryption will prevent his agency (and others) from finding the bad guys.</w:t>
      </w:r>
    </w:p>
    <w:p w14:paraId="126E42EB" w14:textId="77777777" w:rsidR="009F1E8C" w:rsidRDefault="009F1E8C" w:rsidP="009F1E8C">
      <w:r>
        <w:t>In a brief (yet still rambling) opinion piece for Lawfare, the FBI director aimed for "healthy discussion" but failed to retain his point once he promised he was "not a maniac (or so at least [his] family says so" -- which, by the way, is exactly what a maniac would say.</w:t>
      </w:r>
    </w:p>
    <w:p w14:paraId="2B09E260" w14:textId="77777777" w:rsidR="009F1E8C" w:rsidRDefault="009F1E8C" w:rsidP="009F1E8C">
      <w:r>
        <w:t>Comey wrote:</w:t>
      </w:r>
    </w:p>
    <w:p w14:paraId="353E4EC6" w14:textId="77777777" w:rsidR="009F1E8C" w:rsidRDefault="009F1E8C" w:rsidP="009F1E8C">
      <w:pPr>
        <w:ind w:left="720"/>
      </w:pPr>
      <w:r>
        <w:t>"In universal strong encryption, I see something that is with us already and growing every day that will inexorably affect my ability to do that job. It may be that, as a people, we decide the benefits here outweigh the costs and that there is no sensible, technically feasible way to optimize privacy and safety in this particular context, or that public safety folks will be able to do their job well enough in the world of universal strong encryption."</w:t>
      </w:r>
    </w:p>
    <w:p w14:paraId="3260C9DD" w14:textId="77777777" w:rsidR="009F1E8C" w:rsidRDefault="009F1E8C" w:rsidP="009F1E8C">
      <w:r>
        <w:t>At least he managed to avoid using the word "backdoor" in his piece. He redeemed himself when, in Wednesday's testimony, Comey said that the FBI was "not seeking a backdoor." (For those not watching C-SPAN, he then proceeded to describe a backdoor.)</w:t>
      </w:r>
    </w:p>
    <w:p w14:paraId="462CE526" w14:textId="77777777" w:rsidR="009F1E8C" w:rsidRDefault="009F1E8C" w:rsidP="009F1E8C">
      <w:r>
        <w:t>At one point during his testimony, the FBI director specifically said, dodging the question by Sen John Cornyn (R-TX), that he doesn't want to "scare people by saying I'm certain people will die."</w:t>
      </w:r>
    </w:p>
    <w:p w14:paraId="435FAFAE" w14:textId="77777777" w:rsidR="009F1E8C" w:rsidRDefault="009F1E8C" w:rsidP="009F1E8C">
      <w:r w:rsidRPr="00BE1C00">
        <w:rPr>
          <w:rStyle w:val="StyleUnderline"/>
        </w:rPr>
        <w:t>He</w:t>
      </w:r>
      <w:r>
        <w:t xml:space="preserve">, </w:t>
      </w:r>
      <w:r w:rsidRPr="00BE1C00">
        <w:rPr>
          <w:rStyle w:val="StyleUnderline"/>
        </w:rPr>
        <w:t>and others</w:t>
      </w:r>
      <w:r>
        <w:t xml:space="preserve">, </w:t>
      </w:r>
      <w:r w:rsidRPr="00BE1C00">
        <w:rPr>
          <w:rStyle w:val="StyleUnderline"/>
        </w:rPr>
        <w:t xml:space="preserve">are blind to the fact that </w:t>
      </w:r>
      <w:r w:rsidRPr="00A871D0">
        <w:rPr>
          <w:rStyle w:val="StyleUnderline"/>
          <w:highlight w:val="yellow"/>
        </w:rPr>
        <w:t>undermining encryption</w:t>
      </w:r>
      <w:r w:rsidRPr="00BE1C00">
        <w:rPr>
          <w:rStyle w:val="StyleUnderline"/>
        </w:rPr>
        <w:t xml:space="preserve"> by installing backdoors </w:t>
      </w:r>
      <w:r w:rsidRPr="00A871D0">
        <w:rPr>
          <w:rStyle w:val="StyleUnderline"/>
          <w:highlight w:val="yellow"/>
        </w:rPr>
        <w:t>won't prevent crime</w:t>
      </w:r>
      <w:r>
        <w:t>. In a tweet, security expert and researcher Matt Blaze, one of the cryptographers who also signed the aforementioned letter, said: "</w:t>
      </w:r>
      <w:r w:rsidRPr="00A871D0">
        <w:rPr>
          <w:rStyle w:val="StyleUnderline"/>
          <w:highlight w:val="yellow"/>
        </w:rPr>
        <w:t xml:space="preserve">'Crypto causes crime' deserves no more consideration than </w:t>
      </w:r>
      <w:r w:rsidRPr="00A871D0">
        <w:rPr>
          <w:rStyle w:val="Emphasis"/>
          <w:highlight w:val="yellow"/>
        </w:rPr>
        <w:t>'vaccinations cause disease'</w:t>
      </w:r>
      <w:r>
        <w:t>."</w:t>
      </w:r>
    </w:p>
    <w:p w14:paraId="48E38DFD" w14:textId="77777777" w:rsidR="009F1E8C" w:rsidRDefault="009F1E8C" w:rsidP="009F1E8C">
      <w:r w:rsidRPr="00CB5DDF">
        <w:rPr>
          <w:rStyle w:val="StyleUnderline"/>
        </w:rPr>
        <w:t xml:space="preserve">The debate on encryption that Comey wanted has come and gone </w:t>
      </w:r>
      <w:r>
        <w:rPr>
          <w:rStyle w:val="StyleUnderline"/>
        </w:rPr>
        <w:t>–</w:t>
      </w:r>
      <w:r w:rsidRPr="00CB5DDF">
        <w:rPr>
          <w:rStyle w:val="StyleUnderline"/>
        </w:rPr>
        <w:t xml:space="preserve"> and he lost</w:t>
      </w:r>
      <w:r>
        <w:t xml:space="preserve">. He failed at the first hurdle. </w:t>
      </w:r>
      <w:r w:rsidRPr="00CB5DDF">
        <w:rPr>
          <w:rStyle w:val="StyleUnderline"/>
        </w:rPr>
        <w:t>It's time to let it go</w:t>
      </w:r>
      <w:r>
        <w:t>.</w:t>
      </w:r>
    </w:p>
    <w:p w14:paraId="14F95DE1" w14:textId="77777777" w:rsidR="009F1E8C" w:rsidRDefault="009F1E8C" w:rsidP="00E1255E"/>
    <w:p w14:paraId="40A36A7C" w14:textId="36CF1EEC" w:rsidR="0034594C" w:rsidRPr="0034594C" w:rsidRDefault="0034594C" w:rsidP="0034594C">
      <w:pPr>
        <w:pStyle w:val="Heading4"/>
      </w:pPr>
      <w:r>
        <w:rPr>
          <w:i/>
          <w:u w:val="single"/>
        </w:rPr>
        <w:lastRenderedPageBreak/>
        <w:t>Every</w:t>
      </w:r>
      <w:r>
        <w:t xml:space="preserve"> proposal will get shot down. Researching them is </w:t>
      </w:r>
      <w:r w:rsidR="00C41FD1">
        <w:rPr>
          <w:u w:val="single"/>
        </w:rPr>
        <w:t>a stalling tactic</w:t>
      </w:r>
      <w:r w:rsidR="00C41FD1">
        <w:t xml:space="preserve">. </w:t>
      </w:r>
      <w:r>
        <w:t xml:space="preserve"> </w:t>
      </w:r>
    </w:p>
    <w:p w14:paraId="5838F6E1" w14:textId="77777777" w:rsidR="0034594C" w:rsidRDefault="0034594C" w:rsidP="0034594C">
      <w:r w:rsidRPr="00B65EC5">
        <w:rPr>
          <w:rStyle w:val="Style13ptBold"/>
        </w:rPr>
        <w:t>Geller 15</w:t>
      </w:r>
      <w:r>
        <w:t xml:space="preserve"> — Eric Geller, Deputy Morning Editor at </w:t>
      </w:r>
      <w:r w:rsidRPr="007A7F90">
        <w:rPr>
          <w:i/>
        </w:rPr>
        <w:t>The Daily Dot</w:t>
      </w:r>
      <w:r>
        <w:t>—the “hometown newspaper of the Internet,” 2015 (“</w:t>
      </w:r>
      <w:r w:rsidRPr="00E21EAF">
        <w:t>The rise of the new Crypto War</w:t>
      </w:r>
      <w:r>
        <w:t xml:space="preserve">,” </w:t>
      </w:r>
      <w:r>
        <w:rPr>
          <w:i/>
        </w:rPr>
        <w:t xml:space="preserve">The Daily </w:t>
      </w:r>
      <w:r w:rsidRPr="007C2372">
        <w:rPr>
          <w:i/>
        </w:rPr>
        <w:t>Dot</w:t>
      </w:r>
      <w:r>
        <w:t>, July 10</w:t>
      </w:r>
      <w:r w:rsidRPr="007C2372">
        <w:rPr>
          <w:vertAlign w:val="superscript"/>
        </w:rPr>
        <w:t>th</w:t>
      </w:r>
      <w:r>
        <w:t xml:space="preserve">, </w:t>
      </w:r>
      <w:r w:rsidRPr="007C2372">
        <w:t>Available</w:t>
      </w:r>
      <w:r>
        <w:t xml:space="preserve"> Online at </w:t>
      </w:r>
      <w:hyperlink r:id="rId28" w:history="1">
        <w:r w:rsidRPr="00C3156D">
          <w:rPr>
            <w:rStyle w:val="Hyperlink"/>
          </w:rPr>
          <w:t>http://www.dailydot.com/politics/encryption-crypto-war-james-comey-fbi-privacy/</w:t>
        </w:r>
      </w:hyperlink>
      <w:r>
        <w:t>, Accessed 07-20-2015)</w:t>
      </w:r>
    </w:p>
    <w:p w14:paraId="1C63FBCB" w14:textId="77777777" w:rsidR="0034594C" w:rsidRDefault="0034594C" w:rsidP="0034594C">
      <w:r>
        <w:t>You can’t legislate the weather</w:t>
      </w:r>
    </w:p>
    <w:p w14:paraId="42BF5D5C" w14:textId="77777777" w:rsidR="0034594C" w:rsidRDefault="0034594C" w:rsidP="0034594C">
      <w:r w:rsidRPr="00644B8F">
        <w:rPr>
          <w:rStyle w:val="StyleUnderline"/>
        </w:rPr>
        <w:t xml:space="preserve">Security researchers don’t often wade into highly charged political fights. They work with code, and code is apolitical. But the </w:t>
      </w:r>
      <w:r w:rsidRPr="0034594C">
        <w:rPr>
          <w:rStyle w:val="StyleUnderline"/>
          <w:highlight w:val="yellow"/>
        </w:rPr>
        <w:t>security researchers</w:t>
      </w:r>
      <w:r w:rsidRPr="00644B8F">
        <w:rPr>
          <w:rStyle w:val="StyleUnderline"/>
        </w:rPr>
        <w:t xml:space="preserve"> who have followed the encryption debate </w:t>
      </w:r>
      <w:r w:rsidRPr="0034594C">
        <w:rPr>
          <w:rStyle w:val="StyleUnderline"/>
          <w:highlight w:val="yellow"/>
        </w:rPr>
        <w:t>say they’re tired of watching the FBI</w:t>
      </w:r>
      <w:r w:rsidRPr="0034594C">
        <w:rPr>
          <w:rStyle w:val="StyleUnderline"/>
        </w:rPr>
        <w:t xml:space="preserve"> either</w:t>
      </w:r>
      <w:r w:rsidRPr="00644B8F">
        <w:rPr>
          <w:rStyle w:val="StyleUnderline"/>
        </w:rPr>
        <w:t xml:space="preserve"> </w:t>
      </w:r>
      <w:r w:rsidRPr="0034594C">
        <w:rPr>
          <w:rStyle w:val="Emphasis"/>
          <w:highlight w:val="yellow"/>
        </w:rPr>
        <w:t>misunderstand or dismiss the technical reality</w:t>
      </w:r>
      <w:r w:rsidRPr="00644B8F">
        <w:rPr>
          <w:rStyle w:val="StyleUnderline"/>
        </w:rPr>
        <w:t xml:space="preserve"> surrounding backdoors</w:t>
      </w:r>
      <w:r>
        <w:t>.</w:t>
      </w:r>
    </w:p>
    <w:p w14:paraId="426D5841" w14:textId="77777777" w:rsidR="0034594C" w:rsidRDefault="0034594C" w:rsidP="0034594C">
      <w:r>
        <w:t>“</w:t>
      </w:r>
      <w:r w:rsidRPr="00644B8F">
        <w:rPr>
          <w:rStyle w:val="StyleUnderline"/>
        </w:rPr>
        <w:t xml:space="preserve">A lot of the </w:t>
      </w:r>
      <w:r w:rsidRPr="0034594C">
        <w:rPr>
          <w:rStyle w:val="StyleUnderline"/>
          <w:highlight w:val="yellow"/>
        </w:rPr>
        <w:t>arguments</w:t>
      </w:r>
      <w:r w:rsidRPr="00644B8F">
        <w:rPr>
          <w:rStyle w:val="StyleUnderline"/>
        </w:rPr>
        <w:t xml:space="preserve"> you hear </w:t>
      </w:r>
      <w:r w:rsidRPr="0034594C">
        <w:rPr>
          <w:rStyle w:val="StyleUnderline"/>
          <w:highlight w:val="yellow"/>
        </w:rPr>
        <w:t>from</w:t>
      </w:r>
      <w:r w:rsidRPr="00644B8F">
        <w:rPr>
          <w:rStyle w:val="StyleUnderline"/>
        </w:rPr>
        <w:t xml:space="preserve"> the </w:t>
      </w:r>
      <w:r w:rsidRPr="0034594C">
        <w:rPr>
          <w:rStyle w:val="StyleUnderline"/>
          <w:highlight w:val="yellow"/>
        </w:rPr>
        <w:t>FBI and</w:t>
      </w:r>
      <w:r>
        <w:t xml:space="preserve"> the </w:t>
      </w:r>
      <w:r w:rsidRPr="0034594C">
        <w:rPr>
          <w:rStyle w:val="StyleUnderline"/>
          <w:highlight w:val="yellow"/>
        </w:rPr>
        <w:t xml:space="preserve">NSA come from people </w:t>
      </w:r>
      <w:r w:rsidRPr="0034594C">
        <w:rPr>
          <w:rStyle w:val="Emphasis"/>
          <w:highlight w:val="yellow"/>
        </w:rPr>
        <w:t>most separated from technical reality</w:t>
      </w:r>
      <w:r>
        <w:t>,” Hall said.</w:t>
      </w:r>
    </w:p>
    <w:p w14:paraId="77DF9A8A" w14:textId="77777777" w:rsidR="0034594C" w:rsidRDefault="0034594C" w:rsidP="0034594C">
      <w:r w:rsidRPr="00644B8F">
        <w:rPr>
          <w:rStyle w:val="StyleUnderline"/>
        </w:rPr>
        <w:t xml:space="preserve">One major frustration is that the </w:t>
      </w:r>
      <w:r w:rsidRPr="0034594C">
        <w:rPr>
          <w:rStyle w:val="StyleUnderline"/>
          <w:highlight w:val="yellow"/>
        </w:rPr>
        <w:t>government hasn’t laid out</w:t>
      </w:r>
      <w:r w:rsidRPr="00644B8F">
        <w:rPr>
          <w:rStyle w:val="StyleUnderline"/>
        </w:rPr>
        <w:t xml:space="preserve"> the </w:t>
      </w:r>
      <w:r w:rsidRPr="0034594C">
        <w:rPr>
          <w:rStyle w:val="StyleUnderline"/>
          <w:highlight w:val="yellow"/>
        </w:rPr>
        <w:t>specifics</w:t>
      </w:r>
      <w:r w:rsidRPr="00644B8F">
        <w:rPr>
          <w:rStyle w:val="StyleUnderline"/>
        </w:rPr>
        <w:t xml:space="preserve"> of its desired intercept solution</w:t>
      </w:r>
      <w:r>
        <w:t>.</w:t>
      </w:r>
    </w:p>
    <w:p w14:paraId="583893AC" w14:textId="77777777" w:rsidR="0034594C" w:rsidRDefault="0034594C" w:rsidP="0034594C">
      <w:r w:rsidRPr="00644B8F">
        <w:rPr>
          <w:rStyle w:val="StyleUnderline"/>
        </w:rPr>
        <w:t>Comey and Deputy Attorney General</w:t>
      </w:r>
      <w:r>
        <w:t xml:space="preserve"> Sally </w:t>
      </w:r>
      <w:r w:rsidRPr="00644B8F">
        <w:rPr>
          <w:rStyle w:val="StyleUnderline"/>
        </w:rPr>
        <w:t>Yates continued to duck questions about specifics</w:t>
      </w:r>
      <w:r>
        <w:t xml:space="preserve"> at a July 8 Senate Judiciary Committee hearing, one of two Senate encryption hearings at which Comey testified that day.</w:t>
      </w:r>
    </w:p>
    <w:p w14:paraId="0D860AEC" w14:textId="77777777" w:rsidR="0034594C" w:rsidRDefault="0034594C" w:rsidP="0034594C">
      <w:r>
        <w:t>"We're not ruling out a legislative solution," said Yates, the second-ranking official at the Justice Department, "but we think that the more productive way to approach this … is to work with the industry" on per-company solutions.</w:t>
      </w:r>
    </w:p>
    <w:p w14:paraId="6A5DC69D" w14:textId="77777777" w:rsidR="0034594C" w:rsidRDefault="0034594C" w:rsidP="0034594C">
      <w:r>
        <w:t>“The government’s position was that bad guys could use crypto and so therefore they needed to regulate it, and our position was good guys need crypto in order to protect us from bad guys.”</w:t>
      </w:r>
    </w:p>
    <w:p w14:paraId="2A996ECC" w14:textId="77777777" w:rsidR="0034594C" w:rsidRDefault="0034594C" w:rsidP="0034594C">
      <w:r>
        <w:t>Later in the hearing, Comey suggested "some sort of regime where it's easier to compel people to unlock their devices," though he acknowledged the inherent Fifth Amendment concerns of self-incrimination.</w:t>
      </w:r>
    </w:p>
    <w:p w14:paraId="5B3C41F4" w14:textId="77777777" w:rsidR="0034594C" w:rsidRDefault="0034594C" w:rsidP="0034594C">
      <w:r>
        <w:t>Perhaps the Snowden leaks and general public anxiety about surveillance have made the government cautious. Perhaps it wants to cut deals with specific segments of the tech industry and it worries that going public with its ideas will make private negotiations harder. Schoen said that he had heard of “informal contacts” between the government and tech companies, with officials “contacting businesses and saying, ‘We find such and such product objectionable’ or ‘We want to make such and such a request about a product.’”</w:t>
      </w:r>
    </w:p>
    <w:p w14:paraId="31BB102C" w14:textId="77777777" w:rsidR="0034594C" w:rsidRDefault="0034594C" w:rsidP="0034594C">
      <w:r>
        <w:t xml:space="preserve">But there is another possibility. </w:t>
      </w:r>
      <w:r w:rsidRPr="0034594C">
        <w:rPr>
          <w:rStyle w:val="StyleUnderline"/>
          <w:highlight w:val="yellow"/>
        </w:rPr>
        <w:t>Specific proposals expose</w:t>
      </w:r>
      <w:r w:rsidRPr="003C5D99">
        <w:rPr>
          <w:rStyle w:val="StyleUnderline"/>
        </w:rPr>
        <w:t xml:space="preserve"> the </w:t>
      </w:r>
      <w:r w:rsidRPr="0034594C">
        <w:rPr>
          <w:rStyle w:val="StyleUnderline"/>
          <w:highlight w:val="yellow"/>
        </w:rPr>
        <w:t>government to specific criticism, and when</w:t>
      </w:r>
      <w:r w:rsidRPr="003C5D99">
        <w:rPr>
          <w:rStyle w:val="StyleUnderline"/>
        </w:rPr>
        <w:t xml:space="preserve"> that </w:t>
      </w:r>
      <w:r w:rsidRPr="0034594C">
        <w:rPr>
          <w:rStyle w:val="StyleUnderline"/>
          <w:highlight w:val="yellow"/>
        </w:rPr>
        <w:t xml:space="preserve">criticism comes from </w:t>
      </w:r>
      <w:r w:rsidRPr="0034594C">
        <w:rPr>
          <w:rStyle w:val="Emphasis"/>
          <w:highlight w:val="yellow"/>
        </w:rPr>
        <w:t>respected researchers</w:t>
      </w:r>
      <w:r w:rsidRPr="0034594C">
        <w:rPr>
          <w:rStyle w:val="StyleUnderline"/>
          <w:highlight w:val="yellow"/>
        </w:rPr>
        <w:t xml:space="preserve">, it can </w:t>
      </w:r>
      <w:r w:rsidRPr="0034594C">
        <w:rPr>
          <w:rStyle w:val="Emphasis"/>
          <w:highlight w:val="yellow"/>
        </w:rPr>
        <w:t>kill a proposal in its infancy</w:t>
      </w:r>
      <w:r>
        <w:t>. For such a small device, the Clipper chip certainly casts a long shadow.</w:t>
      </w:r>
    </w:p>
    <w:p w14:paraId="70683C5A" w14:textId="77777777" w:rsidR="0034594C" w:rsidRDefault="0034594C" w:rsidP="0034594C">
      <w:r>
        <w:t>“If you say, ‘Well, I think that people’s crypto keys should be copied in this way and transformed in this way, and then stored by this entity,’” Schoen said, “then it’s very easy for security experts to say, ‘That’s a terrible risk for reasons X, Y, and Z, because attackers can attack it in this way.”</w:t>
      </w:r>
    </w:p>
    <w:p w14:paraId="69E036C3" w14:textId="77777777" w:rsidR="0034594C" w:rsidRDefault="0034594C" w:rsidP="0034594C">
      <w:r w:rsidRPr="00C41FD1">
        <w:rPr>
          <w:rStyle w:val="StyleUnderline"/>
          <w:highlight w:val="yellow"/>
        </w:rPr>
        <w:t>Instead of offering specifics, FBI officials say they want more dialog</w:t>
      </w:r>
      <w:r>
        <w:t xml:space="preserve"> with Congress, the security community, and the public. </w:t>
      </w:r>
      <w:r w:rsidRPr="00C41FD1">
        <w:rPr>
          <w:rStyle w:val="StyleUnderline"/>
          <w:highlight w:val="yellow"/>
        </w:rPr>
        <w:t xml:space="preserve">But that appears to be little more than </w:t>
      </w:r>
      <w:r w:rsidRPr="00C41FD1">
        <w:rPr>
          <w:rStyle w:val="Emphasis"/>
          <w:highlight w:val="yellow"/>
        </w:rPr>
        <w:t>a stalling tactic</w:t>
      </w:r>
      <w:r>
        <w:t>.</w:t>
      </w:r>
    </w:p>
    <w:p w14:paraId="09F2BF59" w14:textId="77777777" w:rsidR="0034594C" w:rsidRPr="00E1255E" w:rsidRDefault="0034594C" w:rsidP="00E1255E"/>
    <w:p w14:paraId="1C8101EF" w14:textId="1807C624" w:rsidR="007F3F00" w:rsidRDefault="00A81C37" w:rsidP="007F3F00">
      <w:pPr>
        <w:pStyle w:val="Heading3"/>
      </w:pPr>
      <w:r>
        <w:lastRenderedPageBreak/>
        <w:t>They Say: “</w:t>
      </w:r>
      <w:r w:rsidR="0057459A">
        <w:t>Crime/Terror Net-Benefit</w:t>
      </w:r>
      <w:r>
        <w:t>”</w:t>
      </w:r>
    </w:p>
    <w:p w14:paraId="677339D4" w14:textId="77777777" w:rsidR="0057459A" w:rsidRPr="00A36B08" w:rsidRDefault="0057459A" w:rsidP="0057459A">
      <w:pPr>
        <w:pStyle w:val="Heading4"/>
      </w:pPr>
      <w:r>
        <w:t xml:space="preserve">Backdoors </w:t>
      </w:r>
      <w:r>
        <w:rPr>
          <w:i/>
          <w:u w:val="single"/>
        </w:rPr>
        <w:t>necessarily</w:t>
      </w:r>
      <w:r>
        <w:t xml:space="preserve"> make systems insecure and </w:t>
      </w:r>
      <w:r>
        <w:rPr>
          <w:u w:val="single"/>
        </w:rPr>
        <w:t>increase</w:t>
      </w:r>
      <w:r>
        <w:t xml:space="preserve"> the risk of crime. </w:t>
      </w:r>
    </w:p>
    <w:p w14:paraId="4A7E5953" w14:textId="77777777" w:rsidR="0057459A" w:rsidRPr="00A36B08" w:rsidRDefault="0057459A" w:rsidP="0057459A">
      <w:r w:rsidRPr="00A36B08">
        <w:rPr>
          <w:rStyle w:val="Style13ptBold"/>
        </w:rPr>
        <w:t>Sanchez 14</w:t>
      </w:r>
      <w:r>
        <w:t xml:space="preserve"> — Julian Sanchez, Senior Fellow specializing in </w:t>
      </w:r>
      <w:r w:rsidRPr="00A36B08">
        <w:t xml:space="preserve">technology, privacy, and civil liberties </w:t>
      </w:r>
      <w:r>
        <w:t xml:space="preserve">at the Cato Institute, former </w:t>
      </w:r>
      <w:r w:rsidRPr="00A36B08">
        <w:t xml:space="preserve">Washington Editor for </w:t>
      </w:r>
      <w:r w:rsidRPr="00A36B08">
        <w:rPr>
          <w:i/>
        </w:rPr>
        <w:t>Ars Technica</w:t>
      </w:r>
      <w:r>
        <w:t>, holds a B.A. in Philosophy and Political Science from New York University, 2014 (“</w:t>
      </w:r>
      <w:r w:rsidRPr="00A36B08">
        <w:t>Old Technopanic in New iBottles</w:t>
      </w:r>
      <w:r>
        <w:t xml:space="preserve">,” </w:t>
      </w:r>
      <w:r>
        <w:rPr>
          <w:i/>
        </w:rPr>
        <w:t>Cato at Liberty</w:t>
      </w:r>
      <w:r>
        <w:t>—a Cato Institute blog, September 23</w:t>
      </w:r>
      <w:r w:rsidRPr="00A36B08">
        <w:rPr>
          <w:vertAlign w:val="superscript"/>
        </w:rPr>
        <w:t>rd</w:t>
      </w:r>
      <w:r>
        <w:t xml:space="preserve">, Available Online at </w:t>
      </w:r>
      <w:hyperlink r:id="rId29" w:history="1">
        <w:r w:rsidRPr="006A0AC5">
          <w:rPr>
            <w:rStyle w:val="Hyperlink"/>
          </w:rPr>
          <w:t>http://www.cato.org/blog/old-technopanic-new-ibottles</w:t>
        </w:r>
      </w:hyperlink>
      <w:r>
        <w:t>, Accessed 06-29-2015)</w:t>
      </w:r>
    </w:p>
    <w:p w14:paraId="6C35A0CA" w14:textId="77777777" w:rsidR="0057459A" w:rsidRDefault="0057459A" w:rsidP="0057459A">
      <w:r>
        <w:t xml:space="preserve">First, as Kerr belatedly acknowledges in a follow-up post, </w:t>
      </w:r>
      <w:r w:rsidRPr="00A36B08">
        <w:rPr>
          <w:rStyle w:val="StyleUnderline"/>
          <w:highlight w:val="yellow"/>
        </w:rPr>
        <w:t xml:space="preserve">there are </w:t>
      </w:r>
      <w:r w:rsidRPr="00A36B08">
        <w:rPr>
          <w:rStyle w:val="Emphasis"/>
          <w:highlight w:val="yellow"/>
        </w:rPr>
        <w:t>excellent security reasons</w:t>
      </w:r>
      <w:r w:rsidRPr="00A36B08">
        <w:rPr>
          <w:rStyle w:val="StyleUnderline"/>
          <w:highlight w:val="yellow"/>
        </w:rPr>
        <w:t xml:space="preserve"> not to mandate backdoors</w:t>
      </w:r>
      <w:r>
        <w:t xml:space="preserve">. Indeed, had he looked to the original Crypto Wars of the 90s, he would have seen that this was one of the primary reasons similar schemes were almost uniformly rejected by technologists and security experts.  </w:t>
      </w:r>
      <w:r w:rsidRPr="00A36B08">
        <w:rPr>
          <w:rStyle w:val="StyleUnderline"/>
        </w:rPr>
        <w:t xml:space="preserve">More or less </w:t>
      </w:r>
      <w:r w:rsidRPr="00A36B08">
        <w:rPr>
          <w:rStyle w:val="Emphasis"/>
          <w:highlight w:val="yellow"/>
        </w:rPr>
        <w:t>by definition</w:t>
      </w:r>
      <w:r w:rsidRPr="00A36B08">
        <w:rPr>
          <w:rStyle w:val="StyleUnderline"/>
          <w:highlight w:val="yellow"/>
        </w:rPr>
        <w:t>, a backdoor for law enforcement is a deliberately introduced security vulnerability</w:t>
      </w:r>
      <w:r w:rsidRPr="00A36B08">
        <w:rPr>
          <w:rStyle w:val="StyleUnderline"/>
        </w:rPr>
        <w:t xml:space="preserve">, a form of architected breach: It requires a system to be designed to permit access to a user’s data against the user’s wishes, and </w:t>
      </w:r>
      <w:r w:rsidRPr="00A36B08">
        <w:rPr>
          <w:rStyle w:val="StyleUnderline"/>
          <w:highlight w:val="yellow"/>
        </w:rPr>
        <w:t xml:space="preserve">such a system is </w:t>
      </w:r>
      <w:r w:rsidRPr="00A36B08">
        <w:rPr>
          <w:rStyle w:val="Emphasis"/>
          <w:highlight w:val="yellow"/>
        </w:rPr>
        <w:t>necessarily</w:t>
      </w:r>
      <w:r w:rsidRPr="00A36B08">
        <w:rPr>
          <w:rStyle w:val="StyleUnderline"/>
          <w:highlight w:val="yellow"/>
        </w:rPr>
        <w:t xml:space="preserve"> less secure</w:t>
      </w:r>
      <w:r w:rsidRPr="00A36B08">
        <w:rPr>
          <w:rStyle w:val="StyleUnderline"/>
        </w:rPr>
        <w:t xml:space="preserve"> than one designed without such a feature.  As computer scientist</w:t>
      </w:r>
      <w:r>
        <w:t xml:space="preserve"> Matthew </w:t>
      </w:r>
      <w:r w:rsidRPr="00A36B08">
        <w:rPr>
          <w:rStyle w:val="StyleUnderline"/>
        </w:rPr>
        <w:t>Green explains</w:t>
      </w:r>
      <w:r>
        <w:t xml:space="preserve"> in a recent Slate column (and, with several eminent colleagues, in a longer 2013 paper) </w:t>
      </w:r>
      <w:r w:rsidRPr="00A36B08">
        <w:rPr>
          <w:rStyle w:val="StyleUnderline"/>
          <w:highlight w:val="yellow"/>
        </w:rPr>
        <w:t>it is</w:t>
      </w:r>
      <w:r w:rsidRPr="00A36B08">
        <w:rPr>
          <w:rStyle w:val="StyleUnderline"/>
        </w:rPr>
        <w:t xml:space="preserve"> damn </w:t>
      </w:r>
      <w:r w:rsidRPr="00A36B08">
        <w:rPr>
          <w:rStyle w:val="Emphasis"/>
          <w:highlight w:val="yellow"/>
        </w:rPr>
        <w:t>near impossible</w:t>
      </w:r>
      <w:r w:rsidRPr="00A36B08">
        <w:rPr>
          <w:rStyle w:val="StyleUnderline"/>
          <w:highlight w:val="yellow"/>
        </w:rPr>
        <w:t xml:space="preserve"> to create a security vulnerability that can only be exploited by “the good guys.”</w:t>
      </w:r>
      <w:r>
        <w:t xml:space="preserve"> Activist Eva Galperin puts the point pithily: “</w:t>
      </w:r>
      <w:r w:rsidRPr="00A36B08">
        <w:rPr>
          <w:rStyle w:val="StyleUnderline"/>
        </w:rPr>
        <w:t>Once you build a back door, you rarely get to decide who walks through it</w:t>
      </w:r>
      <w:r>
        <w:t xml:space="preserve">.” </w:t>
      </w:r>
      <w:r w:rsidRPr="00A36B08">
        <w:rPr>
          <w:rStyle w:val="StyleUnderline"/>
          <w:highlight w:val="yellow"/>
        </w:rPr>
        <w:t xml:space="preserve">Even if your noble intention is only to make criminals more vulnerable to police, the </w:t>
      </w:r>
      <w:r w:rsidRPr="00A36B08">
        <w:rPr>
          <w:rStyle w:val="Emphasis"/>
          <w:highlight w:val="yellow"/>
        </w:rPr>
        <w:t>unavoidable cost</w:t>
      </w:r>
      <w:r w:rsidRPr="00A36B08">
        <w:rPr>
          <w:rStyle w:val="StyleUnderline"/>
        </w:rPr>
        <w:t xml:space="preserve"> of doing so in practice </w:t>
      </w:r>
      <w:r w:rsidRPr="00A36B08">
        <w:rPr>
          <w:rStyle w:val="StyleUnderline"/>
          <w:highlight w:val="yellow"/>
        </w:rPr>
        <w:t>is making the overwhelming majority</w:t>
      </w:r>
      <w:r w:rsidRPr="00A36B08">
        <w:rPr>
          <w:rStyle w:val="StyleUnderline"/>
        </w:rPr>
        <w:t xml:space="preserve"> of law-abiding users </w:t>
      </w:r>
      <w:r w:rsidRPr="00A36B08">
        <w:rPr>
          <w:rStyle w:val="Emphasis"/>
          <w:highlight w:val="yellow"/>
        </w:rPr>
        <w:t>more vulnerable to criminals</w:t>
      </w:r>
      <w:r>
        <w:t>.</w:t>
      </w:r>
    </w:p>
    <w:p w14:paraId="3955C907" w14:textId="77777777" w:rsidR="005D50E9" w:rsidRDefault="005D50E9" w:rsidP="005D50E9"/>
    <w:p w14:paraId="2B0DE816" w14:textId="77777777" w:rsidR="005D50E9" w:rsidRPr="00A03DA4" w:rsidRDefault="005D50E9" w:rsidP="005D50E9">
      <w:pPr>
        <w:pStyle w:val="Heading4"/>
      </w:pPr>
      <w:r>
        <w:t xml:space="preserve">It is </w:t>
      </w:r>
      <w:r>
        <w:rPr>
          <w:u w:val="single"/>
        </w:rPr>
        <w:t>impossible</w:t>
      </w:r>
      <w:r>
        <w:t xml:space="preserve"> to build a “</w:t>
      </w:r>
      <w:r w:rsidRPr="00A03DA4">
        <w:rPr>
          <w:i/>
        </w:rPr>
        <w:t>law enforcement only</w:t>
      </w:r>
      <w:r>
        <w:t xml:space="preserve">” backdoor. Attacks on encryption make crime </w:t>
      </w:r>
      <w:r>
        <w:rPr>
          <w:i/>
          <w:u w:val="single"/>
        </w:rPr>
        <w:t>easier</w:t>
      </w:r>
      <w:r>
        <w:t xml:space="preserve">, not harder.  </w:t>
      </w:r>
    </w:p>
    <w:p w14:paraId="4F8D65F7" w14:textId="77777777" w:rsidR="005D50E9" w:rsidRDefault="005D50E9" w:rsidP="005D50E9">
      <w:r w:rsidRPr="003F08A3">
        <w:rPr>
          <w:rStyle w:val="Style13ptBold"/>
        </w:rPr>
        <w:t>Cohn 14</w:t>
      </w:r>
      <w:r>
        <w:t xml:space="preserve"> — Cindy Cohn, </w:t>
      </w:r>
      <w:r w:rsidRPr="003F08A3">
        <w:t xml:space="preserve">Executive Director </w:t>
      </w:r>
      <w:r>
        <w:t xml:space="preserve">and former Legal Director and General Counsel </w:t>
      </w:r>
      <w:r w:rsidRPr="003F08A3">
        <w:t>of the Electronic Frontier Foundation</w:t>
      </w:r>
      <w:r>
        <w:t>, holds a J.D. from the University of Michigan Law School, 2014 (“</w:t>
      </w:r>
      <w:r w:rsidRPr="003F08A3">
        <w:t>EFF Response to FBI Director Comey's Speech on Encryption</w:t>
      </w:r>
      <w:r>
        <w:t>,” Electronic Frontier Foundation, October 17</w:t>
      </w:r>
      <w:r w:rsidRPr="003F08A3">
        <w:rPr>
          <w:vertAlign w:val="superscript"/>
        </w:rPr>
        <w:t>th</w:t>
      </w:r>
      <w:r>
        <w:t xml:space="preserve">, Available Online at </w:t>
      </w:r>
      <w:hyperlink r:id="rId30" w:history="1">
        <w:r w:rsidRPr="00B308DF">
          <w:rPr>
            <w:rStyle w:val="Hyperlink"/>
          </w:rPr>
          <w:t>https://www.eff.org/deeplinks/2014/10/eff-response-fbi-director-comeys-speech-encryption</w:t>
        </w:r>
      </w:hyperlink>
      <w:r>
        <w:t>, Accessed 06-24-2015)</w:t>
      </w:r>
    </w:p>
    <w:p w14:paraId="7E8D83A0" w14:textId="77777777" w:rsidR="005D50E9" w:rsidRDefault="005D50E9" w:rsidP="005D50E9">
      <w:r>
        <w:t xml:space="preserve">FBI Director James </w:t>
      </w:r>
      <w:r w:rsidRPr="003F08A3">
        <w:rPr>
          <w:rStyle w:val="StyleUnderline"/>
        </w:rPr>
        <w:t>Comey gave a speech</w:t>
      </w:r>
      <w:r>
        <w:t xml:space="preserve"> yesterday </w:t>
      </w:r>
      <w:r w:rsidRPr="003F08A3">
        <w:rPr>
          <w:rStyle w:val="StyleUnderline"/>
        </w:rPr>
        <w:t>reiterating the FBI's</w:t>
      </w:r>
      <w:r>
        <w:t xml:space="preserve"> nearly </w:t>
      </w:r>
      <w:r w:rsidRPr="003F08A3">
        <w:rPr>
          <w:rStyle w:val="StyleUnderline"/>
        </w:rPr>
        <w:t>twenty-year-old talking points about why it wants to reduce the security in your devices, rather than help you increase it</w:t>
      </w:r>
      <w:r>
        <w:t>. Here's EFF's response:</w:t>
      </w:r>
    </w:p>
    <w:p w14:paraId="15FF9B98" w14:textId="77777777" w:rsidR="005D50E9" w:rsidRDefault="005D50E9" w:rsidP="005D50E9">
      <w:r w:rsidRPr="00FF7835">
        <w:rPr>
          <w:rStyle w:val="StyleUnderline"/>
          <w:highlight w:val="yellow"/>
        </w:rPr>
        <w:t>The FBI should not be in the business of trying to convince companies to offer less security</w:t>
      </w:r>
      <w:r w:rsidRPr="003F08A3">
        <w:rPr>
          <w:rStyle w:val="StyleUnderline"/>
        </w:rPr>
        <w:t xml:space="preserve"> to their customers. </w:t>
      </w:r>
      <w:r w:rsidRPr="00FF7835">
        <w:rPr>
          <w:rStyle w:val="StyleUnderline"/>
          <w:highlight w:val="yellow"/>
        </w:rPr>
        <w:t>It should be doing</w:t>
      </w:r>
      <w:r w:rsidRPr="003F08A3">
        <w:rPr>
          <w:rStyle w:val="StyleUnderline"/>
        </w:rPr>
        <w:t xml:space="preserve"> just </w:t>
      </w:r>
      <w:r w:rsidRPr="00FF7835">
        <w:rPr>
          <w:rStyle w:val="Emphasis"/>
          <w:highlight w:val="yellow"/>
        </w:rPr>
        <w:t>the opposite</w:t>
      </w:r>
      <w:r w:rsidRPr="003F08A3">
        <w:rPr>
          <w:rStyle w:val="StyleUnderline"/>
        </w:rPr>
        <w:t>. But that's what Comey is proposing</w:t>
      </w:r>
      <w:r>
        <w:t xml:space="preserve">—undoing a clear legal protection we fought hard for in the 1990s.1 </w:t>
      </w:r>
      <w:r w:rsidRPr="004F7844">
        <w:rPr>
          <w:rStyle w:val="StyleUnderline"/>
          <w:highlight w:val="yellow"/>
        </w:rPr>
        <w:t>The law</w:t>
      </w:r>
      <w:r w:rsidRPr="003F08A3">
        <w:rPr>
          <w:rStyle w:val="StyleUnderline"/>
        </w:rPr>
        <w:t xml:space="preserve"> specifically </w:t>
      </w:r>
      <w:r w:rsidRPr="004F7844">
        <w:rPr>
          <w:rStyle w:val="StyleUnderline"/>
          <w:highlight w:val="yellow"/>
        </w:rPr>
        <w:t>ensures that a company is not required to</w:t>
      </w:r>
      <w:r w:rsidRPr="003F08A3">
        <w:rPr>
          <w:rStyle w:val="StyleUnderline"/>
        </w:rPr>
        <w:t xml:space="preserve"> essentially </w:t>
      </w:r>
      <w:r w:rsidRPr="004F7844">
        <w:rPr>
          <w:rStyle w:val="StyleUnderline"/>
          <w:highlight w:val="yellow"/>
        </w:rPr>
        <w:t>become an agent of the FBI rather than serving your security and privacy interests</w:t>
      </w:r>
      <w:r w:rsidRPr="003F08A3">
        <w:rPr>
          <w:rStyle w:val="StyleUnderline"/>
        </w:rPr>
        <w:t>. Congress rightly decided that companies</w:t>
      </w:r>
      <w:r>
        <w:t xml:space="preserve"> (</w:t>
      </w:r>
      <w:r w:rsidRPr="003F08A3">
        <w:rPr>
          <w:rStyle w:val="StyleUnderline"/>
        </w:rPr>
        <w:t>and free and open source projects</w:t>
      </w:r>
      <w:r>
        <w:t xml:space="preserve"> and anyone else building our tools) </w:t>
      </w:r>
      <w:r w:rsidRPr="003F08A3">
        <w:rPr>
          <w:rStyle w:val="StyleUnderline"/>
        </w:rPr>
        <w:t xml:space="preserve">should be allowed to provide us with the tools to lock our digital information up just as strongly as we can lock up our physical goods. </w:t>
      </w:r>
      <w:r w:rsidRPr="004F7844">
        <w:rPr>
          <w:rStyle w:val="Emphasis"/>
          <w:highlight w:val="yellow"/>
        </w:rPr>
        <w:t>That's what Comey wants to undo</w:t>
      </w:r>
      <w:r>
        <w:t>.</w:t>
      </w:r>
    </w:p>
    <w:p w14:paraId="0A00E379" w14:textId="77777777" w:rsidR="005D50E9" w:rsidRDefault="005D50E9" w:rsidP="005D50E9">
      <w:r>
        <w:t>It's telling that his remarks echo so closely the arguments of that era. Compare them, for example, with this comment from former FBI Director Louis Freeh in May of 1995, now nearly twenty years ago:</w:t>
      </w:r>
    </w:p>
    <w:p w14:paraId="5F2356D9" w14:textId="77777777" w:rsidR="005D50E9" w:rsidRDefault="005D50E9" w:rsidP="005D50E9">
      <w:pPr>
        <w:ind w:left="720"/>
      </w:pPr>
      <w:r>
        <w:t>[W]e're in favor of strong encryption, robust encryption. The country needs it, industry needs it. We just want to make sure we have a trap door and key under some judge's authority where we can get there if somebody is planning a crime.</w:t>
      </w:r>
    </w:p>
    <w:p w14:paraId="69C79E04" w14:textId="77777777" w:rsidR="005D50E9" w:rsidRDefault="005D50E9" w:rsidP="005D50E9">
      <w:r>
        <w:t xml:space="preserve">Now just as then, </w:t>
      </w:r>
      <w:r w:rsidRPr="003F08A3">
        <w:rPr>
          <w:rStyle w:val="StyleUnderline"/>
        </w:rPr>
        <w:t xml:space="preserve">the </w:t>
      </w:r>
      <w:r w:rsidRPr="00FF7835">
        <w:rPr>
          <w:rStyle w:val="StyleUnderline"/>
          <w:highlight w:val="yellow"/>
        </w:rPr>
        <w:t xml:space="preserve">FBI is trying to convince the world that some </w:t>
      </w:r>
      <w:r w:rsidRPr="004F7844">
        <w:rPr>
          <w:rStyle w:val="Emphasis"/>
          <w:highlight w:val="yellow"/>
        </w:rPr>
        <w:t>fantasy version of security</w:t>
      </w:r>
      <w:r w:rsidRPr="00FF7835">
        <w:rPr>
          <w:rStyle w:val="StyleUnderline"/>
          <w:highlight w:val="yellow"/>
        </w:rPr>
        <w:t xml:space="preserve"> is possible—where "good guys" can have a back door</w:t>
      </w:r>
      <w:r w:rsidRPr="003F08A3">
        <w:rPr>
          <w:rStyle w:val="StyleUnderline"/>
        </w:rPr>
        <w:t xml:space="preserve"> or extra key </w:t>
      </w:r>
      <w:r w:rsidRPr="00FF7835">
        <w:rPr>
          <w:rStyle w:val="StyleUnderline"/>
          <w:highlight w:val="yellow"/>
        </w:rPr>
        <w:t xml:space="preserve">to </w:t>
      </w:r>
      <w:r w:rsidRPr="00FF7835">
        <w:rPr>
          <w:rStyle w:val="StyleUnderline"/>
          <w:highlight w:val="yellow"/>
        </w:rPr>
        <w:lastRenderedPageBreak/>
        <w:t>your home but bad guys could never use it. Anyone with</w:t>
      </w:r>
      <w:r w:rsidRPr="003F08A3">
        <w:rPr>
          <w:rStyle w:val="StyleUnderline"/>
        </w:rPr>
        <w:t xml:space="preserve"> even </w:t>
      </w:r>
      <w:r w:rsidRPr="00FF7835">
        <w:rPr>
          <w:rStyle w:val="StyleUnderline"/>
          <w:highlight w:val="yellow"/>
        </w:rPr>
        <w:t xml:space="preserve">a </w:t>
      </w:r>
      <w:r w:rsidRPr="00FF7835">
        <w:rPr>
          <w:rStyle w:val="Emphasis"/>
          <w:highlight w:val="yellow"/>
        </w:rPr>
        <w:t>rudimentary</w:t>
      </w:r>
      <w:r w:rsidRPr="00FF7835">
        <w:rPr>
          <w:rStyle w:val="StyleUnderline"/>
          <w:highlight w:val="yellow"/>
        </w:rPr>
        <w:t xml:space="preserve"> understanding of security can tell you that's </w:t>
      </w:r>
      <w:r w:rsidRPr="00FF7835">
        <w:rPr>
          <w:rStyle w:val="Emphasis"/>
          <w:highlight w:val="yellow"/>
        </w:rPr>
        <w:t>just not true</w:t>
      </w:r>
      <w:r w:rsidRPr="003F08A3">
        <w:rPr>
          <w:rStyle w:val="StyleUnderline"/>
        </w:rPr>
        <w:t>. So the "debate" Comey calls for is phony</w:t>
      </w:r>
      <w:r>
        <w:t xml:space="preserve">, and we suspect he knows it. Instead, </w:t>
      </w:r>
      <w:r w:rsidRPr="00FF7835">
        <w:rPr>
          <w:rStyle w:val="StyleUnderline"/>
          <w:highlight w:val="yellow"/>
        </w:rPr>
        <w:t>Comey wants everybody to have weak security</w:t>
      </w:r>
      <w:r w:rsidRPr="003F08A3">
        <w:rPr>
          <w:rStyle w:val="StyleUnderline"/>
        </w:rPr>
        <w:t xml:space="preserve">, </w:t>
      </w:r>
      <w:r w:rsidRPr="00FF7835">
        <w:rPr>
          <w:rStyle w:val="StyleUnderline"/>
          <w:highlight w:val="yellow"/>
        </w:rPr>
        <w:t>so that when the FBI decides somebody is a "bad guy," it has no problem collecting personal data</w:t>
      </w:r>
      <w:r>
        <w:t>.</w:t>
      </w:r>
    </w:p>
    <w:p w14:paraId="2A0601D4" w14:textId="77777777" w:rsidR="005D50E9" w:rsidRDefault="005D50E9" w:rsidP="005D50E9">
      <w:r w:rsidRPr="00FF7835">
        <w:rPr>
          <w:rStyle w:val="StyleUnderline"/>
          <w:highlight w:val="yellow"/>
        </w:rPr>
        <w:t xml:space="preserve">That's </w:t>
      </w:r>
      <w:r w:rsidRPr="00FF7835">
        <w:rPr>
          <w:rStyle w:val="Emphasis"/>
          <w:highlight w:val="yellow"/>
        </w:rPr>
        <w:t>bad science</w:t>
      </w:r>
      <w:r w:rsidRPr="00FF7835">
        <w:rPr>
          <w:rStyle w:val="StyleUnderline"/>
          <w:highlight w:val="yellow"/>
        </w:rPr>
        <w:t xml:space="preserve">, it's </w:t>
      </w:r>
      <w:r w:rsidRPr="00FF7835">
        <w:rPr>
          <w:rStyle w:val="Emphasis"/>
          <w:highlight w:val="yellow"/>
        </w:rPr>
        <w:t>bad law</w:t>
      </w:r>
      <w:r w:rsidRPr="00FF7835">
        <w:rPr>
          <w:rStyle w:val="StyleUnderline"/>
          <w:highlight w:val="yellow"/>
        </w:rPr>
        <w:t xml:space="preserve">, it's bad for </w:t>
      </w:r>
      <w:r w:rsidRPr="00FF7835">
        <w:rPr>
          <w:rStyle w:val="Emphasis"/>
          <w:highlight w:val="yellow"/>
        </w:rPr>
        <w:t>companies</w:t>
      </w:r>
      <w:r w:rsidRPr="00FF7835">
        <w:rPr>
          <w:rStyle w:val="StyleUnderline"/>
          <w:highlight w:val="yellow"/>
        </w:rPr>
        <w:t xml:space="preserve"> serving a</w:t>
      </w:r>
      <w:r w:rsidRPr="003F08A3">
        <w:rPr>
          <w:rStyle w:val="StyleUnderline"/>
        </w:rPr>
        <w:t xml:space="preserve"> global </w:t>
      </w:r>
      <w:r w:rsidRPr="00FF7835">
        <w:rPr>
          <w:rStyle w:val="StyleUnderline"/>
          <w:highlight w:val="yellow"/>
        </w:rPr>
        <w:t xml:space="preserve">marketplace that may not think the FBI is always a "good guy," and it's bad for </w:t>
      </w:r>
      <w:r w:rsidRPr="00FF7835">
        <w:rPr>
          <w:rStyle w:val="Emphasis"/>
          <w:highlight w:val="yellow"/>
        </w:rPr>
        <w:t>every person</w:t>
      </w:r>
      <w:r w:rsidRPr="00FF7835">
        <w:rPr>
          <w:rStyle w:val="StyleUnderline"/>
          <w:highlight w:val="yellow"/>
        </w:rPr>
        <w:t xml:space="preserve"> who wants to be sure</w:t>
      </w:r>
      <w:r w:rsidRPr="003F08A3">
        <w:rPr>
          <w:rStyle w:val="StyleUnderline"/>
        </w:rPr>
        <w:t xml:space="preserve"> that </w:t>
      </w:r>
      <w:r w:rsidRPr="00FF7835">
        <w:rPr>
          <w:rStyle w:val="StyleUnderline"/>
          <w:highlight w:val="yellow"/>
        </w:rPr>
        <w:t>their data is as protected as possible—whether from</w:t>
      </w:r>
      <w:r w:rsidRPr="003F08A3">
        <w:rPr>
          <w:rStyle w:val="StyleUnderline"/>
        </w:rPr>
        <w:t xml:space="preserve"> ordinary </w:t>
      </w:r>
      <w:r w:rsidRPr="00FF7835">
        <w:rPr>
          <w:rStyle w:val="StyleUnderline"/>
          <w:highlight w:val="yellow"/>
        </w:rPr>
        <w:t>criminals hacking into</w:t>
      </w:r>
      <w:r w:rsidRPr="003F08A3">
        <w:rPr>
          <w:rStyle w:val="StyleUnderline"/>
        </w:rPr>
        <w:t xml:space="preserve"> their </w:t>
      </w:r>
      <w:r w:rsidRPr="00FF7835">
        <w:rPr>
          <w:rStyle w:val="StyleUnderline"/>
          <w:highlight w:val="yellow"/>
        </w:rPr>
        <w:t>email</w:t>
      </w:r>
      <w:r w:rsidRPr="003F08A3">
        <w:rPr>
          <w:rStyle w:val="StyleUnderline"/>
        </w:rPr>
        <w:t xml:space="preserve"> provider, </w:t>
      </w:r>
      <w:r w:rsidRPr="00FF7835">
        <w:rPr>
          <w:rStyle w:val="StyleUnderline"/>
          <w:highlight w:val="yellow"/>
        </w:rPr>
        <w:t>rogue governments tracking them for politically organizing, or competing companies looking for</w:t>
      </w:r>
      <w:r w:rsidRPr="003F08A3">
        <w:rPr>
          <w:rStyle w:val="StyleUnderline"/>
        </w:rPr>
        <w:t xml:space="preserve"> their </w:t>
      </w:r>
      <w:r w:rsidRPr="00FF7835">
        <w:rPr>
          <w:rStyle w:val="StyleUnderline"/>
          <w:highlight w:val="yellow"/>
        </w:rPr>
        <w:t>trade secrets</w:t>
      </w:r>
      <w:r>
        <w:t xml:space="preserve">. </w:t>
      </w:r>
    </w:p>
    <w:p w14:paraId="4380FDF4" w14:textId="77777777" w:rsidR="005D50E9" w:rsidRDefault="005D50E9" w:rsidP="005D50E9">
      <w:r>
        <w:t>Perhaps Comey's speech is saber rattling. Maybe it's an attempt to persuade the American people that we've undertaken significant reforms in light of the Snowden revelations—the U.S. government has not—and that it's time for the "pendulum" to swing back. Or maybe by putting this issue in play, the FBI may hope to draw our eyes away from, say, its attempt to water down the National Security Letter reform that Congress is considering. It's difficult to tell.</w:t>
      </w:r>
    </w:p>
    <w:p w14:paraId="469B4E9C" w14:textId="77777777" w:rsidR="005D50E9" w:rsidRDefault="005D50E9" w:rsidP="005D50E9">
      <w:r>
        <w:t xml:space="preserve">But </w:t>
      </w:r>
      <w:r w:rsidRPr="00FF7835">
        <w:rPr>
          <w:rStyle w:val="StyleUnderline"/>
          <w:highlight w:val="yellow"/>
        </w:rPr>
        <w:t>if the FBI gets its way</w:t>
      </w:r>
      <w:r w:rsidRPr="003F08A3">
        <w:rPr>
          <w:rStyle w:val="StyleUnderline"/>
        </w:rPr>
        <w:t xml:space="preserve"> and convinces Congress to change the law</w:t>
      </w:r>
      <w:r>
        <w:t xml:space="preserve">, or even if it convinces companies like Apple that make our tools and hold our data to weaken the security they offer to us, </w:t>
      </w:r>
      <w:r w:rsidRPr="00FF7835">
        <w:rPr>
          <w:rStyle w:val="StyleUnderline"/>
          <w:highlight w:val="yellow"/>
        </w:rPr>
        <w:t xml:space="preserve">we'll </w:t>
      </w:r>
      <w:r w:rsidRPr="00FF7835">
        <w:rPr>
          <w:rStyle w:val="Emphasis"/>
          <w:highlight w:val="yellow"/>
        </w:rPr>
        <w:t>all</w:t>
      </w:r>
      <w:r w:rsidRPr="00FF7835">
        <w:rPr>
          <w:rStyle w:val="StyleUnderline"/>
          <w:highlight w:val="yellow"/>
        </w:rPr>
        <w:t xml:space="preserve"> end up </w:t>
      </w:r>
      <w:r w:rsidRPr="00FF7835">
        <w:rPr>
          <w:rStyle w:val="Emphasis"/>
          <w:highlight w:val="yellow"/>
        </w:rPr>
        <w:t>less secure</w:t>
      </w:r>
      <w:r w:rsidRPr="00FF7835">
        <w:rPr>
          <w:rStyle w:val="StyleUnderline"/>
          <w:highlight w:val="yellow"/>
        </w:rPr>
        <w:t xml:space="preserve"> and enjoy</w:t>
      </w:r>
      <w:r w:rsidRPr="003F08A3">
        <w:rPr>
          <w:rStyle w:val="StyleUnderline"/>
        </w:rPr>
        <w:t xml:space="preserve">ing </w:t>
      </w:r>
      <w:r w:rsidRPr="00FF7835">
        <w:rPr>
          <w:rStyle w:val="Emphasis"/>
          <w:highlight w:val="yellow"/>
        </w:rPr>
        <w:t>less privacy</w:t>
      </w:r>
      <w:r>
        <w:t>. Or as the Fourth Amendment puts it: we'll be be less "secure in our papers and effects."</w:t>
      </w:r>
    </w:p>
    <w:p w14:paraId="4F238FC3" w14:textId="77777777" w:rsidR="005D50E9" w:rsidRDefault="005D50E9" w:rsidP="005D50E9">
      <w:r>
        <w:t>For more on EFF's coverage of the "new" Crypto Wars, read this article focusing on the security issues we wrote last week in Vice. And going back even earlier, a broader update to a piece we wrote in 2010, which itself was was based on our fights in the 90s. If the FBI wants to try to resurrect this old debate, EFF will be in strong opposition, just as we were 20 years ago. That's because—just like 20 years ago—</w:t>
      </w:r>
      <w:r w:rsidRPr="00FF7835">
        <w:rPr>
          <w:rStyle w:val="StyleUnderline"/>
          <w:highlight w:val="yellow"/>
        </w:rPr>
        <w:t xml:space="preserve">the Internet needs </w:t>
      </w:r>
      <w:r w:rsidRPr="00FF7835">
        <w:rPr>
          <w:rStyle w:val="Emphasis"/>
          <w:highlight w:val="yellow"/>
        </w:rPr>
        <w:t>more, not less</w:t>
      </w:r>
      <w:r w:rsidRPr="00FF7835">
        <w:rPr>
          <w:rStyle w:val="StyleUnderline"/>
          <w:highlight w:val="yellow"/>
        </w:rPr>
        <w:t>, strong encryption</w:t>
      </w:r>
      <w:r>
        <w:t>.</w:t>
      </w:r>
    </w:p>
    <w:p w14:paraId="224F048F" w14:textId="77777777" w:rsidR="005D50E9" w:rsidRDefault="005D50E9" w:rsidP="005D50E9"/>
    <w:p w14:paraId="019F1AB3" w14:textId="77777777" w:rsidR="00654E6B" w:rsidRPr="00AD4BA5" w:rsidRDefault="00654E6B" w:rsidP="00654E6B">
      <w:pPr>
        <w:pStyle w:val="Heading4"/>
      </w:pPr>
      <w:r>
        <w:t xml:space="preserve">Even if a backdoor “worked,” it wouldn’t enable </w:t>
      </w:r>
      <w:r w:rsidRPr="00E1255E">
        <w:rPr>
          <w:u w:val="single"/>
        </w:rPr>
        <w:t>real-time access</w:t>
      </w:r>
      <w:r>
        <w:t xml:space="preserve">. </w:t>
      </w:r>
    </w:p>
    <w:p w14:paraId="4FCFEBEA" w14:textId="77777777" w:rsidR="00654E6B" w:rsidRDefault="00654E6B" w:rsidP="00654E6B">
      <w:r w:rsidRPr="00B65EC5">
        <w:rPr>
          <w:rStyle w:val="Style13ptBold"/>
        </w:rPr>
        <w:t>Geller 15</w:t>
      </w:r>
      <w:r>
        <w:t xml:space="preserve"> — Eric Geller, Deputy Morning Editor at </w:t>
      </w:r>
      <w:r w:rsidRPr="007A7F90">
        <w:rPr>
          <w:i/>
        </w:rPr>
        <w:t>The Daily Dot</w:t>
      </w:r>
      <w:r>
        <w:t>—the “hometown newspaper of the Internet,” 2015 (“</w:t>
      </w:r>
      <w:r w:rsidRPr="00E21EAF">
        <w:t>The rise of the new Crypto War</w:t>
      </w:r>
      <w:r>
        <w:t xml:space="preserve">,” </w:t>
      </w:r>
      <w:r>
        <w:rPr>
          <w:i/>
        </w:rPr>
        <w:t xml:space="preserve">The Daily </w:t>
      </w:r>
      <w:r w:rsidRPr="007C2372">
        <w:rPr>
          <w:i/>
        </w:rPr>
        <w:t>Dot</w:t>
      </w:r>
      <w:r>
        <w:t>, July 10</w:t>
      </w:r>
      <w:r w:rsidRPr="007C2372">
        <w:rPr>
          <w:vertAlign w:val="superscript"/>
        </w:rPr>
        <w:t>th</w:t>
      </w:r>
      <w:r>
        <w:t xml:space="preserve">, </w:t>
      </w:r>
      <w:r w:rsidRPr="007C2372">
        <w:t>Available</w:t>
      </w:r>
      <w:r>
        <w:t xml:space="preserve"> Online at </w:t>
      </w:r>
      <w:hyperlink r:id="rId31" w:history="1">
        <w:r w:rsidRPr="00C3156D">
          <w:rPr>
            <w:rStyle w:val="Hyperlink"/>
          </w:rPr>
          <w:t>http://www.dailydot.com/politics/encryption-crypto-war-james-comey-fbi-privacy/</w:t>
        </w:r>
      </w:hyperlink>
      <w:r>
        <w:t>, Accessed 07-20-2015)</w:t>
      </w:r>
    </w:p>
    <w:p w14:paraId="769A5443" w14:textId="77777777" w:rsidR="00654E6B" w:rsidRDefault="00654E6B" w:rsidP="00654E6B">
      <w:r>
        <w:t xml:space="preserve">Exploitation isn’t the only thing that worries </w:t>
      </w:r>
      <w:r w:rsidRPr="00654E6B">
        <w:rPr>
          <w:rStyle w:val="StyleUnderline"/>
          <w:highlight w:val="yellow"/>
        </w:rPr>
        <w:t>security researchers</w:t>
      </w:r>
      <w:r>
        <w:t xml:space="preserve">. They also </w:t>
      </w:r>
      <w:r w:rsidRPr="00654E6B">
        <w:rPr>
          <w:rStyle w:val="StyleUnderline"/>
          <w:highlight w:val="yellow"/>
        </w:rPr>
        <w:t>remain unconvinced</w:t>
      </w:r>
      <w:r w:rsidRPr="00F27C70">
        <w:rPr>
          <w:rStyle w:val="StyleUnderline"/>
        </w:rPr>
        <w:t xml:space="preserve"> that </w:t>
      </w:r>
      <w:r w:rsidRPr="00654E6B">
        <w:rPr>
          <w:rStyle w:val="StyleUnderline"/>
          <w:highlight w:val="yellow"/>
        </w:rPr>
        <w:t>a backdoor</w:t>
      </w:r>
      <w:r w:rsidRPr="00F27C70">
        <w:rPr>
          <w:rStyle w:val="StyleUnderline"/>
        </w:rPr>
        <w:t xml:space="preserve"> with</w:t>
      </w:r>
      <w:r>
        <w:t xml:space="preserve"> the other </w:t>
      </w:r>
      <w:r w:rsidRPr="00F27C70">
        <w:rPr>
          <w:rStyle w:val="StyleUnderline"/>
        </w:rPr>
        <w:t xml:space="preserve">necessary qualities </w:t>
      </w:r>
      <w:r w:rsidRPr="00654E6B">
        <w:rPr>
          <w:rStyle w:val="Emphasis"/>
          <w:highlight w:val="yellow"/>
        </w:rPr>
        <w:t>can even be built</w:t>
      </w:r>
      <w:r>
        <w:t>.</w:t>
      </w:r>
    </w:p>
    <w:p w14:paraId="199F74FF" w14:textId="77777777" w:rsidR="00654E6B" w:rsidRDefault="00654E6B" w:rsidP="00654E6B">
      <w:r w:rsidRPr="00F27C70">
        <w:rPr>
          <w:rStyle w:val="StyleUnderline"/>
        </w:rPr>
        <w:t xml:space="preserve">The FBI often cites situations like child abductions or active terrorist plots when it calls for backdoors. But such ongoing threats would require real-time access to the backdoor mechanism. That </w:t>
      </w:r>
      <w:r w:rsidRPr="00654E6B">
        <w:rPr>
          <w:rStyle w:val="StyleUnderline"/>
          <w:highlight w:val="yellow"/>
        </w:rPr>
        <w:t>real-time access</w:t>
      </w:r>
      <w:r>
        <w:t xml:space="preserve">, experts said, </w:t>
      </w:r>
      <w:r w:rsidRPr="00654E6B">
        <w:rPr>
          <w:rStyle w:val="StyleUnderline"/>
          <w:highlight w:val="yellow"/>
        </w:rPr>
        <w:t xml:space="preserve">is </w:t>
      </w:r>
      <w:r w:rsidRPr="00654E6B">
        <w:rPr>
          <w:rStyle w:val="Emphasis"/>
          <w:highlight w:val="yellow"/>
        </w:rPr>
        <w:t>not realistic</w:t>
      </w:r>
      <w:r w:rsidRPr="00F27C70">
        <w:rPr>
          <w:rStyle w:val="StyleUnderline"/>
        </w:rPr>
        <w:t xml:space="preserve"> given how backdoors are built and maintained</w:t>
      </w:r>
      <w:r>
        <w:t>.</w:t>
      </w:r>
    </w:p>
    <w:p w14:paraId="1558086C" w14:textId="77777777" w:rsidR="00654E6B" w:rsidRDefault="00654E6B" w:rsidP="00654E6B">
      <w:r>
        <w:t>“</w:t>
      </w:r>
      <w:r w:rsidRPr="00F27C70">
        <w:rPr>
          <w:rStyle w:val="StyleUnderline"/>
        </w:rPr>
        <w:t>You’re going to need to essentially perform very sensitive security operations that are going to require a bunch of human steps really, really fast</w:t>
      </w:r>
      <w:r>
        <w:t>,” said Hall. “</w:t>
      </w:r>
      <w:r w:rsidRPr="00F27C70">
        <w:rPr>
          <w:rStyle w:val="StyleUnderline"/>
        </w:rPr>
        <w:t>A lot of these are going to be in airgapped facilities</w:t>
      </w:r>
      <w:r>
        <w:t xml:space="preserve"> [where servers are deliberately cut off from the Internet], </w:t>
      </w:r>
      <w:r w:rsidRPr="00F27C70">
        <w:rPr>
          <w:rStyle w:val="StyleUnderline"/>
        </w:rPr>
        <w:t>and you’re going to have to jump the airgaps to get the keying material together in one place that’s probably also an airgapped facility</w:t>
      </w:r>
      <w:r>
        <w:t>.”</w:t>
      </w:r>
    </w:p>
    <w:p w14:paraId="6D47CA09" w14:textId="77777777" w:rsidR="00654E6B" w:rsidRDefault="00654E6B" w:rsidP="00654E6B">
      <w:r>
        <w:t xml:space="preserve">Daniel </w:t>
      </w:r>
      <w:r w:rsidRPr="00F27C70">
        <w:rPr>
          <w:rStyle w:val="StyleUnderline"/>
        </w:rPr>
        <w:t>Weitzner argued</w:t>
      </w:r>
      <w:r>
        <w:t xml:space="preserve"> that </w:t>
      </w:r>
      <w:r w:rsidRPr="00F27C70">
        <w:rPr>
          <w:rStyle w:val="StyleUnderline"/>
        </w:rPr>
        <w:t xml:space="preserve">there was simply no way to reconcile a backdoor’s dual requirements of security and accessibility. </w:t>
      </w:r>
      <w:r w:rsidRPr="00654E6B">
        <w:rPr>
          <w:rStyle w:val="StyleUnderline"/>
          <w:highlight w:val="yellow"/>
        </w:rPr>
        <w:t>If you physically disperse keys</w:t>
      </w:r>
      <w:r w:rsidRPr="00F27C70">
        <w:rPr>
          <w:rStyle w:val="StyleUnderline"/>
        </w:rPr>
        <w:t xml:space="preserve"> across the country to make them easier for law enforcement to reach, </w:t>
      </w:r>
      <w:r w:rsidRPr="00654E6B">
        <w:rPr>
          <w:rStyle w:val="StyleUnderline"/>
          <w:highlight w:val="yellow"/>
        </w:rPr>
        <w:t>you add more</w:t>
      </w:r>
      <w:r w:rsidRPr="00F27C70">
        <w:rPr>
          <w:rStyle w:val="StyleUnderline"/>
        </w:rPr>
        <w:t xml:space="preserve"> venues for </w:t>
      </w:r>
      <w:r w:rsidRPr="00654E6B">
        <w:rPr>
          <w:rStyle w:val="StyleUnderline"/>
          <w:highlight w:val="yellow"/>
        </w:rPr>
        <w:t>exploitation</w:t>
      </w:r>
      <w:r>
        <w:t xml:space="preserve">, he said. </w:t>
      </w:r>
      <w:r w:rsidRPr="00654E6B">
        <w:rPr>
          <w:rStyle w:val="StyleUnderline"/>
          <w:highlight w:val="yellow"/>
        </w:rPr>
        <w:t>If you put one</w:t>
      </w:r>
      <w:r w:rsidRPr="00F27C70">
        <w:rPr>
          <w:rStyle w:val="StyleUnderline"/>
        </w:rPr>
        <w:t xml:space="preserve"> hardware security </w:t>
      </w:r>
      <w:r w:rsidRPr="00654E6B">
        <w:rPr>
          <w:rStyle w:val="StyleUnderline"/>
          <w:highlight w:val="yellow"/>
        </w:rPr>
        <w:t>module in the FBI’s heavily guarded</w:t>
      </w:r>
      <w:r w:rsidRPr="00F27C70">
        <w:rPr>
          <w:rStyle w:val="StyleUnderline"/>
        </w:rPr>
        <w:t xml:space="preserve"> Washington </w:t>
      </w:r>
      <w:r w:rsidRPr="00654E6B">
        <w:rPr>
          <w:rStyle w:val="StyleUnderline"/>
          <w:highlight w:val="yellow"/>
        </w:rPr>
        <w:t>headquarters, you prevent</w:t>
      </w:r>
      <w:r w:rsidRPr="00F27C70">
        <w:rPr>
          <w:rStyle w:val="StyleUnderline"/>
        </w:rPr>
        <w:t xml:space="preserve"> disparate </w:t>
      </w:r>
      <w:r w:rsidRPr="00654E6B">
        <w:rPr>
          <w:rStyle w:val="StyleUnderline"/>
          <w:highlight w:val="yellow"/>
        </w:rPr>
        <w:t>law-enforcement</w:t>
      </w:r>
      <w:r w:rsidRPr="00F27C70">
        <w:rPr>
          <w:rStyle w:val="StyleUnderline"/>
        </w:rPr>
        <w:t xml:space="preserve"> groups </w:t>
      </w:r>
      <w:r w:rsidRPr="00654E6B">
        <w:rPr>
          <w:rStyle w:val="StyleUnderline"/>
          <w:highlight w:val="yellow"/>
        </w:rPr>
        <w:t>from quickly accessing it to launch real-time monitoring</w:t>
      </w:r>
      <w:r w:rsidRPr="00F27C70">
        <w:rPr>
          <w:rStyle w:val="StyleUnderline"/>
        </w:rPr>
        <w:t xml:space="preserve"> operations</w:t>
      </w:r>
      <w:r>
        <w:t>.</w:t>
      </w:r>
    </w:p>
    <w:p w14:paraId="761E9AF3" w14:textId="77777777" w:rsidR="00654E6B" w:rsidRDefault="00654E6B" w:rsidP="00654E6B">
      <w:r>
        <w:lastRenderedPageBreak/>
        <w:t>“</w:t>
      </w:r>
      <w:r w:rsidRPr="00F27C70">
        <w:rPr>
          <w:rStyle w:val="StyleUnderline"/>
        </w:rPr>
        <w:t>I’m not even sure we’re good at</w:t>
      </w:r>
      <w:r>
        <w:t xml:space="preserve"> doing that, </w:t>
      </w:r>
      <w:r w:rsidRPr="00F27C70">
        <w:rPr>
          <w:rStyle w:val="StyleUnderline"/>
        </w:rPr>
        <w:t>keeping keys like that technically secure</w:t>
      </w:r>
      <w:r>
        <w:t>,” Green said. “</w:t>
      </w:r>
      <w:r w:rsidRPr="00E1255E">
        <w:rPr>
          <w:rStyle w:val="StyleUnderline"/>
          <w:highlight w:val="yellow"/>
        </w:rPr>
        <w:t xml:space="preserve">I’m not sure we have </w:t>
      </w:r>
      <w:r w:rsidRPr="00E1255E">
        <w:rPr>
          <w:rStyle w:val="Emphasis"/>
          <w:highlight w:val="yellow"/>
        </w:rPr>
        <w:t>any hardware</w:t>
      </w:r>
      <w:r w:rsidRPr="00E1255E">
        <w:rPr>
          <w:rStyle w:val="StyleUnderline"/>
          <w:highlight w:val="yellow"/>
        </w:rPr>
        <w:t xml:space="preserve"> that’s ever been put to that test</w:t>
      </w:r>
      <w:r>
        <w:t>.”</w:t>
      </w:r>
    </w:p>
    <w:p w14:paraId="0F2B5AD6" w14:textId="77777777" w:rsidR="00654E6B" w:rsidRDefault="00654E6B" w:rsidP="00654E6B">
      <w:r>
        <w:t xml:space="preserve">* Hall = </w:t>
      </w:r>
      <w:r w:rsidRPr="00B9458A">
        <w:t>Joseph Hall, chief technologist at the Center for Democracy &amp; Technology</w:t>
      </w:r>
      <w:r>
        <w:t xml:space="preserve">; Weitzner = Daniel Weitzner, lecturer in the computer </w:t>
      </w:r>
      <w:r w:rsidRPr="00A54B14">
        <w:t>science department at the Massachusetts Institute of Technology</w:t>
      </w:r>
      <w:r>
        <w:t xml:space="preserve">; Green = </w:t>
      </w:r>
      <w:r w:rsidRPr="00B9458A">
        <w:t>Matthew Green, assistant research professor at the Johns Hopkins Information Security Institute</w:t>
      </w:r>
    </w:p>
    <w:p w14:paraId="0D486F47" w14:textId="77777777" w:rsidR="00654E6B" w:rsidRDefault="00654E6B" w:rsidP="00654E6B"/>
    <w:p w14:paraId="7ECB4422" w14:textId="77777777" w:rsidR="002A6D9A" w:rsidRPr="00A9677A" w:rsidRDefault="002A6D9A" w:rsidP="00A9677A"/>
    <w:p w14:paraId="5C8F213B" w14:textId="3C476A99" w:rsidR="00EB0675" w:rsidRDefault="00EB0675" w:rsidP="00EB0675">
      <w:pPr>
        <w:pStyle w:val="Heading2"/>
      </w:pPr>
      <w:r>
        <w:lastRenderedPageBreak/>
        <w:t>Terrorism/Crime DA</w:t>
      </w:r>
    </w:p>
    <w:p w14:paraId="79FAB2D7" w14:textId="77777777" w:rsidR="00EB0675" w:rsidRDefault="00EB0675" w:rsidP="00EB0675">
      <w:pPr>
        <w:pStyle w:val="Heading3"/>
      </w:pPr>
      <w:r>
        <w:lastRenderedPageBreak/>
        <w:t>They Say: “Statistics/Anecdotes”</w:t>
      </w:r>
    </w:p>
    <w:p w14:paraId="21ABDD37" w14:textId="77777777" w:rsidR="00EB0675" w:rsidRDefault="00EB0675" w:rsidP="00EB0675">
      <w:pPr>
        <w:pStyle w:val="Heading4"/>
      </w:pPr>
      <w:r>
        <w:t xml:space="preserve">Empirically, strong encryption </w:t>
      </w:r>
      <w:r w:rsidRPr="001E0F58">
        <w:rPr>
          <w:i/>
          <w:u w:val="single"/>
        </w:rPr>
        <w:t>doesn’t</w:t>
      </w:r>
      <w:r>
        <w:t xml:space="preserve"> foil law enforcement. Their evidence is </w:t>
      </w:r>
      <w:r w:rsidRPr="001E0F58">
        <w:rPr>
          <w:u w:val="single"/>
        </w:rPr>
        <w:t>baseless fearmongering</w:t>
      </w:r>
      <w:r>
        <w:t xml:space="preserve">. </w:t>
      </w:r>
    </w:p>
    <w:p w14:paraId="59524B3D" w14:textId="77777777" w:rsidR="00EB0675" w:rsidRDefault="00EB0675" w:rsidP="00EB0675">
      <w:r w:rsidRPr="00C221B8">
        <w:rPr>
          <w:rStyle w:val="Style13ptBold"/>
        </w:rPr>
        <w:t xml:space="preserve">Schneier </w:t>
      </w:r>
      <w:r>
        <w:rPr>
          <w:rStyle w:val="Style13ptBold"/>
        </w:rPr>
        <w:t>14</w:t>
      </w:r>
      <w:r>
        <w:t xml:space="preserve"> — </w:t>
      </w:r>
      <w:r w:rsidRPr="00C221B8">
        <w:t xml:space="preserve">Bruce Schneier, </w:t>
      </w:r>
      <w:r>
        <w:t xml:space="preserve">Chief Technology Officer for </w:t>
      </w:r>
      <w:r w:rsidRPr="00A25489">
        <w:t>Counterpane Internet Security</w:t>
      </w:r>
      <w:r>
        <w:t>, F</w:t>
      </w:r>
      <w:r w:rsidRPr="00043096">
        <w:t>ellow at the Berkman Center for Internet and So</w:t>
      </w:r>
      <w:r>
        <w:t>ciety at Harvard Law School, Program F</w:t>
      </w:r>
      <w:r w:rsidRPr="00043096">
        <w:t xml:space="preserve">ellow at the New America Foundation's </w:t>
      </w:r>
      <w:r>
        <w:t>Open Technology Institute, Board M</w:t>
      </w:r>
      <w:r w:rsidRPr="00043096">
        <w:t>ember of the Electronic Frontier Foundation, Advisory Board Member of the Electronic Privacy Information Center,</w:t>
      </w:r>
      <w:r w:rsidRPr="00C221B8">
        <w:t xml:space="preserve"> </w:t>
      </w:r>
      <w:r>
        <w:t>2014 (</w:t>
      </w:r>
      <w:r w:rsidRPr="00C221B8">
        <w:t>“</w:t>
      </w:r>
      <w:r w:rsidRPr="001E0F58">
        <w:t>Stop the hysteria over Apple encryption</w:t>
      </w:r>
      <w:r w:rsidRPr="00C221B8">
        <w:t xml:space="preserve">,” </w:t>
      </w:r>
      <w:r>
        <w:rPr>
          <w:i/>
        </w:rPr>
        <w:t>CNN</w:t>
      </w:r>
      <w:r w:rsidRPr="00C221B8">
        <w:t xml:space="preserve">, </w:t>
      </w:r>
      <w:r>
        <w:t>October 31</w:t>
      </w:r>
      <w:r w:rsidRPr="001E0F58">
        <w:rPr>
          <w:vertAlign w:val="superscript"/>
        </w:rPr>
        <w:t>st</w:t>
      </w:r>
      <w:r w:rsidRPr="00C221B8">
        <w:t xml:space="preserve">, Available Online at </w:t>
      </w:r>
      <w:r w:rsidRPr="001E0F58">
        <w:t>http://www.cnn.com/2014/10/03/opinion/schneier-apple-encryption-hysteria/index.html</w:t>
      </w:r>
      <w:r w:rsidRPr="00C221B8">
        <w:t xml:space="preserve">, </w:t>
      </w:r>
      <w:r>
        <w:t>Accessed 06-29-2015)</w:t>
      </w:r>
    </w:p>
    <w:p w14:paraId="451D4F35" w14:textId="77777777" w:rsidR="00EB0675" w:rsidRDefault="00EB0675" w:rsidP="00EB0675">
      <w:r>
        <w:t>Last week Apple announced that it is closing a serious security vulnerability in the iPhone. It used to be that the phone's encryption only protected a small amount of the data, and Apple had the ability to bypass security on the rest of it.</w:t>
      </w:r>
    </w:p>
    <w:p w14:paraId="10747B40" w14:textId="77777777" w:rsidR="00EB0675" w:rsidRDefault="00EB0675" w:rsidP="00EB0675">
      <w:r>
        <w:t>From now on, all the phone's data is protected. It can no longer be accessed by criminals, governments, or rogue employees. Access to it can no longer be demanded by totalitarian governments. A user's iPhone data is now more secure.</w:t>
      </w:r>
    </w:p>
    <w:p w14:paraId="5FA8F54E" w14:textId="77777777" w:rsidR="00EB0675" w:rsidRDefault="00EB0675" w:rsidP="00EB0675">
      <w:r w:rsidRPr="001E0F58">
        <w:rPr>
          <w:rStyle w:val="StyleUnderline"/>
          <w:highlight w:val="yellow"/>
        </w:rPr>
        <w:t>To hear</w:t>
      </w:r>
      <w:r w:rsidRPr="001E0F58">
        <w:rPr>
          <w:rStyle w:val="StyleUnderline"/>
        </w:rPr>
        <w:t xml:space="preserve"> U.S. </w:t>
      </w:r>
      <w:r w:rsidRPr="001E0F58">
        <w:rPr>
          <w:rStyle w:val="StyleUnderline"/>
          <w:highlight w:val="yellow"/>
        </w:rPr>
        <w:t>law enforcement</w:t>
      </w:r>
      <w:r w:rsidRPr="001E0F58">
        <w:rPr>
          <w:rStyle w:val="StyleUnderline"/>
        </w:rPr>
        <w:t xml:space="preserve"> respond, </w:t>
      </w:r>
      <w:r w:rsidRPr="001E0F58">
        <w:rPr>
          <w:rStyle w:val="StyleUnderline"/>
          <w:highlight w:val="yellow"/>
        </w:rPr>
        <w:t xml:space="preserve">you'd think Apple's move heralded </w:t>
      </w:r>
      <w:r w:rsidRPr="001E0F58">
        <w:rPr>
          <w:rStyle w:val="Emphasis"/>
          <w:highlight w:val="yellow"/>
        </w:rPr>
        <w:t>an unstoppable crime wave</w:t>
      </w:r>
      <w:r>
        <w:t>. See, the FBI had been using that vulnerability to get into peoples' iPhones. In the words of cyberlaw professor Orin Kerr, "How is the public interest served by a policy that only thwarts lawful search warrants?"</w:t>
      </w:r>
    </w:p>
    <w:p w14:paraId="6FD78DDF" w14:textId="77777777" w:rsidR="00EB0675" w:rsidRDefault="00EB0675" w:rsidP="00EB0675">
      <w:r>
        <w:t xml:space="preserve">Ah, </w:t>
      </w:r>
      <w:r w:rsidRPr="001E0F58">
        <w:rPr>
          <w:rStyle w:val="StyleUnderline"/>
          <w:highlight w:val="yellow"/>
        </w:rPr>
        <w:t>but</w:t>
      </w:r>
      <w:r>
        <w:t xml:space="preserve"> that's the thing: </w:t>
      </w:r>
      <w:r w:rsidRPr="001E0F58">
        <w:rPr>
          <w:rStyle w:val="StyleUnderline"/>
          <w:highlight w:val="yellow"/>
        </w:rPr>
        <w:t xml:space="preserve">You </w:t>
      </w:r>
      <w:r w:rsidRPr="001E0F58">
        <w:rPr>
          <w:rStyle w:val="Emphasis"/>
          <w:highlight w:val="yellow"/>
        </w:rPr>
        <w:t>can't</w:t>
      </w:r>
      <w:r w:rsidRPr="001E0F58">
        <w:rPr>
          <w:rStyle w:val="StyleUnderline"/>
          <w:highlight w:val="yellow"/>
        </w:rPr>
        <w:t xml:space="preserve"> build a "back door" that only the good guys can walk through</w:t>
      </w:r>
      <w:r w:rsidRPr="001E0F58">
        <w:rPr>
          <w:rStyle w:val="StyleUnderline"/>
        </w:rPr>
        <w:t>. Encryption protects against cybercriminals, industrial competitors, the Chinese secret police and the FBI. You're either vulnerable to eavesdropping by any of them, or you're secure from eavesdropping from all of them</w:t>
      </w:r>
      <w:r>
        <w:t>.</w:t>
      </w:r>
    </w:p>
    <w:p w14:paraId="3B6A8A5D" w14:textId="77777777" w:rsidR="00EB0675" w:rsidRDefault="00EB0675" w:rsidP="00EB0675">
      <w:r w:rsidRPr="001E0F58">
        <w:rPr>
          <w:rStyle w:val="StyleUnderline"/>
          <w:highlight w:val="yellow"/>
        </w:rPr>
        <w:t xml:space="preserve">Back-door access built for the good guys is </w:t>
      </w:r>
      <w:r w:rsidRPr="001E0F58">
        <w:rPr>
          <w:rStyle w:val="Emphasis"/>
          <w:highlight w:val="yellow"/>
        </w:rPr>
        <w:t>routinely used</w:t>
      </w:r>
      <w:r w:rsidRPr="001E0F58">
        <w:rPr>
          <w:rStyle w:val="StyleUnderline"/>
          <w:highlight w:val="yellow"/>
        </w:rPr>
        <w:t xml:space="preserve"> by the bad guys</w:t>
      </w:r>
      <w:r>
        <w:t>. In 2005, some unknown group surreptitiously used the lawful-intercept capabilities built into the Greek cell phone system. The same thing happened in Italy in 2006.</w:t>
      </w:r>
    </w:p>
    <w:p w14:paraId="014AF06C" w14:textId="77777777" w:rsidR="00EB0675" w:rsidRDefault="00EB0675" w:rsidP="00EB0675">
      <w:r>
        <w:t>In 2010, Chinese hackers subverted an intercept system Google had put into Gmail to comply with U.S. government surveillance requests. Back doors in our cell phone system are currently being exploited by the FBI and unknown others.</w:t>
      </w:r>
    </w:p>
    <w:p w14:paraId="32F62285" w14:textId="77777777" w:rsidR="00EB0675" w:rsidRDefault="00EB0675" w:rsidP="00EB0675">
      <w:r w:rsidRPr="001E0F58">
        <w:rPr>
          <w:rStyle w:val="StyleUnderline"/>
          <w:highlight w:val="yellow"/>
        </w:rPr>
        <w:t>This doesn't stop</w:t>
      </w:r>
      <w:r w:rsidRPr="001E0F58">
        <w:rPr>
          <w:rStyle w:val="StyleUnderline"/>
        </w:rPr>
        <w:t xml:space="preserve"> the </w:t>
      </w:r>
      <w:r w:rsidRPr="001E0F58">
        <w:rPr>
          <w:rStyle w:val="StyleUnderline"/>
          <w:highlight w:val="yellow"/>
        </w:rPr>
        <w:t>FBI and Justice</w:t>
      </w:r>
      <w:r w:rsidRPr="001E0F58">
        <w:rPr>
          <w:rStyle w:val="StyleUnderline"/>
        </w:rPr>
        <w:t xml:space="preserve"> Department </w:t>
      </w:r>
      <w:r w:rsidRPr="001E0F58">
        <w:rPr>
          <w:rStyle w:val="StyleUnderline"/>
          <w:highlight w:val="yellow"/>
        </w:rPr>
        <w:t xml:space="preserve">from </w:t>
      </w:r>
      <w:r w:rsidRPr="001E0F58">
        <w:rPr>
          <w:rStyle w:val="Emphasis"/>
          <w:highlight w:val="yellow"/>
        </w:rPr>
        <w:t>pumping up the fear</w:t>
      </w:r>
      <w:r>
        <w:t xml:space="preserve">. Attorney General Eric </w:t>
      </w:r>
      <w:r w:rsidRPr="001E0F58">
        <w:rPr>
          <w:rStyle w:val="StyleUnderline"/>
          <w:highlight w:val="yellow"/>
        </w:rPr>
        <w:t>Holder threatened</w:t>
      </w:r>
      <w:r w:rsidRPr="001E0F58">
        <w:rPr>
          <w:rStyle w:val="StyleUnderline"/>
        </w:rPr>
        <w:t xml:space="preserve"> us with </w:t>
      </w:r>
      <w:r w:rsidRPr="001E0F58">
        <w:rPr>
          <w:rStyle w:val="StyleUnderline"/>
          <w:highlight w:val="yellow"/>
        </w:rPr>
        <w:t>kidnappers and sexual predators</w:t>
      </w:r>
      <w:r>
        <w:t>.</w:t>
      </w:r>
    </w:p>
    <w:p w14:paraId="27972681" w14:textId="77777777" w:rsidR="00EB0675" w:rsidRDefault="00EB0675" w:rsidP="00EB0675">
      <w:r w:rsidRPr="001E0F58">
        <w:rPr>
          <w:rStyle w:val="StyleUnderline"/>
          <w:highlight w:val="yellow"/>
        </w:rPr>
        <w:t>The former head of</w:t>
      </w:r>
      <w:r w:rsidRPr="001E0F58">
        <w:rPr>
          <w:rStyle w:val="StyleUnderline"/>
        </w:rPr>
        <w:t xml:space="preserve"> the </w:t>
      </w:r>
      <w:r w:rsidRPr="001E0F58">
        <w:rPr>
          <w:rStyle w:val="StyleUnderline"/>
          <w:highlight w:val="yellow"/>
        </w:rPr>
        <w:t>FBI's criminal</w:t>
      </w:r>
      <w:r>
        <w:t xml:space="preserve"> investigative </w:t>
      </w:r>
      <w:r w:rsidRPr="001E0F58">
        <w:rPr>
          <w:rStyle w:val="StyleUnderline"/>
          <w:highlight w:val="yellow"/>
        </w:rPr>
        <w:t>division went</w:t>
      </w:r>
      <w:r w:rsidRPr="001E0F58">
        <w:rPr>
          <w:rStyle w:val="StyleUnderline"/>
        </w:rPr>
        <w:t xml:space="preserve"> even </w:t>
      </w:r>
      <w:r w:rsidRPr="001E0F58">
        <w:rPr>
          <w:rStyle w:val="StyleUnderline"/>
          <w:highlight w:val="yellow"/>
        </w:rPr>
        <w:t>further, conjuring up kidnappers who are also sexual predators. And</w:t>
      </w:r>
      <w:r>
        <w:t xml:space="preserve">, of course, </w:t>
      </w:r>
      <w:r w:rsidRPr="001E0F58">
        <w:rPr>
          <w:rStyle w:val="StyleUnderline"/>
          <w:highlight w:val="yellow"/>
        </w:rPr>
        <w:t>terrorists</w:t>
      </w:r>
      <w:r>
        <w:t>.</w:t>
      </w:r>
    </w:p>
    <w:p w14:paraId="6CACEE34" w14:textId="77777777" w:rsidR="00EB0675" w:rsidRDefault="00EB0675" w:rsidP="00EB0675">
      <w:r>
        <w:t>FBI Director James Comey claimed that Apple's move allows people to place themselves beyond the law" and also invoked that now overworked "child kidnapper." John J. Escalante, chief of detectives for the Chicago police department now holds the title of most hysterical: "Apple will become the phone of choice for the pedophile."</w:t>
      </w:r>
    </w:p>
    <w:p w14:paraId="413B2016" w14:textId="77777777" w:rsidR="00EB0675" w:rsidRDefault="00EB0675" w:rsidP="00EB0675">
      <w:r w:rsidRPr="001E0F58">
        <w:rPr>
          <w:rStyle w:val="Emphasis"/>
          <w:highlight w:val="yellow"/>
        </w:rPr>
        <w:t>It's all bluster</w:t>
      </w:r>
      <w:r w:rsidRPr="001E0F58">
        <w:rPr>
          <w:rStyle w:val="StyleUnderline"/>
          <w:highlight w:val="yellow"/>
        </w:rPr>
        <w:t xml:space="preserve">. Of the 3,576 major offenses for which warrants were granted for communications interception in 2013, </w:t>
      </w:r>
      <w:r w:rsidRPr="001E0F58">
        <w:rPr>
          <w:rStyle w:val="Emphasis"/>
          <w:highlight w:val="yellow"/>
        </w:rPr>
        <w:t>exactly one</w:t>
      </w:r>
      <w:r w:rsidRPr="001E0F58">
        <w:rPr>
          <w:rStyle w:val="StyleUnderline"/>
          <w:highlight w:val="yellow"/>
        </w:rPr>
        <w:t xml:space="preserve"> involved kidnapping. And</w:t>
      </w:r>
      <w:r>
        <w:t xml:space="preserve">, more importantly, </w:t>
      </w:r>
      <w:r w:rsidRPr="001E0F58">
        <w:rPr>
          <w:rStyle w:val="StyleUnderline"/>
          <w:highlight w:val="yellow"/>
        </w:rPr>
        <w:t xml:space="preserve">there's </w:t>
      </w:r>
      <w:r w:rsidRPr="001E0F58">
        <w:rPr>
          <w:rStyle w:val="Emphasis"/>
          <w:highlight w:val="yellow"/>
        </w:rPr>
        <w:t>no evidence</w:t>
      </w:r>
      <w:r w:rsidRPr="001E0F58">
        <w:rPr>
          <w:rStyle w:val="StyleUnderline"/>
        </w:rPr>
        <w:t xml:space="preserve"> that </w:t>
      </w:r>
      <w:r w:rsidRPr="001E0F58">
        <w:rPr>
          <w:rStyle w:val="StyleUnderline"/>
          <w:highlight w:val="yellow"/>
        </w:rPr>
        <w:t xml:space="preserve">encryption hampers criminal investigations </w:t>
      </w:r>
      <w:r w:rsidRPr="001E0F58">
        <w:rPr>
          <w:rStyle w:val="Emphasis"/>
          <w:highlight w:val="yellow"/>
        </w:rPr>
        <w:t>in any serious way</w:t>
      </w:r>
      <w:r w:rsidRPr="001E0F58">
        <w:rPr>
          <w:rStyle w:val="StyleUnderline"/>
          <w:highlight w:val="yellow"/>
        </w:rPr>
        <w:t xml:space="preserve">. In 2013, encryption foiled the police </w:t>
      </w:r>
      <w:r w:rsidRPr="001E0F58">
        <w:rPr>
          <w:rStyle w:val="Emphasis"/>
          <w:highlight w:val="yellow"/>
        </w:rPr>
        <w:t>nine times</w:t>
      </w:r>
      <w:r w:rsidRPr="001E0F58">
        <w:rPr>
          <w:rStyle w:val="StyleUnderline"/>
        </w:rPr>
        <w:t xml:space="preserve">, up from four in 2012 </w:t>
      </w:r>
      <w:r>
        <w:rPr>
          <w:rStyle w:val="StyleUnderline"/>
        </w:rPr>
        <w:t>–</w:t>
      </w:r>
      <w:r w:rsidRPr="001E0F58">
        <w:rPr>
          <w:rStyle w:val="StyleUnderline"/>
        </w:rPr>
        <w:t xml:space="preserve"> </w:t>
      </w:r>
      <w:r w:rsidRPr="001E0F58">
        <w:rPr>
          <w:rStyle w:val="StyleUnderline"/>
          <w:highlight w:val="yellow"/>
        </w:rPr>
        <w:t xml:space="preserve">and the investigations </w:t>
      </w:r>
      <w:r w:rsidRPr="001E0F58">
        <w:rPr>
          <w:rStyle w:val="Emphasis"/>
          <w:highlight w:val="yellow"/>
        </w:rPr>
        <w:t>proceeded in some other way</w:t>
      </w:r>
      <w:r>
        <w:t>.</w:t>
      </w:r>
    </w:p>
    <w:p w14:paraId="144AD079" w14:textId="77777777" w:rsidR="00EB0675" w:rsidRDefault="00EB0675" w:rsidP="00EB0675">
      <w:r w:rsidRPr="001E0F58">
        <w:rPr>
          <w:rStyle w:val="StyleUnderline"/>
          <w:highlight w:val="yellow"/>
        </w:rPr>
        <w:t>This is why</w:t>
      </w:r>
      <w:r w:rsidRPr="001E0F58">
        <w:rPr>
          <w:rStyle w:val="StyleUnderline"/>
        </w:rPr>
        <w:t xml:space="preserve"> the </w:t>
      </w:r>
      <w:r w:rsidRPr="001E0F58">
        <w:rPr>
          <w:rStyle w:val="StyleUnderline"/>
          <w:highlight w:val="yellow"/>
        </w:rPr>
        <w:t>FBI</w:t>
      </w:r>
      <w:r w:rsidRPr="001E0F58">
        <w:rPr>
          <w:rStyle w:val="StyleUnderline"/>
        </w:rPr>
        <w:t xml:space="preserve">'s </w:t>
      </w:r>
      <w:r w:rsidRPr="001E0F58">
        <w:rPr>
          <w:rStyle w:val="StyleUnderline"/>
          <w:highlight w:val="yellow"/>
        </w:rPr>
        <w:t xml:space="preserve">scare stories tend to </w:t>
      </w:r>
      <w:r w:rsidRPr="001E0F58">
        <w:rPr>
          <w:rStyle w:val="Emphasis"/>
          <w:highlight w:val="yellow"/>
        </w:rPr>
        <w:t>wither</w:t>
      </w:r>
      <w:r w:rsidRPr="001E0F58">
        <w:rPr>
          <w:rStyle w:val="StyleUnderline"/>
        </w:rPr>
        <w:t xml:space="preserve"> after public scrutiny. </w:t>
      </w:r>
      <w:r w:rsidRPr="001E0F58">
        <w:rPr>
          <w:rStyle w:val="StyleUnderline"/>
          <w:highlight w:val="yellow"/>
        </w:rPr>
        <w:t>A former</w:t>
      </w:r>
      <w:r w:rsidRPr="001E0F58">
        <w:rPr>
          <w:rStyle w:val="StyleUnderline"/>
        </w:rPr>
        <w:t xml:space="preserve"> FBI </w:t>
      </w:r>
      <w:r w:rsidRPr="001E0F58">
        <w:rPr>
          <w:rStyle w:val="StyleUnderline"/>
          <w:highlight w:val="yellow"/>
        </w:rPr>
        <w:t>assistant director wrote about a kidnapped man</w:t>
      </w:r>
      <w:r w:rsidRPr="001E0F58">
        <w:rPr>
          <w:rStyle w:val="StyleUnderline"/>
        </w:rPr>
        <w:t xml:space="preserve"> who would never have been found without the ability of the FBI to decrypt an iPhone, </w:t>
      </w:r>
      <w:r w:rsidRPr="001E0F58">
        <w:rPr>
          <w:rStyle w:val="StyleUnderline"/>
          <w:highlight w:val="yellow"/>
        </w:rPr>
        <w:t xml:space="preserve">only to retract the point hours later </w:t>
      </w:r>
      <w:r w:rsidRPr="001E0F58">
        <w:rPr>
          <w:rStyle w:val="Emphasis"/>
          <w:highlight w:val="yellow"/>
        </w:rPr>
        <w:t>because it wasn't true</w:t>
      </w:r>
      <w:r>
        <w:t>.</w:t>
      </w:r>
    </w:p>
    <w:p w14:paraId="152C7BB0" w14:textId="77777777" w:rsidR="00EB0675" w:rsidRDefault="00EB0675" w:rsidP="00EB0675">
      <w:r w:rsidRPr="002D2E3E">
        <w:rPr>
          <w:rStyle w:val="StyleUnderline"/>
          <w:highlight w:val="yellow"/>
        </w:rPr>
        <w:t>We've seen this game before</w:t>
      </w:r>
      <w:r w:rsidRPr="002D2E3E">
        <w:rPr>
          <w:rStyle w:val="StyleUnderline"/>
        </w:rPr>
        <w:t>. During the crypto wars</w:t>
      </w:r>
      <w:r>
        <w:t xml:space="preserve"> of the 1990s, </w:t>
      </w:r>
      <w:r w:rsidRPr="002D2E3E">
        <w:rPr>
          <w:rStyle w:val="StyleUnderline"/>
        </w:rPr>
        <w:t>FBI Director</w:t>
      </w:r>
      <w:r>
        <w:t xml:space="preserve"> Louis </w:t>
      </w:r>
      <w:r w:rsidRPr="002D2E3E">
        <w:rPr>
          <w:rStyle w:val="StyleUnderline"/>
        </w:rPr>
        <w:t>Freeh and others would repeatedly use the example of</w:t>
      </w:r>
      <w:r>
        <w:t xml:space="preserve"> mobster John </w:t>
      </w:r>
      <w:r w:rsidRPr="002D2E3E">
        <w:rPr>
          <w:rStyle w:val="StyleUnderline"/>
        </w:rPr>
        <w:t xml:space="preserve">Gotti to illustrate why the ability to tap telephones was so vital. But the Gotti evidence was collected using a room bug, not a telephone tap. And those same scary criminal tropes were trotted out then, too. Back then we called them the Four Horsemen of the Infocalypse: pedophiles, kidnappers, drug dealers, and terrorists. </w:t>
      </w:r>
      <w:r w:rsidRPr="002D2E3E">
        <w:rPr>
          <w:rStyle w:val="Emphasis"/>
          <w:highlight w:val="yellow"/>
        </w:rPr>
        <w:t>Nothing has changed</w:t>
      </w:r>
      <w:r>
        <w:t>.</w:t>
      </w:r>
    </w:p>
    <w:p w14:paraId="6691DE96" w14:textId="77777777" w:rsidR="00EB0675" w:rsidRDefault="00EB0675" w:rsidP="00EB0675"/>
    <w:p w14:paraId="4FFB727C" w14:textId="77777777" w:rsidR="00A823BC" w:rsidRPr="00BA5FCB" w:rsidRDefault="00A823BC" w:rsidP="00A823BC">
      <w:pPr>
        <w:pStyle w:val="Heading4"/>
      </w:pPr>
      <w:r>
        <w:rPr>
          <w:i/>
          <w:u w:val="single"/>
        </w:rPr>
        <w:lastRenderedPageBreak/>
        <w:t>Official statistics</w:t>
      </w:r>
      <w:r>
        <w:t xml:space="preserve"> disprove the link. </w:t>
      </w:r>
    </w:p>
    <w:p w14:paraId="7C63EF5C" w14:textId="77777777" w:rsidR="00A823BC" w:rsidRPr="00A73B28" w:rsidRDefault="00A823BC" w:rsidP="00A823BC">
      <w:r w:rsidRPr="00195C39">
        <w:rPr>
          <w:rStyle w:val="Style13ptBold"/>
        </w:rPr>
        <w:t>Franceschi-Bicchierai 15</w:t>
      </w:r>
      <w:r>
        <w:t xml:space="preserve"> — Lorenzo Franceschi-Bicchierai, Staff Writer covering hacking, information security, and digital rights a</w:t>
      </w:r>
      <w:r w:rsidRPr="00A73B28">
        <w:t xml:space="preserve">t </w:t>
      </w:r>
      <w:r w:rsidRPr="00A73B28">
        <w:rPr>
          <w:i/>
        </w:rPr>
        <w:t>VICE Motherboard</w:t>
      </w:r>
      <w:r>
        <w:t xml:space="preserve">, former writer at </w:t>
      </w:r>
      <w:r w:rsidRPr="00A73B28">
        <w:rPr>
          <w:i/>
        </w:rPr>
        <w:t>Mashable</w:t>
      </w:r>
      <w:r w:rsidRPr="00A73B28">
        <w:t xml:space="preserve"> and </w:t>
      </w:r>
      <w:r>
        <w:rPr>
          <w:i/>
        </w:rPr>
        <w:t>Danger Room</w:t>
      </w:r>
      <w:r>
        <w:t xml:space="preserve">—the </w:t>
      </w:r>
      <w:r>
        <w:rPr>
          <w:i/>
        </w:rPr>
        <w:t>Wired</w:t>
      </w:r>
      <w:r>
        <w:t xml:space="preserve"> blog, holds an M.S. in Journalism from Columbia University, 2015</w:t>
      </w:r>
      <w:r w:rsidRPr="00A73B28">
        <w:t xml:space="preserve"> </w:t>
      </w:r>
      <w:r>
        <w:t>(“</w:t>
      </w:r>
      <w:r w:rsidRPr="00A73B28">
        <w:t>Data Shows Little Evidence for FBI's Concerns About Criminals 'Going Dark'</w:t>
      </w:r>
      <w:r>
        <w:t xml:space="preserve">,” </w:t>
      </w:r>
      <w:r>
        <w:rPr>
          <w:i/>
        </w:rPr>
        <w:t>Motherboard</w:t>
      </w:r>
      <w:r>
        <w:t>, July 1</w:t>
      </w:r>
      <w:r w:rsidRPr="00A73B28">
        <w:rPr>
          <w:vertAlign w:val="superscript"/>
        </w:rPr>
        <w:t>st</w:t>
      </w:r>
      <w:r>
        <w:t xml:space="preserve">, Available Online at </w:t>
      </w:r>
      <w:hyperlink r:id="rId32" w:history="1">
        <w:r w:rsidRPr="00C3156D">
          <w:rPr>
            <w:rStyle w:val="Hyperlink"/>
          </w:rPr>
          <w:t>http://motherboard.vice.com/read/data-shows-little-evidence-for-fbis-concerns-about-criminals-going-dark</w:t>
        </w:r>
      </w:hyperlink>
      <w:r>
        <w:t>, Accessed 07-20-2015)</w:t>
      </w:r>
    </w:p>
    <w:p w14:paraId="20E2A757" w14:textId="77777777" w:rsidR="00A823BC" w:rsidRDefault="00A823BC" w:rsidP="00A823BC">
      <w:r>
        <w:t xml:space="preserve">In the last few months, several </w:t>
      </w:r>
      <w:r w:rsidRPr="0012076C">
        <w:rPr>
          <w:rStyle w:val="StyleUnderline"/>
        </w:rPr>
        <w:t xml:space="preserve">government </w:t>
      </w:r>
      <w:r w:rsidRPr="00BA5FCB">
        <w:rPr>
          <w:rStyle w:val="StyleUnderline"/>
        </w:rPr>
        <w:t>officials</w:t>
      </w:r>
      <w:r>
        <w:t xml:space="preserve">, </w:t>
      </w:r>
      <w:r w:rsidRPr="0012076C">
        <w:rPr>
          <w:rStyle w:val="StyleUnderline"/>
        </w:rPr>
        <w:t>led by</w:t>
      </w:r>
      <w:r>
        <w:t xml:space="preserve"> the FBI’s Director James </w:t>
      </w:r>
      <w:r w:rsidRPr="0012076C">
        <w:rPr>
          <w:rStyle w:val="StyleUnderline"/>
        </w:rPr>
        <w:t>Comey</w:t>
      </w:r>
      <w:r>
        <w:t xml:space="preserve">, </w:t>
      </w:r>
      <w:r w:rsidRPr="0012076C">
        <w:rPr>
          <w:rStyle w:val="StyleUnderline"/>
        </w:rPr>
        <w:t>have been complaining that the rise of encryption technologies would lead to a “very dark place”</w:t>
      </w:r>
      <w:r>
        <w:t xml:space="preserve"> where cops and feds can’t fight and stop criminals.</w:t>
      </w:r>
    </w:p>
    <w:p w14:paraId="323A8574" w14:textId="77777777" w:rsidR="00A823BC" w:rsidRDefault="00A823BC" w:rsidP="00A823BC">
      <w:r w:rsidRPr="00BA5FCB">
        <w:rPr>
          <w:rStyle w:val="StyleUnderline"/>
        </w:rPr>
        <w:t xml:space="preserve">But </w:t>
      </w:r>
      <w:r w:rsidRPr="00BA5FCB">
        <w:rPr>
          <w:rStyle w:val="StyleUnderline"/>
          <w:highlight w:val="yellow"/>
        </w:rPr>
        <w:t>new numbers released by the</w:t>
      </w:r>
      <w:r>
        <w:t xml:space="preserve"> US </w:t>
      </w:r>
      <w:r w:rsidRPr="00BA5FCB">
        <w:rPr>
          <w:rStyle w:val="StyleUnderline"/>
          <w:highlight w:val="yellow"/>
        </w:rPr>
        <w:t>government</w:t>
      </w:r>
      <w:r>
        <w:t xml:space="preserve"> seem to </w:t>
      </w:r>
      <w:r w:rsidRPr="00BA5FCB">
        <w:rPr>
          <w:rStyle w:val="Emphasis"/>
          <w:highlight w:val="yellow"/>
        </w:rPr>
        <w:t>contradict this doomsday scenario</w:t>
      </w:r>
      <w:r>
        <w:t>.</w:t>
      </w:r>
    </w:p>
    <w:p w14:paraId="0A1E8C9C" w14:textId="77777777" w:rsidR="00A823BC" w:rsidRDefault="00A823BC" w:rsidP="00A823BC">
      <w:r w:rsidRPr="00BA5FCB">
        <w:rPr>
          <w:rStyle w:val="StyleUnderline"/>
          <w:highlight w:val="yellow"/>
        </w:rPr>
        <w:t xml:space="preserve">In 2014, encryption thwarted four </w:t>
      </w:r>
      <w:r w:rsidRPr="006329F4">
        <w:rPr>
          <w:rStyle w:val="StyleUnderline"/>
          <w:highlight w:val="yellow"/>
        </w:rPr>
        <w:t>wiretaps out of 3,554</w:t>
      </w:r>
      <w:r w:rsidRPr="0012076C">
        <w:rPr>
          <w:rStyle w:val="StyleUnderline"/>
        </w:rPr>
        <w:t>, according to an annual report published</w:t>
      </w:r>
      <w:r>
        <w:t xml:space="preserve"> on Wednesday </w:t>
      </w:r>
      <w:r w:rsidRPr="0012076C">
        <w:rPr>
          <w:rStyle w:val="StyleUnderline"/>
        </w:rPr>
        <w:t>by the US agency that oversees federal courts</w:t>
      </w:r>
      <w:r>
        <w:t>.</w:t>
      </w:r>
    </w:p>
    <w:p w14:paraId="5104EB80" w14:textId="77777777" w:rsidR="00A823BC" w:rsidRDefault="00A823BC" w:rsidP="00A823BC">
      <w:r>
        <w:t xml:space="preserve">The report reveals that </w:t>
      </w:r>
      <w:r w:rsidRPr="006329F4">
        <w:rPr>
          <w:rStyle w:val="StyleUnderline"/>
        </w:rPr>
        <w:t>state law enforcement agencies encountered encryption in 22 wiretaps last year. Out of those, cops were foiled on only two occasions</w:t>
      </w:r>
      <w:r>
        <w:t xml:space="preserve">. As for </w:t>
      </w:r>
      <w:r w:rsidRPr="0012076C">
        <w:rPr>
          <w:rStyle w:val="StyleUnderline"/>
        </w:rPr>
        <w:t>the feds</w:t>
      </w:r>
      <w:r>
        <w:t xml:space="preserve">, they </w:t>
      </w:r>
      <w:r w:rsidRPr="0012076C">
        <w:rPr>
          <w:rStyle w:val="StyleUnderline"/>
        </w:rPr>
        <w:t>encountered encryption in just three wiretaps, and could not decipher the intercepted communications in two of them</w:t>
      </w:r>
      <w:r>
        <w:t>.</w:t>
      </w:r>
    </w:p>
    <w:p w14:paraId="44CB7B7F" w14:textId="77777777" w:rsidR="00A823BC" w:rsidRDefault="00A823BC" w:rsidP="00A823BC">
      <w:r>
        <w:t>“</w:t>
      </w:r>
      <w:r w:rsidRPr="006329F4">
        <w:rPr>
          <w:rStyle w:val="StyleUnderline"/>
          <w:highlight w:val="yellow"/>
        </w:rPr>
        <w:t xml:space="preserve">They're </w:t>
      </w:r>
      <w:r w:rsidRPr="006329F4">
        <w:rPr>
          <w:rStyle w:val="Emphasis"/>
          <w:highlight w:val="yellow"/>
        </w:rPr>
        <w:t>blowing it out of proportion</w:t>
      </w:r>
      <w:r>
        <w:t xml:space="preserve">,” Hanni </w:t>
      </w:r>
      <w:r w:rsidRPr="006E7D3C">
        <w:rPr>
          <w:rStyle w:val="StyleUnderline"/>
        </w:rPr>
        <w:t>Fahkoury, an attorney at</w:t>
      </w:r>
      <w:r>
        <w:t xml:space="preserve"> the digital rights group Electronic Frontier Foundation (</w:t>
      </w:r>
      <w:r w:rsidRPr="006E7D3C">
        <w:rPr>
          <w:rStyle w:val="StyleUnderline"/>
        </w:rPr>
        <w:t>EFF</w:t>
      </w:r>
      <w:r>
        <w:t xml:space="preserve">), </w:t>
      </w:r>
      <w:r w:rsidRPr="006E7D3C">
        <w:rPr>
          <w:rStyle w:val="StyleUnderline"/>
        </w:rPr>
        <w:t>told Motherboard</w:t>
      </w:r>
      <w:r>
        <w:t>. “</w:t>
      </w:r>
      <w:r w:rsidRPr="006E7D3C">
        <w:rPr>
          <w:rStyle w:val="StyleUnderline"/>
        </w:rPr>
        <w:t>[Encryption] was only a problem in five cases of the more than 3,500 wiretaps they had up</w:t>
      </w:r>
      <w:r>
        <w:t xml:space="preserve">. Second, </w:t>
      </w:r>
      <w:r w:rsidRPr="006329F4">
        <w:rPr>
          <w:rStyle w:val="StyleUnderline"/>
          <w:highlight w:val="yellow"/>
        </w:rPr>
        <w:t xml:space="preserve">the presence of encryption was </w:t>
      </w:r>
      <w:r w:rsidRPr="006329F4">
        <w:rPr>
          <w:rStyle w:val="Emphasis"/>
          <w:highlight w:val="yellow"/>
        </w:rPr>
        <w:t>down by almost 50 percent</w:t>
      </w:r>
      <w:r w:rsidRPr="006329F4">
        <w:rPr>
          <w:rStyle w:val="StyleUnderline"/>
          <w:highlight w:val="yellow"/>
        </w:rPr>
        <w:t xml:space="preserve"> from the previous year</w:t>
      </w:r>
      <w:r>
        <w:t>.</w:t>
      </w:r>
    </w:p>
    <w:p w14:paraId="4D4D837D" w14:textId="77777777" w:rsidR="00A823BC" w:rsidRDefault="00A823BC" w:rsidP="00A823BC">
      <w:r>
        <w:t>“</w:t>
      </w:r>
      <w:r w:rsidRPr="006E7D3C">
        <w:rPr>
          <w:rStyle w:val="StyleUnderline"/>
        </w:rPr>
        <w:t>So this is on a downward trend, not upward</w:t>
      </w:r>
      <w:r>
        <w:t>,” he wrote in an email.</w:t>
      </w:r>
    </w:p>
    <w:p w14:paraId="31BA2FC6" w14:textId="77777777" w:rsidR="00A823BC" w:rsidRDefault="00A823BC" w:rsidP="00A823BC">
      <w:r>
        <w:t xml:space="preserve">In fact, </w:t>
      </w:r>
      <w:r w:rsidRPr="006E7D3C">
        <w:rPr>
          <w:rStyle w:val="StyleUnderline"/>
        </w:rPr>
        <w:t>cops found less encryption last year than in the year prior. In 2013, state authorities encountered encryption in 41 cases, versus 22 in 2014. At the federal level, there were three cases of encryption in 2014, against none in 2013</w:t>
      </w:r>
      <w:r>
        <w:t>. (The report also refers to five federal wiretaps conducted in “previous years” but only reported in 2014. Of those, the feds were able to crack the communications in four of the five.)</w:t>
      </w:r>
    </w:p>
    <w:p w14:paraId="4EC77ED8" w14:textId="77777777" w:rsidR="00A823BC" w:rsidRDefault="00A823BC" w:rsidP="00A823BC">
      <w:r>
        <w:t>The FBI did not respond to Motherboard’s request for comment.</w:t>
      </w:r>
    </w:p>
    <w:p w14:paraId="5659FBFC" w14:textId="77777777" w:rsidR="00A823BC" w:rsidRDefault="00A823BC" w:rsidP="00A823BC">
      <w:r>
        <w:t>Yet, other experts warn that the Wiretap Report is only a small window into the world of government surveillance.</w:t>
      </w:r>
    </w:p>
    <w:p w14:paraId="5524D261" w14:textId="77777777" w:rsidR="00A823BC" w:rsidRDefault="00A823BC" w:rsidP="00A823BC">
      <w:r>
        <w:t>First of all, the FBI has been railing against encryption not just when it’s used for communications, but especially when it’s used to safeguard data on the phone or computer. The whole recent debate was spurred by Apple’s announcement that it wouldn’t be able to unlock phones for the police anymore, and that new iPhones would be encrypted by default. Wiretaps aren’t used to get that kind of data, but cover mostly communications.</w:t>
      </w:r>
    </w:p>
    <w:p w14:paraId="00A7B94B" w14:textId="77777777" w:rsidR="00A823BC" w:rsidRDefault="00A823BC" w:rsidP="00A823BC">
      <w:r>
        <w:t>Moreover, the FBI has said in the past that it doesn’t apply for wiretaps when it know it can’t intercept the targeted communications, according to Albert Gidari, a lawyer at Perkins Coie who has worked with technology firms on surveillance matters, and Jonathan Mayer, a computer scientist and lawyer at Stanford University.</w:t>
      </w:r>
    </w:p>
    <w:p w14:paraId="3D7C34DC" w14:textId="77777777" w:rsidR="00A823BC" w:rsidRDefault="00A823BC" w:rsidP="00A823BC">
      <w:r>
        <w:t>“The report is suggestive, but hardly conclusive,” Mayer told Motherboard. “</w:t>
      </w:r>
      <w:r w:rsidRPr="00C313FD">
        <w:rPr>
          <w:rStyle w:val="StyleUnderline"/>
        </w:rPr>
        <w:t>Much more telling</w:t>
      </w:r>
      <w:r>
        <w:t xml:space="preserve">, in my view, </w:t>
      </w:r>
      <w:r w:rsidRPr="00C313FD">
        <w:rPr>
          <w:rStyle w:val="StyleUnderline"/>
        </w:rPr>
        <w:t xml:space="preserve">is that law enforcement and intelligence </w:t>
      </w:r>
      <w:r w:rsidRPr="006329F4">
        <w:rPr>
          <w:rStyle w:val="StyleUnderline"/>
          <w:highlight w:val="yellow"/>
        </w:rPr>
        <w:t xml:space="preserve">officials remain </w:t>
      </w:r>
      <w:r w:rsidRPr="006329F4">
        <w:rPr>
          <w:rStyle w:val="Emphasis"/>
          <w:highlight w:val="yellow"/>
        </w:rPr>
        <w:t>unable</w:t>
      </w:r>
      <w:r w:rsidRPr="006329F4">
        <w:rPr>
          <w:rStyle w:val="StyleUnderline"/>
          <w:highlight w:val="yellow"/>
        </w:rPr>
        <w:t xml:space="preserve"> to provide episodes where encryption frustrated an investigation</w:t>
      </w:r>
      <w:r>
        <w:t>.”</w:t>
      </w:r>
    </w:p>
    <w:p w14:paraId="6104A1C1" w14:textId="77777777" w:rsidR="00A823BC" w:rsidRDefault="00A823BC" w:rsidP="00A823BC">
      <w:r w:rsidRPr="00C313FD">
        <w:rPr>
          <w:rStyle w:val="StyleUnderline"/>
        </w:rPr>
        <w:t xml:space="preserve">So far, the </w:t>
      </w:r>
      <w:r w:rsidRPr="006329F4">
        <w:rPr>
          <w:rStyle w:val="StyleUnderline"/>
          <w:highlight w:val="yellow"/>
        </w:rPr>
        <w:t xml:space="preserve">FBI has yet to put forth a </w:t>
      </w:r>
      <w:r w:rsidRPr="006329F4">
        <w:rPr>
          <w:rStyle w:val="Emphasis"/>
          <w:highlight w:val="yellow"/>
        </w:rPr>
        <w:t>valid example</w:t>
      </w:r>
      <w:r w:rsidRPr="00C313FD">
        <w:rPr>
          <w:rStyle w:val="StyleUnderline"/>
        </w:rPr>
        <w:t xml:space="preserve"> where encryption really thwarted an investigation</w:t>
      </w:r>
      <w:r>
        <w:t xml:space="preserve">. In fact, </w:t>
      </w:r>
      <w:r w:rsidRPr="00C313FD">
        <w:rPr>
          <w:rStyle w:val="StyleUnderline"/>
        </w:rPr>
        <w:t xml:space="preserve">some of the </w:t>
      </w:r>
      <w:r w:rsidRPr="006329F4">
        <w:rPr>
          <w:rStyle w:val="StyleUnderline"/>
          <w:highlight w:val="yellow"/>
        </w:rPr>
        <w:t xml:space="preserve">examples cited by Comey have been </w:t>
      </w:r>
      <w:r w:rsidRPr="006329F4">
        <w:rPr>
          <w:rStyle w:val="Emphasis"/>
          <w:highlight w:val="yellow"/>
        </w:rPr>
        <w:t>debunked</w:t>
      </w:r>
      <w:r w:rsidRPr="00C313FD">
        <w:rPr>
          <w:rStyle w:val="StyleUnderline"/>
        </w:rPr>
        <w:t xml:space="preserve"> in media reports</w:t>
      </w:r>
      <w:r>
        <w:t>.</w:t>
      </w:r>
    </w:p>
    <w:p w14:paraId="09BE5982" w14:textId="77777777" w:rsidR="00A823BC" w:rsidRDefault="00A823BC" w:rsidP="00A823BC">
      <w:r>
        <w:t>“This crypto debate continues to be a red herring because we really are uninformed about the facts that the FBI contends supports their position,” Gidari said.</w:t>
      </w:r>
    </w:p>
    <w:p w14:paraId="667C9562" w14:textId="77777777" w:rsidR="00A823BC" w:rsidRDefault="00A823BC" w:rsidP="00A823BC">
      <w:r>
        <w:t>The Wiretap Report contains other interesting information that shed a light on government surveillance practices. Out of the more than 3,554 wiretaps authorized by judges, the vast majority of them (3,409 or 89 percent) were for drug related offenses. Homicide, in turn, was the reason behind only 4 percent of the the wiretaps. And virtually all of them (96%) were for “portable devices,” such as cellphones.</w:t>
      </w:r>
    </w:p>
    <w:p w14:paraId="547BC38A" w14:textId="77777777" w:rsidR="00A823BC" w:rsidRDefault="00A823BC" w:rsidP="00A823BC">
      <w:r w:rsidRPr="00C313FD">
        <w:rPr>
          <w:rStyle w:val="StyleUnderline"/>
        </w:rPr>
        <w:t xml:space="preserve">Even if </w:t>
      </w:r>
      <w:r w:rsidRPr="006329F4">
        <w:rPr>
          <w:rStyle w:val="StyleUnderline"/>
          <w:highlight w:val="yellow"/>
        </w:rPr>
        <w:t>the Wiretap Report</w:t>
      </w:r>
      <w:r w:rsidRPr="00C313FD">
        <w:rPr>
          <w:rStyle w:val="StyleUnderline"/>
        </w:rPr>
        <w:t xml:space="preserve"> is just small a peek behind the scenes of government surveillance, it </w:t>
      </w:r>
      <w:r w:rsidRPr="006329F4">
        <w:rPr>
          <w:rStyle w:val="StyleUnderline"/>
          <w:highlight w:val="yellow"/>
        </w:rPr>
        <w:t>shows</w:t>
      </w:r>
      <w:r w:rsidRPr="00C313FD">
        <w:rPr>
          <w:rStyle w:val="StyleUnderline"/>
        </w:rPr>
        <w:t xml:space="preserve"> that for now, at least when it comes to wiretapping, </w:t>
      </w:r>
      <w:r w:rsidRPr="005213F1">
        <w:rPr>
          <w:rStyle w:val="StyleUnderline"/>
          <w:highlight w:val="yellow"/>
        </w:rPr>
        <w:t>the FBI</w:t>
      </w:r>
      <w:r w:rsidRPr="00C313FD">
        <w:rPr>
          <w:rStyle w:val="StyleUnderline"/>
        </w:rPr>
        <w:t xml:space="preserve">’s </w:t>
      </w:r>
      <w:r w:rsidRPr="005213F1">
        <w:rPr>
          <w:rStyle w:val="Emphasis"/>
          <w:highlight w:val="yellow"/>
        </w:rPr>
        <w:t>isn’t</w:t>
      </w:r>
      <w:r w:rsidRPr="00C313FD">
        <w:rPr>
          <w:rStyle w:val="Emphasis"/>
        </w:rPr>
        <w:t xml:space="preserve"> really </w:t>
      </w:r>
      <w:r w:rsidRPr="005213F1">
        <w:rPr>
          <w:rStyle w:val="Emphasis"/>
          <w:highlight w:val="yellow"/>
        </w:rPr>
        <w:t>going dark</w:t>
      </w:r>
      <w:r>
        <w:t xml:space="preserve">. </w:t>
      </w:r>
    </w:p>
    <w:p w14:paraId="782574B6" w14:textId="77777777" w:rsidR="00A823BC" w:rsidRDefault="00A823BC" w:rsidP="00EB0675"/>
    <w:p w14:paraId="0514FD8F" w14:textId="77777777" w:rsidR="00EB0675" w:rsidRPr="00E65A15" w:rsidRDefault="00EB0675" w:rsidP="00EB0675">
      <w:pPr>
        <w:pStyle w:val="Heading4"/>
      </w:pPr>
      <w:r>
        <w:lastRenderedPageBreak/>
        <w:t xml:space="preserve">Law enforcement can still </w:t>
      </w:r>
      <w:r>
        <w:rPr>
          <w:u w:val="single"/>
        </w:rPr>
        <w:t>get a warrant</w:t>
      </w:r>
      <w:r>
        <w:t xml:space="preserve"> — no link. </w:t>
      </w:r>
    </w:p>
    <w:p w14:paraId="114FFAFE" w14:textId="77777777" w:rsidR="00EB0675" w:rsidRPr="0073741B" w:rsidRDefault="00EB0675" w:rsidP="00EB0675">
      <w:r w:rsidRPr="0073741B">
        <w:rPr>
          <w:rStyle w:val="Style13ptBold"/>
        </w:rPr>
        <w:t>Cohn et al. 14</w:t>
      </w:r>
      <w:r>
        <w:t xml:space="preserve"> — Cindy Cohn, </w:t>
      </w:r>
      <w:r w:rsidRPr="003F08A3">
        <w:t xml:space="preserve">Executive Director </w:t>
      </w:r>
      <w:r>
        <w:t xml:space="preserve">and former Legal Director and General Counsel </w:t>
      </w:r>
      <w:r w:rsidRPr="003F08A3">
        <w:t>of the Electronic Frontier Foundation</w:t>
      </w:r>
      <w:r>
        <w:t xml:space="preserve">, holds a J.D. from the University of Michigan Law School, with </w:t>
      </w:r>
      <w:r w:rsidRPr="0073741B">
        <w:t xml:space="preserve">Jeremy Gillula, </w:t>
      </w:r>
      <w:r>
        <w:t xml:space="preserve">Staff Technologist at the Electronic Frontier Foundation, holds a Ph.D. in Computer Science from Stanford University, </w:t>
      </w:r>
      <w:r w:rsidRPr="0073741B">
        <w:t>and Seth Schoen</w:t>
      </w:r>
      <w:r>
        <w:t>, Senior Staff Technologist at the Electronic Frontier Foundation, 2014 (“</w:t>
      </w:r>
      <w:r w:rsidRPr="0073741B">
        <w:t>What Default Phone Encryption Really Means For Law Enforcement</w:t>
      </w:r>
      <w:r>
        <w:t xml:space="preserve">,” </w:t>
      </w:r>
      <w:r>
        <w:rPr>
          <w:i/>
        </w:rPr>
        <w:t>Vice News</w:t>
      </w:r>
      <w:r>
        <w:t>, October 8</w:t>
      </w:r>
      <w:r w:rsidRPr="0073741B">
        <w:rPr>
          <w:vertAlign w:val="superscript"/>
        </w:rPr>
        <w:t>th</w:t>
      </w:r>
      <w:r>
        <w:t xml:space="preserve">, Available Online at </w:t>
      </w:r>
      <w:hyperlink r:id="rId33" w:history="1">
        <w:r w:rsidRPr="00D22175">
          <w:rPr>
            <w:rStyle w:val="Hyperlink"/>
          </w:rPr>
          <w:t>https://news.vice.com/article/what-default-phone-encryption-really-means-for-law-enforcement</w:t>
        </w:r>
      </w:hyperlink>
      <w:r>
        <w:t>, Accessed 07-05-2015)</w:t>
      </w:r>
    </w:p>
    <w:p w14:paraId="445CA3E9" w14:textId="77777777" w:rsidR="00EB0675" w:rsidRDefault="00EB0675" w:rsidP="00EB0675">
      <w:r w:rsidRPr="00E65A15">
        <w:rPr>
          <w:rStyle w:val="StyleUnderline"/>
          <w:highlight w:val="yellow"/>
        </w:rPr>
        <w:t>The</w:t>
      </w:r>
      <w:r w:rsidRPr="00E65A15">
        <w:rPr>
          <w:rStyle w:val="StyleUnderline"/>
        </w:rPr>
        <w:t xml:space="preserve"> common </w:t>
      </w:r>
      <w:r w:rsidRPr="00E65A15">
        <w:rPr>
          <w:rStyle w:val="StyleUnderline"/>
          <w:highlight w:val="yellow"/>
        </w:rPr>
        <w:t>misconception among the hysteria is that this</w:t>
      </w:r>
      <w:r w:rsidRPr="00E65A15">
        <w:rPr>
          <w:rStyle w:val="StyleUnderline"/>
        </w:rPr>
        <w:t xml:space="preserve"> decision </w:t>
      </w:r>
      <w:r w:rsidRPr="00E65A15">
        <w:rPr>
          <w:rStyle w:val="StyleUnderline"/>
          <w:highlight w:val="yellow"/>
        </w:rPr>
        <w:t>will put vital evidence outside the reach of law enforcement. But nothing in</w:t>
      </w:r>
      <w:r>
        <w:t xml:space="preserve"> this </w:t>
      </w:r>
      <w:r w:rsidRPr="00E65A15">
        <w:rPr>
          <w:rStyle w:val="StyleUnderline"/>
          <w:highlight w:val="yellow"/>
        </w:rPr>
        <w:t>encryption</w:t>
      </w:r>
      <w:r>
        <w:t xml:space="preserve"> change </w:t>
      </w:r>
      <w:r w:rsidRPr="00E65A15">
        <w:rPr>
          <w:rStyle w:val="StyleUnderline"/>
          <w:highlight w:val="yellow"/>
        </w:rPr>
        <w:t>will stop law enforcement from seeking a warrant for the contents of a phone</w:t>
      </w:r>
      <w:r w:rsidRPr="00E65A15">
        <w:rPr>
          <w:rStyle w:val="StyleUnderline"/>
        </w:rPr>
        <w:t xml:space="preserve">, just as they seek warrants for the contents of a laptop or desktop computer. </w:t>
      </w:r>
      <w:r w:rsidRPr="00E65A15">
        <w:rPr>
          <w:rStyle w:val="StyleUnderline"/>
          <w:highlight w:val="yellow"/>
        </w:rPr>
        <w:t>Whether</w:t>
      </w:r>
      <w:r w:rsidRPr="00E65A15">
        <w:rPr>
          <w:rStyle w:val="StyleUnderline"/>
        </w:rPr>
        <w:t xml:space="preserve"> or not </w:t>
      </w:r>
      <w:r w:rsidRPr="00E65A15">
        <w:rPr>
          <w:rStyle w:val="StyleUnderline"/>
          <w:highlight w:val="yellow"/>
        </w:rPr>
        <w:t>a person can be required to unlock the device is a complicated question — intertwined with</w:t>
      </w:r>
      <w:r w:rsidRPr="00E65A15">
        <w:rPr>
          <w:rStyle w:val="StyleUnderline"/>
        </w:rPr>
        <w:t xml:space="preserve"> the right of </w:t>
      </w:r>
      <w:r w:rsidRPr="00E65A15">
        <w:rPr>
          <w:rStyle w:val="StyleUnderline"/>
          <w:highlight w:val="yellow"/>
        </w:rPr>
        <w:t xml:space="preserve">due process and the right to avoid self-incrimination — that ought to be carefully considered by a court in the context of </w:t>
      </w:r>
      <w:r w:rsidRPr="00E65A15">
        <w:rPr>
          <w:rStyle w:val="Emphasis"/>
          <w:highlight w:val="yellow"/>
        </w:rPr>
        <w:t>each individual situation</w:t>
      </w:r>
      <w:r>
        <w:t>.</w:t>
      </w:r>
    </w:p>
    <w:p w14:paraId="3108FFFB" w14:textId="77777777" w:rsidR="00EB0675" w:rsidRDefault="00EB0675" w:rsidP="00EB0675"/>
    <w:p w14:paraId="7C33E0E9" w14:textId="2CA34947" w:rsidR="009357E4" w:rsidRPr="009357E4" w:rsidRDefault="009357E4" w:rsidP="009357E4">
      <w:pPr>
        <w:pStyle w:val="Heading4"/>
      </w:pPr>
      <w:r>
        <w:t xml:space="preserve">Strong encryption </w:t>
      </w:r>
      <w:r>
        <w:rPr>
          <w:u w:val="single"/>
        </w:rPr>
        <w:t>decreases</w:t>
      </w:r>
      <w:r w:rsidR="00092536">
        <w:t xml:space="preserve"> crime — empirical data. </w:t>
      </w:r>
      <w:r>
        <w:t xml:space="preserve"> </w:t>
      </w:r>
    </w:p>
    <w:p w14:paraId="6D4843E0" w14:textId="77777777" w:rsidR="009357E4" w:rsidRDefault="009357E4" w:rsidP="009357E4">
      <w:r w:rsidRPr="009357E4">
        <w:rPr>
          <w:rStyle w:val="Style13ptBold"/>
        </w:rPr>
        <w:t>Kehl et al. 15</w:t>
      </w:r>
      <w:r>
        <w:t xml:space="preserve"> — Danielle Kehl, Senior </w:t>
      </w:r>
      <w:r w:rsidRPr="00800968">
        <w:t xml:space="preserve">Policy Analyst at </w:t>
      </w:r>
      <w:r>
        <w:t>the</w:t>
      </w:r>
      <w:r w:rsidRPr="00800968">
        <w:t xml:space="preserve"> Open Technology I</w:t>
      </w:r>
      <w:r>
        <w:t xml:space="preserve">nstitute at the New America Foundation, holds a B.A. in History from Yale University, with Andi Wilson, </w:t>
      </w:r>
      <w:r w:rsidRPr="009357E4">
        <w:t xml:space="preserve">Policy Program Associate at </w:t>
      </w:r>
      <w:r>
        <w:t xml:space="preserve">the Open Technology Institute at the </w:t>
      </w:r>
      <w:r w:rsidRPr="009357E4">
        <w:t xml:space="preserve">New </w:t>
      </w:r>
      <w:r>
        <w:t xml:space="preserve">America Foundation, holds a </w:t>
      </w:r>
      <w:r w:rsidRPr="009357E4">
        <w:t xml:space="preserve">Master of Global Affairs degree </w:t>
      </w:r>
      <w:r>
        <w:t>from</w:t>
      </w:r>
      <w:r w:rsidRPr="009357E4">
        <w:t xml:space="preserve"> the Munk School at the University of Toronto</w:t>
      </w:r>
      <w:r>
        <w:t>, and Kevin Bankston, Policy Director at the Open Technology Institute at the New America Foundation</w:t>
      </w:r>
      <w:r w:rsidRPr="00800968">
        <w:t xml:space="preserve">, </w:t>
      </w:r>
      <w:r>
        <w:t xml:space="preserve">former </w:t>
      </w:r>
      <w:r w:rsidRPr="00800968">
        <w:t>Senior Counsel and Director of the Free Expression Project at the Center for Democracy &amp; Technology</w:t>
      </w:r>
      <w:r>
        <w:t xml:space="preserve">, former Senior Staff Attorney at the Electronic Frontier Foundation, former </w:t>
      </w:r>
      <w:r w:rsidRPr="00800968">
        <w:t>Justice William Brennan First Amendment Fellow</w:t>
      </w:r>
      <w:r>
        <w:t xml:space="preserve"> at the American Civil Liberties Union, holds a J.D. from </w:t>
      </w:r>
      <w:r w:rsidRPr="00800968">
        <w:t>the University of Southern California Law School</w:t>
      </w:r>
      <w:r>
        <w:t>,</w:t>
      </w:r>
      <w:r w:rsidRPr="00800968">
        <w:t xml:space="preserve"> </w:t>
      </w:r>
      <w:r>
        <w:t xml:space="preserve">2015 (“Doomed To Repeat History? Lessons From The Crypto Wars of the 1990s,” Report by the Open Technology Institute at the New America Foundation, June, Available Online at </w:t>
      </w:r>
      <w:hyperlink r:id="rId34" w:history="1">
        <w:r w:rsidRPr="00C8609C">
          <w:rPr>
            <w:rStyle w:val="Hyperlink"/>
          </w:rPr>
          <w:t>https://static.newamerica.org/attachments/3407--125/Lessons%20From%20the%20Crypto%20Wars%20of%20the%201990s.882d6156dc194187a5fa51b14d55234f.pdf</w:t>
        </w:r>
      </w:hyperlink>
      <w:r>
        <w:t>, Accessed 07-06-2015, p. 19)</w:t>
      </w:r>
    </w:p>
    <w:p w14:paraId="0860E4AF" w14:textId="77777777" w:rsidR="009357E4" w:rsidRDefault="009357E4" w:rsidP="009357E4">
      <w:r>
        <w:t xml:space="preserve">Moreover, </w:t>
      </w:r>
      <w:r w:rsidRPr="009357E4">
        <w:rPr>
          <w:rStyle w:val="StyleUnderline"/>
          <w:highlight w:val="yellow"/>
        </w:rPr>
        <w:t>there is</w:t>
      </w:r>
      <w:r w:rsidRPr="003748D0">
        <w:rPr>
          <w:rStyle w:val="StyleUnderline"/>
        </w:rPr>
        <w:t xml:space="preserve"> now </w:t>
      </w:r>
      <w:r w:rsidRPr="009357E4">
        <w:rPr>
          <w:rStyle w:val="Emphasis"/>
          <w:highlight w:val="yellow"/>
        </w:rPr>
        <w:t>a significant body of evidence</w:t>
      </w:r>
      <w:r w:rsidRPr="009357E4">
        <w:rPr>
          <w:rStyle w:val="StyleUnderline"/>
          <w:highlight w:val="yellow"/>
        </w:rPr>
        <w:t xml:space="preserve"> that</w:t>
      </w:r>
      <w:r>
        <w:t>, as Bob Goodlatte argued back in 1997, “</w:t>
      </w:r>
      <w:r w:rsidRPr="009357E4">
        <w:rPr>
          <w:rStyle w:val="StyleUnderline"/>
          <w:highlight w:val="yellow"/>
        </w:rPr>
        <w:t xml:space="preserve">Strong encryption </w:t>
      </w:r>
      <w:r w:rsidRPr="009357E4">
        <w:rPr>
          <w:rStyle w:val="Emphasis"/>
          <w:highlight w:val="yellow"/>
        </w:rPr>
        <w:t>prevents crime</w:t>
      </w:r>
      <w:r w:rsidRPr="003748D0">
        <w:t>.”</w:t>
      </w:r>
      <w:r>
        <w:t xml:space="preserve">180 </w:t>
      </w:r>
      <w:r w:rsidRPr="003748D0">
        <w:rPr>
          <w:rStyle w:val="StyleUnderline"/>
        </w:rPr>
        <w:t xml:space="preserve">This has become particularly true as smartphones and other personal devices that store vast amount of user data have risen in popularity over the past decade. </w:t>
      </w:r>
      <w:r w:rsidRPr="009357E4">
        <w:rPr>
          <w:rStyle w:val="StyleUnderline"/>
          <w:highlight w:val="yellow"/>
        </w:rPr>
        <w:t xml:space="preserve">Encryption can </w:t>
      </w:r>
      <w:r w:rsidRPr="009357E4">
        <w:rPr>
          <w:rStyle w:val="Emphasis"/>
          <w:highlight w:val="yellow"/>
        </w:rPr>
        <w:t>stop or mitigate</w:t>
      </w:r>
      <w:r w:rsidRPr="003748D0">
        <w:rPr>
          <w:rStyle w:val="StyleUnderline"/>
        </w:rPr>
        <w:t xml:space="preserve"> the </w:t>
      </w:r>
      <w:r w:rsidRPr="009357E4">
        <w:rPr>
          <w:rStyle w:val="StyleUnderline"/>
          <w:highlight w:val="yellow"/>
        </w:rPr>
        <w:t>damage from crimes like identity theft and fraud</w:t>
      </w:r>
      <w:r w:rsidRPr="003748D0">
        <w:rPr>
          <w:rStyle w:val="StyleUnderline"/>
        </w:rPr>
        <w:t xml:space="preserve"> targeted at smartphone users</w:t>
      </w:r>
      <w:r>
        <w:t>.181</w:t>
      </w:r>
    </w:p>
    <w:p w14:paraId="3EC73B1F" w14:textId="77777777" w:rsidR="009357E4" w:rsidRPr="005D7111" w:rsidRDefault="009357E4" w:rsidP="00EB0675"/>
    <w:p w14:paraId="41510DF6" w14:textId="026AC831" w:rsidR="00EB0675" w:rsidRDefault="00EB0675" w:rsidP="00EB0675">
      <w:pPr>
        <w:pStyle w:val="Heading3"/>
      </w:pPr>
      <w:r>
        <w:lastRenderedPageBreak/>
        <w:t>They Say: “</w:t>
      </w:r>
      <w:r w:rsidR="005D50E9">
        <w:t>Going Dark</w:t>
      </w:r>
      <w:r>
        <w:t>”</w:t>
      </w:r>
    </w:p>
    <w:p w14:paraId="5D915EAC" w14:textId="77777777" w:rsidR="00EB0675" w:rsidRDefault="00EB0675" w:rsidP="00EB0675">
      <w:pPr>
        <w:pStyle w:val="Heading4"/>
      </w:pPr>
      <w:r>
        <w:t>No “</w:t>
      </w:r>
      <w:r w:rsidRPr="00C15274">
        <w:rPr>
          <w:i/>
        </w:rPr>
        <w:t>going dark</w:t>
      </w:r>
      <w:r w:rsidRPr="00C15274">
        <w:t>”</w:t>
      </w:r>
      <w:r>
        <w:t xml:space="preserve"> link — it is just </w:t>
      </w:r>
      <w:r w:rsidRPr="00C15274">
        <w:rPr>
          <w:i/>
          <w:u w:val="single"/>
        </w:rPr>
        <w:t>rhetoric</w:t>
      </w:r>
      <w:r>
        <w:t xml:space="preserve">. </w:t>
      </w:r>
    </w:p>
    <w:p w14:paraId="2CE9D131" w14:textId="77777777" w:rsidR="00EB0675" w:rsidRPr="00C15274" w:rsidRDefault="00EB0675" w:rsidP="00EB0675">
      <w:r w:rsidRPr="00C15274">
        <w:rPr>
          <w:rStyle w:val="Style13ptBold"/>
        </w:rPr>
        <w:t>Kerry 14</w:t>
      </w:r>
      <w:r>
        <w:t xml:space="preserve"> — Cameron F. Kerry, Distinguished Fellow in</w:t>
      </w:r>
      <w:r w:rsidRPr="00C15274">
        <w:t xml:space="preserve"> Governance Studies</w:t>
      </w:r>
      <w:r>
        <w:t xml:space="preserve"> at the </w:t>
      </w:r>
      <w:r w:rsidRPr="00C15274">
        <w:t>Center for Technology Innovation</w:t>
      </w:r>
      <w:r>
        <w:t xml:space="preserve"> at the Brookings Institution, former Visiting Scholar with the MIT Media Lab, former</w:t>
      </w:r>
      <w:r w:rsidRPr="00C15274">
        <w:t xml:space="preserve"> General Counsel and Acting Secretary of the United States Department of Commerce</w:t>
      </w:r>
      <w:r>
        <w:t>, holds a J.D. from Boston College Law School, 2014 (“</w:t>
      </w:r>
      <w:r w:rsidRPr="00C15274">
        <w:t>The Law Needs To Keep Up With Technology But Not At The Expense Of Civil Liberties</w:t>
      </w:r>
      <w:r>
        <w:t xml:space="preserve">,” </w:t>
      </w:r>
      <w:r>
        <w:rPr>
          <w:i/>
        </w:rPr>
        <w:t>Forbes</w:t>
      </w:r>
      <w:r>
        <w:t>, November 6</w:t>
      </w:r>
      <w:r w:rsidRPr="00C15274">
        <w:rPr>
          <w:vertAlign w:val="superscript"/>
        </w:rPr>
        <w:t>th</w:t>
      </w:r>
      <w:r>
        <w:t xml:space="preserve">, Available Online at </w:t>
      </w:r>
      <w:hyperlink r:id="rId35" w:history="1">
        <w:r w:rsidRPr="00D22175">
          <w:rPr>
            <w:rStyle w:val="Hyperlink"/>
          </w:rPr>
          <w:t>http://www.forbes.com/sites/realspin/2014/11/06/the-law-needs-to-keep-up-with-technology-but-not-at-the-expense-of-civil-liberties/2/</w:t>
        </w:r>
      </w:hyperlink>
      <w:r>
        <w:t>, Accessed 07-05-2015)</w:t>
      </w:r>
    </w:p>
    <w:p w14:paraId="210AFD13" w14:textId="77777777" w:rsidR="00EB0675" w:rsidRDefault="00EB0675" w:rsidP="00EB0675">
      <w:r w:rsidRPr="00C15274">
        <w:rPr>
          <w:rStyle w:val="StyleUnderline"/>
          <w:highlight w:val="yellow"/>
        </w:rPr>
        <w:t xml:space="preserve">“Going dark” makes </w:t>
      </w:r>
      <w:r w:rsidRPr="00C15274">
        <w:rPr>
          <w:rStyle w:val="Emphasis"/>
          <w:highlight w:val="yellow"/>
        </w:rPr>
        <w:t>a good sound bite</w:t>
      </w:r>
      <w:r w:rsidRPr="00C15274">
        <w:rPr>
          <w:rStyle w:val="StyleUnderline"/>
          <w:highlight w:val="yellow"/>
        </w:rPr>
        <w:t>. But the</w:t>
      </w:r>
      <w:r w:rsidRPr="00B6213F">
        <w:rPr>
          <w:rStyle w:val="StyleUnderline"/>
        </w:rPr>
        <w:t xml:space="preserve"> neat </w:t>
      </w:r>
      <w:r w:rsidRPr="00C15274">
        <w:rPr>
          <w:rStyle w:val="StyleUnderline"/>
          <w:highlight w:val="yellow"/>
        </w:rPr>
        <w:t xml:space="preserve">phrase ignores the </w:t>
      </w:r>
      <w:r w:rsidRPr="00C15274">
        <w:rPr>
          <w:rStyle w:val="Emphasis"/>
          <w:highlight w:val="yellow"/>
        </w:rPr>
        <w:t>fundamental reality</w:t>
      </w:r>
      <w:r w:rsidRPr="00C15274">
        <w:rPr>
          <w:rStyle w:val="StyleUnderline"/>
          <w:highlight w:val="yellow"/>
        </w:rPr>
        <w:t xml:space="preserve"> that law enforcement and intelligence agencies have been “</w:t>
      </w:r>
      <w:r w:rsidRPr="00C15274">
        <w:rPr>
          <w:rStyle w:val="Emphasis"/>
          <w:highlight w:val="yellow"/>
        </w:rPr>
        <w:t>going bright</w:t>
      </w:r>
      <w:r w:rsidRPr="00C15274">
        <w:rPr>
          <w:rStyle w:val="StyleUnderline"/>
          <w:highlight w:val="yellow"/>
        </w:rPr>
        <w:t xml:space="preserve">.” The digital era provides </w:t>
      </w:r>
      <w:r w:rsidRPr="00C15274">
        <w:rPr>
          <w:rStyle w:val="Emphasis"/>
          <w:highlight w:val="yellow"/>
        </w:rPr>
        <w:t>troves of evidence that never existed before</w:t>
      </w:r>
      <w:r w:rsidRPr="00B6213F">
        <w:rPr>
          <w:rStyle w:val="StyleUnderline"/>
        </w:rPr>
        <w:t xml:space="preserve">. IBM has estimated that </w:t>
      </w:r>
      <w:r w:rsidRPr="00C15274">
        <w:rPr>
          <w:rStyle w:val="Emphasis"/>
          <w:highlight w:val="yellow"/>
        </w:rPr>
        <w:t>90% of the data in the world</w:t>
      </w:r>
      <w:r w:rsidRPr="00C15274">
        <w:rPr>
          <w:rStyle w:val="StyleUnderline"/>
          <w:highlight w:val="yellow"/>
        </w:rPr>
        <w:t xml:space="preserve"> has been created in the last</w:t>
      </w:r>
      <w:r w:rsidRPr="00B6213F">
        <w:rPr>
          <w:rStyle w:val="StyleUnderline"/>
        </w:rPr>
        <w:t xml:space="preserve"> two to </w:t>
      </w:r>
      <w:r w:rsidRPr="00C15274">
        <w:rPr>
          <w:rStyle w:val="StyleUnderline"/>
          <w:highlight w:val="yellow"/>
        </w:rPr>
        <w:t>three years and</w:t>
      </w:r>
      <w:r w:rsidRPr="00B6213F">
        <w:rPr>
          <w:rStyle w:val="StyleUnderline"/>
        </w:rPr>
        <w:t xml:space="preserve"> EMC projects </w:t>
      </w:r>
      <w:r w:rsidRPr="00C15274">
        <w:rPr>
          <w:rStyle w:val="StyleUnderline"/>
          <w:highlight w:val="yellow"/>
        </w:rPr>
        <w:t xml:space="preserve">this volume will increase </w:t>
      </w:r>
      <w:r w:rsidRPr="00C15274">
        <w:rPr>
          <w:rStyle w:val="Emphasis"/>
          <w:highlight w:val="yellow"/>
        </w:rPr>
        <w:t>sevenfold</w:t>
      </w:r>
      <w:r w:rsidRPr="00B6213F">
        <w:rPr>
          <w:rStyle w:val="StyleUnderline"/>
        </w:rPr>
        <w:t xml:space="preserve">-fold </w:t>
      </w:r>
      <w:r w:rsidRPr="00C15274">
        <w:rPr>
          <w:rStyle w:val="StyleUnderline"/>
          <w:highlight w:val="yellow"/>
        </w:rPr>
        <w:t>by 2020. This vast flood of information</w:t>
      </w:r>
      <w:r w:rsidRPr="00B6213F">
        <w:rPr>
          <w:rStyle w:val="StyleUnderline"/>
        </w:rPr>
        <w:t>—emails, surveillance and traffic cameras, transactions, mobile phone location data, and many other sources—</w:t>
      </w:r>
      <w:r w:rsidRPr="00C15274">
        <w:rPr>
          <w:rStyle w:val="StyleUnderline"/>
          <w:highlight w:val="yellow"/>
        </w:rPr>
        <w:t xml:space="preserve">provides law enforcement with digital trails </w:t>
      </w:r>
      <w:r w:rsidRPr="00C15274">
        <w:rPr>
          <w:rStyle w:val="Emphasis"/>
          <w:highlight w:val="yellow"/>
        </w:rPr>
        <w:t>everywhere all the time</w:t>
      </w:r>
      <w:r w:rsidRPr="00C15274">
        <w:rPr>
          <w:rStyle w:val="StyleUnderline"/>
          <w:highlight w:val="yellow"/>
        </w:rPr>
        <w:t>. Expanded</w:t>
      </w:r>
      <w:r w:rsidRPr="00B6213F">
        <w:rPr>
          <w:rStyle w:val="StyleUnderline"/>
        </w:rPr>
        <w:t xml:space="preserve"> use of </w:t>
      </w:r>
      <w:r w:rsidRPr="00C15274">
        <w:rPr>
          <w:rStyle w:val="StyleUnderline"/>
          <w:highlight w:val="yellow"/>
        </w:rPr>
        <w:t>encryption may obscure a portion of</w:t>
      </w:r>
      <w:r w:rsidRPr="00B6213F">
        <w:rPr>
          <w:rStyle w:val="StyleUnderline"/>
        </w:rPr>
        <w:t xml:space="preserve"> such </w:t>
      </w:r>
      <w:r w:rsidRPr="00C15274">
        <w:rPr>
          <w:rStyle w:val="StyleUnderline"/>
          <w:highlight w:val="yellow"/>
        </w:rPr>
        <w:t>data</w:t>
      </w:r>
      <w:r w:rsidRPr="00B6213F">
        <w:rPr>
          <w:rStyle w:val="StyleUnderline"/>
        </w:rPr>
        <w:t xml:space="preserve">, </w:t>
      </w:r>
      <w:r w:rsidRPr="00C15274">
        <w:rPr>
          <w:rStyle w:val="StyleUnderline"/>
          <w:highlight w:val="yellow"/>
        </w:rPr>
        <w:t>but that</w:t>
      </w:r>
      <w:r w:rsidRPr="00B6213F">
        <w:rPr>
          <w:rStyle w:val="StyleUnderline"/>
        </w:rPr>
        <w:t xml:space="preserve"> still </w:t>
      </w:r>
      <w:r w:rsidRPr="00C15274">
        <w:rPr>
          <w:rStyle w:val="StyleUnderline"/>
          <w:highlight w:val="yellow"/>
        </w:rPr>
        <w:t xml:space="preserve">leaves </w:t>
      </w:r>
      <w:r w:rsidRPr="00C15274">
        <w:rPr>
          <w:rStyle w:val="Emphasis"/>
          <w:highlight w:val="yellow"/>
        </w:rPr>
        <w:t>exabytes of information</w:t>
      </w:r>
      <w:r w:rsidRPr="00C15274">
        <w:rPr>
          <w:rStyle w:val="StyleUnderline"/>
          <w:highlight w:val="yellow"/>
        </w:rPr>
        <w:t xml:space="preserve"> from which to seek evidence</w:t>
      </w:r>
      <w:r>
        <w:t>.</w:t>
      </w:r>
    </w:p>
    <w:p w14:paraId="3D9B8530" w14:textId="77777777" w:rsidR="00EB0675" w:rsidRPr="005D7111" w:rsidRDefault="00EB0675" w:rsidP="00EB0675"/>
    <w:p w14:paraId="125160A0" w14:textId="77777777" w:rsidR="00EB0675" w:rsidRDefault="00EB0675" w:rsidP="00EB0675">
      <w:pPr>
        <w:pStyle w:val="Heading4"/>
      </w:pPr>
      <w:r>
        <w:t xml:space="preserve">Fears that encryption will cause agencies to “go dark” are </w:t>
      </w:r>
      <w:r w:rsidRPr="004F7844">
        <w:rPr>
          <w:i/>
          <w:u w:val="single"/>
        </w:rPr>
        <w:t>wrong</w:t>
      </w:r>
      <w:r>
        <w:t xml:space="preserve"> and explained by </w:t>
      </w:r>
      <w:r w:rsidRPr="004F7844">
        <w:rPr>
          <w:u w:val="single"/>
        </w:rPr>
        <w:t>loss aversion</w:t>
      </w:r>
      <w:r>
        <w:t xml:space="preserve"> and </w:t>
      </w:r>
      <w:r w:rsidRPr="004F7844">
        <w:rPr>
          <w:u w:val="single"/>
        </w:rPr>
        <w:t>the endowment effect</w:t>
      </w:r>
      <w:r>
        <w:t>.</w:t>
      </w:r>
    </w:p>
    <w:p w14:paraId="56F499F6" w14:textId="77777777" w:rsidR="00EB0675" w:rsidRDefault="00EB0675" w:rsidP="00EB0675">
      <w:r w:rsidRPr="004F7844">
        <w:rPr>
          <w:rStyle w:val="Style13ptBold"/>
        </w:rPr>
        <w:t>Swire and Ahmad 11</w:t>
      </w:r>
      <w:r>
        <w:t xml:space="preserve"> — </w:t>
      </w:r>
      <w:r w:rsidRPr="004F7844">
        <w:t xml:space="preserve">Peter Swire, C. William O’Neill Professor of Law at the Moritz College of Law of the Ohio State University, </w:t>
      </w:r>
      <w:r>
        <w:t xml:space="preserve">served as the </w:t>
      </w:r>
      <w:r w:rsidRPr="004F7844">
        <w:t xml:space="preserve">Chief Counselor for Privacy in the Office of Management and Budget </w:t>
      </w:r>
      <w:r>
        <w:t xml:space="preserve">during the Clinton Administration, holds a J.D. from Yale Law School, </w:t>
      </w:r>
      <w:r w:rsidRPr="004F7844">
        <w:t>and Kenesa Ahmad, Legal and Policy Associate with the Future of Privacy Forum</w:t>
      </w:r>
      <w:r>
        <w:t xml:space="preserve">, holds a J.D. from </w:t>
      </w:r>
      <w:r w:rsidRPr="004F7844">
        <w:t>the Moritz College of Law of the Ohio State University</w:t>
      </w:r>
      <w:r>
        <w:t>, 2011</w:t>
      </w:r>
      <w:r w:rsidRPr="004F7844">
        <w:t xml:space="preserve"> </w:t>
      </w:r>
      <w:r>
        <w:t>(“</w:t>
      </w:r>
      <w:r w:rsidRPr="004F7844">
        <w:t>‘Going Dark’ Versus a ‘Golden Age for Surveillance’</w:t>
      </w:r>
      <w:r>
        <w:t>,” Center for Democracy &amp; Technology, November 28</w:t>
      </w:r>
      <w:r w:rsidRPr="004F7844">
        <w:rPr>
          <w:vertAlign w:val="superscript"/>
        </w:rPr>
        <w:t>th</w:t>
      </w:r>
      <w:r>
        <w:t xml:space="preserve">, Available Online at </w:t>
      </w:r>
      <w:hyperlink r:id="rId36" w:history="1">
        <w:r w:rsidRPr="00B308DF">
          <w:rPr>
            <w:rStyle w:val="Hyperlink"/>
          </w:rPr>
          <w:t>https://cdt.org/blog/%E2%80%98going-dark%E2%80%99-versus-a-%E2%80%98golden-age-for-surveillance%E2%80%99/</w:t>
        </w:r>
      </w:hyperlink>
      <w:r>
        <w:t>, Accessed 06-24-2015)</w:t>
      </w:r>
    </w:p>
    <w:p w14:paraId="00C36948" w14:textId="77777777" w:rsidR="00EB0675" w:rsidRDefault="00EB0675" w:rsidP="00EB0675">
      <w:r w:rsidRPr="004F7844">
        <w:rPr>
          <w:rStyle w:val="StyleUnderline"/>
        </w:rPr>
        <w:t>What explains the agencies’ sense of loss when the use of wiretaps has expanded, encryption has not been an important obstacle, and agencies have gained new location, contact, and other information?</w:t>
      </w:r>
      <w:r>
        <w:t xml:space="preserve"> One answer comes from </w:t>
      </w:r>
      <w:r w:rsidRPr="004F7844">
        <w:rPr>
          <w:rStyle w:val="StyleUnderline"/>
          <w:highlight w:val="yellow"/>
        </w:rPr>
        <w:t>behavioral economics</w:t>
      </w:r>
      <w:r w:rsidRPr="00D14547">
        <w:rPr>
          <w:rStyle w:val="StyleUnderline"/>
        </w:rPr>
        <w:t xml:space="preserve"> and psychology</w:t>
      </w:r>
      <w:r>
        <w:t xml:space="preserve">, which </w:t>
      </w:r>
      <w:r w:rsidRPr="004F7844">
        <w:rPr>
          <w:rStyle w:val="StyleUnderline"/>
          <w:highlight w:val="yellow"/>
        </w:rPr>
        <w:t>has drawn</w:t>
      </w:r>
      <w:r w:rsidRPr="004F7844">
        <w:rPr>
          <w:rStyle w:val="StyleUnderline"/>
        </w:rPr>
        <w:t xml:space="preserve"> academic</w:t>
      </w:r>
      <w:r w:rsidRPr="00D14547">
        <w:rPr>
          <w:rStyle w:val="StyleUnderline"/>
        </w:rPr>
        <w:t xml:space="preserve"> </w:t>
      </w:r>
      <w:r w:rsidRPr="004F7844">
        <w:rPr>
          <w:rStyle w:val="StyleUnderline"/>
          <w:highlight w:val="yellow"/>
        </w:rPr>
        <w:t>attention to</w:t>
      </w:r>
      <w:r w:rsidRPr="00D14547">
        <w:rPr>
          <w:rStyle w:val="StyleUnderline"/>
        </w:rPr>
        <w:t xml:space="preserve"> concepts such as </w:t>
      </w:r>
      <w:r w:rsidRPr="004F7844">
        <w:rPr>
          <w:rStyle w:val="StyleUnderline"/>
          <w:highlight w:val="yellow"/>
        </w:rPr>
        <w:t>“loss aversion” and the “endowment effect.” “Loss aversion” refers to the tendency to prefer avoiding losses to acquiring gains of similar value. This</w:t>
      </w:r>
      <w:r w:rsidRPr="00D14547">
        <w:rPr>
          <w:rStyle w:val="StyleUnderline"/>
        </w:rPr>
        <w:t xml:space="preserve"> concept</w:t>
      </w:r>
      <w:r>
        <w:t xml:space="preserve"> also </w:t>
      </w:r>
      <w:r w:rsidRPr="004F7844">
        <w:rPr>
          <w:rStyle w:val="StyleUnderline"/>
          <w:highlight w:val="yellow"/>
        </w:rPr>
        <w:t>helps explain the “endowment effect” – the theory that people place higher value on goods they own versus comparable goods they do not own. Applied to surveillance,</w:t>
      </w:r>
      <w:r w:rsidRPr="00D14547">
        <w:rPr>
          <w:rStyle w:val="StyleUnderline"/>
        </w:rPr>
        <w:t xml:space="preserve"> the idea is that </w:t>
      </w:r>
      <w:r w:rsidRPr="004F7844">
        <w:rPr>
          <w:rStyle w:val="StyleUnderline"/>
          <w:highlight w:val="yellow"/>
        </w:rPr>
        <w:t xml:space="preserve">agencies feel the loss of one technique </w:t>
      </w:r>
      <w:r w:rsidRPr="004F7844">
        <w:rPr>
          <w:rStyle w:val="Emphasis"/>
          <w:highlight w:val="yellow"/>
        </w:rPr>
        <w:t>more</w:t>
      </w:r>
      <w:r w:rsidRPr="004F7844">
        <w:rPr>
          <w:rStyle w:val="StyleUnderline"/>
          <w:highlight w:val="yellow"/>
        </w:rPr>
        <w:t xml:space="preserve"> than they feel an equal-sized gain from other techniques</w:t>
      </w:r>
      <w:r w:rsidRPr="00D14547">
        <w:rPr>
          <w:rStyle w:val="StyleUnderline"/>
        </w:rPr>
        <w:t>. Whether based on the language of behavioral economics or simply</w:t>
      </w:r>
      <w:r>
        <w:t xml:space="preserve"> on </w:t>
      </w:r>
      <w:r w:rsidRPr="00D14547">
        <w:rPr>
          <w:rStyle w:val="StyleUnderline"/>
        </w:rPr>
        <w:t xml:space="preserve">common sense, </w:t>
      </w:r>
      <w:r w:rsidRPr="004F7844">
        <w:rPr>
          <w:rStyle w:val="StyleUnderline"/>
          <w:highlight w:val="yellow"/>
        </w:rPr>
        <w:t>we are familiar with the</w:t>
      </w:r>
      <w:r w:rsidRPr="00D14547">
        <w:rPr>
          <w:rStyle w:val="StyleUnderline"/>
        </w:rPr>
        <w:t xml:space="preserve"> human </w:t>
      </w:r>
      <w:r w:rsidRPr="004F7844">
        <w:rPr>
          <w:rStyle w:val="StyleUnderline"/>
          <w:highlight w:val="yellow"/>
        </w:rPr>
        <w:t>tendency to “pocket our gains” – assume we deserve the good things</w:t>
      </w:r>
      <w:r w:rsidRPr="00D14547">
        <w:rPr>
          <w:rStyle w:val="StyleUnderline"/>
        </w:rPr>
        <w:t xml:space="preserve"> that come our way, </w:t>
      </w:r>
      <w:r w:rsidRPr="004F7844">
        <w:rPr>
          <w:rStyle w:val="StyleUnderline"/>
          <w:highlight w:val="yellow"/>
        </w:rPr>
        <w:t>but complain about the bad things, even if the good things are more important</w:t>
      </w:r>
      <w:r>
        <w:t>.</w:t>
      </w:r>
    </w:p>
    <w:p w14:paraId="63AAACBF" w14:textId="77777777" w:rsidR="00EB0675" w:rsidRDefault="00EB0675" w:rsidP="00EB0675">
      <w:r w:rsidRPr="004F7844">
        <w:rPr>
          <w:rStyle w:val="StyleUnderline"/>
          <w:highlight w:val="yellow"/>
        </w:rPr>
        <w:t>A simple test can</w:t>
      </w:r>
      <w:r w:rsidRPr="00D14547">
        <w:rPr>
          <w:rStyle w:val="StyleUnderline"/>
        </w:rPr>
        <w:t xml:space="preserve"> help</w:t>
      </w:r>
      <w:r>
        <w:t xml:space="preserve"> the reader </w:t>
      </w:r>
      <w:r w:rsidRPr="004F7844">
        <w:rPr>
          <w:rStyle w:val="StyleUnderline"/>
          <w:highlight w:val="yellow"/>
        </w:rPr>
        <w:t>decide between the “going dark” and “golden age of surveillance” hypotheses. Suppose</w:t>
      </w:r>
      <w:r w:rsidRPr="00D14547">
        <w:rPr>
          <w:rStyle w:val="StyleUnderline"/>
        </w:rPr>
        <w:t xml:space="preserve"> the </w:t>
      </w:r>
      <w:r w:rsidRPr="004F7844">
        <w:rPr>
          <w:rStyle w:val="StyleUnderline"/>
          <w:highlight w:val="yellow"/>
        </w:rPr>
        <w:t>agencies had a choice of a 1990-era package or a 2011-era package. The first</w:t>
      </w:r>
      <w:r w:rsidRPr="00D14547">
        <w:rPr>
          <w:rStyle w:val="StyleUnderline"/>
        </w:rPr>
        <w:t xml:space="preserve"> package </w:t>
      </w:r>
      <w:r w:rsidRPr="004F7844">
        <w:rPr>
          <w:rStyle w:val="StyleUnderline"/>
          <w:highlight w:val="yellow"/>
        </w:rPr>
        <w:t>would include</w:t>
      </w:r>
      <w:r w:rsidRPr="00D14547">
        <w:rPr>
          <w:rStyle w:val="StyleUnderline"/>
        </w:rPr>
        <w:t xml:space="preserve"> the </w:t>
      </w:r>
      <w:r w:rsidRPr="004F7844">
        <w:rPr>
          <w:rStyle w:val="StyleUnderline"/>
          <w:highlight w:val="yellow"/>
        </w:rPr>
        <w:t>wiretap authorities as they existed pre-encryption, but would lack</w:t>
      </w:r>
      <w:r w:rsidRPr="00D14547">
        <w:rPr>
          <w:rStyle w:val="StyleUnderline"/>
        </w:rPr>
        <w:t xml:space="preserve"> the </w:t>
      </w:r>
      <w:r w:rsidRPr="004F7844">
        <w:rPr>
          <w:rStyle w:val="StyleUnderline"/>
          <w:highlight w:val="yellow"/>
        </w:rPr>
        <w:t>new techniques for location tracking, confederate identification, access to multiple databases, and data mining. The second</w:t>
      </w:r>
      <w:r w:rsidRPr="00D14547">
        <w:rPr>
          <w:rStyle w:val="StyleUnderline"/>
        </w:rPr>
        <w:t xml:space="preserve"> package </w:t>
      </w:r>
      <w:r w:rsidRPr="004F7844">
        <w:rPr>
          <w:rStyle w:val="StyleUnderline"/>
          <w:highlight w:val="yellow"/>
        </w:rPr>
        <w:t>would match current capabilities: some encryption-related obstacles, but increased</w:t>
      </w:r>
      <w:r w:rsidRPr="00D14547">
        <w:rPr>
          <w:rStyle w:val="StyleUnderline"/>
        </w:rPr>
        <w:t xml:space="preserve"> use of </w:t>
      </w:r>
      <w:r w:rsidRPr="004F7844">
        <w:rPr>
          <w:rStyle w:val="StyleUnderline"/>
          <w:highlight w:val="yellow"/>
        </w:rPr>
        <w:t>wiretaps</w:t>
      </w:r>
      <w:r w:rsidRPr="00D14547">
        <w:rPr>
          <w:rStyle w:val="StyleUnderline"/>
        </w:rPr>
        <w:t xml:space="preserve">, </w:t>
      </w:r>
      <w:r w:rsidRPr="004F7844">
        <w:rPr>
          <w:rStyle w:val="StyleUnderline"/>
          <w:highlight w:val="yellow"/>
        </w:rPr>
        <w:t>as well as</w:t>
      </w:r>
      <w:r w:rsidRPr="00D14547">
        <w:rPr>
          <w:rStyle w:val="StyleUnderline"/>
        </w:rPr>
        <w:t xml:space="preserve"> the </w:t>
      </w:r>
      <w:r w:rsidRPr="004F7844">
        <w:rPr>
          <w:rStyle w:val="StyleUnderline"/>
          <w:highlight w:val="yellow"/>
        </w:rPr>
        <w:t>capabilities for location tracking, confederate tracking and data mining. The second</w:t>
      </w:r>
      <w:r w:rsidRPr="00D14547">
        <w:rPr>
          <w:rStyle w:val="StyleUnderline"/>
        </w:rPr>
        <w:t xml:space="preserve"> package </w:t>
      </w:r>
      <w:r w:rsidRPr="004F7844">
        <w:rPr>
          <w:rStyle w:val="StyleUnderline"/>
          <w:highlight w:val="yellow"/>
        </w:rPr>
        <w:t xml:space="preserve">is </w:t>
      </w:r>
      <w:r w:rsidRPr="004F7844">
        <w:rPr>
          <w:rStyle w:val="Emphasis"/>
          <w:highlight w:val="yellow"/>
        </w:rPr>
        <w:t>clearly</w:t>
      </w:r>
      <w:r w:rsidRPr="004F7844">
        <w:rPr>
          <w:rStyle w:val="StyleUnderline"/>
          <w:highlight w:val="yellow"/>
        </w:rPr>
        <w:t xml:space="preserve"> superior –</w:t>
      </w:r>
      <w:r w:rsidRPr="00D14547">
        <w:rPr>
          <w:rStyle w:val="StyleUnderline"/>
        </w:rPr>
        <w:t xml:space="preserve"> the </w:t>
      </w:r>
      <w:r w:rsidRPr="004F7844">
        <w:rPr>
          <w:rStyle w:val="StyleUnderline"/>
          <w:highlight w:val="yellow"/>
        </w:rPr>
        <w:t>new surveillance tools assist a vast range of investigations, whereas wiretaps apply only to a small subset</w:t>
      </w:r>
      <w:r w:rsidRPr="00D14547">
        <w:rPr>
          <w:rStyle w:val="StyleUnderline"/>
        </w:rPr>
        <w:t xml:space="preserve"> of key investigations. The new tools are used far more frequently and provide granular data to assist investigators</w:t>
      </w:r>
      <w:r>
        <w:t>.</w:t>
      </w:r>
    </w:p>
    <w:p w14:paraId="25B20111" w14:textId="77777777" w:rsidR="00EB0675" w:rsidRDefault="00EB0675" w:rsidP="00EB0675">
      <w:r>
        <w:t>Conclusion</w:t>
      </w:r>
    </w:p>
    <w:p w14:paraId="38DFBAC6" w14:textId="77777777" w:rsidR="00EB0675" w:rsidRDefault="00EB0675" w:rsidP="00EB0675">
      <w:r>
        <w:t xml:space="preserve">This post casts new light on government agency claims that we are “going dark.” </w:t>
      </w:r>
      <w:r w:rsidRPr="00D14547">
        <w:rPr>
          <w:rStyle w:val="StyleUnderline"/>
        </w:rPr>
        <w:t xml:space="preserve">Due to changing technology, there are indeed specific ways that law enforcement and national security agencies lose specific previous capabilities. These </w:t>
      </w:r>
      <w:r w:rsidRPr="004F7844">
        <w:rPr>
          <w:rStyle w:val="StyleUnderline"/>
          <w:highlight w:val="yellow"/>
        </w:rPr>
        <w:t>specific losses</w:t>
      </w:r>
      <w:r w:rsidRPr="00D14547">
        <w:rPr>
          <w:rStyle w:val="StyleUnderline"/>
        </w:rPr>
        <w:t xml:space="preserve">, however, </w:t>
      </w:r>
      <w:r w:rsidRPr="004F7844">
        <w:rPr>
          <w:rStyle w:val="StyleUnderline"/>
          <w:highlight w:val="yellow"/>
        </w:rPr>
        <w:t xml:space="preserve">are </w:t>
      </w:r>
      <w:r w:rsidRPr="004F7844">
        <w:rPr>
          <w:rStyle w:val="Emphasis"/>
          <w:highlight w:val="yellow"/>
        </w:rPr>
        <w:t>more than offset</w:t>
      </w:r>
      <w:r w:rsidRPr="004F7844">
        <w:rPr>
          <w:rStyle w:val="StyleUnderline"/>
          <w:highlight w:val="yellow"/>
        </w:rPr>
        <w:t xml:space="preserve"> by massive gains</w:t>
      </w:r>
      <w:r w:rsidRPr="00D14547">
        <w:rPr>
          <w:rStyle w:val="StyleUnderline"/>
        </w:rPr>
        <w:t xml:space="preserve">. Public debates should recognize that </w:t>
      </w:r>
      <w:r w:rsidRPr="004F7844">
        <w:rPr>
          <w:rStyle w:val="StyleUnderline"/>
          <w:highlight w:val="yellow"/>
        </w:rPr>
        <w:t>we are</w:t>
      </w:r>
      <w:r w:rsidRPr="00D14547">
        <w:rPr>
          <w:rStyle w:val="StyleUnderline"/>
        </w:rPr>
        <w:t xml:space="preserve"> truly </w:t>
      </w:r>
      <w:r w:rsidRPr="004F7844">
        <w:rPr>
          <w:rStyle w:val="StyleUnderline"/>
          <w:highlight w:val="yellow"/>
        </w:rPr>
        <w:t xml:space="preserve">in a golden age of surveillance. By understanding that, we can </w:t>
      </w:r>
      <w:r w:rsidRPr="004F7844">
        <w:rPr>
          <w:rStyle w:val="Emphasis"/>
          <w:highlight w:val="yellow"/>
        </w:rPr>
        <w:t>reject calls for bad encryption policy</w:t>
      </w:r>
      <w:r>
        <w:t xml:space="preserve">. More generally, </w:t>
      </w:r>
      <w:r w:rsidRPr="004F7844">
        <w:rPr>
          <w:rStyle w:val="StyleUnderline"/>
          <w:highlight w:val="yellow"/>
        </w:rPr>
        <w:t>we should</w:t>
      </w:r>
      <w:r w:rsidRPr="00D14547">
        <w:rPr>
          <w:rStyle w:val="StyleUnderline"/>
        </w:rPr>
        <w:t xml:space="preserve"> critically assess a wide range of proposals</w:t>
      </w:r>
      <w:r>
        <w:t xml:space="preserve">, </w:t>
      </w:r>
      <w:r w:rsidRPr="00D14547">
        <w:rPr>
          <w:rStyle w:val="StyleUnderline"/>
        </w:rPr>
        <w:t xml:space="preserve">and </w:t>
      </w:r>
      <w:r w:rsidRPr="004F7844">
        <w:rPr>
          <w:rStyle w:val="StyleUnderline"/>
          <w:highlight w:val="yellow"/>
        </w:rPr>
        <w:t xml:space="preserve">build a </w:t>
      </w:r>
      <w:r w:rsidRPr="004F7844">
        <w:rPr>
          <w:rStyle w:val="Emphasis"/>
          <w:highlight w:val="yellow"/>
        </w:rPr>
        <w:t>more secure</w:t>
      </w:r>
      <w:r w:rsidRPr="004F7844">
        <w:rPr>
          <w:rStyle w:val="StyleUnderline"/>
          <w:highlight w:val="yellow"/>
        </w:rPr>
        <w:t xml:space="preserve"> computing and communications infrastructure</w:t>
      </w:r>
      <w:r>
        <w:t>.</w:t>
      </w:r>
    </w:p>
    <w:p w14:paraId="7A0D1059" w14:textId="77777777" w:rsidR="00EB0675" w:rsidRDefault="00EB0675" w:rsidP="00EB0675"/>
    <w:p w14:paraId="62391F0A" w14:textId="77777777" w:rsidR="00EB0675" w:rsidRPr="00A36B08" w:rsidRDefault="00EB0675" w:rsidP="00EB0675">
      <w:pPr>
        <w:pStyle w:val="Heading4"/>
      </w:pPr>
      <w:r>
        <w:t xml:space="preserve">Encryption </w:t>
      </w:r>
      <w:r w:rsidRPr="00FA6FEB">
        <w:rPr>
          <w:u w:val="single"/>
        </w:rPr>
        <w:t>won’t</w:t>
      </w:r>
      <w:r>
        <w:t xml:space="preserve"> make law enforcement “go dark.” We’re in a </w:t>
      </w:r>
      <w:r w:rsidRPr="00FA6FEB">
        <w:rPr>
          <w:i/>
          <w:u w:val="single"/>
        </w:rPr>
        <w:t>Golden Age of Surveillance</w:t>
      </w:r>
      <w:r>
        <w:t xml:space="preserve">. </w:t>
      </w:r>
    </w:p>
    <w:p w14:paraId="4468B473" w14:textId="77777777" w:rsidR="00EB0675" w:rsidRPr="00A36B08" w:rsidRDefault="00EB0675" w:rsidP="00EB0675">
      <w:r w:rsidRPr="00A36B08">
        <w:rPr>
          <w:rStyle w:val="Style13ptBold"/>
        </w:rPr>
        <w:t>Sanchez 14</w:t>
      </w:r>
      <w:r>
        <w:t xml:space="preserve"> — Julian Sanchez, Senior Fellow specializing in </w:t>
      </w:r>
      <w:r w:rsidRPr="00A36B08">
        <w:t xml:space="preserve">technology, privacy, and civil liberties </w:t>
      </w:r>
      <w:r>
        <w:t xml:space="preserve">at the Cato Institute, former </w:t>
      </w:r>
      <w:r w:rsidRPr="00A36B08">
        <w:t xml:space="preserve">Washington Editor for </w:t>
      </w:r>
      <w:r w:rsidRPr="00A36B08">
        <w:rPr>
          <w:i/>
        </w:rPr>
        <w:t>Ars Technica</w:t>
      </w:r>
      <w:r>
        <w:t>, holds a B.A. in Philosophy and Political Science from New York University, 2014 (“</w:t>
      </w:r>
      <w:r w:rsidRPr="00A36B08">
        <w:t>Old Technopanic in New iBottles</w:t>
      </w:r>
      <w:r>
        <w:t xml:space="preserve">,” </w:t>
      </w:r>
      <w:r>
        <w:rPr>
          <w:i/>
        </w:rPr>
        <w:t>Cato at Liberty</w:t>
      </w:r>
      <w:r>
        <w:t>—a Cato Institute blog, September 23</w:t>
      </w:r>
      <w:r w:rsidRPr="00A36B08">
        <w:rPr>
          <w:vertAlign w:val="superscript"/>
        </w:rPr>
        <w:t>rd</w:t>
      </w:r>
      <w:r>
        <w:t xml:space="preserve">, Available Online at </w:t>
      </w:r>
      <w:hyperlink r:id="rId37" w:history="1">
        <w:r w:rsidRPr="006A0AC5">
          <w:rPr>
            <w:rStyle w:val="Hyperlink"/>
          </w:rPr>
          <w:t>http://www.cato.org/blog/old-technopanic-new-ibottles</w:t>
        </w:r>
      </w:hyperlink>
      <w:r>
        <w:t>, Accessed 06-29-2015)</w:t>
      </w:r>
    </w:p>
    <w:p w14:paraId="7FDF763E" w14:textId="77777777" w:rsidR="00EB0675" w:rsidRDefault="00EB0675" w:rsidP="00EB0675">
      <w:r>
        <w:t xml:space="preserve">Fourth and finally, </w:t>
      </w:r>
      <w:r w:rsidRPr="00FA6FEB">
        <w:rPr>
          <w:rStyle w:val="StyleUnderline"/>
          <w:highlight w:val="yellow"/>
        </w:rPr>
        <w:t>we should</w:t>
      </w:r>
      <w:r>
        <w:t xml:space="preserve"> step back and </w:t>
      </w:r>
      <w:r w:rsidRPr="00FA6FEB">
        <w:rPr>
          <w:rStyle w:val="StyleUnderline"/>
          <w:highlight w:val="yellow"/>
        </w:rPr>
        <w:t>maintain</w:t>
      </w:r>
      <w:r>
        <w:t xml:space="preserve"> a little </w:t>
      </w:r>
      <w:r w:rsidRPr="00FA6FEB">
        <w:rPr>
          <w:rStyle w:val="StyleUnderline"/>
          <w:highlight w:val="yellow"/>
        </w:rPr>
        <w:t>perspective about the</w:t>
      </w:r>
      <w:r w:rsidRPr="00FA6FEB">
        <w:rPr>
          <w:rStyle w:val="StyleUnderline"/>
        </w:rPr>
        <w:t xml:space="preserve"> supposedly dire </w:t>
      </w:r>
      <w:r w:rsidRPr="00FA6FEB">
        <w:rPr>
          <w:rStyle w:val="StyleUnderline"/>
          <w:highlight w:val="yellow"/>
        </w:rPr>
        <w:t>position of 21st century law enforcement</w:t>
      </w:r>
      <w:r>
        <w:t xml:space="preserve">.  In his latest post in the Apple series, </w:t>
      </w:r>
      <w:r w:rsidRPr="00FA6FEB">
        <w:rPr>
          <w:rStyle w:val="StyleUnderline"/>
        </w:rPr>
        <w:t>Kerr invokes his</w:t>
      </w:r>
      <w:r>
        <w:t xml:space="preserve"> influential “</w:t>
      </w:r>
      <w:r w:rsidRPr="00FA6FEB">
        <w:rPr>
          <w:rStyle w:val="StyleUnderline"/>
        </w:rPr>
        <w:t>equilibrium adjustment theory</w:t>
      </w:r>
      <w:r>
        <w:t xml:space="preserve">” </w:t>
      </w:r>
      <w:r w:rsidRPr="00FA6FEB">
        <w:rPr>
          <w:rStyle w:val="StyleUnderline"/>
        </w:rPr>
        <w:t>of Fourth Amendment law</w:t>
      </w:r>
      <w:r>
        <w:t xml:space="preserve">. The upshot of Kerr’s theory, radically oversimplified, is that technological changes over time can confer advantages on both police investigators and criminals seeking to avoid surveillance, and the law adjusts over time to preserve a balance between the ability of citizens to protect their privacy and the ability of law enforcement to invade it with sufficiently good reason.  As I hope some of my arguments above illustrate, </w:t>
      </w:r>
      <w:r w:rsidRPr="0039112C">
        <w:rPr>
          <w:rStyle w:val="StyleUnderline"/>
          <w:highlight w:val="yellow"/>
        </w:rPr>
        <w:t>tech</w:t>
      </w:r>
      <w:r w:rsidRPr="00FA6FEB">
        <w:rPr>
          <w:rStyle w:val="StyleUnderline"/>
        </w:rPr>
        <w:t xml:space="preserve">nology </w:t>
      </w:r>
      <w:r w:rsidRPr="0039112C">
        <w:rPr>
          <w:rStyle w:val="StyleUnderline"/>
          <w:highlight w:val="yellow"/>
        </w:rPr>
        <w:t>does not</w:t>
      </w:r>
      <w:r w:rsidRPr="00FA6FEB">
        <w:rPr>
          <w:rStyle w:val="StyleUnderline"/>
        </w:rPr>
        <w:t xml:space="preserve"> necessarily </w:t>
      </w:r>
      <w:r w:rsidRPr="0039112C">
        <w:rPr>
          <w:rStyle w:val="StyleUnderline"/>
          <w:highlight w:val="yellow"/>
        </w:rPr>
        <w:t>provide</w:t>
      </w:r>
      <w:r w:rsidRPr="00FA6FEB">
        <w:rPr>
          <w:rStyle w:val="StyleUnderline"/>
        </w:rPr>
        <w:t xml:space="preserve"> us with easy </w:t>
      </w:r>
      <w:r w:rsidRPr="0039112C">
        <w:rPr>
          <w:rStyle w:val="StyleUnderline"/>
          <w:highlight w:val="yellow"/>
        </w:rPr>
        <w:t>Goldilocks</w:t>
      </w:r>
      <w:r w:rsidRPr="00FA6FEB">
        <w:rPr>
          <w:rStyle w:val="StyleUnderline"/>
        </w:rPr>
        <w:t xml:space="preserve"> policy </w:t>
      </w:r>
      <w:r w:rsidRPr="0039112C">
        <w:rPr>
          <w:rStyle w:val="StyleUnderline"/>
          <w:highlight w:val="yellow"/>
        </w:rPr>
        <w:t>options: Sometimes there is</w:t>
      </w:r>
      <w:r w:rsidRPr="00FA6FEB">
        <w:rPr>
          <w:rStyle w:val="StyleUnderline"/>
        </w:rPr>
        <w:t xml:space="preserve"> just </w:t>
      </w:r>
      <w:r w:rsidRPr="0039112C">
        <w:rPr>
          <w:rStyle w:val="StyleUnderline"/>
          <w:highlight w:val="yellow"/>
        </w:rPr>
        <w:t xml:space="preserve">no good way to preserve capabilities to which police have grown accustomed without imposing </w:t>
      </w:r>
      <w:r w:rsidRPr="0039112C">
        <w:rPr>
          <w:rStyle w:val="Emphasis"/>
          <w:highlight w:val="yellow"/>
        </w:rPr>
        <w:t>radical restrictions</w:t>
      </w:r>
      <w:r w:rsidRPr="0039112C">
        <w:rPr>
          <w:rStyle w:val="StyleUnderline"/>
          <w:highlight w:val="yellow"/>
        </w:rPr>
        <w:t xml:space="preserve"> on</w:t>
      </w:r>
      <w:r w:rsidRPr="00FA6FEB">
        <w:rPr>
          <w:rStyle w:val="StyleUnderline"/>
        </w:rPr>
        <w:t xml:space="preserve"> technologies used lawfully by </w:t>
      </w:r>
      <w:r w:rsidRPr="0039112C">
        <w:rPr>
          <w:rStyle w:val="StyleUnderline"/>
          <w:highlight w:val="yellow"/>
        </w:rPr>
        <w:t>millions of people</w:t>
      </w:r>
      <w:r w:rsidRPr="00FA6FEB">
        <w:rPr>
          <w:rStyle w:val="StyleUnderline"/>
        </w:rPr>
        <w:t xml:space="preserve">—restrictions which are likely to as prove futile in the long run as they are costly. But </w:t>
      </w:r>
      <w:r w:rsidRPr="0039112C">
        <w:rPr>
          <w:rStyle w:val="StyleUnderline"/>
          <w:highlight w:val="yellow"/>
        </w:rPr>
        <w:t>this hardly means</w:t>
      </w:r>
      <w:r w:rsidRPr="00FA6FEB">
        <w:rPr>
          <w:rStyle w:val="StyleUnderline"/>
        </w:rPr>
        <w:t xml:space="preserve"> that </w:t>
      </w:r>
      <w:r w:rsidRPr="0039112C">
        <w:rPr>
          <w:rStyle w:val="StyleUnderline"/>
          <w:highlight w:val="yellow"/>
        </w:rPr>
        <w:t>evolving tech</w:t>
      </w:r>
      <w:r w:rsidRPr="00FA6FEB">
        <w:rPr>
          <w:rStyle w:val="StyleUnderline"/>
        </w:rPr>
        <w:t xml:space="preserve">nology </w:t>
      </w:r>
      <w:r w:rsidRPr="0039112C">
        <w:rPr>
          <w:rStyle w:val="StyleUnderline"/>
          <w:highlight w:val="yellow"/>
        </w:rPr>
        <w:t xml:space="preserve">is bad for law enforcement </w:t>
      </w:r>
      <w:r w:rsidRPr="0039112C">
        <w:rPr>
          <w:rStyle w:val="Emphasis"/>
          <w:highlight w:val="yellow"/>
        </w:rPr>
        <w:t>on net</w:t>
      </w:r>
      <w:r>
        <w:t>.</w:t>
      </w:r>
    </w:p>
    <w:p w14:paraId="3AC819E4" w14:textId="77777777" w:rsidR="00EB0675" w:rsidRDefault="00EB0675" w:rsidP="00EB0675">
      <w:r w:rsidRPr="00FA6FEB">
        <w:rPr>
          <w:rStyle w:val="StyleUnderline"/>
        </w:rPr>
        <w:t>On the contrary,</w:t>
      </w:r>
      <w:r>
        <w:t xml:space="preserve"> even if we focus narrowly on the iPhone, it seems clear that </w:t>
      </w:r>
      <w:r w:rsidRPr="00FA6FEB">
        <w:rPr>
          <w:rStyle w:val="StyleUnderline"/>
        </w:rPr>
        <w:t>what Apple taketh away from police with one hand, it giveth with the other: The company’s ecosystem considered as a whole provides a vast treasure trove of data for police even if that trove does not include backdoor access to physical devices</w:t>
      </w:r>
      <w:r>
        <w:t xml:space="preserve">.  The ordinary, unsophisticated criminal may be more able to protect locally stored files than he was a decade ago, but in a thousand other ways, he can expect to be far more minutely tracked in both his online and offline activities. An encrypted text messaging system may be worse from the perspective of police than an unencrypted one, but it is it really any worse than a system of pay phones that allow criminals to communicate without leaving any record for police to sift through after the fact? Meanwhile </w:t>
      </w:r>
      <w:r w:rsidRPr="0039112C">
        <w:rPr>
          <w:rStyle w:val="StyleUnderline"/>
          <w:highlight w:val="yellow"/>
        </w:rPr>
        <w:t>activities that would once have left no permanent trace by default—from looking up information to moving around</w:t>
      </w:r>
      <w:r w:rsidRPr="00FA6FEB">
        <w:rPr>
          <w:rStyle w:val="StyleUnderline"/>
        </w:rPr>
        <w:t xml:space="preserve"> in the physical world </w:t>
      </w:r>
      <w:r w:rsidRPr="0039112C">
        <w:rPr>
          <w:rStyle w:val="StyleUnderline"/>
          <w:highlight w:val="yellow"/>
        </w:rPr>
        <w:t>to making a purchase—now leave a trail of digital breadcrumbs that would have sounded like a utopian fantasy to an FBI agent in the</w:t>
      </w:r>
      <w:r w:rsidRPr="00FA6FEB">
        <w:rPr>
          <w:rStyle w:val="StyleUnderline"/>
        </w:rPr>
        <w:t xml:space="preserve"> 19</w:t>
      </w:r>
      <w:r w:rsidRPr="0039112C">
        <w:rPr>
          <w:rStyle w:val="StyleUnderline"/>
          <w:highlight w:val="yellow"/>
        </w:rPr>
        <w:t>60s.  Law enforcement may moan</w:t>
      </w:r>
      <w:r w:rsidRPr="00FA6FEB">
        <w:rPr>
          <w:rStyle w:val="StyleUnderline"/>
        </w:rPr>
        <w:t xml:space="preserve"> that </w:t>
      </w:r>
      <w:r w:rsidRPr="0039112C">
        <w:rPr>
          <w:rStyle w:val="StyleUnderline"/>
          <w:highlight w:val="yellow"/>
        </w:rPr>
        <w:t>they are “going dark”</w:t>
      </w:r>
      <w:r w:rsidRPr="00FA6FEB">
        <w:rPr>
          <w:rStyle w:val="StyleUnderline"/>
        </w:rPr>
        <w:t xml:space="preserve"> when some particular innovation makes their jobs more difficult</w:t>
      </w:r>
      <w:r>
        <w:t xml:space="preserve"> (while improving the security of law-abiding people’s private data), </w:t>
      </w:r>
      <w:r w:rsidRPr="0039112C">
        <w:rPr>
          <w:rStyle w:val="StyleUnderline"/>
          <w:highlight w:val="yellow"/>
        </w:rPr>
        <w:t>but</w:t>
      </w:r>
      <w:r w:rsidRPr="00FA6FEB">
        <w:rPr>
          <w:rStyle w:val="StyleUnderline"/>
        </w:rPr>
        <w:t xml:space="preserve"> when we consider the bigger picture, </w:t>
      </w:r>
      <w:r w:rsidRPr="0039112C">
        <w:rPr>
          <w:rStyle w:val="StyleUnderline"/>
          <w:highlight w:val="yellow"/>
        </w:rPr>
        <w:t>it is</w:t>
      </w:r>
      <w:r>
        <w:t xml:space="preserve"> far </w:t>
      </w:r>
      <w:r w:rsidRPr="0039112C">
        <w:rPr>
          <w:rStyle w:val="StyleUnderline"/>
          <w:highlight w:val="yellow"/>
        </w:rPr>
        <w:t>easier to agree with</w:t>
      </w:r>
      <w:r>
        <w:t xml:space="preserve"> the </w:t>
      </w:r>
      <w:r w:rsidRPr="0039112C">
        <w:rPr>
          <w:rStyle w:val="StyleUnderline"/>
          <w:highlight w:val="yellow"/>
        </w:rPr>
        <w:t xml:space="preserve">experts who have dubbed our era </w:t>
      </w:r>
      <w:r w:rsidRPr="0039112C">
        <w:rPr>
          <w:rStyle w:val="Emphasis"/>
          <w:highlight w:val="yellow"/>
        </w:rPr>
        <w:t>the Golden Age of Surveillance</w:t>
      </w:r>
      <w:r>
        <w:t>. Year after year, technology opens a thousand new windows to our government monitors. If we aim to preserve an “equilibrium” between government power and citizen privacy, we should accept that it will occasionally close one as well.</w:t>
      </w:r>
    </w:p>
    <w:p w14:paraId="299612ED" w14:textId="77777777" w:rsidR="00EB0675" w:rsidRDefault="00EB0675" w:rsidP="00EB0675"/>
    <w:p w14:paraId="7D60D26E" w14:textId="77777777" w:rsidR="00EB0675" w:rsidRDefault="00EB0675" w:rsidP="00EB0675"/>
    <w:p w14:paraId="0675B8FB" w14:textId="77777777" w:rsidR="00EB0675" w:rsidRDefault="00EB0675" w:rsidP="00EB0675">
      <w:pPr>
        <w:pStyle w:val="Heading4"/>
      </w:pPr>
      <w:r>
        <w:t xml:space="preserve">Encryption </w:t>
      </w:r>
      <w:r w:rsidRPr="00833845">
        <w:rPr>
          <w:i/>
          <w:u w:val="single"/>
        </w:rPr>
        <w:t>won’t</w:t>
      </w:r>
      <w:r>
        <w:t xml:space="preserve"> jeopardize law enforcement.</w:t>
      </w:r>
    </w:p>
    <w:p w14:paraId="6D4621C3" w14:textId="77777777" w:rsidR="00EB0675" w:rsidRDefault="00EB0675" w:rsidP="00EB0675">
      <w:r w:rsidRPr="00C221B8">
        <w:rPr>
          <w:rStyle w:val="Style13ptBold"/>
        </w:rPr>
        <w:t xml:space="preserve">Schneier </w:t>
      </w:r>
      <w:r>
        <w:rPr>
          <w:rStyle w:val="Style13ptBold"/>
        </w:rPr>
        <w:t>14</w:t>
      </w:r>
      <w:r>
        <w:t xml:space="preserve"> — </w:t>
      </w:r>
      <w:r w:rsidRPr="00C221B8">
        <w:t xml:space="preserve">Bruce Schneier, </w:t>
      </w:r>
      <w:r>
        <w:t xml:space="preserve">Chief Technology Officer for </w:t>
      </w:r>
      <w:r w:rsidRPr="00A25489">
        <w:t>Counterpane Internet Security</w:t>
      </w:r>
      <w:r>
        <w:t>, F</w:t>
      </w:r>
      <w:r w:rsidRPr="00043096">
        <w:t>ellow at the Berkman Center for Internet and So</w:t>
      </w:r>
      <w:r>
        <w:t>ciety at Harvard Law School, Program F</w:t>
      </w:r>
      <w:r w:rsidRPr="00043096">
        <w:t xml:space="preserve">ellow at the New America Foundation's </w:t>
      </w:r>
      <w:r>
        <w:t>Open Technology Institute, Board M</w:t>
      </w:r>
      <w:r w:rsidRPr="00043096">
        <w:t>ember of the Electronic Frontier Foundation, Advisory Board Member of the Electronic Privacy Information Center,</w:t>
      </w:r>
      <w:r w:rsidRPr="00C221B8">
        <w:t xml:space="preserve"> </w:t>
      </w:r>
      <w:r>
        <w:t>2014 (</w:t>
      </w:r>
      <w:r w:rsidRPr="00C221B8">
        <w:t>“</w:t>
      </w:r>
      <w:r w:rsidRPr="001E0F58">
        <w:t>Stop the hysteria over Apple encryption</w:t>
      </w:r>
      <w:r w:rsidRPr="00C221B8">
        <w:t xml:space="preserve">,” </w:t>
      </w:r>
      <w:r>
        <w:rPr>
          <w:i/>
        </w:rPr>
        <w:t>CNN</w:t>
      </w:r>
      <w:r w:rsidRPr="00C221B8">
        <w:t xml:space="preserve">, </w:t>
      </w:r>
      <w:r>
        <w:t>October 31</w:t>
      </w:r>
      <w:r w:rsidRPr="001E0F58">
        <w:rPr>
          <w:vertAlign w:val="superscript"/>
        </w:rPr>
        <w:t>st</w:t>
      </w:r>
      <w:r w:rsidRPr="00C221B8">
        <w:t xml:space="preserve">, Available Online at </w:t>
      </w:r>
      <w:r w:rsidRPr="001E0F58">
        <w:t>http://www.cnn.com/2014/10/03/opinion/schneier-apple-encryption-hysteria/index.html</w:t>
      </w:r>
      <w:r w:rsidRPr="00C221B8">
        <w:t xml:space="preserve">, </w:t>
      </w:r>
      <w:r>
        <w:t>Accessed 06-29-2015)</w:t>
      </w:r>
    </w:p>
    <w:p w14:paraId="368A38F7" w14:textId="77777777" w:rsidR="00EB0675" w:rsidRDefault="00EB0675" w:rsidP="00EB0675">
      <w:r>
        <w:t xml:space="preserve">As for law enforcement? The </w:t>
      </w:r>
      <w:r w:rsidRPr="00833845">
        <w:rPr>
          <w:rStyle w:val="StyleUnderline"/>
          <w:highlight w:val="yellow"/>
        </w:rPr>
        <w:t>recent decades have given</w:t>
      </w:r>
      <w:r>
        <w:t xml:space="preserve"> them </w:t>
      </w:r>
      <w:r w:rsidRPr="00833845">
        <w:rPr>
          <w:rStyle w:val="Emphasis"/>
          <w:highlight w:val="yellow"/>
        </w:rPr>
        <w:t>an unprecedented ability</w:t>
      </w:r>
      <w:r w:rsidRPr="00833845">
        <w:rPr>
          <w:rStyle w:val="StyleUnderline"/>
          <w:highlight w:val="yellow"/>
        </w:rPr>
        <w:t xml:space="preserve"> to put us under surveillance and access our data</w:t>
      </w:r>
      <w:r w:rsidRPr="00833845">
        <w:rPr>
          <w:rStyle w:val="StyleUnderline"/>
        </w:rPr>
        <w:t xml:space="preserve">. Our </w:t>
      </w:r>
      <w:r w:rsidRPr="00833845">
        <w:rPr>
          <w:rStyle w:val="StyleUnderline"/>
          <w:highlight w:val="yellow"/>
        </w:rPr>
        <w:t>cell phones provide</w:t>
      </w:r>
      <w:r>
        <w:t xml:space="preserve"> them with </w:t>
      </w:r>
      <w:r w:rsidRPr="00833845">
        <w:rPr>
          <w:rStyle w:val="StyleUnderline"/>
        </w:rPr>
        <w:t xml:space="preserve">a </w:t>
      </w:r>
      <w:r w:rsidRPr="00833845">
        <w:rPr>
          <w:rStyle w:val="StyleUnderline"/>
          <w:highlight w:val="yellow"/>
        </w:rPr>
        <w:t>detailed history of</w:t>
      </w:r>
      <w:r w:rsidRPr="00833845">
        <w:rPr>
          <w:rStyle w:val="StyleUnderline"/>
        </w:rPr>
        <w:t xml:space="preserve"> our </w:t>
      </w:r>
      <w:r w:rsidRPr="00833845">
        <w:rPr>
          <w:rStyle w:val="StyleUnderline"/>
          <w:highlight w:val="yellow"/>
        </w:rPr>
        <w:t>movements</w:t>
      </w:r>
      <w:r w:rsidRPr="00833845">
        <w:rPr>
          <w:rStyle w:val="StyleUnderline"/>
        </w:rPr>
        <w:t xml:space="preserve">. Our </w:t>
      </w:r>
      <w:r w:rsidRPr="00833845">
        <w:rPr>
          <w:rStyle w:val="StyleUnderline"/>
          <w:highlight w:val="yellow"/>
        </w:rPr>
        <w:t>call records, email history, buddy lists, and Facebook</w:t>
      </w:r>
      <w:r w:rsidRPr="00833845">
        <w:rPr>
          <w:rStyle w:val="StyleUnderline"/>
        </w:rPr>
        <w:t xml:space="preserve"> pages </w:t>
      </w:r>
      <w:r w:rsidRPr="00833845">
        <w:rPr>
          <w:rStyle w:val="StyleUnderline"/>
          <w:highlight w:val="yellow"/>
        </w:rPr>
        <w:t>tell</w:t>
      </w:r>
      <w:r w:rsidRPr="00833845">
        <w:rPr>
          <w:rStyle w:val="StyleUnderline"/>
        </w:rPr>
        <w:t xml:space="preserve"> them </w:t>
      </w:r>
      <w:r w:rsidRPr="00833845">
        <w:rPr>
          <w:rStyle w:val="StyleUnderline"/>
          <w:highlight w:val="yellow"/>
        </w:rPr>
        <w:t>who we associate with</w:t>
      </w:r>
      <w:r w:rsidRPr="00833845">
        <w:rPr>
          <w:rStyle w:val="StyleUnderline"/>
        </w:rPr>
        <w:t xml:space="preserve">. The hundreds of </w:t>
      </w:r>
      <w:r w:rsidRPr="00833845">
        <w:rPr>
          <w:rStyle w:val="StyleUnderline"/>
          <w:highlight w:val="yellow"/>
        </w:rPr>
        <w:t>companies that track us</w:t>
      </w:r>
      <w:r w:rsidRPr="00833845">
        <w:rPr>
          <w:rStyle w:val="StyleUnderline"/>
        </w:rPr>
        <w:t xml:space="preserve"> on the Internet </w:t>
      </w:r>
      <w:r w:rsidRPr="00833845">
        <w:rPr>
          <w:rStyle w:val="StyleUnderline"/>
          <w:highlight w:val="yellow"/>
        </w:rPr>
        <w:t>tell</w:t>
      </w:r>
      <w:r w:rsidRPr="00833845">
        <w:rPr>
          <w:rStyle w:val="StyleUnderline"/>
        </w:rPr>
        <w:t xml:space="preserve"> them </w:t>
      </w:r>
      <w:r w:rsidRPr="00833845">
        <w:rPr>
          <w:rStyle w:val="StyleUnderline"/>
          <w:highlight w:val="yellow"/>
        </w:rPr>
        <w:t>what we're thinking</w:t>
      </w:r>
      <w:r w:rsidRPr="00833845">
        <w:rPr>
          <w:rStyle w:val="StyleUnderline"/>
        </w:rPr>
        <w:t xml:space="preserve"> about. Ubiquitous </w:t>
      </w:r>
      <w:r w:rsidRPr="00833845">
        <w:rPr>
          <w:rStyle w:val="StyleUnderline"/>
          <w:highlight w:val="yellow"/>
        </w:rPr>
        <w:t>cameras capture our faces everywhere. And most of us back up</w:t>
      </w:r>
      <w:r w:rsidRPr="00833845">
        <w:rPr>
          <w:rStyle w:val="StyleUnderline"/>
        </w:rPr>
        <w:t xml:space="preserve"> our</w:t>
      </w:r>
      <w:r>
        <w:t xml:space="preserve"> iPhone </w:t>
      </w:r>
      <w:r w:rsidRPr="00833845">
        <w:rPr>
          <w:rStyle w:val="StyleUnderline"/>
          <w:highlight w:val="yellow"/>
        </w:rPr>
        <w:t>data on iCloud, which</w:t>
      </w:r>
      <w:r w:rsidRPr="00833845">
        <w:rPr>
          <w:rStyle w:val="StyleUnderline"/>
        </w:rPr>
        <w:t xml:space="preserve"> the </w:t>
      </w:r>
      <w:r w:rsidRPr="00833845">
        <w:rPr>
          <w:rStyle w:val="StyleUnderline"/>
          <w:highlight w:val="yellow"/>
        </w:rPr>
        <w:t>FBI can still get a warrant for. It</w:t>
      </w:r>
      <w:r w:rsidRPr="00833845">
        <w:rPr>
          <w:rStyle w:val="StyleUnderline"/>
        </w:rPr>
        <w:t xml:space="preserve"> truly </w:t>
      </w:r>
      <w:r w:rsidRPr="00833845">
        <w:rPr>
          <w:rStyle w:val="StyleUnderline"/>
          <w:highlight w:val="yellow"/>
        </w:rPr>
        <w:t xml:space="preserve">is </w:t>
      </w:r>
      <w:r w:rsidRPr="00833845">
        <w:rPr>
          <w:rStyle w:val="Emphasis"/>
          <w:highlight w:val="yellow"/>
        </w:rPr>
        <w:t>the golden age of surveillance</w:t>
      </w:r>
      <w:r>
        <w:t>.</w:t>
      </w:r>
    </w:p>
    <w:p w14:paraId="6FB830C6" w14:textId="77777777" w:rsidR="00EB0675" w:rsidRDefault="00EB0675" w:rsidP="00EB0675">
      <w:r>
        <w:t>After considering the issue, Orin Kerr rethought his position, looking at this in terms of a technological-legal trade-off. I think he's right.</w:t>
      </w:r>
    </w:p>
    <w:p w14:paraId="0833FBFE" w14:textId="77777777" w:rsidR="00EB0675" w:rsidRDefault="00EB0675" w:rsidP="00EB0675">
      <w:r w:rsidRPr="00833845">
        <w:rPr>
          <w:rStyle w:val="StyleUnderline"/>
          <w:highlight w:val="yellow"/>
        </w:rPr>
        <w:t>Given everything that has made it easier</w:t>
      </w:r>
      <w:r w:rsidRPr="00833845">
        <w:rPr>
          <w:rStyle w:val="StyleUnderline"/>
        </w:rPr>
        <w:t xml:space="preserve"> for governments and others </w:t>
      </w:r>
      <w:r w:rsidRPr="00833845">
        <w:rPr>
          <w:rStyle w:val="StyleUnderline"/>
          <w:highlight w:val="yellow"/>
        </w:rPr>
        <w:t>to intrude</w:t>
      </w:r>
      <w:r w:rsidRPr="00833845">
        <w:rPr>
          <w:rStyle w:val="StyleUnderline"/>
        </w:rPr>
        <w:t xml:space="preserve"> on our private lives, </w:t>
      </w:r>
      <w:r w:rsidRPr="00833845">
        <w:rPr>
          <w:rStyle w:val="StyleUnderline"/>
          <w:highlight w:val="yellow"/>
        </w:rPr>
        <w:t>we need</w:t>
      </w:r>
      <w:r w:rsidRPr="00833845">
        <w:rPr>
          <w:rStyle w:val="StyleUnderline"/>
        </w:rPr>
        <w:t xml:space="preserve"> both </w:t>
      </w:r>
      <w:r w:rsidRPr="00833845">
        <w:rPr>
          <w:rStyle w:val="StyleUnderline"/>
          <w:highlight w:val="yellow"/>
        </w:rPr>
        <w:t xml:space="preserve">technological security and legal restrictions to </w:t>
      </w:r>
      <w:r w:rsidRPr="00833845">
        <w:rPr>
          <w:rStyle w:val="Emphasis"/>
          <w:highlight w:val="yellow"/>
        </w:rPr>
        <w:t>restore the traditional balance</w:t>
      </w:r>
      <w:r w:rsidRPr="00833845">
        <w:rPr>
          <w:rStyle w:val="StyleUnderline"/>
        </w:rPr>
        <w:t xml:space="preserve"> between government access and our security/privacy</w:t>
      </w:r>
      <w:r>
        <w:t xml:space="preserve">. More companies should follow Apple's lead and make encryption the easy-to-use default. And </w:t>
      </w:r>
      <w:r w:rsidRPr="00833845">
        <w:rPr>
          <w:rStyle w:val="StyleUnderline"/>
          <w:highlight w:val="yellow"/>
        </w:rPr>
        <w:t>let's wait for</w:t>
      </w:r>
      <w:r w:rsidRPr="00833845">
        <w:rPr>
          <w:rStyle w:val="StyleUnderline"/>
        </w:rPr>
        <w:t xml:space="preserve"> some </w:t>
      </w:r>
      <w:r w:rsidRPr="00833845">
        <w:rPr>
          <w:rStyle w:val="Emphasis"/>
          <w:highlight w:val="yellow"/>
        </w:rPr>
        <w:t>actual evidence of harm</w:t>
      </w:r>
      <w:r w:rsidRPr="00833845">
        <w:rPr>
          <w:rStyle w:val="StyleUnderline"/>
          <w:highlight w:val="yellow"/>
        </w:rPr>
        <w:t xml:space="preserve"> before we acquiesce to police demands for reduced security</w:t>
      </w:r>
      <w:r>
        <w:t>.</w:t>
      </w:r>
    </w:p>
    <w:p w14:paraId="54C136FA" w14:textId="77777777" w:rsidR="00EB0675" w:rsidRDefault="00EB0675" w:rsidP="00EB0675"/>
    <w:p w14:paraId="136706A4" w14:textId="5C4134FB" w:rsidR="00EB0675" w:rsidRDefault="00EB0675" w:rsidP="00EB0675">
      <w:pPr>
        <w:pStyle w:val="Heading3"/>
      </w:pPr>
      <w:r>
        <w:t>They Say: “Above The Law”</w:t>
      </w:r>
    </w:p>
    <w:p w14:paraId="727671AE" w14:textId="77777777" w:rsidR="00EB0675" w:rsidRDefault="00EB0675" w:rsidP="00EB0675">
      <w:pPr>
        <w:pStyle w:val="Heading4"/>
      </w:pPr>
      <w:r>
        <w:t>No “</w:t>
      </w:r>
      <w:r w:rsidRPr="00885544">
        <w:rPr>
          <w:i/>
        </w:rPr>
        <w:t>above the law</w:t>
      </w:r>
      <w:r>
        <w:t xml:space="preserve">” link — bad argument.  </w:t>
      </w:r>
    </w:p>
    <w:p w14:paraId="44F41194" w14:textId="77777777" w:rsidR="00EB0675" w:rsidRPr="005D011A" w:rsidRDefault="00EB0675" w:rsidP="00EB0675">
      <w:r w:rsidRPr="00885544">
        <w:rPr>
          <w:rStyle w:val="Style13ptBold"/>
        </w:rPr>
        <w:t>Masnick 14</w:t>
      </w:r>
      <w:r>
        <w:t xml:space="preserve"> — Mike Masnick, F</w:t>
      </w:r>
      <w:r w:rsidRPr="005D011A">
        <w:t xml:space="preserve">ounder and </w:t>
      </w:r>
      <w:r>
        <w:t>Chief Executive Officer of Floor64—a software company, Founder and E</w:t>
      </w:r>
      <w:r w:rsidRPr="005D011A">
        <w:t xml:space="preserve">ditor of </w:t>
      </w:r>
      <w:r w:rsidRPr="005D011A">
        <w:rPr>
          <w:i/>
        </w:rPr>
        <w:t>Techdirt</w:t>
      </w:r>
      <w:r>
        <w:t>, 2014 (“</w:t>
      </w:r>
      <w:r w:rsidRPr="005D011A">
        <w:t>FBI Director Angry At Homebuilders For Putting Up Walls That Hide Any</w:t>
      </w:r>
      <w:r>
        <w:t xml:space="preserve"> Crimes Therein,” </w:t>
      </w:r>
      <w:r>
        <w:rPr>
          <w:i/>
        </w:rPr>
        <w:t>Techdirt</w:t>
      </w:r>
      <w:r>
        <w:t>, September 26</w:t>
      </w:r>
      <w:r w:rsidRPr="005D011A">
        <w:rPr>
          <w:vertAlign w:val="superscript"/>
        </w:rPr>
        <w:t>th</w:t>
      </w:r>
      <w:r>
        <w:t xml:space="preserve">, Available Online at </w:t>
      </w:r>
      <w:hyperlink r:id="rId38" w:history="1">
        <w:r w:rsidRPr="00D22175">
          <w:rPr>
            <w:rStyle w:val="Hyperlink"/>
          </w:rPr>
          <w:t>https://www.techdirt.com/articles/20140925/17303928647/fbi-director-angry-homebuilders-putting-up-walls-that-hide-any-crimes-therein.shtml</w:t>
        </w:r>
      </w:hyperlink>
      <w:r>
        <w:t>, Accessed 07-05-2015)</w:t>
      </w:r>
    </w:p>
    <w:p w14:paraId="62532DDC" w14:textId="77777777" w:rsidR="00EB0675" w:rsidRDefault="00EB0675" w:rsidP="00EB0675">
      <w:r>
        <w:t xml:space="preserve">On Thursday, FBI boss James </w:t>
      </w:r>
      <w:r w:rsidRPr="00885544">
        <w:rPr>
          <w:rStyle w:val="StyleUnderline"/>
        </w:rPr>
        <w:t>Comey displayed not only a weak understanding of privacy and encryption, but also what the phrase "above the law" means</w:t>
      </w:r>
      <w:r>
        <w:t>, in slamming Apple and Google for making encryption a default:</w:t>
      </w:r>
    </w:p>
    <w:p w14:paraId="2C133B9F" w14:textId="77777777" w:rsidR="00EB0675" w:rsidRDefault="00EB0675" w:rsidP="00EB0675">
      <w:pPr>
        <w:ind w:left="720"/>
      </w:pPr>
      <w:r>
        <w:t xml:space="preserve">"I am a huge believer in the rule of law, but I am also a believer that no one in this country is above the law," Comey told reporters at FBI headquarters in Washington. "What concerns me about this is companies marketing something expressly to allow people to place themselves above the law." </w:t>
      </w:r>
    </w:p>
    <w:p w14:paraId="78E30F69" w14:textId="77777777" w:rsidR="00EB0675" w:rsidRDefault="00EB0675" w:rsidP="00EB0675">
      <w:pPr>
        <w:ind w:firstLine="720"/>
      </w:pPr>
      <w:r>
        <w:t xml:space="preserve">[....] </w:t>
      </w:r>
    </w:p>
    <w:p w14:paraId="39D32861" w14:textId="77777777" w:rsidR="00EB0675" w:rsidRDefault="00EB0675" w:rsidP="00EB0675">
      <w:pPr>
        <w:ind w:left="720"/>
      </w:pPr>
      <w:r>
        <w:t>"There will come a day -- well it comes every day in this business -- when it will matter a great, great deal to the lives of people of all kinds that we be able to with judicial authorization gain access to a kidnapper's or a terrorist or a criminal's device. I just want to make sure we have a good conversation in this country before that day comes. I'd hate to have people look at me and say, 'Well how come you can't save this kid,' 'how come you can't do this thing.'"</w:t>
      </w:r>
    </w:p>
    <w:p w14:paraId="74C0E72E" w14:textId="77777777" w:rsidR="00EB0675" w:rsidRDefault="00EB0675" w:rsidP="00EB0675">
      <w:r>
        <w:t xml:space="preserve">First of all, </w:t>
      </w:r>
      <w:r w:rsidRPr="00885544">
        <w:rPr>
          <w:rStyle w:val="StyleUnderline"/>
          <w:highlight w:val="yellow"/>
        </w:rPr>
        <w:t>nothing</w:t>
      </w:r>
      <w:r>
        <w:t xml:space="preserve"> in what either </w:t>
      </w:r>
      <w:r w:rsidRPr="00885544">
        <w:rPr>
          <w:rStyle w:val="StyleUnderline"/>
        </w:rPr>
        <w:t xml:space="preserve">Apple or Google is doing </w:t>
      </w:r>
      <w:r w:rsidRPr="00885544">
        <w:rPr>
          <w:rStyle w:val="StyleUnderline"/>
          <w:highlight w:val="yellow"/>
        </w:rPr>
        <w:t>puts anyone "above the law."</w:t>
      </w:r>
      <w:r w:rsidRPr="00885544">
        <w:rPr>
          <w:rStyle w:val="StyleUnderline"/>
        </w:rPr>
        <w:t xml:space="preserve"> It just says that those companies are better protecting the privacy of their users. There are </w:t>
      </w:r>
      <w:r w:rsidRPr="00885544">
        <w:rPr>
          <w:rStyle w:val="StyleUnderline"/>
          <w:highlight w:val="yellow"/>
        </w:rPr>
        <w:t>lots of things</w:t>
      </w:r>
      <w:r w:rsidRPr="00885544">
        <w:rPr>
          <w:rStyle w:val="StyleUnderline"/>
        </w:rPr>
        <w:t xml:space="preserve"> that </w:t>
      </w:r>
      <w:r w:rsidRPr="00885544">
        <w:rPr>
          <w:rStyle w:val="StyleUnderline"/>
          <w:highlight w:val="yellow"/>
        </w:rPr>
        <w:t>make law enforcement's job harder that also better protect</w:t>
      </w:r>
      <w:r w:rsidRPr="00885544">
        <w:rPr>
          <w:rStyle w:val="StyleUnderline"/>
        </w:rPr>
        <w:t xml:space="preserve"> everyone's </w:t>
      </w:r>
      <w:r w:rsidRPr="00885544">
        <w:rPr>
          <w:rStyle w:val="StyleUnderline"/>
          <w:highlight w:val="yellow"/>
        </w:rPr>
        <w:t xml:space="preserve">privacy. That includes </w:t>
      </w:r>
      <w:r w:rsidRPr="00885544">
        <w:rPr>
          <w:rStyle w:val="Emphasis"/>
          <w:highlight w:val="yellow"/>
        </w:rPr>
        <w:t>walls</w:t>
      </w:r>
      <w:r w:rsidRPr="00885544">
        <w:rPr>
          <w:rStyle w:val="StyleUnderline"/>
          <w:highlight w:val="yellow"/>
        </w:rPr>
        <w:t>. If</w:t>
      </w:r>
      <w:r w:rsidRPr="00885544">
        <w:rPr>
          <w:rStyle w:val="StyleUnderline"/>
        </w:rPr>
        <w:t xml:space="preserve"> only </w:t>
      </w:r>
      <w:r w:rsidRPr="00885544">
        <w:rPr>
          <w:rStyle w:val="StyleUnderline"/>
          <w:highlight w:val="yellow"/>
        </w:rPr>
        <w:t>there were no walls, it would be much easier to spot crimes</w:t>
      </w:r>
      <w:r w:rsidRPr="00885544">
        <w:rPr>
          <w:rStyle w:val="StyleUnderline"/>
        </w:rPr>
        <w:t xml:space="preserve"> being committed. </w:t>
      </w:r>
      <w:r w:rsidRPr="00885544">
        <w:rPr>
          <w:rStyle w:val="StyleUnderline"/>
          <w:highlight w:val="yellow"/>
        </w:rPr>
        <w:t>And</w:t>
      </w:r>
      <w:r>
        <w:t xml:space="preserve"> I'm sure </w:t>
      </w:r>
      <w:r w:rsidRPr="00885544">
        <w:rPr>
          <w:rStyle w:val="StyleUnderline"/>
          <w:highlight w:val="yellow"/>
        </w:rPr>
        <w:t>some crimes happen behind walls that make it difficult for the FBI</w:t>
      </w:r>
      <w:r w:rsidRPr="00885544">
        <w:rPr>
          <w:rStyle w:val="StyleUnderline"/>
        </w:rPr>
        <w:t xml:space="preserve"> to track down what happened. </w:t>
      </w:r>
      <w:r w:rsidRPr="00885544">
        <w:rPr>
          <w:rStyle w:val="StyleUnderline"/>
          <w:highlight w:val="yellow"/>
        </w:rPr>
        <w:t>But we don't see</w:t>
      </w:r>
      <w:r>
        <w:t xml:space="preserve"> James </w:t>
      </w:r>
      <w:r w:rsidRPr="00885544">
        <w:rPr>
          <w:rStyle w:val="StyleUnderline"/>
          <w:highlight w:val="yellow"/>
        </w:rPr>
        <w:t>Comey claiming</w:t>
      </w:r>
      <w:r w:rsidRPr="00885544">
        <w:rPr>
          <w:rStyle w:val="StyleUnderline"/>
        </w:rPr>
        <w:t xml:space="preserve"> that </w:t>
      </w:r>
      <w:r w:rsidRPr="00885544">
        <w:rPr>
          <w:rStyle w:val="StyleUnderline"/>
          <w:highlight w:val="yellow"/>
        </w:rPr>
        <w:t xml:space="preserve">homebuilders are allowing people to be "above the law" </w:t>
      </w:r>
      <w:r w:rsidRPr="00885544">
        <w:rPr>
          <w:rStyle w:val="Emphasis"/>
          <w:highlight w:val="yellow"/>
        </w:rPr>
        <w:t>by building houses with walls</w:t>
      </w:r>
      <w:r>
        <w:t>.</w:t>
      </w:r>
    </w:p>
    <w:p w14:paraId="2771B6AA" w14:textId="77777777" w:rsidR="00EB0675" w:rsidRDefault="00EB0675" w:rsidP="00EB0675">
      <w:r>
        <w:t>"I get that the post-Snowden world has started an understandable pendulum swing," he said. "What I'm worried about is, this is an indication to us as a country and as a people that, boy, maybe that pendulum swung too far."</w:t>
      </w:r>
    </w:p>
    <w:p w14:paraId="50796169" w14:textId="77777777" w:rsidR="00EB0675" w:rsidRDefault="00EB0675" w:rsidP="00EB0675">
      <w:r>
        <w:t xml:space="preserve">Wait, what? </w:t>
      </w:r>
      <w:r w:rsidRPr="00885544">
        <w:rPr>
          <w:rStyle w:val="StyleUnderline"/>
        </w:rPr>
        <w:t>The "pendulum" hasn't swung at all. To date, there has been no legal change in the surveillance laws post-Snowden. The pendulum is just as far over towards the extreme surveillance state as it has been since Snowden first came on the scene. This isn't the pendulum "swinging too far." It's not even the pendulum swinging. This is just Apple and Google making a tiny shift to better protect privacy</w:t>
      </w:r>
      <w:r>
        <w:t xml:space="preserve">. </w:t>
      </w:r>
    </w:p>
    <w:p w14:paraId="5B9AE830" w14:textId="77777777" w:rsidR="00EB0675" w:rsidRDefault="00EB0675" w:rsidP="00EB0675">
      <w:pPr>
        <w:rPr>
          <w:rStyle w:val="StyleUnderline"/>
        </w:rPr>
      </w:pPr>
      <w:r>
        <w:t xml:space="preserve">As Christopher Soghoian points out, </w:t>
      </w:r>
      <w:r w:rsidRPr="00885544">
        <w:rPr>
          <w:rStyle w:val="StyleUnderline"/>
          <w:highlight w:val="yellow"/>
        </w:rPr>
        <w:t>why isn't Comey screaming about</w:t>
      </w:r>
      <w:r w:rsidRPr="00885544">
        <w:rPr>
          <w:rStyle w:val="StyleUnderline"/>
        </w:rPr>
        <w:t xml:space="preserve"> the </w:t>
      </w:r>
      <w:r w:rsidRPr="00885544">
        <w:rPr>
          <w:rStyle w:val="StyleUnderline"/>
          <w:highlight w:val="yellow"/>
        </w:rPr>
        <w:t xml:space="preserve">manufacturers of </w:t>
      </w:r>
      <w:r w:rsidRPr="00885544">
        <w:rPr>
          <w:rStyle w:val="Emphasis"/>
          <w:highlight w:val="yellow"/>
        </w:rPr>
        <w:t>paper shredders</w:t>
      </w:r>
      <w:r w:rsidRPr="00885544">
        <w:rPr>
          <w:rStyle w:val="StyleUnderline"/>
          <w:highlight w:val="yellow"/>
        </w:rPr>
        <w:t>, which</w:t>
      </w:r>
      <w:r w:rsidRPr="00885544">
        <w:rPr>
          <w:rStyle w:val="StyleUnderline"/>
        </w:rPr>
        <w:t xml:space="preserve"> similarly </w:t>
      </w:r>
      <w:r w:rsidRPr="00885544">
        <w:rPr>
          <w:rStyle w:val="StyleUnderline"/>
          <w:highlight w:val="yellow"/>
        </w:rPr>
        <w:t>allow</w:t>
      </w:r>
      <w:r w:rsidRPr="00885544">
        <w:rPr>
          <w:rStyle w:val="StyleUnderline"/>
        </w:rPr>
        <w:t xml:space="preserve"> their </w:t>
      </w:r>
      <w:r w:rsidRPr="00885544">
        <w:rPr>
          <w:rStyle w:val="StyleUnderline"/>
          <w:highlight w:val="yellow"/>
        </w:rPr>
        <w:t>customers to hide papers from "lawful surveillance?"</w:t>
      </w:r>
      <w:r w:rsidRPr="00885544">
        <w:rPr>
          <w:rStyle w:val="StyleUnderline"/>
        </w:rPr>
        <w:t xml:space="preserve"> </w:t>
      </w:r>
    </w:p>
    <w:p w14:paraId="60CA5A9E" w14:textId="77777777" w:rsidR="00EB0675" w:rsidRDefault="00EB0675" w:rsidP="00EB0675"/>
    <w:p w14:paraId="4E034FCA" w14:textId="4C9A6FA1" w:rsidR="00EB0675" w:rsidRDefault="00EB0675" w:rsidP="00EB0675">
      <w:pPr>
        <w:pStyle w:val="Heading3"/>
      </w:pPr>
      <w:r>
        <w:t>They Say: “Only For Criminals”</w:t>
      </w:r>
    </w:p>
    <w:p w14:paraId="7018E3E7" w14:textId="77777777" w:rsidR="00EB0675" w:rsidRDefault="00EB0675" w:rsidP="00EB0675">
      <w:pPr>
        <w:pStyle w:val="Heading4"/>
      </w:pPr>
      <w:r w:rsidRPr="00885544">
        <w:rPr>
          <w:u w:val="single"/>
        </w:rPr>
        <w:t>Not</w:t>
      </w:r>
      <w:r>
        <w:t xml:space="preserve"> “only for criminals” — ridiculous argument. </w:t>
      </w:r>
    </w:p>
    <w:p w14:paraId="05EC07DD" w14:textId="77777777" w:rsidR="00EB0675" w:rsidRPr="005D011A" w:rsidRDefault="00EB0675" w:rsidP="00EB0675">
      <w:r w:rsidRPr="00885544">
        <w:rPr>
          <w:rStyle w:val="Style13ptBold"/>
        </w:rPr>
        <w:t>Masnick 14</w:t>
      </w:r>
      <w:r>
        <w:t xml:space="preserve"> — Mike Masnick, F</w:t>
      </w:r>
      <w:r w:rsidRPr="005D011A">
        <w:t xml:space="preserve">ounder and </w:t>
      </w:r>
      <w:r>
        <w:t>Chief Executive Officer of Floor64—a software company, Founder and E</w:t>
      </w:r>
      <w:r w:rsidRPr="005D011A">
        <w:t xml:space="preserve">ditor of </w:t>
      </w:r>
      <w:r w:rsidRPr="005D011A">
        <w:rPr>
          <w:i/>
        </w:rPr>
        <w:t>Techdirt</w:t>
      </w:r>
      <w:r>
        <w:t>, 2014 (“</w:t>
      </w:r>
      <w:r w:rsidRPr="005D011A">
        <w:t>FBI Director Angry At Homebuilders For Putting Up Walls That Hide Any</w:t>
      </w:r>
      <w:r>
        <w:t xml:space="preserve"> Crimes Therein,” </w:t>
      </w:r>
      <w:r>
        <w:rPr>
          <w:i/>
        </w:rPr>
        <w:t>Techdirt</w:t>
      </w:r>
      <w:r>
        <w:t>, September 26</w:t>
      </w:r>
      <w:r w:rsidRPr="005D011A">
        <w:rPr>
          <w:vertAlign w:val="superscript"/>
        </w:rPr>
        <w:t>th</w:t>
      </w:r>
      <w:r>
        <w:t xml:space="preserve">, Available Online at </w:t>
      </w:r>
      <w:hyperlink r:id="rId39" w:history="1">
        <w:r w:rsidRPr="00D22175">
          <w:rPr>
            <w:rStyle w:val="Hyperlink"/>
          </w:rPr>
          <w:t>https://www.techdirt.com/articles/20140925/17303928647/fbi-director-angry-homebuilders-putting-up-walls-that-hide-any-crimes-therein.shtml</w:t>
        </w:r>
      </w:hyperlink>
      <w:r>
        <w:t>, Accessed 07-05-2015)</w:t>
      </w:r>
    </w:p>
    <w:p w14:paraId="4AF64EF9" w14:textId="77777777" w:rsidR="00EB0675" w:rsidRDefault="00EB0675" w:rsidP="00EB0675">
      <w:r>
        <w:t>But, of course, the freaking out continues. Over in the Washington Post, there's this bit of insanity:</w:t>
      </w:r>
    </w:p>
    <w:p w14:paraId="66408E4E" w14:textId="77777777" w:rsidR="00EB0675" w:rsidRDefault="00EB0675" w:rsidP="00EB0675">
      <w:pPr>
        <w:ind w:left="720"/>
      </w:pPr>
      <w:r>
        <w:t>“Apple will become the phone of choice for the pedophile,” said John J. Escalante, chief of detectives for Chicago’s police department. “The average pedophile at this point is probably thinking, I’ve got to get an Apple phone.”</w:t>
      </w:r>
    </w:p>
    <w:p w14:paraId="55A03D19" w14:textId="77777777" w:rsidR="00EB0675" w:rsidRDefault="00EB0675" w:rsidP="00EB0675">
      <w:r>
        <w:t xml:space="preserve">Um. No. That's just ridiculous. Frankly, if pedophiles are even thinking about encryption, it's likely that they already are using one of the many encryption products already on the market. And, again, this </w:t>
      </w:r>
      <w:r w:rsidRPr="00885544">
        <w:rPr>
          <w:rStyle w:val="StyleUnderline"/>
          <w:highlight w:val="yellow"/>
        </w:rPr>
        <w:t>demonizing</w:t>
      </w:r>
      <w:r w:rsidRPr="00885544">
        <w:rPr>
          <w:rStyle w:val="StyleUnderline"/>
        </w:rPr>
        <w:t xml:space="preserve"> of </w:t>
      </w:r>
      <w:r w:rsidRPr="00885544">
        <w:rPr>
          <w:rStyle w:val="StyleUnderline"/>
          <w:highlight w:val="yellow"/>
        </w:rPr>
        <w:t>encryption as if it's only a tool of pedophiles and criminals is</w:t>
      </w:r>
      <w:r w:rsidRPr="00885544">
        <w:rPr>
          <w:rStyle w:val="StyleUnderline"/>
        </w:rPr>
        <w:t xml:space="preserve"> </w:t>
      </w:r>
      <w:r w:rsidRPr="00885544">
        <w:rPr>
          <w:rStyle w:val="Emphasis"/>
        </w:rPr>
        <w:t xml:space="preserve">just </w:t>
      </w:r>
      <w:r w:rsidRPr="00885544">
        <w:rPr>
          <w:rStyle w:val="Emphasis"/>
          <w:highlight w:val="yellow"/>
        </w:rPr>
        <w:t>ridiculous</w:t>
      </w:r>
      <w:r w:rsidRPr="00885544">
        <w:rPr>
          <w:rStyle w:val="StyleUnderline"/>
          <w:highlight w:val="yellow"/>
        </w:rPr>
        <w:t>. Regular</w:t>
      </w:r>
      <w:r w:rsidRPr="00885544">
        <w:rPr>
          <w:rStyle w:val="StyleUnderline"/>
        </w:rPr>
        <w:t xml:space="preserve"> everyday </w:t>
      </w:r>
      <w:r w:rsidRPr="00885544">
        <w:rPr>
          <w:rStyle w:val="StyleUnderline"/>
          <w:highlight w:val="yellow"/>
        </w:rPr>
        <w:t xml:space="preserve">people use encryption </w:t>
      </w:r>
      <w:r w:rsidRPr="00885544">
        <w:rPr>
          <w:rStyle w:val="Emphasis"/>
          <w:highlight w:val="yellow"/>
        </w:rPr>
        <w:t>every single day</w:t>
      </w:r>
      <w:r>
        <w:t xml:space="preserve">. You're using it if you visit this very website. And </w:t>
      </w:r>
      <w:r w:rsidRPr="00885544">
        <w:rPr>
          <w:rStyle w:val="StyleUnderline"/>
          <w:highlight w:val="yellow"/>
        </w:rPr>
        <w:t>it's increasingly</w:t>
      </w:r>
      <w:r w:rsidRPr="00885544">
        <w:rPr>
          <w:rStyle w:val="StyleUnderline"/>
        </w:rPr>
        <w:t xml:space="preserve"> becoming </w:t>
      </w:r>
      <w:r w:rsidRPr="00885544">
        <w:rPr>
          <w:rStyle w:val="StyleUnderline"/>
          <w:highlight w:val="yellow"/>
        </w:rPr>
        <w:t>the standard</w:t>
      </w:r>
      <w:r>
        <w:t xml:space="preserve">, </w:t>
      </w:r>
      <w:r w:rsidRPr="00885544">
        <w:rPr>
          <w:rStyle w:val="StyleUnderline"/>
          <w:highlight w:val="yellow"/>
        </w:rPr>
        <w:t xml:space="preserve">because that's just </w:t>
      </w:r>
      <w:r w:rsidRPr="00885544">
        <w:rPr>
          <w:rStyle w:val="Emphasis"/>
          <w:highlight w:val="yellow"/>
        </w:rPr>
        <w:t>good security</w:t>
      </w:r>
      <w:r>
        <w:t>.</w:t>
      </w:r>
    </w:p>
    <w:p w14:paraId="7F54BE19" w14:textId="77777777" w:rsidR="00EB0675" w:rsidRPr="005D7111" w:rsidRDefault="00EB0675" w:rsidP="00EB0675"/>
    <w:p w14:paraId="4B4A0EB4" w14:textId="5BB94349" w:rsidR="007918EF" w:rsidRDefault="007918EF" w:rsidP="00EB0675">
      <w:pPr>
        <w:pStyle w:val="Heading3"/>
      </w:pPr>
      <w:r>
        <w:t>They Say: “Helps Terrorists”</w:t>
      </w:r>
    </w:p>
    <w:p w14:paraId="57406607" w14:textId="77777777" w:rsidR="007918EF" w:rsidRDefault="007918EF" w:rsidP="007918EF">
      <w:pPr>
        <w:pStyle w:val="Heading4"/>
      </w:pPr>
      <w:r>
        <w:t xml:space="preserve">Encryption </w:t>
      </w:r>
      <w:r w:rsidRPr="00361DF4">
        <w:rPr>
          <w:i/>
          <w:u w:val="single"/>
        </w:rPr>
        <w:t>doesn’t</w:t>
      </w:r>
      <w:r>
        <w:t xml:space="preserve"> foster terrorism.</w:t>
      </w:r>
    </w:p>
    <w:p w14:paraId="5C970D7B" w14:textId="77777777" w:rsidR="007918EF" w:rsidRPr="008F5C4A" w:rsidRDefault="007918EF" w:rsidP="007918EF">
      <w:r w:rsidRPr="008F5C4A">
        <w:rPr>
          <w:rStyle w:val="Style13ptBold"/>
        </w:rPr>
        <w:t>Schneier 15</w:t>
      </w:r>
      <w:r>
        <w:t xml:space="preserve"> — </w:t>
      </w:r>
      <w:r w:rsidRPr="00C221B8">
        <w:t xml:space="preserve">Bruce Schneier, </w:t>
      </w:r>
      <w:r>
        <w:t xml:space="preserve">Chief Technology Officer for </w:t>
      </w:r>
      <w:r w:rsidRPr="00A25489">
        <w:t>Counterpane Internet Security</w:t>
      </w:r>
      <w:r>
        <w:t>, F</w:t>
      </w:r>
      <w:r w:rsidRPr="00043096">
        <w:t>ellow at the Berkman Center for Internet and So</w:t>
      </w:r>
      <w:r>
        <w:t>ciety at Harvard Law School, Program F</w:t>
      </w:r>
      <w:r w:rsidRPr="00043096">
        <w:t xml:space="preserve">ellow at the New America Foundation's </w:t>
      </w:r>
      <w:r>
        <w:t>Open Technology Institute, Board M</w:t>
      </w:r>
      <w:r w:rsidRPr="00043096">
        <w:t>ember of the Electronic Frontier Foundation, Advisory Board Member of the Electronic Privacy Information Center,</w:t>
      </w:r>
      <w:r>
        <w:t xml:space="preserve"> interviewed by Rob Price, 2015 (“Bruce Schneier: David Cameron's proposed encryption ban would 'destroy the internet',” </w:t>
      </w:r>
      <w:r>
        <w:rPr>
          <w:i/>
        </w:rPr>
        <w:t>Business Insider</w:t>
      </w:r>
      <w:r>
        <w:t>, July 6</w:t>
      </w:r>
      <w:r w:rsidRPr="008F5C4A">
        <w:rPr>
          <w:vertAlign w:val="superscript"/>
        </w:rPr>
        <w:t>th</w:t>
      </w:r>
      <w:r>
        <w:t xml:space="preserve">, Available Online at </w:t>
      </w:r>
      <w:hyperlink r:id="rId40" w:history="1">
        <w:r w:rsidRPr="006D67A8">
          <w:rPr>
            <w:rStyle w:val="Hyperlink"/>
          </w:rPr>
          <w:t>http://www.businessinsider.com/bruce-schneier-david-cameron-proposed-encryption-ban-destroy-the-internet-2015-7</w:t>
        </w:r>
      </w:hyperlink>
      <w:r>
        <w:t>, Accessed 07-20-2015)</w:t>
      </w:r>
    </w:p>
    <w:p w14:paraId="29ED19F3" w14:textId="77777777" w:rsidR="007918EF" w:rsidRPr="00F1721C" w:rsidRDefault="007918EF" w:rsidP="007918EF">
      <w:pPr>
        <w:rPr>
          <w:sz w:val="24"/>
          <w:u w:val="single"/>
        </w:rPr>
      </w:pPr>
      <w:r>
        <w:t xml:space="preserve">BI: </w:t>
      </w:r>
      <w:r w:rsidRPr="00F1721C">
        <w:rPr>
          <w:rStyle w:val="StyleUnderline"/>
          <w:highlight w:val="yellow"/>
        </w:rPr>
        <w:t>Won't</w:t>
      </w:r>
      <w:r w:rsidRPr="009D123C">
        <w:rPr>
          <w:rStyle w:val="StyleUnderline"/>
        </w:rPr>
        <w:t xml:space="preserve"> the proliferation of </w:t>
      </w:r>
      <w:r w:rsidRPr="00F1721C">
        <w:rPr>
          <w:rStyle w:val="StyleUnderline"/>
          <w:highlight w:val="yellow"/>
        </w:rPr>
        <w:t>encryption help terrorists?</w:t>
      </w:r>
    </w:p>
    <w:p w14:paraId="08095932" w14:textId="77777777" w:rsidR="007918EF" w:rsidRDefault="007918EF" w:rsidP="007918EF">
      <w:r>
        <w:t xml:space="preserve">BS: </w:t>
      </w:r>
      <w:r w:rsidRPr="00F1721C">
        <w:rPr>
          <w:rStyle w:val="Emphasis"/>
          <w:highlight w:val="yellow"/>
        </w:rPr>
        <w:t>No</w:t>
      </w:r>
      <w:r w:rsidRPr="00F1721C">
        <w:rPr>
          <w:rStyle w:val="StyleUnderline"/>
          <w:highlight w:val="yellow"/>
        </w:rPr>
        <w:t xml:space="preserve">. It's </w:t>
      </w:r>
      <w:r w:rsidRPr="00F1721C">
        <w:rPr>
          <w:rStyle w:val="Emphasis"/>
          <w:highlight w:val="yellow"/>
        </w:rPr>
        <w:t>the exact opposite</w:t>
      </w:r>
      <w:r w:rsidRPr="00F1721C">
        <w:rPr>
          <w:rStyle w:val="StyleUnderline"/>
          <w:highlight w:val="yellow"/>
        </w:rPr>
        <w:t>: encryption</w:t>
      </w:r>
      <w:r>
        <w:t xml:space="preserve"> is one of the things that </w:t>
      </w:r>
      <w:r w:rsidRPr="00F1721C">
        <w:rPr>
          <w:rStyle w:val="StyleUnderline"/>
          <w:highlight w:val="yellow"/>
        </w:rPr>
        <w:t>protects us from terrorists</w:t>
      </w:r>
      <w:r w:rsidRPr="009D123C">
        <w:rPr>
          <w:rStyle w:val="StyleUnderline"/>
        </w:rPr>
        <w:t xml:space="preserve">, criminals, foreign intelligence, </w:t>
      </w:r>
      <w:r w:rsidRPr="00F1721C">
        <w:rPr>
          <w:rStyle w:val="StyleUnderline"/>
          <w:highlight w:val="yellow"/>
        </w:rPr>
        <w:t xml:space="preserve">and </w:t>
      </w:r>
      <w:r w:rsidRPr="00F1721C">
        <w:rPr>
          <w:rStyle w:val="Emphasis"/>
          <w:highlight w:val="yellow"/>
        </w:rPr>
        <w:t>every other threat</w:t>
      </w:r>
      <w:r w:rsidRPr="009D123C">
        <w:rPr>
          <w:rStyle w:val="StyleUnderline"/>
        </w:rPr>
        <w:t xml:space="preserve"> on the Internet, and against our data and communications. </w:t>
      </w:r>
      <w:r w:rsidRPr="005973D8">
        <w:rPr>
          <w:rStyle w:val="StyleUnderline"/>
          <w:highlight w:val="yellow"/>
        </w:rPr>
        <w:t>Encryption protects</w:t>
      </w:r>
      <w:r w:rsidRPr="009D123C">
        <w:rPr>
          <w:rStyle w:val="StyleUnderline"/>
        </w:rPr>
        <w:t xml:space="preserve"> our </w:t>
      </w:r>
      <w:r w:rsidRPr="005973D8">
        <w:rPr>
          <w:rStyle w:val="StyleUnderline"/>
          <w:highlight w:val="yellow"/>
        </w:rPr>
        <w:t>trade secrets,</w:t>
      </w:r>
      <w:r w:rsidRPr="009D123C">
        <w:rPr>
          <w:rStyle w:val="StyleUnderline"/>
        </w:rPr>
        <w:t xml:space="preserve"> our </w:t>
      </w:r>
      <w:r w:rsidRPr="005973D8">
        <w:rPr>
          <w:rStyle w:val="StyleUnderline"/>
          <w:highlight w:val="yellow"/>
        </w:rPr>
        <w:t>financial transactions,</w:t>
      </w:r>
      <w:r w:rsidRPr="009D123C">
        <w:rPr>
          <w:rStyle w:val="StyleUnderline"/>
        </w:rPr>
        <w:t xml:space="preserve"> our </w:t>
      </w:r>
      <w:r w:rsidRPr="005973D8">
        <w:rPr>
          <w:rStyle w:val="StyleUnderline"/>
          <w:highlight w:val="yellow"/>
        </w:rPr>
        <w:t>medical records, and</w:t>
      </w:r>
      <w:r w:rsidRPr="009D123C">
        <w:rPr>
          <w:rStyle w:val="StyleUnderline"/>
        </w:rPr>
        <w:t xml:space="preserve"> our </w:t>
      </w:r>
      <w:r w:rsidRPr="005973D8">
        <w:rPr>
          <w:rStyle w:val="StyleUnderline"/>
          <w:highlight w:val="yellow"/>
        </w:rPr>
        <w:t>conversations</w:t>
      </w:r>
      <w:r w:rsidRPr="009D123C">
        <w:rPr>
          <w:rStyle w:val="StyleUnderline"/>
        </w:rPr>
        <w:t>. In a world where cyberattacks are becoming more common and more catastrophic, encryption is one of our most important defenses</w:t>
      </w:r>
      <w:r>
        <w:t>.</w:t>
      </w:r>
    </w:p>
    <w:p w14:paraId="69AF8570" w14:textId="77777777" w:rsidR="007918EF" w:rsidRDefault="007918EF" w:rsidP="007918EF">
      <w:r>
        <w:t xml:space="preserve">In 2010, the US Deputy Secretary of Defense William Lynn wrote: "Although the threat to intellectual property is less dramatic than the threat to critical national infrastructure, it may be the most significant cyberthreat that the United States will face over the long term." </w:t>
      </w:r>
      <w:r w:rsidRPr="005973D8">
        <w:rPr>
          <w:rStyle w:val="StyleUnderline"/>
          <w:highlight w:val="yellow"/>
        </w:rPr>
        <w:t>Encryption protects against i</w:t>
      </w:r>
      <w:r w:rsidRPr="00A95DF9">
        <w:rPr>
          <w:rStyle w:val="StyleUnderline"/>
        </w:rPr>
        <w:t xml:space="preserve">ntellectual </w:t>
      </w:r>
      <w:r w:rsidRPr="005973D8">
        <w:rPr>
          <w:rStyle w:val="StyleUnderline"/>
          <w:highlight w:val="yellow"/>
        </w:rPr>
        <w:t>p</w:t>
      </w:r>
      <w:r w:rsidRPr="00A95DF9">
        <w:rPr>
          <w:rStyle w:val="StyleUnderline"/>
        </w:rPr>
        <w:t xml:space="preserve">roperty </w:t>
      </w:r>
      <w:r w:rsidRPr="005973D8">
        <w:rPr>
          <w:rStyle w:val="StyleUnderline"/>
          <w:highlight w:val="yellow"/>
        </w:rPr>
        <w:t>theft</w:t>
      </w:r>
      <w:r>
        <w:t xml:space="preserve">, </w:t>
      </w:r>
      <w:r w:rsidRPr="005973D8">
        <w:rPr>
          <w:rStyle w:val="StyleUnderline"/>
          <w:highlight w:val="yellow"/>
        </w:rPr>
        <w:t>and</w:t>
      </w:r>
      <w:r>
        <w:t xml:space="preserve"> it also </w:t>
      </w:r>
      <w:r w:rsidRPr="005973D8">
        <w:rPr>
          <w:rStyle w:val="StyleUnderline"/>
          <w:highlight w:val="yellow"/>
        </w:rPr>
        <w:t xml:space="preserve">protects </w:t>
      </w:r>
      <w:r w:rsidRPr="005973D8">
        <w:rPr>
          <w:rStyle w:val="Emphasis"/>
          <w:highlight w:val="yellow"/>
        </w:rPr>
        <w:t>critical national infrastructure</w:t>
      </w:r>
      <w:r>
        <w:t>.</w:t>
      </w:r>
    </w:p>
    <w:p w14:paraId="0D9F1553" w14:textId="77777777" w:rsidR="007918EF" w:rsidRDefault="007918EF" w:rsidP="007918EF">
      <w:r>
        <w:t xml:space="preserve">What you're asking is much more narrow: </w:t>
      </w:r>
      <w:r w:rsidRPr="00A95DF9">
        <w:rPr>
          <w:rStyle w:val="StyleUnderline"/>
        </w:rPr>
        <w:t>won't terrorists be able to use encryption to protect their secrets? Of course</w:t>
      </w:r>
      <w:r>
        <w:t xml:space="preserve"> they will. Like so many other aspects of our society, </w:t>
      </w:r>
      <w:r w:rsidRPr="00A95DF9">
        <w:rPr>
          <w:rStyle w:val="StyleUnderline"/>
        </w:rPr>
        <w:t xml:space="preserve">the </w:t>
      </w:r>
      <w:r w:rsidRPr="005973D8">
        <w:rPr>
          <w:rStyle w:val="StyleUnderline"/>
          <w:highlight w:val="yellow"/>
        </w:rPr>
        <w:t>benefits</w:t>
      </w:r>
      <w:r w:rsidRPr="00A95DF9">
        <w:rPr>
          <w:rStyle w:val="StyleUnderline"/>
        </w:rPr>
        <w:t xml:space="preserve"> of encryption are general and </w:t>
      </w:r>
      <w:r w:rsidRPr="005973D8">
        <w:rPr>
          <w:rStyle w:val="StyleUnderline"/>
          <w:highlight w:val="yellow"/>
        </w:rPr>
        <w:t>can be enjoyed by both</w:t>
      </w:r>
      <w:r w:rsidRPr="00A95DF9">
        <w:rPr>
          <w:rStyle w:val="StyleUnderline"/>
        </w:rPr>
        <w:t xml:space="preserve"> the </w:t>
      </w:r>
      <w:r w:rsidRPr="005973D8">
        <w:rPr>
          <w:rStyle w:val="StyleUnderline"/>
          <w:highlight w:val="yellow"/>
        </w:rPr>
        <w:t>good</w:t>
      </w:r>
      <w:r w:rsidRPr="00A95DF9">
        <w:rPr>
          <w:rStyle w:val="StyleUnderline"/>
        </w:rPr>
        <w:t xml:space="preserve"> guys </w:t>
      </w:r>
      <w:r w:rsidRPr="005973D8">
        <w:rPr>
          <w:rStyle w:val="StyleUnderline"/>
          <w:highlight w:val="yellow"/>
        </w:rPr>
        <w:t>and</w:t>
      </w:r>
      <w:r w:rsidRPr="00A95DF9">
        <w:rPr>
          <w:rStyle w:val="StyleUnderline"/>
        </w:rPr>
        <w:t xml:space="preserve"> the </w:t>
      </w:r>
      <w:r w:rsidRPr="005973D8">
        <w:rPr>
          <w:rStyle w:val="StyleUnderline"/>
          <w:highlight w:val="yellow"/>
        </w:rPr>
        <w:t>bad guys</w:t>
      </w:r>
      <w:r w:rsidRPr="00A95DF9">
        <w:rPr>
          <w:rStyle w:val="StyleUnderline"/>
        </w:rPr>
        <w:t>. Automobiles benefit</w:t>
      </w:r>
      <w:r>
        <w:t xml:space="preserve"> both </w:t>
      </w:r>
      <w:r w:rsidRPr="00A95DF9">
        <w:rPr>
          <w:rStyle w:val="StyleUnderline"/>
        </w:rPr>
        <w:t>long-distance travelers and bank robbers. Telephones benefit</w:t>
      </w:r>
      <w:r>
        <w:t xml:space="preserve"> both </w:t>
      </w:r>
      <w:r w:rsidRPr="00A95DF9">
        <w:rPr>
          <w:rStyle w:val="StyleUnderline"/>
        </w:rPr>
        <w:t>distant relatives and kidnappers. Late-night all-you-can-eat buffets benefit</w:t>
      </w:r>
      <w:r>
        <w:t xml:space="preserve"> both </w:t>
      </w:r>
      <w:r w:rsidRPr="00A95DF9">
        <w:rPr>
          <w:rStyle w:val="StyleUnderline"/>
        </w:rPr>
        <w:t>hungry students and terrorists plotting their next moves</w:t>
      </w:r>
      <w:r>
        <w:t>.</w:t>
      </w:r>
    </w:p>
    <w:p w14:paraId="2B01B964" w14:textId="77777777" w:rsidR="007918EF" w:rsidRDefault="007918EF" w:rsidP="007918EF">
      <w:r w:rsidRPr="00A95DF9">
        <w:rPr>
          <w:rStyle w:val="StyleUnderline"/>
        </w:rPr>
        <w:t>This is simply reality. And</w:t>
      </w:r>
      <w:r>
        <w:t xml:space="preserve"> there are two reasons </w:t>
      </w:r>
      <w:r w:rsidRPr="005973D8">
        <w:rPr>
          <w:rStyle w:val="StyleUnderline"/>
          <w:highlight w:val="yellow"/>
        </w:rPr>
        <w:t>it's okay</w:t>
      </w:r>
      <w:r>
        <w:t xml:space="preserve">. One, </w:t>
      </w:r>
      <w:r w:rsidRPr="005973D8">
        <w:rPr>
          <w:rStyle w:val="StyleUnderline"/>
          <w:highlight w:val="yellow"/>
        </w:rPr>
        <w:t>good people far outnumber bad people</w:t>
      </w:r>
      <w:r>
        <w:t xml:space="preserve"> in society, </w:t>
      </w:r>
      <w:r w:rsidRPr="00A95DF9">
        <w:rPr>
          <w:rStyle w:val="StyleUnderline"/>
        </w:rPr>
        <w:t xml:space="preserve">so we manage to thrive nonetheless. </w:t>
      </w:r>
      <w:r w:rsidRPr="005973D8">
        <w:rPr>
          <w:rStyle w:val="StyleUnderline"/>
          <w:highlight w:val="yellow"/>
        </w:rPr>
        <w:t>And</w:t>
      </w:r>
      <w:r>
        <w:t xml:space="preserve"> two, </w:t>
      </w:r>
      <w:r w:rsidRPr="00A95DF9">
        <w:rPr>
          <w:rStyle w:val="StyleUnderline"/>
        </w:rPr>
        <w:t xml:space="preserve">the </w:t>
      </w:r>
      <w:r w:rsidRPr="005973D8">
        <w:rPr>
          <w:rStyle w:val="StyleUnderline"/>
          <w:highlight w:val="yellow"/>
        </w:rPr>
        <w:t>bad guys trip</w:t>
      </w:r>
      <w:r w:rsidRPr="00A95DF9">
        <w:rPr>
          <w:rStyle w:val="StyleUnderline"/>
        </w:rPr>
        <w:t xml:space="preserve"> themselves </w:t>
      </w:r>
      <w:r w:rsidRPr="005973D8">
        <w:rPr>
          <w:rStyle w:val="StyleUnderline"/>
          <w:highlight w:val="yellow"/>
        </w:rPr>
        <w:t>up in</w:t>
      </w:r>
      <w:r w:rsidRPr="00A95DF9">
        <w:rPr>
          <w:rStyle w:val="StyleUnderline"/>
        </w:rPr>
        <w:t xml:space="preserve"> so </w:t>
      </w:r>
      <w:r w:rsidRPr="005973D8">
        <w:rPr>
          <w:rStyle w:val="StyleUnderline"/>
          <w:highlight w:val="yellow"/>
        </w:rPr>
        <w:t>many other ways</w:t>
      </w:r>
      <w:r w:rsidRPr="00A95DF9">
        <w:rPr>
          <w:rStyle w:val="StyleUnderline"/>
        </w:rPr>
        <w:t xml:space="preserve"> that allowing them access to automobiles, telephones, late-night restaurants, and encryption isn't enough to make them successful</w:t>
      </w:r>
      <w:r>
        <w:t>.</w:t>
      </w:r>
    </w:p>
    <w:p w14:paraId="7C31F98E" w14:textId="77777777" w:rsidR="007918EF" w:rsidRDefault="007918EF" w:rsidP="007918EF">
      <w:r>
        <w:t xml:space="preserve">Most of the time we recognize that </w:t>
      </w:r>
      <w:r w:rsidRPr="005973D8">
        <w:rPr>
          <w:rStyle w:val="StyleUnderline"/>
          <w:highlight w:val="yellow"/>
        </w:rPr>
        <w:t>harming the overwhelming number of</w:t>
      </w:r>
      <w:r w:rsidRPr="00C61AB9">
        <w:rPr>
          <w:rStyle w:val="StyleUnderline"/>
        </w:rPr>
        <w:t xml:space="preserve"> honest </w:t>
      </w:r>
      <w:r w:rsidRPr="005973D8">
        <w:rPr>
          <w:rStyle w:val="StyleUnderline"/>
          <w:highlight w:val="yellow"/>
        </w:rPr>
        <w:t>people</w:t>
      </w:r>
      <w:r w:rsidRPr="00C61AB9">
        <w:rPr>
          <w:rStyle w:val="StyleUnderline"/>
        </w:rPr>
        <w:t xml:space="preserve"> in society to try </w:t>
      </w:r>
      <w:r w:rsidRPr="005973D8">
        <w:rPr>
          <w:rStyle w:val="StyleUnderline"/>
          <w:highlight w:val="yellow"/>
        </w:rPr>
        <w:t xml:space="preserve">to harm the few bad people is </w:t>
      </w:r>
      <w:r w:rsidRPr="005973D8">
        <w:rPr>
          <w:rStyle w:val="Emphasis"/>
          <w:highlight w:val="yellow"/>
        </w:rPr>
        <w:t>a dumb trade-off</w:t>
      </w:r>
      <w:r>
        <w:t>. Consider an analogy: Cameron is unlikely to demand that cars redesign their engines so as to limit their speeds to 60 kph so bank robbers can't get away so fast. But he doesn't understand the comparable trade-offs in his proposed legislation.</w:t>
      </w:r>
    </w:p>
    <w:p w14:paraId="243FC0B0" w14:textId="77777777" w:rsidR="007918EF" w:rsidRDefault="007918EF" w:rsidP="007918EF"/>
    <w:p w14:paraId="3CCFDC68" w14:textId="77777777" w:rsidR="007918EF" w:rsidRPr="00BB114C" w:rsidRDefault="007918EF" w:rsidP="007918EF">
      <w:pPr>
        <w:pStyle w:val="Heading4"/>
      </w:pPr>
      <w:r w:rsidRPr="007729CB">
        <w:rPr>
          <w:i/>
          <w:u w:val="single"/>
        </w:rPr>
        <w:t>Defense</w:t>
      </w:r>
      <w:r>
        <w:t xml:space="preserve">: terrorists will evade backdoors. </w:t>
      </w:r>
      <w:r w:rsidRPr="007729CB">
        <w:rPr>
          <w:i/>
          <w:u w:val="single"/>
        </w:rPr>
        <w:t>Offense</w:t>
      </w:r>
      <w:r>
        <w:t xml:space="preserve">: they’ll exploit them to commit attacks.  </w:t>
      </w:r>
    </w:p>
    <w:p w14:paraId="0D474BAA" w14:textId="77777777" w:rsidR="007918EF" w:rsidRPr="008F5C4A" w:rsidRDefault="007918EF" w:rsidP="007918EF">
      <w:r>
        <w:rPr>
          <w:rStyle w:val="Style13ptBold"/>
        </w:rPr>
        <w:t>Venezia</w:t>
      </w:r>
      <w:r w:rsidRPr="008F5C4A">
        <w:rPr>
          <w:rStyle w:val="Style13ptBold"/>
        </w:rPr>
        <w:t xml:space="preserve"> 15</w:t>
      </w:r>
      <w:r>
        <w:t xml:space="preserve"> — Paul Venezia, Senior Contributing Editor at </w:t>
      </w:r>
      <w:r w:rsidRPr="004F2B96">
        <w:rPr>
          <w:i/>
        </w:rPr>
        <w:t>InfoWorld</w:t>
      </w:r>
      <w:r>
        <w:t xml:space="preserve">, has worked as a Network and Systems Engineer for over 15 years, </w:t>
      </w:r>
      <w:r w:rsidRPr="004F2B96">
        <w:t>2015</w:t>
      </w:r>
      <w:r>
        <w:t xml:space="preserve"> (“</w:t>
      </w:r>
      <w:r w:rsidRPr="004F2B96">
        <w:t>Encryption with backdoors is worse than useless -- it's dangerous</w:t>
      </w:r>
      <w:r>
        <w:t xml:space="preserve">,” </w:t>
      </w:r>
      <w:r>
        <w:rPr>
          <w:i/>
        </w:rPr>
        <w:t>InfoWorld</w:t>
      </w:r>
      <w:r>
        <w:t>, July 13</w:t>
      </w:r>
      <w:r w:rsidRPr="004F2B96">
        <w:rPr>
          <w:vertAlign w:val="superscript"/>
        </w:rPr>
        <w:t>th</w:t>
      </w:r>
      <w:r>
        <w:t xml:space="preserve">, Available Online at </w:t>
      </w:r>
      <w:r w:rsidRPr="004F2B96">
        <w:t>http://www.infoworld.com/article/2946064/encryption/encryption-with-forced-backdoors-is-worse-than-useless-its-dangerous.html</w:t>
      </w:r>
      <w:r>
        <w:t>, Accessed 07-20-2015)</w:t>
      </w:r>
    </w:p>
    <w:p w14:paraId="032E6FFC" w14:textId="77777777" w:rsidR="007918EF" w:rsidRDefault="007918EF" w:rsidP="007918EF">
      <w:r w:rsidRPr="00FE3BC9">
        <w:rPr>
          <w:rStyle w:val="StyleUnderline"/>
        </w:rPr>
        <w:t>The</w:t>
      </w:r>
      <w:r>
        <w:t xml:space="preserve"> general </w:t>
      </w:r>
      <w:r w:rsidRPr="00FE3BC9">
        <w:rPr>
          <w:rStyle w:val="StyleUnderline"/>
        </w:rPr>
        <w:t>idea</w:t>
      </w:r>
      <w:r>
        <w:t xml:space="preserve"> coming from these camps </w:t>
      </w:r>
      <w:r w:rsidRPr="00FE3BC9">
        <w:rPr>
          <w:rStyle w:val="StyleUnderline"/>
        </w:rPr>
        <w:t>is that terrorists use encryption to communicate. Thus, if there are backdoors,</w:t>
      </w:r>
      <w:r>
        <w:t xml:space="preserve"> then </w:t>
      </w:r>
      <w:r w:rsidRPr="00FE3BC9">
        <w:rPr>
          <w:rStyle w:val="StyleUnderline"/>
        </w:rPr>
        <w:t xml:space="preserve">law enforcement can eavesdrop on those communications. Leaving aside the </w:t>
      </w:r>
      <w:r w:rsidRPr="00BB114C">
        <w:rPr>
          <w:rStyle w:val="Emphasis"/>
        </w:rPr>
        <w:t>massive vulnerabilities</w:t>
      </w:r>
      <w:r w:rsidRPr="00FE3BC9">
        <w:rPr>
          <w:rStyle w:val="StyleUnderline"/>
        </w:rPr>
        <w:t xml:space="preserve"> that would be introduced on everyone else, it’s clear that the </w:t>
      </w:r>
      <w:r w:rsidRPr="00CD2FA2">
        <w:rPr>
          <w:rStyle w:val="StyleUnderline"/>
          <w:highlight w:val="yellow"/>
        </w:rPr>
        <w:t>terrorists could</w:t>
      </w:r>
      <w:r w:rsidRPr="00FE3BC9">
        <w:rPr>
          <w:rStyle w:val="StyleUnderline"/>
        </w:rPr>
        <w:t xml:space="preserve"> very </w:t>
      </w:r>
      <w:r w:rsidRPr="00CD2FA2">
        <w:rPr>
          <w:rStyle w:val="StyleUnderline"/>
          <w:highlight w:val="yellow"/>
        </w:rPr>
        <w:t xml:space="preserve">easily </w:t>
      </w:r>
      <w:r w:rsidRPr="00CD2FA2">
        <w:rPr>
          <w:rStyle w:val="Emphasis"/>
          <w:highlight w:val="yellow"/>
        </w:rPr>
        <w:t>modify</w:t>
      </w:r>
      <w:r w:rsidRPr="001C4AB8">
        <w:rPr>
          <w:rStyle w:val="Emphasis"/>
        </w:rPr>
        <w:t xml:space="preserve"> their </w:t>
      </w:r>
      <w:r w:rsidRPr="00CD2FA2">
        <w:rPr>
          <w:rStyle w:val="Emphasis"/>
          <w:highlight w:val="yellow"/>
        </w:rPr>
        <w:t>communications</w:t>
      </w:r>
      <w:r w:rsidRPr="00CD2FA2">
        <w:rPr>
          <w:rStyle w:val="StyleUnderline"/>
          <w:highlight w:val="yellow"/>
        </w:rPr>
        <w:t xml:space="preserve"> to evade</w:t>
      </w:r>
      <w:r w:rsidRPr="00FE3BC9">
        <w:rPr>
          <w:rStyle w:val="StyleUnderline"/>
        </w:rPr>
        <w:t xml:space="preserve"> those types of </w:t>
      </w:r>
      <w:r w:rsidRPr="00CD2FA2">
        <w:rPr>
          <w:rStyle w:val="StyleUnderline"/>
          <w:highlight w:val="yellow"/>
        </w:rPr>
        <w:t>encryption or set up alternative</w:t>
      </w:r>
      <w:r w:rsidRPr="00FE3BC9">
        <w:rPr>
          <w:rStyle w:val="StyleUnderline"/>
        </w:rPr>
        <w:t xml:space="preserve"> communication </w:t>
      </w:r>
      <w:r w:rsidRPr="00CD2FA2">
        <w:rPr>
          <w:rStyle w:val="StyleUnderline"/>
          <w:highlight w:val="yellow"/>
        </w:rPr>
        <w:t>methods. We would be creating holes in</w:t>
      </w:r>
      <w:r w:rsidRPr="00FE3BC9">
        <w:rPr>
          <w:rStyle w:val="StyleUnderline"/>
        </w:rPr>
        <w:t xml:space="preserve"> the </w:t>
      </w:r>
      <w:r w:rsidRPr="00CD2FA2">
        <w:rPr>
          <w:rStyle w:val="StyleUnderline"/>
          <w:highlight w:val="yellow"/>
        </w:rPr>
        <w:t>protection</w:t>
      </w:r>
      <w:r w:rsidRPr="00FE3BC9">
        <w:rPr>
          <w:rStyle w:val="StyleUnderline"/>
        </w:rPr>
        <w:t xml:space="preserve"> used </w:t>
      </w:r>
      <w:r w:rsidRPr="00CD2FA2">
        <w:rPr>
          <w:rStyle w:val="StyleUnderline"/>
          <w:highlight w:val="yellow"/>
        </w:rPr>
        <w:t xml:space="preserve">for trillions of transactions, </w:t>
      </w:r>
      <w:r w:rsidRPr="00CD2FA2">
        <w:rPr>
          <w:rStyle w:val="Emphasis"/>
          <w:highlight w:val="yellow"/>
        </w:rPr>
        <w:t>all for naught</w:t>
      </w:r>
      <w:r>
        <w:t>.</w:t>
      </w:r>
    </w:p>
    <w:p w14:paraId="278AC501" w14:textId="77777777" w:rsidR="007918EF" w:rsidRDefault="007918EF" w:rsidP="007918EF">
      <w:r w:rsidRPr="00FE3BC9">
        <w:rPr>
          <w:rStyle w:val="StyleUnderline"/>
        </w:rPr>
        <w:t>Citizens of a city do not give the police the keys to their houses. We do not register our bank account passwords with the FBI. We do not knowingly or specifically allow law enforcement to listen and record our phone calls and Internet communications</w:t>
      </w:r>
      <w:r>
        <w:t xml:space="preserve"> (though that hasn’t seemed to matter). </w:t>
      </w:r>
      <w:r w:rsidRPr="00CD2FA2">
        <w:rPr>
          <w:rStyle w:val="StyleUnderline"/>
          <w:highlight w:val="yellow"/>
        </w:rPr>
        <w:t>We should</w:t>
      </w:r>
      <w:r w:rsidRPr="00FE3BC9">
        <w:rPr>
          <w:rStyle w:val="StyleUnderline"/>
        </w:rPr>
        <w:t xml:space="preserve"> definitely </w:t>
      </w:r>
      <w:r w:rsidRPr="00CD2FA2">
        <w:rPr>
          <w:rStyle w:val="StyleUnderline"/>
          <w:highlight w:val="yellow"/>
        </w:rPr>
        <w:t xml:space="preserve">not </w:t>
      </w:r>
      <w:r w:rsidRPr="00CD2FA2">
        <w:rPr>
          <w:rStyle w:val="Emphasis"/>
          <w:highlight w:val="yellow"/>
        </w:rPr>
        <w:t>crack the foundation of secure Internet communications</w:t>
      </w:r>
      <w:r w:rsidRPr="00CD2FA2">
        <w:rPr>
          <w:rStyle w:val="StyleUnderline"/>
          <w:highlight w:val="yellow"/>
        </w:rPr>
        <w:t xml:space="preserve"> with a backdoor that will</w:t>
      </w:r>
      <w:r w:rsidRPr="00FE3BC9">
        <w:rPr>
          <w:rStyle w:val="StyleUnderline"/>
        </w:rPr>
        <w:t xml:space="preserve"> only </w:t>
      </w:r>
      <w:r w:rsidRPr="00CD2FA2">
        <w:rPr>
          <w:rStyle w:val="StyleUnderline"/>
          <w:highlight w:val="yellow"/>
        </w:rPr>
        <w:t>be exploited by criminals or</w:t>
      </w:r>
      <w:r w:rsidRPr="00FE3BC9">
        <w:rPr>
          <w:rStyle w:val="StyleUnderline"/>
        </w:rPr>
        <w:t xml:space="preserve"> the very </w:t>
      </w:r>
      <w:r w:rsidRPr="00CD2FA2">
        <w:rPr>
          <w:rStyle w:val="StyleUnderline"/>
          <w:highlight w:val="yellow"/>
        </w:rPr>
        <w:t>terrorists</w:t>
      </w:r>
      <w:r w:rsidRPr="00FE3BC9">
        <w:rPr>
          <w:rStyle w:val="StyleUnderline"/>
        </w:rPr>
        <w:t xml:space="preserve"> that we’re supposedly trying to thwart</w:t>
      </w:r>
      <w:r>
        <w:t>.</w:t>
      </w:r>
    </w:p>
    <w:p w14:paraId="11B48286" w14:textId="77777777" w:rsidR="007918EF" w:rsidRDefault="007918EF" w:rsidP="007918EF">
      <w:r>
        <w:t xml:space="preserve">Remember, </w:t>
      </w:r>
      <w:r w:rsidRPr="00FE3BC9">
        <w:rPr>
          <w:rStyle w:val="StyleUnderline"/>
        </w:rPr>
        <w:t>if the government can lose an enormous cache of extraordinarily sensitive, deeply personal information on millions of its own employees, one can only wonder what horrors would be visited upon us if it somehow succeeded in destroying encryption as well</w:t>
      </w:r>
      <w:r>
        <w:t>.</w:t>
      </w:r>
    </w:p>
    <w:p w14:paraId="6048786A" w14:textId="77777777" w:rsidR="007918EF" w:rsidRPr="007918EF" w:rsidRDefault="007918EF" w:rsidP="007918EF"/>
    <w:p w14:paraId="0F349340" w14:textId="6D573284" w:rsidR="005E3F09" w:rsidRDefault="005E3F09" w:rsidP="00EB0675">
      <w:pPr>
        <w:pStyle w:val="Heading3"/>
      </w:pPr>
      <w:r>
        <w:t>They Say: “</w:t>
      </w:r>
      <w:r w:rsidR="007918EF">
        <w:t xml:space="preserve">Helps </w:t>
      </w:r>
      <w:r>
        <w:t>ISIS”</w:t>
      </w:r>
    </w:p>
    <w:p w14:paraId="2B317360" w14:textId="3F551E95" w:rsidR="005E3F09" w:rsidRPr="00571154" w:rsidRDefault="00571154" w:rsidP="005E3F09">
      <w:pPr>
        <w:pStyle w:val="Heading4"/>
      </w:pPr>
      <w:r w:rsidRPr="00571154">
        <w:rPr>
          <w:i/>
          <w:u w:val="single"/>
        </w:rPr>
        <w:t>No</w:t>
      </w:r>
      <w:r>
        <w:t xml:space="preserve">, encryption isn’t needed to stop ISIS. But it </w:t>
      </w:r>
      <w:r>
        <w:rPr>
          <w:i/>
          <w:u w:val="single"/>
        </w:rPr>
        <w:t>is</w:t>
      </w:r>
      <w:r>
        <w:t xml:space="preserve"> vital to U.S. cybersecurity. </w:t>
      </w:r>
    </w:p>
    <w:p w14:paraId="2323EF69" w14:textId="069C4873" w:rsidR="005E3F09" w:rsidRPr="00571154" w:rsidRDefault="00571154" w:rsidP="005E3F09">
      <w:r w:rsidRPr="00571154">
        <w:rPr>
          <w:rStyle w:val="Style13ptBold"/>
        </w:rPr>
        <w:t>Landau 15</w:t>
      </w:r>
      <w:r>
        <w:t xml:space="preserve"> — Susan Landau, </w:t>
      </w:r>
      <w:r w:rsidRPr="00571154">
        <w:t>Professor of Cybersecurity Policy in the Department of Social Science and Policy Studies at W</w:t>
      </w:r>
      <w:r>
        <w:t xml:space="preserve">orcester Polytechnic Institute, serves </w:t>
      </w:r>
      <w:r w:rsidRPr="00571154">
        <w:t>on the Computer Science Telecommunications Board of the National Research Council</w:t>
      </w:r>
      <w:r>
        <w:t>, former Senior S</w:t>
      </w:r>
      <w:r w:rsidRPr="00571154">
        <w:t>ta</w:t>
      </w:r>
      <w:r>
        <w:t xml:space="preserve">ff Privacy Analyst at Google, former </w:t>
      </w:r>
      <w:r w:rsidRPr="00571154">
        <w:t>Distinguished</w:t>
      </w:r>
      <w:r>
        <w:t xml:space="preserve"> Engineer at Sun Microsystems, former</w:t>
      </w:r>
      <w:r w:rsidRPr="00571154">
        <w:t xml:space="preserve"> faculty member at the University of Massachusetts at Amh</w:t>
      </w:r>
      <w:r>
        <w:t xml:space="preserve">erst and at Wesleyan University, has </w:t>
      </w:r>
      <w:r w:rsidRPr="00571154">
        <w:t>held visiting positions at Harvard, Cornell, Yale, and the Mathematical Sciences Research Institute</w:t>
      </w:r>
      <w:r>
        <w:t>, holds a Ph.D. in Mathematics from the Massachusetts Institute of Technology, 2015 (“</w:t>
      </w:r>
      <w:r w:rsidRPr="00571154">
        <w:t>Director Comey and the Real Threats</w:t>
      </w:r>
      <w:r>
        <w:t xml:space="preserve">,” </w:t>
      </w:r>
      <w:r>
        <w:rPr>
          <w:i/>
        </w:rPr>
        <w:t>Lawfare</w:t>
      </w:r>
      <w:r>
        <w:t>, July 3</w:t>
      </w:r>
      <w:r w:rsidRPr="00571154">
        <w:rPr>
          <w:vertAlign w:val="superscript"/>
        </w:rPr>
        <w:t>rd</w:t>
      </w:r>
      <w:r>
        <w:t xml:space="preserve">, Available Online at </w:t>
      </w:r>
      <w:hyperlink r:id="rId41" w:history="1">
        <w:r w:rsidRPr="00C8609C">
          <w:rPr>
            <w:rStyle w:val="Hyperlink"/>
          </w:rPr>
          <w:t>http://www.lawfareblog.com/director-comey-and-real-threats</w:t>
        </w:r>
      </w:hyperlink>
      <w:r>
        <w:t>, Accessed 07-06-2015)</w:t>
      </w:r>
    </w:p>
    <w:p w14:paraId="2E2F09AD" w14:textId="00B8DF3B" w:rsidR="005E3F09" w:rsidRDefault="005E3F09" w:rsidP="005E3F09">
      <w:r w:rsidRPr="00571154">
        <w:rPr>
          <w:rStyle w:val="StyleUnderline"/>
          <w:highlight w:val="yellow"/>
        </w:rPr>
        <w:t>Conflation obscures issues. That's what's happening</w:t>
      </w:r>
      <w:r>
        <w:t xml:space="preserve"> now </w:t>
      </w:r>
      <w:r w:rsidRPr="00571154">
        <w:rPr>
          <w:rStyle w:val="StyleUnderline"/>
          <w:highlight w:val="yellow"/>
        </w:rPr>
        <w:t>with</w:t>
      </w:r>
      <w:r>
        <w:t xml:space="preserve"> FBI Director </w:t>
      </w:r>
      <w:r w:rsidRPr="00571154">
        <w:rPr>
          <w:rStyle w:val="StyleUnderline"/>
          <w:highlight w:val="yellow"/>
        </w:rPr>
        <w:t>Comey's arguments regarding ISIS</w:t>
      </w:r>
      <w:r w:rsidRPr="005E3F09">
        <w:rPr>
          <w:rStyle w:val="StyleUnderline"/>
        </w:rPr>
        <w:t xml:space="preserve">, Going Dark, </w:t>
      </w:r>
      <w:r w:rsidRPr="00571154">
        <w:rPr>
          <w:rStyle w:val="StyleUnderline"/>
          <w:highlight w:val="yellow"/>
        </w:rPr>
        <w:t>and</w:t>
      </w:r>
      <w:r w:rsidRPr="005E3F09">
        <w:rPr>
          <w:rStyle w:val="StyleUnderline"/>
        </w:rPr>
        <w:t xml:space="preserve"> device </w:t>
      </w:r>
      <w:r w:rsidRPr="00571154">
        <w:rPr>
          <w:rStyle w:val="StyleUnderline"/>
          <w:highlight w:val="yellow"/>
        </w:rPr>
        <w:t>encryption</w:t>
      </w:r>
      <w:r>
        <w:t>. On Wednesday, Ben, quoting the director, discussed how the changes resulting from ISIS means we ought to reexamine the whole encryption issue. "Our job is to find needles in a nationwide haystack, needles that are increasingly invisible to us because of end-to-end encryption," Comey said. "This is the 'going dark' problem in high definition."</w:t>
      </w:r>
    </w:p>
    <w:p w14:paraId="6CDDF47D" w14:textId="7D1C104D" w:rsidR="005E3F09" w:rsidRDefault="005E3F09" w:rsidP="005E3F09">
      <w:r>
        <w:t xml:space="preserve">Nope. Comey is looking at the right issue but in the wrong way. </w:t>
      </w:r>
      <w:r w:rsidRPr="005E3F09">
        <w:rPr>
          <w:rStyle w:val="StyleUnderline"/>
        </w:rPr>
        <w:t>The possibility of ISIS attacks on US soil is very frightening. But</w:t>
      </w:r>
      <w:r>
        <w:t xml:space="preserve"> as the New York Times reports, </w:t>
      </w:r>
      <w:r w:rsidRPr="00571154">
        <w:rPr>
          <w:rStyle w:val="StyleUnderline"/>
        </w:rPr>
        <w:t>though the organization inspires lone wolf terrorists, it doesn't organize them to conduct their nefarious acts</w:t>
      </w:r>
      <w:r>
        <w:t xml:space="preserve">. </w:t>
      </w:r>
    </w:p>
    <w:p w14:paraId="0A4C9008" w14:textId="791BD00F" w:rsidR="005E3F09" w:rsidRDefault="005E3F09" w:rsidP="005E3F09">
      <w:r w:rsidRPr="00571154">
        <w:rPr>
          <w:rStyle w:val="StyleUnderline"/>
          <w:highlight w:val="yellow"/>
        </w:rPr>
        <w:t>Encryption is not the difficulty in determining</w:t>
      </w:r>
      <w:r w:rsidRPr="00571154">
        <w:rPr>
          <w:rStyle w:val="StyleUnderline"/>
        </w:rPr>
        <w:t xml:space="preserve"> who the </w:t>
      </w:r>
      <w:r w:rsidRPr="00571154">
        <w:rPr>
          <w:rStyle w:val="StyleUnderline"/>
          <w:highlight w:val="yellow"/>
        </w:rPr>
        <w:t>attackers</w:t>
      </w:r>
      <w:r w:rsidRPr="00571154">
        <w:rPr>
          <w:rStyle w:val="StyleUnderline"/>
        </w:rPr>
        <w:t xml:space="preserve"> might be and where their intentions lie. </w:t>
      </w:r>
      <w:r w:rsidRPr="00571154">
        <w:rPr>
          <w:rStyle w:val="StyleUnderline"/>
          <w:highlight w:val="yellow"/>
        </w:rPr>
        <w:t xml:space="preserve">But encryption is important in combating </w:t>
      </w:r>
      <w:r w:rsidRPr="00571154">
        <w:rPr>
          <w:rStyle w:val="Emphasis"/>
          <w:highlight w:val="yellow"/>
        </w:rPr>
        <w:t>our most serious national security concerns</w:t>
      </w:r>
      <w:r>
        <w:t>. I've quoted William Lynn here before, but the point he made is directly relevant, and it bears repeating. The Deputy Director of Defense wrote, "</w:t>
      </w:r>
      <w:r w:rsidRPr="00571154">
        <w:rPr>
          <w:rStyle w:val="StyleUnderline"/>
        </w:rPr>
        <w:t>the threat to intellectual property is less dramatic than the threat to critical national infrastructure, [but] it may be the most significant cyberthreat that the U</w:t>
      </w:r>
      <w:r>
        <w:t xml:space="preserve">nited </w:t>
      </w:r>
      <w:r w:rsidRPr="00571154">
        <w:rPr>
          <w:rStyle w:val="StyleUnderline"/>
        </w:rPr>
        <w:t>S</w:t>
      </w:r>
      <w:r>
        <w:t xml:space="preserve">tates </w:t>
      </w:r>
      <w:r w:rsidRPr="00571154">
        <w:rPr>
          <w:rStyle w:val="StyleUnderline"/>
        </w:rPr>
        <w:t>will face over the long term</w:t>
      </w:r>
      <w:r w:rsidR="00571154">
        <w:t xml:space="preserve">." </w:t>
      </w:r>
    </w:p>
    <w:p w14:paraId="0EFD99A5" w14:textId="3B09C6E3" w:rsidR="005E3F09" w:rsidRDefault="005E3F09" w:rsidP="005E3F09">
      <w:r w:rsidRPr="00571154">
        <w:rPr>
          <w:rStyle w:val="StyleUnderline"/>
        </w:rPr>
        <w:t>The way you protect against such threats is communications and computer security everywhere. This translates to end-to-end encryption for communications, securing communications devices, etc</w:t>
      </w:r>
      <w:r w:rsidRPr="00571154">
        <w:t>. This is why</w:t>
      </w:r>
      <w:r>
        <w:t>, for example, NSA has supported technological efforts to secure devices, communications, and networks in the private sector.</w:t>
      </w:r>
    </w:p>
    <w:p w14:paraId="2A660685" w14:textId="39473C88" w:rsidR="005E3F09" w:rsidRDefault="005E3F09" w:rsidP="005E3F09">
      <w:r w:rsidRPr="00571154">
        <w:rPr>
          <w:rStyle w:val="StyleUnderline"/>
          <w:highlight w:val="yellow"/>
        </w:rPr>
        <w:t>Thoughts of an armed thug wielding a machete</w:t>
      </w:r>
      <w:r w:rsidRPr="00571154">
        <w:rPr>
          <w:rStyle w:val="StyleUnderline"/>
        </w:rPr>
        <w:t xml:space="preserve"> or shooting a semiautomatic rifle </w:t>
      </w:r>
      <w:r w:rsidRPr="00571154">
        <w:rPr>
          <w:rStyle w:val="StyleUnderline"/>
          <w:highlight w:val="yellow"/>
        </w:rPr>
        <w:t>at a Fourth of July parade</w:t>
      </w:r>
      <w:r>
        <w:t xml:space="preserve"> or picnic </w:t>
      </w:r>
      <w:r w:rsidRPr="00571154">
        <w:rPr>
          <w:rStyle w:val="StyleUnderline"/>
          <w:highlight w:val="yellow"/>
        </w:rPr>
        <w:t>are terrifying</w:t>
      </w:r>
      <w:r w:rsidRPr="00571154">
        <w:rPr>
          <w:rStyle w:val="StyleUnderline"/>
        </w:rPr>
        <w:t xml:space="preserve">. But one thing we expect out of government officials is rational thought and a sense of priorities. </w:t>
      </w:r>
      <w:r w:rsidRPr="00571154">
        <w:rPr>
          <w:rStyle w:val="StyleUnderline"/>
          <w:highlight w:val="yellow"/>
        </w:rPr>
        <w:t xml:space="preserve">Tackling ISIS domestically is difficult, but </w:t>
      </w:r>
      <w:r w:rsidRPr="00571154">
        <w:rPr>
          <w:rStyle w:val="Emphasis"/>
          <w:highlight w:val="yellow"/>
        </w:rPr>
        <w:t>there is no evidence</w:t>
      </w:r>
      <w:r w:rsidRPr="00571154">
        <w:rPr>
          <w:rStyle w:val="StyleUnderline"/>
          <w:highlight w:val="yellow"/>
        </w:rPr>
        <w:t xml:space="preserve"> that being able to listen to communications would have helped prevent</w:t>
      </w:r>
      <w:r w:rsidRPr="00571154">
        <w:rPr>
          <w:rStyle w:val="StyleUnderline"/>
        </w:rPr>
        <w:t xml:space="preserve"> the attacks on </w:t>
      </w:r>
      <w:r w:rsidRPr="00571154">
        <w:rPr>
          <w:rStyle w:val="StyleUnderline"/>
          <w:highlight w:val="yellow"/>
        </w:rPr>
        <w:t>Charlie Hebdo,</w:t>
      </w:r>
      <w:r w:rsidRPr="00571154">
        <w:rPr>
          <w:rStyle w:val="StyleUnderline"/>
        </w:rPr>
        <w:t xml:space="preserve"> in </w:t>
      </w:r>
      <w:r w:rsidRPr="00571154">
        <w:rPr>
          <w:rStyle w:val="StyleUnderline"/>
          <w:highlight w:val="yellow"/>
        </w:rPr>
        <w:t>Tunisia, or other ISIS-inspired efforts</w:t>
      </w:r>
      <w:r w:rsidRPr="00571154">
        <w:rPr>
          <w:rStyle w:val="StyleUnderline"/>
        </w:rPr>
        <w:t xml:space="preserve">. Meanwhile </w:t>
      </w:r>
      <w:r w:rsidRPr="00571154">
        <w:rPr>
          <w:rStyle w:val="StyleUnderline"/>
          <w:highlight w:val="yellow"/>
        </w:rPr>
        <w:t>there is plenty of evidence that securing</w:t>
      </w:r>
      <w:r w:rsidRPr="00571154">
        <w:rPr>
          <w:rStyle w:val="StyleUnderline"/>
        </w:rPr>
        <w:t xml:space="preserve"> our </w:t>
      </w:r>
      <w:r w:rsidRPr="00571154">
        <w:rPr>
          <w:rStyle w:val="StyleUnderline"/>
          <w:highlight w:val="yellow"/>
        </w:rPr>
        <w:t>communications and devices would have prevented</w:t>
      </w:r>
      <w:r w:rsidRPr="00571154">
        <w:rPr>
          <w:rStyle w:val="StyleUnderline"/>
        </w:rPr>
        <w:t xml:space="preserve"> the </w:t>
      </w:r>
      <w:r w:rsidRPr="00571154">
        <w:rPr>
          <w:rStyle w:val="StyleUnderline"/>
          <w:highlight w:val="yellow"/>
        </w:rPr>
        <w:t>breaches</w:t>
      </w:r>
      <w:r w:rsidRPr="00571154">
        <w:rPr>
          <w:rStyle w:val="StyleUnderline"/>
        </w:rPr>
        <w:t xml:space="preserve"> at Anthem, OPM, and elsewhere. </w:t>
      </w:r>
      <w:r w:rsidRPr="00571154">
        <w:rPr>
          <w:rStyle w:val="StyleUnderline"/>
          <w:highlight w:val="yellow"/>
        </w:rPr>
        <w:t xml:space="preserve">The latter are </w:t>
      </w:r>
      <w:r w:rsidRPr="00571154">
        <w:rPr>
          <w:rStyle w:val="Emphasis"/>
          <w:highlight w:val="yellow"/>
        </w:rPr>
        <w:t>serious long-term national security threats</w:t>
      </w:r>
      <w:r w:rsidR="00571154">
        <w:t>.</w:t>
      </w:r>
    </w:p>
    <w:p w14:paraId="2714F316" w14:textId="77777777" w:rsidR="005E3F09" w:rsidRDefault="005E3F09" w:rsidP="005E3F09">
      <w:r w:rsidRPr="00571154">
        <w:rPr>
          <w:rStyle w:val="StyleUnderline"/>
          <w:highlight w:val="yellow"/>
        </w:rPr>
        <w:t xml:space="preserve">Securing the US means </w:t>
      </w:r>
      <w:r w:rsidRPr="00571154">
        <w:rPr>
          <w:rStyle w:val="Emphasis"/>
          <w:highlight w:val="yellow"/>
        </w:rPr>
        <w:t>more</w:t>
      </w:r>
      <w:r w:rsidRPr="00571154">
        <w:rPr>
          <w:rStyle w:val="StyleUnderline"/>
          <w:highlight w:val="yellow"/>
        </w:rPr>
        <w:t xml:space="preserve"> than protecting against a knife-wielding fanatic; it includes securing the economy and developing the infrastructure that protects against long-term threats. We expect</w:t>
      </w:r>
      <w:r w:rsidRPr="00571154">
        <w:rPr>
          <w:rStyle w:val="StyleUnderline"/>
        </w:rPr>
        <w:t xml:space="preserve"> our </w:t>
      </w:r>
      <w:r w:rsidRPr="00571154">
        <w:rPr>
          <w:rStyle w:val="StyleUnderline"/>
          <w:highlight w:val="yellow"/>
        </w:rPr>
        <w:t>leaders to prioritize, putting resources to the most important threats and making</w:t>
      </w:r>
      <w:r w:rsidRPr="00571154">
        <w:rPr>
          <w:rStyle w:val="StyleUnderline"/>
        </w:rPr>
        <w:t xml:space="preserve"> the </w:t>
      </w:r>
      <w:r w:rsidRPr="00571154">
        <w:rPr>
          <w:rStyle w:val="StyleUnderline"/>
          <w:highlight w:val="yellow"/>
        </w:rPr>
        <w:t>choices that genuinely secure our nation</w:t>
      </w:r>
      <w:r>
        <w:t xml:space="preserve">. Director </w:t>
      </w:r>
      <w:r w:rsidRPr="00571154">
        <w:rPr>
          <w:rStyle w:val="StyleUnderline"/>
          <w:highlight w:val="yellow"/>
        </w:rPr>
        <w:t>Comey's comments mixing ISIS with</w:t>
      </w:r>
      <w:r w:rsidRPr="00571154">
        <w:rPr>
          <w:rStyle w:val="StyleUnderline"/>
        </w:rPr>
        <w:t xml:space="preserve"> discussions about communications security and </w:t>
      </w:r>
      <w:r w:rsidRPr="00571154">
        <w:rPr>
          <w:rStyle w:val="StyleUnderline"/>
          <w:highlight w:val="yellow"/>
        </w:rPr>
        <w:t xml:space="preserve">encryption </w:t>
      </w:r>
      <w:r w:rsidRPr="00571154">
        <w:rPr>
          <w:rStyle w:val="Emphasis"/>
          <w:highlight w:val="yellow"/>
        </w:rPr>
        <w:t>do not rise to that level</w:t>
      </w:r>
      <w:r>
        <w:t>.</w:t>
      </w:r>
    </w:p>
    <w:p w14:paraId="1FD87A31" w14:textId="77777777" w:rsidR="005E3F09" w:rsidRDefault="005E3F09" w:rsidP="005E3F09"/>
    <w:p w14:paraId="19B64273" w14:textId="77777777" w:rsidR="007918EF" w:rsidRPr="00F454D8" w:rsidRDefault="007918EF" w:rsidP="007918EF">
      <w:pPr>
        <w:pStyle w:val="Heading4"/>
      </w:pPr>
      <w:r>
        <w:t xml:space="preserve">There’s </w:t>
      </w:r>
      <w:r>
        <w:rPr>
          <w:i/>
          <w:u w:val="single"/>
        </w:rPr>
        <w:t>no evidence</w:t>
      </w:r>
      <w:r>
        <w:t xml:space="preserve"> that encryption empowers ISIS. </w:t>
      </w:r>
    </w:p>
    <w:p w14:paraId="001FF73B" w14:textId="77777777" w:rsidR="007918EF" w:rsidRPr="005849DC" w:rsidRDefault="007918EF" w:rsidP="007918EF">
      <w:r w:rsidRPr="005849DC">
        <w:rPr>
          <w:rStyle w:val="Style13ptBold"/>
        </w:rPr>
        <w:t>Wheeler 15</w:t>
      </w:r>
      <w:r>
        <w:t xml:space="preserve"> — Marcy Wheeler, independent journalist writing about national security and civil liberties, has written for the </w:t>
      </w:r>
      <w:r w:rsidRPr="005849DC">
        <w:rPr>
          <w:i/>
        </w:rPr>
        <w:t>Guardian</w:t>
      </w:r>
      <w:r>
        <w:t xml:space="preserve">, </w:t>
      </w:r>
      <w:r w:rsidRPr="005849DC">
        <w:rPr>
          <w:i/>
        </w:rPr>
        <w:t>Salon</w:t>
      </w:r>
      <w:r>
        <w:t xml:space="preserve">, and the </w:t>
      </w:r>
      <w:r w:rsidRPr="005849DC">
        <w:rPr>
          <w:i/>
        </w:rPr>
        <w:t>Progressive</w:t>
      </w:r>
      <w:r>
        <w:t>, author of Anatomy of Deceit about the CIA leak investigation, Recipient of the 2009 Hillman Award for blog journalism, holds a Ph.D. in Comparative Literature from the University of Michigan, 2015 (“</w:t>
      </w:r>
      <w:r w:rsidRPr="0024733C">
        <w:t>Jim Comey May Not Be a Maniac, But He Has a Poor Understanding of Evidence</w:t>
      </w:r>
      <w:r>
        <w:t xml:space="preserve">,” </w:t>
      </w:r>
      <w:r>
        <w:rPr>
          <w:i/>
        </w:rPr>
        <w:t>Empty Wheel</w:t>
      </w:r>
      <w:r>
        <w:t>—Dr. Marcy Wheeler’s blog, July 6</w:t>
      </w:r>
      <w:r w:rsidRPr="0024733C">
        <w:rPr>
          <w:vertAlign w:val="superscript"/>
        </w:rPr>
        <w:t>th</w:t>
      </w:r>
      <w:r>
        <w:t xml:space="preserve">, Available Online at </w:t>
      </w:r>
      <w:r w:rsidRPr="0024733C">
        <w:t>https://www.emptywheel.net/2015/07/06/jim-comey-may-not-be-a-maniac-but-he-has-a-poor-understanding-of-evidence/</w:t>
      </w:r>
      <w:r>
        <w:t>, Accessed 07-20-2015)</w:t>
      </w:r>
    </w:p>
    <w:p w14:paraId="655C4C2A" w14:textId="77777777" w:rsidR="007918EF" w:rsidRDefault="007918EF" w:rsidP="007918EF">
      <w:r>
        <w:t>Apparently, Jim Comey wasn’t happy with his stenographer, Ben Wittes. After having Ben write up Comey’s concerns on encryption last week, Comey has written his own explanation of his concerns about encryption at Ben’s blog.</w:t>
      </w:r>
    </w:p>
    <w:p w14:paraId="20E2D285" w14:textId="77777777" w:rsidR="007918EF" w:rsidRDefault="007918EF" w:rsidP="007918EF">
      <w:r>
        <w:t>Here are the 3 key paragraphs.</w:t>
      </w:r>
    </w:p>
    <w:p w14:paraId="38B30E09" w14:textId="77777777" w:rsidR="007918EF" w:rsidRDefault="007918EF" w:rsidP="007918EF">
      <w:pPr>
        <w:ind w:left="720"/>
      </w:pPr>
      <w:r>
        <w:t>2. There are many benefits to this. Universal strong encryption will protect all of us—our innovation, our private thoughts, and so many other things of value—from thieves of all kinds. We will all have lock-boxes in our lives that only we can open and in which we can store all that is valuable to us. There are lots of good things about this.</w:t>
      </w:r>
    </w:p>
    <w:p w14:paraId="482E4151" w14:textId="77777777" w:rsidR="007918EF" w:rsidRDefault="007918EF" w:rsidP="007918EF">
      <w:pPr>
        <w:ind w:left="720"/>
      </w:pPr>
      <w:r>
        <w:t>3. There are many costs to this. Public safety in the United States has relied for a couple centuries on the ability of the government, with predication, to obtain permission from a court to access the “papers and effects” and communications of Americans. The Fourth Amendment reflects a trade-off inherent in ordered liberty: To protect the public, the government sometimes needs to be able to see an individual’s stuff, but only under appropriate circumstances and with appropriate oversight.</w:t>
      </w:r>
    </w:p>
    <w:p w14:paraId="318C964B" w14:textId="77777777" w:rsidR="007918EF" w:rsidRDefault="007918EF" w:rsidP="007918EF">
      <w:pPr>
        <w:ind w:left="720"/>
      </w:pPr>
      <w:r>
        <w:t>4. These two things are in tension in many contexts. When the government’s ability—with appropriate predication and court oversight—to see an individual’s stuff goes away, it will affect public safety. That tension is vividly illustrated by the current ISIL threat, which involves ISIL operators in Syria recruiting and tasking dozens of troubled Americans to kill people, a process that increasingly takes part through mobile messaging apps that are end-to-end encrypted, communications that may not be intercepted, despite judicial orders under the Fourth Amendment. But the tension could as well be illustrated in criminal investigations all over the country. There is simply no doubt that bad people can communicate with impunity in a world of universal strong encryption.</w:t>
      </w:r>
    </w:p>
    <w:p w14:paraId="796E9B3A" w14:textId="77777777" w:rsidR="007918EF" w:rsidRDefault="007918EF" w:rsidP="007918EF">
      <w:r w:rsidRPr="00F454D8">
        <w:rPr>
          <w:rStyle w:val="StyleUnderline"/>
          <w:highlight w:val="yellow"/>
        </w:rPr>
        <w:t>Comey</w:t>
      </w:r>
      <w:r w:rsidRPr="00970A5A">
        <w:rPr>
          <w:rStyle w:val="StyleUnderline"/>
        </w:rPr>
        <w:t xml:space="preserve"> admits encryption lets people lock stuff away from criminals</w:t>
      </w:r>
      <w:r>
        <w:t xml:space="preserve"> (and supports innovation), </w:t>
      </w:r>
      <w:r w:rsidRPr="00970A5A">
        <w:rPr>
          <w:rStyle w:val="StyleUnderline"/>
        </w:rPr>
        <w:t xml:space="preserve">and admits “there are lots of good things about this.” He then introduces “costs,” without enumerating them. In a paragraph purportedly explaining how the “good things” and “costs” are in tension, he </w:t>
      </w:r>
      <w:r w:rsidRPr="00F454D8">
        <w:rPr>
          <w:rStyle w:val="StyleUnderline"/>
          <w:highlight w:val="yellow"/>
        </w:rPr>
        <w:t>raises the ISIL threat</w:t>
      </w:r>
      <w:r w:rsidRPr="00970A5A">
        <w:rPr>
          <w:rStyle w:val="StyleUnderline"/>
        </w:rPr>
        <w:t xml:space="preserve"> as well as</w:t>
      </w:r>
      <w:r>
        <w:t xml:space="preserve"> — as an afterthought — </w:t>
      </w:r>
      <w:r w:rsidRPr="00970A5A">
        <w:rPr>
          <w:rStyle w:val="StyleUnderline"/>
        </w:rPr>
        <w:t>“criminal investigations all over the country.”</w:t>
      </w:r>
    </w:p>
    <w:p w14:paraId="2345F410" w14:textId="77777777" w:rsidR="007918EF" w:rsidRDefault="007918EF" w:rsidP="007918EF">
      <w:r w:rsidRPr="00F454D8">
        <w:rPr>
          <w:rStyle w:val="StyleUnderline"/>
          <w:highlight w:val="yellow"/>
        </w:rPr>
        <w:t xml:space="preserve">Without providing </w:t>
      </w:r>
      <w:r w:rsidRPr="00F454D8">
        <w:rPr>
          <w:rStyle w:val="Emphasis"/>
          <w:highlight w:val="yellow"/>
        </w:rPr>
        <w:t>any evidence</w:t>
      </w:r>
      <w:r w:rsidRPr="00970A5A">
        <w:rPr>
          <w:rStyle w:val="StyleUnderline"/>
        </w:rPr>
        <w:t xml:space="preserve"> about that tension</w:t>
      </w:r>
      <w:r>
        <w:t>.</w:t>
      </w:r>
    </w:p>
    <w:p w14:paraId="4DB0C42E" w14:textId="77777777" w:rsidR="007918EF" w:rsidRDefault="007918EF" w:rsidP="007918EF">
      <w:r>
        <w:t xml:space="preserve">As I have noted, </w:t>
      </w:r>
      <w:r w:rsidRPr="00970A5A">
        <w:rPr>
          <w:rStyle w:val="StyleUnderline"/>
        </w:rPr>
        <w:t>the recent wiretap report raises real questions, at least about the “criminal investigations all over the country,” which in fact are not being thwarted. On that ledger,</w:t>
      </w:r>
      <w:r>
        <w:t xml:space="preserve"> at least, </w:t>
      </w:r>
      <w:r w:rsidRPr="00970A5A">
        <w:rPr>
          <w:rStyle w:val="StyleUnderline"/>
        </w:rPr>
        <w:t>there is no question: the “good things”</w:t>
      </w:r>
      <w:r>
        <w:t xml:space="preserve"> (AKA, benefits) </w:t>
      </w:r>
      <w:r w:rsidRPr="00970A5A">
        <w:rPr>
          <w:rStyle w:val="StyleUnderline"/>
        </w:rPr>
        <w:t>are huge, especially with the million</w:t>
      </w:r>
      <w:r>
        <w:t xml:space="preserve"> or so </w:t>
      </w:r>
      <w:r w:rsidRPr="00970A5A">
        <w:rPr>
          <w:rStyle w:val="StyleUnderline"/>
        </w:rPr>
        <w:t>iPhones that get stolen every year, and the “costs” are negligible, just a few wiretaps law enforcement can’t break</w:t>
      </w:r>
      <w:r>
        <w:t>.</w:t>
      </w:r>
    </w:p>
    <w:p w14:paraId="116305A9" w14:textId="77777777" w:rsidR="007918EF" w:rsidRDefault="007918EF" w:rsidP="007918EF">
      <w:r w:rsidRPr="00AC38BF">
        <w:rPr>
          <w:rStyle w:val="StyleUnderline"/>
        </w:rPr>
        <w:t>I conceded we can’t make the same conclusions about FISA orders</w:t>
      </w:r>
      <w:r>
        <w:t xml:space="preserve"> — or the FBI generally — </w:t>
      </w:r>
      <w:r w:rsidRPr="00AC38BF">
        <w:rPr>
          <w:rStyle w:val="StyleUnderline"/>
        </w:rPr>
        <w:t xml:space="preserve">because Comey’s agency’s record keeping is </w:t>
      </w:r>
      <w:r w:rsidRPr="00BC7409">
        <w:rPr>
          <w:rStyle w:val="Emphasis"/>
        </w:rPr>
        <w:t>so bad</w:t>
      </w:r>
      <w:r>
        <w:t xml:space="preserve"> (which is consistent with all the rest of its record-keeping). </w:t>
      </w:r>
      <w:r w:rsidRPr="00AC38BF">
        <w:rPr>
          <w:rStyle w:val="StyleUnderline"/>
        </w:rPr>
        <w:t xml:space="preserve">It may well be that we’re not able to access ISIL communications with US recruits because of encryption, but </w:t>
      </w:r>
      <w:r w:rsidRPr="00F454D8">
        <w:rPr>
          <w:rStyle w:val="StyleUnderline"/>
          <w:highlight w:val="yellow"/>
        </w:rPr>
        <w:t>simply invoking the existence of ISIL using</w:t>
      </w:r>
      <w:r w:rsidRPr="00AC38BF">
        <w:rPr>
          <w:rStyle w:val="StyleUnderline"/>
        </w:rPr>
        <w:t xml:space="preserve"> end-to-end </w:t>
      </w:r>
      <w:r w:rsidRPr="00F454D8">
        <w:rPr>
          <w:rStyle w:val="StyleUnderline"/>
          <w:highlight w:val="yellow"/>
        </w:rPr>
        <w:t>encrypted</w:t>
      </w:r>
      <w:r w:rsidRPr="00AC38BF">
        <w:rPr>
          <w:rStyle w:val="StyleUnderline"/>
        </w:rPr>
        <w:t xml:space="preserve"> mobile messaging </w:t>
      </w:r>
      <w:r w:rsidRPr="00F454D8">
        <w:rPr>
          <w:rStyle w:val="StyleUnderline"/>
          <w:highlight w:val="yellow"/>
        </w:rPr>
        <w:t xml:space="preserve">apps </w:t>
      </w:r>
      <w:r w:rsidRPr="00F454D8">
        <w:rPr>
          <w:rStyle w:val="Emphasis"/>
          <w:highlight w:val="yellow"/>
        </w:rPr>
        <w:t>is not evidence</w:t>
      </w:r>
      <w:r>
        <w:t xml:space="preserve"> (</w:t>
      </w:r>
      <w:r w:rsidRPr="00AC38BF">
        <w:rPr>
          <w:rStyle w:val="StyleUnderline"/>
        </w:rPr>
        <w:t>especially because so much evidence indicates that sloppy end-user behavior makes it possible for FBI to crack this</w:t>
      </w:r>
      <w:r>
        <w:t>).</w:t>
      </w:r>
    </w:p>
    <w:p w14:paraId="1EDCDBEB" w14:textId="77777777" w:rsidR="007918EF" w:rsidRDefault="007918EF" w:rsidP="007918EF">
      <w:r w:rsidRPr="00BC7409">
        <w:rPr>
          <w:rStyle w:val="StyleUnderline"/>
          <w:highlight w:val="yellow"/>
        </w:rPr>
        <w:t>Especially after the FBI’s 0-for-40 record</w:t>
      </w:r>
      <w:r w:rsidRPr="00BC7409">
        <w:rPr>
          <w:rStyle w:val="StyleUnderline"/>
        </w:rPr>
        <w:t xml:space="preserve"> about</w:t>
      </w:r>
      <w:r w:rsidRPr="00AC38BF">
        <w:rPr>
          <w:rStyle w:val="StyleUnderline"/>
        </w:rPr>
        <w:t xml:space="preserve"> </w:t>
      </w:r>
      <w:r w:rsidRPr="00BC7409">
        <w:rPr>
          <w:rStyle w:val="StyleUnderline"/>
          <w:highlight w:val="yellow"/>
        </w:rPr>
        <w:t>making claims about terrorists since 9/11</w:t>
      </w:r>
      <w:r>
        <w:t>.</w:t>
      </w:r>
    </w:p>
    <w:p w14:paraId="19ED90B4" w14:textId="77777777" w:rsidR="007918EF" w:rsidRDefault="007918EF" w:rsidP="007918EF">
      <w:r w:rsidRPr="00AC38BF">
        <w:rPr>
          <w:rStyle w:val="StyleUnderline"/>
        </w:rPr>
        <w:t>It may be that the FBI is facing increasing problems tracking ISIL. It may even be</w:t>
      </w:r>
      <w:r>
        <w:t xml:space="preserve"> — though I’m skeptical — </w:t>
      </w:r>
      <w:r w:rsidRPr="00AC38BF">
        <w:rPr>
          <w:rStyle w:val="StyleUnderline"/>
        </w:rPr>
        <w:t>that those problems would outweigh the value of making stealing iPhones less useful</w:t>
      </w:r>
      <w:r>
        <w:t>.</w:t>
      </w:r>
    </w:p>
    <w:p w14:paraId="49D5040F" w14:textId="77777777" w:rsidR="007918EF" w:rsidRDefault="007918EF" w:rsidP="007918EF">
      <w:r w:rsidRPr="00AC38BF">
        <w:rPr>
          <w:rStyle w:val="StyleUnderline"/>
        </w:rPr>
        <w:t>But</w:t>
      </w:r>
      <w:r>
        <w:t xml:space="preserve"> even as he calls for a real debate, </w:t>
      </w:r>
      <w:r w:rsidRPr="00BC7409">
        <w:rPr>
          <w:rStyle w:val="StyleUnderline"/>
          <w:highlight w:val="yellow"/>
        </w:rPr>
        <w:t xml:space="preserve">Comey offers </w:t>
      </w:r>
      <w:r w:rsidRPr="00BC7409">
        <w:rPr>
          <w:rStyle w:val="Emphasis"/>
          <w:highlight w:val="yellow"/>
        </w:rPr>
        <w:t>not one bit of</w:t>
      </w:r>
      <w:r w:rsidRPr="00BC7409">
        <w:rPr>
          <w:rStyle w:val="Emphasis"/>
        </w:rPr>
        <w:t xml:space="preserve"> real </w:t>
      </w:r>
      <w:r w:rsidRPr="00BC7409">
        <w:rPr>
          <w:rStyle w:val="Emphasis"/>
          <w:highlight w:val="yellow"/>
        </w:rPr>
        <w:t>evidence</w:t>
      </w:r>
      <w:r w:rsidRPr="00BC7409">
        <w:rPr>
          <w:rStyle w:val="StyleUnderline"/>
          <w:highlight w:val="yellow"/>
        </w:rPr>
        <w:t xml:space="preserve"> to counter</w:t>
      </w:r>
      <w:r w:rsidRPr="00AC38BF">
        <w:rPr>
          <w:rStyle w:val="StyleUnderline"/>
        </w:rPr>
        <w:t xml:space="preserve"> the crappy FBI reporting in the </w:t>
      </w:r>
      <w:r w:rsidRPr="00BC7409">
        <w:rPr>
          <w:rStyle w:val="StyleUnderline"/>
          <w:highlight w:val="yellow"/>
        </w:rPr>
        <w:t>official reports to suggest this is</w:t>
      </w:r>
      <w:r w:rsidRPr="00AC38BF">
        <w:rPr>
          <w:rStyle w:val="StyleUnderline"/>
        </w:rPr>
        <w:t xml:space="preserve"> not more FBI </w:t>
      </w:r>
      <w:r w:rsidRPr="00BC7409">
        <w:rPr>
          <w:rStyle w:val="Emphasis"/>
          <w:highlight w:val="yellow"/>
        </w:rPr>
        <w:t>fearmongering</w:t>
      </w:r>
      <w:r>
        <w:t>.</w:t>
      </w:r>
    </w:p>
    <w:p w14:paraId="0C0995E9" w14:textId="77777777" w:rsidR="007918EF" w:rsidRDefault="007918EF" w:rsidP="007918EF"/>
    <w:p w14:paraId="66C8B2AE" w14:textId="77777777" w:rsidR="007918EF" w:rsidRPr="00D3152F" w:rsidRDefault="007918EF" w:rsidP="007918EF">
      <w:pPr>
        <w:pStyle w:val="Heading4"/>
      </w:pPr>
      <w:r>
        <w:t xml:space="preserve">This argument is </w:t>
      </w:r>
      <w:r>
        <w:rPr>
          <w:u w:val="single"/>
        </w:rPr>
        <w:t>baseless fearmongering</w:t>
      </w:r>
      <w:r>
        <w:t xml:space="preserve">. </w:t>
      </w:r>
    </w:p>
    <w:p w14:paraId="3C7BAF67" w14:textId="77777777" w:rsidR="007918EF" w:rsidRPr="004F5C0E" w:rsidRDefault="007918EF" w:rsidP="007918EF">
      <w:r w:rsidRPr="004F5C0E">
        <w:rPr>
          <w:rStyle w:val="Style13ptBold"/>
        </w:rPr>
        <w:t>McLaughlin 15</w:t>
      </w:r>
      <w:r>
        <w:t xml:space="preserve"> — Jenna McLaughlin, Reporter and B</w:t>
      </w:r>
      <w:r w:rsidRPr="004F5C0E">
        <w:t>logger covering surveillance and national security</w:t>
      </w:r>
      <w:r>
        <w:t xml:space="preserve"> for </w:t>
      </w:r>
      <w:r>
        <w:rPr>
          <w:i/>
        </w:rPr>
        <w:t>The Intercept</w:t>
      </w:r>
      <w:r>
        <w:t>, former</w:t>
      </w:r>
      <w:r w:rsidRPr="004F5C0E">
        <w:t xml:space="preserve"> national security and foreign policy </w:t>
      </w:r>
      <w:r>
        <w:t xml:space="preserve">reporter and editorial fellow at </w:t>
      </w:r>
      <w:r w:rsidRPr="005B1D80">
        <w:rPr>
          <w:i/>
        </w:rPr>
        <w:t>Mother Jones</w:t>
      </w:r>
      <w:r>
        <w:t>, 2015 (“</w:t>
      </w:r>
      <w:r w:rsidRPr="00CD2F0B">
        <w:t>FBI and Comey Find New Bogeyman for Anti-Encryption Arguments: ISIS</w:t>
      </w:r>
      <w:r>
        <w:t xml:space="preserve">,” </w:t>
      </w:r>
      <w:r>
        <w:rPr>
          <w:i/>
        </w:rPr>
        <w:t>The Intercept</w:t>
      </w:r>
      <w:r>
        <w:t>, July 7</w:t>
      </w:r>
      <w:r w:rsidRPr="004F5C0E">
        <w:rPr>
          <w:vertAlign w:val="superscript"/>
        </w:rPr>
        <w:t>th</w:t>
      </w:r>
      <w:r>
        <w:t xml:space="preserve">, Available Online at </w:t>
      </w:r>
      <w:hyperlink r:id="rId42" w:history="1">
        <w:r w:rsidRPr="00C3156D">
          <w:rPr>
            <w:rStyle w:val="Hyperlink"/>
          </w:rPr>
          <w:t>https://firstlook.org/theintercept/2015/07/07/fbi-finds-new-bogeyman-anti-encryption-arguments-isis/</w:t>
        </w:r>
      </w:hyperlink>
      <w:r>
        <w:t>, Accessed 07-20-2015)</w:t>
      </w:r>
    </w:p>
    <w:p w14:paraId="7004D55C" w14:textId="77777777" w:rsidR="007918EF" w:rsidRDefault="007918EF" w:rsidP="007918EF">
      <w:r>
        <w:t xml:space="preserve">After months of citing hypothetical crimes as a reason to give law enforcement a magical key to unlock encrypted digital messages, FBI Director James </w:t>
      </w:r>
      <w:r w:rsidRPr="005B1D80">
        <w:rPr>
          <w:rStyle w:val="StyleUnderline"/>
        </w:rPr>
        <w:t>Comey has latched onto a new bogeyman: ISIS</w:t>
      </w:r>
      <w:r>
        <w:t>.</w:t>
      </w:r>
    </w:p>
    <w:p w14:paraId="047A2D8D" w14:textId="77777777" w:rsidR="007918EF" w:rsidRDefault="007918EF" w:rsidP="007918EF">
      <w:r w:rsidRPr="005B1D80">
        <w:rPr>
          <w:rStyle w:val="StyleUnderline"/>
        </w:rPr>
        <w:t>In</w:t>
      </w:r>
      <w:r>
        <w:t xml:space="preserve"> a speech he gave in </w:t>
      </w:r>
      <w:r w:rsidRPr="005B1D80">
        <w:rPr>
          <w:rStyle w:val="StyleUnderline"/>
        </w:rPr>
        <w:t>October 2014</w:t>
      </w:r>
      <w:r>
        <w:t xml:space="preserve"> as part of his coordinated push to make the case that the FBI is “going dark,” </w:t>
      </w:r>
      <w:r w:rsidRPr="004D26EF">
        <w:rPr>
          <w:rStyle w:val="StyleUnderline"/>
          <w:highlight w:val="yellow"/>
        </w:rPr>
        <w:t>Comey leaned on examples of kidnappers and child abusers</w:t>
      </w:r>
      <w:r>
        <w:t xml:space="preserve"> who texted details of their violent plots that law enforcement agents weren’t privy to.</w:t>
      </w:r>
    </w:p>
    <w:p w14:paraId="5E3228E7" w14:textId="77777777" w:rsidR="007918EF" w:rsidRDefault="007918EF" w:rsidP="007918EF">
      <w:r w:rsidRPr="005E5FD2">
        <w:rPr>
          <w:rStyle w:val="StyleUnderline"/>
        </w:rPr>
        <w:t>But</w:t>
      </w:r>
      <w:r>
        <w:t xml:space="preserve">, as The Intercept reported shortly after, </w:t>
      </w:r>
      <w:r w:rsidRPr="004D26EF">
        <w:rPr>
          <w:rStyle w:val="StyleUnderline"/>
          <w:highlight w:val="yellow"/>
        </w:rPr>
        <w:t xml:space="preserve">those examples were largely </w:t>
      </w:r>
      <w:r w:rsidRPr="004D26EF">
        <w:rPr>
          <w:rStyle w:val="Emphasis"/>
          <w:highlight w:val="yellow"/>
        </w:rPr>
        <w:t>bogus</w:t>
      </w:r>
      <w:r w:rsidRPr="004D26EF">
        <w:rPr>
          <w:rStyle w:val="StyleUnderline"/>
          <w:highlight w:val="yellow"/>
        </w:rPr>
        <w:t xml:space="preserve"> and </w:t>
      </w:r>
      <w:r w:rsidRPr="004D26EF">
        <w:rPr>
          <w:rStyle w:val="Emphasis"/>
          <w:highlight w:val="yellow"/>
        </w:rPr>
        <w:t>had nothing to do with encryption</w:t>
      </w:r>
      <w:r>
        <w:t>.</w:t>
      </w:r>
    </w:p>
    <w:p w14:paraId="455805FA" w14:textId="77777777" w:rsidR="007918EF" w:rsidRDefault="007918EF" w:rsidP="007918EF">
      <w:r w:rsidRPr="00D3152F">
        <w:rPr>
          <w:rStyle w:val="StyleUnderline"/>
          <w:highlight w:val="yellow"/>
        </w:rPr>
        <w:t>Now</w:t>
      </w:r>
      <w:r>
        <w:t xml:space="preserve">, in a preview of his appearance Wednesday before the Senate Intelligence Committee, </w:t>
      </w:r>
      <w:r w:rsidRPr="00D3152F">
        <w:rPr>
          <w:rStyle w:val="StyleUnderline"/>
          <w:highlight w:val="yellow"/>
        </w:rPr>
        <w:t>Comey is playing the ISIS card</w:t>
      </w:r>
      <w:r>
        <w:t>, saying that it is becoming impossible for the FBI to stop the group’s recruitment and planned attacks. (He uses an alternate acronym, ISIL, for the Islamic State.)</w:t>
      </w:r>
    </w:p>
    <w:p w14:paraId="5CEA1C6A" w14:textId="77777777" w:rsidR="007918EF" w:rsidRDefault="007918EF" w:rsidP="007918EF">
      <w:r>
        <w:t>“The current ISIL threat … involves ISIL operators in Syria recruiting and tasking dozens of troubled Americans to kill people, a process that increasingly takes part through mobile messaging apps that are end-to-end encrypted, communications that may not be intercepted, despite judicial orders under the Fourth Amendment,” Comey wrote on Monday in a blog post on the pro-surveillance website Lawfare.</w:t>
      </w:r>
    </w:p>
    <w:p w14:paraId="1C50EB1F" w14:textId="77777777" w:rsidR="007918EF" w:rsidRDefault="007918EF" w:rsidP="007918EF">
      <w:r w:rsidRPr="00D3152F">
        <w:rPr>
          <w:rStyle w:val="StyleUnderline"/>
          <w:highlight w:val="yellow"/>
        </w:rPr>
        <w:t>While providing no specific, independently confirmable examples, Comey</w:t>
      </w:r>
      <w:r>
        <w:t xml:space="preserve"> has </w:t>
      </w:r>
      <w:r w:rsidRPr="00D3152F">
        <w:rPr>
          <w:rStyle w:val="StyleUnderline"/>
          <w:highlight w:val="yellow"/>
        </w:rPr>
        <w:t>claimed</w:t>
      </w:r>
      <w:r>
        <w:t xml:space="preserve"> that </w:t>
      </w:r>
      <w:r w:rsidRPr="005E5FD2">
        <w:rPr>
          <w:rStyle w:val="StyleUnderline"/>
        </w:rPr>
        <w:t xml:space="preserve">FBI </w:t>
      </w:r>
      <w:r w:rsidRPr="00D3152F">
        <w:rPr>
          <w:rStyle w:val="StyleUnderline"/>
          <w:highlight w:val="yellow"/>
        </w:rPr>
        <w:t>agents are</w:t>
      </w:r>
      <w:r>
        <w:t xml:space="preserve"> currently </w:t>
      </w:r>
      <w:r w:rsidRPr="00D3152F">
        <w:rPr>
          <w:rStyle w:val="StyleUnderline"/>
          <w:highlight w:val="yellow"/>
        </w:rPr>
        <w:t>encountering problems</w:t>
      </w:r>
      <w:r w:rsidRPr="005E5FD2">
        <w:rPr>
          <w:rStyle w:val="StyleUnderline"/>
        </w:rPr>
        <w:t xml:space="preserve"> because of encrypted communications as they track</w:t>
      </w:r>
      <w:r>
        <w:t xml:space="preserve"> potential </w:t>
      </w:r>
      <w:r w:rsidRPr="005E5FD2">
        <w:rPr>
          <w:rStyle w:val="StyleUnderline"/>
        </w:rPr>
        <w:t>ISIS</w:t>
      </w:r>
      <w:r>
        <w:t xml:space="preserve"> sympathizers and radicals.</w:t>
      </w:r>
    </w:p>
    <w:p w14:paraId="6758CB37" w14:textId="77777777" w:rsidR="007918EF" w:rsidRDefault="007918EF" w:rsidP="007918EF">
      <w:r>
        <w:t>Comey has long argued that sophisticated encryption technology being implemented by tech giants, including Google and Apple, will make it harder and harder for the FBI to track its targets. Encryption scrambles the contents of digital communications, making it impossible for users without the “key” to read messages in plain language.</w:t>
      </w:r>
    </w:p>
    <w:p w14:paraId="5478FDB5" w14:textId="77777777" w:rsidR="007918EF" w:rsidRDefault="007918EF" w:rsidP="007918EF">
      <w:r>
        <w:t>Comey has vaguely indicated that he wants tech companies to build a special entrance to communications: a specific passcode or key — or combination of keys — that only law enforcement can use, when appropriate.</w:t>
      </w:r>
    </w:p>
    <w:p w14:paraId="40A9E4D7" w14:textId="77777777" w:rsidR="007918EF" w:rsidRDefault="007918EF" w:rsidP="007918EF">
      <w:r w:rsidRPr="00D3152F">
        <w:rPr>
          <w:rStyle w:val="StyleUnderline"/>
          <w:highlight w:val="yellow"/>
        </w:rPr>
        <w:t>Privacy and cryptology experts</w:t>
      </w:r>
      <w:r w:rsidRPr="005E5FD2">
        <w:rPr>
          <w:rStyle w:val="StyleUnderline"/>
        </w:rPr>
        <w:t xml:space="preserve"> have come out strongly against Comey’s suggestion</w:t>
      </w:r>
      <w:r>
        <w:t>, arguing that encryption makes people safer, and that creating a hole in encryption for law enforcement creates a hole for criminals to go through, too.</w:t>
      </w:r>
    </w:p>
    <w:p w14:paraId="50BCEF03" w14:textId="77777777" w:rsidR="007918EF" w:rsidRDefault="007918EF" w:rsidP="007918EF">
      <w:r w:rsidRPr="005E5FD2">
        <w:rPr>
          <w:rStyle w:val="StyleUnderline"/>
        </w:rPr>
        <w:t>They</w:t>
      </w:r>
      <w:r>
        <w:t xml:space="preserve"> also </w:t>
      </w:r>
      <w:r w:rsidRPr="00D3152F">
        <w:rPr>
          <w:rStyle w:val="StyleUnderline"/>
          <w:highlight w:val="yellow"/>
        </w:rPr>
        <w:t>note that law enforcement can thwart encryption in most cases</w:t>
      </w:r>
      <w:r w:rsidRPr="005E5FD2">
        <w:rPr>
          <w:rStyle w:val="StyleUnderline"/>
        </w:rPr>
        <w:t xml:space="preserve">, </w:t>
      </w:r>
      <w:r w:rsidRPr="00D3152F">
        <w:rPr>
          <w:rStyle w:val="StyleUnderline"/>
          <w:highlight w:val="yellow"/>
        </w:rPr>
        <w:t xml:space="preserve">and can supplement investigations with </w:t>
      </w:r>
      <w:r w:rsidRPr="00D3152F">
        <w:rPr>
          <w:rStyle w:val="Emphasis"/>
          <w:highlight w:val="yellow"/>
        </w:rPr>
        <w:t>traditional methods</w:t>
      </w:r>
      <w:r w:rsidRPr="005E5FD2">
        <w:rPr>
          <w:rStyle w:val="StyleUnderline"/>
        </w:rPr>
        <w:t xml:space="preserve"> not involving surveillance</w:t>
      </w:r>
      <w:r>
        <w:t>.</w:t>
      </w:r>
    </w:p>
    <w:p w14:paraId="7B2A16EF" w14:textId="77777777" w:rsidR="007918EF" w:rsidRDefault="007918EF" w:rsidP="007918EF">
      <w:r>
        <w:t>“The FBI have been trying to argue that the internet is ‘going dark’ for several years now, and Congress has not yet bought into their propositions,” Amie Stepanovich, the U.S. policy manager for digital rights at Access, an international pro-privacy organization, wrote in an email to The Intercept. “Terrorist threats are harder to substantiate and easier to use as justifications for additional funding,” she wrote.</w:t>
      </w:r>
    </w:p>
    <w:p w14:paraId="18BECEA8" w14:textId="77777777" w:rsidR="007918EF" w:rsidRDefault="007918EF" w:rsidP="007918EF">
      <w:r w:rsidRPr="004D26EF">
        <w:rPr>
          <w:rStyle w:val="StyleUnderline"/>
          <w:highlight w:val="yellow"/>
        </w:rPr>
        <w:t>According to a</w:t>
      </w:r>
      <w:r w:rsidRPr="005E5FD2">
        <w:rPr>
          <w:rStyle w:val="StyleUnderline"/>
        </w:rPr>
        <w:t xml:space="preserve"> Federal Courts </w:t>
      </w:r>
      <w:r w:rsidRPr="004D26EF">
        <w:rPr>
          <w:rStyle w:val="StyleUnderline"/>
          <w:highlight w:val="yellow"/>
        </w:rPr>
        <w:t>report</w:t>
      </w:r>
      <w:r w:rsidRPr="005E5FD2">
        <w:rPr>
          <w:rStyle w:val="StyleUnderline"/>
        </w:rPr>
        <w:t xml:space="preserve"> on wiretapping </w:t>
      </w:r>
      <w:r w:rsidRPr="004D26EF">
        <w:rPr>
          <w:rStyle w:val="StyleUnderline"/>
          <w:highlight w:val="yellow"/>
        </w:rPr>
        <w:t>in 2014</w:t>
      </w:r>
      <w:r>
        <w:t xml:space="preserve"> published last week, </w:t>
      </w:r>
      <w:r w:rsidRPr="004D26EF">
        <w:rPr>
          <w:rStyle w:val="StyleUnderline"/>
          <w:highlight w:val="yellow"/>
        </w:rPr>
        <w:t>law enforcement</w:t>
      </w:r>
      <w:r w:rsidRPr="005E5FD2">
        <w:rPr>
          <w:rStyle w:val="StyleUnderline"/>
        </w:rPr>
        <w:t xml:space="preserve"> </w:t>
      </w:r>
      <w:r w:rsidRPr="004D26EF">
        <w:rPr>
          <w:rStyle w:val="StyleUnderline"/>
        </w:rPr>
        <w:t>personnel</w:t>
      </w:r>
      <w:r w:rsidRPr="005E5FD2">
        <w:rPr>
          <w:rStyle w:val="StyleUnderline"/>
        </w:rPr>
        <w:t xml:space="preserve"> at the state and federal level </w:t>
      </w:r>
      <w:r w:rsidRPr="004D26EF">
        <w:rPr>
          <w:rStyle w:val="StyleUnderline"/>
          <w:highlight w:val="yellow"/>
        </w:rPr>
        <w:t xml:space="preserve">were only stymied by encryption on </w:t>
      </w:r>
      <w:r w:rsidRPr="004D26EF">
        <w:rPr>
          <w:rStyle w:val="Emphasis"/>
          <w:highlight w:val="yellow"/>
        </w:rPr>
        <w:t>four wiretaps all year</w:t>
      </w:r>
      <w:r>
        <w:t>.</w:t>
      </w:r>
    </w:p>
    <w:p w14:paraId="6B0AB202" w14:textId="77777777" w:rsidR="007918EF" w:rsidRDefault="007918EF" w:rsidP="007918EF">
      <w:r>
        <w:t xml:space="preserve">Neema Singh </w:t>
      </w:r>
      <w:r w:rsidRPr="008E2AEC">
        <w:rPr>
          <w:rStyle w:val="StyleUnderline"/>
        </w:rPr>
        <w:t>Guliani, legislative council for the A</w:t>
      </w:r>
      <w:r>
        <w:t xml:space="preserve">merican </w:t>
      </w:r>
      <w:r w:rsidRPr="008E2AEC">
        <w:rPr>
          <w:rStyle w:val="StyleUnderline"/>
        </w:rPr>
        <w:t>C</w:t>
      </w:r>
      <w:r>
        <w:t xml:space="preserve">ivil </w:t>
      </w:r>
      <w:r w:rsidRPr="008E2AEC">
        <w:rPr>
          <w:rStyle w:val="StyleUnderline"/>
        </w:rPr>
        <w:t>L</w:t>
      </w:r>
      <w:r>
        <w:t xml:space="preserve">iberties </w:t>
      </w:r>
      <w:r w:rsidRPr="008E2AEC">
        <w:rPr>
          <w:rStyle w:val="StyleUnderline"/>
        </w:rPr>
        <w:t>U</w:t>
      </w:r>
      <w:r>
        <w:t xml:space="preserve">nion, said she </w:t>
      </w:r>
      <w:r w:rsidRPr="008E2AEC">
        <w:rPr>
          <w:rStyle w:val="StyleUnderline"/>
        </w:rPr>
        <w:t>thinks that report might be a reason Comey has switched</w:t>
      </w:r>
      <w:r>
        <w:t xml:space="preserve"> from arguing about the restrictions on federal law enforcement </w:t>
      </w:r>
      <w:r w:rsidRPr="008E2AEC">
        <w:rPr>
          <w:rStyle w:val="StyleUnderline"/>
        </w:rPr>
        <w:t>to focusing on the dangers posed by ISIS</w:t>
      </w:r>
      <w:r>
        <w:t>. “</w:t>
      </w:r>
      <w:r w:rsidRPr="008E2AEC">
        <w:rPr>
          <w:rStyle w:val="StyleUnderline"/>
        </w:rPr>
        <w:t xml:space="preserve">According to the report, </w:t>
      </w:r>
      <w:r w:rsidRPr="00D3152F">
        <w:rPr>
          <w:rStyle w:val="StyleUnderline"/>
          <w:highlight w:val="yellow"/>
        </w:rPr>
        <w:t xml:space="preserve">encryption </w:t>
      </w:r>
      <w:r w:rsidRPr="00D3152F">
        <w:rPr>
          <w:rStyle w:val="Emphasis"/>
          <w:highlight w:val="yellow"/>
        </w:rPr>
        <w:t>has not been a significant impediment</w:t>
      </w:r>
      <w:r w:rsidRPr="008E2AEC">
        <w:rPr>
          <w:rStyle w:val="StyleUnderline"/>
        </w:rPr>
        <w:t xml:space="preserve"> for law enforcement</w:t>
      </w:r>
      <w:r>
        <w:t>,” Guliani wrote in an email. “</w:t>
      </w:r>
      <w:r w:rsidRPr="008E2AEC">
        <w:rPr>
          <w:rStyle w:val="StyleUnderline"/>
        </w:rPr>
        <w:t>This represents a decrease from prior years. Given this report, Comey’s prior contention that backdoors are needed for federal law enforcement needs is unpersuasive</w:t>
      </w:r>
      <w:r>
        <w:t>.”</w:t>
      </w:r>
    </w:p>
    <w:p w14:paraId="145BF2A9" w14:textId="77777777" w:rsidR="007918EF" w:rsidRDefault="007918EF" w:rsidP="007918EF">
      <w:r>
        <w:t xml:space="preserve">Tiffiny </w:t>
      </w:r>
      <w:r w:rsidRPr="008E2AEC">
        <w:rPr>
          <w:rStyle w:val="StyleUnderline"/>
        </w:rPr>
        <w:t>Cheng, co-founder of Fight for the Future</w:t>
      </w:r>
      <w:r>
        <w:t xml:space="preserve">, a nonprofit dedicated to privacy rights, </w:t>
      </w:r>
      <w:r w:rsidRPr="008E2AEC">
        <w:rPr>
          <w:rStyle w:val="StyleUnderline"/>
        </w:rPr>
        <w:t>said</w:t>
      </w:r>
      <w:r>
        <w:t xml:space="preserve"> that </w:t>
      </w:r>
      <w:r w:rsidRPr="00D3152F">
        <w:rPr>
          <w:rStyle w:val="StyleUnderline"/>
          <w:highlight w:val="yellow"/>
        </w:rPr>
        <w:t xml:space="preserve">Comey is fueling </w:t>
      </w:r>
      <w:r w:rsidRPr="00D3152F">
        <w:rPr>
          <w:rStyle w:val="Emphasis"/>
          <w:highlight w:val="yellow"/>
        </w:rPr>
        <w:t>a culture of fear</w:t>
      </w:r>
      <w:r w:rsidRPr="00D3152F">
        <w:rPr>
          <w:rStyle w:val="StyleUnderline"/>
          <w:highlight w:val="yellow"/>
        </w:rPr>
        <w:t xml:space="preserve"> that enriches</w:t>
      </w:r>
      <w:r>
        <w:t xml:space="preserve"> both </w:t>
      </w:r>
      <w:r w:rsidRPr="00D3152F">
        <w:rPr>
          <w:rStyle w:val="StyleUnderline"/>
          <w:highlight w:val="yellow"/>
        </w:rPr>
        <w:t>defense contractors and</w:t>
      </w:r>
      <w:r w:rsidRPr="008E2AEC">
        <w:rPr>
          <w:rStyle w:val="StyleUnderline"/>
        </w:rPr>
        <w:t xml:space="preserve"> the </w:t>
      </w:r>
      <w:r w:rsidRPr="00D3152F">
        <w:rPr>
          <w:rStyle w:val="StyleUnderline"/>
          <w:highlight w:val="yellow"/>
        </w:rPr>
        <w:t>agencies</w:t>
      </w:r>
      <w:r w:rsidRPr="008E2AEC">
        <w:rPr>
          <w:rStyle w:val="StyleUnderline"/>
        </w:rPr>
        <w:t xml:space="preserve"> they support</w:t>
      </w:r>
      <w:r>
        <w:t>. “The U.S. government has not looked at data on efficacy to decide where the line between security and liberty should be, instead they just shoot whatever they want from the mouth in order to stay in the game,” she wrote in an email.</w:t>
      </w:r>
    </w:p>
    <w:p w14:paraId="01014CD7" w14:textId="77777777" w:rsidR="007918EF" w:rsidRDefault="007918EF" w:rsidP="005E3F09"/>
    <w:p w14:paraId="0B8251BA" w14:textId="682D1806" w:rsidR="00BF4DD9" w:rsidRDefault="00BF4DD9" w:rsidP="00BF4DD9">
      <w:pPr>
        <w:pStyle w:val="Heading3"/>
      </w:pPr>
      <w:r>
        <w:t>They Say: “Garland, TX (Elton Simpson)”</w:t>
      </w:r>
    </w:p>
    <w:p w14:paraId="2185FA47" w14:textId="77777777" w:rsidR="00BF4DD9" w:rsidRDefault="00BF4DD9" w:rsidP="00BF4DD9">
      <w:pPr>
        <w:pStyle w:val="Heading4"/>
      </w:pPr>
      <w:r>
        <w:t xml:space="preserve">The Garland (Elton Simpson) example goes </w:t>
      </w:r>
      <w:r w:rsidRPr="00447FC4">
        <w:rPr>
          <w:i/>
          <w:u w:val="single"/>
        </w:rPr>
        <w:t>aff</w:t>
      </w:r>
      <w:r>
        <w:t xml:space="preserve">. </w:t>
      </w:r>
    </w:p>
    <w:p w14:paraId="2BDF47FE" w14:textId="77777777" w:rsidR="00BF4DD9" w:rsidRDefault="00BF4DD9" w:rsidP="00BF4DD9">
      <w:r w:rsidRPr="004F5C0E">
        <w:rPr>
          <w:rStyle w:val="Style13ptBold"/>
        </w:rPr>
        <w:t>McLaughlin 15</w:t>
      </w:r>
      <w:r>
        <w:t xml:space="preserve"> — Jenna McLaughlin, Reporter and B</w:t>
      </w:r>
      <w:r w:rsidRPr="004F5C0E">
        <w:t>logger covering surveillance and national security</w:t>
      </w:r>
      <w:r>
        <w:t xml:space="preserve"> for </w:t>
      </w:r>
      <w:r>
        <w:rPr>
          <w:i/>
        </w:rPr>
        <w:t>The Intercept</w:t>
      </w:r>
      <w:r>
        <w:t>, former</w:t>
      </w:r>
      <w:r w:rsidRPr="004F5C0E">
        <w:t xml:space="preserve"> national security and foreign policy </w:t>
      </w:r>
      <w:r>
        <w:t xml:space="preserve">reporter and editorial fellow at </w:t>
      </w:r>
      <w:r w:rsidRPr="005B1D80">
        <w:rPr>
          <w:i/>
        </w:rPr>
        <w:t>Mother Jones</w:t>
      </w:r>
      <w:r>
        <w:t>, 2015 (“</w:t>
      </w:r>
      <w:r w:rsidRPr="00CD2F0B">
        <w:t>FBI and Comey Find New Bogeyman for Anti-Encryption Arguments: ISIS</w:t>
      </w:r>
      <w:r>
        <w:t xml:space="preserve">,” </w:t>
      </w:r>
      <w:r>
        <w:rPr>
          <w:i/>
        </w:rPr>
        <w:t>The Intercept</w:t>
      </w:r>
      <w:r>
        <w:t>, July 7</w:t>
      </w:r>
      <w:r w:rsidRPr="004F5C0E">
        <w:rPr>
          <w:vertAlign w:val="superscript"/>
        </w:rPr>
        <w:t>th</w:t>
      </w:r>
      <w:r>
        <w:t xml:space="preserve">, Available Online at </w:t>
      </w:r>
      <w:hyperlink r:id="rId43" w:history="1">
        <w:r w:rsidRPr="00C3156D">
          <w:rPr>
            <w:rStyle w:val="Hyperlink"/>
          </w:rPr>
          <w:t>https://firstlook.org/theintercept/2015/07/07/fbi-finds-new-bogeyman-anti-encryption-arguments-isis/</w:t>
        </w:r>
      </w:hyperlink>
      <w:r>
        <w:t>, Accessed 07-20-2015)</w:t>
      </w:r>
    </w:p>
    <w:p w14:paraId="2FD998B7" w14:textId="77777777" w:rsidR="00BF4DD9" w:rsidRDefault="00BF4DD9" w:rsidP="00BF4DD9">
      <w:r w:rsidRPr="008E2AEC">
        <w:rPr>
          <w:rStyle w:val="StyleUnderline"/>
        </w:rPr>
        <w:t>To the extent that Comey has mentioned any specific ISIS-related investigation, it is one that doesn’t support his argument</w:t>
      </w:r>
      <w:r>
        <w:t>.</w:t>
      </w:r>
    </w:p>
    <w:p w14:paraId="49C47C39" w14:textId="77777777" w:rsidR="00BF4DD9" w:rsidRDefault="00BF4DD9" w:rsidP="00BF4DD9">
      <w:r>
        <w:t xml:space="preserve">In May, </w:t>
      </w:r>
      <w:r w:rsidRPr="00026F39">
        <w:rPr>
          <w:rStyle w:val="StyleUnderline"/>
        </w:rPr>
        <w:t>after two gunmen arrived at a controversial anti-Muslim exhibition in Garland</w:t>
      </w:r>
      <w:r>
        <w:t xml:space="preserve">, Texas, and were slain by law enforcement before they could carry out their attack, </w:t>
      </w:r>
      <w:r w:rsidRPr="002A5350">
        <w:rPr>
          <w:rStyle w:val="StyleUnderline"/>
          <w:highlight w:val="yellow"/>
        </w:rPr>
        <w:t>Comey</w:t>
      </w:r>
      <w:r w:rsidRPr="00026F39">
        <w:rPr>
          <w:rStyle w:val="StyleUnderline"/>
        </w:rPr>
        <w:t xml:space="preserve"> publicly </w:t>
      </w:r>
      <w:r w:rsidRPr="002A5350">
        <w:rPr>
          <w:rStyle w:val="StyleUnderline"/>
          <w:highlight w:val="yellow"/>
        </w:rPr>
        <w:t>announced</w:t>
      </w:r>
      <w:r w:rsidRPr="00026F39">
        <w:rPr>
          <w:rStyle w:val="StyleUnderline"/>
        </w:rPr>
        <w:t xml:space="preserve"> that the </w:t>
      </w:r>
      <w:r w:rsidRPr="002A5350">
        <w:rPr>
          <w:rStyle w:val="StyleUnderline"/>
          <w:highlight w:val="yellow"/>
        </w:rPr>
        <w:t>FBI had been tracking</w:t>
      </w:r>
      <w:r>
        <w:t xml:space="preserve"> one of the would-be attackers, </w:t>
      </w:r>
      <w:r w:rsidRPr="002A5350">
        <w:rPr>
          <w:rStyle w:val="StyleUnderline"/>
        </w:rPr>
        <w:t xml:space="preserve">Elton </w:t>
      </w:r>
      <w:r w:rsidRPr="002A5350">
        <w:rPr>
          <w:rStyle w:val="StyleUnderline"/>
          <w:highlight w:val="yellow"/>
        </w:rPr>
        <w:t>Simpson</w:t>
      </w:r>
      <w:r>
        <w:t xml:space="preserve">, </w:t>
      </w:r>
      <w:r w:rsidRPr="002A5350">
        <w:rPr>
          <w:rStyle w:val="StyleUnderline"/>
          <w:highlight w:val="yellow"/>
        </w:rPr>
        <w:t>for months</w:t>
      </w:r>
      <w:r>
        <w:t>.</w:t>
      </w:r>
    </w:p>
    <w:p w14:paraId="11DE6516" w14:textId="77777777" w:rsidR="00BF4DD9" w:rsidRDefault="00BF4DD9" w:rsidP="00BF4DD9">
      <w:r>
        <w:t>“This is the ‘going dark’ problem in living color. There are Elton Simpsons out there that I have not found and I cannot see,” he said.</w:t>
      </w:r>
    </w:p>
    <w:p w14:paraId="1BD8B052" w14:textId="77777777" w:rsidR="00BF4DD9" w:rsidRDefault="00BF4DD9" w:rsidP="00BF4DD9">
      <w:r w:rsidRPr="00026F39">
        <w:rPr>
          <w:rStyle w:val="StyleUnderline"/>
        </w:rPr>
        <w:t xml:space="preserve">But FBI </w:t>
      </w:r>
      <w:r w:rsidRPr="002A5350">
        <w:rPr>
          <w:rStyle w:val="StyleUnderline"/>
          <w:highlight w:val="yellow"/>
        </w:rPr>
        <w:t xml:space="preserve">surveillance </w:t>
      </w:r>
      <w:r w:rsidRPr="00447FC4">
        <w:rPr>
          <w:rStyle w:val="Emphasis"/>
          <w:highlight w:val="yellow"/>
        </w:rPr>
        <w:t>didn’t</w:t>
      </w:r>
      <w:r w:rsidRPr="002A5350">
        <w:rPr>
          <w:rStyle w:val="StyleUnderline"/>
          <w:highlight w:val="yellow"/>
        </w:rPr>
        <w:t xml:space="preserve"> stop</w:t>
      </w:r>
      <w:r w:rsidRPr="00026F39">
        <w:rPr>
          <w:rStyle w:val="StyleUnderline"/>
        </w:rPr>
        <w:t xml:space="preserve"> Elton </w:t>
      </w:r>
      <w:r w:rsidRPr="002A5350">
        <w:rPr>
          <w:rStyle w:val="StyleUnderline"/>
          <w:highlight w:val="yellow"/>
        </w:rPr>
        <w:t>Simpson — the Garland P</w:t>
      </w:r>
      <w:r w:rsidRPr="00026F39">
        <w:rPr>
          <w:rStyle w:val="StyleUnderline"/>
        </w:rPr>
        <w:t xml:space="preserve">olice </w:t>
      </w:r>
      <w:r w:rsidRPr="002A5350">
        <w:rPr>
          <w:rStyle w:val="StyleUnderline"/>
          <w:highlight w:val="yellow"/>
        </w:rPr>
        <w:t>D</w:t>
      </w:r>
      <w:r w:rsidRPr="00026F39">
        <w:rPr>
          <w:rStyle w:val="StyleUnderline"/>
        </w:rPr>
        <w:t xml:space="preserve">epartment </w:t>
      </w:r>
      <w:r w:rsidRPr="002A5350">
        <w:rPr>
          <w:rStyle w:val="StyleUnderline"/>
          <w:highlight w:val="yellow"/>
        </w:rPr>
        <w:t>did</w:t>
      </w:r>
      <w:r w:rsidRPr="00026F39">
        <w:rPr>
          <w:rStyle w:val="StyleUnderline"/>
        </w:rPr>
        <w:t xml:space="preserve">. The </w:t>
      </w:r>
      <w:r w:rsidRPr="002A5350">
        <w:rPr>
          <w:rStyle w:val="StyleUnderline"/>
          <w:highlight w:val="yellow"/>
        </w:rPr>
        <w:t xml:space="preserve">local police </w:t>
      </w:r>
      <w:r w:rsidRPr="00447FC4">
        <w:rPr>
          <w:rStyle w:val="Emphasis"/>
          <w:highlight w:val="yellow"/>
        </w:rPr>
        <w:t>never got</w:t>
      </w:r>
      <w:r w:rsidRPr="00026F39">
        <w:rPr>
          <w:rStyle w:val="StyleUnderline"/>
        </w:rPr>
        <w:t xml:space="preserve"> the </w:t>
      </w:r>
      <w:r w:rsidRPr="002A5350">
        <w:rPr>
          <w:rStyle w:val="StyleUnderline"/>
          <w:highlight w:val="yellow"/>
        </w:rPr>
        <w:t>FBI’s email</w:t>
      </w:r>
      <w:r w:rsidRPr="00026F39">
        <w:rPr>
          <w:rStyle w:val="StyleUnderline"/>
        </w:rPr>
        <w:t xml:space="preserve">, and </w:t>
      </w:r>
      <w:r w:rsidRPr="002A5350">
        <w:rPr>
          <w:rStyle w:val="StyleUnderline"/>
          <w:highlight w:val="yellow"/>
        </w:rPr>
        <w:t>if they had,</w:t>
      </w:r>
      <w:r w:rsidRPr="00026F39">
        <w:rPr>
          <w:rStyle w:val="StyleUnderline"/>
        </w:rPr>
        <w:t xml:space="preserve"> Garland’s Police Chief Bates told NPR, </w:t>
      </w:r>
      <w:r w:rsidRPr="002A5350">
        <w:rPr>
          <w:rStyle w:val="StyleUnderline"/>
          <w:highlight w:val="yellow"/>
        </w:rPr>
        <w:t xml:space="preserve">the response </w:t>
      </w:r>
      <w:r w:rsidRPr="002A5350">
        <w:rPr>
          <w:rStyle w:val="Emphasis"/>
          <w:highlight w:val="yellow"/>
        </w:rPr>
        <w:t>would not have been any different</w:t>
      </w:r>
      <w:r w:rsidRPr="00026F39">
        <w:rPr>
          <w:rStyle w:val="StyleUnderline"/>
        </w:rPr>
        <w:t xml:space="preserve">: “Please note that the contents of </w:t>
      </w:r>
      <w:r w:rsidRPr="002A5350">
        <w:rPr>
          <w:rStyle w:val="StyleUnderline"/>
          <w:highlight w:val="yellow"/>
        </w:rPr>
        <w:t>that email would not have prevented the shooting nor</w:t>
      </w:r>
      <w:r w:rsidRPr="00026F39">
        <w:rPr>
          <w:rStyle w:val="StyleUnderline"/>
        </w:rPr>
        <w:t xml:space="preserve"> would it have </w:t>
      </w:r>
      <w:r w:rsidRPr="002A5350">
        <w:rPr>
          <w:rStyle w:val="StyleUnderline"/>
          <w:highlight w:val="yellow"/>
        </w:rPr>
        <w:t>changed the</w:t>
      </w:r>
      <w:r w:rsidRPr="00026F39">
        <w:rPr>
          <w:rStyle w:val="StyleUnderline"/>
        </w:rPr>
        <w:t xml:space="preserve"> law enforcement </w:t>
      </w:r>
      <w:r w:rsidRPr="002A5350">
        <w:rPr>
          <w:rStyle w:val="StyleUnderline"/>
          <w:highlight w:val="yellow"/>
        </w:rPr>
        <w:t xml:space="preserve">response </w:t>
      </w:r>
      <w:r w:rsidRPr="002A5350">
        <w:rPr>
          <w:rStyle w:val="Emphasis"/>
          <w:highlight w:val="yellow"/>
        </w:rPr>
        <w:t>in any fashion</w:t>
      </w:r>
      <w:r w:rsidRPr="00026F39">
        <w:rPr>
          <w:rStyle w:val="StyleUnderline"/>
        </w:rPr>
        <w:t>.”</w:t>
      </w:r>
    </w:p>
    <w:p w14:paraId="11C9F32A" w14:textId="77777777" w:rsidR="00BF4DD9" w:rsidRDefault="00BF4DD9" w:rsidP="005E3F09"/>
    <w:p w14:paraId="5866C3A2" w14:textId="77777777" w:rsidR="00F51F56" w:rsidRDefault="00F51F56" w:rsidP="00F51F56">
      <w:pPr>
        <w:pStyle w:val="Heading3"/>
      </w:pPr>
      <w:r>
        <w:t>They Say: “Benjamin Wittes”</w:t>
      </w:r>
    </w:p>
    <w:p w14:paraId="796BF7EA" w14:textId="77777777" w:rsidR="00F51F56" w:rsidRDefault="00F51F56" w:rsidP="00F51F56">
      <w:pPr>
        <w:pStyle w:val="Heading4"/>
      </w:pPr>
      <w:r>
        <w:t xml:space="preserve">Wittes’s argument is </w:t>
      </w:r>
      <w:r w:rsidRPr="009569FA">
        <w:rPr>
          <w:u w:val="single"/>
        </w:rPr>
        <w:t>terrible</w:t>
      </w:r>
      <w:r>
        <w:t xml:space="preserve">. </w:t>
      </w:r>
    </w:p>
    <w:p w14:paraId="3E12B296" w14:textId="77777777" w:rsidR="00F51F56" w:rsidRPr="006B292E" w:rsidRDefault="00F51F56" w:rsidP="00F51F56">
      <w:r w:rsidRPr="00E46D3A">
        <w:rPr>
          <w:rStyle w:val="Style13ptBold"/>
        </w:rPr>
        <w:t>Cushing 15</w:t>
      </w:r>
      <w:r>
        <w:t xml:space="preserve"> — Tim Cushing, Staff Writer for </w:t>
      </w:r>
      <w:r w:rsidRPr="00E46D3A">
        <w:rPr>
          <w:i/>
        </w:rPr>
        <w:t>Techdirt</w:t>
      </w:r>
      <w:r>
        <w:t xml:space="preserve">, </w:t>
      </w:r>
      <w:r w:rsidRPr="00E46D3A">
        <w:t>2015</w:t>
      </w:r>
      <w:r>
        <w:t xml:space="preserve"> (“</w:t>
      </w:r>
      <w:r w:rsidRPr="006B292E">
        <w:t>NSA Apologist Offers Solutions To 'Encryption' Problem, All Of Which Are Basically 'Have The Govt Make Them Do It'</w:t>
      </w:r>
      <w:r>
        <w:t xml:space="preserve">,” </w:t>
      </w:r>
      <w:r>
        <w:rPr>
          <w:i/>
        </w:rPr>
        <w:t>Techdirt</w:t>
      </w:r>
      <w:r>
        <w:t>, July 15</w:t>
      </w:r>
      <w:r w:rsidRPr="00E46D3A">
        <w:rPr>
          <w:vertAlign w:val="superscript"/>
        </w:rPr>
        <w:t>th</w:t>
      </w:r>
      <w:r>
        <w:t xml:space="preserve">, Available Online at </w:t>
      </w:r>
      <w:hyperlink r:id="rId44" w:history="1">
        <w:r w:rsidRPr="006D67A8">
          <w:rPr>
            <w:rStyle w:val="Hyperlink"/>
          </w:rPr>
          <w:t>https://www.techdirt.com/articles/20150714/20210431643/nsa-apologist-offers-solutions-to-encryption-problem-all-which-are-basically-have-govt-make-them-do-it.shtml</w:t>
        </w:r>
      </w:hyperlink>
      <w:r>
        <w:t>, Accessed 07-20-2015)</w:t>
      </w:r>
    </w:p>
    <w:p w14:paraId="6E59F197" w14:textId="77777777" w:rsidR="00F51F56" w:rsidRDefault="00F51F56" w:rsidP="00F51F56">
      <w:r>
        <w:t xml:space="preserve">Benjamin </w:t>
      </w:r>
      <w:r w:rsidRPr="00035C36">
        <w:rPr>
          <w:rStyle w:val="StyleUnderline"/>
          <w:highlight w:val="yellow"/>
        </w:rPr>
        <w:t>Wittes, one</w:t>
      </w:r>
      <w:r w:rsidRPr="00670717">
        <w:rPr>
          <w:rStyle w:val="StyleUnderline"/>
        </w:rPr>
        <w:t xml:space="preserve"> of the </w:t>
      </w:r>
      <w:r w:rsidRPr="00035C36">
        <w:rPr>
          <w:rStyle w:val="StyleUnderline"/>
          <w:highlight w:val="yellow"/>
        </w:rPr>
        <w:t>NSA apologist</w:t>
      </w:r>
      <w:r w:rsidRPr="00670717">
        <w:rPr>
          <w:rStyle w:val="StyleUnderline"/>
        </w:rPr>
        <w:t xml:space="preserve">s ensconced at Lawfare, </w:t>
      </w:r>
      <w:r w:rsidRPr="00690AE5">
        <w:rPr>
          <w:rStyle w:val="StyleUnderline"/>
          <w:highlight w:val="yellow"/>
        </w:rPr>
        <w:t>has written a</w:t>
      </w:r>
      <w:r w:rsidRPr="00670717">
        <w:rPr>
          <w:rStyle w:val="StyleUnderline"/>
        </w:rPr>
        <w:t xml:space="preserve"> long piece in </w:t>
      </w:r>
      <w:r w:rsidRPr="00690AE5">
        <w:rPr>
          <w:rStyle w:val="StyleUnderline"/>
          <w:highlight w:val="yellow"/>
        </w:rPr>
        <w:t>defense of</w:t>
      </w:r>
      <w:r>
        <w:t xml:space="preserve"> FBI head James </w:t>
      </w:r>
      <w:r w:rsidRPr="00690AE5">
        <w:rPr>
          <w:rStyle w:val="StyleUnderline"/>
          <w:highlight w:val="yellow"/>
        </w:rPr>
        <w:t>Comey's assertions</w:t>
      </w:r>
      <w:r w:rsidRPr="00670717">
        <w:rPr>
          <w:rStyle w:val="StyleUnderline"/>
        </w:rPr>
        <w:t xml:space="preserve"> that there must be some way tech companies can give him what he wants without compromising the privacy and security of every non-terrorist/criminal utilizing the same broken encryption</w:t>
      </w:r>
      <w:r>
        <w:t xml:space="preserve">. </w:t>
      </w:r>
    </w:p>
    <w:p w14:paraId="0B962A8A" w14:textId="77777777" w:rsidR="00F51F56" w:rsidRDefault="00F51F56" w:rsidP="00F51F56">
      <w:r w:rsidRPr="00690AE5">
        <w:rPr>
          <w:rStyle w:val="StyleUnderline"/>
          <w:highlight w:val="yellow"/>
        </w:rPr>
        <w:t xml:space="preserve">What he suggests is </w:t>
      </w:r>
      <w:r w:rsidRPr="00690AE5">
        <w:rPr>
          <w:rStyle w:val="Emphasis"/>
          <w:highlight w:val="yellow"/>
        </w:rPr>
        <w:t>highly problematic</w:t>
      </w:r>
      <w:r w:rsidRPr="00670717">
        <w:rPr>
          <w:rStyle w:val="StyleUnderline"/>
        </w:rPr>
        <w:t>, although he obviously pronounces that word as "pragmatic." He implies the solution is already known to tech companies, but that their self-interest outweighs the FBI's push for a "greater good" fix</w:t>
      </w:r>
      <w:r>
        <w:t>.</w:t>
      </w:r>
    </w:p>
    <w:p w14:paraId="1AEAAD34" w14:textId="77777777" w:rsidR="00F51F56" w:rsidRDefault="00F51F56" w:rsidP="00F51F56">
      <w:pPr>
        <w:ind w:left="720"/>
      </w:pPr>
      <w:r>
        <w:t>The theory is that companies have every incentive for market reasons to protect consumer privacy, but no incentives at all to figure out how to provide law enforcement access in the context of doing so.</w:t>
      </w:r>
    </w:p>
    <w:p w14:paraId="380358CA" w14:textId="77777777" w:rsidR="00F51F56" w:rsidRDefault="00F51F56" w:rsidP="00F51F56">
      <w:r>
        <w:t xml:space="preserve">There's some truth to this theory. Tech companies are particularly wary of appearing to be complicit in government surveillance programs as a couple of years of leaks have done considerable damage to their prospects in foreign markets. </w:t>
      </w:r>
    </w:p>
    <w:p w14:paraId="7372205C" w14:textId="77777777" w:rsidR="00F51F56" w:rsidRDefault="00F51F56" w:rsidP="00F51F56">
      <w:r>
        <w:t>Wittes suggests the government isn't doing much to sell this broken encryption plan, despite Comey's multiple statements on the dangers posed by encrypted communications. And he's right. If the government truly wants a "fix," it needs to start laying the groundwork. It can't just be various intel/law enforcement heads stating "we're not really tech guys" and suggesting tech companies put the time and effort into solving their problems for them.</w:t>
      </w:r>
    </w:p>
    <w:p w14:paraId="7C506799" w14:textId="77777777" w:rsidR="00F51F56" w:rsidRDefault="00F51F56" w:rsidP="00F51F56">
      <w:pPr>
        <w:ind w:left="720"/>
      </w:pPr>
      <w:r>
        <w:t>If we begin—as the computer scientists do—with a posture of great skepticism as to the plausibility of any scheme and we place the burden of persuasion on Comey, law enforcement, and the intelligence community to demonstrate the viability of any system, the obvious course is government-sponsored research. What we need here is not a Clipper Chip-type initiative, in which the government would develop and produce a complete system, but a set of intellectual and technical answers to the challenges the technologists have posed. The goal here should be an elaborated concept paper laying out how a secure extraordinary access system would work in sufficient detail that it can be evaluated, critiqued, and vetted; think of the bitcoin paper here as a model. Only after a period of public vetting, discussion, and refinement would the process turn to the question of what sorts of companies we might ask to implement such a system and by what legal means we might ask.</w:t>
      </w:r>
    </w:p>
    <w:p w14:paraId="33A3544A" w14:textId="77777777" w:rsidR="00F51F56" w:rsidRDefault="00F51F56" w:rsidP="00F51F56">
      <w:r>
        <w:t xml:space="preserve">Thus ends the intelligent suggestions in Wittes' thinkpiece. Everything else is exactly the sort of thing Comey keeps hinting at, but seems unwilling to actually put in motion. It's the government-power elephant in the room. Actually, several elephants. It's the underlying, unvocalized threat that lies just below the surface of Comey's government-slanted PR efforts. </w:t>
      </w:r>
      <w:r w:rsidRPr="00690AE5">
        <w:rPr>
          <w:rStyle w:val="StyleUnderline"/>
          <w:highlight w:val="yellow"/>
        </w:rPr>
        <w:t>Wittes</w:t>
      </w:r>
      <w:r>
        <w:t xml:space="preserve"> just goes through the trouble of vocalizing them. </w:t>
      </w:r>
    </w:p>
    <w:p w14:paraId="1BE57087" w14:textId="77777777" w:rsidR="00F51F56" w:rsidRDefault="00F51F56" w:rsidP="00F51F56">
      <w:r>
        <w:t xml:space="preserve">First, he </w:t>
      </w:r>
      <w:r w:rsidRPr="00690AE5">
        <w:rPr>
          <w:rStyle w:val="StyleUnderline"/>
          <w:highlight w:val="yellow"/>
        </w:rPr>
        <w:t>gives Comey's</w:t>
      </w:r>
      <w:r w:rsidRPr="00CD2E5C">
        <w:rPr>
          <w:rStyle w:val="StyleUnderline"/>
        </w:rPr>
        <w:t xml:space="preserve"> chickenshit, </w:t>
      </w:r>
      <w:r w:rsidRPr="00690AE5">
        <w:rPr>
          <w:rStyle w:val="Emphasis"/>
          <w:highlight w:val="yellow"/>
        </w:rPr>
        <w:t>ignorant sales pitch</w:t>
      </w:r>
      <w:r w:rsidRPr="00690AE5">
        <w:rPr>
          <w:rStyle w:val="StyleUnderline"/>
          <w:highlight w:val="yellow"/>
        </w:rPr>
        <w:t xml:space="preserve"> a</w:t>
      </w:r>
      <w:r w:rsidRPr="00CD2E5C">
        <w:rPr>
          <w:rStyle w:val="StyleUnderline"/>
        </w:rPr>
        <w:t xml:space="preserve"> completely disingenuous, </w:t>
      </w:r>
      <w:r w:rsidRPr="00690AE5">
        <w:rPr>
          <w:rStyle w:val="Emphasis"/>
          <w:highlight w:val="yellow"/>
        </w:rPr>
        <w:t>self-serving</w:t>
      </w:r>
      <w:r w:rsidRPr="00690AE5">
        <w:rPr>
          <w:rStyle w:val="StyleUnderline"/>
          <w:highlight w:val="yellow"/>
        </w:rPr>
        <w:t xml:space="preserve"> reading</w:t>
      </w:r>
      <w:r w:rsidRPr="00CD2E5C">
        <w:rPr>
          <w:rStyle w:val="StyleUnderline"/>
        </w:rPr>
        <w:t xml:space="preserve">. Comey has refused to acknowledge the fact that </w:t>
      </w:r>
      <w:r w:rsidRPr="00690AE5">
        <w:rPr>
          <w:rStyle w:val="StyleUnderline"/>
          <w:highlight w:val="yellow"/>
        </w:rPr>
        <w:t xml:space="preserve">what he's seeking is </w:t>
      </w:r>
      <w:r w:rsidRPr="00690AE5">
        <w:rPr>
          <w:rStyle w:val="Emphasis"/>
          <w:highlight w:val="yellow"/>
        </w:rPr>
        <w:t>not actually possible</w:t>
      </w:r>
      <w:r w:rsidRPr="00CD2E5C">
        <w:rPr>
          <w:rStyle w:val="StyleUnderline"/>
        </w:rPr>
        <w:t xml:space="preserve">. He claims he doesn't have the tech background to make more informed assertions while simultaneously insisting the solution exists </w:t>
      </w:r>
      <w:r>
        <w:rPr>
          <w:rStyle w:val="StyleUnderline"/>
        </w:rPr>
        <w:t>–</w:t>
      </w:r>
      <w:r w:rsidRPr="00CD2E5C">
        <w:rPr>
          <w:rStyle w:val="StyleUnderline"/>
        </w:rPr>
        <w:t xml:space="preserve"> and could easily be found if only these tech companies were willing to apply themselves</w:t>
      </w:r>
      <w:r>
        <w:t>.</w:t>
      </w:r>
    </w:p>
    <w:p w14:paraId="4C1AB61F" w14:textId="77777777" w:rsidR="00F51F56" w:rsidRDefault="00F51F56" w:rsidP="00F51F56">
      <w:pPr>
        <w:ind w:left="720"/>
      </w:pPr>
      <w:r>
        <w:t xml:space="preserve">[Comey] is talking in very different language: the language of performance requirements. He wants to leave the development task to Silicon Valley to figure out how to implement government's requirements. He wants to describe what he needs—decrypted signal when he has a warrant—and leave the companies to figure out how to deliver it while still providing secure communications in other circumstances to their customers. </w:t>
      </w:r>
    </w:p>
    <w:p w14:paraId="37C99D40" w14:textId="77777777" w:rsidR="00F51F56" w:rsidRDefault="00F51F56" w:rsidP="00F51F56">
      <w:pPr>
        <w:ind w:left="720"/>
      </w:pPr>
      <w:r>
        <w:t>The advantage to this approach is that it potentially lets a thousand flowers bloom. Each company might do it differently. They would compete to provide the most security consistent with the performance standard. They could learn from each other. And government would not be in the position of developing and promoting specific algorithms. It wouldn't even need to know how the task was being done.</w:t>
      </w:r>
    </w:p>
    <w:p w14:paraId="4CA27FDC" w14:textId="77777777" w:rsidR="00F51F56" w:rsidRDefault="00F51F56" w:rsidP="00F51F56">
      <w:r w:rsidRPr="00CD2E5C">
        <w:rPr>
          <w:rStyle w:val="StyleUnderline"/>
        </w:rPr>
        <w:t>In Wittes' estimation, Comey is being wise and promoting open innovation, rather than just refusing to openly acknowledge that his desire to access and intercept communications far exceeds his desire to allow millions of non-criminals access to safer connections and communications</w:t>
      </w:r>
      <w:r>
        <w:t xml:space="preserve">. </w:t>
      </w:r>
    </w:p>
    <w:p w14:paraId="110FEC13" w14:textId="77777777" w:rsidR="00F51F56" w:rsidRDefault="00F51F56" w:rsidP="00F51F56">
      <w:r w:rsidRPr="00690AE5">
        <w:rPr>
          <w:rStyle w:val="StyleUnderline"/>
        </w:rPr>
        <w:t>Wittes goes on to offer a handful of "solutions"</w:t>
      </w:r>
      <w:r w:rsidRPr="00690AE5">
        <w:t xml:space="preserve"> to the Second Crypto War. </w:t>
      </w:r>
      <w:r w:rsidRPr="00690AE5">
        <w:rPr>
          <w:rStyle w:val="StyleUnderline"/>
        </w:rPr>
        <w:t>Not a single one includes the government growing up and learning to deal with the new, encrypted status quo</w:t>
      </w:r>
      <w:r w:rsidRPr="00690AE5">
        <w:t>. He follows up the one useful suggestion – government research exploring the feasibility of the proposed encryption bypass – with one</w:t>
      </w:r>
      <w:r>
        <w:t xml:space="preserve"> of his worst ideas:</w:t>
      </w:r>
    </w:p>
    <w:p w14:paraId="2AE03D84" w14:textId="77777777" w:rsidR="00F51F56" w:rsidRDefault="00F51F56" w:rsidP="00F51F56">
      <w:pPr>
        <w:ind w:left="720"/>
      </w:pPr>
      <w:r>
        <w:t>If you simply require the latter [law enforcement access] as a matter of law, [tech companies] will devote resources to the question of how to do so while still providing consumer security. And while the problems are hard, they will prove manageable once the tech giants decide to work them hard—rather than protesting their impossibility.</w:t>
      </w:r>
    </w:p>
    <w:p w14:paraId="77A4B5A9" w14:textId="77777777" w:rsidR="00F51F56" w:rsidRDefault="00F51F56" w:rsidP="00F51F56">
      <w:r w:rsidRPr="009569FA">
        <w:rPr>
          <w:rStyle w:val="StyleUnderline"/>
          <w:highlight w:val="yellow"/>
        </w:rPr>
        <w:t>There's not a worse idea</w:t>
      </w:r>
      <w:r w:rsidRPr="00CD2E5C">
        <w:rPr>
          <w:rStyle w:val="StyleUnderline"/>
        </w:rPr>
        <w:t xml:space="preserve"> out there </w:t>
      </w:r>
      <w:r w:rsidRPr="009569FA">
        <w:rPr>
          <w:rStyle w:val="StyleUnderline"/>
          <w:highlight w:val="yellow"/>
        </w:rPr>
        <w:t>than making</w:t>
      </w:r>
      <w:r w:rsidRPr="00CD2E5C">
        <w:rPr>
          <w:rStyle w:val="StyleUnderline"/>
        </w:rPr>
        <w:t xml:space="preserve"> certain forms of </w:t>
      </w:r>
      <w:r w:rsidRPr="009569FA">
        <w:rPr>
          <w:rStyle w:val="StyleUnderline"/>
          <w:highlight w:val="yellow"/>
        </w:rPr>
        <w:t>encryption illegal</w:t>
      </w:r>
      <w:r w:rsidRPr="009569FA">
        <w:rPr>
          <w:rStyle w:val="StyleUnderline"/>
        </w:rPr>
        <w:t xml:space="preserve"> to use</w:t>
      </w:r>
      <w:r w:rsidRPr="00CD2E5C">
        <w:rPr>
          <w:rStyle w:val="StyleUnderline"/>
        </w:rPr>
        <w:t xml:space="preserve"> in the U</w:t>
      </w:r>
      <w:r>
        <w:t xml:space="preserve">nited </w:t>
      </w:r>
      <w:r w:rsidRPr="00CD2E5C">
        <w:rPr>
          <w:rStyle w:val="StyleUnderline"/>
        </w:rPr>
        <w:t>S</w:t>
      </w:r>
      <w:r>
        <w:t xml:space="preserve">tates. </w:t>
      </w:r>
      <w:r w:rsidRPr="009569FA">
        <w:rPr>
          <w:rStyle w:val="StyleUnderline"/>
          <w:highlight w:val="yellow"/>
        </w:rPr>
        <w:t xml:space="preserve">But Wittes tries his hardest to find </w:t>
      </w:r>
      <w:r w:rsidRPr="009569FA">
        <w:rPr>
          <w:rStyle w:val="Emphasis"/>
          <w:highlight w:val="yellow"/>
        </w:rPr>
        <w:t>equally awful ideas</w:t>
      </w:r>
      <w:r>
        <w:t>. Like this one, which would open tech companies to an entire new area of liability.</w:t>
      </w:r>
    </w:p>
    <w:p w14:paraId="04DA03E4" w14:textId="77777777" w:rsidR="00F51F56" w:rsidRDefault="00F51F56" w:rsidP="00F51F56">
      <w:pPr>
        <w:ind w:left="720"/>
      </w:pPr>
      <w:r>
        <w:t>Another, perhaps softer, possibility is to rely on the possibility of civil liability to incentivize companies to focus on these issues. At the Senate Judiciary Committee hearing this past week, the always interesting Senator Sheldon Whitehouse posed a question to Deputy Attorney General Sally Yates about which I've been thinking as well: "A girl goes missing. A neighbor reports that they saw her being taken into a van out in front of the house. The police are called. They come to the home. The parents are frantic. The girl's phone is still at home." The phone, however, is encrypted.</w:t>
      </w:r>
    </w:p>
    <w:p w14:paraId="3AD40018" w14:textId="77777777" w:rsidR="00F51F56" w:rsidRDefault="00F51F56" w:rsidP="00F51F56">
      <w:r w:rsidRPr="006E23AF">
        <w:rPr>
          <w:rStyle w:val="StyleUnderline"/>
        </w:rPr>
        <w:t>Wittes</w:t>
      </w:r>
      <w:r>
        <w:t xml:space="preserve"> quotes Whitehouse's statements, in which he </w:t>
      </w:r>
      <w:r w:rsidRPr="006E23AF">
        <w:rPr>
          <w:rStyle w:val="StyleUnderline"/>
        </w:rPr>
        <w:t>compares encryption to industrial pollution and suggests tech companies</w:t>
      </w:r>
      <w:r>
        <w:t xml:space="preserve"> – not the criminal in question; not the investigators who are seemingly unable to explore other options – </w:t>
      </w:r>
      <w:r w:rsidRPr="006E23AF">
        <w:rPr>
          <w:rStyle w:val="StyleUnderline"/>
        </w:rPr>
        <w:t>be held liable for the criminal's actions</w:t>
      </w:r>
      <w:r>
        <w:t>. Wittes poses a rhetorical question – one that assumes most of America wants what Comey wants.</w:t>
      </w:r>
    </w:p>
    <w:p w14:paraId="72147062" w14:textId="77777777" w:rsidR="00F51F56" w:rsidRDefault="00F51F56" w:rsidP="00F51F56">
      <w:pPr>
        <w:ind w:left="720"/>
      </w:pPr>
      <w:r>
        <w:t>Might a victim of an ISIS attack domestically committed by someone who communicated and plotted using communications architecture specifically designed to be immune, and specifically marketed as immune, from law enforcement surveillance have a claim against the provider who offered that service even after the director of the FBI began specifically warning that ISIS was using such infrastructure to plan attacks? To the extent such companies have no liability in such circumstances, is that the distribution of risk that we as a society want?</w:t>
      </w:r>
    </w:p>
    <w:p w14:paraId="15284D60" w14:textId="77777777" w:rsidR="00F51F56" w:rsidRDefault="00F51F56" w:rsidP="00F51F56">
      <w:r w:rsidRPr="006E23AF">
        <w:rPr>
          <w:rStyle w:val="StyleUnderline"/>
        </w:rPr>
        <w:t>Holding companies responsible for the actions of criminals is completely stupid. Providing encryption to all shouldn't put companies at risk of civil suits. The encryption isn't being provided solely for use by bad guys. It makes no more sense than holding FedEx responsible for shipments of counterfeit drugs</w:t>
      </w:r>
      <w:r>
        <w:t xml:space="preserve">. And yet, we've seen our government do exactly that, in essence requiring every affected private company to act as deputized law enforcement entities, despite there being no logical reason to put them in this position. </w:t>
      </w:r>
      <w:r w:rsidRPr="006E23AF">
        <w:rPr>
          <w:rStyle w:val="StyleUnderline"/>
        </w:rPr>
        <w:t>Wittes feels the best solutions involve the government forcing companies to bend to its will, and provide compromised encryption under duress</w:t>
      </w:r>
      <w:r>
        <w:t xml:space="preserve">. </w:t>
      </w:r>
    </w:p>
    <w:p w14:paraId="462D1366" w14:textId="77777777" w:rsidR="00F51F56" w:rsidRDefault="00F51F56" w:rsidP="00F51F56">
      <w:r w:rsidRPr="006E23AF">
        <w:rPr>
          <w:rStyle w:val="StyleUnderline"/>
        </w:rPr>
        <w:t>The final solution proposed by Wittes is</w:t>
      </w:r>
      <w:r>
        <w:t xml:space="preserve"> to let everything go to hell and assume the political landscape – along with tech companies' "sympathies" – will shift accordingly. This would be </w:t>
      </w:r>
      <w:r w:rsidRPr="006E23AF">
        <w:rPr>
          <w:rStyle w:val="StyleUnderline"/>
        </w:rPr>
        <w:t>the "let's hope for the tragic death of a child" plan:</w:t>
      </w:r>
    </w:p>
    <w:p w14:paraId="4A4DFA62" w14:textId="77777777" w:rsidR="00F51F56" w:rsidRDefault="00F51F56" w:rsidP="00F51F56">
      <w:pPr>
        <w:ind w:left="720"/>
      </w:pPr>
      <w:r>
        <w:t>[W]e have an end-to-end encryption issue, in significant part, because companies are trying to assure customers worldwide that they have their backs privacy-wise and are not simply tools of NSA. I think those politics are likely to change. If Comey is right and we start seeing law enforcement and intelligence agencies blind in investigating and preventing horrible crimes and significant threats, the pressure on the companies is going to shift. And it may shift fast and hard. Whereas the companies now feel intense pressure to assure customers that their data is safe from NSA, the kidnapped kid with the encrypted iPhone is going to generate a very different sort of political response. In extraordinary circumstances, extraordinary access may well seem reasonable.</w:t>
      </w:r>
    </w:p>
    <w:p w14:paraId="2C8B62A3" w14:textId="77777777" w:rsidR="00F51F56" w:rsidRDefault="00F51F56" w:rsidP="00F51F56">
      <w:r>
        <w:t xml:space="preserve">If this does happen, Wittes' assumption will likely be correct. Politicians have never been shy about capitalizing on tragedies to nudge the government power needle. This will be no different. One wonders why no one has come forward with a significantly compelling tragedy by this point, considering the wealth of encryption options currently on the market. A logical person would assume this lack of compelling anecdotal evidence would suggest encryption really hasn't posed a problem yet -- especially considering the highly-motivated sales pitches that have been offered nonstop since Google and Apple's announcement of their encryption-by-default plans. </w:t>
      </w:r>
      <w:r w:rsidRPr="006B292E">
        <w:rPr>
          <w:rStyle w:val="StyleUnderline"/>
        </w:rPr>
        <w:t>The "problem" Comey and others so desperately wish to "solve" remains almost entirely theoretical at this point</w:t>
      </w:r>
      <w:r>
        <w:t xml:space="preserve">. </w:t>
      </w:r>
    </w:p>
    <w:p w14:paraId="7A53C34E" w14:textId="77777777" w:rsidR="00F51F56" w:rsidRDefault="00F51F56" w:rsidP="00F51F56">
      <w:r w:rsidRPr="006B292E">
        <w:rPr>
          <w:rStyle w:val="StyleUnderline"/>
        </w:rPr>
        <w:t xml:space="preserve">But the FBI and others aren't going to wait until the next tragedy. They want the path of least resistance now. The </w:t>
      </w:r>
      <w:r w:rsidRPr="003147CE">
        <w:rPr>
          <w:rStyle w:val="StyleUnderline"/>
        </w:rPr>
        <w:t>solutions proposed by Wittes are exactly the sort of thing they'd be interested in: expanded government</w:t>
      </w:r>
      <w:r w:rsidRPr="006B292E">
        <w:rPr>
          <w:rStyle w:val="StyleUnderline"/>
        </w:rPr>
        <w:t xml:space="preserve"> power and increased private sector liability. </w:t>
      </w:r>
      <w:r w:rsidRPr="003147CE">
        <w:rPr>
          <w:rStyle w:val="StyleUnderline"/>
          <w:highlight w:val="yellow"/>
        </w:rPr>
        <w:t xml:space="preserve">This is why Comey has no solution to offer. </w:t>
      </w:r>
      <w:r w:rsidRPr="003147CE">
        <w:rPr>
          <w:rStyle w:val="Emphasis"/>
          <w:highlight w:val="yellow"/>
        </w:rPr>
        <w:t>There is none</w:t>
      </w:r>
      <w:r w:rsidRPr="006B292E">
        <w:rPr>
          <w:rStyle w:val="StyleUnderline"/>
        </w:rPr>
        <w:t xml:space="preserve">. There is only the option of making companies do what he wants, but he's too wary of public backlash to actually say these things out loud. </w:t>
      </w:r>
      <w:r w:rsidRPr="003147CE">
        <w:rPr>
          <w:rStyle w:val="StyleUnderline"/>
          <w:highlight w:val="yellow"/>
        </w:rPr>
        <w:t>Wittes has</w:t>
      </w:r>
      <w:r w:rsidRPr="006B292E">
        <w:rPr>
          <w:rStyle w:val="StyleUnderline"/>
        </w:rPr>
        <w:t xml:space="preserve"> saved him the trouble and </w:t>
      </w:r>
      <w:r w:rsidRPr="003147CE">
        <w:rPr>
          <w:rStyle w:val="StyleUnderline"/>
          <w:highlight w:val="yellow"/>
        </w:rPr>
        <w:t>proven</w:t>
      </w:r>
      <w:r w:rsidRPr="006B292E">
        <w:rPr>
          <w:rStyle w:val="StyleUnderline"/>
        </w:rPr>
        <w:t xml:space="preserve"> himself </w:t>
      </w:r>
      <w:r w:rsidRPr="003147CE">
        <w:rPr>
          <w:rStyle w:val="Emphasis"/>
          <w:highlight w:val="yellow"/>
        </w:rPr>
        <w:t>no more trustworthy</w:t>
      </w:r>
      <w:r w:rsidRPr="003147CE">
        <w:rPr>
          <w:rStyle w:val="StyleUnderline"/>
          <w:highlight w:val="yellow"/>
        </w:rPr>
        <w:t xml:space="preserve"> than those who want easy access, no matter the negative implications or unintended consequences</w:t>
      </w:r>
      <w:r w:rsidRPr="006B292E">
        <w:rPr>
          <w:rStyle w:val="StyleUnderline"/>
        </w:rPr>
        <w:t xml:space="preserve"> of these actions</w:t>
      </w:r>
      <w:r>
        <w:t>.</w:t>
      </w:r>
    </w:p>
    <w:p w14:paraId="7A787B19" w14:textId="77777777" w:rsidR="00F51F56" w:rsidRPr="009569FA" w:rsidRDefault="00F51F56" w:rsidP="00F51F56"/>
    <w:p w14:paraId="7B176058" w14:textId="77777777" w:rsidR="00F51F56" w:rsidRDefault="00F51F56" w:rsidP="00F51F56">
      <w:pPr>
        <w:pStyle w:val="Heading4"/>
      </w:pPr>
      <w:r>
        <w:t xml:space="preserve">Wittes relies on a flawed analogy. Encrypted communications aren’t an ungovernable space. </w:t>
      </w:r>
    </w:p>
    <w:p w14:paraId="4AD81052" w14:textId="77777777" w:rsidR="00F51F56" w:rsidRDefault="00F51F56" w:rsidP="00F51F56">
      <w:r w:rsidRPr="00D93F18">
        <w:rPr>
          <w:rStyle w:val="Style13ptBold"/>
        </w:rPr>
        <w:t>Friedersdorf 1</w:t>
      </w:r>
      <w:r>
        <w:rPr>
          <w:rStyle w:val="Style13ptBold"/>
        </w:rPr>
        <w:t>5</w:t>
      </w:r>
      <w:r w:rsidRPr="00D93F18">
        <w:t xml:space="preserve"> — Conor Friedersdorf, Staff Writer for </w:t>
      </w:r>
      <w:r w:rsidRPr="00D93F18">
        <w:rPr>
          <w:i/>
        </w:rPr>
        <w:t>The Atlantic</w:t>
      </w:r>
      <w:r w:rsidRPr="00D93F18">
        <w:t>, 201</w:t>
      </w:r>
      <w:r>
        <w:t>5</w:t>
      </w:r>
      <w:r w:rsidRPr="00D93F18">
        <w:t xml:space="preserve"> (“</w:t>
      </w:r>
      <w:r w:rsidRPr="002224E3">
        <w:t>How Dangerous Is End-to-End Encryption?</w:t>
      </w:r>
      <w:r w:rsidRPr="00D93F18">
        <w:t xml:space="preserve">,” </w:t>
      </w:r>
      <w:r w:rsidRPr="00D93F18">
        <w:rPr>
          <w:i/>
        </w:rPr>
        <w:t>The Atlantic</w:t>
      </w:r>
      <w:r w:rsidRPr="00D93F18">
        <w:t xml:space="preserve">, </w:t>
      </w:r>
      <w:r>
        <w:t>July 14</w:t>
      </w:r>
      <w:r w:rsidRPr="002224E3">
        <w:rPr>
          <w:vertAlign w:val="superscript"/>
        </w:rPr>
        <w:t>th</w:t>
      </w:r>
      <w:r w:rsidRPr="00D93F18">
        <w:t xml:space="preserve">, Available Online at </w:t>
      </w:r>
      <w:r w:rsidRPr="002224E3">
        <w:t>http://www.theatlantic.com/politics/archive/2015/07/nsa-encryption-ungoverned-spaces/398423/</w:t>
      </w:r>
      <w:r w:rsidRPr="00D93F18">
        <w:t>, Accessed 07-</w:t>
      </w:r>
      <w:r>
        <w:t>12</w:t>
      </w:r>
      <w:r w:rsidRPr="00D93F18">
        <w:t>-2015)</w:t>
      </w:r>
    </w:p>
    <w:p w14:paraId="5DF6F979" w14:textId="77777777" w:rsidR="00F51F56" w:rsidRDefault="00F51F56" w:rsidP="00F51F56">
      <w:r w:rsidRPr="002224E3">
        <w:rPr>
          <w:rStyle w:val="StyleUnderline"/>
        </w:rPr>
        <w:t>Technologists warn that there is no way to build in a “backdoor” just for law enforcement, much as there’s no way to outfit a safe with a backdoor that only the FBI can open. If encryption is weakened so that government can</w:t>
      </w:r>
      <w:r>
        <w:t xml:space="preserve">, in theory, </w:t>
      </w:r>
      <w:r w:rsidRPr="00E30CE4">
        <w:rPr>
          <w:rStyle w:val="StyleUnderline"/>
        </w:rPr>
        <w:t>access anyone’s data with a warrant, then in practice, everyone’s communications will be vulnerable to Chinese hackers, the Russian government, and NSA employees operating beyond constitutional bounds without individualized warrants</w:t>
      </w:r>
      <w:r>
        <w:t>.</w:t>
      </w:r>
    </w:p>
    <w:p w14:paraId="66CD6F12" w14:textId="77777777" w:rsidR="00F51F56" w:rsidRDefault="00F51F56" w:rsidP="00F51F56">
      <w:r>
        <w:t xml:space="preserve">Over </w:t>
      </w:r>
      <w:r w:rsidRPr="00E30CE4">
        <w:rPr>
          <w:rStyle w:val="StyleUnderline"/>
        </w:rPr>
        <w:t>at Lawfare,</w:t>
      </w:r>
      <w:r>
        <w:t xml:space="preserve"> Benjamin </w:t>
      </w:r>
      <w:r w:rsidRPr="00E30CE4">
        <w:rPr>
          <w:rStyle w:val="StyleUnderline"/>
        </w:rPr>
        <w:t>Wittes</w:t>
      </w:r>
      <w:r>
        <w:t xml:space="preserve">, who tends to favor increasing rather than circumscribing governmental powers that relate to national security, </w:t>
      </w:r>
      <w:r w:rsidRPr="00E30CE4">
        <w:rPr>
          <w:rStyle w:val="StyleUnderline"/>
        </w:rPr>
        <w:t>muses at length</w:t>
      </w:r>
      <w:r>
        <w:t xml:space="preserve"> on this question. “Would it be a good idea to have a world-wide communications infrastructure that is, as Bruce Schneier has aptly put it, secure from all attackers?” he asks.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w:t>
      </w:r>
    </w:p>
    <w:p w14:paraId="722AF6C1" w14:textId="77777777" w:rsidR="00F51F56" w:rsidRDefault="00F51F56" w:rsidP="00F51F56">
      <w:r>
        <w:t>He finds it useful to consider that question before deciding whether it is even possible to secure the Internet against everyone except lawful government investigators.</w:t>
      </w:r>
    </w:p>
    <w:p w14:paraId="7549358F" w14:textId="77777777" w:rsidR="00F51F56" w:rsidRDefault="00F51F56" w:rsidP="00F51F56">
      <w:r>
        <w:t>For now, let’s play along.</w:t>
      </w:r>
    </w:p>
    <w:p w14:paraId="14989B13" w14:textId="77777777" w:rsidR="00F51F56" w:rsidRDefault="00F51F56" w:rsidP="00F51F56">
      <w:r>
        <w:t>He says that the answer is not a close call.</w:t>
      </w:r>
    </w:p>
    <w:p w14:paraId="3D81DF93" w14:textId="77777777" w:rsidR="00F51F56" w:rsidRDefault="00F51F56" w:rsidP="00F51F56">
      <w:r>
        <w:t>“The belief in principle in creating a giant world-wide network on which surveillance is technically impossible is really an argument for the creation of the world's largest ungoverned space,” he writes. “I understand why techno-anarchists find this idea so appealing. I can't imagine for moment, however, why anyone else would.”</w:t>
      </w:r>
    </w:p>
    <w:p w14:paraId="3A6AE2AB" w14:textId="77777777" w:rsidR="00F51F56" w:rsidRDefault="00F51F56" w:rsidP="00F51F56">
      <w:r>
        <w:t>He goes on to attempt an analogy:</w:t>
      </w:r>
    </w:p>
    <w:p w14:paraId="318692EA" w14:textId="77777777" w:rsidR="00F51F56" w:rsidRDefault="00F51F56" w:rsidP="00F51F56">
      <w:pPr>
        <w:ind w:left="720"/>
      </w:pPr>
      <w: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 Would you want to live in that city? The idea that ungoverned spaces really suck is not controversial when you're talking about Yemen or Somalia. I see nothing more attractive about the creation of a worldwide architecture in which it is technically impossible to intercept and read ISIS communications with followers or to follow child predators into chatrooms where they go after kids.</w:t>
      </w:r>
    </w:p>
    <w:p w14:paraId="12BED7DA" w14:textId="77777777" w:rsidR="00F51F56" w:rsidRDefault="00F51F56" w:rsidP="00F51F56">
      <w:r>
        <w:t xml:space="preserve">Even at this conceptual level, </w:t>
      </w:r>
      <w:r w:rsidRPr="00E30CE4">
        <w:rPr>
          <w:rStyle w:val="StyleUnderline"/>
        </w:rPr>
        <w:t>before even considering whether a government-only backdoor is possible and cost-effective,</w:t>
      </w:r>
      <w:r>
        <w:t xml:space="preserve"> it seems to me that </w:t>
      </w:r>
      <w:r w:rsidRPr="003F37C2">
        <w:rPr>
          <w:rStyle w:val="StyleUnderline"/>
          <w:highlight w:val="yellow"/>
        </w:rPr>
        <w:t xml:space="preserve">Wittes’s analysis is </w:t>
      </w:r>
      <w:r w:rsidRPr="003F37C2">
        <w:rPr>
          <w:rStyle w:val="Emphasis"/>
          <w:highlight w:val="yellow"/>
        </w:rPr>
        <w:t>flawed</w:t>
      </w:r>
      <w:r>
        <w:t>.</w:t>
      </w:r>
    </w:p>
    <w:p w14:paraId="3E6B8C8E" w14:textId="77777777" w:rsidR="00F51F56" w:rsidRDefault="00F51F56" w:rsidP="00F51F56">
      <w:r w:rsidRPr="00E30CE4">
        <w:rPr>
          <w:rStyle w:val="StyleUnderline"/>
        </w:rPr>
        <w:t>The problem lies in the limits of his analogy</w:t>
      </w:r>
      <w:r>
        <w:t>.</w:t>
      </w:r>
    </w:p>
    <w:p w14:paraId="3EFBEC91" w14:textId="77777777" w:rsidR="00F51F56" w:rsidRDefault="00F51F56" w:rsidP="00F51F56">
      <w:r w:rsidRPr="003F37C2">
        <w:rPr>
          <w:rStyle w:val="StyleUnderline"/>
          <w:highlight w:val="yellow"/>
        </w:rPr>
        <w:t>In an ungoverned territory</w:t>
      </w:r>
      <w:r w:rsidRPr="00E30CE4">
        <w:rPr>
          <w:rStyle w:val="StyleUnderline"/>
        </w:rPr>
        <w:t xml:space="preserve"> like Somalia, </w:t>
      </w:r>
      <w:r w:rsidRPr="003F37C2">
        <w:rPr>
          <w:rStyle w:val="StyleUnderline"/>
          <w:highlight w:val="yellow"/>
        </w:rPr>
        <w:t>bad actors can take violent physical actions with impunity</w:t>
      </w:r>
      <w:r>
        <w:t xml:space="preserve">—say, seizing a cargo ship, killing the captain, and taking hostages. </w:t>
      </w:r>
      <w:r w:rsidRPr="00E30CE4">
        <w:rPr>
          <w:rStyle w:val="StyleUnderline"/>
        </w:rPr>
        <w:t>If authorities were similarly helpless on America’s streets</w:t>
      </w:r>
      <w:r>
        <w:t>—if gangs could rob or murder pedestrians as they pleased, and police couldn’t see or do a thing—</w:t>
      </w:r>
      <w:r w:rsidRPr="00A2700F">
        <w:rPr>
          <w:rStyle w:val="StyleUnderline"/>
        </w:rPr>
        <w:t>that would</w:t>
      </w:r>
      <w:r>
        <w:t xml:space="preserve">, indeed, </w:t>
      </w:r>
      <w:r w:rsidRPr="00A2700F">
        <w:rPr>
          <w:rStyle w:val="StyleUnderline"/>
        </w:rPr>
        <w:t xml:space="preserve">be dystopian. </w:t>
      </w:r>
      <w:r w:rsidRPr="003F37C2">
        <w:rPr>
          <w:rStyle w:val="StyleUnderline"/>
          <w:highlight w:val="yellow"/>
        </w:rPr>
        <w:t>But when communications are encrypted, the “ungoverned territory” does not encompass actions,</w:t>
      </w:r>
      <w:r>
        <w:t xml:space="preserve"> violent or otherwise, </w:t>
      </w:r>
      <w:r w:rsidRPr="003F37C2">
        <w:rPr>
          <w:rStyle w:val="StyleUnderline"/>
          <w:highlight w:val="yellow"/>
        </w:rPr>
        <w:t xml:space="preserve">just </w:t>
      </w:r>
      <w:r w:rsidRPr="003F37C2">
        <w:rPr>
          <w:rStyle w:val="Emphasis"/>
          <w:highlight w:val="yellow"/>
        </w:rPr>
        <w:t>thoughts and their expression</w:t>
      </w:r>
      <w:r>
        <w:t>.</w:t>
      </w:r>
    </w:p>
    <w:p w14:paraId="61AF4D5E" w14:textId="77777777" w:rsidR="00F51F56" w:rsidRDefault="00F51F56" w:rsidP="00F51F56">
      <w:r w:rsidRPr="003F37C2">
        <w:rPr>
          <w:rStyle w:val="Emphasis"/>
          <w:highlight w:val="yellow"/>
        </w:rPr>
        <w:t>No harm is done within the encrypted space</w:t>
      </w:r>
      <w:r>
        <w:t>.</w:t>
      </w:r>
    </w:p>
    <w:p w14:paraId="1D37EF0F" w14:textId="77777777" w:rsidR="00F51F56" w:rsidRDefault="00F51F56" w:rsidP="00F51F56">
      <w:r>
        <w:t xml:space="preserve">To be sure, </w:t>
      </w:r>
      <w:r w:rsidRPr="003F37C2">
        <w:rPr>
          <w:rStyle w:val="StyleUnderline"/>
          <w:highlight w:val="yellow"/>
        </w:rPr>
        <w:t>plots</w:t>
      </w:r>
      <w:r w:rsidRPr="003B0CE3">
        <w:rPr>
          <w:rStyle w:val="StyleUnderline"/>
        </w:rPr>
        <w:t xml:space="preserve"> planned inside that space </w:t>
      </w:r>
      <w:r w:rsidRPr="003F37C2">
        <w:rPr>
          <w:rStyle w:val="StyleUnderline"/>
          <w:highlight w:val="yellow"/>
        </w:rPr>
        <w:t>can do</w:t>
      </w:r>
      <w:r w:rsidRPr="003B0CE3">
        <w:rPr>
          <w:rStyle w:val="StyleUnderline"/>
        </w:rPr>
        <w:t xml:space="preserve"> terrible </w:t>
      </w:r>
      <w:r w:rsidRPr="003F37C2">
        <w:rPr>
          <w:rStyle w:val="StyleUnderline"/>
          <w:highlight w:val="yellow"/>
        </w:rPr>
        <w:t>damage in the real world—but so can plots hatched</w:t>
      </w:r>
      <w:r w:rsidRPr="003F37C2">
        <w:rPr>
          <w:rStyle w:val="StyleUnderline"/>
        </w:rPr>
        <w:t xml:space="preserve"> by gang</w:t>
      </w:r>
      <w:r w:rsidRPr="003B0CE3">
        <w:rPr>
          <w:rStyle w:val="StyleUnderline"/>
        </w:rPr>
        <w:t xml:space="preserve"> members </w:t>
      </w:r>
      <w:r w:rsidRPr="003F37C2">
        <w:rPr>
          <w:rStyle w:val="StyleUnderline"/>
          <w:highlight w:val="yellow"/>
        </w:rPr>
        <w:t>on public streets</w:t>
      </w:r>
      <w:r w:rsidRPr="003B0CE3">
        <w:rPr>
          <w:rStyle w:val="StyleUnderline"/>
        </w:rPr>
        <w:t xml:space="preserve"> whispering into one another’s ears, or Tony Soprano out on his boat, having swept it for FBI bugs</w:t>
      </w:r>
      <w:r>
        <w:t>.</w:t>
      </w:r>
    </w:p>
    <w:p w14:paraId="05DAD91C" w14:textId="77777777" w:rsidR="00F51F56" w:rsidRDefault="00F51F56" w:rsidP="00F51F56"/>
    <w:p w14:paraId="37C7C5AA" w14:textId="77777777" w:rsidR="00F51F56" w:rsidRDefault="00F51F56" w:rsidP="00F51F56">
      <w:pPr>
        <w:pStyle w:val="Heading4"/>
      </w:pPr>
      <w:r>
        <w:t xml:space="preserve">Wittes’s argument justifies government surveillance of everyone’s thoughts. His argument is terrible. </w:t>
      </w:r>
    </w:p>
    <w:p w14:paraId="05F6D0F8" w14:textId="77777777" w:rsidR="00F51F56" w:rsidRDefault="00F51F56" w:rsidP="00F51F56">
      <w:r w:rsidRPr="00D93F18">
        <w:rPr>
          <w:rStyle w:val="Style13ptBold"/>
        </w:rPr>
        <w:t>Friedersdorf 1</w:t>
      </w:r>
      <w:r>
        <w:rPr>
          <w:rStyle w:val="Style13ptBold"/>
        </w:rPr>
        <w:t>5</w:t>
      </w:r>
      <w:r w:rsidRPr="00D93F18">
        <w:t xml:space="preserve"> — Conor Friedersdorf, Staff Writer for </w:t>
      </w:r>
      <w:r w:rsidRPr="00D93F18">
        <w:rPr>
          <w:i/>
        </w:rPr>
        <w:t>The Atlantic</w:t>
      </w:r>
      <w:r w:rsidRPr="00D93F18">
        <w:t>, 201</w:t>
      </w:r>
      <w:r>
        <w:t>5</w:t>
      </w:r>
      <w:r w:rsidRPr="00D93F18">
        <w:t xml:space="preserve"> (“</w:t>
      </w:r>
      <w:r w:rsidRPr="002224E3">
        <w:t>How Dangerous Is End-to-End Encryption?</w:t>
      </w:r>
      <w:r w:rsidRPr="00D93F18">
        <w:t xml:space="preserve">,” </w:t>
      </w:r>
      <w:r w:rsidRPr="00D93F18">
        <w:rPr>
          <w:i/>
        </w:rPr>
        <w:t>The Atlantic</w:t>
      </w:r>
      <w:r w:rsidRPr="00D93F18">
        <w:t xml:space="preserve">, </w:t>
      </w:r>
      <w:r>
        <w:t>July 14</w:t>
      </w:r>
      <w:r w:rsidRPr="002224E3">
        <w:rPr>
          <w:vertAlign w:val="superscript"/>
        </w:rPr>
        <w:t>th</w:t>
      </w:r>
      <w:r w:rsidRPr="00D93F18">
        <w:t xml:space="preserve">, Available Online at </w:t>
      </w:r>
      <w:r w:rsidRPr="002224E3">
        <w:t>http://www.theatlantic.com/politics/archive/2015/07/nsa-encryption-ungoverned-spaces/398423/</w:t>
      </w:r>
      <w:r w:rsidRPr="00D93F18">
        <w:t>, Accessed 07-</w:t>
      </w:r>
      <w:r>
        <w:t>12</w:t>
      </w:r>
      <w:r w:rsidRPr="00D93F18">
        <w:t>-2015)</w:t>
      </w:r>
    </w:p>
    <w:p w14:paraId="68BB7523" w14:textId="77777777" w:rsidR="00F51F56" w:rsidRDefault="00F51F56" w:rsidP="00F51F56">
      <w:r>
        <w:t>I wonder what Wittes would make of a different analogy.</w:t>
      </w:r>
    </w:p>
    <w:p w14:paraId="7A899EA5" w14:textId="77777777" w:rsidR="00F51F56" w:rsidRDefault="00F51F56" w:rsidP="00F51F56">
      <w:r w:rsidRPr="006C51C6">
        <w:rPr>
          <w:rStyle w:val="StyleUnderline"/>
          <w:highlight w:val="yellow"/>
        </w:rPr>
        <w:t>In the absence of</w:t>
      </w:r>
      <w:r w:rsidRPr="003B0CE3">
        <w:rPr>
          <w:rStyle w:val="StyleUnderline"/>
        </w:rPr>
        <w:t xml:space="preserve"> end-to-end </w:t>
      </w:r>
      <w:r w:rsidRPr="006C51C6">
        <w:rPr>
          <w:rStyle w:val="StyleUnderline"/>
          <w:highlight w:val="yellow"/>
        </w:rPr>
        <w:t>encryption</w:t>
      </w:r>
      <w:r>
        <w:t>—indeed, even if it becomes a universally available tool—</w:t>
      </w:r>
      <w:r w:rsidRPr="006C51C6">
        <w:rPr>
          <w:rStyle w:val="StyleUnderline"/>
          <w:highlight w:val="yellow"/>
        </w:rPr>
        <w:t>the largest ungoverned space</w:t>
      </w:r>
      <w:r w:rsidRPr="003B0CE3">
        <w:rPr>
          <w:rStyle w:val="StyleUnderline"/>
        </w:rPr>
        <w:t xml:space="preserve"> in the world </w:t>
      </w:r>
      <w:r w:rsidRPr="006C51C6">
        <w:rPr>
          <w:rStyle w:val="StyleUnderline"/>
          <w:highlight w:val="yellow"/>
        </w:rPr>
        <w:t xml:space="preserve">won’t be Somalia or the Internet, but the aggregate space </w:t>
      </w:r>
      <w:r w:rsidRPr="006C51C6">
        <w:rPr>
          <w:rStyle w:val="Emphasis"/>
          <w:highlight w:val="yellow"/>
        </w:rPr>
        <w:t>between the ears of every human being</w:t>
      </w:r>
      <w:r w:rsidRPr="001526FA">
        <w:rPr>
          <w:rStyle w:val="Emphasis"/>
        </w:rPr>
        <w:t xml:space="preserve"> on planet earth</w:t>
      </w:r>
      <w:r>
        <w:t xml:space="preserve">.  </w:t>
      </w:r>
    </w:p>
    <w:p w14:paraId="0C982578" w14:textId="77777777" w:rsidR="00F51F56" w:rsidRPr="003B0CE3" w:rsidRDefault="00F51F56" w:rsidP="00F51F56">
      <w:pPr>
        <w:rPr>
          <w:sz w:val="24"/>
          <w:u w:val="single"/>
        </w:rPr>
      </w:pPr>
      <w:r w:rsidRPr="006C51C6">
        <w:rPr>
          <w:rStyle w:val="StyleUnderline"/>
          <w:highlight w:val="yellow"/>
        </w:rPr>
        <w:t>No authority</w:t>
      </w:r>
      <w:r w:rsidRPr="003B0CE3">
        <w:rPr>
          <w:rStyle w:val="StyleUnderline"/>
        </w:rPr>
        <w:t xml:space="preserve"> figure </w:t>
      </w:r>
      <w:r w:rsidRPr="006C51C6">
        <w:rPr>
          <w:rStyle w:val="StyleUnderline"/>
          <w:highlight w:val="yellow"/>
        </w:rPr>
        <w:t>can see into my brain</w:t>
      </w:r>
      <w:r w:rsidRPr="003B0CE3">
        <w:rPr>
          <w:rStyle w:val="StyleUnderline"/>
        </w:rPr>
        <w:t>, or the brain of Chinese human-rights activist</w:t>
      </w:r>
      <w:r>
        <w:t xml:space="preserve"> Liu </w:t>
      </w:r>
      <w:r w:rsidRPr="003B0CE3">
        <w:rPr>
          <w:rStyle w:val="StyleUnderline"/>
        </w:rPr>
        <w:t>Xiaobo, or the brains of ISIS terrorists, or the brains of Black Lives Matter protestors, or the brains of child pornographers, or the brains of Tea Partiers or progressive activists or whoever</w:t>
      </w:r>
      <w:r>
        <w:t xml:space="preserve"> it is that </w:t>
      </w:r>
      <w:r w:rsidRPr="003B0CE3">
        <w:rPr>
          <w:rStyle w:val="StyleUnderline"/>
        </w:rPr>
        <w:t xml:space="preserve">champions your political ideals. </w:t>
      </w:r>
      <w:r w:rsidRPr="006C51C6">
        <w:rPr>
          <w:rStyle w:val="StyleUnderline"/>
          <w:highlight w:val="yellow"/>
        </w:rPr>
        <w:t>If government had access to all</w:t>
      </w:r>
      <w:r w:rsidRPr="003B0CE3">
        <w:rPr>
          <w:rStyle w:val="StyleUnderline"/>
        </w:rPr>
        <w:t xml:space="preserve"> of our </w:t>
      </w:r>
      <w:r w:rsidRPr="006C51C6">
        <w:rPr>
          <w:rStyle w:val="StyleUnderline"/>
          <w:highlight w:val="yellow"/>
        </w:rPr>
        <w:t>thoughts, events from the</w:t>
      </w:r>
      <w:r w:rsidRPr="003B0CE3">
        <w:rPr>
          <w:rStyle w:val="StyleUnderline"/>
        </w:rPr>
        <w:t xml:space="preserve"> American </w:t>
      </w:r>
      <w:r w:rsidRPr="006C51C6">
        <w:rPr>
          <w:rStyle w:val="StyleUnderline"/>
          <w:highlight w:val="yellow"/>
        </w:rPr>
        <w:t>Revolution to</w:t>
      </w:r>
      <w:r w:rsidRPr="003B0CE3">
        <w:rPr>
          <w:rStyle w:val="StyleUnderline"/>
        </w:rPr>
        <w:t xml:space="preserve"> the </w:t>
      </w:r>
      <w:r w:rsidRPr="006C51C6">
        <w:rPr>
          <w:rStyle w:val="StyleUnderline"/>
          <w:highlight w:val="yellow"/>
        </w:rPr>
        <w:t>9/11</w:t>
      </w:r>
      <w:r w:rsidRPr="003B0CE3">
        <w:rPr>
          <w:rStyle w:val="StyleUnderline"/>
        </w:rPr>
        <w:t xml:space="preserve"> terrorist attacks </w:t>
      </w:r>
      <w:r w:rsidRPr="006C51C6">
        <w:rPr>
          <w:rStyle w:val="StyleUnderline"/>
          <w:highlight w:val="yellow"/>
        </w:rPr>
        <w:t xml:space="preserve">would’ve been </w:t>
      </w:r>
      <w:r w:rsidRPr="006C51C6">
        <w:rPr>
          <w:rStyle w:val="Emphasis"/>
          <w:highlight w:val="yellow"/>
        </w:rPr>
        <w:t>impossible</w:t>
      </w:r>
      <w:r w:rsidRPr="003B0CE3">
        <w:rPr>
          <w:rStyle w:val="StyleUnderline"/>
        </w:rPr>
        <w:t xml:space="preserve">. Reflecting on this vast “ungoverned territory,” </w:t>
      </w:r>
      <w:r w:rsidRPr="006C51C6">
        <w:rPr>
          <w:rStyle w:val="StyleUnderline"/>
          <w:highlight w:val="yellow"/>
        </w:rPr>
        <w:t>does Wittes still regard as uncontroversial</w:t>
      </w:r>
      <w:r w:rsidRPr="003B0CE3">
        <w:rPr>
          <w:rStyle w:val="StyleUnderline"/>
        </w:rPr>
        <w:t xml:space="preserve"> the notion </w:t>
      </w:r>
      <w:r>
        <w:rPr>
          <w:rStyle w:val="StyleUnderline"/>
          <w:highlight w:val="yellow"/>
        </w:rPr>
        <w:t>that “</w:t>
      </w:r>
      <w:r w:rsidRPr="006C51C6">
        <w:rPr>
          <w:rStyle w:val="StyleUnderline"/>
          <w:highlight w:val="yellow"/>
        </w:rPr>
        <w:t>ungoverned spaces really suck”?</w:t>
      </w:r>
      <w:r>
        <w:t xml:space="preserve"> More to the point, </w:t>
      </w:r>
      <w:r w:rsidRPr="003B0CE3">
        <w:rPr>
          <w:rStyle w:val="StyleUnderline"/>
        </w:rPr>
        <w:t xml:space="preserve">if it’s ever technically possible, </w:t>
      </w:r>
      <w:r w:rsidRPr="006C51C6">
        <w:rPr>
          <w:rStyle w:val="StyleUnderline"/>
          <w:highlight w:val="yellow"/>
        </w:rPr>
        <w:t xml:space="preserve">would he prefer a world in which government is afforded </w:t>
      </w:r>
      <w:r w:rsidRPr="006C51C6">
        <w:rPr>
          <w:rStyle w:val="Emphasis"/>
          <w:highlight w:val="yellow"/>
        </w:rPr>
        <w:t>a “backdoor” into my brain</w:t>
      </w:r>
      <w:r w:rsidRPr="003B0CE3">
        <w:rPr>
          <w:rStyle w:val="StyleUnderline"/>
        </w:rPr>
        <w:t>, yours, and those of the next Osama bin Laden, MLK, and Dylann</w:t>
      </w:r>
      <w:r>
        <w:t xml:space="preserve"> Storm </w:t>
      </w:r>
      <w:r w:rsidRPr="003B0CE3">
        <w:rPr>
          <w:rStyle w:val="StyleUnderline"/>
        </w:rPr>
        <w:t>Roof?</w:t>
      </w:r>
    </w:p>
    <w:p w14:paraId="43E21415" w14:textId="77777777" w:rsidR="00F51F56" w:rsidRPr="00D3260D" w:rsidRDefault="00F51F56" w:rsidP="00F51F56">
      <w:pPr>
        <w:rPr>
          <w:rStyle w:val="StyleUnderline"/>
        </w:rPr>
      </w:pPr>
      <w:r>
        <w:t xml:space="preserve">To be clear, I don’t mean to assert that “backdoor” access to digital communications is just like equivalent access to our brains. But </w:t>
      </w:r>
      <w:r w:rsidRPr="00D3260D">
        <w:rPr>
          <w:rStyle w:val="StyleUnderline"/>
        </w:rPr>
        <w:t>say that end-to-end encryption is the norm going forward. Do readers think</w:t>
      </w:r>
      <w:r>
        <w:t xml:space="preserve"> that </w:t>
      </w:r>
      <w:r w:rsidRPr="00D3260D">
        <w:rPr>
          <w:rStyle w:val="StyleUnderline"/>
        </w:rPr>
        <w:t xml:space="preserve">America would be more like Somalia? Or more like today’s America, only with </w:t>
      </w:r>
      <w:r w:rsidRPr="006C51C6">
        <w:rPr>
          <w:rStyle w:val="Emphasis"/>
        </w:rPr>
        <w:t>greater privacy</w:t>
      </w:r>
      <w:r w:rsidRPr="00D3260D">
        <w:rPr>
          <w:rStyle w:val="StyleUnderline"/>
        </w:rPr>
        <w:t xml:space="preserve"> for thoughts, papers, and personal effects that enables both significant goods and harms?</w:t>
      </w:r>
    </w:p>
    <w:p w14:paraId="532938E7" w14:textId="77777777" w:rsidR="00F51F56" w:rsidRDefault="00F51F56" w:rsidP="00F51F56">
      <w:r w:rsidRPr="00D3260D">
        <w:rPr>
          <w:rStyle w:val="StyleUnderline"/>
        </w:rPr>
        <w:t xml:space="preserve">As in contemporary America—and unlike in Somalia—terrorists, child pornographers, and other serious </w:t>
      </w:r>
      <w:r w:rsidRPr="00035C36">
        <w:rPr>
          <w:rStyle w:val="StyleUnderline"/>
          <w:highlight w:val="yellow"/>
        </w:rPr>
        <w:t xml:space="preserve">criminals would have to operate outside “ungoverned spaces” to harm any innocents. The threats they pose can be </w:t>
      </w:r>
      <w:r w:rsidRPr="00035C36">
        <w:rPr>
          <w:rStyle w:val="Emphasis"/>
          <w:highlight w:val="yellow"/>
        </w:rPr>
        <w:t>adequately addressed there</w:t>
      </w:r>
      <w:r>
        <w:t>.</w:t>
      </w:r>
    </w:p>
    <w:p w14:paraId="04A566D6" w14:textId="77777777" w:rsidR="00F51F56" w:rsidRPr="005E3F09" w:rsidRDefault="00F51F56" w:rsidP="005E3F09"/>
    <w:p w14:paraId="710DB300" w14:textId="77777777" w:rsidR="00EB0675" w:rsidRDefault="00EB0675" w:rsidP="00EB0675">
      <w:pPr>
        <w:pStyle w:val="Heading3"/>
      </w:pPr>
      <w:r>
        <w:t>They Say: “Cyrus Vance”</w:t>
      </w:r>
    </w:p>
    <w:p w14:paraId="3598F2D3" w14:textId="77777777" w:rsidR="00EB0675" w:rsidRDefault="00EB0675" w:rsidP="00EB0675">
      <w:pPr>
        <w:pStyle w:val="Heading4"/>
      </w:pPr>
      <w:r>
        <w:t xml:space="preserve">Vance is wrong. </w:t>
      </w:r>
    </w:p>
    <w:p w14:paraId="47A84AD0" w14:textId="77777777" w:rsidR="00EB0675" w:rsidRPr="00C43EAB" w:rsidRDefault="00EB0675" w:rsidP="00EB0675">
      <w:r w:rsidRPr="00C43EAB">
        <w:rPr>
          <w:rStyle w:val="Style13ptBold"/>
        </w:rPr>
        <w:t>O’Connor 14</w:t>
      </w:r>
      <w:r>
        <w:t xml:space="preserve"> — Nuala O’Connor, President and Chief Executive of the Center for Democracy &amp; Technology, former </w:t>
      </w:r>
      <w:r w:rsidRPr="00C43EAB">
        <w:t>Global Pri</w:t>
      </w:r>
      <w:r>
        <w:t xml:space="preserve">vacy Leader at General Electric, former </w:t>
      </w:r>
      <w:r w:rsidRPr="00C43EAB">
        <w:t xml:space="preserve">Vice President of Compliance &amp; Consumer Trust and Associate General Counsel for Data &amp; Privacy Protection </w:t>
      </w:r>
      <w:r>
        <w:t xml:space="preserve">at Amazon.com, former </w:t>
      </w:r>
      <w:r w:rsidRPr="00C43EAB">
        <w:t>Deputy Director of the Office of Policy &amp; Strategic Planning, Chief Privacy Officer</w:t>
      </w:r>
      <w:r>
        <w:t>,</w:t>
      </w:r>
      <w:r w:rsidRPr="00C43EAB">
        <w:t xml:space="preserve"> and Chief Counsel for Technology at the U</w:t>
      </w:r>
      <w:r>
        <w:t xml:space="preserve">nited </w:t>
      </w:r>
      <w:r w:rsidRPr="00C43EAB">
        <w:t>S</w:t>
      </w:r>
      <w:r>
        <w:t>tates</w:t>
      </w:r>
      <w:r w:rsidRPr="00C43EAB">
        <w:t xml:space="preserve"> Department of Commerce</w:t>
      </w:r>
      <w:r>
        <w:t xml:space="preserve">, former </w:t>
      </w:r>
      <w:r w:rsidRPr="00C43EAB">
        <w:t>Chief Privacy Officer at the</w:t>
      </w:r>
      <w:r>
        <w:t xml:space="preserve"> Department of Homeland Security, holds a J.D. from Georgetown University Law Center,</w:t>
      </w:r>
      <w:r w:rsidRPr="00C43EAB">
        <w:t xml:space="preserve"> </w:t>
      </w:r>
      <w:r>
        <w:t>2014 (“</w:t>
      </w:r>
      <w:r w:rsidRPr="00C43EAB">
        <w:t>Apple and Google are helping to protect our privacy</w:t>
      </w:r>
      <w:r>
        <w:t xml:space="preserve">,” Letter To The Editor — </w:t>
      </w:r>
      <w:r>
        <w:rPr>
          <w:i/>
        </w:rPr>
        <w:t>Washington Post</w:t>
      </w:r>
      <w:r>
        <w:t>, October 2</w:t>
      </w:r>
      <w:r w:rsidRPr="00C43EAB">
        <w:rPr>
          <w:vertAlign w:val="superscript"/>
        </w:rPr>
        <w:t>nd</w:t>
      </w:r>
      <w:r>
        <w:t xml:space="preserve">, Available Online at </w:t>
      </w:r>
      <w:hyperlink r:id="rId45" w:history="1">
        <w:r w:rsidRPr="00D22175">
          <w:rPr>
            <w:rStyle w:val="Hyperlink"/>
          </w:rPr>
          <w:t>http://www.washingtonpost.com/opinions/apple-and-google-are-helping-to-protect-our-privacy/2014/10/02/ea35524a-4824-11e4-a4bf-794ab74e90f0_story.html</w:t>
        </w:r>
      </w:hyperlink>
      <w:r>
        <w:t>, Accessed 07-05-2015)</w:t>
      </w:r>
    </w:p>
    <w:p w14:paraId="1E4AF651" w14:textId="77777777" w:rsidR="00EB0675" w:rsidRDefault="00EB0675" w:rsidP="00EB0675">
      <w:r w:rsidRPr="00C43EAB">
        <w:rPr>
          <w:rStyle w:val="StyleUnderline"/>
        </w:rPr>
        <w:t>When law enforcement officials ask technology companies to make technology less secure in the name of public safety, they are asking for weakened privacy protections that leave citizens open to hacking and fraud</w:t>
      </w:r>
      <w:r>
        <w:t>.</w:t>
      </w:r>
    </w:p>
    <w:p w14:paraId="3CD8325B" w14:textId="77777777" w:rsidR="00EB0675" w:rsidRDefault="00EB0675" w:rsidP="00EB0675">
      <w:r>
        <w:t xml:space="preserve">In his Sept. 28 Sunday Opinion piece, “Can you catch me now? Good,” Cyrus R. </w:t>
      </w:r>
      <w:r w:rsidRPr="00C43EAB">
        <w:rPr>
          <w:rStyle w:val="StyleUnderline"/>
          <w:highlight w:val="yellow"/>
        </w:rPr>
        <w:t>Vance</w:t>
      </w:r>
      <w:r>
        <w:t xml:space="preserve"> Jr., the district attorney of Manhattan, </w:t>
      </w:r>
      <w:r w:rsidRPr="00C43EAB">
        <w:rPr>
          <w:rStyle w:val="StyleUnderline"/>
          <w:highlight w:val="yellow"/>
        </w:rPr>
        <w:t>argued</w:t>
      </w:r>
      <w:r>
        <w:t xml:space="preserve"> that </w:t>
      </w:r>
      <w:r w:rsidRPr="00C43EAB">
        <w:rPr>
          <w:rStyle w:val="StyleUnderline"/>
          <w:highlight w:val="yellow"/>
        </w:rPr>
        <w:t>Apple and Google are preventing</w:t>
      </w:r>
      <w:r w:rsidRPr="00C43EAB">
        <w:rPr>
          <w:rStyle w:val="StyleUnderline"/>
        </w:rPr>
        <w:t xml:space="preserve"> law enforcement from obtaining </w:t>
      </w:r>
      <w:r w:rsidRPr="00C43EAB">
        <w:rPr>
          <w:rStyle w:val="StyleUnderline"/>
          <w:highlight w:val="yellow"/>
        </w:rPr>
        <w:t>critical evidence</w:t>
      </w:r>
      <w:r>
        <w:t xml:space="preserve"> stored on smartphones </w:t>
      </w:r>
      <w:r w:rsidRPr="00C43EAB">
        <w:rPr>
          <w:rStyle w:val="StyleUnderline"/>
          <w:highlight w:val="yellow"/>
        </w:rPr>
        <w:t>as a result of</w:t>
      </w:r>
      <w:r>
        <w:t xml:space="preserve"> the companies’ new </w:t>
      </w:r>
      <w:r w:rsidRPr="00C43EAB">
        <w:rPr>
          <w:rStyle w:val="StyleUnderline"/>
          <w:highlight w:val="yellow"/>
        </w:rPr>
        <w:t>encryption-by-default</w:t>
      </w:r>
      <w:r>
        <w:t xml:space="preserve"> approach. </w:t>
      </w:r>
      <w:r w:rsidRPr="00C43EAB">
        <w:rPr>
          <w:rStyle w:val="Emphasis"/>
          <w:highlight w:val="yellow"/>
        </w:rPr>
        <w:t>This is not true</w:t>
      </w:r>
      <w:r w:rsidRPr="00C43EAB">
        <w:rPr>
          <w:rStyle w:val="StyleUnderline"/>
          <w:highlight w:val="yellow"/>
        </w:rPr>
        <w:t>. Law enforcement</w:t>
      </w:r>
      <w:r w:rsidRPr="00C43EAB">
        <w:rPr>
          <w:rStyle w:val="StyleUnderline"/>
        </w:rPr>
        <w:t xml:space="preserve">, with a warrant, </w:t>
      </w:r>
      <w:r w:rsidRPr="00C43EAB">
        <w:rPr>
          <w:rStyle w:val="StyleUnderline"/>
          <w:highlight w:val="yellow"/>
        </w:rPr>
        <w:t>can access</w:t>
      </w:r>
      <w:r w:rsidRPr="00C43EAB">
        <w:rPr>
          <w:rStyle w:val="StyleUnderline"/>
        </w:rPr>
        <w:t xml:space="preserve"> phone </w:t>
      </w:r>
      <w:r w:rsidRPr="00C43EAB">
        <w:rPr>
          <w:rStyle w:val="StyleUnderline"/>
          <w:highlight w:val="yellow"/>
        </w:rPr>
        <w:t>backups</w:t>
      </w:r>
      <w:r w:rsidRPr="00C43EAB">
        <w:rPr>
          <w:rStyle w:val="StyleUnderline"/>
        </w:rPr>
        <w:t xml:space="preserve"> stored on a hard drive or in the “cloud.” Law enforcement also can access with a warrant any data stored by a company on behalf of a user. Further, </w:t>
      </w:r>
      <w:r w:rsidRPr="00C43EAB">
        <w:rPr>
          <w:rStyle w:val="StyleUnderline"/>
          <w:highlight w:val="yellow"/>
        </w:rPr>
        <w:t>a court can order a person to unlock his or her phone</w:t>
      </w:r>
      <w:r>
        <w:t>.</w:t>
      </w:r>
    </w:p>
    <w:p w14:paraId="4D1097FD" w14:textId="77777777" w:rsidR="00EB0675" w:rsidRDefault="00EB0675" w:rsidP="00EB0675">
      <w:r w:rsidRPr="00C43EAB">
        <w:rPr>
          <w:rStyle w:val="StyleUnderline"/>
        </w:rPr>
        <w:t xml:space="preserve">People are aware of threats to privacy and personal information stored electronically, including from unscrupulous hackers and thieves and invasive government surveillance. </w:t>
      </w:r>
      <w:r w:rsidRPr="00C43EAB">
        <w:rPr>
          <w:rStyle w:val="StyleUnderline"/>
          <w:highlight w:val="yellow"/>
        </w:rPr>
        <w:t xml:space="preserve">We should encourage </w:t>
      </w:r>
      <w:r w:rsidRPr="00C43EAB">
        <w:rPr>
          <w:rStyle w:val="Emphasis"/>
          <w:highlight w:val="yellow"/>
        </w:rPr>
        <w:t>stronger</w:t>
      </w:r>
      <w:r w:rsidRPr="00C43EAB">
        <w:rPr>
          <w:rStyle w:val="StyleUnderline"/>
          <w:highlight w:val="yellow"/>
        </w:rPr>
        <w:t xml:space="preserve"> device security to reduce crime</w:t>
      </w:r>
      <w:r w:rsidRPr="00C43EAB">
        <w:rPr>
          <w:rStyle w:val="StyleUnderline"/>
        </w:rPr>
        <w:t>, rather than support weaker standards that open people to outside attacks</w:t>
      </w:r>
      <w:r>
        <w:t>.</w:t>
      </w:r>
    </w:p>
    <w:p w14:paraId="10A390F7" w14:textId="77777777" w:rsidR="00EB0675" w:rsidRDefault="00EB0675" w:rsidP="00EB0675">
      <w:r w:rsidRPr="00C43EAB">
        <w:rPr>
          <w:rStyle w:val="StyleUnderline"/>
        </w:rPr>
        <w:t>Apple and Google deserve kudos for stepping up to better secure and protect our personal communications and privacy</w:t>
      </w:r>
      <w:r>
        <w:t>.</w:t>
      </w:r>
    </w:p>
    <w:p w14:paraId="6DFD1537" w14:textId="77777777" w:rsidR="00EB0675" w:rsidRDefault="00EB0675" w:rsidP="00EB0675"/>
    <w:p w14:paraId="2123D5BE" w14:textId="77777777" w:rsidR="00EB0675" w:rsidRDefault="00EB0675" w:rsidP="00EB0675">
      <w:pPr>
        <w:pStyle w:val="Heading3"/>
      </w:pPr>
      <w:r>
        <w:t>They Say: “Ronald Hosko”</w:t>
      </w:r>
    </w:p>
    <w:p w14:paraId="76CBB01D" w14:textId="77777777" w:rsidR="00EB0675" w:rsidRDefault="00EB0675" w:rsidP="00EB0675">
      <w:pPr>
        <w:pStyle w:val="Heading4"/>
      </w:pPr>
      <w:r>
        <w:t xml:space="preserve">Hosko is wrong. </w:t>
      </w:r>
    </w:p>
    <w:p w14:paraId="7F303D6B" w14:textId="77777777" w:rsidR="00EB0675" w:rsidRPr="005D7111" w:rsidRDefault="00EB0675" w:rsidP="00EB0675">
      <w:r w:rsidRPr="005D7111">
        <w:rPr>
          <w:rStyle w:val="Style13ptBold"/>
        </w:rPr>
        <w:t>Lee 14</w:t>
      </w:r>
      <w:r>
        <w:t xml:space="preserve"> — Timothy B. Lee, Senior Editor covering technology at </w:t>
      </w:r>
      <w:r w:rsidRPr="005D7111">
        <w:rPr>
          <w:i/>
        </w:rPr>
        <w:t>Vox</w:t>
      </w:r>
      <w:r>
        <w:t xml:space="preserve">, previously covered technology policy for the </w:t>
      </w:r>
      <w:r w:rsidRPr="005D7111">
        <w:rPr>
          <w:i/>
        </w:rPr>
        <w:t>Washington Post</w:t>
      </w:r>
      <w:r>
        <w:t xml:space="preserve"> and </w:t>
      </w:r>
      <w:r w:rsidRPr="005D7111">
        <w:rPr>
          <w:i/>
        </w:rPr>
        <w:t>Ars Technica</w:t>
      </w:r>
      <w:r>
        <w:t xml:space="preserve">, former Adjunct Scholar at the Cato Institute, holds a Master’s in Computer Science from Princeton University, </w:t>
      </w:r>
      <w:r w:rsidRPr="005D7111">
        <w:t>2014</w:t>
      </w:r>
      <w:r>
        <w:t xml:space="preserve"> (“</w:t>
      </w:r>
      <w:r w:rsidRPr="005D7111">
        <w:t xml:space="preserve">The government says iPhone encryption </w:t>
      </w:r>
      <w:r>
        <w:t xml:space="preserve">helps criminals. They're wrong.,” </w:t>
      </w:r>
      <w:r>
        <w:rPr>
          <w:i/>
        </w:rPr>
        <w:t>Vox</w:t>
      </w:r>
      <w:r>
        <w:t>, September 29</w:t>
      </w:r>
      <w:r w:rsidRPr="005D7111">
        <w:rPr>
          <w:vertAlign w:val="superscript"/>
        </w:rPr>
        <w:t>th</w:t>
      </w:r>
      <w:r>
        <w:t xml:space="preserve">, Available Online at </w:t>
      </w:r>
      <w:hyperlink r:id="rId46" w:history="1">
        <w:r w:rsidRPr="00D22175">
          <w:rPr>
            <w:rStyle w:val="Hyperlink"/>
          </w:rPr>
          <w:t>https://www.vox.com/2014/9/29/6854679/iphone-encryption-james-comey-government-backdoor</w:t>
        </w:r>
      </w:hyperlink>
      <w:r>
        <w:t>, Accessed 07-05-2015)</w:t>
      </w:r>
    </w:p>
    <w:p w14:paraId="78B13FDB" w14:textId="77777777" w:rsidR="00EB0675" w:rsidRDefault="00EB0675" w:rsidP="00EB0675">
      <w:r w:rsidRPr="005D7111">
        <w:rPr>
          <w:rStyle w:val="StyleUnderline"/>
        </w:rPr>
        <w:t>Comey suggested</w:t>
      </w:r>
      <w:r>
        <w:t xml:space="preserve"> that law enforcement </w:t>
      </w:r>
      <w:r w:rsidRPr="005D7111">
        <w:rPr>
          <w:rStyle w:val="StyleUnderline"/>
        </w:rPr>
        <w:t>access to</w:t>
      </w:r>
      <w:r>
        <w:t xml:space="preserve"> the contents of </w:t>
      </w:r>
      <w:r w:rsidRPr="005D7111">
        <w:rPr>
          <w:rStyle w:val="StyleUnderline"/>
        </w:rPr>
        <w:t>smartphones would be essential</w:t>
      </w:r>
      <w:r>
        <w:t xml:space="preserve"> to savings lives </w:t>
      </w:r>
      <w:r w:rsidRPr="005D7111">
        <w:rPr>
          <w:rStyle w:val="StyleUnderline"/>
        </w:rPr>
        <w:t xml:space="preserve">in terrorism and kidnapping cases. But his speech was short on </w:t>
      </w:r>
      <w:r w:rsidRPr="005D7111">
        <w:rPr>
          <w:rStyle w:val="Emphasis"/>
        </w:rPr>
        <w:t>specific examples</w:t>
      </w:r>
      <w:r w:rsidRPr="005D7111">
        <w:rPr>
          <w:rStyle w:val="StyleUnderline"/>
        </w:rPr>
        <w:t xml:space="preserve"> where encryption actually thwarted</w:t>
      </w:r>
      <w:r>
        <w:t xml:space="preserve"> — or would have thwarted — </w:t>
      </w:r>
      <w:r w:rsidRPr="005D7111">
        <w:rPr>
          <w:rStyle w:val="StyleUnderline"/>
        </w:rPr>
        <w:t>a major police investigation</w:t>
      </w:r>
      <w:r>
        <w:t>.</w:t>
      </w:r>
    </w:p>
    <w:p w14:paraId="42EBBCDA" w14:textId="77777777" w:rsidR="00EB0675" w:rsidRDefault="00EB0675" w:rsidP="00EB0675">
      <w:r>
        <w:t xml:space="preserve">Last week, former FBI official Ronald </w:t>
      </w:r>
      <w:r w:rsidRPr="005D7111">
        <w:rPr>
          <w:rStyle w:val="StyleUnderline"/>
        </w:rPr>
        <w:t>Hosko wrote an op-ed</w:t>
      </w:r>
      <w:r>
        <w:t xml:space="preserve"> in the Washington Post </w:t>
      </w:r>
      <w:r w:rsidRPr="005D7111">
        <w:rPr>
          <w:rStyle w:val="StyleUnderline"/>
        </w:rPr>
        <w:t>offering a concrete example of a case where</w:t>
      </w:r>
      <w:r>
        <w:t xml:space="preserve"> smartphone </w:t>
      </w:r>
      <w:r w:rsidRPr="005D7111">
        <w:rPr>
          <w:rStyle w:val="StyleUnderline"/>
        </w:rPr>
        <w:t>encryption would have thwarted a law enforcement investigation and cost lives</w:t>
      </w:r>
      <w:r>
        <w:t>. "Had this technology been in place," Hosko wrote, "we wouldn’t have been able to quickly identify which phone lines to tap. That delay would have cost us our victim his life."</w:t>
      </w:r>
    </w:p>
    <w:p w14:paraId="68B8E09E" w14:textId="77777777" w:rsidR="00EB0675" w:rsidRDefault="00EB0675" w:rsidP="00EB0675">
      <w:r w:rsidRPr="005D7111">
        <w:rPr>
          <w:rStyle w:val="StyleUnderline"/>
        </w:rPr>
        <w:t xml:space="preserve">There's just one problem: </w:t>
      </w:r>
      <w:r w:rsidRPr="005D7111">
        <w:rPr>
          <w:rStyle w:val="Emphasis"/>
          <w:highlight w:val="yellow"/>
        </w:rPr>
        <w:t>Hosko was wrong</w:t>
      </w:r>
      <w:r w:rsidRPr="005D7111">
        <w:rPr>
          <w:rStyle w:val="StyleUnderline"/>
          <w:highlight w:val="yellow"/>
        </w:rPr>
        <w:t>. In the case</w:t>
      </w:r>
      <w:r w:rsidRPr="005D7111">
        <w:rPr>
          <w:rStyle w:val="StyleUnderline"/>
        </w:rPr>
        <w:t xml:space="preserve"> he </w:t>
      </w:r>
      <w:r w:rsidRPr="005D7111">
        <w:rPr>
          <w:rStyle w:val="StyleUnderline"/>
          <w:highlight w:val="yellow"/>
        </w:rPr>
        <w:t>cited,</w:t>
      </w:r>
      <w:r w:rsidRPr="005D7111">
        <w:rPr>
          <w:rStyle w:val="StyleUnderline"/>
        </w:rPr>
        <w:t xml:space="preserve"> the </w:t>
      </w:r>
      <w:r w:rsidRPr="005D7111">
        <w:rPr>
          <w:rStyle w:val="StyleUnderline"/>
          <w:highlight w:val="yellow"/>
        </w:rPr>
        <w:t>police had not used information</w:t>
      </w:r>
      <w:r w:rsidRPr="005D7111">
        <w:rPr>
          <w:rStyle w:val="StyleUnderline"/>
        </w:rPr>
        <w:t xml:space="preserve"> gleaned </w:t>
      </w:r>
      <w:r w:rsidRPr="005D7111">
        <w:rPr>
          <w:rStyle w:val="StyleUnderline"/>
          <w:highlight w:val="yellow"/>
        </w:rPr>
        <w:t xml:space="preserve">from a seized smartphone. </w:t>
      </w:r>
      <w:r w:rsidRPr="005D7111">
        <w:rPr>
          <w:rStyle w:val="Emphasis"/>
          <w:highlight w:val="yellow"/>
        </w:rPr>
        <w:t>Instead</w:t>
      </w:r>
      <w:r w:rsidRPr="005D7111">
        <w:rPr>
          <w:rStyle w:val="StyleUnderline"/>
          <w:highlight w:val="yellow"/>
        </w:rPr>
        <w:t>, they used</w:t>
      </w:r>
      <w:r w:rsidRPr="005D7111">
        <w:rPr>
          <w:rStyle w:val="StyleUnderline"/>
        </w:rPr>
        <w:t xml:space="preserve"> wiretaps and telephone calling records — </w:t>
      </w:r>
      <w:r w:rsidRPr="005D7111">
        <w:rPr>
          <w:rStyle w:val="StyleUnderline"/>
          <w:highlight w:val="yellow"/>
        </w:rPr>
        <w:t>methods that would have been unaffected by</w:t>
      </w:r>
      <w:r w:rsidRPr="005D7111">
        <w:rPr>
          <w:rStyle w:val="StyleUnderline"/>
        </w:rPr>
        <w:t xml:space="preserve"> Apple's new </w:t>
      </w:r>
      <w:r w:rsidRPr="005D7111">
        <w:rPr>
          <w:rStyle w:val="StyleUnderline"/>
          <w:highlight w:val="yellow"/>
        </w:rPr>
        <w:t>encryption</w:t>
      </w:r>
      <w:r w:rsidRPr="005D7111">
        <w:rPr>
          <w:rStyle w:val="StyleUnderline"/>
        </w:rPr>
        <w:t xml:space="preserve"> feature. </w:t>
      </w:r>
      <w:r w:rsidRPr="005D7111">
        <w:rPr>
          <w:rStyle w:val="StyleUnderline"/>
          <w:highlight w:val="yellow"/>
        </w:rPr>
        <w:t xml:space="preserve">The Washington Post </w:t>
      </w:r>
      <w:r w:rsidRPr="005D7111">
        <w:rPr>
          <w:rStyle w:val="Emphasis"/>
          <w:highlight w:val="yellow"/>
        </w:rPr>
        <w:t>was forced to issue a correction</w:t>
      </w:r>
      <w:r>
        <w:t>.</w:t>
      </w:r>
    </w:p>
    <w:p w14:paraId="178DFD0B" w14:textId="77777777" w:rsidR="00EB0675" w:rsidRDefault="00EB0675" w:rsidP="00EB0675">
      <w:r>
        <w:t xml:space="preserve">Indeed, </w:t>
      </w:r>
      <w:r w:rsidRPr="005D7111">
        <w:rPr>
          <w:rStyle w:val="StyleUnderline"/>
        </w:rPr>
        <w:t>while law enforcement groups love to complain about ways</w:t>
      </w:r>
      <w:r>
        <w:t xml:space="preserve"> that </w:t>
      </w:r>
      <w:r w:rsidRPr="005D7111">
        <w:rPr>
          <w:rStyle w:val="StyleUnderline"/>
        </w:rPr>
        <w:t>encryption</w:t>
      </w:r>
      <w:r>
        <w:t xml:space="preserve"> and other </w:t>
      </w:r>
      <w:r w:rsidRPr="005D7111">
        <w:rPr>
          <w:rStyle w:val="StyleUnderline"/>
        </w:rPr>
        <w:t>technologies have made their jobs harder, technology has also provided</w:t>
      </w:r>
      <w:r>
        <w:t xml:space="preserve"> the </w:t>
      </w:r>
      <w:r w:rsidRPr="005D7111">
        <w:rPr>
          <w:rStyle w:val="StyleUnderline"/>
        </w:rPr>
        <w:t xml:space="preserve">police with </w:t>
      </w:r>
      <w:r w:rsidRPr="005D7111">
        <w:rPr>
          <w:rStyle w:val="Emphasis"/>
        </w:rPr>
        <w:t>vast new troves of information</w:t>
      </w:r>
      <w:r>
        <w:t xml:space="preserve"> to draw upon in their investigations. With the assistance of cell phone providers, law enforcement can obtain detailed records of a suspect's every move. And consumers increasingly use cloud-computing services that store emails, photographs, and other private information on servers where they can be sought by investigators.</w:t>
      </w:r>
    </w:p>
    <w:p w14:paraId="3D315B33" w14:textId="77777777" w:rsidR="00EB0675" w:rsidRPr="005D7111" w:rsidRDefault="00EB0675" w:rsidP="00EB0675">
      <w:r w:rsidRPr="005D7111">
        <w:rPr>
          <w:rStyle w:val="StyleUnderline"/>
        </w:rPr>
        <w:t xml:space="preserve">So </w:t>
      </w:r>
      <w:r w:rsidRPr="005D7111">
        <w:rPr>
          <w:rStyle w:val="StyleUnderline"/>
          <w:highlight w:val="yellow"/>
        </w:rPr>
        <w:t>while</w:t>
      </w:r>
      <w:r>
        <w:t xml:space="preserve"> smartphone </w:t>
      </w:r>
      <w:r w:rsidRPr="005D7111">
        <w:rPr>
          <w:rStyle w:val="StyleUnderline"/>
          <w:highlight w:val="yellow"/>
        </w:rPr>
        <w:t>encryption could make</w:t>
      </w:r>
      <w:r w:rsidRPr="005D7111">
        <w:rPr>
          <w:rStyle w:val="StyleUnderline"/>
        </w:rPr>
        <w:t xml:space="preserve"> police </w:t>
      </w:r>
      <w:r w:rsidRPr="005D7111">
        <w:rPr>
          <w:rStyle w:val="StyleUnderline"/>
          <w:highlight w:val="yellow"/>
        </w:rPr>
        <w:t xml:space="preserve">investigations a </w:t>
      </w:r>
      <w:r w:rsidRPr="005D7111">
        <w:rPr>
          <w:rStyle w:val="Emphasis"/>
          <w:highlight w:val="yellow"/>
        </w:rPr>
        <w:t>bit</w:t>
      </w:r>
      <w:r w:rsidRPr="005D7111">
        <w:rPr>
          <w:rStyle w:val="StyleUnderline"/>
          <w:highlight w:val="yellow"/>
        </w:rPr>
        <w:t xml:space="preserve"> more difficult, the </w:t>
      </w:r>
      <w:r w:rsidRPr="005D7111">
        <w:rPr>
          <w:rStyle w:val="Emphasis"/>
          <w:highlight w:val="yellow"/>
        </w:rPr>
        <w:t>broader trend</w:t>
      </w:r>
      <w:r w:rsidRPr="005D7111">
        <w:rPr>
          <w:rStyle w:val="StyleUnderline"/>
          <w:highlight w:val="yellow"/>
        </w:rPr>
        <w:t xml:space="preserve"> has been </w:t>
      </w:r>
      <w:r w:rsidRPr="005D7111">
        <w:rPr>
          <w:rStyle w:val="Emphasis"/>
          <w:highlight w:val="yellow"/>
        </w:rPr>
        <w:t>in the other direction</w:t>
      </w:r>
      <w:r w:rsidRPr="005D7111">
        <w:rPr>
          <w:rStyle w:val="StyleUnderline"/>
        </w:rPr>
        <w:t xml:space="preserve">: there are more and more ways for law enforcement to gain information about suspects. </w:t>
      </w:r>
      <w:r w:rsidRPr="005D7111">
        <w:rPr>
          <w:rStyle w:val="StyleUnderline"/>
          <w:highlight w:val="yellow"/>
        </w:rPr>
        <w:t xml:space="preserve">There's </w:t>
      </w:r>
      <w:r w:rsidRPr="005D7111">
        <w:rPr>
          <w:rStyle w:val="Emphasis"/>
          <w:highlight w:val="yellow"/>
        </w:rPr>
        <w:t>no reason to think</w:t>
      </w:r>
      <w:r>
        <w:t xml:space="preserve"> smartphone </w:t>
      </w:r>
      <w:r w:rsidRPr="005D7111">
        <w:rPr>
          <w:rStyle w:val="StyleUnderline"/>
          <w:highlight w:val="yellow"/>
        </w:rPr>
        <w:t>encryption will be a serious impediment to solving crimes</w:t>
      </w:r>
      <w:r>
        <w:t>.</w:t>
      </w:r>
    </w:p>
    <w:p w14:paraId="2E0DA567" w14:textId="77777777" w:rsidR="00EB0675" w:rsidRDefault="00EB0675" w:rsidP="00A36B08"/>
    <w:p w14:paraId="62984AA9" w14:textId="01E885B7" w:rsidR="00B61E45" w:rsidRDefault="00B61E45" w:rsidP="00B61E45">
      <w:pPr>
        <w:pStyle w:val="Heading3"/>
      </w:pPr>
      <w:r>
        <w:t>They Say: “Stanley Crovitz”</w:t>
      </w:r>
    </w:p>
    <w:p w14:paraId="3C6FE70A" w14:textId="77777777" w:rsidR="00821D78" w:rsidRDefault="00821D78" w:rsidP="00821D78">
      <w:pPr>
        <w:pStyle w:val="Heading4"/>
      </w:pPr>
      <w:r>
        <w:t xml:space="preserve">Crovitz is </w:t>
      </w:r>
      <w:r w:rsidRPr="00821D78">
        <w:rPr>
          <w:u w:val="single"/>
        </w:rPr>
        <w:t>totally wrong</w:t>
      </w:r>
      <w:r>
        <w:t xml:space="preserve">. </w:t>
      </w:r>
    </w:p>
    <w:p w14:paraId="2BFF51BC" w14:textId="77777777" w:rsidR="00821D78" w:rsidRDefault="00821D78" w:rsidP="00821D78">
      <w:r w:rsidRPr="00885544">
        <w:rPr>
          <w:rStyle w:val="Style13ptBold"/>
        </w:rPr>
        <w:t>Masnick 14</w:t>
      </w:r>
      <w:r>
        <w:t xml:space="preserve"> — Mike Masnick, F</w:t>
      </w:r>
      <w:r w:rsidRPr="005D011A">
        <w:t xml:space="preserve">ounder and </w:t>
      </w:r>
      <w:r>
        <w:t>Chief Executive Officer of Floor64—a software company, Founder and E</w:t>
      </w:r>
      <w:r w:rsidRPr="005D011A">
        <w:t xml:space="preserve">ditor of </w:t>
      </w:r>
      <w:r w:rsidRPr="005D011A">
        <w:rPr>
          <w:i/>
        </w:rPr>
        <w:t>Techdirt</w:t>
      </w:r>
      <w:r>
        <w:t>, 2014 (“</w:t>
      </w:r>
      <w:r w:rsidRPr="000F4875">
        <w:t>Ridiculously Misinformed Opinion Piece In WSJ Asks Apple And Google To Make Everyone Less Safe</w:t>
      </w:r>
      <w:r>
        <w:t xml:space="preserve">,” </w:t>
      </w:r>
      <w:r>
        <w:rPr>
          <w:i/>
        </w:rPr>
        <w:t>Techdirt</w:t>
      </w:r>
      <w:r>
        <w:t>, November 24</w:t>
      </w:r>
      <w:r w:rsidRPr="000F4875">
        <w:rPr>
          <w:vertAlign w:val="superscript"/>
        </w:rPr>
        <w:t>th</w:t>
      </w:r>
      <w:r>
        <w:t xml:space="preserve">, Available Online at </w:t>
      </w:r>
      <w:r w:rsidRPr="000F4875">
        <w:t>https://www.techdirt.com/articles/20141124/07011329232/ridiculously-misinformed-opinion-piece-wsj-asks-apple-google-to-make-everyone-less-safe.shtml</w:t>
      </w:r>
      <w:r>
        <w:t>, Accessed 07-20-2015)</w:t>
      </w:r>
    </w:p>
    <w:p w14:paraId="7CEF70BC" w14:textId="77777777" w:rsidR="00821D78" w:rsidRDefault="00821D78" w:rsidP="00821D78">
      <w:r>
        <w:t xml:space="preserve">Former Wall Street Journal publisher L. Gordon </w:t>
      </w:r>
      <w:r w:rsidRPr="00583495">
        <w:rPr>
          <w:rStyle w:val="StyleUnderline"/>
          <w:highlight w:val="yellow"/>
        </w:rPr>
        <w:t>Crovitz</w:t>
      </w:r>
      <w:r w:rsidRPr="000F4875">
        <w:rPr>
          <w:rStyle w:val="StyleUnderline"/>
        </w:rPr>
        <w:t xml:space="preserve"> still gets to publish opinion pieces in the WSJ</w:t>
      </w:r>
      <w:r>
        <w:t xml:space="preserve">. And while I often find them interesting, </w:t>
      </w:r>
      <w:r w:rsidRPr="000F4875">
        <w:rPr>
          <w:rStyle w:val="StyleUnderline"/>
        </w:rPr>
        <w:t>any time he touches on technology</w:t>
      </w:r>
      <w:r>
        <w:t xml:space="preserve"> in almost any manner, </w:t>
      </w:r>
      <w:r w:rsidRPr="000F4875">
        <w:rPr>
          <w:rStyle w:val="StyleUnderline"/>
        </w:rPr>
        <w:t xml:space="preserve">he </w:t>
      </w:r>
      <w:r w:rsidRPr="00583495">
        <w:rPr>
          <w:rStyle w:val="StyleUnderline"/>
          <w:highlight w:val="yellow"/>
        </w:rPr>
        <w:t xml:space="preserve">seems to </w:t>
      </w:r>
      <w:r w:rsidRPr="00583495">
        <w:rPr>
          <w:rStyle w:val="Emphasis"/>
          <w:highlight w:val="yellow"/>
        </w:rPr>
        <w:t>fall flat on his face</w:t>
      </w:r>
      <w:r w:rsidRPr="000F4875">
        <w:rPr>
          <w:rStyle w:val="StyleUnderline"/>
        </w:rPr>
        <w:t xml:space="preserve">, often </w:t>
      </w:r>
      <w:r w:rsidRPr="00583495">
        <w:rPr>
          <w:rStyle w:val="StyleUnderline"/>
          <w:highlight w:val="yellow"/>
        </w:rPr>
        <w:t xml:space="preserve">in </w:t>
      </w:r>
      <w:r w:rsidRPr="00583495">
        <w:rPr>
          <w:rStyle w:val="Emphasis"/>
          <w:highlight w:val="yellow"/>
        </w:rPr>
        <w:t>embarrassing</w:t>
      </w:r>
      <w:r w:rsidRPr="00583495">
        <w:rPr>
          <w:rStyle w:val="StyleUnderline"/>
          <w:highlight w:val="yellow"/>
        </w:rPr>
        <w:t xml:space="preserve"> ways</w:t>
      </w:r>
      <w:r>
        <w:t xml:space="preserve"> – such as the time he insisted the internet was invented by companies without government support (yes, he really argued that). </w:t>
      </w:r>
      <w:r w:rsidRPr="006578E2">
        <w:rPr>
          <w:rStyle w:val="StyleUnderline"/>
        </w:rPr>
        <w:t>Crovitz has</w:t>
      </w:r>
      <w:r>
        <w:t xml:space="preserve"> also been </w:t>
      </w:r>
      <w:r w:rsidRPr="006578E2">
        <w:rPr>
          <w:rStyle w:val="StyleUnderline"/>
        </w:rPr>
        <w:t>strongly pro-surveillance state</w:t>
      </w:r>
      <w:r>
        <w:t xml:space="preserve"> for years. He's attacked Wikileaks and Chelsea Manning by blatantly taking quotes out of context, and then last year, </w:t>
      </w:r>
      <w:r w:rsidRPr="006578E2">
        <w:rPr>
          <w:rStyle w:val="StyleUnderline"/>
        </w:rPr>
        <w:t>writing a column about</w:t>
      </w:r>
      <w:r>
        <w:t xml:space="preserve"> the </w:t>
      </w:r>
      <w:r w:rsidRPr="006578E2">
        <w:rPr>
          <w:rStyle w:val="StyleUnderline"/>
        </w:rPr>
        <w:t>Snowden</w:t>
      </w:r>
      <w:r>
        <w:t xml:space="preserve"> leaks </w:t>
      </w:r>
      <w:r w:rsidRPr="006578E2">
        <w:rPr>
          <w:rStyle w:val="StyleUnderline"/>
        </w:rPr>
        <w:t xml:space="preserve">that showed </w:t>
      </w:r>
      <w:r w:rsidRPr="00821D78">
        <w:rPr>
          <w:rStyle w:val="StyleUnderline"/>
          <w:highlight w:val="yellow"/>
        </w:rPr>
        <w:t>he doesn't understand</w:t>
      </w:r>
      <w:r w:rsidRPr="006578E2">
        <w:rPr>
          <w:rStyle w:val="StyleUnderline"/>
        </w:rPr>
        <w:t xml:space="preserve"> even </w:t>
      </w:r>
      <w:r w:rsidRPr="00821D78">
        <w:rPr>
          <w:rStyle w:val="Emphasis"/>
          <w:highlight w:val="yellow"/>
        </w:rPr>
        <w:t>the basic facts</w:t>
      </w:r>
      <w:r w:rsidRPr="006578E2">
        <w:rPr>
          <w:rStyle w:val="StyleUnderline"/>
        </w:rPr>
        <w:t>. Crovitz tends to see the world the way he wants to see it, rather than the way it really is</w:t>
      </w:r>
      <w:r>
        <w:t xml:space="preserve">. </w:t>
      </w:r>
    </w:p>
    <w:p w14:paraId="08C4DB87" w14:textId="77777777" w:rsidR="00821D78" w:rsidRDefault="00821D78" w:rsidP="00821D78">
      <w:r w:rsidRPr="006578E2">
        <w:rPr>
          <w:rStyle w:val="StyleUnderline"/>
        </w:rPr>
        <w:t>His latest is no exception, repeating</w:t>
      </w:r>
      <w:r>
        <w:t xml:space="preserve"> a bunch of </w:t>
      </w:r>
      <w:r w:rsidRPr="006578E2">
        <w:rPr>
          <w:rStyle w:val="StyleUnderline"/>
        </w:rPr>
        <w:t>bogus or debunked claims to argue that the tech industry should</w:t>
      </w:r>
      <w:r>
        <w:t xml:space="preserve"> happily </w:t>
      </w:r>
      <w:r w:rsidRPr="006578E2">
        <w:rPr>
          <w:rStyle w:val="StyleUnderline"/>
        </w:rPr>
        <w:t>insert back doors into technology to aid</w:t>
      </w:r>
      <w:r>
        <w:t xml:space="preserve"> in </w:t>
      </w:r>
      <w:r w:rsidRPr="006578E2">
        <w:rPr>
          <w:rStyle w:val="StyleUnderline"/>
        </w:rPr>
        <w:t>surveillance. He kicks it off by both repeating the false claim concerning</w:t>
      </w:r>
      <w:r>
        <w:t xml:space="preserve"> how "subway bomber" Najibullah </w:t>
      </w:r>
      <w:r w:rsidRPr="006578E2">
        <w:rPr>
          <w:rStyle w:val="StyleUnderline"/>
        </w:rPr>
        <w:t>Zazi</w:t>
      </w:r>
      <w:r>
        <w:t xml:space="preserve"> was caught</w:t>
      </w:r>
      <w:r w:rsidRPr="006578E2">
        <w:rPr>
          <w:rStyle w:val="StyleUnderline"/>
        </w:rPr>
        <w:t>, but also totally misunderstanding the difference between encrypting data on a device and encrypting data in transit</w:t>
      </w:r>
      <w:r>
        <w:t>:</w:t>
      </w:r>
    </w:p>
    <w:p w14:paraId="03268E02" w14:textId="77777777" w:rsidR="00821D78" w:rsidRDefault="00821D78" w:rsidP="00821D78">
      <w:pPr>
        <w:ind w:left="720"/>
      </w:pPr>
      <w:r>
        <w:t xml:space="preserve">It’s a good thing Najibullah Zazi didn’t have access to a modern iPhone or Android device a few years ago when he plotted to blow up New York City subway stations. He was caught because his email was tapped by intelligence agencies—a practice that Silicon Valley firms recently decided the U.S. government is no longer permitted. </w:t>
      </w:r>
    </w:p>
    <w:p w14:paraId="79228C89" w14:textId="77777777" w:rsidR="00821D78" w:rsidRDefault="00821D78" w:rsidP="00821D78">
      <w:pPr>
        <w:ind w:left="720"/>
      </w:pPr>
      <w:r>
        <w:t>Apple , Google, Facebook and others are playing with fire, or in the case of Zazi with a plot to blow up subway stations under Grand Central and Times Square on Sept. 11, 2009. An Afghanistan native living in the U.S., Zazi became a suspect when he used his unencrypted Yahoo email account to double-check with his al Qaeda handler in Pakistan about the precise chemical mix to complete his bombs. Zazi and his collaborators, identified through phone records, were arrested shortly after he sent an email announcing the imminent attacks: “The marriage is ready.”</w:t>
      </w:r>
    </w:p>
    <w:p w14:paraId="3D764B40" w14:textId="77777777" w:rsidR="00821D78" w:rsidRPr="00FC5C19" w:rsidRDefault="00821D78" w:rsidP="00821D78">
      <w:pPr>
        <w:rPr>
          <w:sz w:val="24"/>
          <w:u w:val="single"/>
        </w:rPr>
      </w:pPr>
      <w:r w:rsidRPr="00FC5C19">
        <w:rPr>
          <w:rStyle w:val="StyleUnderline"/>
        </w:rPr>
        <w:t xml:space="preserve">Except, no. It wouldn't have mattered if he had a modern iPhone or Android device because whether or not email is encrypted is entirely unrelated to whether or not data on the device is encrypted. What Apple and Google are promising now is to encrypt data on the device. Even if that was turned on, if you send an unencrypted email, it's still available to be viewed. Crovitz is comparing two completely different things and doesn't seem to realize it. What kind of standards does the WSJ have when it allows such false arguments to be published uncritically? </w:t>
      </w:r>
    </w:p>
    <w:p w14:paraId="7E319ACE" w14:textId="77777777" w:rsidR="00821D78" w:rsidRDefault="00821D78" w:rsidP="00821D78">
      <w:r>
        <w:t xml:space="preserve">Furthermore, the fact that Zazi sent an unencrypted email via Yahoo was a different issue. And Yahoo encrypted all its email connections a while ago, and no one freaked out at the time. Even so, that's unimportant, because </w:t>
      </w:r>
      <w:r w:rsidRPr="00821D78">
        <w:rPr>
          <w:rStyle w:val="StyleUnderline"/>
          <w:highlight w:val="yellow"/>
        </w:rPr>
        <w:t>law enforcement</w:t>
      </w:r>
      <w:r w:rsidRPr="00FC5C19">
        <w:rPr>
          <w:rStyle w:val="StyleUnderline"/>
        </w:rPr>
        <w:t xml:space="preserve"> and the intelligence community </w:t>
      </w:r>
      <w:r w:rsidRPr="00821D78">
        <w:rPr>
          <w:rStyle w:val="StyleUnderline"/>
          <w:highlight w:val="yellow"/>
        </w:rPr>
        <w:t>can and do still read emails with a warrant</w:t>
      </w:r>
      <w:r w:rsidRPr="00FC5C19">
        <w:rPr>
          <w:rStyle w:val="StyleUnderline"/>
        </w:rPr>
        <w:t>. And</w:t>
      </w:r>
      <w:r>
        <w:t xml:space="preserve">, as was made clear by many in the analysis of the </w:t>
      </w:r>
      <w:r w:rsidRPr="00FC5C19">
        <w:rPr>
          <w:rStyle w:val="StyleUnderline"/>
        </w:rPr>
        <w:t>Zazi</w:t>
      </w:r>
      <w:r>
        <w:t xml:space="preserve"> case, he </w:t>
      </w:r>
      <w:r w:rsidRPr="00FC5C19">
        <w:rPr>
          <w:rStyle w:val="StyleUnderline"/>
        </w:rPr>
        <w:t xml:space="preserve">had been watched by law enforcement for a while. The phone </w:t>
      </w:r>
      <w:r w:rsidRPr="00821D78">
        <w:rPr>
          <w:rStyle w:val="StyleUnderline"/>
          <w:highlight w:val="yellow"/>
        </w:rPr>
        <w:t>encryption</w:t>
      </w:r>
      <w:r w:rsidRPr="00FC5C19">
        <w:rPr>
          <w:rStyle w:val="StyleUnderline"/>
        </w:rPr>
        <w:t xml:space="preserve"> that Google and Apple are discussing </w:t>
      </w:r>
      <w:r w:rsidRPr="00821D78">
        <w:rPr>
          <w:rStyle w:val="StyleUnderline"/>
          <w:highlight w:val="yellow"/>
        </w:rPr>
        <w:t>would have had no impact whatsoever on</w:t>
      </w:r>
      <w:r w:rsidRPr="00FC5C19">
        <w:rPr>
          <w:rStyle w:val="StyleUnderline"/>
        </w:rPr>
        <w:t xml:space="preserve"> the </w:t>
      </w:r>
      <w:r w:rsidRPr="00821D78">
        <w:rPr>
          <w:rStyle w:val="StyleUnderline"/>
          <w:highlight w:val="yellow"/>
        </w:rPr>
        <w:t>Zazi</w:t>
      </w:r>
      <w:r w:rsidRPr="00FC5C19">
        <w:rPr>
          <w:rStyle w:val="StyleUnderline"/>
        </w:rPr>
        <w:t xml:space="preserve"> case</w:t>
      </w:r>
      <w:r>
        <w:t xml:space="preserve">. So why even bring it up, other than pure surveillance state FUD? </w:t>
      </w:r>
    </w:p>
    <w:p w14:paraId="500CD8C1" w14:textId="77777777" w:rsidR="00821D78" w:rsidRDefault="00821D78" w:rsidP="00821D78">
      <w:r>
        <w:t xml:space="preserve">But, </w:t>
      </w:r>
      <w:r w:rsidRPr="00C57966">
        <w:rPr>
          <w:rStyle w:val="StyleUnderline"/>
        </w:rPr>
        <w:t>to someone as ignorant of the basics as Crovitz, it's an opportunity to double down</w:t>
      </w:r>
      <w:r>
        <w:t>.</w:t>
      </w:r>
    </w:p>
    <w:p w14:paraId="17E45123" w14:textId="77777777" w:rsidR="00821D78" w:rsidRDefault="00821D78" w:rsidP="00821D78">
      <w:pPr>
        <w:ind w:left="720"/>
      </w:pPr>
      <w:r>
        <w:t>The Zazi example (he pleaded guilty to conspiracy charges and awaits sentencing) highlights the risks that Silicon Valley firms are taking with their reputations by making it impossible for intelligence agencies or law enforcement to gain access to these communications.</w:t>
      </w:r>
    </w:p>
    <w:p w14:paraId="2D096A35" w14:textId="77777777" w:rsidR="00821D78" w:rsidRDefault="00821D78" w:rsidP="00821D78">
      <w:r>
        <w:t xml:space="preserve">Except, again, that's not true. </w:t>
      </w:r>
      <w:r w:rsidRPr="00C57966">
        <w:rPr>
          <w:rStyle w:val="StyleUnderline"/>
        </w:rPr>
        <w:t xml:space="preserve">Intelligence agencies and law enforcement would still have access to communications in transit </w:t>
      </w:r>
      <w:r>
        <w:rPr>
          <w:rStyle w:val="StyleUnderline"/>
        </w:rPr>
        <w:t>–</w:t>
      </w:r>
      <w:r w:rsidRPr="00C57966">
        <w:rPr>
          <w:rStyle w:val="StyleUnderline"/>
        </w:rPr>
        <w:t xml:space="preserve"> just not data held on his phone directly</w:t>
      </w:r>
      <w:r>
        <w:t xml:space="preserve"> (which they wouldn't have unless they got the phone itself). Second, </w:t>
      </w:r>
      <w:r w:rsidRPr="00821D78">
        <w:rPr>
          <w:rStyle w:val="StyleUnderline"/>
          <w:highlight w:val="yellow"/>
        </w:rPr>
        <w:t>it still wouldn't be "impossible" to get</w:t>
      </w:r>
      <w:r w:rsidRPr="00C57966">
        <w:rPr>
          <w:rStyle w:val="StyleUnderline"/>
        </w:rPr>
        <w:t xml:space="preserve"> the </w:t>
      </w:r>
      <w:r w:rsidRPr="00821D78">
        <w:rPr>
          <w:rStyle w:val="StyleUnderline"/>
          <w:highlight w:val="yellow"/>
        </w:rPr>
        <w:t>info</w:t>
      </w:r>
      <w:r w:rsidRPr="00C57966">
        <w:rPr>
          <w:rStyle w:val="StyleUnderline"/>
        </w:rPr>
        <w:t>rmation. They could either crack the encryption or issue a subpoena ordering the phone's owner to unlock the data</w:t>
      </w:r>
      <w:r>
        <w:t xml:space="preserve"> (or potentially face a potential contempt of court ruling). While there are some 5th Amendment concerns with that latter route, it's still not "impossible." And it's not about communications. </w:t>
      </w:r>
      <w:r w:rsidRPr="00821D78">
        <w:rPr>
          <w:rStyle w:val="StyleUnderline"/>
          <w:highlight w:val="yellow"/>
        </w:rPr>
        <w:t>Crovitz is</w:t>
      </w:r>
      <w:r w:rsidRPr="00C57966">
        <w:rPr>
          <w:rStyle w:val="StyleUnderline"/>
        </w:rPr>
        <w:t xml:space="preserve"> just </w:t>
      </w:r>
      <w:r w:rsidRPr="00821D78">
        <w:rPr>
          <w:rStyle w:val="Emphasis"/>
          <w:highlight w:val="yellow"/>
        </w:rPr>
        <w:t>totally ignorant</w:t>
      </w:r>
      <w:r w:rsidRPr="00821D78">
        <w:rPr>
          <w:rStyle w:val="StyleUnderline"/>
          <w:highlight w:val="yellow"/>
        </w:rPr>
        <w:t xml:space="preserve"> of what he's writing about</w:t>
      </w:r>
      <w:r>
        <w:t>.</w:t>
      </w:r>
    </w:p>
    <w:p w14:paraId="61DED3CA" w14:textId="77777777" w:rsidR="00821D78" w:rsidRDefault="00821D78" w:rsidP="00821D78"/>
    <w:p w14:paraId="5C747ABC" w14:textId="67780E95" w:rsidR="00821D78" w:rsidRPr="00821D78" w:rsidRDefault="00821D78" w:rsidP="00821D78">
      <w:pPr>
        <w:pStyle w:val="Heading4"/>
      </w:pPr>
      <w:r>
        <w:t xml:space="preserve">Crovitz’s argument requires </w:t>
      </w:r>
      <w:r>
        <w:rPr>
          <w:u w:val="single"/>
        </w:rPr>
        <w:t>banning math</w:t>
      </w:r>
      <w:r>
        <w:t xml:space="preserve">. </w:t>
      </w:r>
    </w:p>
    <w:p w14:paraId="7B95671E" w14:textId="77777777" w:rsidR="00821D78" w:rsidRPr="00D01DD1" w:rsidRDefault="00821D78" w:rsidP="00821D78">
      <w:r w:rsidRPr="00F33CF4">
        <w:rPr>
          <w:rStyle w:val="Style13ptBold"/>
        </w:rPr>
        <w:t>Kocher 15</w:t>
      </w:r>
      <w:r>
        <w:t xml:space="preserve"> — Paul Kocher, President and Chief S</w:t>
      </w:r>
      <w:r w:rsidRPr="00D01DD1">
        <w:t>cientist of Cryptography Research, Inc.</w:t>
      </w:r>
      <w:r>
        <w:t>—a</w:t>
      </w:r>
      <w:r w:rsidRPr="00D01DD1">
        <w:t xml:space="preserve"> cryptography company specializing in applied cryptographic engineering</w:t>
      </w:r>
      <w:r>
        <w:t xml:space="preserve">, Member of the </w:t>
      </w:r>
      <w:r w:rsidRPr="0085435E">
        <w:t>National Academy of Engineering</w:t>
      </w:r>
      <w:r>
        <w:t xml:space="preserve"> and the </w:t>
      </w:r>
      <w:r w:rsidRPr="0085435E">
        <w:t>National Cyber Security Hall of Fame</w:t>
      </w:r>
      <w:r>
        <w:t>, 2015 (“</w:t>
      </w:r>
      <w:r w:rsidRPr="00F33CF4">
        <w:t>It’s Still 2+2=4 for NSA and ISIS</w:t>
      </w:r>
      <w:r>
        <w:t xml:space="preserve">,” </w:t>
      </w:r>
      <w:r>
        <w:rPr>
          <w:i/>
        </w:rPr>
        <w:t xml:space="preserve">Wall Street Journal </w:t>
      </w:r>
      <w:r>
        <w:t>— Letter to the Editor, July 14</w:t>
      </w:r>
      <w:r w:rsidRPr="00F33CF4">
        <w:rPr>
          <w:vertAlign w:val="superscript"/>
        </w:rPr>
        <w:t>th</w:t>
      </w:r>
      <w:r>
        <w:t xml:space="preserve">, Available Online at </w:t>
      </w:r>
      <w:hyperlink r:id="rId47" w:history="1">
        <w:r w:rsidRPr="006D67A8">
          <w:rPr>
            <w:rStyle w:val="Hyperlink"/>
          </w:rPr>
          <w:t>http://www.wsj.com/articles/its-still-2-2-4-for-nsa-and-isis-1436908138</w:t>
        </w:r>
      </w:hyperlink>
      <w:r>
        <w:t>, Accessed 07-20-2015)</w:t>
      </w:r>
    </w:p>
    <w:p w14:paraId="2DA1EE86" w14:textId="77777777" w:rsidR="00821D78" w:rsidRDefault="00821D78" w:rsidP="00821D78">
      <w:r>
        <w:t xml:space="preserve">L. Gordon </w:t>
      </w:r>
      <w:r w:rsidRPr="002042CE">
        <w:rPr>
          <w:rStyle w:val="StyleUnderline"/>
        </w:rPr>
        <w:t>Crovitz is puzzled that Silicon Valley can’t stop terrorists from using strong encryption</w:t>
      </w:r>
      <w:r>
        <w:t xml:space="preserve"> (“Why Terrorists Love Silicon Valley,” Information Age, July 6). </w:t>
      </w:r>
      <w:r w:rsidRPr="002042CE">
        <w:rPr>
          <w:rStyle w:val="StyleUnderline"/>
        </w:rPr>
        <w:t xml:space="preserve">The reason is simple. </w:t>
      </w:r>
      <w:r w:rsidRPr="00906392">
        <w:rPr>
          <w:rStyle w:val="StyleUnderline"/>
          <w:highlight w:val="yellow"/>
        </w:rPr>
        <w:t>Encryption methods are</w:t>
      </w:r>
      <w:r w:rsidRPr="002042CE">
        <w:rPr>
          <w:rStyle w:val="StyleUnderline"/>
        </w:rPr>
        <w:t xml:space="preserve"> nothing more than </w:t>
      </w:r>
      <w:r w:rsidRPr="00906392">
        <w:rPr>
          <w:rStyle w:val="Emphasis"/>
          <w:highlight w:val="yellow"/>
        </w:rPr>
        <w:t>math</w:t>
      </w:r>
      <w:r w:rsidRPr="00906392">
        <w:rPr>
          <w:rStyle w:val="Emphasis"/>
        </w:rPr>
        <w:t>ematics</w:t>
      </w:r>
      <w:r w:rsidRPr="002042CE">
        <w:rPr>
          <w:rStyle w:val="StyleUnderline"/>
        </w:rPr>
        <w:t xml:space="preserve">. Silicon Valley </w:t>
      </w:r>
      <w:r w:rsidRPr="00906392">
        <w:rPr>
          <w:rStyle w:val="StyleUnderline"/>
          <w:highlight w:val="yellow"/>
        </w:rPr>
        <w:t>companies cannot make math</w:t>
      </w:r>
      <w:r w:rsidRPr="002042CE">
        <w:rPr>
          <w:rStyle w:val="StyleUnderline"/>
        </w:rPr>
        <w:t xml:space="preserve">ematics </w:t>
      </w:r>
      <w:r w:rsidRPr="00906392">
        <w:rPr>
          <w:rStyle w:val="StyleUnderline"/>
          <w:highlight w:val="yellow"/>
        </w:rPr>
        <w:t>work differently for terrorists</w:t>
      </w:r>
      <w:r>
        <w:t>.</w:t>
      </w:r>
    </w:p>
    <w:p w14:paraId="384851A3" w14:textId="77777777" w:rsidR="00821D78" w:rsidRDefault="00821D78" w:rsidP="00821D78">
      <w:r>
        <w:t xml:space="preserve">Mr. </w:t>
      </w:r>
      <w:r w:rsidRPr="00583495">
        <w:rPr>
          <w:rStyle w:val="StyleUnderline"/>
          <w:highlight w:val="yellow"/>
        </w:rPr>
        <w:t>Crovitz imagines</w:t>
      </w:r>
      <w:r w:rsidRPr="002042CE">
        <w:rPr>
          <w:rStyle w:val="StyleUnderline"/>
        </w:rPr>
        <w:t xml:space="preserve"> our </w:t>
      </w:r>
      <w:r w:rsidRPr="00583495">
        <w:rPr>
          <w:rStyle w:val="StyleUnderline"/>
          <w:highlight w:val="yellow"/>
        </w:rPr>
        <w:t>government might</w:t>
      </w:r>
      <w:r w:rsidRPr="002042CE">
        <w:rPr>
          <w:rStyle w:val="StyleUnderline"/>
        </w:rPr>
        <w:t xml:space="preserve"> seek to </w:t>
      </w:r>
      <w:r w:rsidRPr="00583495">
        <w:rPr>
          <w:rStyle w:val="StyleUnderline"/>
          <w:highlight w:val="yellow"/>
        </w:rPr>
        <w:t>ban unbreakable crypto. Software, compilers, math textbooks and other</w:t>
      </w:r>
      <w:r w:rsidRPr="002042CE">
        <w:rPr>
          <w:rStyle w:val="StyleUnderline"/>
        </w:rPr>
        <w:t xml:space="preserve"> widely available </w:t>
      </w:r>
      <w:r w:rsidRPr="00583495">
        <w:rPr>
          <w:rStyle w:val="StyleUnderline"/>
          <w:highlight w:val="yellow"/>
        </w:rPr>
        <w:t>materials</w:t>
      </w:r>
      <w:r w:rsidRPr="002042CE">
        <w:rPr>
          <w:rStyle w:val="StyleUnderline"/>
        </w:rPr>
        <w:t xml:space="preserve"> that make it simple for individuals to create their own crypto </w:t>
      </w:r>
      <w:r w:rsidRPr="00583495">
        <w:rPr>
          <w:rStyle w:val="StyleUnderline"/>
          <w:highlight w:val="yellow"/>
        </w:rPr>
        <w:t>would</w:t>
      </w:r>
      <w:r w:rsidRPr="002042CE">
        <w:rPr>
          <w:rStyle w:val="StyleUnderline"/>
        </w:rPr>
        <w:t xml:space="preserve"> all </w:t>
      </w:r>
      <w:r w:rsidRPr="00583495">
        <w:rPr>
          <w:rStyle w:val="StyleUnderline"/>
          <w:highlight w:val="yellow"/>
        </w:rPr>
        <w:t>have to be tightly regulated. Terrorists could</w:t>
      </w:r>
      <w:r>
        <w:t xml:space="preserve">, of course, </w:t>
      </w:r>
      <w:r w:rsidRPr="00583495">
        <w:rPr>
          <w:rStyle w:val="StyleUnderline"/>
          <w:highlight w:val="yellow"/>
        </w:rPr>
        <w:t>still use codewords or abstract poetry, so these would</w:t>
      </w:r>
      <w:r w:rsidRPr="002042CE">
        <w:rPr>
          <w:rStyle w:val="StyleUnderline"/>
        </w:rPr>
        <w:t xml:space="preserve"> naturally </w:t>
      </w:r>
      <w:r w:rsidRPr="00583495">
        <w:rPr>
          <w:rStyle w:val="StyleUnderline"/>
          <w:highlight w:val="yellow"/>
        </w:rPr>
        <w:t>need to be banned. Identical laws would</w:t>
      </w:r>
      <w:r w:rsidRPr="002042CE">
        <w:rPr>
          <w:rStyle w:val="StyleUnderline"/>
        </w:rPr>
        <w:t xml:space="preserve"> also </w:t>
      </w:r>
      <w:r w:rsidRPr="00583495">
        <w:rPr>
          <w:rStyle w:val="StyleUnderline"/>
          <w:highlight w:val="yellow"/>
        </w:rPr>
        <w:t xml:space="preserve">have to be passed and enforced </w:t>
      </w:r>
      <w:r w:rsidRPr="00583495">
        <w:rPr>
          <w:rStyle w:val="Emphasis"/>
          <w:highlight w:val="yellow"/>
        </w:rPr>
        <w:t>in every country</w:t>
      </w:r>
      <w:r>
        <w:t>.</w:t>
      </w:r>
    </w:p>
    <w:p w14:paraId="27F77C9E" w14:textId="77777777" w:rsidR="00821D78" w:rsidRPr="00821D78" w:rsidRDefault="00821D78" w:rsidP="00821D78"/>
    <w:p w14:paraId="077532E7" w14:textId="6E166682" w:rsidR="00B61E45" w:rsidRDefault="00821D78" w:rsidP="00B61E45">
      <w:pPr>
        <w:pStyle w:val="Heading4"/>
      </w:pPr>
      <w:r>
        <w:t xml:space="preserve">Crovitz’s argument doesn’t make sense. The FBI still has </w:t>
      </w:r>
      <w:r w:rsidRPr="00821D78">
        <w:rPr>
          <w:u w:val="single"/>
        </w:rPr>
        <w:t>many investigative tools</w:t>
      </w:r>
      <w:r>
        <w:t xml:space="preserve">. </w:t>
      </w:r>
    </w:p>
    <w:p w14:paraId="362E84E9" w14:textId="77777777" w:rsidR="00B61E45" w:rsidRPr="0006192C" w:rsidRDefault="00B61E45" w:rsidP="00B61E45">
      <w:r w:rsidRPr="00451788">
        <w:rPr>
          <w:rStyle w:val="Style13ptBold"/>
        </w:rPr>
        <w:t>Yakowicz 15</w:t>
      </w:r>
      <w:r>
        <w:t xml:space="preserve"> — Will Yakowicz, Staff W</w:t>
      </w:r>
      <w:r w:rsidRPr="00451788">
        <w:t xml:space="preserve">riter for </w:t>
      </w:r>
      <w:r w:rsidRPr="00451788">
        <w:rPr>
          <w:i/>
        </w:rPr>
        <w:t>Inc.</w:t>
      </w:r>
      <w:r w:rsidRPr="00451788">
        <w:t xml:space="preserve"> magazine</w:t>
      </w:r>
      <w:r>
        <w:t>, holds a B.A. in Journalism and English Literature from New York University, 2015</w:t>
      </w:r>
      <w:r w:rsidRPr="00451788">
        <w:t xml:space="preserve"> </w:t>
      </w:r>
      <w:r>
        <w:t>(“</w:t>
      </w:r>
      <w:r w:rsidRPr="0006192C">
        <w:t>What the Government Gets Wrong About Cybersecurity</w:t>
      </w:r>
      <w:r>
        <w:t xml:space="preserve">,” </w:t>
      </w:r>
      <w:r>
        <w:rPr>
          <w:i/>
        </w:rPr>
        <w:t>Inc.</w:t>
      </w:r>
      <w:r>
        <w:t>, July 7</w:t>
      </w:r>
      <w:r w:rsidRPr="00451788">
        <w:rPr>
          <w:vertAlign w:val="superscript"/>
        </w:rPr>
        <w:t>th</w:t>
      </w:r>
      <w:r>
        <w:t xml:space="preserve">, Available Online at </w:t>
      </w:r>
      <w:hyperlink r:id="rId48" w:history="1">
        <w:r w:rsidRPr="006D67A8">
          <w:rPr>
            <w:rStyle w:val="Hyperlink"/>
          </w:rPr>
          <w:t>http://www.inc.com/will-yakowicz/is-data-encryption-really-the-enemy-fbi-claims.html</w:t>
        </w:r>
      </w:hyperlink>
      <w:r>
        <w:t>, Accessed 07-20-2015)</w:t>
      </w:r>
    </w:p>
    <w:p w14:paraId="31ADB2F1" w14:textId="77777777" w:rsidR="00B61E45" w:rsidRDefault="00B61E45" w:rsidP="00B61E45">
      <w:r>
        <w:t>A Senate Judiciary Committee hearing on Wednesday is set to put a spotlight on the fine line tech companies must walk between keeping users' data private and making it available to the government in matters of national security.</w:t>
      </w:r>
    </w:p>
    <w:p w14:paraId="6FB68849" w14:textId="77777777" w:rsidR="00B61E45" w:rsidRDefault="00B61E45" w:rsidP="00B61E45">
      <w:r>
        <w:t xml:space="preserve">Edward </w:t>
      </w:r>
      <w:r w:rsidRPr="009F7D43">
        <w:rPr>
          <w:rStyle w:val="StyleUnderline"/>
        </w:rPr>
        <w:t>Snowden's revelations</w:t>
      </w:r>
      <w:r>
        <w:t xml:space="preserve"> about the National Security Agency's surveillance programs, </w:t>
      </w:r>
      <w:r w:rsidRPr="009F7D43">
        <w:rPr>
          <w:rStyle w:val="StyleUnderline"/>
        </w:rPr>
        <w:t>coupled with a deluge of data breaches</w:t>
      </w:r>
      <w:r>
        <w:t xml:space="preserve">, </w:t>
      </w:r>
      <w:r w:rsidRPr="009F7D43">
        <w:rPr>
          <w:rStyle w:val="StyleUnderline"/>
        </w:rPr>
        <w:t>led to an outcry for better privacy and security measures. Tech companies listened, and have been beefing up security features</w:t>
      </w:r>
      <w:r>
        <w:t xml:space="preserve"> in consumer products. In May, Apple, Facebook, Google, and others sent a letter to President Obama urging him to shoot down proposals that would force them to enfeeble the security of their products to help law enforcement access encrypted data more easily.</w:t>
      </w:r>
    </w:p>
    <w:p w14:paraId="48975653" w14:textId="77777777" w:rsidR="00B61E45" w:rsidRDefault="00B61E45" w:rsidP="00B61E45">
      <w:r>
        <w:t xml:space="preserve">On the other side of the debate, FBI director James </w:t>
      </w:r>
      <w:r w:rsidRPr="009F7D43">
        <w:rPr>
          <w:rStyle w:val="StyleUnderline"/>
        </w:rPr>
        <w:t>Comey has waged a campaign against encryption</w:t>
      </w:r>
      <w:r>
        <w:t>, stating that if his agency cannot intercept internet communications, it will not be able to save citizens from terror attacks. During a speech, Comey said, "encryption threatens to lead all of us to a very dark place."</w:t>
      </w:r>
    </w:p>
    <w:p w14:paraId="70D78717" w14:textId="77777777" w:rsidR="00B61E45" w:rsidRDefault="00B61E45" w:rsidP="00B61E45">
      <w:r>
        <w:t xml:space="preserve">Earlier this week, L. Gordon </w:t>
      </w:r>
      <w:r w:rsidRPr="009F7D43">
        <w:rPr>
          <w:rStyle w:val="StyleUnderline"/>
        </w:rPr>
        <w:t>Crovitz</w:t>
      </w:r>
      <w:r>
        <w:t xml:space="preserve">, a former publisher of the The Wall Street Journal, </w:t>
      </w:r>
      <w:r w:rsidRPr="009F7D43">
        <w:rPr>
          <w:rStyle w:val="StyleUnderline"/>
        </w:rPr>
        <w:t>echoed Comey's concerns in an op-ed in the WSJ</w:t>
      </w:r>
      <w:r>
        <w:t xml:space="preserve"> entitled, "Why Terrorists Love Silicon Valley." The column contends that tech companies have made consumer products too secure with end-to-end encryption. Crovitz says when the FBI asked tech companies to find a way to balance privacy encryption and court-ordered legal searches, the technologists said it was impossible.</w:t>
      </w:r>
    </w:p>
    <w:p w14:paraId="17666E80" w14:textId="77777777" w:rsidR="00B61E45" w:rsidRDefault="00B61E45" w:rsidP="00B61E45">
      <w:r>
        <w:t>"Terror attacks are increasingly planned online, outside the reach of intelligence and law enforcement," Crovitz writes. "Once a recruit is identified, ISIS tells him to switch to an encrypted smartphone. Legal wiretaps are useless because the signal is indecipherable. Even when the devices are lawfully seized through court orders, intelligence and law-enforcement agencies are unable to retrieve data from them."</w:t>
      </w:r>
    </w:p>
    <w:p w14:paraId="4FA9E2C4" w14:textId="77777777" w:rsidR="00B61E45" w:rsidRDefault="00B61E45" w:rsidP="00B61E45">
      <w:r w:rsidRPr="00F71943">
        <w:rPr>
          <w:rStyle w:val="StyleUnderline"/>
        </w:rPr>
        <w:t>Not only is this</w:t>
      </w:r>
      <w:r>
        <w:t xml:space="preserve"> kind of </w:t>
      </w:r>
      <w:r w:rsidRPr="00F71943">
        <w:rPr>
          <w:rStyle w:val="StyleUnderline"/>
        </w:rPr>
        <w:t xml:space="preserve">language irresponsible, linking encryption to terrorism, </w:t>
      </w:r>
      <w:r w:rsidRPr="007709C9">
        <w:rPr>
          <w:rStyle w:val="StyleUnderline"/>
          <w:highlight w:val="yellow"/>
        </w:rPr>
        <w:t>Crovitz's fearmongering article seems to hold up Comey's campaign</w:t>
      </w:r>
      <w:r w:rsidRPr="00F71943">
        <w:rPr>
          <w:rStyle w:val="StyleUnderline"/>
        </w:rPr>
        <w:t xml:space="preserve"> against encryption </w:t>
      </w:r>
      <w:r w:rsidRPr="007709C9">
        <w:rPr>
          <w:rStyle w:val="StyleUnderline"/>
          <w:highlight w:val="yellow"/>
        </w:rPr>
        <w:t>as</w:t>
      </w:r>
      <w:r w:rsidRPr="00F71943">
        <w:rPr>
          <w:rStyle w:val="StyleUnderline"/>
        </w:rPr>
        <w:t xml:space="preserve"> the unvarnished </w:t>
      </w:r>
      <w:r w:rsidRPr="007709C9">
        <w:rPr>
          <w:rStyle w:val="StyleUnderline"/>
          <w:highlight w:val="yellow"/>
        </w:rPr>
        <w:t>truth</w:t>
      </w:r>
      <w:r w:rsidRPr="00F71943">
        <w:rPr>
          <w:rStyle w:val="StyleUnderline"/>
        </w:rPr>
        <w:t xml:space="preserve">. Data </w:t>
      </w:r>
      <w:r w:rsidRPr="007709C9">
        <w:rPr>
          <w:rStyle w:val="StyleUnderline"/>
          <w:highlight w:val="yellow"/>
        </w:rPr>
        <w:t xml:space="preserve">encryption will </w:t>
      </w:r>
      <w:r w:rsidRPr="007709C9">
        <w:rPr>
          <w:rStyle w:val="Emphasis"/>
          <w:highlight w:val="yellow"/>
        </w:rPr>
        <w:t>not</w:t>
      </w:r>
      <w:r w:rsidRPr="007709C9">
        <w:rPr>
          <w:rStyle w:val="StyleUnderline"/>
          <w:highlight w:val="yellow"/>
        </w:rPr>
        <w:t xml:space="preserve"> result in the U.S. getting attacked</w:t>
      </w:r>
      <w:r w:rsidRPr="00F71943">
        <w:rPr>
          <w:rStyle w:val="StyleUnderline"/>
        </w:rPr>
        <w:t>. Compelling tech businesses to tear down basic privacy measures in the service of fighting terrorism is a move back to a surveillance state</w:t>
      </w:r>
      <w:r>
        <w:t>.</w:t>
      </w:r>
    </w:p>
    <w:p w14:paraId="436D50DF" w14:textId="77777777" w:rsidR="00B61E45" w:rsidRDefault="00B61E45" w:rsidP="00B61E45">
      <w:r w:rsidRPr="00F71943">
        <w:rPr>
          <w:rStyle w:val="StyleUnderline"/>
        </w:rPr>
        <w:t xml:space="preserve">Post-9/11 fear led to a decade of mass surveillance. Considering how little was accomplished, it's clear that </w:t>
      </w:r>
      <w:r w:rsidRPr="007709C9">
        <w:rPr>
          <w:rStyle w:val="StyleUnderline"/>
          <w:highlight w:val="yellow"/>
        </w:rPr>
        <w:t>relying on</w:t>
      </w:r>
      <w:r w:rsidRPr="00F71943">
        <w:rPr>
          <w:rStyle w:val="StyleUnderline"/>
        </w:rPr>
        <w:t xml:space="preserve"> access to data and </w:t>
      </w:r>
      <w:r w:rsidRPr="007709C9">
        <w:rPr>
          <w:rStyle w:val="StyleUnderline"/>
          <w:highlight w:val="yellow"/>
        </w:rPr>
        <w:t>monitoring electronic communications is not the only way to prevent terrorist plots</w:t>
      </w:r>
      <w:r w:rsidRPr="00F71943">
        <w:rPr>
          <w:rStyle w:val="StyleUnderline"/>
        </w:rPr>
        <w:t>. Cyberattacks have started to cross over into the physical world</w:t>
      </w:r>
      <w:r>
        <w:rPr>
          <w:rStyle w:val="StyleUnderline"/>
        </w:rPr>
        <w:t>—</w:t>
      </w:r>
      <w:r>
        <w:t xml:space="preserve">because smartphones, appliances, and our country's infrastructure are all connected to the internet, </w:t>
      </w:r>
      <w:r w:rsidRPr="007709C9">
        <w:rPr>
          <w:rStyle w:val="StyleUnderline"/>
          <w:highlight w:val="yellow"/>
        </w:rPr>
        <w:t>our</w:t>
      </w:r>
      <w:r w:rsidRPr="00F71943">
        <w:rPr>
          <w:rStyle w:val="StyleUnderline"/>
        </w:rPr>
        <w:t xml:space="preserve"> nation's </w:t>
      </w:r>
      <w:r w:rsidRPr="007709C9">
        <w:rPr>
          <w:rStyle w:val="StyleUnderline"/>
          <w:highlight w:val="yellow"/>
        </w:rPr>
        <w:t xml:space="preserve">security actually </w:t>
      </w:r>
      <w:r w:rsidRPr="007709C9">
        <w:rPr>
          <w:rStyle w:val="Emphasis"/>
          <w:highlight w:val="yellow"/>
        </w:rPr>
        <w:t>depends on encryption</w:t>
      </w:r>
      <w:r>
        <w:t>.</w:t>
      </w:r>
    </w:p>
    <w:p w14:paraId="53C4426B" w14:textId="77777777" w:rsidR="00B61E45" w:rsidRDefault="00B61E45" w:rsidP="00B61E45">
      <w:r>
        <w:t xml:space="preserve">Meanwhile, </w:t>
      </w:r>
      <w:r w:rsidRPr="007709C9">
        <w:rPr>
          <w:rStyle w:val="StyleUnderline"/>
          <w:highlight w:val="yellow"/>
        </w:rPr>
        <w:t>encryption appears to have done little to foil law enforcement</w:t>
      </w:r>
      <w:r w:rsidRPr="00F71943">
        <w:rPr>
          <w:rStyle w:val="StyleUnderline"/>
        </w:rPr>
        <w:t xml:space="preserve">'s use of wire and electronic surveillance to bring down terrorists. </w:t>
      </w:r>
      <w:r w:rsidRPr="00906392">
        <w:rPr>
          <w:rStyle w:val="StyleUnderline"/>
          <w:highlight w:val="yellow"/>
        </w:rPr>
        <w:t>According to the</w:t>
      </w:r>
      <w:r>
        <w:t xml:space="preserve"> United States Courts' </w:t>
      </w:r>
      <w:r w:rsidRPr="00906392">
        <w:rPr>
          <w:rStyle w:val="StyleUnderline"/>
          <w:highlight w:val="yellow"/>
        </w:rPr>
        <w:t>Wiretap Report</w:t>
      </w:r>
      <w:r>
        <w:t xml:space="preserve"> 2014, </w:t>
      </w:r>
      <w:r w:rsidRPr="00906392">
        <w:rPr>
          <w:rStyle w:val="StyleUnderline"/>
          <w:highlight w:val="yellow"/>
        </w:rPr>
        <w:t>instances of encrypted devices interfering</w:t>
      </w:r>
      <w:r w:rsidRPr="00F71943">
        <w:rPr>
          <w:rStyle w:val="StyleUnderline"/>
        </w:rPr>
        <w:t xml:space="preserve"> with wiretaps </w:t>
      </w:r>
      <w:r w:rsidRPr="00906392">
        <w:rPr>
          <w:rStyle w:val="StyleUnderline"/>
          <w:highlight w:val="yellow"/>
        </w:rPr>
        <w:t>decreased</w:t>
      </w:r>
      <w:r w:rsidRPr="00F71943">
        <w:rPr>
          <w:rStyle w:val="StyleUnderline"/>
        </w:rPr>
        <w:t xml:space="preserve"> nearly </w:t>
      </w:r>
      <w:r w:rsidRPr="00906392">
        <w:rPr>
          <w:rStyle w:val="StyleUnderline"/>
          <w:highlight w:val="yellow"/>
        </w:rPr>
        <w:t>by half</w:t>
      </w:r>
      <w:r w:rsidRPr="00F71943">
        <w:rPr>
          <w:rStyle w:val="StyleUnderline"/>
        </w:rPr>
        <w:t xml:space="preserve"> from 2013 to 2014</w:t>
      </w:r>
      <w:r>
        <w:t xml:space="preserve">. Moreover, </w:t>
      </w:r>
      <w:r w:rsidRPr="00F71943">
        <w:rPr>
          <w:rStyle w:val="StyleUnderline"/>
        </w:rPr>
        <w:t>the report</w:t>
      </w:r>
      <w:r>
        <w:t xml:space="preserve"> also </w:t>
      </w:r>
      <w:r w:rsidRPr="00F71943">
        <w:rPr>
          <w:rStyle w:val="StyleUnderline"/>
        </w:rPr>
        <w:t xml:space="preserve">found that last year </w:t>
      </w:r>
      <w:r w:rsidRPr="00906392">
        <w:rPr>
          <w:rStyle w:val="StyleUnderline"/>
          <w:highlight w:val="yellow"/>
        </w:rPr>
        <w:t>the vast majority</w:t>
      </w:r>
      <w:r w:rsidRPr="00F71943">
        <w:rPr>
          <w:rStyle w:val="StyleUnderline"/>
        </w:rPr>
        <w:t xml:space="preserve"> of wiretaps </w:t>
      </w:r>
      <w:r w:rsidRPr="00906392">
        <w:rPr>
          <w:rStyle w:val="StyleUnderline"/>
          <w:highlight w:val="yellow"/>
        </w:rPr>
        <w:t>were granted for</w:t>
      </w:r>
      <w:r w:rsidRPr="00F71943">
        <w:rPr>
          <w:rStyle w:val="StyleUnderline"/>
        </w:rPr>
        <w:t xml:space="preserve"> investigations into </w:t>
      </w:r>
      <w:r w:rsidRPr="00906392">
        <w:rPr>
          <w:rStyle w:val="StyleUnderline"/>
          <w:highlight w:val="yellow"/>
        </w:rPr>
        <w:t>drug deals, not</w:t>
      </w:r>
      <w:r w:rsidRPr="00F71943">
        <w:rPr>
          <w:rStyle w:val="StyleUnderline"/>
        </w:rPr>
        <w:t xml:space="preserve"> potential </w:t>
      </w:r>
      <w:r w:rsidRPr="00906392">
        <w:rPr>
          <w:rStyle w:val="StyleUnderline"/>
          <w:highlight w:val="yellow"/>
        </w:rPr>
        <w:t>terrorist plots</w:t>
      </w:r>
      <w:r>
        <w:t>.</w:t>
      </w:r>
    </w:p>
    <w:p w14:paraId="2B34E0AF" w14:textId="77777777" w:rsidR="00B61E45" w:rsidRDefault="00B61E45" w:rsidP="00B61E45">
      <w:r w:rsidRPr="00906392">
        <w:rPr>
          <w:rStyle w:val="StyleUnderline"/>
          <w:highlight w:val="yellow"/>
        </w:rPr>
        <w:t>The FBI's claim</w:t>
      </w:r>
      <w:r w:rsidRPr="00F71943">
        <w:rPr>
          <w:rStyle w:val="StyleUnderline"/>
        </w:rPr>
        <w:t xml:space="preserve"> of being crippled if tech companies don't allow them to monitor electronic communications is a stretch</w:t>
      </w:r>
      <w:r>
        <w:t>, says David Gorodyansky, co-founder of virtual private network provider AnchorFree. "</w:t>
      </w:r>
      <w:r w:rsidRPr="00F71943">
        <w:rPr>
          <w:rStyle w:val="StyleUnderline"/>
        </w:rPr>
        <w:t xml:space="preserve">It </w:t>
      </w:r>
      <w:r w:rsidRPr="00906392">
        <w:rPr>
          <w:rStyle w:val="StyleUnderline"/>
          <w:highlight w:val="yellow"/>
        </w:rPr>
        <w:t xml:space="preserve">would presume the FBI was </w:t>
      </w:r>
      <w:r w:rsidRPr="00906392">
        <w:rPr>
          <w:rStyle w:val="Emphasis"/>
          <w:highlight w:val="yellow"/>
        </w:rPr>
        <w:t>completely useless</w:t>
      </w:r>
      <w:r w:rsidRPr="00906392">
        <w:rPr>
          <w:rStyle w:val="StyleUnderline"/>
          <w:highlight w:val="yellow"/>
        </w:rPr>
        <w:t xml:space="preserve"> before the internet</w:t>
      </w:r>
      <w:r w:rsidRPr="00F71943">
        <w:rPr>
          <w:rStyle w:val="StyleUnderline"/>
        </w:rPr>
        <w:t xml:space="preserve"> was created</w:t>
      </w:r>
      <w:r>
        <w:t xml:space="preserve">," he says. </w:t>
      </w:r>
    </w:p>
    <w:p w14:paraId="269C5CF0" w14:textId="77777777" w:rsidR="00B61E45" w:rsidRDefault="00B61E45" w:rsidP="00B61E45">
      <w:r>
        <w:t>AnchorFree helps its 350 million users surf the Web anonymously to prevent hackers from stealing their identity, advertising firms from selling their search history, and governments from censoring online activity. By default, the company does not collect any data on its users. When law enforcement agencies serve AnchorFree with subpoenas, it complies but has little information to share.</w:t>
      </w:r>
    </w:p>
    <w:p w14:paraId="57A621FA" w14:textId="77777777" w:rsidR="00B61E45" w:rsidRDefault="00B61E45" w:rsidP="00B61E45">
      <w:r>
        <w:t>Gorodyansky says greater dialogue between businesses, consumers, and government agencies can help to achieve a balance between privacy and public safety. He says if he were to be involved in these conversations, he would propose a system where every internet user has a default right to privacy and encryption. But that right can be lost if a user sets off a trigger like visiting a terrorist website, talking about or searching ways to make bombs, or other actions of that nature.</w:t>
      </w:r>
    </w:p>
    <w:p w14:paraId="1B7255E7" w14:textId="77777777" w:rsidR="00B61E45" w:rsidRDefault="00B61E45" w:rsidP="00B61E45">
      <w:r>
        <w:t xml:space="preserve">He estimates that </w:t>
      </w:r>
      <w:r w:rsidRPr="00CF7425">
        <w:rPr>
          <w:rStyle w:val="StyleUnderline"/>
        </w:rPr>
        <w:t>only 1 percent of people use the internet for criminal purposes. So why should everyone else be subject to invasions of privacy?</w:t>
      </w:r>
      <w:r>
        <w:t xml:space="preserve"> To illustrate his point, he mentions a friend of his who traveled to North Korea, where he noticed that none of the homes had curtains or blinds in the windows. When he asked why, his guide told him that if you cover your windows you have something to hide.</w:t>
      </w:r>
    </w:p>
    <w:p w14:paraId="0C564FD8" w14:textId="77777777" w:rsidR="00B61E45" w:rsidRDefault="00B61E45" w:rsidP="00B61E45">
      <w:r>
        <w:t>"</w:t>
      </w:r>
      <w:r w:rsidRPr="00CF7425">
        <w:rPr>
          <w:rStyle w:val="StyleUnderline"/>
        </w:rPr>
        <w:t>In North Korea, you have to keep your windows wide open so people can look inside</w:t>
      </w:r>
      <w:r>
        <w:t>," Gorodyansky says. "</w:t>
      </w:r>
      <w:r w:rsidRPr="00CF7425">
        <w:rPr>
          <w:rStyle w:val="StyleUnderline"/>
        </w:rPr>
        <w:t>Is that the society we want to create here?</w:t>
      </w:r>
      <w:r>
        <w:t>"</w:t>
      </w:r>
    </w:p>
    <w:p w14:paraId="1CCF3EDC" w14:textId="77777777" w:rsidR="00B61E45" w:rsidRDefault="00B61E45" w:rsidP="00B61E45"/>
    <w:p w14:paraId="55AB4D45" w14:textId="544656DE" w:rsidR="00B61E45" w:rsidRDefault="00B61E45" w:rsidP="00B61E45">
      <w:pPr>
        <w:pStyle w:val="Heading4"/>
      </w:pPr>
      <w:r>
        <w:t xml:space="preserve">Crovitz is </w:t>
      </w:r>
      <w:r w:rsidR="009934F3" w:rsidRPr="009934F3">
        <w:rPr>
          <w:u w:val="single"/>
        </w:rPr>
        <w:t>lying</w:t>
      </w:r>
      <w:r>
        <w:t xml:space="preserve"> about the Louisiana case.  </w:t>
      </w:r>
    </w:p>
    <w:p w14:paraId="27C0379E" w14:textId="77777777" w:rsidR="00B61E45" w:rsidRDefault="00B61E45" w:rsidP="00B61E45">
      <w:r w:rsidRPr="00885544">
        <w:rPr>
          <w:rStyle w:val="Style13ptBold"/>
        </w:rPr>
        <w:t>Masnick 14</w:t>
      </w:r>
      <w:r>
        <w:t xml:space="preserve"> — Mike Masnick, F</w:t>
      </w:r>
      <w:r w:rsidRPr="005D011A">
        <w:t xml:space="preserve">ounder and </w:t>
      </w:r>
      <w:r>
        <w:t>Chief Executive Officer of Floor64—a software company, Founder and E</w:t>
      </w:r>
      <w:r w:rsidRPr="005D011A">
        <w:t xml:space="preserve">ditor of </w:t>
      </w:r>
      <w:r w:rsidRPr="005D011A">
        <w:rPr>
          <w:i/>
        </w:rPr>
        <w:t>Techdirt</w:t>
      </w:r>
      <w:r>
        <w:t>, 2014 (“</w:t>
      </w:r>
      <w:r w:rsidRPr="000F4875">
        <w:t>Ridiculously Misinformed Opinion Piece In WSJ Asks Apple And Google To Make Everyone Less Safe</w:t>
      </w:r>
      <w:r>
        <w:t xml:space="preserve">,” </w:t>
      </w:r>
      <w:r>
        <w:rPr>
          <w:i/>
        </w:rPr>
        <w:t>Techdirt</w:t>
      </w:r>
      <w:r>
        <w:t>, November 24</w:t>
      </w:r>
      <w:r w:rsidRPr="000F4875">
        <w:rPr>
          <w:vertAlign w:val="superscript"/>
        </w:rPr>
        <w:t>th</w:t>
      </w:r>
      <w:r>
        <w:t xml:space="preserve">, Available Online at </w:t>
      </w:r>
      <w:r w:rsidRPr="000F4875">
        <w:t>https://www.techdirt.com/articles/20141124/07011329232/ridiculously-misinformed-opinion-piece-wsj-asks-apple-google-to-make-everyone-less-safe.shtml</w:t>
      </w:r>
      <w:r>
        <w:t>, Accessed 07-20-2015)</w:t>
      </w:r>
    </w:p>
    <w:p w14:paraId="1422834A" w14:textId="77777777" w:rsidR="00B61E45" w:rsidRDefault="00B61E45" w:rsidP="00B61E45">
      <w:pPr>
        <w:ind w:left="720"/>
      </w:pPr>
      <w:r>
        <w:t>Since then, U.S. and British officials have made numerous trips to Silicon Valley to explain the dangers. FBI Director James Comey gave a speech citing the case of a sex offender who lured a 12-year-old boy in Louisiana in 2010 using text messages, which were later obtained to get a murder conviction. “There should be no one in the U.S. above the law,” Mr. Comey said, “and also no places within the U.S. that are beyond the law.”</w:t>
      </w:r>
    </w:p>
    <w:p w14:paraId="0B136E06" w14:textId="77777777" w:rsidR="00B61E45" w:rsidRDefault="00B61E45" w:rsidP="00B61E45">
      <w:r>
        <w:t xml:space="preserve">Again, different issue. </w:t>
      </w:r>
      <w:r w:rsidRPr="00665AB0">
        <w:rPr>
          <w:rStyle w:val="StyleUnderline"/>
          <w:highlight w:val="yellow"/>
        </w:rPr>
        <w:t>The Louisiana case</w:t>
      </w:r>
      <w:r>
        <w:t xml:space="preserve">? That </w:t>
      </w:r>
      <w:r w:rsidRPr="00665AB0">
        <w:rPr>
          <w:rStyle w:val="StyleUnderline"/>
          <w:highlight w:val="yellow"/>
        </w:rPr>
        <w:t xml:space="preserve">was </w:t>
      </w:r>
      <w:r w:rsidRPr="00665AB0">
        <w:rPr>
          <w:rStyle w:val="Emphasis"/>
          <w:highlight w:val="yellow"/>
        </w:rPr>
        <w:t>debunked</w:t>
      </w:r>
      <w:r>
        <w:t xml:space="preserve"> a day later, </w:t>
      </w:r>
      <w:r w:rsidRPr="00665AB0">
        <w:rPr>
          <w:rStyle w:val="StyleUnderline"/>
          <w:highlight w:val="yellow"/>
        </w:rPr>
        <w:t>and</w:t>
      </w:r>
      <w:r w:rsidRPr="00AE361F">
        <w:rPr>
          <w:rStyle w:val="StyleUnderline"/>
        </w:rPr>
        <w:t xml:space="preserve"> it </w:t>
      </w:r>
      <w:r w:rsidRPr="00665AB0">
        <w:rPr>
          <w:rStyle w:val="StyleUnderline"/>
          <w:highlight w:val="yellow"/>
        </w:rPr>
        <w:t>wasn't because of access to</w:t>
      </w:r>
      <w:r w:rsidRPr="00AE361F">
        <w:rPr>
          <w:rStyle w:val="StyleUnderline"/>
        </w:rPr>
        <w:t xml:space="preserve"> the kind of i</w:t>
      </w:r>
      <w:r w:rsidRPr="00665AB0">
        <w:rPr>
          <w:rStyle w:val="StyleUnderline"/>
          <w:highlight w:val="yellow"/>
        </w:rPr>
        <w:t>nfo</w:t>
      </w:r>
      <w:r w:rsidRPr="00AE361F">
        <w:rPr>
          <w:rStyle w:val="StyleUnderline"/>
        </w:rPr>
        <w:t xml:space="preserve">rmation </w:t>
      </w:r>
      <w:r w:rsidRPr="00665AB0">
        <w:rPr>
          <w:rStyle w:val="StyleUnderline"/>
          <w:highlight w:val="yellow"/>
        </w:rPr>
        <w:t>that would</w:t>
      </w:r>
      <w:r w:rsidRPr="00AE361F">
        <w:rPr>
          <w:rStyle w:val="StyleUnderline"/>
        </w:rPr>
        <w:t xml:space="preserve"> now </w:t>
      </w:r>
      <w:r w:rsidRPr="00665AB0">
        <w:rPr>
          <w:rStyle w:val="StyleUnderline"/>
          <w:highlight w:val="yellow"/>
        </w:rPr>
        <w:t>be encrypted</w:t>
      </w:r>
      <w:r>
        <w:t>. As noted by the Intercept:</w:t>
      </w:r>
    </w:p>
    <w:p w14:paraId="0370A23E" w14:textId="77777777" w:rsidR="00B61E45" w:rsidRDefault="00B61E45" w:rsidP="00B61E45">
      <w:pPr>
        <w:ind w:left="720"/>
      </w:pPr>
      <w:r>
        <w:t xml:space="preserve">In another case, of a Lousiana sex offender who enticed and then killed a 12-year-old boy, </w:t>
      </w:r>
      <w:r w:rsidRPr="00665AB0">
        <w:rPr>
          <w:rStyle w:val="StyleUnderline"/>
          <w:highlight w:val="yellow"/>
        </w:rPr>
        <w:t>the big break had nothing to do with a phone: The murderer left behind his keys and</w:t>
      </w:r>
      <w:r w:rsidRPr="00AE361F">
        <w:rPr>
          <w:rStyle w:val="StyleUnderline"/>
        </w:rPr>
        <w:t xml:space="preserve"> a trail of </w:t>
      </w:r>
      <w:r w:rsidRPr="00665AB0">
        <w:rPr>
          <w:rStyle w:val="StyleUnderline"/>
          <w:highlight w:val="yellow"/>
        </w:rPr>
        <w:t>muddy footprints</w:t>
      </w:r>
      <w:r w:rsidRPr="00AE361F">
        <w:rPr>
          <w:rStyle w:val="StyleUnderline"/>
        </w:rPr>
        <w:t>, and was stopped nearby after his car ran out of gas</w:t>
      </w:r>
      <w:r>
        <w:t>.</w:t>
      </w:r>
    </w:p>
    <w:p w14:paraId="130CD1A2" w14:textId="77777777" w:rsidR="00B61E45" w:rsidRDefault="00B61E45" w:rsidP="00B61E45">
      <w:r w:rsidRPr="00665AB0">
        <w:rPr>
          <w:rStyle w:val="StyleUnderline"/>
          <w:highlight w:val="yellow"/>
        </w:rPr>
        <w:t>Next thing</w:t>
      </w:r>
      <w:r w:rsidRPr="00AE361F">
        <w:rPr>
          <w:rStyle w:val="StyleUnderline"/>
        </w:rPr>
        <w:t xml:space="preserve"> you know, </w:t>
      </w:r>
      <w:r w:rsidRPr="00665AB0">
        <w:rPr>
          <w:rStyle w:val="StyleUnderline"/>
          <w:highlight w:val="yellow"/>
        </w:rPr>
        <w:t>Crovitz will argue</w:t>
      </w:r>
      <w:r w:rsidRPr="00AE361F">
        <w:rPr>
          <w:rStyle w:val="StyleUnderline"/>
        </w:rPr>
        <w:t xml:space="preserve"> that </w:t>
      </w:r>
      <w:r w:rsidRPr="00665AB0">
        <w:rPr>
          <w:rStyle w:val="StyleUnderline"/>
          <w:highlight w:val="yellow"/>
        </w:rPr>
        <w:t xml:space="preserve">all shoes should come </w:t>
      </w:r>
      <w:r w:rsidRPr="00665AB0">
        <w:rPr>
          <w:rStyle w:val="Emphasis"/>
          <w:highlight w:val="yellow"/>
        </w:rPr>
        <w:t>pre-muddied</w:t>
      </w:r>
      <w:r w:rsidRPr="00665AB0">
        <w:rPr>
          <w:rStyle w:val="StyleUnderline"/>
          <w:highlight w:val="yellow"/>
        </w:rPr>
        <w:t xml:space="preserve"> so</w:t>
      </w:r>
      <w:r w:rsidRPr="00AE361F">
        <w:rPr>
          <w:rStyle w:val="StyleUnderline"/>
        </w:rPr>
        <w:t xml:space="preserve"> that </w:t>
      </w:r>
      <w:r w:rsidRPr="00665AB0">
        <w:rPr>
          <w:rStyle w:val="StyleUnderline"/>
          <w:highlight w:val="yellow"/>
        </w:rPr>
        <w:t>law enforcement can track them</w:t>
      </w:r>
      <w:r>
        <w:t xml:space="preserve">. After all, how could law enforcement track down criminals who don't leave a trail of muddy footprints? </w:t>
      </w:r>
    </w:p>
    <w:p w14:paraId="6DD2F4A9" w14:textId="77777777" w:rsidR="00B61E45" w:rsidRDefault="00B61E45" w:rsidP="00B61E45">
      <w:r>
        <w:t>Then Crovitz shifts to his own personal worldview -- insisting that the public actually doesn't want privacy or protection from the snooping eyes of government. He insists, the truth is the public really wants to be spied on.</w:t>
      </w:r>
    </w:p>
    <w:p w14:paraId="5100FC2B" w14:textId="77777777" w:rsidR="00B61E45" w:rsidRDefault="00B61E45" w:rsidP="00B61E45">
      <w:pPr>
        <w:ind w:left="720"/>
      </w:pPr>
      <w:r>
        <w:t xml:space="preserve">It looks like Silicon Valley has misread public opinion. The initial media frenzy caused by the Edward Snowden leaks has been replaced by recognition that the National Security Agency is among the most lawyered agencies in the government. Contrary to initial media reports, the NSA does not listen willy-nilly to phone and email communications. </w:t>
      </w:r>
    </w:p>
    <w:p w14:paraId="2DD6D25E" w14:textId="77777777" w:rsidR="00B61E45" w:rsidRDefault="00B61E45" w:rsidP="00B61E45">
      <w:pPr>
        <w:ind w:left="720"/>
      </w:pPr>
      <w:r>
        <w:t>Last week, the Senate killed a bill once considered a sure thing. The bill would have created new barriers to the NSA obtaining phone metadata to connect the dots to identify terrorists and prevent their attacks. Phone companies, not the NSA, would have retained these records. There would have been greater risks of leaks of individual records. An unconstitutional privacy advocate would have been inserted into Foreign Intelligence Surveillance Court proceedings.</w:t>
      </w:r>
    </w:p>
    <w:p w14:paraId="25512456" w14:textId="77777777" w:rsidR="00B61E45" w:rsidRDefault="00B61E45" w:rsidP="00B61E45">
      <w:r>
        <w:t xml:space="preserve">First off, no, the USA Freedom Act was never "a sure thing." From the very beginning, it was considered a massive long shot. And, no it would not have "created new barriers" -- it would have merely made it clear that the NSA can't simply collect everyone's data in the hopes of magically sifting through the haystack and finding connections. Also, Crovitz is flat out wrong (again!) that this would have led to a "greater risk" because the phone companies held the data. While this was the key talking point among those who voted against it, it's simply incorrect. The telcos already retain that information. The bill made no changes to what information telcos could and would retain. It only said that they shouldn't also have to ship all that data to the NSA as well. There was no increased risk. Saying so is -- once again -- trumpeting Crovitz's ignorance. </w:t>
      </w:r>
    </w:p>
    <w:p w14:paraId="34EBB5F5" w14:textId="77777777" w:rsidR="00B61E45" w:rsidRDefault="00B61E45" w:rsidP="00B61E45">
      <w:r>
        <w:t xml:space="preserve">Furthermore, the idea that the public is miraculously comfortable with the government spying on them... based on the government voting against curtailing government surveillance is simply ludicrous. It doesn't even pass a basic laugh test. The Pew Research poll that tracks this issue most closely continues to show that the vast majority of people are against NSA surveillance on American data, and the numbers who feel that way have been growing consistently since the first of the Snowden revelations. </w:t>
      </w:r>
    </w:p>
    <w:p w14:paraId="51B0531E" w14:textId="77777777" w:rsidR="00B61E45" w:rsidRDefault="00B61E45" w:rsidP="00B61E45">
      <w:r>
        <w:t>But let me repeat the assertion Crovitz made here, just to remind everyone of how idiotic it is: he's saying that the public is now comfortable with surveillance because Congress voted down surveillance reform. And he thinks this is obvious.</w:t>
      </w:r>
    </w:p>
    <w:p w14:paraId="74717AF0" w14:textId="77777777" w:rsidR="00B61E45" w:rsidRDefault="00B61E45" w:rsidP="00B61E45">
      <w:pPr>
        <w:ind w:left="720"/>
      </w:pPr>
      <w:r>
        <w:t>The lesson of the Snowden accusations is that citizens in a democracy make reasonable trade-offs between privacy and security once they have all the facts. As people realized that the rules-bound NSA poses little to no risk to their privacy, there was no reason to hamstring its operations. Likewise, law-abiding people know that there is little to no risk to their privacy when communications companies comply with U.S. court orders.</w:t>
      </w:r>
    </w:p>
    <w:p w14:paraId="40864F9C" w14:textId="77777777" w:rsidR="00B61E45" w:rsidRDefault="00B61E45" w:rsidP="00B61E45">
      <w:r>
        <w:t xml:space="preserve">Facts, huh? It's kind of funny that he'd argue for the facts when he seems to be lacking in many of them. And he's wrong. There is tremendous risk to privacy, as illustrated by the fact that the NSA regularly abused its powers to spy on Americans. Furthermore, he ignores (or is ignorant of the fact) that much of the data the NSA collects is also freely available to the CIA and FBI -- and that the FBI taps into it so often that it doesn't even track how many times it dips into the database. </w:t>
      </w:r>
    </w:p>
    <w:p w14:paraId="7BA8E86A" w14:textId="77777777" w:rsidR="00B61E45" w:rsidRDefault="00B61E45" w:rsidP="00B61E45">
      <w:r>
        <w:t xml:space="preserve">And of course, none of this even bothers to point out that the reason why Google and Apple are increasing encryption is because it makes us all much safer from actual everyday threats -- including the very threats that the NSA and others in law enforcement keep warning us about. Making us all safer is a good thing, though, not to L. Gordon Crovitz, apparently. </w:t>
      </w:r>
    </w:p>
    <w:p w14:paraId="19E9150F" w14:textId="77777777" w:rsidR="00B61E45" w:rsidRDefault="00B61E45" w:rsidP="00B61E45">
      <w:r w:rsidRPr="00665AB0">
        <w:rPr>
          <w:rStyle w:val="StyleUnderline"/>
          <w:highlight w:val="yellow"/>
        </w:rPr>
        <w:t xml:space="preserve">Crovitz is either </w:t>
      </w:r>
      <w:r w:rsidRPr="00665AB0">
        <w:rPr>
          <w:rStyle w:val="Emphasis"/>
          <w:highlight w:val="yellow"/>
        </w:rPr>
        <w:t>woefully clueless and misinformed</w:t>
      </w:r>
      <w:r w:rsidRPr="00665AB0">
        <w:rPr>
          <w:rStyle w:val="StyleUnderline"/>
          <w:highlight w:val="yellow"/>
        </w:rPr>
        <w:t xml:space="preserve"> or</w:t>
      </w:r>
      <w:r w:rsidRPr="006D096E">
        <w:rPr>
          <w:rStyle w:val="StyleUnderline"/>
        </w:rPr>
        <w:t xml:space="preserve"> he's </w:t>
      </w:r>
      <w:r w:rsidRPr="00665AB0">
        <w:rPr>
          <w:rStyle w:val="Emphasis"/>
          <w:highlight w:val="yellow"/>
        </w:rPr>
        <w:t>purposely misleading</w:t>
      </w:r>
      <w:r w:rsidRPr="006D096E">
        <w:rPr>
          <w:rStyle w:val="StyleUnderline"/>
        </w:rPr>
        <w:t xml:space="preserve"> the American public. </w:t>
      </w:r>
      <w:r w:rsidRPr="00665AB0">
        <w:rPr>
          <w:rStyle w:val="StyleUnderline"/>
          <w:highlight w:val="yellow"/>
        </w:rPr>
        <w:t>Neither reflects well on him or the W</w:t>
      </w:r>
      <w:r w:rsidRPr="006D096E">
        <w:rPr>
          <w:rStyle w:val="StyleUnderline"/>
        </w:rPr>
        <w:t xml:space="preserve">all </w:t>
      </w:r>
      <w:r w:rsidRPr="00665AB0">
        <w:rPr>
          <w:rStyle w:val="StyleUnderline"/>
          <w:highlight w:val="yellow"/>
        </w:rPr>
        <w:t>S</w:t>
      </w:r>
      <w:r w:rsidRPr="006D096E">
        <w:rPr>
          <w:rStyle w:val="StyleUnderline"/>
        </w:rPr>
        <w:t xml:space="preserve">treet </w:t>
      </w:r>
      <w:r w:rsidRPr="00665AB0">
        <w:rPr>
          <w:rStyle w:val="StyleUnderline"/>
          <w:highlight w:val="yellow"/>
        </w:rPr>
        <w:t>J</w:t>
      </w:r>
      <w:r w:rsidRPr="006D096E">
        <w:rPr>
          <w:rStyle w:val="StyleUnderline"/>
        </w:rPr>
        <w:t>ournal</w:t>
      </w:r>
      <w:r>
        <w:t>.</w:t>
      </w:r>
    </w:p>
    <w:p w14:paraId="7241D514" w14:textId="77777777" w:rsidR="00B61E45" w:rsidRDefault="00B61E45" w:rsidP="00A36B08"/>
    <w:p w14:paraId="3926AF24" w14:textId="77777777" w:rsidR="00F51F56" w:rsidRDefault="00F51F56" w:rsidP="00F51F56">
      <w:pPr>
        <w:pStyle w:val="Heading3"/>
      </w:pPr>
      <w:r>
        <w:t>They Say: “Stewart Baker”</w:t>
      </w:r>
    </w:p>
    <w:p w14:paraId="1C19D464" w14:textId="77777777" w:rsidR="00F51F56" w:rsidRDefault="00F51F56" w:rsidP="00F51F56">
      <w:pPr>
        <w:pStyle w:val="Heading4"/>
      </w:pPr>
      <w:r>
        <w:t>Baker is wrong.</w:t>
      </w:r>
    </w:p>
    <w:p w14:paraId="25F5D1C7" w14:textId="77777777" w:rsidR="00F51F56" w:rsidRPr="0073741B" w:rsidRDefault="00F51F56" w:rsidP="00F51F56">
      <w:r w:rsidRPr="0073741B">
        <w:rPr>
          <w:rStyle w:val="Style13ptBold"/>
        </w:rPr>
        <w:t>Cohn et al. 14</w:t>
      </w:r>
      <w:r>
        <w:t xml:space="preserve"> — Cindy Cohn, </w:t>
      </w:r>
      <w:r w:rsidRPr="003F08A3">
        <w:t xml:space="preserve">Executive Director </w:t>
      </w:r>
      <w:r>
        <w:t xml:space="preserve">and former Legal Director and General Counsel </w:t>
      </w:r>
      <w:r w:rsidRPr="003F08A3">
        <w:t>of the Electronic Frontier Foundation</w:t>
      </w:r>
      <w:r>
        <w:t xml:space="preserve">, holds a J.D. from the University of Michigan Law School, with </w:t>
      </w:r>
      <w:r w:rsidRPr="0073741B">
        <w:t xml:space="preserve">Jeremy Gillula, </w:t>
      </w:r>
      <w:r>
        <w:t xml:space="preserve">Staff Technologist at the Electronic Frontier Foundation, holds a Ph.D. in Computer Science from Stanford University, </w:t>
      </w:r>
      <w:r w:rsidRPr="0073741B">
        <w:t>and Seth Schoen</w:t>
      </w:r>
      <w:r>
        <w:t>, Senior Staff Technologist at the Electronic Frontier Foundation, 2014 (“</w:t>
      </w:r>
      <w:r w:rsidRPr="0073741B">
        <w:t>What Default Phone Encryption Really Means For Law Enforcement</w:t>
      </w:r>
      <w:r>
        <w:t xml:space="preserve">,” </w:t>
      </w:r>
      <w:r>
        <w:rPr>
          <w:i/>
        </w:rPr>
        <w:t>Vice News</w:t>
      </w:r>
      <w:r>
        <w:t>, October 8</w:t>
      </w:r>
      <w:r w:rsidRPr="0073741B">
        <w:rPr>
          <w:vertAlign w:val="superscript"/>
        </w:rPr>
        <w:t>th</w:t>
      </w:r>
      <w:r>
        <w:t xml:space="preserve">, Available Online at </w:t>
      </w:r>
      <w:hyperlink r:id="rId49" w:history="1">
        <w:r w:rsidRPr="00D22175">
          <w:rPr>
            <w:rStyle w:val="Hyperlink"/>
          </w:rPr>
          <w:t>https://news.vice.com/article/what-default-phone-encryption-really-means-for-law-enforcement</w:t>
        </w:r>
      </w:hyperlink>
      <w:r>
        <w:t>, Accessed 07-05-2015)</w:t>
      </w:r>
    </w:p>
    <w:p w14:paraId="627D83C7" w14:textId="77777777" w:rsidR="00F51F56" w:rsidRDefault="00F51F56" w:rsidP="00F51F56">
      <w:r>
        <w:t>After Apple announced it was expanding the scope of what types of data would be encrypted on devices running iOS 8, the law enforcement community was set ablaze with indignation. When Google followed suit and announced that Android L would also come with encryption on by default, it added fuel to the fire.</w:t>
      </w:r>
    </w:p>
    <w:p w14:paraId="043543E3" w14:textId="77777777" w:rsidR="00F51F56" w:rsidRPr="0073741B" w:rsidRDefault="00F51F56" w:rsidP="00F51F56">
      <w:pPr>
        <w:rPr>
          <w:highlight w:val="yellow"/>
        </w:rPr>
      </w:pPr>
      <w:r w:rsidRPr="0073741B">
        <w:rPr>
          <w:rStyle w:val="StyleUnderline"/>
        </w:rPr>
        <w:t xml:space="preserve">Law enforcement </w:t>
      </w:r>
      <w:r w:rsidRPr="0073741B">
        <w:rPr>
          <w:rStyle w:val="StyleUnderline"/>
          <w:highlight w:val="yellow"/>
        </w:rPr>
        <w:t>officials have angrily decried Apple and Google's</w:t>
      </w:r>
      <w:r w:rsidRPr="0073741B">
        <w:rPr>
          <w:rStyle w:val="StyleUnderline"/>
        </w:rPr>
        <w:t xml:space="preserve"> decisions, using all sorts of arguments against the idea of default </w:t>
      </w:r>
      <w:r w:rsidRPr="0073741B">
        <w:rPr>
          <w:rStyle w:val="StyleUnderline"/>
          <w:highlight w:val="yellow"/>
        </w:rPr>
        <w:t>encryption</w:t>
      </w:r>
      <w:r>
        <w:t xml:space="preserve"> (including the classic "Think of the children!" line of reasoning). </w:t>
      </w:r>
      <w:r w:rsidRPr="0073741B">
        <w:rPr>
          <w:rStyle w:val="StyleUnderline"/>
          <w:highlight w:val="yellow"/>
        </w:rPr>
        <w:t>One former</w:t>
      </w:r>
      <w:r w:rsidRPr="0073741B">
        <w:rPr>
          <w:rStyle w:val="StyleUnderline"/>
        </w:rPr>
        <w:t xml:space="preserve"> NSA and D</w:t>
      </w:r>
      <w:r>
        <w:t xml:space="preserve">epartment of </w:t>
      </w:r>
      <w:r w:rsidRPr="0073741B">
        <w:rPr>
          <w:rStyle w:val="StyleUnderline"/>
        </w:rPr>
        <w:t>H</w:t>
      </w:r>
      <w:r>
        <w:t xml:space="preserve">omeland </w:t>
      </w:r>
      <w:r w:rsidRPr="0073741B">
        <w:rPr>
          <w:rStyle w:val="StyleUnderline"/>
        </w:rPr>
        <w:t>S</w:t>
      </w:r>
      <w:r>
        <w:t xml:space="preserve">ecurity </w:t>
      </w:r>
      <w:r w:rsidRPr="0073741B">
        <w:rPr>
          <w:rStyle w:val="StyleUnderline"/>
          <w:highlight w:val="yellow"/>
        </w:rPr>
        <w:t xml:space="preserve">official even suggested that because China might forbid Apple from selling a device with default encryption, the US should forbid Apple from doing so </w:t>
      </w:r>
      <w:r w:rsidRPr="0073741B">
        <w:rPr>
          <w:rStyle w:val="Emphasis"/>
          <w:highlight w:val="yellow"/>
        </w:rPr>
        <w:t>here</w:t>
      </w:r>
      <w:r w:rsidRPr="0073741B">
        <w:rPr>
          <w:highlight w:val="yellow"/>
        </w:rPr>
        <w:t>.</w:t>
      </w:r>
    </w:p>
    <w:p w14:paraId="0A79FFBC" w14:textId="77777777" w:rsidR="00F51F56" w:rsidRDefault="00F51F56" w:rsidP="00F51F56">
      <w:r w:rsidRPr="0073741B">
        <w:rPr>
          <w:rStyle w:val="StyleUnderline"/>
          <w:highlight w:val="yellow"/>
        </w:rPr>
        <w:t>A former high-ranking</w:t>
      </w:r>
      <w:r w:rsidRPr="0073741B">
        <w:rPr>
          <w:rStyle w:val="StyleUnderline"/>
        </w:rPr>
        <w:t xml:space="preserve"> American security </w:t>
      </w:r>
      <w:r w:rsidRPr="0073741B">
        <w:rPr>
          <w:rStyle w:val="StyleUnderline"/>
          <w:highlight w:val="yellow"/>
        </w:rPr>
        <w:t>official claiming the US should match China in restricting</w:t>
      </w:r>
      <w:r w:rsidRPr="0073741B">
        <w:rPr>
          <w:rStyle w:val="StyleUnderline"/>
        </w:rPr>
        <w:t xml:space="preserve"> the use of </w:t>
      </w:r>
      <w:r w:rsidRPr="0073741B">
        <w:rPr>
          <w:rStyle w:val="StyleUnderline"/>
          <w:highlight w:val="yellow"/>
        </w:rPr>
        <w:t xml:space="preserve">privacy-enhancing technology is </w:t>
      </w:r>
      <w:r w:rsidRPr="0073741B">
        <w:rPr>
          <w:rStyle w:val="Emphasis"/>
          <w:highlight w:val="yellow"/>
        </w:rPr>
        <w:t>disconcerting, to put it mildly</w:t>
      </w:r>
      <w:r>
        <w:t>.</w:t>
      </w:r>
    </w:p>
    <w:p w14:paraId="0CCD4041" w14:textId="77777777" w:rsidR="00F51F56" w:rsidRDefault="00F51F56" w:rsidP="00A36B08"/>
    <w:p w14:paraId="1F3742D0" w14:textId="77777777" w:rsidR="00F51F56" w:rsidRDefault="00F51F56" w:rsidP="00F51F56">
      <w:pPr>
        <w:pStyle w:val="Heading3"/>
      </w:pPr>
      <w:r>
        <w:t>They Say: “Washington Post ‘14”</w:t>
      </w:r>
    </w:p>
    <w:p w14:paraId="260AE3FB" w14:textId="77777777" w:rsidR="00F51F56" w:rsidRPr="00E65A15" w:rsidRDefault="00F51F56" w:rsidP="00F51F56">
      <w:pPr>
        <w:pStyle w:val="Heading4"/>
      </w:pPr>
      <w:r>
        <w:t xml:space="preserve">The </w:t>
      </w:r>
      <w:r>
        <w:rPr>
          <w:i/>
        </w:rPr>
        <w:t>Washington Post</w:t>
      </w:r>
      <w:r>
        <w:t xml:space="preserve"> is wrong. </w:t>
      </w:r>
    </w:p>
    <w:p w14:paraId="0AD8D36D" w14:textId="77777777" w:rsidR="00F51F56" w:rsidRPr="0073741B" w:rsidRDefault="00F51F56" w:rsidP="00F51F56">
      <w:r w:rsidRPr="0073741B">
        <w:rPr>
          <w:rStyle w:val="Style13ptBold"/>
        </w:rPr>
        <w:t>Cohn et al. 14</w:t>
      </w:r>
      <w:r>
        <w:t xml:space="preserve"> — Cindy Cohn, </w:t>
      </w:r>
      <w:r w:rsidRPr="003F08A3">
        <w:t xml:space="preserve">Executive Director </w:t>
      </w:r>
      <w:r>
        <w:t xml:space="preserve">and former Legal Director and General Counsel </w:t>
      </w:r>
      <w:r w:rsidRPr="003F08A3">
        <w:t>of the Electronic Frontier Foundation</w:t>
      </w:r>
      <w:r>
        <w:t xml:space="preserve">, holds a J.D. from the University of Michigan Law School, with </w:t>
      </w:r>
      <w:r w:rsidRPr="0073741B">
        <w:t xml:space="preserve">Jeremy Gillula, </w:t>
      </w:r>
      <w:r>
        <w:t xml:space="preserve">Staff Technologist at the Electronic Frontier Foundation, holds a Ph.D. in Computer Science from Stanford University, </w:t>
      </w:r>
      <w:r w:rsidRPr="0073741B">
        <w:t>and Seth Schoen</w:t>
      </w:r>
      <w:r>
        <w:t>, Senior Staff Technologist at the Electronic Frontier Foundation, 2014 (“</w:t>
      </w:r>
      <w:r w:rsidRPr="0073741B">
        <w:t>What Default Phone Encryption Really Means For Law Enforcement</w:t>
      </w:r>
      <w:r>
        <w:t xml:space="preserve">,” </w:t>
      </w:r>
      <w:r>
        <w:rPr>
          <w:i/>
        </w:rPr>
        <w:t>Vice News</w:t>
      </w:r>
      <w:r>
        <w:t>, October 8</w:t>
      </w:r>
      <w:r w:rsidRPr="0073741B">
        <w:rPr>
          <w:vertAlign w:val="superscript"/>
        </w:rPr>
        <w:t>th</w:t>
      </w:r>
      <w:r>
        <w:t xml:space="preserve">, Available Online at </w:t>
      </w:r>
      <w:hyperlink r:id="rId50" w:history="1">
        <w:r w:rsidRPr="00D22175">
          <w:rPr>
            <w:rStyle w:val="Hyperlink"/>
          </w:rPr>
          <w:t>https://news.vice.com/article/what-default-phone-encryption-really-means-for-law-enforcement</w:t>
        </w:r>
      </w:hyperlink>
      <w:r>
        <w:t>, Accessed 07-05-2015)</w:t>
      </w:r>
    </w:p>
    <w:p w14:paraId="3B33BBC3" w14:textId="77777777" w:rsidR="00F51F56" w:rsidRDefault="00F51F56" w:rsidP="00F51F56">
      <w:r>
        <w:t xml:space="preserve">Unfortunately, that hasn't stopped law enforcement from twisting the nature of the Apple and Google announcements in order to convince the public that default encryption on mobile devices will bring about a doomsday scenario of criminals using "technological fortresses" to hide from the law. And sadly, some people seem to be buying this propaganda. Last week, </w:t>
      </w:r>
      <w:r w:rsidRPr="00E65A15">
        <w:rPr>
          <w:rStyle w:val="StyleUnderline"/>
          <w:highlight w:val="yellow"/>
        </w:rPr>
        <w:t>the</w:t>
      </w:r>
      <w:r w:rsidRPr="00E65A15">
        <w:rPr>
          <w:rStyle w:val="StyleUnderline"/>
        </w:rPr>
        <w:t xml:space="preserve"> Washington </w:t>
      </w:r>
      <w:r w:rsidRPr="00E65A15">
        <w:rPr>
          <w:rStyle w:val="StyleUnderline"/>
          <w:highlight w:val="yellow"/>
        </w:rPr>
        <w:t>Post published an editorial calling for</w:t>
      </w:r>
      <w:r>
        <w:t xml:space="preserve"> Apple and Google to use "their </w:t>
      </w:r>
      <w:r w:rsidRPr="00E65A15">
        <w:rPr>
          <w:rStyle w:val="StyleUnderline"/>
        </w:rPr>
        <w:t>wizardry</w:t>
      </w:r>
      <w:r>
        <w:t xml:space="preserve">" </w:t>
      </w:r>
      <w:r w:rsidRPr="00E65A15">
        <w:rPr>
          <w:rStyle w:val="StyleUnderline"/>
        </w:rPr>
        <w:t>to</w:t>
      </w:r>
      <w:r>
        <w:t xml:space="preserve"> "</w:t>
      </w:r>
      <w:r w:rsidRPr="00E65A15">
        <w:rPr>
          <w:rStyle w:val="StyleUnderline"/>
        </w:rPr>
        <w:t xml:space="preserve">invent </w:t>
      </w:r>
      <w:r w:rsidRPr="00E65A15">
        <w:rPr>
          <w:rStyle w:val="StyleUnderline"/>
          <w:highlight w:val="yellow"/>
        </w:rPr>
        <w:t>a</w:t>
      </w:r>
      <w:r>
        <w:t xml:space="preserve"> kind of </w:t>
      </w:r>
      <w:r w:rsidRPr="00E65A15">
        <w:rPr>
          <w:rStyle w:val="StyleUnderline"/>
          <w:highlight w:val="yellow"/>
        </w:rPr>
        <w:t>secure golden key</w:t>
      </w:r>
      <w:r>
        <w:t xml:space="preserve"> they would retain and use only when a court has approved a search warrant."</w:t>
      </w:r>
    </w:p>
    <w:p w14:paraId="4AB70666" w14:textId="77777777" w:rsidR="00F51F56" w:rsidRDefault="00F51F56" w:rsidP="00F51F56">
      <w:r w:rsidRPr="00E65A15">
        <w:rPr>
          <w:rStyle w:val="StyleUnderline"/>
          <w:highlight w:val="yellow"/>
        </w:rPr>
        <w:t>While the Post</w:t>
      </w:r>
      <w:r w:rsidRPr="00E65A15">
        <w:rPr>
          <w:rStyle w:val="StyleUnderline"/>
        </w:rPr>
        <w:t xml:space="preserve">'s Editorial Board </w:t>
      </w:r>
      <w:r w:rsidRPr="00E65A15">
        <w:rPr>
          <w:rStyle w:val="StyleUnderline"/>
          <w:highlight w:val="yellow"/>
        </w:rPr>
        <w:t>may think technologists can bend cryptography to their</w:t>
      </w:r>
      <w:r w:rsidRPr="00E65A15">
        <w:rPr>
          <w:rStyle w:val="StyleUnderline"/>
        </w:rPr>
        <w:t xml:space="preserve"> every </w:t>
      </w:r>
      <w:r w:rsidRPr="00E65A15">
        <w:rPr>
          <w:rStyle w:val="StyleUnderline"/>
          <w:highlight w:val="yellow"/>
        </w:rPr>
        <w:t xml:space="preserve">whim, </w:t>
      </w:r>
      <w:r w:rsidRPr="00E65A15">
        <w:rPr>
          <w:rStyle w:val="Emphasis"/>
          <w:highlight w:val="yellow"/>
        </w:rPr>
        <w:t>it isn't so</w:t>
      </w:r>
      <w:r w:rsidRPr="00E65A15">
        <w:rPr>
          <w:rStyle w:val="StyleUnderline"/>
          <w:highlight w:val="yellow"/>
        </w:rPr>
        <w:t xml:space="preserve">. Cryptography is about </w:t>
      </w:r>
      <w:r w:rsidRPr="00E65A15">
        <w:rPr>
          <w:rStyle w:val="Emphasis"/>
          <w:highlight w:val="yellow"/>
        </w:rPr>
        <w:t>math</w:t>
      </w:r>
      <w:r w:rsidRPr="00E65A15">
        <w:rPr>
          <w:rStyle w:val="StyleUnderline"/>
          <w:highlight w:val="yellow"/>
        </w:rPr>
        <w:t xml:space="preserve">, and math is made up of </w:t>
      </w:r>
      <w:r w:rsidRPr="00E65A15">
        <w:rPr>
          <w:rStyle w:val="Emphasis"/>
          <w:highlight w:val="yellow"/>
        </w:rPr>
        <w:t>fundamental laws</w:t>
      </w:r>
      <w:r w:rsidRPr="00E65A15">
        <w:rPr>
          <w:rStyle w:val="StyleUnderline"/>
          <w:highlight w:val="yellow"/>
        </w:rPr>
        <w:t xml:space="preserve"> that nobody</w:t>
      </w:r>
      <w:r>
        <w:t xml:space="preserve">, not even the geniuses at Apple and Google, </w:t>
      </w:r>
      <w:r w:rsidRPr="00E65A15">
        <w:rPr>
          <w:rStyle w:val="StyleUnderline"/>
          <w:highlight w:val="yellow"/>
        </w:rPr>
        <w:t>can break. One</w:t>
      </w:r>
      <w:r w:rsidRPr="00E65A15">
        <w:rPr>
          <w:rStyle w:val="StyleUnderline"/>
        </w:rPr>
        <w:t xml:space="preserve"> of those </w:t>
      </w:r>
      <w:r w:rsidRPr="00E65A15">
        <w:rPr>
          <w:rStyle w:val="StyleUnderline"/>
          <w:highlight w:val="yellow"/>
        </w:rPr>
        <w:t>law</w:t>
      </w:r>
      <w:r w:rsidRPr="00E65A15">
        <w:rPr>
          <w:rStyle w:val="StyleUnderline"/>
        </w:rPr>
        <w:t xml:space="preserve">s </w:t>
      </w:r>
      <w:r w:rsidRPr="00E65A15">
        <w:rPr>
          <w:rStyle w:val="StyleUnderline"/>
          <w:highlight w:val="yellow"/>
        </w:rPr>
        <w:t xml:space="preserve">is that any key, even a golden one, can be </w:t>
      </w:r>
      <w:r w:rsidRPr="00E65A15">
        <w:rPr>
          <w:rStyle w:val="Emphasis"/>
          <w:highlight w:val="yellow"/>
        </w:rPr>
        <w:t>stolen by ne'er-do-wells</w:t>
      </w:r>
      <w:r>
        <w:t xml:space="preserve">. Simply put, </w:t>
      </w:r>
      <w:r w:rsidRPr="00E65A15">
        <w:rPr>
          <w:rStyle w:val="StyleUnderline"/>
          <w:highlight w:val="yellow"/>
        </w:rPr>
        <w:t xml:space="preserve">there is </w:t>
      </w:r>
      <w:r w:rsidRPr="00E65A15">
        <w:rPr>
          <w:rStyle w:val="Emphasis"/>
          <w:highlight w:val="yellow"/>
        </w:rPr>
        <w:t>no such thing</w:t>
      </w:r>
      <w:r w:rsidRPr="00E65A15">
        <w:rPr>
          <w:rStyle w:val="StyleUnderline"/>
          <w:highlight w:val="yellow"/>
        </w:rPr>
        <w:t xml:space="preserve"> as a key that only law enforcement can use — any key creates </w:t>
      </w:r>
      <w:r w:rsidRPr="00E65A15">
        <w:rPr>
          <w:rStyle w:val="Emphasis"/>
          <w:highlight w:val="yellow"/>
        </w:rPr>
        <w:t>a new backdoor</w:t>
      </w:r>
      <w:r w:rsidRPr="00E65A15">
        <w:rPr>
          <w:rStyle w:val="StyleUnderline"/>
          <w:highlight w:val="yellow"/>
        </w:rPr>
        <w:t xml:space="preserve"> that becomes a </w:t>
      </w:r>
      <w:r w:rsidRPr="00E65A15">
        <w:rPr>
          <w:rStyle w:val="Emphasis"/>
          <w:highlight w:val="yellow"/>
        </w:rPr>
        <w:t>target</w:t>
      </w:r>
      <w:r w:rsidRPr="00E65A15">
        <w:rPr>
          <w:rStyle w:val="StyleUnderline"/>
          <w:highlight w:val="yellow"/>
        </w:rPr>
        <w:t xml:space="preserve"> for criminals, industrial spies, or foreign adversaries</w:t>
      </w:r>
      <w:r>
        <w:t>.</w:t>
      </w:r>
    </w:p>
    <w:p w14:paraId="6A7D59BC" w14:textId="77777777" w:rsidR="00F51F56" w:rsidRPr="00E65A15" w:rsidRDefault="00F51F56" w:rsidP="00F51F56"/>
    <w:p w14:paraId="65E8639A" w14:textId="77777777" w:rsidR="00F51F56" w:rsidRPr="00885544" w:rsidRDefault="00F51F56" w:rsidP="00F51F56">
      <w:pPr>
        <w:pStyle w:val="Heading4"/>
      </w:pPr>
      <w:r>
        <w:t xml:space="preserve">The “Golden Key” is </w:t>
      </w:r>
      <w:r>
        <w:rPr>
          <w:u w:val="single"/>
        </w:rPr>
        <w:t>impossible</w:t>
      </w:r>
      <w:r>
        <w:t xml:space="preserve">. </w:t>
      </w:r>
    </w:p>
    <w:p w14:paraId="1F41F0C6" w14:textId="77777777" w:rsidR="00F51F56" w:rsidRPr="00885544" w:rsidRDefault="00F51F56" w:rsidP="00F51F56">
      <w:r w:rsidRPr="0073741B">
        <w:rPr>
          <w:rStyle w:val="Style13ptBold"/>
        </w:rPr>
        <w:t>Poulsen 14</w:t>
      </w:r>
      <w:r>
        <w:t xml:space="preserve"> — Kevin Poulsen, Senior Editor at </w:t>
      </w:r>
      <w:r w:rsidRPr="0073741B">
        <w:rPr>
          <w:i/>
        </w:rPr>
        <w:t>Wired</w:t>
      </w:r>
      <w:r>
        <w:t xml:space="preserve">, former hacker who developed SecureDrop, </w:t>
      </w:r>
      <w:r w:rsidRPr="0073741B">
        <w:t>2014</w:t>
      </w:r>
      <w:r>
        <w:t xml:space="preserve"> (“</w:t>
      </w:r>
      <w:r w:rsidRPr="00885544">
        <w:t>Apple’s iPhone Encryption Is a Godsend, Even if Cops Hate It</w:t>
      </w:r>
      <w:r>
        <w:t xml:space="preserve">,” </w:t>
      </w:r>
      <w:r>
        <w:rPr>
          <w:i/>
        </w:rPr>
        <w:t>Wired</w:t>
      </w:r>
      <w:r>
        <w:t>, October 8</w:t>
      </w:r>
      <w:r w:rsidRPr="00885544">
        <w:rPr>
          <w:vertAlign w:val="superscript"/>
        </w:rPr>
        <w:t>th</w:t>
      </w:r>
      <w:r>
        <w:t xml:space="preserve">, Available Online at </w:t>
      </w:r>
      <w:hyperlink r:id="rId51" w:history="1">
        <w:r w:rsidRPr="00D22175">
          <w:rPr>
            <w:rStyle w:val="Hyperlink"/>
          </w:rPr>
          <w:t>http://www.wired.com/2014/10/golden-key/</w:t>
        </w:r>
      </w:hyperlink>
      <w:r>
        <w:t>, Accessed 07-05-2015)</w:t>
      </w:r>
    </w:p>
    <w:p w14:paraId="3FBEB000" w14:textId="77777777" w:rsidR="00F51F56" w:rsidRDefault="00F51F56" w:rsidP="00F51F56">
      <w:r>
        <w:t>However it got there, Apple has come to the right place. It’s a basic axiom of information security that “data at rest” should be encrypted. Apple should be lauded for reaching that state with the iPhone. Google should be praised for announcing it will follow suit in a future Android release.</w:t>
      </w:r>
    </w:p>
    <w:p w14:paraId="1172C233" w14:textId="77777777" w:rsidR="00F51F56" w:rsidRDefault="00F51F56" w:rsidP="00F51F56">
      <w:r>
        <w:t xml:space="preserve">And yet, the argument for encryption backdoors has risen like the undead. </w:t>
      </w:r>
      <w:r w:rsidRPr="00885544">
        <w:rPr>
          <w:rStyle w:val="StyleUnderline"/>
        </w:rPr>
        <w:t>In a much-discussed editorial</w:t>
      </w:r>
      <w:r>
        <w:t xml:space="preserve"> that ran Friday, </w:t>
      </w:r>
      <w:r w:rsidRPr="0073741B">
        <w:rPr>
          <w:rStyle w:val="StyleUnderline"/>
        </w:rPr>
        <w:t>The</w:t>
      </w:r>
      <w:r w:rsidRPr="00885544">
        <w:rPr>
          <w:rStyle w:val="StyleUnderline"/>
        </w:rPr>
        <w:t xml:space="preserve"> Washington Post sided with law enforcement. </w:t>
      </w:r>
      <w:r w:rsidRPr="0073741B">
        <w:rPr>
          <w:rStyle w:val="StyleUnderline"/>
          <w:highlight w:val="yellow"/>
        </w:rPr>
        <w:t>Bizarrely, the Post acknowledges backdoors are a bad idea</w:t>
      </w:r>
      <w:r>
        <w:t>—“a back door can and will be exploited by bad guys, too”—</w:t>
      </w:r>
      <w:r w:rsidRPr="0073741B">
        <w:rPr>
          <w:rStyle w:val="StyleUnderline"/>
          <w:highlight w:val="yellow"/>
        </w:rPr>
        <w:t>and then proposes one</w:t>
      </w:r>
      <w:r w:rsidRPr="00885544">
        <w:rPr>
          <w:rStyle w:val="StyleUnderline"/>
        </w:rPr>
        <w:t xml:space="preserve"> in the very next sentence</w:t>
      </w:r>
      <w:r>
        <w:t>: Apple and Google, the paper says, should invent a “secure golden key” that would let police decrypt a smartphone with a warrant.</w:t>
      </w:r>
    </w:p>
    <w:p w14:paraId="7A90DBF7" w14:textId="77777777" w:rsidR="00F51F56" w:rsidRDefault="00F51F56" w:rsidP="00F51F56">
      <w:r w:rsidRPr="0073741B">
        <w:rPr>
          <w:rStyle w:val="StyleUnderline"/>
          <w:highlight w:val="yellow"/>
        </w:rPr>
        <w:t xml:space="preserve">The paper </w:t>
      </w:r>
      <w:r w:rsidRPr="0073741B">
        <w:rPr>
          <w:rStyle w:val="Emphasis"/>
          <w:highlight w:val="yellow"/>
        </w:rPr>
        <w:t>doesn’t explain</w:t>
      </w:r>
      <w:r w:rsidRPr="0073741B">
        <w:rPr>
          <w:rStyle w:val="StyleUnderline"/>
          <w:highlight w:val="yellow"/>
        </w:rPr>
        <w:t xml:space="preserve"> why this “golden key” would be less vulnerable</w:t>
      </w:r>
      <w:r w:rsidRPr="00885544">
        <w:rPr>
          <w:rStyle w:val="StyleUnderline"/>
        </w:rPr>
        <w:t xml:space="preserve"> to abuse than any other backdoor. Maybe it’s the name</w:t>
      </w:r>
      <w:r>
        <w:t>, which seems a product of the same branding workshop that led the Chinese government to name its Internet censorship system the “golden shield.” What’s not to like? Everyone loves gold!</w:t>
      </w:r>
    </w:p>
    <w:p w14:paraId="225390D6" w14:textId="77777777" w:rsidR="00F51F56" w:rsidRDefault="00F51F56" w:rsidP="00F51F56">
      <w:r w:rsidRPr="0073741B">
        <w:rPr>
          <w:rStyle w:val="StyleUnderline"/>
          <w:highlight w:val="yellow"/>
        </w:rPr>
        <w:t>Implicit</w:t>
      </w:r>
      <w:r w:rsidRPr="00885544">
        <w:rPr>
          <w:rStyle w:val="StyleUnderline"/>
        </w:rPr>
        <w:t xml:space="preserve"> in the Post’s argument </w:t>
      </w:r>
      <w:r w:rsidRPr="0073741B">
        <w:rPr>
          <w:rStyle w:val="StyleUnderline"/>
          <w:highlight w:val="yellow"/>
        </w:rPr>
        <w:t>is the notion that</w:t>
      </w:r>
      <w:r w:rsidRPr="00885544">
        <w:rPr>
          <w:rStyle w:val="StyleUnderline"/>
        </w:rPr>
        <w:t xml:space="preserve"> the existence of </w:t>
      </w:r>
      <w:r w:rsidRPr="0073741B">
        <w:rPr>
          <w:rStyle w:val="StyleUnderline"/>
          <w:highlight w:val="yellow"/>
        </w:rPr>
        <w:t>the</w:t>
      </w:r>
      <w:r w:rsidRPr="00885544">
        <w:rPr>
          <w:rStyle w:val="StyleUnderline"/>
        </w:rPr>
        <w:t xml:space="preserve"> search </w:t>
      </w:r>
      <w:r w:rsidRPr="0073741B">
        <w:rPr>
          <w:rStyle w:val="StyleUnderline"/>
          <w:highlight w:val="yellow"/>
        </w:rPr>
        <w:t>warrant</w:t>
      </w:r>
      <w:r w:rsidRPr="00885544">
        <w:rPr>
          <w:rStyle w:val="StyleUnderline"/>
        </w:rPr>
        <w:t xml:space="preserve"> as a legal instrument </w:t>
      </w:r>
      <w:r w:rsidRPr="0073741B">
        <w:rPr>
          <w:rStyle w:val="StyleUnderline"/>
          <w:highlight w:val="yellow"/>
        </w:rPr>
        <w:t>obliges Americans to make</w:t>
      </w:r>
      <w:r w:rsidRPr="00885544">
        <w:rPr>
          <w:rStyle w:val="StyleUnderline"/>
        </w:rPr>
        <w:t xml:space="preserve"> their </w:t>
      </w:r>
      <w:r w:rsidRPr="0073741B">
        <w:rPr>
          <w:rStyle w:val="StyleUnderline"/>
          <w:highlight w:val="yellow"/>
        </w:rPr>
        <w:t>data accessible</w:t>
      </w:r>
      <w:r w:rsidRPr="00885544">
        <w:rPr>
          <w:rStyle w:val="StyleUnderline"/>
        </w:rPr>
        <w:t>: that weakening your crypto is a civic responsibility akin to jury duty or paying taxes</w:t>
      </w:r>
      <w:r>
        <w:t>. “Smartphone users must accept that they cannot be above the law if there is a valid search warrant,” writes the Post.</w:t>
      </w:r>
    </w:p>
    <w:p w14:paraId="7AE83030" w14:textId="77777777" w:rsidR="00F51F56" w:rsidRDefault="00F51F56" w:rsidP="00F51F56">
      <w:r w:rsidRPr="0073741B">
        <w:rPr>
          <w:rStyle w:val="StyleUnderline"/>
          <w:highlight w:val="yellow"/>
        </w:rPr>
        <w:t>This</w:t>
      </w:r>
      <w:r w:rsidRPr="00885544">
        <w:rPr>
          <w:rStyle w:val="StyleUnderline"/>
        </w:rPr>
        <w:t xml:space="preserve"> talking point</w:t>
      </w:r>
      <w:r>
        <w:t xml:space="preserve">, adapted from Comey’s press conference, </w:t>
      </w:r>
      <w:r w:rsidRPr="0073741B">
        <w:rPr>
          <w:rStyle w:val="StyleUnderline"/>
          <w:highlight w:val="yellow"/>
        </w:rPr>
        <w:t xml:space="preserve">is </w:t>
      </w:r>
      <w:r w:rsidRPr="0073741B">
        <w:rPr>
          <w:rStyle w:val="Emphasis"/>
          <w:highlight w:val="yellow"/>
        </w:rPr>
        <w:t>an insult</w:t>
      </w:r>
      <w:r w:rsidRPr="00885544">
        <w:rPr>
          <w:rStyle w:val="StyleUnderline"/>
        </w:rPr>
        <w:t xml:space="preserve"> to anyone savvy enough to use encryption</w:t>
      </w:r>
      <w:r>
        <w:t xml:space="preserve">. Both Windows and OS X already support strong full-disk crypto, and using it is a de facto regulatory requirement for anyone handling sensitive consumer or medical data. For the rest of us, </w:t>
      </w:r>
      <w:r w:rsidRPr="00885544">
        <w:rPr>
          <w:rStyle w:val="StyleUnderline"/>
        </w:rPr>
        <w:t>it’s common sense, not an unpatriotic slap to the face of law and order</w:t>
      </w:r>
      <w:r>
        <w:t>.</w:t>
      </w:r>
    </w:p>
    <w:p w14:paraId="388DA876" w14:textId="77777777" w:rsidR="00F51F56" w:rsidRDefault="00F51F56" w:rsidP="00F51F56">
      <w:r w:rsidRPr="0073741B">
        <w:rPr>
          <w:rStyle w:val="StyleUnderline"/>
          <w:highlight w:val="yellow"/>
        </w:rPr>
        <w:t>This</w:t>
      </w:r>
      <w:r w:rsidRPr="00885544">
        <w:rPr>
          <w:rStyle w:val="StyleUnderline"/>
        </w:rPr>
        <w:t xml:space="preserve"> argument</w:t>
      </w:r>
      <w:r>
        <w:t xml:space="preserve"> also </w:t>
      </w:r>
      <w:r w:rsidRPr="0073741B">
        <w:rPr>
          <w:rStyle w:val="StyleUnderline"/>
          <w:highlight w:val="yellow"/>
        </w:rPr>
        <w:t>misunderstands the role of the</w:t>
      </w:r>
      <w:r w:rsidRPr="00885544">
        <w:rPr>
          <w:rStyle w:val="StyleUnderline"/>
        </w:rPr>
        <w:t xml:space="preserve"> search </w:t>
      </w:r>
      <w:r w:rsidRPr="0073741B">
        <w:rPr>
          <w:rStyle w:val="StyleUnderline"/>
          <w:highlight w:val="yellow"/>
        </w:rPr>
        <w:t>warrant</w:t>
      </w:r>
      <w:r w:rsidRPr="00885544">
        <w:rPr>
          <w:rStyle w:val="StyleUnderline"/>
        </w:rPr>
        <w:t xml:space="preserve">. A search warrant allows police, with a judge’s approval, to do something they’re not normally allowed to do. </w:t>
      </w:r>
      <w:r w:rsidRPr="0073741B">
        <w:rPr>
          <w:rStyle w:val="StyleUnderline"/>
          <w:highlight w:val="yellow"/>
        </w:rPr>
        <w:t xml:space="preserve">It’s an instrument of </w:t>
      </w:r>
      <w:r w:rsidRPr="0073741B">
        <w:rPr>
          <w:rStyle w:val="Emphasis"/>
          <w:highlight w:val="yellow"/>
        </w:rPr>
        <w:t>permission, not compulsion</w:t>
      </w:r>
      <w:r w:rsidRPr="00885544">
        <w:rPr>
          <w:rStyle w:val="StyleUnderline"/>
        </w:rPr>
        <w:t>. If the cops get a warrant to search your house, you’re obliged to do nothing except stay out of their way. You’re not compelled to dump your underwear drawers onto your dining room table and slash open your mattress for them. And you’re not placing yourself “above the law” if you have a steel-reinforced door that doesn’t yield to a battering ram</w:t>
      </w:r>
      <w:r>
        <w:t>.</w:t>
      </w:r>
    </w:p>
    <w:p w14:paraId="2D8476A2" w14:textId="77777777" w:rsidR="00F51F56" w:rsidRDefault="00F51F56" w:rsidP="00F51F56"/>
    <w:p w14:paraId="4DC7EE6E" w14:textId="77777777" w:rsidR="00F51F56" w:rsidRDefault="00F51F56" w:rsidP="00F51F56">
      <w:pPr>
        <w:pStyle w:val="Heading3"/>
      </w:pPr>
      <w:r>
        <w:t>They Say: “Washington Post ‘15”</w:t>
      </w:r>
    </w:p>
    <w:p w14:paraId="0A12DA0A" w14:textId="77777777" w:rsidR="00F51F56" w:rsidRPr="00065B41" w:rsidRDefault="00F51F56" w:rsidP="00F51F56">
      <w:pPr>
        <w:pStyle w:val="Heading4"/>
      </w:pPr>
      <w:r>
        <w:t xml:space="preserve">The Post editorial board has </w:t>
      </w:r>
      <w:r w:rsidRPr="00065B41">
        <w:rPr>
          <w:i/>
          <w:u w:val="single"/>
        </w:rPr>
        <w:t>zero technical expertise</w:t>
      </w:r>
      <w:r>
        <w:t xml:space="preserve">. </w:t>
      </w:r>
    </w:p>
    <w:p w14:paraId="10437093" w14:textId="77777777" w:rsidR="00F51F56" w:rsidRPr="00CB5DDF" w:rsidRDefault="00F51F56" w:rsidP="00F51F56">
      <w:r w:rsidRPr="00757D1A">
        <w:rPr>
          <w:rStyle w:val="Style13ptBold"/>
        </w:rPr>
        <w:t>Whittaker 15</w:t>
      </w:r>
      <w:r>
        <w:t xml:space="preserve"> — </w:t>
      </w:r>
      <w:r w:rsidRPr="00757D1A">
        <w:t>Zack Whittaker</w:t>
      </w:r>
      <w:r>
        <w:t>, Writer-E</w:t>
      </w:r>
      <w:r w:rsidRPr="00757D1A">
        <w:t xml:space="preserve">ditor for </w:t>
      </w:r>
      <w:r w:rsidRPr="00757D1A">
        <w:rPr>
          <w:i/>
        </w:rPr>
        <w:t>ZDNet</w:t>
      </w:r>
      <w:r w:rsidRPr="00757D1A">
        <w:t xml:space="preserve">, </w:t>
      </w:r>
      <w:r w:rsidRPr="00757D1A">
        <w:rPr>
          <w:i/>
        </w:rPr>
        <w:t>CNET</w:t>
      </w:r>
      <w:r>
        <w:t xml:space="preserve">, </w:t>
      </w:r>
      <w:r w:rsidRPr="00757D1A">
        <w:t xml:space="preserve">and </w:t>
      </w:r>
      <w:r w:rsidRPr="00757D1A">
        <w:rPr>
          <w:i/>
        </w:rPr>
        <w:t>CBS News</w:t>
      </w:r>
      <w:r>
        <w:t>, 2015 (“</w:t>
      </w:r>
      <w:r w:rsidRPr="0091125A">
        <w:t>After Washington Post rolls out HTTPS, its editorial board bemoans encryption debate</w:t>
      </w:r>
      <w:r>
        <w:t xml:space="preserve">,” </w:t>
      </w:r>
      <w:r>
        <w:rPr>
          <w:i/>
        </w:rPr>
        <w:t>ZDNet</w:t>
      </w:r>
      <w:r>
        <w:t>, July 19</w:t>
      </w:r>
      <w:r w:rsidRPr="0091125A">
        <w:rPr>
          <w:vertAlign w:val="superscript"/>
        </w:rPr>
        <w:t>th</w:t>
      </w:r>
      <w:r>
        <w:t xml:space="preserve">, Available Online at </w:t>
      </w:r>
      <w:r w:rsidRPr="0091125A">
        <w:t>http://www.zdnet.com/article/after-washington-post-rolls-out-https-its-editorial-board-decries-encryption-debate/</w:t>
      </w:r>
      <w:r>
        <w:t>, Accessed 07-20-2015)</w:t>
      </w:r>
    </w:p>
    <w:p w14:paraId="06428110" w14:textId="77777777" w:rsidR="00F51F56" w:rsidRDefault="00F51F56" w:rsidP="00F51F56">
      <w:r w:rsidRPr="00D57336">
        <w:rPr>
          <w:rStyle w:val="StyleUnderline"/>
        </w:rPr>
        <w:t>There's hope that by the time the</w:t>
      </w:r>
      <w:r>
        <w:t xml:space="preserve"> Washington </w:t>
      </w:r>
      <w:r w:rsidRPr="00D57336">
        <w:rPr>
          <w:rStyle w:val="StyleUnderline"/>
        </w:rPr>
        <w:t>Post's editorial board takes a third crack at</w:t>
      </w:r>
      <w:r>
        <w:t xml:space="preserve"> the </w:t>
      </w:r>
      <w:r w:rsidRPr="00D57336">
        <w:rPr>
          <w:rStyle w:val="StyleUnderline"/>
        </w:rPr>
        <w:t>encryption</w:t>
      </w:r>
      <w:r>
        <w:t xml:space="preserve"> whip, </w:t>
      </w:r>
      <w:r w:rsidRPr="00D57336">
        <w:rPr>
          <w:rStyle w:val="StyleUnderline"/>
        </w:rPr>
        <w:t>it might say something worthwhile</w:t>
      </w:r>
      <w:r>
        <w:t>.</w:t>
      </w:r>
    </w:p>
    <w:p w14:paraId="405DE521" w14:textId="77777777" w:rsidR="00F51F56" w:rsidRDefault="00F51F56" w:rsidP="00F51F56">
      <w:r>
        <w:t>Late on Saturday, the The Washington Post's editorial board published what initially read as a scathing anti-encryption and pro-government rhetoric opinion piece that scolded Apple and Google (albeit a somewhat incorrect assertion) for providing "end-to-end encryption" (again, an incorrect assertion) on their devices, locking out federal authorities investigating serious crimes and terrorism.</w:t>
      </w:r>
    </w:p>
    <w:p w14:paraId="6D2C042B" w14:textId="77777777" w:rsidR="00F51F56" w:rsidRDefault="00F51F56" w:rsidP="00F51F56">
      <w:r>
        <w:t xml:space="preserve">Read to the end, and you'll find </w:t>
      </w:r>
      <w:r w:rsidRPr="001E559B">
        <w:rPr>
          <w:rStyle w:val="StyleUnderline"/>
          <w:highlight w:val="yellow"/>
        </w:rPr>
        <w:t>the editorial</w:t>
      </w:r>
      <w:r>
        <w:t xml:space="preserve"> came up with nothing.</w:t>
      </w:r>
    </w:p>
    <w:p w14:paraId="4CA8D603" w14:textId="77777777" w:rsidR="00F51F56" w:rsidRDefault="00F51F56" w:rsidP="00F51F56">
      <w:r>
        <w:t xml:space="preserve">It </w:t>
      </w:r>
      <w:r w:rsidRPr="001E559B">
        <w:rPr>
          <w:rStyle w:val="StyleUnderline"/>
          <w:highlight w:val="yellow"/>
        </w:rPr>
        <w:t>was</w:t>
      </w:r>
      <w:r w:rsidRPr="00D57336">
        <w:rPr>
          <w:rStyle w:val="StyleUnderline"/>
        </w:rPr>
        <w:t xml:space="preserve"> a bland and mediocre follow-up to a similar</w:t>
      </w:r>
      <w:r>
        <w:t xml:space="preserve"> opinion </w:t>
      </w:r>
      <w:r w:rsidRPr="00D57336">
        <w:rPr>
          <w:rStyle w:val="StyleUnderline"/>
        </w:rPr>
        <w:t>piece</w:t>
      </w:r>
      <w:r>
        <w:t xml:space="preserve">, which was </w:t>
      </w:r>
      <w:r w:rsidRPr="00D57336">
        <w:rPr>
          <w:rStyle w:val="StyleUnderline"/>
        </w:rPr>
        <w:t xml:space="preserve">called </w:t>
      </w:r>
      <w:r w:rsidRPr="001E559B">
        <w:rPr>
          <w:rStyle w:val="StyleUnderline"/>
          <w:highlight w:val="yellow"/>
        </w:rPr>
        <w:t>"staggeringly dumb" and "seriously embarrassing" for proposing a "golden key"</w:t>
      </w:r>
      <w:r w:rsidRPr="00D57336">
        <w:rPr>
          <w:rStyle w:val="StyleUnderline"/>
        </w:rPr>
        <w:t xml:space="preserve"> to bypass encryption</w:t>
      </w:r>
      <w:r>
        <w:t>.</w:t>
      </w:r>
    </w:p>
    <w:p w14:paraId="04271C9E" w14:textId="77777777" w:rsidR="00F51F56" w:rsidRDefault="00F51F56" w:rsidP="00F51F56">
      <w:r>
        <w:t>Critically, what the Post gets out of this editorial remains widely unknown, perhaps with the exception of riling up members of the security community. It's not as though the company is particularly invested in either side. Aside the inaccuracies in the board's opinion, and the fair (and accurate) accusation that the article said "nothing" (one assumes that means nothing of "worth" or "value"), it's hypocritical to make more than one statement on this matter while at the same time becoming the first major news outlet to start encrypting its entire website.</w:t>
      </w:r>
    </w:p>
    <w:p w14:paraId="6B817F9C" w14:textId="77777777" w:rsidR="00F51F56" w:rsidRDefault="00F51F56" w:rsidP="00F51F56">
      <w:r w:rsidRPr="00F81C34">
        <w:rPr>
          <w:rStyle w:val="StyleUnderline"/>
        </w:rPr>
        <w:t>The board's</w:t>
      </w:r>
      <w:r>
        <w:t xml:space="preserve"> follow-up sub-600 worded </w:t>
      </w:r>
      <w:r w:rsidRPr="00F81C34">
        <w:rPr>
          <w:rStyle w:val="StyleUnderline"/>
        </w:rPr>
        <w:t>note did not offer anything new</w:t>
      </w:r>
      <w:r>
        <w:t>, but reaffirmed its desire to see both tech companies and law enforcement "reconcile the competing imperatives" for privacy and data access, respectively. (It's worth noting the board's opinion does not represent every journalist or reporter working at the national daily, but it does reflect the institution's views on the whole.)</w:t>
      </w:r>
    </w:p>
    <w:p w14:paraId="620975F0" w14:textId="77777777" w:rsidR="00F51F56" w:rsidRDefault="00F51F56" w:rsidP="00F51F56">
      <w:r w:rsidRPr="001E559B">
        <w:rPr>
          <w:rStyle w:val="StyleUnderline"/>
          <w:highlight w:val="yellow"/>
        </w:rPr>
        <w:t>Distinguished security researcher</w:t>
      </w:r>
      <w:r>
        <w:t xml:space="preserve"> Kenn </w:t>
      </w:r>
      <w:r w:rsidRPr="001E559B">
        <w:rPr>
          <w:rStyle w:val="StyleUnderline"/>
          <w:highlight w:val="yellow"/>
        </w:rPr>
        <w:t>White</w:t>
      </w:r>
      <w:r>
        <w:t xml:space="preserve">, </w:t>
      </w:r>
      <w:r w:rsidRPr="001E559B">
        <w:rPr>
          <w:rStyle w:val="StyleUnderline"/>
          <w:highlight w:val="yellow"/>
        </w:rPr>
        <w:t>dismissed the editorial in</w:t>
      </w:r>
      <w:r w:rsidRPr="00F81C34">
        <w:rPr>
          <w:rStyle w:val="StyleUnderline"/>
        </w:rPr>
        <w:t xml:space="preserve"> just </w:t>
      </w:r>
      <w:r w:rsidRPr="001E559B">
        <w:rPr>
          <w:rStyle w:val="StyleUnderline"/>
          <w:highlight w:val="yellow"/>
        </w:rPr>
        <w:t>three words</w:t>
      </w:r>
      <w:r w:rsidRPr="00F81C34">
        <w:rPr>
          <w:rStyle w:val="StyleUnderline"/>
        </w:rPr>
        <w:t>: "Nope. No need."</w:t>
      </w:r>
    </w:p>
    <w:p w14:paraId="1FFE522E" w14:textId="77777777" w:rsidR="00F51F56" w:rsidRDefault="00F51F56" w:rsidP="00F51F56">
      <w:r w:rsidRPr="00F81C34">
        <w:rPr>
          <w:rStyle w:val="StyleUnderline"/>
        </w:rPr>
        <w:t>Because</w:t>
      </w:r>
      <w:r>
        <w:t xml:space="preserve"> right now, </w:t>
      </w:r>
      <w:r w:rsidRPr="00F81C34">
        <w:rPr>
          <w:rStyle w:val="StyleUnderline"/>
        </w:rPr>
        <w:t>there is no viable way allow both encrypted services while allowing police and federal agencies access to that scrambled information through</w:t>
      </w:r>
      <w:r>
        <w:t xml:space="preserve"> so-called </w:t>
      </w:r>
      <w:r w:rsidRPr="00F81C34">
        <w:rPr>
          <w:rStyle w:val="StyleUnderline"/>
        </w:rPr>
        <w:t>"backdoor" means</w:t>
      </w:r>
      <w:r>
        <w:t xml:space="preserve">. Just last week, a group of </w:t>
      </w:r>
      <w:r w:rsidRPr="00F81C34">
        <w:rPr>
          <w:rStyle w:val="StyleUnderline"/>
        </w:rPr>
        <w:t xml:space="preserve">13 of </w:t>
      </w:r>
      <w:r w:rsidRPr="001E559B">
        <w:rPr>
          <w:rStyle w:val="StyleUnderline"/>
          <w:highlight w:val="yellow"/>
        </w:rPr>
        <w:t>the world's preeminent cryptographers and security researchers</w:t>
      </w:r>
      <w:r w:rsidRPr="00F81C34">
        <w:rPr>
          <w:rStyle w:val="StyleUnderline"/>
        </w:rPr>
        <w:t xml:space="preserve"> released a paper</w:t>
      </w:r>
      <w:r>
        <w:t xml:space="preserve"> (which White linked to in his tweet) </w:t>
      </w:r>
      <w:r w:rsidRPr="001E559B">
        <w:rPr>
          <w:rStyle w:val="StyleUnderline"/>
          <w:highlight w:val="yellow"/>
        </w:rPr>
        <w:t>explain</w:t>
      </w:r>
      <w:r w:rsidRPr="00F81C34">
        <w:rPr>
          <w:rStyle w:val="StyleUnderline"/>
        </w:rPr>
        <w:t xml:space="preserve">ing </w:t>
      </w:r>
      <w:r w:rsidRPr="001E559B">
        <w:rPr>
          <w:rStyle w:val="StyleUnderline"/>
          <w:highlight w:val="yellow"/>
        </w:rPr>
        <w:t>that</w:t>
      </w:r>
      <w:r w:rsidRPr="00F81C34">
        <w:rPr>
          <w:rStyle w:val="StyleUnderline"/>
        </w:rPr>
        <w:t xml:space="preserve"> "</w:t>
      </w:r>
      <w:r w:rsidRPr="001E559B">
        <w:rPr>
          <w:rStyle w:val="StyleUnderline"/>
          <w:highlight w:val="yellow"/>
        </w:rPr>
        <w:t>such access will open doors through which criminals and malicious</w:t>
      </w:r>
      <w:r w:rsidRPr="00F81C34">
        <w:rPr>
          <w:rStyle w:val="StyleUnderline"/>
        </w:rPr>
        <w:t xml:space="preserve"> nation-</w:t>
      </w:r>
      <w:r w:rsidRPr="001E559B">
        <w:rPr>
          <w:rStyle w:val="StyleUnderline"/>
          <w:highlight w:val="yellow"/>
        </w:rPr>
        <w:t>states can attack</w:t>
      </w:r>
      <w:r w:rsidRPr="00F81C34">
        <w:rPr>
          <w:rStyle w:val="StyleUnderline"/>
        </w:rPr>
        <w:t xml:space="preserve"> the very individuals law enforcement seeks to defend."</w:t>
      </w:r>
    </w:p>
    <w:p w14:paraId="7AA367F4" w14:textId="77777777" w:rsidR="00F51F56" w:rsidRDefault="00F51F56" w:rsidP="00F51F56">
      <w:r>
        <w:t>In other words: if there's a secret way in for the police and the feds, who's to say a hacker won't find it, too?</w:t>
      </w:r>
    </w:p>
    <w:p w14:paraId="69D7F326" w14:textId="77777777" w:rsidR="00F51F56" w:rsidRDefault="00F51F56" w:rsidP="00F51F56">
      <w:r w:rsidRPr="00AF32B8">
        <w:rPr>
          <w:rStyle w:val="StyleUnderline"/>
        </w:rPr>
        <w:t>The Post's own decision to roll out encryption across its site seems bizarre considering the editorial board's conflicting views on the matter</w:t>
      </w:r>
      <w:r>
        <w:t>.</w:t>
      </w:r>
    </w:p>
    <w:p w14:paraId="1C97EE38" w14:textId="77777777" w:rsidR="00F51F56" w:rsidRDefault="00F51F56" w:rsidP="00F51F56">
      <w:r w:rsidRPr="00AF32B8">
        <w:rPr>
          <w:rStyle w:val="StyleUnderline"/>
        </w:rPr>
        <w:t xml:space="preserve">Such head-scratching naivety prompted one security expert to ask anyone who covers security at the Post to "explain reality" to the board. Because, clearly, </w:t>
      </w:r>
      <w:r w:rsidRPr="00F1721C">
        <w:rPr>
          <w:rStyle w:val="StyleUnderline"/>
          <w:highlight w:val="yellow"/>
        </w:rPr>
        <w:t>the board isn't doing its job</w:t>
      </w:r>
      <w:r w:rsidRPr="00AF32B8">
        <w:rPr>
          <w:rStyle w:val="StyleUnderline"/>
        </w:rPr>
        <w:t xml:space="preserve"> well </w:t>
      </w:r>
      <w:r w:rsidRPr="00F1721C">
        <w:rPr>
          <w:rStyle w:val="StyleUnderline"/>
          <w:highlight w:val="yellow"/>
        </w:rPr>
        <w:t>if</w:t>
      </w:r>
      <w:r w:rsidRPr="00AF32B8">
        <w:rPr>
          <w:rStyle w:val="StyleUnderline"/>
        </w:rPr>
        <w:t xml:space="preserve"> on two separate occasions </w:t>
      </w:r>
      <w:r w:rsidRPr="00F1721C">
        <w:rPr>
          <w:rStyle w:val="StyleUnderline"/>
          <w:highlight w:val="yellow"/>
        </w:rPr>
        <w:t>it's</w:t>
      </w:r>
      <w:r w:rsidRPr="00AF32B8">
        <w:rPr>
          <w:rStyle w:val="StyleUnderline"/>
        </w:rPr>
        <w:t xml:space="preserve"> fluffed up </w:t>
      </w:r>
      <w:r w:rsidRPr="00F1721C">
        <w:rPr>
          <w:rStyle w:val="StyleUnderline"/>
          <w:highlight w:val="yellow"/>
        </w:rPr>
        <w:t>reporting</w:t>
      </w:r>
      <w:r w:rsidRPr="00AF32B8">
        <w:rPr>
          <w:rStyle w:val="StyleUnderline"/>
        </w:rPr>
        <w:t xml:space="preserve"> on a subject </w:t>
      </w:r>
      <w:r w:rsidRPr="00F1721C">
        <w:rPr>
          <w:rStyle w:val="StyleUnderline"/>
          <w:highlight w:val="yellow"/>
        </w:rPr>
        <w:t xml:space="preserve">with </w:t>
      </w:r>
      <w:r w:rsidRPr="00F1721C">
        <w:rPr>
          <w:rStyle w:val="Emphasis"/>
          <w:highlight w:val="yellow"/>
        </w:rPr>
        <w:t>zero technical insight</w:t>
      </w:r>
      <w:r>
        <w:t>.</w:t>
      </w:r>
    </w:p>
    <w:p w14:paraId="0B9AA606" w14:textId="77777777" w:rsidR="00F51F56" w:rsidRDefault="00F51F56" w:rsidP="00F51F56">
      <w:r>
        <w:t>If the board, however, needs help navigating the topic, there is no doubt a virtual long line of security experts, academics, and researchers lining up around the block ready to assist. At least then there's hope the board can strike it third-time lucky in covering the topic.</w:t>
      </w:r>
    </w:p>
    <w:p w14:paraId="46DFF930" w14:textId="77777777" w:rsidR="00F51F56" w:rsidRDefault="00F51F56" w:rsidP="00F51F56"/>
    <w:p w14:paraId="19678B72" w14:textId="77777777" w:rsidR="00F51F56" w:rsidRDefault="00F51F56" w:rsidP="00F51F56">
      <w:pPr>
        <w:pStyle w:val="Heading4"/>
      </w:pPr>
      <w:r>
        <w:t xml:space="preserve">The Post cites </w:t>
      </w:r>
      <w:r w:rsidRPr="002324CD">
        <w:rPr>
          <w:i/>
          <w:u w:val="single"/>
        </w:rPr>
        <w:t>no evidence</w:t>
      </w:r>
      <w:r>
        <w:t xml:space="preserve"> — ignore it. </w:t>
      </w:r>
    </w:p>
    <w:p w14:paraId="345D4232" w14:textId="77777777" w:rsidR="00F51F56" w:rsidRPr="006B292E" w:rsidRDefault="00F51F56" w:rsidP="00F51F56">
      <w:r w:rsidRPr="00E46D3A">
        <w:rPr>
          <w:rStyle w:val="Style13ptBold"/>
        </w:rPr>
        <w:t>Cushing 15</w:t>
      </w:r>
      <w:r>
        <w:t xml:space="preserve"> — Tim Cushing, Staff Writer for </w:t>
      </w:r>
      <w:r w:rsidRPr="00E46D3A">
        <w:rPr>
          <w:i/>
        </w:rPr>
        <w:t>Techdirt</w:t>
      </w:r>
      <w:r>
        <w:t xml:space="preserve">, </w:t>
      </w:r>
      <w:r w:rsidRPr="00E46D3A">
        <w:t>2015</w:t>
      </w:r>
      <w:r>
        <w:t xml:space="preserve"> (“</w:t>
      </w:r>
      <w:r w:rsidRPr="00E01E5E">
        <w:t>Washington Post Observes Encryption War 2.0 For Several Months, Learns Absolutely Nothing</w:t>
      </w:r>
      <w:r>
        <w:t xml:space="preserve">,” </w:t>
      </w:r>
      <w:r>
        <w:rPr>
          <w:i/>
        </w:rPr>
        <w:t>Techdirt</w:t>
      </w:r>
      <w:r>
        <w:t>, July 20</w:t>
      </w:r>
      <w:r w:rsidRPr="00E01E5E">
        <w:rPr>
          <w:vertAlign w:val="superscript"/>
        </w:rPr>
        <w:t>th</w:t>
      </w:r>
      <w:r>
        <w:t xml:space="preserve">, Available Online at </w:t>
      </w:r>
      <w:r w:rsidRPr="00E01E5E">
        <w:t>https://www.techdirt.com/articles/20150719/19031331697/washington-post-observes-encryption-war-20-several-months-learns-absolutely-nothing.shtml</w:t>
      </w:r>
      <w:r>
        <w:t>, Accessed 07-20-2015)</w:t>
      </w:r>
    </w:p>
    <w:p w14:paraId="78C15153" w14:textId="77777777" w:rsidR="00F51F56" w:rsidRDefault="00F51F56" w:rsidP="00F51F56">
      <w:r>
        <w:t xml:space="preserve">Last October -- following Apple and Google's announce of encryption-by-default for iOS and Android devices -- was greeted with law enforcement panic, spearheaded by FBI director James Comey, who has yet to find the perfect dead child to force these companies' hands. </w:t>
      </w:r>
    </w:p>
    <w:p w14:paraId="2B59E333" w14:textId="77777777" w:rsidR="00F51F56" w:rsidRDefault="00F51F56" w:rsidP="00F51F56">
      <w:r w:rsidRPr="00065B41">
        <w:rPr>
          <w:rStyle w:val="StyleUnderline"/>
          <w:highlight w:val="yellow"/>
        </w:rPr>
        <w:t>The</w:t>
      </w:r>
      <w:r w:rsidRPr="00E01E5E">
        <w:rPr>
          <w:rStyle w:val="StyleUnderline"/>
        </w:rPr>
        <w:t xml:space="preserve"> Washington </w:t>
      </w:r>
      <w:r w:rsidRPr="00065B41">
        <w:rPr>
          <w:rStyle w:val="StyleUnderline"/>
          <w:highlight w:val="yellow"/>
        </w:rPr>
        <w:t>Post</w:t>
      </w:r>
      <w:r w:rsidRPr="00E01E5E">
        <w:rPr>
          <w:rStyle w:val="StyleUnderline"/>
        </w:rPr>
        <w:t xml:space="preserve"> editorial </w:t>
      </w:r>
      <w:r w:rsidRPr="00065B41">
        <w:rPr>
          <w:rStyle w:val="StyleUnderline"/>
          <w:highlight w:val="yellow"/>
        </w:rPr>
        <w:t>board found Comey's diatribes super-effective!</w:t>
      </w:r>
      <w:r w:rsidRPr="00E01E5E">
        <w:rPr>
          <w:rStyle w:val="StyleUnderline"/>
        </w:rPr>
        <w:t xml:space="preserve"> It published a post calling for some sort of law enforcement-only, magical hole in</w:t>
      </w:r>
      <w:r>
        <w:t xml:space="preserve"> Apple and Google's </w:t>
      </w:r>
      <w:r w:rsidRPr="00E01E5E">
        <w:rPr>
          <w:rStyle w:val="StyleUnderline"/>
        </w:rPr>
        <w:t>encryption</w:t>
      </w:r>
      <w:r>
        <w:t>.</w:t>
      </w:r>
    </w:p>
    <w:p w14:paraId="326DF3B8" w14:textId="77777777" w:rsidR="00F51F56" w:rsidRDefault="00F51F56" w:rsidP="00F51F56">
      <w:pPr>
        <w:ind w:left="720"/>
      </w:pPr>
      <w:r>
        <w:t>How to resolve this? A police “back door” for all smartphones is undesirable — a back door can and will be exploited by bad guys, too. However, with all their wizardry, perhaps Apple and Google could invent a kind of secure golden key they would retain and use only when a court has approved a search warrant. Ultimately, Congress could act and force the issue, but we’d rather see it resolved in law enforcement collaboration with the manufacturers and in a way that protects all three of the forces at work: technology, privacy and rule of law.</w:t>
      </w:r>
    </w:p>
    <w:p w14:paraId="3F2BABAA" w14:textId="77777777" w:rsidR="00F51F56" w:rsidRDefault="00F51F56" w:rsidP="00F51F56">
      <w:r w:rsidRPr="00E01E5E">
        <w:rPr>
          <w:rStyle w:val="StyleUnderline"/>
        </w:rPr>
        <w:t>When is a "back door" not a "back door?"</w:t>
      </w:r>
      <w:r>
        <w:t xml:space="preserve"> Well, apparently </w:t>
      </w:r>
      <w:r w:rsidRPr="00E01E5E">
        <w:rPr>
          <w:rStyle w:val="StyleUnderline"/>
        </w:rPr>
        <w:t>when an editorial board spells it G-O-L-D-E-N K-E-Y. It's the same thing, but</w:t>
      </w:r>
      <w:r>
        <w:t xml:space="preserve"> in this particular pitch, </w:t>
      </w:r>
      <w:r w:rsidRPr="00E01E5E">
        <w:rPr>
          <w:rStyle w:val="StyleUnderline"/>
        </w:rPr>
        <w:t>it magically isn't</w:t>
      </w:r>
      <w:r>
        <w:t xml:space="preserve">, </w:t>
      </w:r>
      <w:r w:rsidRPr="00E01E5E">
        <w:rPr>
          <w:rStyle w:val="StyleUnderline"/>
        </w:rPr>
        <w:t>because good intentions. Or something</w:t>
      </w:r>
      <w:r>
        <w:t xml:space="preserve">. </w:t>
      </w:r>
    </w:p>
    <w:p w14:paraId="09658016" w14:textId="77777777" w:rsidR="00F51F56" w:rsidRPr="00E01E5E" w:rsidRDefault="00F51F56" w:rsidP="00F51F56">
      <w:pPr>
        <w:rPr>
          <w:rStyle w:val="StyleUnderline"/>
        </w:rPr>
      </w:pPr>
      <w:r>
        <w:t xml:space="preserve">Months later, </w:t>
      </w:r>
      <w:r w:rsidRPr="00E01E5E">
        <w:rPr>
          <w:rStyle w:val="StyleUnderline"/>
        </w:rPr>
        <w:t xml:space="preserve">the debate is still raging. </w:t>
      </w:r>
      <w:r w:rsidRPr="00065B41">
        <w:rPr>
          <w:rStyle w:val="StyleUnderline"/>
          <w:highlight w:val="yellow"/>
        </w:rPr>
        <w:t>But</w:t>
      </w:r>
      <w:r w:rsidRPr="00E01E5E">
        <w:rPr>
          <w:rStyle w:val="StyleUnderline"/>
        </w:rPr>
        <w:t xml:space="preserve"> it's boiled down to two arguments:</w:t>
      </w:r>
    </w:p>
    <w:p w14:paraId="15EF91FA" w14:textId="77777777" w:rsidR="00F51F56" w:rsidRDefault="00F51F56" w:rsidP="00F51F56">
      <w:r w:rsidRPr="00E01E5E">
        <w:rPr>
          <w:rStyle w:val="StyleUnderline"/>
        </w:rPr>
        <w:t xml:space="preserve">1. This is impossible. </w:t>
      </w:r>
      <w:r w:rsidRPr="00065B41">
        <w:rPr>
          <w:rStyle w:val="StyleUnderline"/>
          <w:highlight w:val="yellow"/>
        </w:rPr>
        <w:t>You can't create a "law enforcement only" backdoor</w:t>
      </w:r>
      <w:r w:rsidRPr="00E01E5E">
        <w:rPr>
          <w:rStyle w:val="StyleUnderline"/>
        </w:rPr>
        <w:t xml:space="preserve"> in encryption. It's simply not possible because a backdoor is a backdoor and can be used by anyone who can locate the door handle</w:t>
      </w:r>
      <w:r>
        <w:t xml:space="preserve">. </w:t>
      </w:r>
    </w:p>
    <w:p w14:paraId="22BFF053" w14:textId="77777777" w:rsidR="00F51F56" w:rsidRPr="00E01E5E" w:rsidRDefault="00F51F56" w:rsidP="00F51F56">
      <w:pPr>
        <w:rPr>
          <w:rStyle w:val="StyleUnderline"/>
        </w:rPr>
      </w:pPr>
      <w:r w:rsidRPr="00E01E5E">
        <w:rPr>
          <w:rStyle w:val="StyleUnderline"/>
        </w:rPr>
        <w:t>2. No, it isn't. Please see below for citations and references:</w:t>
      </w:r>
    </w:p>
    <w:p w14:paraId="38736516" w14:textId="77777777" w:rsidR="00F51F56" w:rsidRDefault="00F51F56" w:rsidP="00F51F56">
      <w:r>
        <w:t>[the article includes several paragraph breaks to indicate that there are, in fact, no citations or references]</w:t>
      </w:r>
    </w:p>
    <w:p w14:paraId="3DF9DB07" w14:textId="77777777" w:rsidR="00F51F56" w:rsidRDefault="00F51F56" w:rsidP="00F51F56">
      <w:r w:rsidRPr="008312F7">
        <w:rPr>
          <w:rStyle w:val="StyleUnderline"/>
        </w:rPr>
        <w:t xml:space="preserve">The FBI is at an impasse. </w:t>
      </w:r>
      <w:r w:rsidRPr="00080377">
        <w:rPr>
          <w:rStyle w:val="StyleUnderline"/>
          <w:highlight w:val="yellow"/>
        </w:rPr>
        <w:t>Comey</w:t>
      </w:r>
      <w:r w:rsidRPr="008312F7">
        <w:rPr>
          <w:rStyle w:val="StyleUnderline"/>
        </w:rPr>
        <w:t xml:space="preserve"> firmly </w:t>
      </w:r>
      <w:r w:rsidRPr="00080377">
        <w:rPr>
          <w:rStyle w:val="StyleUnderline"/>
          <w:highlight w:val="yellow"/>
        </w:rPr>
        <w:t>believes this is possible</w:t>
      </w:r>
      <w:r w:rsidRPr="008312F7">
        <w:rPr>
          <w:rStyle w:val="StyleUnderline"/>
        </w:rPr>
        <w:t xml:space="preserve">, </w:t>
      </w:r>
      <w:r w:rsidRPr="00080377">
        <w:rPr>
          <w:rStyle w:val="StyleUnderline"/>
          <w:highlight w:val="yellow"/>
        </w:rPr>
        <w:t>despite</w:t>
      </w:r>
      <w:r w:rsidRPr="008312F7">
        <w:rPr>
          <w:rStyle w:val="StyleUnderline"/>
        </w:rPr>
        <w:t xml:space="preserve"> openly </w:t>
      </w:r>
      <w:r w:rsidRPr="00080377">
        <w:rPr>
          <w:rStyle w:val="StyleUnderline"/>
          <w:highlight w:val="yellow"/>
        </w:rPr>
        <w:t xml:space="preserve">admitting he has </w:t>
      </w:r>
      <w:r w:rsidRPr="00080377">
        <w:rPr>
          <w:rStyle w:val="Emphasis"/>
          <w:highlight w:val="yellow"/>
        </w:rPr>
        <w:t>zero evidence</w:t>
      </w:r>
      <w:r w:rsidRPr="008312F7">
        <w:rPr>
          <w:rStyle w:val="StyleUnderline"/>
        </w:rPr>
        <w:t xml:space="preserve"> to back this claim up. When asked for specifics, Comey defers to "smart tech guys" and their warlock-like skills</w:t>
      </w:r>
      <w:r>
        <w:t xml:space="preserve">. </w:t>
      </w:r>
    </w:p>
    <w:p w14:paraId="355473CF" w14:textId="77777777" w:rsidR="00F51F56" w:rsidRDefault="00F51F56" w:rsidP="00F51F56">
      <w:r>
        <w:t xml:space="preserve">Sensing James Comey might be struggling a bit, </w:t>
      </w:r>
      <w:r w:rsidRPr="00080377">
        <w:rPr>
          <w:rStyle w:val="StyleUnderline"/>
          <w:highlight w:val="yellow"/>
        </w:rPr>
        <w:t>the</w:t>
      </w:r>
      <w:r w:rsidRPr="008312F7">
        <w:rPr>
          <w:rStyle w:val="StyleUnderline"/>
        </w:rPr>
        <w:t xml:space="preserve"> editorial board of the Washington </w:t>
      </w:r>
      <w:r w:rsidRPr="00080377">
        <w:rPr>
          <w:rStyle w:val="StyleUnderline"/>
          <w:highlight w:val="yellow"/>
        </w:rPr>
        <w:t>Post</w:t>
      </w:r>
      <w:r w:rsidRPr="008312F7">
        <w:rPr>
          <w:rStyle w:val="StyleUnderline"/>
        </w:rPr>
        <w:t xml:space="preserve"> is once again riding to the rescue. And they've </w:t>
      </w:r>
      <w:r w:rsidRPr="00080377">
        <w:rPr>
          <w:rStyle w:val="StyleUnderline"/>
          <w:highlight w:val="yellow"/>
        </w:rPr>
        <w:t xml:space="preserve">brought </w:t>
      </w:r>
      <w:r w:rsidRPr="00080377">
        <w:rPr>
          <w:rStyle w:val="Emphasis"/>
          <w:highlight w:val="yellow"/>
        </w:rPr>
        <w:t>the same level of cluelessness</w:t>
      </w:r>
      <w:r w:rsidRPr="008312F7">
        <w:rPr>
          <w:rStyle w:val="StyleUnderline"/>
        </w:rPr>
        <w:t xml:space="preserve"> with them</w:t>
      </w:r>
      <w:r>
        <w:t>. (h/t to Techdirt reader Steve R.)</w:t>
      </w:r>
    </w:p>
    <w:p w14:paraId="03EBA4FE" w14:textId="77777777" w:rsidR="00F51F56" w:rsidRDefault="00F51F56" w:rsidP="00F51F56">
      <w:pPr>
        <w:ind w:left="720"/>
      </w:pPr>
      <w:r>
        <w:t>Mr. Comey’s assertions should be taken seriously. A rule-of-law society cannot allow sanctuary for those who wreak harm. But there are legitimate and valid counter arguments from software engineers, privacy advocates and companies that make the smartphones and software. They say that any decision to give law enforcement a key — known as “exceptional access” — would endanger the integrity of all online encryption, and that would mean weakness everywhere in a digital universe that already is awash in cyberattacks, thefts and intrusions. They say that a compromise isn’t possible, since one crack in encryption — even if for a good actor, like the police — is still a crack that could be exploited by a bad actor. A recent report from the Massachusetts Institute of Technology warned that granting exceptional access would bring on “grave” security risks that outweigh the benefits.</w:t>
      </w:r>
    </w:p>
    <w:p w14:paraId="0225611F" w14:textId="77777777" w:rsidR="00F51F56" w:rsidRDefault="00F51F56" w:rsidP="00F51F56">
      <w:r>
        <w:t>After providing some statements opposing its view on the matter -- most notably an actual research paper written by actual security researchers -- the editorial board continues on to declare this all irrelevant.</w:t>
      </w:r>
    </w:p>
    <w:p w14:paraId="6F0B8241" w14:textId="77777777" w:rsidR="00F51F56" w:rsidRDefault="00F51F56" w:rsidP="00F51F56">
      <w:pPr>
        <w:ind w:left="720"/>
      </w:pPr>
      <w:r>
        <w:t>The tech companies are right about the overall importance of encryption, protecting consumers and insuring privacy. But these companies ought to more forthrightly acknowledge the legitimate needs of U.S. law enforcement.</w:t>
      </w:r>
    </w:p>
    <w:p w14:paraId="2790E6F6" w14:textId="77777777" w:rsidR="00F51F56" w:rsidRDefault="00F51F56" w:rsidP="00F51F56">
      <w:r>
        <w:t>And by "forthrightly acknowledge," the board means "give law enforcement what it wants, no matter the potential damage." After all, what's PERSONAL safety, security and a handful of civil liberties compared to "legitimate needs of law enforcement?"</w:t>
      </w:r>
    </w:p>
    <w:p w14:paraId="7CF932C5" w14:textId="77777777" w:rsidR="00F51F56" w:rsidRDefault="00F51F56" w:rsidP="00F51F56">
      <w:pPr>
        <w:ind w:left="720"/>
      </w:pPr>
      <w:r>
        <w:t>All freedoms come with limits; it seems only proper that the vast freedoms of the Internet be subject to the same rule of law and protections that we accept for the rest of society.</w:t>
      </w:r>
    </w:p>
    <w:p w14:paraId="7F1DB3BD" w14:textId="77777777" w:rsidR="00F51F56" w:rsidRDefault="00F51F56" w:rsidP="00F51F56">
      <w:r>
        <w:t xml:space="preserve">Your rights end where law enforcement's "legitimate needs" begin. Except they don't. The needs of law enforcement don't trump the Bill of Rights. The needs of law enforcement don't automatically allow it to define the acceptable parameters of the communications of US citizens. </w:t>
      </w:r>
    </w:p>
    <w:p w14:paraId="31854363" w14:textId="77777777" w:rsidR="00F51F56" w:rsidRDefault="00F51F56" w:rsidP="00F51F56">
      <w:r>
        <w:t>The editorial finally wraps up by calling for experts in the field to resolve this issue:</w:t>
      </w:r>
    </w:p>
    <w:p w14:paraId="6076EBD4" w14:textId="77777777" w:rsidR="00F51F56" w:rsidRDefault="00F51F56" w:rsidP="00F51F56">
      <w:pPr>
        <w:ind w:left="720"/>
      </w:pPr>
      <w:r>
        <w:t>This conflict should not be left unattended. Nineteen years ago, the National Academy of Sciences studied the encryption issue; technology has evolved rapidly since then. It would be wise to ask the academy to undertake a new study, with special focus on technical matters, and recommendations on how to reconcile the competing imperatives.</w:t>
      </w:r>
    </w:p>
    <w:p w14:paraId="4D420D11" w14:textId="77777777" w:rsidR="00F51F56" w:rsidRDefault="00F51F56" w:rsidP="00F51F56">
      <w:r w:rsidRPr="008312F7">
        <w:rPr>
          <w:rStyle w:val="StyleUnderline"/>
        </w:rPr>
        <w:t>The</w:t>
      </w:r>
      <w:r>
        <w:t xml:space="preserve"> WaPo </w:t>
      </w:r>
      <w:r w:rsidRPr="008312F7">
        <w:rPr>
          <w:rStyle w:val="StyleUnderline"/>
        </w:rPr>
        <w:t>editorial board is no better than</w:t>
      </w:r>
      <w:r>
        <w:t xml:space="preserve"> James </w:t>
      </w:r>
      <w:r w:rsidRPr="008312F7">
        <w:rPr>
          <w:rStyle w:val="StyleUnderline"/>
        </w:rPr>
        <w:t xml:space="preserve">Comey. </w:t>
      </w:r>
      <w:r w:rsidRPr="00080377">
        <w:rPr>
          <w:rStyle w:val="StyleUnderline"/>
          <w:highlight w:val="yellow"/>
        </w:rPr>
        <w:t xml:space="preserve">It can cite </w:t>
      </w:r>
      <w:r w:rsidRPr="00080377">
        <w:rPr>
          <w:rStyle w:val="Emphasis"/>
          <w:highlight w:val="yellow"/>
        </w:rPr>
        <w:t>nothing</w:t>
      </w:r>
      <w:r w:rsidRPr="00080377">
        <w:rPr>
          <w:rStyle w:val="StyleUnderline"/>
          <w:highlight w:val="yellow"/>
        </w:rPr>
        <w:t xml:space="preserve"> in support of its view</w:t>
      </w:r>
      <w:r w:rsidRPr="008312F7">
        <w:rPr>
          <w:rStyle w:val="StyleUnderline"/>
        </w:rPr>
        <w:t xml:space="preserve"> but yet still believes it's right. And just like Comey, the board is being wholly disingenuous in its "deferral" to security researchers and tech companies. It, like Comey, wants to hold two contradictory views</w:t>
      </w:r>
      <w:r>
        <w:t>.</w:t>
      </w:r>
    </w:p>
    <w:p w14:paraId="79FC11F9" w14:textId="77777777" w:rsidR="00F51F56" w:rsidRDefault="00F51F56" w:rsidP="00F51F56">
      <w:pPr>
        <w:ind w:left="720"/>
      </w:pPr>
      <w:r w:rsidRPr="008312F7">
        <w:rPr>
          <w:rStyle w:val="StyleUnderline"/>
        </w:rPr>
        <w:t>Tech/security researchers are dumb when they say this problem can't be solved</w:t>
      </w:r>
      <w:r>
        <w:t xml:space="preserve">. </w:t>
      </w:r>
    </w:p>
    <w:p w14:paraId="564A84A0" w14:textId="77777777" w:rsidR="00F51F56" w:rsidRDefault="00F51F56" w:rsidP="00F51F56">
      <w:pPr>
        <w:ind w:firstLine="720"/>
      </w:pPr>
      <w:r w:rsidRPr="008312F7">
        <w:rPr>
          <w:rStyle w:val="StyleUnderline"/>
        </w:rPr>
        <w:t>Tech/security researchers are super-smart and can solve this problem</w:t>
      </w:r>
      <w:r>
        <w:t>.</w:t>
      </w:r>
    </w:p>
    <w:p w14:paraId="03CEE20B" w14:textId="77777777" w:rsidR="00F51F56" w:rsidRDefault="00F51F56" w:rsidP="00F51F56">
      <w:r w:rsidRPr="008312F7">
        <w:rPr>
          <w:rStyle w:val="StyleUnderline"/>
        </w:rPr>
        <w:t xml:space="preserve">So, </w:t>
      </w:r>
      <w:r w:rsidRPr="00080377">
        <w:rPr>
          <w:rStyle w:val="StyleUnderline"/>
          <w:highlight w:val="yellow"/>
        </w:rPr>
        <w:t>they</w:t>
      </w:r>
      <w:r>
        <w:t xml:space="preserve"> (the board and Comey) </w:t>
      </w:r>
      <w:r w:rsidRPr="00080377">
        <w:rPr>
          <w:rStyle w:val="StyleUnderline"/>
          <w:highlight w:val="yellow"/>
        </w:rPr>
        <w:t>want to ignore</w:t>
      </w:r>
      <w:r w:rsidRPr="008312F7">
        <w:rPr>
          <w:rStyle w:val="StyleUnderline"/>
        </w:rPr>
        <w:t xml:space="preserve"> the </w:t>
      </w:r>
      <w:r w:rsidRPr="00080377">
        <w:rPr>
          <w:rStyle w:val="StyleUnderline"/>
          <w:highlight w:val="yellow"/>
        </w:rPr>
        <w:t>"smart guys" when they say this is impossible, but</w:t>
      </w:r>
      <w:r w:rsidRPr="008312F7">
        <w:rPr>
          <w:rStyle w:val="StyleUnderline"/>
        </w:rPr>
        <w:t xml:space="preserve"> both </w:t>
      </w:r>
      <w:r w:rsidRPr="00080377">
        <w:rPr>
          <w:rStyle w:val="StyleUnderline"/>
          <w:highlight w:val="yellow"/>
        </w:rPr>
        <w:t>are willing to listen if they like the answers</w:t>
      </w:r>
      <w:r w:rsidRPr="008312F7">
        <w:rPr>
          <w:rStyle w:val="StyleUnderline"/>
        </w:rPr>
        <w:t xml:space="preserve"> they're hearing</w:t>
      </w:r>
      <w:r>
        <w:t>.</w:t>
      </w:r>
    </w:p>
    <w:p w14:paraId="49F38B63" w14:textId="77777777" w:rsidR="00F51F56" w:rsidRDefault="00F51F56" w:rsidP="00A36B08"/>
    <w:p w14:paraId="2E01754B" w14:textId="7F53C89D" w:rsidR="0069658D" w:rsidRDefault="0069658D" w:rsidP="0069658D">
      <w:pPr>
        <w:pStyle w:val="Heading2"/>
      </w:pPr>
      <w:r>
        <w:t>Politics DA</w:t>
      </w:r>
    </w:p>
    <w:p w14:paraId="4C443B3A" w14:textId="7ABF6643" w:rsidR="0069658D" w:rsidRDefault="0069658D" w:rsidP="0069658D">
      <w:pPr>
        <w:pStyle w:val="Heading3"/>
      </w:pPr>
      <w:r>
        <w:t>No Link</w:t>
      </w:r>
      <w:r w:rsidR="00AC11B7">
        <w:t xml:space="preserve"> — Under The Radar</w:t>
      </w:r>
    </w:p>
    <w:p w14:paraId="70A0F436" w14:textId="77777777" w:rsidR="0069658D" w:rsidRPr="00AD4BA5" w:rsidRDefault="0069658D" w:rsidP="0069658D">
      <w:pPr>
        <w:pStyle w:val="Heading4"/>
      </w:pPr>
      <w:r>
        <w:t xml:space="preserve">Encryption flies </w:t>
      </w:r>
      <w:r>
        <w:rPr>
          <w:u w:val="single"/>
        </w:rPr>
        <w:t>under the radar</w:t>
      </w:r>
      <w:r>
        <w:t xml:space="preserve"> — no link. </w:t>
      </w:r>
    </w:p>
    <w:p w14:paraId="69C5BB25" w14:textId="77777777" w:rsidR="0069658D" w:rsidRDefault="0069658D" w:rsidP="0069658D">
      <w:r w:rsidRPr="00B65EC5">
        <w:rPr>
          <w:rStyle w:val="Style13ptBold"/>
        </w:rPr>
        <w:t>Geller 15</w:t>
      </w:r>
      <w:r>
        <w:t xml:space="preserve"> — Eric Geller, Deputy Morning Editor at </w:t>
      </w:r>
      <w:r w:rsidRPr="007A7F90">
        <w:rPr>
          <w:i/>
        </w:rPr>
        <w:t>The Daily Dot</w:t>
      </w:r>
      <w:r>
        <w:t>—the “hometown newspaper of the Internet,” 2015 (“</w:t>
      </w:r>
      <w:r w:rsidRPr="00E21EAF">
        <w:t>The rise of the new Crypto War</w:t>
      </w:r>
      <w:r>
        <w:t xml:space="preserve">,” </w:t>
      </w:r>
      <w:r>
        <w:rPr>
          <w:i/>
        </w:rPr>
        <w:t xml:space="preserve">The Daily </w:t>
      </w:r>
      <w:r w:rsidRPr="007C2372">
        <w:rPr>
          <w:i/>
        </w:rPr>
        <w:t>Dot</w:t>
      </w:r>
      <w:r>
        <w:t>, July 10</w:t>
      </w:r>
      <w:r w:rsidRPr="007C2372">
        <w:rPr>
          <w:vertAlign w:val="superscript"/>
        </w:rPr>
        <w:t>th</w:t>
      </w:r>
      <w:r>
        <w:t xml:space="preserve">, </w:t>
      </w:r>
      <w:r w:rsidRPr="007C2372">
        <w:t>Available</w:t>
      </w:r>
      <w:r>
        <w:t xml:space="preserve"> Online at </w:t>
      </w:r>
      <w:hyperlink r:id="rId52" w:history="1">
        <w:r w:rsidRPr="00C3156D">
          <w:rPr>
            <w:rStyle w:val="Hyperlink"/>
          </w:rPr>
          <w:t>http://www.dailydot.com/politics/encryption-crypto-war-james-comey-fbi-privacy/</w:t>
        </w:r>
      </w:hyperlink>
      <w:r>
        <w:t>, Accessed 07-20-2015)</w:t>
      </w:r>
    </w:p>
    <w:p w14:paraId="61A95A46" w14:textId="77777777" w:rsidR="0069658D" w:rsidRDefault="0069658D" w:rsidP="0069658D">
      <w:r w:rsidRPr="00844C43">
        <w:rPr>
          <w:rStyle w:val="StyleUnderline"/>
          <w:highlight w:val="yellow"/>
        </w:rPr>
        <w:t xml:space="preserve">The encryption hearing attracted </w:t>
      </w:r>
      <w:r w:rsidRPr="00844C43">
        <w:rPr>
          <w:rStyle w:val="Emphasis"/>
          <w:highlight w:val="yellow"/>
        </w:rPr>
        <w:t>scant attention</w:t>
      </w:r>
      <w:r w:rsidRPr="00AD4BA5">
        <w:rPr>
          <w:rStyle w:val="StyleUnderline"/>
        </w:rPr>
        <w:t xml:space="preserve"> on Capitol Hill—certainly nowhere near as much press as the</w:t>
      </w:r>
      <w:r>
        <w:t xml:space="preserve"> Republican Party’s </w:t>
      </w:r>
      <w:r w:rsidRPr="00AD4BA5">
        <w:rPr>
          <w:rStyle w:val="StyleUnderline"/>
        </w:rPr>
        <w:t>endless Benghazi hearings. While many representatives lambasted</w:t>
      </w:r>
      <w:r>
        <w:t xml:space="preserve"> Hess and Conley for their </w:t>
      </w:r>
      <w:r w:rsidRPr="00AD4BA5">
        <w:rPr>
          <w:rStyle w:val="StyleUnderline"/>
        </w:rPr>
        <w:t xml:space="preserve">dubious arguments, </w:t>
      </w:r>
      <w:r w:rsidRPr="00844C43">
        <w:rPr>
          <w:rStyle w:val="StyleUnderline"/>
          <w:highlight w:val="yellow"/>
        </w:rPr>
        <w:t xml:space="preserve">the issue </w:t>
      </w:r>
      <w:r w:rsidRPr="00844C43">
        <w:rPr>
          <w:rStyle w:val="Emphasis"/>
          <w:highlight w:val="yellow"/>
        </w:rPr>
        <w:t>failed to break</w:t>
      </w:r>
      <w:r w:rsidRPr="006172C3">
        <w:rPr>
          <w:rStyle w:val="Emphasis"/>
        </w:rPr>
        <w:t xml:space="preserve"> out </w:t>
      </w:r>
      <w:r w:rsidRPr="00844C43">
        <w:rPr>
          <w:rStyle w:val="Emphasis"/>
          <w:highlight w:val="yellow"/>
        </w:rPr>
        <w:t>into the mainstream</w:t>
      </w:r>
      <w:r w:rsidRPr="00844C43">
        <w:rPr>
          <w:rStyle w:val="StyleUnderline"/>
          <w:highlight w:val="yellow"/>
        </w:rPr>
        <w:t xml:space="preserve">. Encryption is </w:t>
      </w:r>
      <w:r w:rsidRPr="00844C43">
        <w:rPr>
          <w:rStyle w:val="Emphasis"/>
          <w:highlight w:val="yellow"/>
        </w:rPr>
        <w:t>not a sexy issue</w:t>
      </w:r>
      <w:r w:rsidRPr="00AD4BA5">
        <w:rPr>
          <w:rStyle w:val="StyleUnderline"/>
        </w:rPr>
        <w:t xml:space="preserve">, even if it has huge ramifications for privacy and civil liberties. </w:t>
      </w:r>
      <w:r w:rsidRPr="00844C43">
        <w:rPr>
          <w:rStyle w:val="Emphasis"/>
          <w:highlight w:val="yellow"/>
        </w:rPr>
        <w:t>Higher-profile, more partisan fights</w:t>
      </w:r>
      <w:r w:rsidRPr="00844C43">
        <w:rPr>
          <w:rStyle w:val="StyleUnderline"/>
          <w:highlight w:val="yellow"/>
        </w:rPr>
        <w:t xml:space="preserve"> are consuming Washington</w:t>
      </w:r>
      <w:r w:rsidRPr="00AD4BA5">
        <w:rPr>
          <w:rStyle w:val="StyleUnderline"/>
        </w:rPr>
        <w:t xml:space="preserve"> right now; </w:t>
      </w:r>
      <w:r w:rsidRPr="00844C43">
        <w:rPr>
          <w:rStyle w:val="StyleUnderline"/>
          <w:highlight w:val="yellow"/>
        </w:rPr>
        <w:t>lawmakers would rather</w:t>
      </w:r>
      <w:r w:rsidRPr="00AD4BA5">
        <w:rPr>
          <w:rStyle w:val="StyleUnderline"/>
        </w:rPr>
        <w:t xml:space="preserve"> attend hearings and </w:t>
      </w:r>
      <w:r w:rsidRPr="00844C43">
        <w:rPr>
          <w:rStyle w:val="StyleUnderline"/>
          <w:highlight w:val="yellow"/>
        </w:rPr>
        <w:t xml:space="preserve">deliver speeches about </w:t>
      </w:r>
      <w:r w:rsidRPr="00844C43">
        <w:rPr>
          <w:rStyle w:val="Emphasis"/>
          <w:highlight w:val="yellow"/>
        </w:rPr>
        <w:t>those issues</w:t>
      </w:r>
      <w:r w:rsidRPr="00AD4BA5">
        <w:rPr>
          <w:rStyle w:val="StyleUnderline"/>
        </w:rPr>
        <w:t>. That’s the way to rile up voters, score endorsements, and secure donations</w:t>
      </w:r>
      <w:r>
        <w:t>.</w:t>
      </w:r>
    </w:p>
    <w:p w14:paraId="08FD7A91" w14:textId="77777777" w:rsidR="0069658D" w:rsidRDefault="0069658D" w:rsidP="0069658D"/>
    <w:p w14:paraId="69EED69E" w14:textId="1AE91460" w:rsidR="005F15F1" w:rsidRDefault="00AC11B7" w:rsidP="005F15F1">
      <w:pPr>
        <w:pStyle w:val="Heading3"/>
      </w:pPr>
      <w:r>
        <w:t>No Link — Obama</w:t>
      </w:r>
    </w:p>
    <w:p w14:paraId="792041D1" w14:textId="5F162344" w:rsidR="0069658D" w:rsidRPr="00AC11B7" w:rsidRDefault="00AC11B7" w:rsidP="0069658D">
      <w:pPr>
        <w:pStyle w:val="Heading4"/>
      </w:pPr>
      <w:r>
        <w:rPr>
          <w:i/>
          <w:u w:val="single"/>
        </w:rPr>
        <w:t>Either</w:t>
      </w:r>
      <w:r>
        <w:t xml:space="preserve"> Obama won’t spend political capital on encryption </w:t>
      </w:r>
      <w:r>
        <w:rPr>
          <w:i/>
          <w:u w:val="single"/>
        </w:rPr>
        <w:t>or</w:t>
      </w:r>
      <w:r>
        <w:t xml:space="preserve"> his new position will quickly </w:t>
      </w:r>
      <w:r>
        <w:rPr>
          <w:u w:val="single"/>
        </w:rPr>
        <w:t>end the debate</w:t>
      </w:r>
      <w:r>
        <w:t xml:space="preserve">. </w:t>
      </w:r>
    </w:p>
    <w:p w14:paraId="6589E8E8" w14:textId="77777777" w:rsidR="0069658D" w:rsidRDefault="0069658D" w:rsidP="0069658D">
      <w:r w:rsidRPr="00B65EC5">
        <w:rPr>
          <w:rStyle w:val="Style13ptBold"/>
        </w:rPr>
        <w:t>Geller 15</w:t>
      </w:r>
      <w:r>
        <w:t xml:space="preserve"> — Eric Geller, Deputy Morning Editor at </w:t>
      </w:r>
      <w:r w:rsidRPr="007A7F90">
        <w:rPr>
          <w:i/>
        </w:rPr>
        <w:t>The Daily Dot</w:t>
      </w:r>
      <w:r>
        <w:t>—the “hometown newspaper of the Internet,” 2015 (“</w:t>
      </w:r>
      <w:r w:rsidRPr="00E21EAF">
        <w:t>The rise of the new Crypto War</w:t>
      </w:r>
      <w:r>
        <w:t xml:space="preserve">,” </w:t>
      </w:r>
      <w:r>
        <w:rPr>
          <w:i/>
        </w:rPr>
        <w:t xml:space="preserve">The Daily </w:t>
      </w:r>
      <w:r w:rsidRPr="007C2372">
        <w:rPr>
          <w:i/>
        </w:rPr>
        <w:t>Dot</w:t>
      </w:r>
      <w:r>
        <w:t>, July 10</w:t>
      </w:r>
      <w:r w:rsidRPr="007C2372">
        <w:rPr>
          <w:vertAlign w:val="superscript"/>
        </w:rPr>
        <w:t>th</w:t>
      </w:r>
      <w:r>
        <w:t xml:space="preserve">, </w:t>
      </w:r>
      <w:r w:rsidRPr="007C2372">
        <w:t>Available</w:t>
      </w:r>
      <w:r>
        <w:t xml:space="preserve"> Online at </w:t>
      </w:r>
      <w:hyperlink r:id="rId53" w:history="1">
        <w:r w:rsidRPr="00C3156D">
          <w:rPr>
            <w:rStyle w:val="Hyperlink"/>
          </w:rPr>
          <w:t>http://www.dailydot.com/politics/encryption-crypto-war-james-comey-fbi-privacy/</w:t>
        </w:r>
      </w:hyperlink>
      <w:r>
        <w:t>, Accessed 07-20-2015)</w:t>
      </w:r>
    </w:p>
    <w:p w14:paraId="76B90164" w14:textId="77777777" w:rsidR="0069658D" w:rsidRDefault="0069658D" w:rsidP="0069658D">
      <w:r>
        <w:t>Divided government</w:t>
      </w:r>
    </w:p>
    <w:p w14:paraId="327755DC" w14:textId="77777777" w:rsidR="0069658D" w:rsidRDefault="0069658D" w:rsidP="0069658D">
      <w:r>
        <w:t xml:space="preserve">As Comey, Rogers, and other national-security officials campaign for backdoors, </w:t>
      </w:r>
      <w:r w:rsidRPr="004F68BE">
        <w:rPr>
          <w:rStyle w:val="StyleUnderline"/>
          <w:highlight w:val="yellow"/>
        </w:rPr>
        <w:t>one important voice has been</w:t>
      </w:r>
      <w:r w:rsidRPr="00AC011E">
        <w:rPr>
          <w:rStyle w:val="StyleUnderline"/>
        </w:rPr>
        <w:t xml:space="preserve"> largely </w:t>
      </w:r>
      <w:r w:rsidRPr="004F68BE">
        <w:rPr>
          <w:rStyle w:val="Emphasis"/>
          <w:highlight w:val="yellow"/>
        </w:rPr>
        <w:t>absent</w:t>
      </w:r>
      <w:r w:rsidRPr="00AC011E">
        <w:rPr>
          <w:rStyle w:val="StyleUnderline"/>
        </w:rPr>
        <w:t xml:space="preserve"> from the debate</w:t>
      </w:r>
      <w:r>
        <w:t>.</w:t>
      </w:r>
    </w:p>
    <w:p w14:paraId="2725AE91" w14:textId="77777777" w:rsidR="0069658D" w:rsidRDefault="0069658D" w:rsidP="0069658D">
      <w:r>
        <w:t>“I lean probably further in the direction of strong encryption than some do inside of law enforcement,” President Barack Obama told Recode’s Kara Swisher on Feb. 15, shortly after Obama spoke at the White House summit on cybersecurity and consumer protection in Silicon Valley.</w:t>
      </w:r>
    </w:p>
    <w:p w14:paraId="6BA6BBC0" w14:textId="77777777" w:rsidR="0069658D" w:rsidRDefault="0069658D" w:rsidP="0069658D">
      <w:r w:rsidRPr="00AC011E">
        <w:rPr>
          <w:rStyle w:val="StyleUnderline"/>
        </w:rPr>
        <w:t>Obama’s interview</w:t>
      </w:r>
      <w:r>
        <w:t xml:space="preserve"> with Swisher </w:t>
      </w:r>
      <w:r w:rsidRPr="00AC011E">
        <w:rPr>
          <w:rStyle w:val="StyleUnderline"/>
        </w:rPr>
        <w:t>marked a rare entrance for the president into the backdoor debate, which has pitted his law-enforcement professionals against the civil libertarians who were encouraged by his</w:t>
      </w:r>
      <w:r>
        <w:t xml:space="preserve"> historic 2008 </w:t>
      </w:r>
      <w:r w:rsidRPr="00AC011E">
        <w:rPr>
          <w:rStyle w:val="StyleUnderline"/>
        </w:rPr>
        <w:t>election and disappointed by his</w:t>
      </w:r>
      <w:r>
        <w:t xml:space="preserve"> subsequent </w:t>
      </w:r>
      <w:r w:rsidRPr="00AC011E">
        <w:rPr>
          <w:rStyle w:val="StyleUnderline"/>
        </w:rPr>
        <w:t>embrace of the surveillance status quo</w:t>
      </w:r>
      <w:r>
        <w:t>.</w:t>
      </w:r>
    </w:p>
    <w:p w14:paraId="767DB519" w14:textId="77777777" w:rsidR="0069658D" w:rsidRDefault="0069658D" w:rsidP="0069658D">
      <w:r w:rsidRPr="004F68BE">
        <w:rPr>
          <w:rStyle w:val="StyleUnderline"/>
          <w:highlight w:val="yellow"/>
        </w:rPr>
        <w:t>If the president felt strongly</w:t>
      </w:r>
      <w:r w:rsidRPr="00AC011E">
        <w:rPr>
          <w:rStyle w:val="StyleUnderline"/>
        </w:rPr>
        <w:t xml:space="preserve"> enough </w:t>
      </w:r>
      <w:r w:rsidRPr="004F68BE">
        <w:rPr>
          <w:rStyle w:val="StyleUnderline"/>
          <w:highlight w:val="yellow"/>
        </w:rPr>
        <w:t>about</w:t>
      </w:r>
      <w:r w:rsidRPr="00AC011E">
        <w:rPr>
          <w:rStyle w:val="StyleUnderline"/>
        </w:rPr>
        <w:t xml:space="preserve"> strong </w:t>
      </w:r>
      <w:r w:rsidRPr="004F68BE">
        <w:rPr>
          <w:rStyle w:val="StyleUnderline"/>
          <w:highlight w:val="yellow"/>
        </w:rPr>
        <w:t>encryption, he could swat down</w:t>
      </w:r>
      <w:r w:rsidRPr="00AC011E">
        <w:rPr>
          <w:rStyle w:val="StyleUnderline"/>
        </w:rPr>
        <w:t xml:space="preserve"> FBI and NSA </w:t>
      </w:r>
      <w:r w:rsidRPr="004F68BE">
        <w:rPr>
          <w:rStyle w:val="StyleUnderline"/>
          <w:highlight w:val="yellow"/>
        </w:rPr>
        <w:t>backdoor requests any time he wanted</w:t>
      </w:r>
      <w:r w:rsidRPr="00AC011E">
        <w:rPr>
          <w:rStyle w:val="StyleUnderline"/>
        </w:rPr>
        <w:t>. White House advisers and outside experts have offered him plenty of policy cover for doing so</w:t>
      </w:r>
      <w:r>
        <w:t>. The President’s Review Group on Intelligence and Communications Technologies, which Obama convened in the wake of the Snowden disclosures, explicitly discouraged backdoors in its final report.</w:t>
      </w:r>
    </w:p>
    <w:p w14:paraId="4F998621" w14:textId="77777777" w:rsidR="0069658D" w:rsidRDefault="0069658D" w:rsidP="0069658D">
      <w:r>
        <w:t>The review group recommended “fully supporting and not undermining efforts to create encryption standards,” ... “making clear that [the government] will not in any way subvert, undermine, weaken, or make vulnerable generally available commercial encryption,” and “supporting efforts to encourage the greater use of encryption technology for data in transit, at rest, in the cloud, and in storage.”</w:t>
      </w:r>
    </w:p>
    <w:p w14:paraId="4FBB782E" w14:textId="77777777" w:rsidR="0069658D" w:rsidRDefault="0069658D" w:rsidP="0069658D">
      <w:r>
        <w:t>The report also warned of “serious economic repercussions for American businesses” resulting from “a growing distrust of their capacity to guarantee the privacy of their international users.” It was a general warning about the use of electronic surveillance, but it nevertheless applies to the potential fallout from a backdoor mandate.</w:t>
      </w:r>
    </w:p>
    <w:p w14:paraId="65FE4E88" w14:textId="77777777" w:rsidR="0069658D" w:rsidRDefault="0069658D" w:rsidP="0069658D">
      <w:r w:rsidRPr="00AB2D74">
        <w:rPr>
          <w:rStyle w:val="StyleUnderline"/>
        </w:rPr>
        <w:t>The White House’s own reports on cybersecurity and consumer privacy suggest that the president generally supports the use of encryption</w:t>
      </w:r>
      <w:r>
        <w:t>. “</w:t>
      </w:r>
      <w:r w:rsidRPr="00AB2D74">
        <w:rPr>
          <w:rStyle w:val="StyleUnderline"/>
        </w:rPr>
        <w:t>To the extent that you’ve heard anything from the White House and from the president, it’s in favor of making sure that we have strong encryption and that we’re building secure, trustworthy systems</w:t>
      </w:r>
      <w:r>
        <w:t>,” said Weitzner, who advised Obama as U.S. deputy chief technology officer for Internet policy from 2011 to 2012.</w:t>
      </w:r>
    </w:p>
    <w:p w14:paraId="68179EBB" w14:textId="77777777" w:rsidR="0069658D" w:rsidRDefault="0069658D" w:rsidP="0069658D">
      <w:r>
        <w:t>Weitzner pointed out that the president had subtly quashed a push for backdoors by the previous FBI director, Robert Mueller.</w:t>
      </w:r>
    </w:p>
    <w:p w14:paraId="6D315847" w14:textId="77777777" w:rsidR="0069658D" w:rsidRDefault="0069658D" w:rsidP="0069658D">
      <w:r>
        <w:t>Mueller “hoped that the administration would end up supporting a very substantial [Internet-focused] expansion of CALEA,” Weitzner said. “That didn’t happen, and … despite the fact that you had the FBI director come out very strongly saying [criminals] were going dark, the administration never took a position as a whole in support of that kind of statutory change. You can read between the lines.”</w:t>
      </w:r>
    </w:p>
    <w:p w14:paraId="19148EA9" w14:textId="77777777" w:rsidR="0069658D" w:rsidRDefault="0069658D" w:rsidP="0069658D">
      <w:r w:rsidRPr="004F68BE">
        <w:rPr>
          <w:rStyle w:val="StyleUnderline"/>
          <w:highlight w:val="yellow"/>
        </w:rPr>
        <w:t>Obama’s reluctance to directly confront his FBI chief reflects the bureau’s</w:t>
      </w:r>
      <w:r w:rsidRPr="00AB2D74">
        <w:rPr>
          <w:rStyle w:val="StyleUnderline"/>
        </w:rPr>
        <w:t xml:space="preserve"> long history of </w:t>
      </w:r>
      <w:r w:rsidRPr="004F68BE">
        <w:rPr>
          <w:rStyle w:val="StyleUnderline"/>
          <w:highlight w:val="yellow"/>
        </w:rPr>
        <w:t>autonomy</w:t>
      </w:r>
      <w:r w:rsidRPr="00AB2D74">
        <w:rPr>
          <w:rStyle w:val="StyleUnderline"/>
        </w:rPr>
        <w:t xml:space="preserve"> in debates over law-enforcement powers</w:t>
      </w:r>
      <w:r>
        <w:t>, said a former Obama administration official.</w:t>
      </w:r>
    </w:p>
    <w:p w14:paraId="44B1AE67" w14:textId="77777777" w:rsidR="0069658D" w:rsidRDefault="0069658D" w:rsidP="0069658D">
      <w:r>
        <w:t>“</w:t>
      </w:r>
      <w:r w:rsidRPr="00AB2D74">
        <w:rPr>
          <w:rStyle w:val="StyleUnderline"/>
        </w:rPr>
        <w:t>It’s pretty well understood that the FBI has a certain amount of independence when they’re out in the public-policy debate advocating for whatever they think is important</w:t>
      </w:r>
      <w:r>
        <w:t>,” the former official said.</w:t>
      </w:r>
    </w:p>
    <w:p w14:paraId="6F7C8A6B" w14:textId="77777777" w:rsidR="0069658D" w:rsidRDefault="0069658D" w:rsidP="0069658D">
      <w:r w:rsidRPr="00AB2D74">
        <w:rPr>
          <w:rStyle w:val="StyleUnderline"/>
        </w:rPr>
        <w:t>The White House is reviewing</w:t>
      </w:r>
      <w:r>
        <w:t xml:space="preserve"> "the technical, geopolitical, legal, and economic implications" of </w:t>
      </w:r>
      <w:r w:rsidRPr="00AB2D74">
        <w:rPr>
          <w:rStyle w:val="StyleUnderline"/>
        </w:rPr>
        <w:t>various encryption proposals</w:t>
      </w:r>
      <w:r>
        <w:t xml:space="preserve">, including the possibility of legislation, administration officials told the Washington Post this week. Weitzner said that </w:t>
      </w:r>
      <w:r w:rsidRPr="00A04524">
        <w:rPr>
          <w:rStyle w:val="StyleUnderline"/>
        </w:rPr>
        <w:t>Obama may also be waiting until the latest round of the Crypto Wars has progressed further</w:t>
      </w:r>
      <w:r>
        <w:t>.</w:t>
      </w:r>
    </w:p>
    <w:p w14:paraId="17D72562" w14:textId="77777777" w:rsidR="0069658D" w:rsidRDefault="0069658D" w:rsidP="0069658D">
      <w:r>
        <w:t>“</w:t>
      </w:r>
      <w:r w:rsidRPr="004F68BE">
        <w:rPr>
          <w:rStyle w:val="StyleUnderline"/>
          <w:highlight w:val="yellow"/>
        </w:rPr>
        <w:t xml:space="preserve">The White House tends to get involved in debates </w:t>
      </w:r>
      <w:r w:rsidRPr="004F68BE">
        <w:rPr>
          <w:rStyle w:val="Emphasis"/>
          <w:highlight w:val="yellow"/>
        </w:rPr>
        <w:t>once they’ve matured</w:t>
      </w:r>
      <w:r>
        <w:t>,” he said. “</w:t>
      </w:r>
      <w:r w:rsidRPr="00A04524">
        <w:rPr>
          <w:rStyle w:val="StyleUnderline"/>
        </w:rPr>
        <w:t>If you jump in on everything right up front, the volume can become unmanageable</w:t>
      </w:r>
      <w:r>
        <w:t>. I know that there’s a lot of attention being paid, and I think that’s the right thing to do at this point.”</w:t>
      </w:r>
    </w:p>
    <w:p w14:paraId="33C1D37B" w14:textId="77777777" w:rsidR="0069658D" w:rsidRDefault="0069658D" w:rsidP="0069658D">
      <w:r w:rsidRPr="005F15F1">
        <w:rPr>
          <w:rStyle w:val="StyleUnderline"/>
          <w:highlight w:val="yellow"/>
        </w:rPr>
        <w:t>The president’s noncommittal stance has earned</w:t>
      </w:r>
      <w:r w:rsidRPr="00A04524">
        <w:rPr>
          <w:rStyle w:val="StyleUnderline"/>
        </w:rPr>
        <w:t xml:space="preserve"> him </w:t>
      </w:r>
      <w:r w:rsidRPr="005F15F1">
        <w:rPr>
          <w:rStyle w:val="Emphasis"/>
          <w:highlight w:val="yellow"/>
        </w:rPr>
        <w:t>criticism from pro-encryption lawmakers</w:t>
      </w:r>
      <w:r w:rsidRPr="005F15F1">
        <w:rPr>
          <w:rStyle w:val="StyleUnderline"/>
          <w:highlight w:val="yellow"/>
        </w:rPr>
        <w:t xml:space="preserve"> who say</w:t>
      </w:r>
      <w:r w:rsidRPr="00A04524">
        <w:rPr>
          <w:rStyle w:val="StyleUnderline"/>
        </w:rPr>
        <w:t xml:space="preserve"> that </w:t>
      </w:r>
      <w:r w:rsidRPr="005F15F1">
        <w:rPr>
          <w:rStyle w:val="StyleUnderline"/>
          <w:highlight w:val="yellow"/>
        </w:rPr>
        <w:t xml:space="preserve">their fight would be </w:t>
      </w:r>
      <w:r w:rsidRPr="005F15F1">
        <w:rPr>
          <w:rStyle w:val="Emphasis"/>
          <w:highlight w:val="yellow"/>
        </w:rPr>
        <w:t>much easier</w:t>
      </w:r>
      <w:r w:rsidRPr="005F15F1">
        <w:rPr>
          <w:rStyle w:val="StyleUnderline"/>
          <w:highlight w:val="yellow"/>
        </w:rPr>
        <w:t xml:space="preserve"> if the commander-in-chief weighed in</w:t>
      </w:r>
      <w:r>
        <w:t>. “</w:t>
      </w:r>
      <w:r w:rsidRPr="005F15F1">
        <w:rPr>
          <w:rStyle w:val="StyleUnderline"/>
          <w:highlight w:val="yellow"/>
        </w:rPr>
        <w:t>The best way to put</w:t>
      </w:r>
      <w:r w:rsidRPr="00A04524">
        <w:rPr>
          <w:rStyle w:val="StyleUnderline"/>
        </w:rPr>
        <w:t xml:space="preserve"> all </w:t>
      </w:r>
      <w:r w:rsidRPr="005F15F1">
        <w:rPr>
          <w:rStyle w:val="StyleUnderline"/>
          <w:highlight w:val="yellow"/>
        </w:rPr>
        <w:t>this to bed</w:t>
      </w:r>
      <w:r>
        <w:t>,” Hurd said, “</w:t>
      </w:r>
      <w:r w:rsidRPr="005F15F1">
        <w:rPr>
          <w:rStyle w:val="StyleUnderline"/>
          <w:highlight w:val="yellow"/>
        </w:rPr>
        <w:t>would be for the president to be very clear saying</w:t>
      </w:r>
      <w:r w:rsidRPr="00A04524">
        <w:rPr>
          <w:rStyle w:val="StyleUnderline"/>
        </w:rPr>
        <w:t xml:space="preserve"> that </w:t>
      </w:r>
      <w:r w:rsidRPr="005F15F1">
        <w:rPr>
          <w:rStyle w:val="StyleUnderline"/>
          <w:highlight w:val="yellow"/>
        </w:rPr>
        <w:t>he is not interested in pursuing backdoors</w:t>
      </w:r>
      <w:r w:rsidRPr="00A04524">
        <w:rPr>
          <w:rStyle w:val="StyleUnderline"/>
        </w:rPr>
        <w:t xml:space="preserve"> to encryption and believes that this is the wrong path to go, </w:t>
      </w:r>
      <w:r w:rsidRPr="005F15F1">
        <w:rPr>
          <w:rStyle w:val="StyleUnderline"/>
          <w:highlight w:val="yellow"/>
        </w:rPr>
        <w:t xml:space="preserve">in order to </w:t>
      </w:r>
      <w:r w:rsidRPr="005F15F1">
        <w:rPr>
          <w:rStyle w:val="Emphasis"/>
          <w:highlight w:val="yellow"/>
        </w:rPr>
        <w:t>squash the debate once and for all</w:t>
      </w:r>
      <w:r w:rsidRPr="005F15F1">
        <w:t>.”</w:t>
      </w:r>
    </w:p>
    <w:p w14:paraId="2DDAD5F9" w14:textId="77777777" w:rsidR="0069658D" w:rsidRDefault="0069658D" w:rsidP="0069658D">
      <w:r w:rsidRPr="005F15F1">
        <w:rPr>
          <w:rStyle w:val="StyleUnderline"/>
          <w:highlight w:val="yellow"/>
        </w:rPr>
        <w:t>If Obama</w:t>
      </w:r>
      <w:r w:rsidRPr="00A04524">
        <w:rPr>
          <w:rStyle w:val="StyleUnderline"/>
        </w:rPr>
        <w:t xml:space="preserve"> ever </w:t>
      </w:r>
      <w:r w:rsidRPr="005F15F1">
        <w:rPr>
          <w:rStyle w:val="StyleUnderline"/>
          <w:highlight w:val="yellow"/>
        </w:rPr>
        <w:t xml:space="preserve">formally came out against backdoors, it would represent a </w:t>
      </w:r>
      <w:r w:rsidRPr="005F15F1">
        <w:rPr>
          <w:rStyle w:val="Emphasis"/>
          <w:highlight w:val="yellow"/>
        </w:rPr>
        <w:t>significant shift</w:t>
      </w:r>
      <w:r w:rsidRPr="00A04524">
        <w:rPr>
          <w:rStyle w:val="StyleUnderline"/>
        </w:rPr>
        <w:t xml:space="preserve"> away from decades of anti-encryption government policies, including undermining industry-standard security tools and attacking tech companies through public bullying and private hacking</w:t>
      </w:r>
      <w:r>
        <w:t>.</w:t>
      </w:r>
    </w:p>
    <w:p w14:paraId="51E8C42D" w14:textId="77777777" w:rsidR="0069658D" w:rsidRPr="0069658D" w:rsidRDefault="0069658D" w:rsidP="0069658D"/>
    <w:sectPr w:rsidR="0069658D" w:rsidRPr="0069658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237B46"/>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92536"/>
    <w:rsid w:val="000A2D8A"/>
    <w:rsid w:val="000D26A6"/>
    <w:rsid w:val="000D2B90"/>
    <w:rsid w:val="000D6ED8"/>
    <w:rsid w:val="000D717B"/>
    <w:rsid w:val="00100B28"/>
    <w:rsid w:val="00117316"/>
    <w:rsid w:val="001209B4"/>
    <w:rsid w:val="00141669"/>
    <w:rsid w:val="001761FC"/>
    <w:rsid w:val="00182655"/>
    <w:rsid w:val="001840F2"/>
    <w:rsid w:val="00185134"/>
    <w:rsid w:val="001856C6"/>
    <w:rsid w:val="00191B5F"/>
    <w:rsid w:val="00192487"/>
    <w:rsid w:val="0019469F"/>
    <w:rsid w:val="0019668D"/>
    <w:rsid w:val="001A25FD"/>
    <w:rsid w:val="001A5371"/>
    <w:rsid w:val="001A72C7"/>
    <w:rsid w:val="001B73E3"/>
    <w:rsid w:val="001C316D"/>
    <w:rsid w:val="001D1A0D"/>
    <w:rsid w:val="001D36BF"/>
    <w:rsid w:val="001D4C28"/>
    <w:rsid w:val="001E0B1F"/>
    <w:rsid w:val="001E0F58"/>
    <w:rsid w:val="001E1E0B"/>
    <w:rsid w:val="001F1173"/>
    <w:rsid w:val="002005A8"/>
    <w:rsid w:val="00203DD8"/>
    <w:rsid w:val="00204E1D"/>
    <w:rsid w:val="002059BD"/>
    <w:rsid w:val="00210FAF"/>
    <w:rsid w:val="002168F2"/>
    <w:rsid w:val="0022589F"/>
    <w:rsid w:val="002343FE"/>
    <w:rsid w:val="00237B46"/>
    <w:rsid w:val="002502CF"/>
    <w:rsid w:val="00267EBB"/>
    <w:rsid w:val="0027023B"/>
    <w:rsid w:val="00274EDB"/>
    <w:rsid w:val="0027729E"/>
    <w:rsid w:val="00284ED6"/>
    <w:rsid w:val="00290C5A"/>
    <w:rsid w:val="0029647A"/>
    <w:rsid w:val="00296504"/>
    <w:rsid w:val="002A6D9A"/>
    <w:rsid w:val="002B547D"/>
    <w:rsid w:val="002B5511"/>
    <w:rsid w:val="002B7ACF"/>
    <w:rsid w:val="002C5A1B"/>
    <w:rsid w:val="002D2E3E"/>
    <w:rsid w:val="002E0643"/>
    <w:rsid w:val="002E392E"/>
    <w:rsid w:val="002E6BBC"/>
    <w:rsid w:val="002F1BA9"/>
    <w:rsid w:val="002F6E74"/>
    <w:rsid w:val="003106B3"/>
    <w:rsid w:val="0031385D"/>
    <w:rsid w:val="003223B2"/>
    <w:rsid w:val="00322A67"/>
    <w:rsid w:val="00330E13"/>
    <w:rsid w:val="00335A23"/>
    <w:rsid w:val="003401C0"/>
    <w:rsid w:val="00340707"/>
    <w:rsid w:val="0034594C"/>
    <w:rsid w:val="00351841"/>
    <w:rsid w:val="0035743E"/>
    <w:rsid w:val="003624A6"/>
    <w:rsid w:val="00364ADF"/>
    <w:rsid w:val="003670D9"/>
    <w:rsid w:val="00370B41"/>
    <w:rsid w:val="00371B27"/>
    <w:rsid w:val="003726C3"/>
    <w:rsid w:val="003748D0"/>
    <w:rsid w:val="00375D2E"/>
    <w:rsid w:val="00383071"/>
    <w:rsid w:val="00383B19"/>
    <w:rsid w:val="0039112C"/>
    <w:rsid w:val="003933F9"/>
    <w:rsid w:val="00395864"/>
    <w:rsid w:val="00396557"/>
    <w:rsid w:val="00397316"/>
    <w:rsid w:val="003A248F"/>
    <w:rsid w:val="003A4D9C"/>
    <w:rsid w:val="003B1668"/>
    <w:rsid w:val="003C5F4C"/>
    <w:rsid w:val="003D5EA8"/>
    <w:rsid w:val="003E305E"/>
    <w:rsid w:val="003E34DB"/>
    <w:rsid w:val="003E5302"/>
    <w:rsid w:val="003E5BF1"/>
    <w:rsid w:val="003E7DCC"/>
    <w:rsid w:val="003F2452"/>
    <w:rsid w:val="003F41EA"/>
    <w:rsid w:val="003F6977"/>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4F68BE"/>
    <w:rsid w:val="005028E5"/>
    <w:rsid w:val="00503735"/>
    <w:rsid w:val="00504581"/>
    <w:rsid w:val="005224F2"/>
    <w:rsid w:val="00536D8B"/>
    <w:rsid w:val="005379C3"/>
    <w:rsid w:val="00547B52"/>
    <w:rsid w:val="005519C2"/>
    <w:rsid w:val="005523E0"/>
    <w:rsid w:val="0055320F"/>
    <w:rsid w:val="0055359B"/>
    <w:rsid w:val="0055699B"/>
    <w:rsid w:val="00563D3D"/>
    <w:rsid w:val="005659AA"/>
    <w:rsid w:val="005676E8"/>
    <w:rsid w:val="00571154"/>
    <w:rsid w:val="0057459A"/>
    <w:rsid w:val="00581048"/>
    <w:rsid w:val="00581203"/>
    <w:rsid w:val="00583495"/>
    <w:rsid w:val="0058349C"/>
    <w:rsid w:val="00585FBE"/>
    <w:rsid w:val="005870E8"/>
    <w:rsid w:val="00590D2B"/>
    <w:rsid w:val="005A4D4E"/>
    <w:rsid w:val="005A7237"/>
    <w:rsid w:val="005B21FA"/>
    <w:rsid w:val="005B3244"/>
    <w:rsid w:val="005B6EE8"/>
    <w:rsid w:val="005B7731"/>
    <w:rsid w:val="005C4515"/>
    <w:rsid w:val="005C5602"/>
    <w:rsid w:val="005C74A6"/>
    <w:rsid w:val="005D3B4D"/>
    <w:rsid w:val="005D50E9"/>
    <w:rsid w:val="005D615C"/>
    <w:rsid w:val="005E1860"/>
    <w:rsid w:val="005E3F09"/>
    <w:rsid w:val="005F063B"/>
    <w:rsid w:val="005F15F1"/>
    <w:rsid w:val="005F192D"/>
    <w:rsid w:val="005F24C8"/>
    <w:rsid w:val="005F26AF"/>
    <w:rsid w:val="0061383D"/>
    <w:rsid w:val="00614D69"/>
    <w:rsid w:val="00617030"/>
    <w:rsid w:val="00621301"/>
    <w:rsid w:val="0062173F"/>
    <w:rsid w:val="006235FB"/>
    <w:rsid w:val="00626A15"/>
    <w:rsid w:val="00631251"/>
    <w:rsid w:val="006321AE"/>
    <w:rsid w:val="006438CB"/>
    <w:rsid w:val="006529B9"/>
    <w:rsid w:val="00654695"/>
    <w:rsid w:val="00654E6B"/>
    <w:rsid w:val="0065500A"/>
    <w:rsid w:val="00655217"/>
    <w:rsid w:val="0065727C"/>
    <w:rsid w:val="00665AB0"/>
    <w:rsid w:val="00674A78"/>
    <w:rsid w:val="0069658D"/>
    <w:rsid w:val="00696A16"/>
    <w:rsid w:val="006A4840"/>
    <w:rsid w:val="006A7E1D"/>
    <w:rsid w:val="006C3A56"/>
    <w:rsid w:val="006D13F4"/>
    <w:rsid w:val="006D6AED"/>
    <w:rsid w:val="006E6D0B"/>
    <w:rsid w:val="006F126E"/>
    <w:rsid w:val="006F3834"/>
    <w:rsid w:val="006F5693"/>
    <w:rsid w:val="00705223"/>
    <w:rsid w:val="00717B01"/>
    <w:rsid w:val="007227D9"/>
    <w:rsid w:val="0072491F"/>
    <w:rsid w:val="007374A1"/>
    <w:rsid w:val="007408DB"/>
    <w:rsid w:val="00752712"/>
    <w:rsid w:val="00753A84"/>
    <w:rsid w:val="007611F5"/>
    <w:rsid w:val="007619E4"/>
    <w:rsid w:val="00761E75"/>
    <w:rsid w:val="0076495E"/>
    <w:rsid w:val="00765FC8"/>
    <w:rsid w:val="007709C9"/>
    <w:rsid w:val="007918EF"/>
    <w:rsid w:val="00793F46"/>
    <w:rsid w:val="007A1325"/>
    <w:rsid w:val="007A1A18"/>
    <w:rsid w:val="007B53D8"/>
    <w:rsid w:val="007C22C5"/>
    <w:rsid w:val="007C57E1"/>
    <w:rsid w:val="007C5811"/>
    <w:rsid w:val="007D2DF5"/>
    <w:rsid w:val="007D451A"/>
    <w:rsid w:val="007D5E3E"/>
    <w:rsid w:val="007D7596"/>
    <w:rsid w:val="007E242C"/>
    <w:rsid w:val="007E6631"/>
    <w:rsid w:val="007F3F00"/>
    <w:rsid w:val="00803A12"/>
    <w:rsid w:val="00821D78"/>
    <w:rsid w:val="008266F9"/>
    <w:rsid w:val="00826A9B"/>
    <w:rsid w:val="00833845"/>
    <w:rsid w:val="00834842"/>
    <w:rsid w:val="00840E7B"/>
    <w:rsid w:val="00853234"/>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40BA"/>
    <w:rsid w:val="008C77B6"/>
    <w:rsid w:val="008D1B91"/>
    <w:rsid w:val="008D6B65"/>
    <w:rsid w:val="008D724A"/>
    <w:rsid w:val="008E7A3E"/>
    <w:rsid w:val="008F41FD"/>
    <w:rsid w:val="008F4479"/>
    <w:rsid w:val="008F4BA0"/>
    <w:rsid w:val="00901726"/>
    <w:rsid w:val="00906392"/>
    <w:rsid w:val="0090738A"/>
    <w:rsid w:val="00920E6A"/>
    <w:rsid w:val="00931816"/>
    <w:rsid w:val="00932C71"/>
    <w:rsid w:val="009357E4"/>
    <w:rsid w:val="00944E58"/>
    <w:rsid w:val="009509D5"/>
    <w:rsid w:val="009538F5"/>
    <w:rsid w:val="00957187"/>
    <w:rsid w:val="009603E1"/>
    <w:rsid w:val="00961C9D"/>
    <w:rsid w:val="00963065"/>
    <w:rsid w:val="0097151F"/>
    <w:rsid w:val="00973777"/>
    <w:rsid w:val="00976E78"/>
    <w:rsid w:val="009775C0"/>
    <w:rsid w:val="00990634"/>
    <w:rsid w:val="00991733"/>
    <w:rsid w:val="00992078"/>
    <w:rsid w:val="009934F3"/>
    <w:rsid w:val="009A1467"/>
    <w:rsid w:val="009A6464"/>
    <w:rsid w:val="009B69F5"/>
    <w:rsid w:val="009C5FF7"/>
    <w:rsid w:val="009C6292"/>
    <w:rsid w:val="009D0D48"/>
    <w:rsid w:val="009D15DB"/>
    <w:rsid w:val="009E10DC"/>
    <w:rsid w:val="009F1CBB"/>
    <w:rsid w:val="009F1E8C"/>
    <w:rsid w:val="009F3305"/>
    <w:rsid w:val="009F6FB2"/>
    <w:rsid w:val="00A020BA"/>
    <w:rsid w:val="00A03DA4"/>
    <w:rsid w:val="00A071C0"/>
    <w:rsid w:val="00A22670"/>
    <w:rsid w:val="00A24B35"/>
    <w:rsid w:val="00A271BA"/>
    <w:rsid w:val="00A27F86"/>
    <w:rsid w:val="00A36B08"/>
    <w:rsid w:val="00A431C6"/>
    <w:rsid w:val="00A54315"/>
    <w:rsid w:val="00A60FBC"/>
    <w:rsid w:val="00A65C0B"/>
    <w:rsid w:val="00A81C37"/>
    <w:rsid w:val="00A81FD2"/>
    <w:rsid w:val="00A823BC"/>
    <w:rsid w:val="00A8441A"/>
    <w:rsid w:val="00A8674A"/>
    <w:rsid w:val="00A9677A"/>
    <w:rsid w:val="00AA6F6E"/>
    <w:rsid w:val="00AB48D3"/>
    <w:rsid w:val="00AC11B7"/>
    <w:rsid w:val="00AE2124"/>
    <w:rsid w:val="00AE24BC"/>
    <w:rsid w:val="00AE3E3F"/>
    <w:rsid w:val="00AF4760"/>
    <w:rsid w:val="00AF55D4"/>
    <w:rsid w:val="00AF5779"/>
    <w:rsid w:val="00B05C2D"/>
    <w:rsid w:val="00B12933"/>
    <w:rsid w:val="00B12B88"/>
    <w:rsid w:val="00B13BC8"/>
    <w:rsid w:val="00B24662"/>
    <w:rsid w:val="00B3569C"/>
    <w:rsid w:val="00B43676"/>
    <w:rsid w:val="00B60125"/>
    <w:rsid w:val="00B61E4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BF4DD9"/>
    <w:rsid w:val="00C07D05"/>
    <w:rsid w:val="00C10856"/>
    <w:rsid w:val="00C203FA"/>
    <w:rsid w:val="00C3164F"/>
    <w:rsid w:val="00C31B5E"/>
    <w:rsid w:val="00C34D3E"/>
    <w:rsid w:val="00C35B37"/>
    <w:rsid w:val="00C3747A"/>
    <w:rsid w:val="00C41FD1"/>
    <w:rsid w:val="00C56DCC"/>
    <w:rsid w:val="00C57075"/>
    <w:rsid w:val="00C60746"/>
    <w:rsid w:val="00C607F8"/>
    <w:rsid w:val="00C72AFE"/>
    <w:rsid w:val="00C81619"/>
    <w:rsid w:val="00C97D03"/>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1255E"/>
    <w:rsid w:val="00E20D65"/>
    <w:rsid w:val="00E353A2"/>
    <w:rsid w:val="00E36881"/>
    <w:rsid w:val="00E42E4C"/>
    <w:rsid w:val="00E47013"/>
    <w:rsid w:val="00E541F9"/>
    <w:rsid w:val="00E57B79"/>
    <w:rsid w:val="00E63419"/>
    <w:rsid w:val="00E64496"/>
    <w:rsid w:val="00E74344"/>
    <w:rsid w:val="00E8322E"/>
    <w:rsid w:val="00E903E0"/>
    <w:rsid w:val="00EA1115"/>
    <w:rsid w:val="00EA39EB"/>
    <w:rsid w:val="00EA58CE"/>
    <w:rsid w:val="00EB0675"/>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029"/>
    <w:rsid w:val="00F21C79"/>
    <w:rsid w:val="00F220C7"/>
    <w:rsid w:val="00F238C9"/>
    <w:rsid w:val="00F23CA5"/>
    <w:rsid w:val="00F277AA"/>
    <w:rsid w:val="00F31955"/>
    <w:rsid w:val="00F34C06"/>
    <w:rsid w:val="00F43EA3"/>
    <w:rsid w:val="00F50C55"/>
    <w:rsid w:val="00F51F56"/>
    <w:rsid w:val="00F57FFB"/>
    <w:rsid w:val="00F60040"/>
    <w:rsid w:val="00F601E6"/>
    <w:rsid w:val="00F71C49"/>
    <w:rsid w:val="00F73954"/>
    <w:rsid w:val="00F94060"/>
    <w:rsid w:val="00FA0741"/>
    <w:rsid w:val="00FA56F6"/>
    <w:rsid w:val="00FA6FEB"/>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BDCBD9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220C7"/>
    <w:rPr>
      <w:rFonts w:ascii="Book Antiqua" w:hAnsi="Book Antiqua"/>
      <w:sz w:val="16"/>
    </w:rPr>
  </w:style>
  <w:style w:type="paragraph" w:styleId="Heading1">
    <w:name w:val="heading 1"/>
    <w:aliases w:val="Pocket"/>
    <w:basedOn w:val="Normal"/>
    <w:next w:val="Normal"/>
    <w:link w:val="Heading1Char"/>
    <w:uiPriority w:val="9"/>
    <w:qFormat/>
    <w:rsid w:val="00F220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220C7"/>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220C7"/>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F220C7"/>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F220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0C7"/>
  </w:style>
  <w:style w:type="character" w:customStyle="1" w:styleId="Heading1Char">
    <w:name w:val="Heading 1 Char"/>
    <w:aliases w:val="Pocket Char"/>
    <w:basedOn w:val="DefaultParagraphFont"/>
    <w:link w:val="Heading1"/>
    <w:uiPriority w:val="9"/>
    <w:rsid w:val="00F220C7"/>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F220C7"/>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F220C7"/>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F220C7"/>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F220C7"/>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F220C7"/>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F220C7"/>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F220C7"/>
    <w:rPr>
      <w:color w:val="auto"/>
      <w:u w:val="none"/>
    </w:rPr>
  </w:style>
  <w:style w:type="character" w:styleId="Hyperlink">
    <w:name w:val="Hyperlink"/>
    <w:basedOn w:val="DefaultParagraphFont"/>
    <w:uiPriority w:val="99"/>
    <w:unhideWhenUsed/>
    <w:rsid w:val="00F220C7"/>
    <w:rPr>
      <w:color w:val="auto"/>
      <w:u w:val="none"/>
    </w:rPr>
  </w:style>
  <w:style w:type="paragraph" w:styleId="DocumentMap">
    <w:name w:val="Document Map"/>
    <w:basedOn w:val="Normal"/>
    <w:link w:val="DocumentMapChar"/>
    <w:uiPriority w:val="99"/>
    <w:semiHidden/>
    <w:unhideWhenUsed/>
    <w:rsid w:val="00F220C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220C7"/>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220C7"/>
    <w:rPr>
      <w:rFonts w:ascii="Book Antiqua" w:hAnsi="Book Antiqua"/>
      <w:sz w:val="16"/>
    </w:rPr>
  </w:style>
  <w:style w:type="paragraph" w:styleId="Heading1">
    <w:name w:val="heading 1"/>
    <w:aliases w:val="Pocket"/>
    <w:basedOn w:val="Normal"/>
    <w:next w:val="Normal"/>
    <w:link w:val="Heading1Char"/>
    <w:uiPriority w:val="9"/>
    <w:qFormat/>
    <w:rsid w:val="00F220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220C7"/>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220C7"/>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F220C7"/>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F220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0C7"/>
  </w:style>
  <w:style w:type="character" w:customStyle="1" w:styleId="Heading1Char">
    <w:name w:val="Heading 1 Char"/>
    <w:aliases w:val="Pocket Char"/>
    <w:basedOn w:val="DefaultParagraphFont"/>
    <w:link w:val="Heading1"/>
    <w:uiPriority w:val="9"/>
    <w:rsid w:val="00F220C7"/>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F220C7"/>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F220C7"/>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F220C7"/>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F220C7"/>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F220C7"/>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F220C7"/>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F220C7"/>
    <w:rPr>
      <w:color w:val="auto"/>
      <w:u w:val="none"/>
    </w:rPr>
  </w:style>
  <w:style w:type="character" w:styleId="Hyperlink">
    <w:name w:val="Hyperlink"/>
    <w:basedOn w:val="DefaultParagraphFont"/>
    <w:uiPriority w:val="99"/>
    <w:unhideWhenUsed/>
    <w:rsid w:val="00F220C7"/>
    <w:rPr>
      <w:color w:val="auto"/>
      <w:u w:val="none"/>
    </w:rPr>
  </w:style>
  <w:style w:type="paragraph" w:styleId="DocumentMap">
    <w:name w:val="Document Map"/>
    <w:basedOn w:val="Normal"/>
    <w:link w:val="DocumentMapChar"/>
    <w:uiPriority w:val="99"/>
    <w:semiHidden/>
    <w:unhideWhenUsed/>
    <w:rsid w:val="00F220C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220C7"/>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2.itif.org/2015-beyond-usa-freedom-act.pdf?_ga=1.61741228.1234666382.1434075923" TargetMode="External"/><Relationship Id="rId14" Type="http://schemas.openxmlformats.org/officeDocument/2006/relationships/hyperlink" Target="http://www.cato.org/blog/old-technopanic-new-ibottles" TargetMode="External"/><Relationship Id="rId15" Type="http://schemas.openxmlformats.org/officeDocument/2006/relationships/hyperlink" Target="http://www2.itif.org/2015-beyond-usa-freedom-act.pdf?_ga=1.61741228.1234666382.1434075923" TargetMode="External"/><Relationship Id="rId16" Type="http://schemas.openxmlformats.org/officeDocument/2006/relationships/hyperlink" Target="https://static.newamerica.org/attachments/184-surveillance-costs-the-nsas-impact-on-the-economy-internet-freedom-and-cybersecurity/Surveilance_Costs_Final.pdf" TargetMode="External"/><Relationship Id="rId17" Type="http://schemas.openxmlformats.org/officeDocument/2006/relationships/hyperlink" Target="http://www.businessinsider.com/bruce-schneier-david-cameron-proposed-encryption-ban-destroy-the-internet-2015-7" TargetMode="External"/><Relationship Id="rId18" Type="http://schemas.openxmlformats.org/officeDocument/2006/relationships/hyperlink" Target="https://static.newamerica.org/attachments/184-surveillance-costs-the-nsas-impact-on-the-economy-internet-freedom-and-cybersecurity/Surveilance_Costs_Final.pdf" TargetMode="External"/><Relationship Id="rId19" Type="http://schemas.openxmlformats.org/officeDocument/2006/relationships/hyperlink" Target="https://lofgren.house.gov/news/documentsingle.aspx?DocumentID=397873" TargetMode="External"/><Relationship Id="rId50" Type="http://schemas.openxmlformats.org/officeDocument/2006/relationships/hyperlink" Target="https://news.vice.com/article/what-default-phone-encryption-really-means-for-law-enforcement" TargetMode="External"/><Relationship Id="rId51" Type="http://schemas.openxmlformats.org/officeDocument/2006/relationships/hyperlink" Target="http://www.wired.com/2014/10/golden-key/" TargetMode="External"/><Relationship Id="rId52" Type="http://schemas.openxmlformats.org/officeDocument/2006/relationships/hyperlink" Target="http://www.dailydot.com/politics/encryption-crypto-war-james-comey-fbi-privacy/" TargetMode="External"/><Relationship Id="rId53" Type="http://schemas.openxmlformats.org/officeDocument/2006/relationships/hyperlink" Target="http://www.dailydot.com/politics/encryption-crypto-war-james-comey-fbi-privacy/" TargetMode="External"/><Relationship Id="rId54" Type="http://schemas.openxmlformats.org/officeDocument/2006/relationships/fontTable" Target="fontTable.xml"/><Relationship Id="rId55" Type="http://schemas.openxmlformats.org/officeDocument/2006/relationships/theme" Target="theme/theme1.xml"/><Relationship Id="rId40" Type="http://schemas.openxmlformats.org/officeDocument/2006/relationships/hyperlink" Target="http://www.businessinsider.com/bruce-schneier-david-cameron-proposed-encryption-ban-destroy-the-internet-2015-7" TargetMode="External"/><Relationship Id="rId41" Type="http://schemas.openxmlformats.org/officeDocument/2006/relationships/hyperlink" Target="http://www.lawfareblog.com/director-comey-and-real-threats" TargetMode="External"/><Relationship Id="rId42" Type="http://schemas.openxmlformats.org/officeDocument/2006/relationships/hyperlink" Target="https://firstlook.org/theintercept/2015/07/07/fbi-finds-new-bogeyman-anti-encryption-arguments-isis/" TargetMode="External"/><Relationship Id="rId43" Type="http://schemas.openxmlformats.org/officeDocument/2006/relationships/hyperlink" Target="https://firstlook.org/theintercept/2015/07/07/fbi-finds-new-bogeyman-anti-encryption-arguments-isis/" TargetMode="External"/><Relationship Id="rId44" Type="http://schemas.openxmlformats.org/officeDocument/2006/relationships/hyperlink" Target="https://www.techdirt.com/articles/20150714/20210431643/nsa-apologist-offers-solutions-to-encryption-problem-all-which-are-basically-have-govt-make-them-do-it.shtml" TargetMode="External"/><Relationship Id="rId45" Type="http://schemas.openxmlformats.org/officeDocument/2006/relationships/hyperlink" Target="http://www.washingtonpost.com/opinions/apple-and-google-are-helping-to-protect-our-privacy/2014/10/02/ea35524a-4824-11e4-a4bf-794ab74e90f0_story.html" TargetMode="External"/><Relationship Id="rId46" Type="http://schemas.openxmlformats.org/officeDocument/2006/relationships/hyperlink" Target="https://www.vox.com/2014/9/29/6854679/iphone-encryption-james-comey-government-backdoor" TargetMode="External"/><Relationship Id="rId47" Type="http://schemas.openxmlformats.org/officeDocument/2006/relationships/hyperlink" Target="http://www.wsj.com/articles/its-still-2-2-4-for-nsa-and-isis-1436908138" TargetMode="External"/><Relationship Id="rId48" Type="http://schemas.openxmlformats.org/officeDocument/2006/relationships/hyperlink" Target="http://www.inc.com/will-yakowicz/is-data-encryption-really-the-enemy-fbi-claims.html" TargetMode="External"/><Relationship Id="rId49" Type="http://schemas.openxmlformats.org/officeDocument/2006/relationships/hyperlink" Target="https://news.vice.com/article/what-default-phone-encryption-really-means-for-law-enforcement"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theguardian.com/technology/2014/oct/09/crypto-wars-redux-why-the-fbis-desire-to-unlock-your-private-life-must-be-resisted" TargetMode="External"/><Relationship Id="rId8" Type="http://schemas.openxmlformats.org/officeDocument/2006/relationships/hyperlink" Target="http://www.slate.com/blogs/future_tense/2014/10/01/law_enforcement_has_declared_war_on_encryption_it_can_t_break.html" TargetMode="External"/><Relationship Id="rId9" Type="http://schemas.openxmlformats.org/officeDocument/2006/relationships/hyperlink" Target="http://kernelmag.dailydot.com/issue-sections/staff-editorials/10587/encryption-human-right/" TargetMode="External"/><Relationship Id="rId30" Type="http://schemas.openxmlformats.org/officeDocument/2006/relationships/hyperlink" Target="https://www.eff.org/deeplinks/2014/10/eff-response-fbi-director-comeys-speech-encryption" TargetMode="External"/><Relationship Id="rId31" Type="http://schemas.openxmlformats.org/officeDocument/2006/relationships/hyperlink" Target="http://www.dailydot.com/politics/encryption-crypto-war-james-comey-fbi-privacy/" TargetMode="External"/><Relationship Id="rId32" Type="http://schemas.openxmlformats.org/officeDocument/2006/relationships/hyperlink" Target="http://motherboard.vice.com/read/data-shows-little-evidence-for-fbis-concerns-about-criminals-going-dark" TargetMode="External"/><Relationship Id="rId33" Type="http://schemas.openxmlformats.org/officeDocument/2006/relationships/hyperlink" Target="https://news.vice.com/article/what-default-phone-encryption-really-means-for-law-enforcement" TargetMode="External"/><Relationship Id="rId34" Type="http://schemas.openxmlformats.org/officeDocument/2006/relationships/hyperlink" Target="https://static.newamerica.org/attachments/3407--125/Lessons%20From%20the%20Crypto%20Wars%20of%20the%201990s.882d6156dc194187a5fa51b14d55234f.pdf" TargetMode="External"/><Relationship Id="rId35" Type="http://schemas.openxmlformats.org/officeDocument/2006/relationships/hyperlink" Target="http://www.forbes.com/sites/realspin/2014/11/06/the-law-needs-to-keep-up-with-technology-but-not-at-the-expense-of-civil-liberties/2/" TargetMode="External"/><Relationship Id="rId36" Type="http://schemas.openxmlformats.org/officeDocument/2006/relationships/hyperlink" Target="https://cdt.org/blog/%E2%80%98going-dark%E2%80%99-versus-a-%E2%80%98golden-age-for-surveillance%E2%80%99/" TargetMode="External"/><Relationship Id="rId37" Type="http://schemas.openxmlformats.org/officeDocument/2006/relationships/hyperlink" Target="http://www.cato.org/blog/old-technopanic-new-ibottles" TargetMode="External"/><Relationship Id="rId38" Type="http://schemas.openxmlformats.org/officeDocument/2006/relationships/hyperlink" Target="https://www.techdirt.com/articles/20140925/17303928647/fbi-director-angry-homebuilders-putting-up-walls-that-hide-any-crimes-therein.shtml" TargetMode="External"/><Relationship Id="rId39" Type="http://schemas.openxmlformats.org/officeDocument/2006/relationships/hyperlink" Target="https://www.techdirt.com/articles/20140925/17303928647/fbi-director-angry-homebuilders-putting-up-walls-that-hide-any-crimes-therein.shtml" TargetMode="External"/><Relationship Id="rId20" Type="http://schemas.openxmlformats.org/officeDocument/2006/relationships/hyperlink" Target="http://www.commondreams.org/news/2015/05/29/no-backdoors-online-zone-privacy-basic-human-right" TargetMode="External"/><Relationship Id="rId21" Type="http://schemas.openxmlformats.org/officeDocument/2006/relationships/hyperlink" Target="http://www.wired.co.uk/magazine/archive/2015/05/features/encryption-intellectual-privacy" TargetMode="External"/><Relationship Id="rId22" Type="http://schemas.openxmlformats.org/officeDocument/2006/relationships/hyperlink" Target="http://www.zdziarski.com/blog/?p=3894" TargetMode="External"/><Relationship Id="rId23" Type="http://schemas.openxmlformats.org/officeDocument/2006/relationships/hyperlink" Target="http://www.wired.com/2015/03/cisa-security-bill-gets-f-security-spying/" TargetMode="External"/><Relationship Id="rId24" Type="http://schemas.openxmlformats.org/officeDocument/2006/relationships/hyperlink" Target="http://justsecurity.org/24261/sloppy-cyber-threat-sharing-surveillance/" TargetMode="External"/><Relationship Id="rId25" Type="http://schemas.openxmlformats.org/officeDocument/2006/relationships/hyperlink" Target="http://www.dailydot.com/politics/encryption-crypto-war-james-comey-fbi-privacy/" TargetMode="External"/><Relationship Id="rId26" Type="http://schemas.openxmlformats.org/officeDocument/2006/relationships/hyperlink" Target="http://www.businessinsider.com/bruce-schneier-david-cameron-proposed-encryption-ban-destroy-the-internet-2015-7" TargetMode="External"/><Relationship Id="rId27" Type="http://schemas.openxmlformats.org/officeDocument/2006/relationships/hyperlink" Target="http://www.zdnet.com/article/because-there-is-no-such-thing-as-a-secure-backdoor-gosh-darn-it/" TargetMode="External"/><Relationship Id="rId28" Type="http://schemas.openxmlformats.org/officeDocument/2006/relationships/hyperlink" Target="http://www.dailydot.com/politics/encryption-crypto-war-james-comey-fbi-privacy/" TargetMode="External"/><Relationship Id="rId29" Type="http://schemas.openxmlformats.org/officeDocument/2006/relationships/hyperlink" Target="http://www.cato.org/blog/old-technopanic-new-ibottles" TargetMode="External"/><Relationship Id="rId10" Type="http://schemas.openxmlformats.org/officeDocument/2006/relationships/hyperlink" Target="http://fas.org/sgp/crs/intel/R43941.pdf" TargetMode="External"/><Relationship Id="rId11" Type="http://schemas.openxmlformats.org/officeDocument/2006/relationships/hyperlink" Target="http://www.csmonitor.com/USA/2014/1110/Feds-hacked-Is-cybersecurity-a-bigger-threat-than-terrorism-video" TargetMode="External"/><Relationship Id="rId12" Type="http://schemas.openxmlformats.org/officeDocument/2006/relationships/hyperlink" Target="https://static.newamerica.org/attachments/3407--125/Lessons%20From%20the%20Crypto%20Wars%20of%20the%201990s.882d6156dc194187a5fa51b14d55234f.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B8747A-4D95-6D4F-8B09-1E968921C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661</TotalTime>
  <Pages>54</Pages>
  <Words>36219</Words>
  <Characters>206453</Characters>
  <Application>Microsoft Macintosh Word</Application>
  <DocSecurity>0</DocSecurity>
  <Lines>1720</Lines>
  <Paragraphs>484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242188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28</cp:revision>
  <dcterms:created xsi:type="dcterms:W3CDTF">2015-06-29T23:28:00Z</dcterms:created>
  <dcterms:modified xsi:type="dcterms:W3CDTF">2015-07-26T20:24:00Z</dcterms:modified>
  <cp:category/>
</cp:coreProperties>
</file>