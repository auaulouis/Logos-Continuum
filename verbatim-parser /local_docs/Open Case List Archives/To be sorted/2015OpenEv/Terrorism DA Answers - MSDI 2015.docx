
<file path=[Content_Types].xml><?xml version="1.0" encoding="utf-8"?>
<Types xmlns="http://schemas.openxmlformats.org/package/2006/content-types">
  <Default Extension="bin" ContentType="application/vnd.ms-word.attachedToolbars"/>
  <Default Extension="rels" ContentType="application/vnd.openxmlformats-package.relationships+xml"/>
  <Default Extension="xml" ContentType="application/xml"/>
  <Default Extension="gif" ContentType="image/gif"/>
  <Override PartName="/word/document.xml" ContentType="application/vnd.openxmlformats-officedocument.wordprocessingml.document.main+xml"/>
  <Override PartName="/word/customizations.xml" ContentType="application/vnd.ms-word.keyMapCustomization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8A2936" w:rsidRDefault="008A2936" w:rsidP="008A2936">
      <w:pPr>
        <w:pStyle w:val="Heading3"/>
      </w:pPr>
      <w:bookmarkStart w:id="0" w:name="_Toc423012420"/>
      <w:r>
        <w:t>About MSDI &amp; Missouri State U..</w:t>
      </w:r>
    </w:p>
    <w:p w:rsidR="008A2936" w:rsidRDefault="008A2936" w:rsidP="008A2936">
      <w:r>
        <w:t xml:space="preserve">For twenty years, the Missouri State Debate Institute has offered an excellent educational experience in the middle of the high school topic. MSDI is distinct from other camps in six ways. First, our skills focus assures that a typical 2-week debater gets nearly 80 speeches, including over 20 debates. Second, we emphasize the largest cases on topic, with students getting both aff and neg rounds on each. Third, our senior faculty are comparable with top lab leaders in any camp. Fourth, MSDI students can earn highly transferable college credit in public speaking for a minimal cost. Fifth, we respect variance in home debate circuits – our goal is to improve line by line debating in ways that will help students no matter who judges in their home circuit. Finally, our price is below any comparable camp and far below most camps. Our 2016 information will be available shortly at: </w:t>
      </w:r>
      <w:hyperlink r:id="rId9" w:history="1">
        <w:r w:rsidRPr="00FD7C86">
          <w:rPr>
            <w:rStyle w:val="Hyperlink"/>
          </w:rPr>
          <w:t>http://debate.missouristate.edu/camp.htm</w:t>
        </w:r>
      </w:hyperlink>
      <w:r>
        <w:t>.</w:t>
      </w:r>
    </w:p>
    <w:p w:rsidR="008A2936" w:rsidRDefault="008A2936" w:rsidP="008A2936">
      <w:r>
        <w:t xml:space="preserve">Missouri State University is a large comprehensive university (enrollment over 24k), with nearly any major you might want. The university has excellent academic scholarship support – most debaters combine academic “entitlement” scholarships (guaranteed based on GPA/test scores) with debate scholarships. The Spicer Debate Forum competes in two year-long policy debate formats: NDT and NFA-LD. We’ve national semis or finals in both in the last decade. Our debaters have an average GPA over 3.5, a 97% graduation rate, and 70% complete law/grad school afterward. Our program is a high-impact academic experience with an exceptional alumni network. Please contact Dr. Eric Morris for more information (EricMorris@MissouriState.edu). </w:t>
      </w:r>
    </w:p>
    <w:p w:rsidR="008A2936" w:rsidRDefault="008A2936" w:rsidP="008A2936">
      <w:r w:rsidRPr="00C725F5">
        <w:t>http://debate.missouristate.edu/</w:t>
      </w:r>
    </w:p>
    <w:p w:rsidR="008A2936" w:rsidRPr="00AE3D5B" w:rsidRDefault="008A2936" w:rsidP="008A2936">
      <w:r w:rsidRPr="00C725F5">
        <w:t>http://www.missouristate.edu/FinancialAid/scholarships/</w:t>
      </w:r>
    </w:p>
    <w:bookmarkStart w:id="1" w:name="_GoBack" w:displacedByCustomXml="next"/>
    <w:bookmarkEnd w:id="1" w:displacedByCustomXml="next"/>
    <w:sdt>
      <w:sdtPr>
        <w:rPr>
          <w:rFonts w:ascii="Calibri" w:eastAsiaTheme="minorHAnsi" w:hAnsi="Calibri" w:cstheme="minorBidi"/>
          <w:color w:val="auto"/>
          <w:sz w:val="22"/>
          <w:szCs w:val="22"/>
        </w:rPr>
        <w:id w:val="-1240166975"/>
        <w:docPartObj>
          <w:docPartGallery w:val="Table of Contents"/>
          <w:docPartUnique/>
        </w:docPartObj>
      </w:sdtPr>
      <w:sdtEndPr>
        <w:rPr>
          <w:b/>
          <w:bCs/>
          <w:noProof/>
        </w:rPr>
      </w:sdtEndPr>
      <w:sdtContent>
        <w:p w:rsidR="005B0EC5" w:rsidRDefault="005B0EC5" w:rsidP="00A727F8">
          <w:pPr>
            <w:pStyle w:val="TOCHeading"/>
            <w:spacing w:before="0"/>
          </w:pPr>
          <w:r>
            <w:t>Contents</w:t>
          </w:r>
        </w:p>
        <w:p w:rsidR="005B0EC5" w:rsidRDefault="005B0EC5" w:rsidP="00A727F8">
          <w:pPr>
            <w:pStyle w:val="TOC1"/>
            <w:tabs>
              <w:tab w:val="right" w:leader="dot" w:pos="9350"/>
            </w:tabs>
            <w:rPr>
              <w:rFonts w:asciiTheme="minorHAnsi" w:eastAsiaTheme="minorEastAsia" w:hAnsiTheme="minorHAnsi"/>
              <w:noProof/>
            </w:rPr>
          </w:pPr>
          <w:r>
            <w:fldChar w:fldCharType="begin"/>
          </w:r>
          <w:r>
            <w:instrText xml:space="preserve"> TOC \o "1-3" \h \z \u </w:instrText>
          </w:r>
          <w:r>
            <w:fldChar w:fldCharType="separate"/>
          </w:r>
          <w:hyperlink w:anchor="_Toc423036207" w:history="1">
            <w:r w:rsidRPr="00F73194">
              <w:rPr>
                <w:rStyle w:val="Hyperlink"/>
                <w:noProof/>
              </w:rPr>
              <w:t>AT: MSDI Terror DA</w:t>
            </w:r>
            <w:r>
              <w:rPr>
                <w:noProof/>
                <w:webHidden/>
              </w:rPr>
              <w:tab/>
            </w:r>
            <w:r>
              <w:rPr>
                <w:noProof/>
                <w:webHidden/>
              </w:rPr>
              <w:fldChar w:fldCharType="begin"/>
            </w:r>
            <w:r>
              <w:rPr>
                <w:noProof/>
                <w:webHidden/>
              </w:rPr>
              <w:instrText xml:space="preserve"> PAGEREF _Toc423036207 \h </w:instrText>
            </w:r>
            <w:r>
              <w:rPr>
                <w:noProof/>
                <w:webHidden/>
              </w:rPr>
            </w:r>
            <w:r>
              <w:rPr>
                <w:noProof/>
                <w:webHidden/>
              </w:rPr>
              <w:fldChar w:fldCharType="separate"/>
            </w:r>
            <w:r w:rsidR="00A727F8">
              <w:rPr>
                <w:noProof/>
                <w:webHidden/>
              </w:rPr>
              <w:t>2</w:t>
            </w:r>
            <w:r>
              <w:rPr>
                <w:noProof/>
                <w:webHidden/>
              </w:rPr>
              <w:fldChar w:fldCharType="end"/>
            </w:r>
          </w:hyperlink>
        </w:p>
        <w:p w:rsidR="005B0EC5" w:rsidRDefault="00706388" w:rsidP="00A727F8">
          <w:pPr>
            <w:pStyle w:val="TOC2"/>
            <w:tabs>
              <w:tab w:val="right" w:leader="dot" w:pos="9350"/>
            </w:tabs>
            <w:rPr>
              <w:rFonts w:asciiTheme="minorHAnsi" w:eastAsiaTheme="minorEastAsia" w:hAnsiTheme="minorHAnsi"/>
              <w:noProof/>
            </w:rPr>
          </w:pPr>
          <w:hyperlink w:anchor="_Toc423036208" w:history="1">
            <w:r w:rsidR="005B0EC5" w:rsidRPr="00F73194">
              <w:rPr>
                <w:rStyle w:val="Hyperlink"/>
                <w:noProof/>
              </w:rPr>
              <w:t>Link D</w:t>
            </w:r>
            <w:r w:rsidR="005B0EC5">
              <w:rPr>
                <w:noProof/>
                <w:webHidden/>
              </w:rPr>
              <w:tab/>
            </w:r>
            <w:r w:rsidR="005B0EC5">
              <w:rPr>
                <w:noProof/>
                <w:webHidden/>
              </w:rPr>
              <w:fldChar w:fldCharType="begin"/>
            </w:r>
            <w:r w:rsidR="005B0EC5">
              <w:rPr>
                <w:noProof/>
                <w:webHidden/>
              </w:rPr>
              <w:instrText xml:space="preserve"> PAGEREF _Toc423036208 \h </w:instrText>
            </w:r>
            <w:r w:rsidR="005B0EC5">
              <w:rPr>
                <w:noProof/>
                <w:webHidden/>
              </w:rPr>
            </w:r>
            <w:r w:rsidR="005B0EC5">
              <w:rPr>
                <w:noProof/>
                <w:webHidden/>
              </w:rPr>
              <w:fldChar w:fldCharType="separate"/>
            </w:r>
            <w:r w:rsidR="00A727F8">
              <w:rPr>
                <w:noProof/>
                <w:webHidden/>
              </w:rPr>
              <w:t>3</w:t>
            </w:r>
            <w:r w:rsidR="005B0EC5">
              <w:rPr>
                <w:noProof/>
                <w:webHidden/>
              </w:rPr>
              <w:fldChar w:fldCharType="end"/>
            </w:r>
          </w:hyperlink>
        </w:p>
        <w:p w:rsidR="005B0EC5" w:rsidRDefault="00706388" w:rsidP="00A727F8">
          <w:pPr>
            <w:pStyle w:val="TOC3"/>
            <w:tabs>
              <w:tab w:val="right" w:leader="dot" w:pos="9350"/>
            </w:tabs>
            <w:rPr>
              <w:rFonts w:asciiTheme="minorHAnsi" w:eastAsiaTheme="minorEastAsia" w:hAnsiTheme="minorHAnsi"/>
              <w:noProof/>
            </w:rPr>
          </w:pPr>
          <w:hyperlink w:anchor="_Toc423036209" w:history="1">
            <w:r w:rsidR="005B0EC5" w:rsidRPr="00F73194">
              <w:rPr>
                <w:rStyle w:val="Hyperlink"/>
                <w:noProof/>
              </w:rPr>
              <w:t>Data collection Irrelevant</w:t>
            </w:r>
            <w:r w:rsidR="005B0EC5">
              <w:rPr>
                <w:noProof/>
                <w:webHidden/>
              </w:rPr>
              <w:tab/>
            </w:r>
            <w:r w:rsidR="005B0EC5">
              <w:rPr>
                <w:noProof/>
                <w:webHidden/>
              </w:rPr>
              <w:fldChar w:fldCharType="begin"/>
            </w:r>
            <w:r w:rsidR="005B0EC5">
              <w:rPr>
                <w:noProof/>
                <w:webHidden/>
              </w:rPr>
              <w:instrText xml:space="preserve"> PAGEREF _Toc423036209 \h </w:instrText>
            </w:r>
            <w:r w:rsidR="005B0EC5">
              <w:rPr>
                <w:noProof/>
                <w:webHidden/>
              </w:rPr>
            </w:r>
            <w:r w:rsidR="005B0EC5">
              <w:rPr>
                <w:noProof/>
                <w:webHidden/>
              </w:rPr>
              <w:fldChar w:fldCharType="separate"/>
            </w:r>
            <w:r w:rsidR="00A727F8">
              <w:rPr>
                <w:noProof/>
                <w:webHidden/>
              </w:rPr>
              <w:t>4</w:t>
            </w:r>
            <w:r w:rsidR="005B0EC5">
              <w:rPr>
                <w:noProof/>
                <w:webHidden/>
              </w:rPr>
              <w:fldChar w:fldCharType="end"/>
            </w:r>
          </w:hyperlink>
        </w:p>
        <w:p w:rsidR="005B0EC5" w:rsidRDefault="00706388" w:rsidP="00A727F8">
          <w:pPr>
            <w:pStyle w:val="TOC3"/>
            <w:tabs>
              <w:tab w:val="right" w:leader="dot" w:pos="9350"/>
            </w:tabs>
            <w:rPr>
              <w:rFonts w:asciiTheme="minorHAnsi" w:eastAsiaTheme="minorEastAsia" w:hAnsiTheme="minorHAnsi"/>
              <w:noProof/>
            </w:rPr>
          </w:pPr>
          <w:hyperlink w:anchor="_Toc423036210" w:history="1">
            <w:r w:rsidR="005B0EC5" w:rsidRPr="00F73194">
              <w:rPr>
                <w:rStyle w:val="Hyperlink"/>
                <w:noProof/>
              </w:rPr>
              <w:t>Alt Causes to Solving Terror</w:t>
            </w:r>
            <w:r w:rsidR="005B0EC5">
              <w:rPr>
                <w:noProof/>
                <w:webHidden/>
              </w:rPr>
              <w:tab/>
            </w:r>
            <w:r w:rsidR="005B0EC5">
              <w:rPr>
                <w:noProof/>
                <w:webHidden/>
              </w:rPr>
              <w:fldChar w:fldCharType="begin"/>
            </w:r>
            <w:r w:rsidR="005B0EC5">
              <w:rPr>
                <w:noProof/>
                <w:webHidden/>
              </w:rPr>
              <w:instrText xml:space="preserve"> PAGEREF _Toc423036210 \h </w:instrText>
            </w:r>
            <w:r w:rsidR="005B0EC5">
              <w:rPr>
                <w:noProof/>
                <w:webHidden/>
              </w:rPr>
            </w:r>
            <w:r w:rsidR="005B0EC5">
              <w:rPr>
                <w:noProof/>
                <w:webHidden/>
              </w:rPr>
              <w:fldChar w:fldCharType="separate"/>
            </w:r>
            <w:r w:rsidR="00A727F8">
              <w:rPr>
                <w:noProof/>
                <w:webHidden/>
              </w:rPr>
              <w:t>6</w:t>
            </w:r>
            <w:r w:rsidR="005B0EC5">
              <w:rPr>
                <w:noProof/>
                <w:webHidden/>
              </w:rPr>
              <w:fldChar w:fldCharType="end"/>
            </w:r>
          </w:hyperlink>
        </w:p>
        <w:p w:rsidR="005B0EC5" w:rsidRDefault="00706388" w:rsidP="00A727F8">
          <w:pPr>
            <w:pStyle w:val="TOC3"/>
            <w:tabs>
              <w:tab w:val="right" w:leader="dot" w:pos="9350"/>
            </w:tabs>
            <w:rPr>
              <w:rFonts w:asciiTheme="minorHAnsi" w:eastAsiaTheme="minorEastAsia" w:hAnsiTheme="minorHAnsi"/>
              <w:noProof/>
            </w:rPr>
          </w:pPr>
          <w:hyperlink w:anchor="_Toc423036211" w:history="1">
            <w:r w:rsidR="005B0EC5" w:rsidRPr="00F73194">
              <w:rPr>
                <w:rStyle w:val="Hyperlink"/>
                <w:noProof/>
              </w:rPr>
              <w:t>AT: Empirically Proven</w:t>
            </w:r>
            <w:r w:rsidR="005B0EC5">
              <w:rPr>
                <w:noProof/>
                <w:webHidden/>
              </w:rPr>
              <w:tab/>
            </w:r>
            <w:r w:rsidR="005B0EC5">
              <w:rPr>
                <w:noProof/>
                <w:webHidden/>
              </w:rPr>
              <w:fldChar w:fldCharType="begin"/>
            </w:r>
            <w:r w:rsidR="005B0EC5">
              <w:rPr>
                <w:noProof/>
                <w:webHidden/>
              </w:rPr>
              <w:instrText xml:space="preserve"> PAGEREF _Toc423036211 \h </w:instrText>
            </w:r>
            <w:r w:rsidR="005B0EC5">
              <w:rPr>
                <w:noProof/>
                <w:webHidden/>
              </w:rPr>
            </w:r>
            <w:r w:rsidR="005B0EC5">
              <w:rPr>
                <w:noProof/>
                <w:webHidden/>
              </w:rPr>
              <w:fldChar w:fldCharType="separate"/>
            </w:r>
            <w:r w:rsidR="00A727F8">
              <w:rPr>
                <w:noProof/>
                <w:webHidden/>
              </w:rPr>
              <w:t>8</w:t>
            </w:r>
            <w:r w:rsidR="005B0EC5">
              <w:rPr>
                <w:noProof/>
                <w:webHidden/>
              </w:rPr>
              <w:fldChar w:fldCharType="end"/>
            </w:r>
          </w:hyperlink>
        </w:p>
        <w:p w:rsidR="005B0EC5" w:rsidRDefault="00706388" w:rsidP="00A727F8">
          <w:pPr>
            <w:pStyle w:val="TOC2"/>
            <w:tabs>
              <w:tab w:val="right" w:leader="dot" w:pos="9350"/>
            </w:tabs>
            <w:rPr>
              <w:rFonts w:asciiTheme="minorHAnsi" w:eastAsiaTheme="minorEastAsia" w:hAnsiTheme="minorHAnsi"/>
              <w:noProof/>
            </w:rPr>
          </w:pPr>
          <w:hyperlink w:anchor="_Toc423036212" w:history="1">
            <w:r w:rsidR="005B0EC5" w:rsidRPr="00F73194">
              <w:rPr>
                <w:rStyle w:val="Hyperlink"/>
                <w:noProof/>
              </w:rPr>
              <w:t>Link Turns</w:t>
            </w:r>
            <w:r w:rsidR="005B0EC5">
              <w:rPr>
                <w:noProof/>
                <w:webHidden/>
              </w:rPr>
              <w:tab/>
            </w:r>
            <w:r w:rsidR="005B0EC5">
              <w:rPr>
                <w:noProof/>
                <w:webHidden/>
              </w:rPr>
              <w:fldChar w:fldCharType="begin"/>
            </w:r>
            <w:r w:rsidR="005B0EC5">
              <w:rPr>
                <w:noProof/>
                <w:webHidden/>
              </w:rPr>
              <w:instrText xml:space="preserve"> PAGEREF _Toc423036212 \h </w:instrText>
            </w:r>
            <w:r w:rsidR="005B0EC5">
              <w:rPr>
                <w:noProof/>
                <w:webHidden/>
              </w:rPr>
            </w:r>
            <w:r w:rsidR="005B0EC5">
              <w:rPr>
                <w:noProof/>
                <w:webHidden/>
              </w:rPr>
              <w:fldChar w:fldCharType="separate"/>
            </w:r>
            <w:r w:rsidR="00A727F8">
              <w:rPr>
                <w:noProof/>
                <w:webHidden/>
              </w:rPr>
              <w:t>11</w:t>
            </w:r>
            <w:r w:rsidR="005B0EC5">
              <w:rPr>
                <w:noProof/>
                <w:webHidden/>
              </w:rPr>
              <w:fldChar w:fldCharType="end"/>
            </w:r>
          </w:hyperlink>
        </w:p>
        <w:p w:rsidR="005B0EC5" w:rsidRDefault="00706388" w:rsidP="00A727F8">
          <w:pPr>
            <w:pStyle w:val="TOC3"/>
            <w:tabs>
              <w:tab w:val="right" w:leader="dot" w:pos="9350"/>
            </w:tabs>
            <w:rPr>
              <w:rFonts w:asciiTheme="minorHAnsi" w:eastAsiaTheme="minorEastAsia" w:hAnsiTheme="minorHAnsi"/>
              <w:noProof/>
            </w:rPr>
          </w:pPr>
          <w:hyperlink w:anchor="_Toc423036213" w:history="1">
            <w:r w:rsidR="005B0EC5" w:rsidRPr="00F73194">
              <w:rPr>
                <w:rStyle w:val="Hyperlink"/>
                <w:noProof/>
              </w:rPr>
              <w:t>False Sense of Security Turn</w:t>
            </w:r>
            <w:r w:rsidR="005B0EC5">
              <w:rPr>
                <w:noProof/>
                <w:webHidden/>
              </w:rPr>
              <w:tab/>
            </w:r>
            <w:r w:rsidR="005B0EC5">
              <w:rPr>
                <w:noProof/>
                <w:webHidden/>
              </w:rPr>
              <w:fldChar w:fldCharType="begin"/>
            </w:r>
            <w:r w:rsidR="005B0EC5">
              <w:rPr>
                <w:noProof/>
                <w:webHidden/>
              </w:rPr>
              <w:instrText xml:space="preserve"> PAGEREF _Toc423036213 \h </w:instrText>
            </w:r>
            <w:r w:rsidR="005B0EC5">
              <w:rPr>
                <w:noProof/>
                <w:webHidden/>
              </w:rPr>
            </w:r>
            <w:r w:rsidR="005B0EC5">
              <w:rPr>
                <w:noProof/>
                <w:webHidden/>
              </w:rPr>
              <w:fldChar w:fldCharType="separate"/>
            </w:r>
            <w:r w:rsidR="00A727F8">
              <w:rPr>
                <w:noProof/>
                <w:webHidden/>
              </w:rPr>
              <w:t>12</w:t>
            </w:r>
            <w:r w:rsidR="005B0EC5">
              <w:rPr>
                <w:noProof/>
                <w:webHidden/>
              </w:rPr>
              <w:fldChar w:fldCharType="end"/>
            </w:r>
          </w:hyperlink>
        </w:p>
        <w:p w:rsidR="005B0EC5" w:rsidRDefault="00706388" w:rsidP="00A727F8">
          <w:pPr>
            <w:pStyle w:val="TOC3"/>
            <w:tabs>
              <w:tab w:val="right" w:leader="dot" w:pos="9350"/>
            </w:tabs>
            <w:rPr>
              <w:rFonts w:asciiTheme="minorHAnsi" w:eastAsiaTheme="minorEastAsia" w:hAnsiTheme="minorHAnsi"/>
              <w:noProof/>
            </w:rPr>
          </w:pPr>
          <w:hyperlink w:anchor="_Toc423036214" w:history="1">
            <w:r w:rsidR="005B0EC5" w:rsidRPr="00F73194">
              <w:rPr>
                <w:rStyle w:val="Hyperlink"/>
                <w:noProof/>
              </w:rPr>
              <w:t>Information Overload Link Turn</w:t>
            </w:r>
            <w:r w:rsidR="005B0EC5">
              <w:rPr>
                <w:noProof/>
                <w:webHidden/>
              </w:rPr>
              <w:tab/>
            </w:r>
            <w:r w:rsidR="005B0EC5">
              <w:rPr>
                <w:noProof/>
                <w:webHidden/>
              </w:rPr>
              <w:fldChar w:fldCharType="begin"/>
            </w:r>
            <w:r w:rsidR="005B0EC5">
              <w:rPr>
                <w:noProof/>
                <w:webHidden/>
              </w:rPr>
              <w:instrText xml:space="preserve"> PAGEREF _Toc423036214 \h </w:instrText>
            </w:r>
            <w:r w:rsidR="005B0EC5">
              <w:rPr>
                <w:noProof/>
                <w:webHidden/>
              </w:rPr>
            </w:r>
            <w:r w:rsidR="005B0EC5">
              <w:rPr>
                <w:noProof/>
                <w:webHidden/>
              </w:rPr>
              <w:fldChar w:fldCharType="separate"/>
            </w:r>
            <w:r w:rsidR="00A727F8">
              <w:rPr>
                <w:noProof/>
                <w:webHidden/>
              </w:rPr>
              <w:t>13</w:t>
            </w:r>
            <w:r w:rsidR="005B0EC5">
              <w:rPr>
                <w:noProof/>
                <w:webHidden/>
              </w:rPr>
              <w:fldChar w:fldCharType="end"/>
            </w:r>
          </w:hyperlink>
        </w:p>
        <w:p w:rsidR="005B0EC5" w:rsidRDefault="00706388" w:rsidP="00A727F8">
          <w:pPr>
            <w:pStyle w:val="TOC2"/>
            <w:tabs>
              <w:tab w:val="right" w:leader="dot" w:pos="9350"/>
            </w:tabs>
            <w:rPr>
              <w:rFonts w:asciiTheme="minorHAnsi" w:eastAsiaTheme="minorEastAsia" w:hAnsiTheme="minorHAnsi"/>
              <w:noProof/>
            </w:rPr>
          </w:pPr>
          <w:hyperlink w:anchor="_Toc423036215" w:history="1">
            <w:r w:rsidR="005B0EC5" w:rsidRPr="00F73194">
              <w:rPr>
                <w:rStyle w:val="Hyperlink"/>
                <w:noProof/>
              </w:rPr>
              <w:t>Internal Link Take outs</w:t>
            </w:r>
            <w:r w:rsidR="005B0EC5">
              <w:rPr>
                <w:noProof/>
                <w:webHidden/>
              </w:rPr>
              <w:tab/>
            </w:r>
            <w:r w:rsidR="005B0EC5">
              <w:rPr>
                <w:noProof/>
                <w:webHidden/>
              </w:rPr>
              <w:fldChar w:fldCharType="begin"/>
            </w:r>
            <w:r w:rsidR="005B0EC5">
              <w:rPr>
                <w:noProof/>
                <w:webHidden/>
              </w:rPr>
              <w:instrText xml:space="preserve"> PAGEREF _Toc423036215 \h </w:instrText>
            </w:r>
            <w:r w:rsidR="005B0EC5">
              <w:rPr>
                <w:noProof/>
                <w:webHidden/>
              </w:rPr>
            </w:r>
            <w:r w:rsidR="005B0EC5">
              <w:rPr>
                <w:noProof/>
                <w:webHidden/>
              </w:rPr>
              <w:fldChar w:fldCharType="separate"/>
            </w:r>
            <w:r w:rsidR="00A727F8">
              <w:rPr>
                <w:noProof/>
                <w:webHidden/>
              </w:rPr>
              <w:t>16</w:t>
            </w:r>
            <w:r w:rsidR="005B0EC5">
              <w:rPr>
                <w:noProof/>
                <w:webHidden/>
              </w:rPr>
              <w:fldChar w:fldCharType="end"/>
            </w:r>
          </w:hyperlink>
        </w:p>
        <w:p w:rsidR="005B0EC5" w:rsidRDefault="00706388" w:rsidP="00A727F8">
          <w:pPr>
            <w:pStyle w:val="TOC3"/>
            <w:tabs>
              <w:tab w:val="right" w:leader="dot" w:pos="9350"/>
            </w:tabs>
            <w:rPr>
              <w:rFonts w:asciiTheme="minorHAnsi" w:eastAsiaTheme="minorEastAsia" w:hAnsiTheme="minorHAnsi"/>
              <w:noProof/>
            </w:rPr>
          </w:pPr>
          <w:hyperlink w:anchor="_Toc423036216" w:history="1">
            <w:r w:rsidR="005B0EC5" w:rsidRPr="00F73194">
              <w:rPr>
                <w:rStyle w:val="Hyperlink"/>
                <w:noProof/>
              </w:rPr>
              <w:t>Drone Strikes Solve the DA</w:t>
            </w:r>
            <w:r w:rsidR="005B0EC5">
              <w:rPr>
                <w:noProof/>
                <w:webHidden/>
              </w:rPr>
              <w:tab/>
            </w:r>
            <w:r w:rsidR="005B0EC5">
              <w:rPr>
                <w:noProof/>
                <w:webHidden/>
              </w:rPr>
              <w:fldChar w:fldCharType="begin"/>
            </w:r>
            <w:r w:rsidR="005B0EC5">
              <w:rPr>
                <w:noProof/>
                <w:webHidden/>
              </w:rPr>
              <w:instrText xml:space="preserve"> PAGEREF _Toc423036216 \h </w:instrText>
            </w:r>
            <w:r w:rsidR="005B0EC5">
              <w:rPr>
                <w:noProof/>
                <w:webHidden/>
              </w:rPr>
            </w:r>
            <w:r w:rsidR="005B0EC5">
              <w:rPr>
                <w:noProof/>
                <w:webHidden/>
              </w:rPr>
              <w:fldChar w:fldCharType="separate"/>
            </w:r>
            <w:r w:rsidR="00A727F8">
              <w:rPr>
                <w:noProof/>
                <w:webHidden/>
              </w:rPr>
              <w:t>17</w:t>
            </w:r>
            <w:r w:rsidR="005B0EC5">
              <w:rPr>
                <w:noProof/>
                <w:webHidden/>
              </w:rPr>
              <w:fldChar w:fldCharType="end"/>
            </w:r>
          </w:hyperlink>
        </w:p>
        <w:p w:rsidR="005B0EC5" w:rsidRDefault="00706388" w:rsidP="00A727F8">
          <w:pPr>
            <w:pStyle w:val="TOC3"/>
            <w:tabs>
              <w:tab w:val="right" w:leader="dot" w:pos="9350"/>
            </w:tabs>
            <w:rPr>
              <w:rFonts w:asciiTheme="minorHAnsi" w:eastAsiaTheme="minorEastAsia" w:hAnsiTheme="minorHAnsi"/>
              <w:noProof/>
            </w:rPr>
          </w:pPr>
          <w:hyperlink w:anchor="_Toc423036217" w:history="1">
            <w:r w:rsidR="005B0EC5" w:rsidRPr="00F73194">
              <w:rPr>
                <w:rStyle w:val="Hyperlink"/>
                <w:noProof/>
              </w:rPr>
              <w:t>Lone Wolves</w:t>
            </w:r>
            <w:r w:rsidR="005B0EC5">
              <w:rPr>
                <w:noProof/>
                <w:webHidden/>
              </w:rPr>
              <w:tab/>
            </w:r>
            <w:r w:rsidR="005B0EC5">
              <w:rPr>
                <w:noProof/>
                <w:webHidden/>
              </w:rPr>
              <w:fldChar w:fldCharType="begin"/>
            </w:r>
            <w:r w:rsidR="005B0EC5">
              <w:rPr>
                <w:noProof/>
                <w:webHidden/>
              </w:rPr>
              <w:instrText xml:space="preserve"> PAGEREF _Toc423036217 \h </w:instrText>
            </w:r>
            <w:r w:rsidR="005B0EC5">
              <w:rPr>
                <w:noProof/>
                <w:webHidden/>
              </w:rPr>
            </w:r>
            <w:r w:rsidR="005B0EC5">
              <w:rPr>
                <w:noProof/>
                <w:webHidden/>
              </w:rPr>
              <w:fldChar w:fldCharType="separate"/>
            </w:r>
            <w:r w:rsidR="00A727F8">
              <w:rPr>
                <w:noProof/>
                <w:webHidden/>
              </w:rPr>
              <w:t>20</w:t>
            </w:r>
            <w:r w:rsidR="005B0EC5">
              <w:rPr>
                <w:noProof/>
                <w:webHidden/>
              </w:rPr>
              <w:fldChar w:fldCharType="end"/>
            </w:r>
          </w:hyperlink>
        </w:p>
        <w:p w:rsidR="005B0EC5" w:rsidRDefault="00706388" w:rsidP="00A727F8">
          <w:pPr>
            <w:pStyle w:val="TOC1"/>
            <w:tabs>
              <w:tab w:val="right" w:leader="dot" w:pos="9350"/>
            </w:tabs>
            <w:rPr>
              <w:rFonts w:asciiTheme="minorHAnsi" w:eastAsiaTheme="minorEastAsia" w:hAnsiTheme="minorHAnsi"/>
              <w:noProof/>
            </w:rPr>
          </w:pPr>
          <w:hyperlink w:anchor="_Toc423036218" w:history="1">
            <w:r w:rsidR="005B0EC5" w:rsidRPr="00F73194">
              <w:rPr>
                <w:rStyle w:val="Hyperlink"/>
                <w:noProof/>
              </w:rPr>
              <w:t>UQ</w:t>
            </w:r>
            <w:r w:rsidR="005B0EC5">
              <w:rPr>
                <w:noProof/>
                <w:webHidden/>
              </w:rPr>
              <w:tab/>
            </w:r>
            <w:r w:rsidR="005B0EC5">
              <w:rPr>
                <w:noProof/>
                <w:webHidden/>
              </w:rPr>
              <w:fldChar w:fldCharType="begin"/>
            </w:r>
            <w:r w:rsidR="005B0EC5">
              <w:rPr>
                <w:noProof/>
                <w:webHidden/>
              </w:rPr>
              <w:instrText xml:space="preserve"> PAGEREF _Toc423036218 \h </w:instrText>
            </w:r>
            <w:r w:rsidR="005B0EC5">
              <w:rPr>
                <w:noProof/>
                <w:webHidden/>
              </w:rPr>
            </w:r>
            <w:r w:rsidR="005B0EC5">
              <w:rPr>
                <w:noProof/>
                <w:webHidden/>
              </w:rPr>
              <w:fldChar w:fldCharType="separate"/>
            </w:r>
            <w:r w:rsidR="00A727F8">
              <w:rPr>
                <w:noProof/>
                <w:webHidden/>
              </w:rPr>
              <w:t>21</w:t>
            </w:r>
            <w:r w:rsidR="005B0EC5">
              <w:rPr>
                <w:noProof/>
                <w:webHidden/>
              </w:rPr>
              <w:fldChar w:fldCharType="end"/>
            </w:r>
          </w:hyperlink>
        </w:p>
        <w:p w:rsidR="005B0EC5" w:rsidRDefault="00706388" w:rsidP="00A727F8">
          <w:pPr>
            <w:pStyle w:val="TOC2"/>
            <w:tabs>
              <w:tab w:val="right" w:leader="dot" w:pos="9350"/>
            </w:tabs>
            <w:rPr>
              <w:rFonts w:asciiTheme="minorHAnsi" w:eastAsiaTheme="minorEastAsia" w:hAnsiTheme="minorHAnsi"/>
              <w:noProof/>
            </w:rPr>
          </w:pPr>
          <w:hyperlink w:anchor="_Toc423036219" w:history="1">
            <w:r w:rsidR="005B0EC5" w:rsidRPr="00F73194">
              <w:rPr>
                <w:rStyle w:val="Hyperlink"/>
                <w:noProof/>
              </w:rPr>
              <w:t>General</w:t>
            </w:r>
            <w:r w:rsidR="005B0EC5">
              <w:rPr>
                <w:noProof/>
                <w:webHidden/>
              </w:rPr>
              <w:tab/>
            </w:r>
            <w:r w:rsidR="005B0EC5">
              <w:rPr>
                <w:noProof/>
                <w:webHidden/>
              </w:rPr>
              <w:fldChar w:fldCharType="begin"/>
            </w:r>
            <w:r w:rsidR="005B0EC5">
              <w:rPr>
                <w:noProof/>
                <w:webHidden/>
              </w:rPr>
              <w:instrText xml:space="preserve"> PAGEREF _Toc423036219 \h </w:instrText>
            </w:r>
            <w:r w:rsidR="005B0EC5">
              <w:rPr>
                <w:noProof/>
                <w:webHidden/>
              </w:rPr>
            </w:r>
            <w:r w:rsidR="005B0EC5">
              <w:rPr>
                <w:noProof/>
                <w:webHidden/>
              </w:rPr>
              <w:fldChar w:fldCharType="separate"/>
            </w:r>
            <w:r w:rsidR="00A727F8">
              <w:rPr>
                <w:noProof/>
                <w:webHidden/>
              </w:rPr>
              <w:t>22</w:t>
            </w:r>
            <w:r w:rsidR="005B0EC5">
              <w:rPr>
                <w:noProof/>
                <w:webHidden/>
              </w:rPr>
              <w:fldChar w:fldCharType="end"/>
            </w:r>
          </w:hyperlink>
        </w:p>
        <w:p w:rsidR="005B0EC5" w:rsidRDefault="00706388" w:rsidP="00A727F8">
          <w:pPr>
            <w:pStyle w:val="TOC2"/>
            <w:tabs>
              <w:tab w:val="right" w:leader="dot" w:pos="9350"/>
            </w:tabs>
            <w:rPr>
              <w:rFonts w:asciiTheme="minorHAnsi" w:eastAsiaTheme="minorEastAsia" w:hAnsiTheme="minorHAnsi"/>
              <w:noProof/>
            </w:rPr>
          </w:pPr>
          <w:hyperlink w:anchor="_Toc423036220" w:history="1">
            <w:r w:rsidR="005B0EC5" w:rsidRPr="00F73194">
              <w:rPr>
                <w:rStyle w:val="Hyperlink"/>
                <w:noProof/>
              </w:rPr>
              <w:t>General Terror Risk</w:t>
            </w:r>
            <w:r w:rsidR="005B0EC5">
              <w:rPr>
                <w:noProof/>
                <w:webHidden/>
              </w:rPr>
              <w:tab/>
            </w:r>
            <w:r w:rsidR="005B0EC5">
              <w:rPr>
                <w:noProof/>
                <w:webHidden/>
              </w:rPr>
              <w:fldChar w:fldCharType="begin"/>
            </w:r>
            <w:r w:rsidR="005B0EC5">
              <w:rPr>
                <w:noProof/>
                <w:webHidden/>
              </w:rPr>
              <w:instrText xml:space="preserve"> PAGEREF _Toc423036220 \h </w:instrText>
            </w:r>
            <w:r w:rsidR="005B0EC5">
              <w:rPr>
                <w:noProof/>
                <w:webHidden/>
              </w:rPr>
            </w:r>
            <w:r w:rsidR="005B0EC5">
              <w:rPr>
                <w:noProof/>
                <w:webHidden/>
              </w:rPr>
              <w:fldChar w:fldCharType="separate"/>
            </w:r>
            <w:r w:rsidR="00A727F8">
              <w:rPr>
                <w:noProof/>
                <w:webHidden/>
              </w:rPr>
              <w:t>23</w:t>
            </w:r>
            <w:r w:rsidR="005B0EC5">
              <w:rPr>
                <w:noProof/>
                <w:webHidden/>
              </w:rPr>
              <w:fldChar w:fldCharType="end"/>
            </w:r>
          </w:hyperlink>
        </w:p>
        <w:p w:rsidR="005B0EC5" w:rsidRDefault="00706388" w:rsidP="00A727F8">
          <w:pPr>
            <w:pStyle w:val="TOC2"/>
            <w:tabs>
              <w:tab w:val="right" w:leader="dot" w:pos="9350"/>
            </w:tabs>
            <w:rPr>
              <w:rFonts w:asciiTheme="minorHAnsi" w:eastAsiaTheme="minorEastAsia" w:hAnsiTheme="minorHAnsi"/>
              <w:noProof/>
            </w:rPr>
          </w:pPr>
          <w:hyperlink w:anchor="_Toc423036221" w:history="1">
            <w:r w:rsidR="005B0EC5" w:rsidRPr="00F73194">
              <w:rPr>
                <w:rStyle w:val="Hyperlink"/>
                <w:noProof/>
              </w:rPr>
              <w:t>Al Qaeda UQ</w:t>
            </w:r>
            <w:r w:rsidR="005B0EC5">
              <w:rPr>
                <w:noProof/>
                <w:webHidden/>
              </w:rPr>
              <w:tab/>
            </w:r>
            <w:r w:rsidR="005B0EC5">
              <w:rPr>
                <w:noProof/>
                <w:webHidden/>
              </w:rPr>
              <w:fldChar w:fldCharType="begin"/>
            </w:r>
            <w:r w:rsidR="005B0EC5">
              <w:rPr>
                <w:noProof/>
                <w:webHidden/>
              </w:rPr>
              <w:instrText xml:space="preserve"> PAGEREF _Toc423036221 \h </w:instrText>
            </w:r>
            <w:r w:rsidR="005B0EC5">
              <w:rPr>
                <w:noProof/>
                <w:webHidden/>
              </w:rPr>
            </w:r>
            <w:r w:rsidR="005B0EC5">
              <w:rPr>
                <w:noProof/>
                <w:webHidden/>
              </w:rPr>
              <w:fldChar w:fldCharType="separate"/>
            </w:r>
            <w:r w:rsidR="00A727F8">
              <w:rPr>
                <w:noProof/>
                <w:webHidden/>
              </w:rPr>
              <w:t>24</w:t>
            </w:r>
            <w:r w:rsidR="005B0EC5">
              <w:rPr>
                <w:noProof/>
                <w:webHidden/>
              </w:rPr>
              <w:fldChar w:fldCharType="end"/>
            </w:r>
          </w:hyperlink>
        </w:p>
        <w:p w:rsidR="005B0EC5" w:rsidRDefault="00706388" w:rsidP="00A727F8">
          <w:pPr>
            <w:pStyle w:val="TOC2"/>
            <w:tabs>
              <w:tab w:val="right" w:leader="dot" w:pos="9350"/>
            </w:tabs>
            <w:rPr>
              <w:rFonts w:asciiTheme="minorHAnsi" w:eastAsiaTheme="minorEastAsia" w:hAnsiTheme="minorHAnsi"/>
              <w:noProof/>
            </w:rPr>
          </w:pPr>
          <w:hyperlink w:anchor="_Toc423036223" w:history="1">
            <w:r w:rsidR="005B0EC5" w:rsidRPr="00F73194">
              <w:rPr>
                <w:rStyle w:val="Hyperlink"/>
                <w:noProof/>
              </w:rPr>
              <w:t>ISIS UQ</w:t>
            </w:r>
            <w:r w:rsidR="005B0EC5">
              <w:rPr>
                <w:noProof/>
                <w:webHidden/>
              </w:rPr>
              <w:tab/>
            </w:r>
            <w:r w:rsidR="005B0EC5">
              <w:rPr>
                <w:noProof/>
                <w:webHidden/>
              </w:rPr>
              <w:fldChar w:fldCharType="begin"/>
            </w:r>
            <w:r w:rsidR="005B0EC5">
              <w:rPr>
                <w:noProof/>
                <w:webHidden/>
              </w:rPr>
              <w:instrText xml:space="preserve"> PAGEREF _Toc423036223 \h </w:instrText>
            </w:r>
            <w:r w:rsidR="005B0EC5">
              <w:rPr>
                <w:noProof/>
                <w:webHidden/>
              </w:rPr>
            </w:r>
            <w:r w:rsidR="005B0EC5">
              <w:rPr>
                <w:noProof/>
                <w:webHidden/>
              </w:rPr>
              <w:fldChar w:fldCharType="separate"/>
            </w:r>
            <w:r w:rsidR="00A727F8">
              <w:rPr>
                <w:noProof/>
                <w:webHidden/>
              </w:rPr>
              <w:t>29</w:t>
            </w:r>
            <w:r w:rsidR="005B0EC5">
              <w:rPr>
                <w:noProof/>
                <w:webHidden/>
              </w:rPr>
              <w:fldChar w:fldCharType="end"/>
            </w:r>
          </w:hyperlink>
        </w:p>
        <w:p w:rsidR="005B0EC5" w:rsidRDefault="00706388" w:rsidP="00A727F8">
          <w:pPr>
            <w:pStyle w:val="TOC1"/>
            <w:tabs>
              <w:tab w:val="right" w:leader="dot" w:pos="9350"/>
            </w:tabs>
            <w:rPr>
              <w:rFonts w:asciiTheme="minorHAnsi" w:eastAsiaTheme="minorEastAsia" w:hAnsiTheme="minorHAnsi"/>
              <w:noProof/>
            </w:rPr>
          </w:pPr>
          <w:hyperlink w:anchor="_Toc423036228" w:history="1">
            <w:r w:rsidR="005B0EC5" w:rsidRPr="00F73194">
              <w:rPr>
                <w:rStyle w:val="Hyperlink"/>
                <w:noProof/>
              </w:rPr>
              <w:t>Impacts</w:t>
            </w:r>
            <w:r w:rsidR="005B0EC5">
              <w:rPr>
                <w:noProof/>
                <w:webHidden/>
              </w:rPr>
              <w:tab/>
            </w:r>
            <w:r w:rsidR="005B0EC5">
              <w:rPr>
                <w:noProof/>
                <w:webHidden/>
              </w:rPr>
              <w:fldChar w:fldCharType="begin"/>
            </w:r>
            <w:r w:rsidR="005B0EC5">
              <w:rPr>
                <w:noProof/>
                <w:webHidden/>
              </w:rPr>
              <w:instrText xml:space="preserve"> PAGEREF _Toc423036228 \h </w:instrText>
            </w:r>
            <w:r w:rsidR="005B0EC5">
              <w:rPr>
                <w:noProof/>
                <w:webHidden/>
              </w:rPr>
            </w:r>
            <w:r w:rsidR="005B0EC5">
              <w:rPr>
                <w:noProof/>
                <w:webHidden/>
              </w:rPr>
              <w:fldChar w:fldCharType="separate"/>
            </w:r>
            <w:r w:rsidR="00A727F8">
              <w:rPr>
                <w:noProof/>
                <w:webHidden/>
              </w:rPr>
              <w:t>36</w:t>
            </w:r>
            <w:r w:rsidR="005B0EC5">
              <w:rPr>
                <w:noProof/>
                <w:webHidden/>
              </w:rPr>
              <w:fldChar w:fldCharType="end"/>
            </w:r>
          </w:hyperlink>
        </w:p>
        <w:p w:rsidR="005B0EC5" w:rsidRDefault="00706388" w:rsidP="00A727F8">
          <w:pPr>
            <w:pStyle w:val="TOC2"/>
            <w:tabs>
              <w:tab w:val="right" w:leader="dot" w:pos="9350"/>
            </w:tabs>
            <w:rPr>
              <w:rFonts w:asciiTheme="minorHAnsi" w:eastAsiaTheme="minorEastAsia" w:hAnsiTheme="minorHAnsi"/>
              <w:noProof/>
            </w:rPr>
          </w:pPr>
          <w:hyperlink w:anchor="_Toc423036229" w:history="1">
            <w:r w:rsidR="005B0EC5" w:rsidRPr="00F73194">
              <w:rPr>
                <w:rStyle w:val="Hyperlink"/>
                <w:noProof/>
              </w:rPr>
              <w:t>Terror General</w:t>
            </w:r>
            <w:r w:rsidR="005B0EC5">
              <w:rPr>
                <w:noProof/>
                <w:webHidden/>
              </w:rPr>
              <w:tab/>
            </w:r>
            <w:r w:rsidR="005B0EC5">
              <w:rPr>
                <w:noProof/>
                <w:webHidden/>
              </w:rPr>
              <w:fldChar w:fldCharType="begin"/>
            </w:r>
            <w:r w:rsidR="005B0EC5">
              <w:rPr>
                <w:noProof/>
                <w:webHidden/>
              </w:rPr>
              <w:instrText xml:space="preserve"> PAGEREF _Toc423036229 \h </w:instrText>
            </w:r>
            <w:r w:rsidR="005B0EC5">
              <w:rPr>
                <w:noProof/>
                <w:webHidden/>
              </w:rPr>
            </w:r>
            <w:r w:rsidR="005B0EC5">
              <w:rPr>
                <w:noProof/>
                <w:webHidden/>
              </w:rPr>
              <w:fldChar w:fldCharType="separate"/>
            </w:r>
            <w:r w:rsidR="00A727F8">
              <w:rPr>
                <w:noProof/>
                <w:webHidden/>
              </w:rPr>
              <w:t>37</w:t>
            </w:r>
            <w:r w:rsidR="005B0EC5">
              <w:rPr>
                <w:noProof/>
                <w:webHidden/>
              </w:rPr>
              <w:fldChar w:fldCharType="end"/>
            </w:r>
          </w:hyperlink>
        </w:p>
        <w:p w:rsidR="005B0EC5" w:rsidRDefault="00706388" w:rsidP="00A727F8">
          <w:pPr>
            <w:pStyle w:val="TOC2"/>
            <w:tabs>
              <w:tab w:val="right" w:leader="dot" w:pos="9350"/>
            </w:tabs>
            <w:rPr>
              <w:rFonts w:asciiTheme="minorHAnsi" w:eastAsiaTheme="minorEastAsia" w:hAnsiTheme="minorHAnsi"/>
              <w:noProof/>
            </w:rPr>
          </w:pPr>
          <w:hyperlink w:anchor="_Toc423036237" w:history="1">
            <w:r w:rsidR="005B0EC5" w:rsidRPr="00F73194">
              <w:rPr>
                <w:rStyle w:val="Hyperlink"/>
                <w:noProof/>
              </w:rPr>
              <w:t>General Nuke Terror</w:t>
            </w:r>
            <w:r w:rsidR="005B0EC5">
              <w:rPr>
                <w:noProof/>
                <w:webHidden/>
              </w:rPr>
              <w:tab/>
            </w:r>
            <w:r w:rsidR="005B0EC5">
              <w:rPr>
                <w:noProof/>
                <w:webHidden/>
              </w:rPr>
              <w:fldChar w:fldCharType="begin"/>
            </w:r>
            <w:r w:rsidR="005B0EC5">
              <w:rPr>
                <w:noProof/>
                <w:webHidden/>
              </w:rPr>
              <w:instrText xml:space="preserve"> PAGEREF _Toc423036237 \h </w:instrText>
            </w:r>
            <w:r w:rsidR="005B0EC5">
              <w:rPr>
                <w:noProof/>
                <w:webHidden/>
              </w:rPr>
            </w:r>
            <w:r w:rsidR="005B0EC5">
              <w:rPr>
                <w:noProof/>
                <w:webHidden/>
              </w:rPr>
              <w:fldChar w:fldCharType="separate"/>
            </w:r>
            <w:r w:rsidR="00A727F8">
              <w:rPr>
                <w:noProof/>
                <w:webHidden/>
              </w:rPr>
              <w:t>51</w:t>
            </w:r>
            <w:r w:rsidR="005B0EC5">
              <w:rPr>
                <w:noProof/>
                <w:webHidden/>
              </w:rPr>
              <w:fldChar w:fldCharType="end"/>
            </w:r>
          </w:hyperlink>
        </w:p>
        <w:p w:rsidR="005B0EC5" w:rsidRDefault="00706388" w:rsidP="00A727F8">
          <w:pPr>
            <w:pStyle w:val="TOC2"/>
            <w:tabs>
              <w:tab w:val="right" w:leader="dot" w:pos="9350"/>
            </w:tabs>
            <w:rPr>
              <w:rFonts w:asciiTheme="minorHAnsi" w:eastAsiaTheme="minorEastAsia" w:hAnsiTheme="minorHAnsi"/>
              <w:noProof/>
            </w:rPr>
          </w:pPr>
          <w:hyperlink w:anchor="_Toc423036247" w:history="1">
            <w:r w:rsidR="005B0EC5" w:rsidRPr="00F73194">
              <w:rPr>
                <w:rStyle w:val="Hyperlink"/>
                <w:noProof/>
              </w:rPr>
              <w:t>Al Qaida Nuke Terror</w:t>
            </w:r>
            <w:r w:rsidR="005B0EC5">
              <w:rPr>
                <w:noProof/>
                <w:webHidden/>
              </w:rPr>
              <w:tab/>
            </w:r>
            <w:r w:rsidR="005B0EC5">
              <w:rPr>
                <w:noProof/>
                <w:webHidden/>
              </w:rPr>
              <w:fldChar w:fldCharType="begin"/>
            </w:r>
            <w:r w:rsidR="005B0EC5">
              <w:rPr>
                <w:noProof/>
                <w:webHidden/>
              </w:rPr>
              <w:instrText xml:space="preserve"> PAGEREF _Toc423036247 \h </w:instrText>
            </w:r>
            <w:r w:rsidR="005B0EC5">
              <w:rPr>
                <w:noProof/>
                <w:webHidden/>
              </w:rPr>
            </w:r>
            <w:r w:rsidR="005B0EC5">
              <w:rPr>
                <w:noProof/>
                <w:webHidden/>
              </w:rPr>
              <w:fldChar w:fldCharType="separate"/>
            </w:r>
            <w:r w:rsidR="00A727F8">
              <w:rPr>
                <w:noProof/>
                <w:webHidden/>
              </w:rPr>
              <w:t>80</w:t>
            </w:r>
            <w:r w:rsidR="005B0EC5">
              <w:rPr>
                <w:noProof/>
                <w:webHidden/>
              </w:rPr>
              <w:fldChar w:fldCharType="end"/>
            </w:r>
          </w:hyperlink>
        </w:p>
        <w:p w:rsidR="005B0EC5" w:rsidRDefault="00706388" w:rsidP="00A727F8">
          <w:pPr>
            <w:pStyle w:val="TOC2"/>
            <w:tabs>
              <w:tab w:val="right" w:leader="dot" w:pos="9350"/>
            </w:tabs>
            <w:rPr>
              <w:rFonts w:asciiTheme="minorHAnsi" w:eastAsiaTheme="minorEastAsia" w:hAnsiTheme="minorHAnsi"/>
              <w:noProof/>
            </w:rPr>
          </w:pPr>
          <w:hyperlink w:anchor="_Toc423036252" w:history="1">
            <w:r w:rsidR="005B0EC5" w:rsidRPr="00F73194">
              <w:rPr>
                <w:rStyle w:val="Hyperlink"/>
                <w:noProof/>
              </w:rPr>
              <w:t>ISIS Nuke Terror</w:t>
            </w:r>
            <w:r w:rsidR="005B0EC5">
              <w:rPr>
                <w:noProof/>
                <w:webHidden/>
              </w:rPr>
              <w:tab/>
            </w:r>
            <w:r w:rsidR="005B0EC5">
              <w:rPr>
                <w:noProof/>
                <w:webHidden/>
              </w:rPr>
              <w:fldChar w:fldCharType="begin"/>
            </w:r>
            <w:r w:rsidR="005B0EC5">
              <w:rPr>
                <w:noProof/>
                <w:webHidden/>
              </w:rPr>
              <w:instrText xml:space="preserve"> PAGEREF _Toc423036252 \h </w:instrText>
            </w:r>
            <w:r w:rsidR="005B0EC5">
              <w:rPr>
                <w:noProof/>
                <w:webHidden/>
              </w:rPr>
            </w:r>
            <w:r w:rsidR="005B0EC5">
              <w:rPr>
                <w:noProof/>
                <w:webHidden/>
              </w:rPr>
              <w:fldChar w:fldCharType="separate"/>
            </w:r>
            <w:r w:rsidR="00A727F8">
              <w:rPr>
                <w:noProof/>
                <w:webHidden/>
              </w:rPr>
              <w:t>87</w:t>
            </w:r>
            <w:r w:rsidR="005B0EC5">
              <w:rPr>
                <w:noProof/>
                <w:webHidden/>
              </w:rPr>
              <w:fldChar w:fldCharType="end"/>
            </w:r>
          </w:hyperlink>
        </w:p>
        <w:p w:rsidR="005B0EC5" w:rsidRDefault="00706388" w:rsidP="00A727F8">
          <w:pPr>
            <w:pStyle w:val="TOC2"/>
            <w:tabs>
              <w:tab w:val="right" w:leader="dot" w:pos="9350"/>
            </w:tabs>
            <w:rPr>
              <w:rFonts w:asciiTheme="minorHAnsi" w:eastAsiaTheme="minorEastAsia" w:hAnsiTheme="minorHAnsi"/>
              <w:noProof/>
            </w:rPr>
          </w:pPr>
          <w:hyperlink w:anchor="_Toc423036259" w:history="1">
            <w:r w:rsidR="005B0EC5" w:rsidRPr="00F73194">
              <w:rPr>
                <w:rStyle w:val="Hyperlink"/>
                <w:noProof/>
              </w:rPr>
              <w:t>Bioterror Impacts</w:t>
            </w:r>
            <w:r w:rsidR="005B0EC5">
              <w:rPr>
                <w:noProof/>
                <w:webHidden/>
              </w:rPr>
              <w:tab/>
            </w:r>
            <w:r w:rsidR="005B0EC5">
              <w:rPr>
                <w:noProof/>
                <w:webHidden/>
              </w:rPr>
              <w:fldChar w:fldCharType="begin"/>
            </w:r>
            <w:r w:rsidR="005B0EC5">
              <w:rPr>
                <w:noProof/>
                <w:webHidden/>
              </w:rPr>
              <w:instrText xml:space="preserve"> PAGEREF _Toc423036259 \h </w:instrText>
            </w:r>
            <w:r w:rsidR="005B0EC5">
              <w:rPr>
                <w:noProof/>
                <w:webHidden/>
              </w:rPr>
            </w:r>
            <w:r w:rsidR="005B0EC5">
              <w:rPr>
                <w:noProof/>
                <w:webHidden/>
              </w:rPr>
              <w:fldChar w:fldCharType="separate"/>
            </w:r>
            <w:r w:rsidR="00A727F8">
              <w:rPr>
                <w:noProof/>
                <w:webHidden/>
              </w:rPr>
              <w:t>99</w:t>
            </w:r>
            <w:r w:rsidR="005B0EC5">
              <w:rPr>
                <w:noProof/>
                <w:webHidden/>
              </w:rPr>
              <w:fldChar w:fldCharType="end"/>
            </w:r>
          </w:hyperlink>
        </w:p>
        <w:p w:rsidR="005B0EC5" w:rsidRDefault="00706388" w:rsidP="00A727F8">
          <w:pPr>
            <w:pStyle w:val="TOC2"/>
            <w:tabs>
              <w:tab w:val="right" w:leader="dot" w:pos="9350"/>
            </w:tabs>
            <w:rPr>
              <w:rFonts w:asciiTheme="minorHAnsi" w:eastAsiaTheme="minorEastAsia" w:hAnsiTheme="minorHAnsi"/>
              <w:noProof/>
            </w:rPr>
          </w:pPr>
          <w:hyperlink w:anchor="_Toc423036265" w:history="1">
            <w:r w:rsidR="005B0EC5" w:rsidRPr="00F73194">
              <w:rPr>
                <w:rStyle w:val="Hyperlink"/>
                <w:noProof/>
              </w:rPr>
              <w:t>ISIS Bioterror</w:t>
            </w:r>
            <w:r w:rsidR="005B0EC5">
              <w:rPr>
                <w:noProof/>
                <w:webHidden/>
              </w:rPr>
              <w:tab/>
            </w:r>
            <w:r w:rsidR="005B0EC5">
              <w:rPr>
                <w:noProof/>
                <w:webHidden/>
              </w:rPr>
              <w:fldChar w:fldCharType="begin"/>
            </w:r>
            <w:r w:rsidR="005B0EC5">
              <w:rPr>
                <w:noProof/>
                <w:webHidden/>
              </w:rPr>
              <w:instrText xml:space="preserve"> PAGEREF _Toc423036265 \h </w:instrText>
            </w:r>
            <w:r w:rsidR="005B0EC5">
              <w:rPr>
                <w:noProof/>
                <w:webHidden/>
              </w:rPr>
            </w:r>
            <w:r w:rsidR="005B0EC5">
              <w:rPr>
                <w:noProof/>
                <w:webHidden/>
              </w:rPr>
              <w:fldChar w:fldCharType="separate"/>
            </w:r>
            <w:r w:rsidR="00A727F8">
              <w:rPr>
                <w:noProof/>
                <w:webHidden/>
              </w:rPr>
              <w:t>112</w:t>
            </w:r>
            <w:r w:rsidR="005B0EC5">
              <w:rPr>
                <w:noProof/>
                <w:webHidden/>
              </w:rPr>
              <w:fldChar w:fldCharType="end"/>
            </w:r>
          </w:hyperlink>
        </w:p>
        <w:p w:rsidR="005B0EC5" w:rsidRDefault="00706388" w:rsidP="00A727F8">
          <w:pPr>
            <w:pStyle w:val="TOC1"/>
            <w:tabs>
              <w:tab w:val="right" w:leader="dot" w:pos="9350"/>
            </w:tabs>
            <w:rPr>
              <w:rFonts w:asciiTheme="minorHAnsi" w:eastAsiaTheme="minorEastAsia" w:hAnsiTheme="minorHAnsi"/>
              <w:noProof/>
            </w:rPr>
          </w:pPr>
          <w:hyperlink w:anchor="_Toc423036267" w:history="1">
            <w:r w:rsidR="005B0EC5" w:rsidRPr="00F73194">
              <w:rPr>
                <w:rStyle w:val="Hyperlink"/>
                <w:noProof/>
              </w:rPr>
              <w:t>Other Scenarios</w:t>
            </w:r>
            <w:r w:rsidR="005B0EC5">
              <w:rPr>
                <w:noProof/>
                <w:webHidden/>
              </w:rPr>
              <w:tab/>
            </w:r>
            <w:r w:rsidR="005B0EC5">
              <w:rPr>
                <w:noProof/>
                <w:webHidden/>
              </w:rPr>
              <w:fldChar w:fldCharType="begin"/>
            </w:r>
            <w:r w:rsidR="005B0EC5">
              <w:rPr>
                <w:noProof/>
                <w:webHidden/>
              </w:rPr>
              <w:instrText xml:space="preserve"> PAGEREF _Toc423036267 \h </w:instrText>
            </w:r>
            <w:r w:rsidR="005B0EC5">
              <w:rPr>
                <w:noProof/>
                <w:webHidden/>
              </w:rPr>
            </w:r>
            <w:r w:rsidR="005B0EC5">
              <w:rPr>
                <w:noProof/>
                <w:webHidden/>
              </w:rPr>
              <w:fldChar w:fldCharType="separate"/>
            </w:r>
            <w:r w:rsidR="00A727F8">
              <w:rPr>
                <w:noProof/>
                <w:webHidden/>
              </w:rPr>
              <w:t>116</w:t>
            </w:r>
            <w:r w:rsidR="005B0EC5">
              <w:rPr>
                <w:noProof/>
                <w:webHidden/>
              </w:rPr>
              <w:fldChar w:fldCharType="end"/>
            </w:r>
          </w:hyperlink>
        </w:p>
        <w:p w:rsidR="005B0EC5" w:rsidRDefault="00706388" w:rsidP="00A727F8">
          <w:pPr>
            <w:pStyle w:val="TOC2"/>
            <w:tabs>
              <w:tab w:val="right" w:leader="dot" w:pos="9350"/>
            </w:tabs>
            <w:rPr>
              <w:rFonts w:asciiTheme="minorHAnsi" w:eastAsiaTheme="minorEastAsia" w:hAnsiTheme="minorHAnsi"/>
              <w:noProof/>
            </w:rPr>
          </w:pPr>
          <w:hyperlink w:anchor="_Toc423036268" w:history="1">
            <w:r w:rsidR="005B0EC5" w:rsidRPr="00F73194">
              <w:rPr>
                <w:rStyle w:val="Hyperlink"/>
                <w:noProof/>
              </w:rPr>
              <w:t>Cyber Scenario</w:t>
            </w:r>
            <w:r w:rsidR="005B0EC5">
              <w:rPr>
                <w:noProof/>
                <w:webHidden/>
              </w:rPr>
              <w:tab/>
            </w:r>
            <w:r w:rsidR="005B0EC5">
              <w:rPr>
                <w:noProof/>
                <w:webHidden/>
              </w:rPr>
              <w:fldChar w:fldCharType="begin"/>
            </w:r>
            <w:r w:rsidR="005B0EC5">
              <w:rPr>
                <w:noProof/>
                <w:webHidden/>
              </w:rPr>
              <w:instrText xml:space="preserve"> PAGEREF _Toc423036268 \h </w:instrText>
            </w:r>
            <w:r w:rsidR="005B0EC5">
              <w:rPr>
                <w:noProof/>
                <w:webHidden/>
              </w:rPr>
            </w:r>
            <w:r w:rsidR="005B0EC5">
              <w:rPr>
                <w:noProof/>
                <w:webHidden/>
              </w:rPr>
              <w:fldChar w:fldCharType="separate"/>
            </w:r>
            <w:r w:rsidR="00A727F8">
              <w:rPr>
                <w:noProof/>
                <w:webHidden/>
              </w:rPr>
              <w:t>117</w:t>
            </w:r>
            <w:r w:rsidR="005B0EC5">
              <w:rPr>
                <w:noProof/>
                <w:webHidden/>
              </w:rPr>
              <w:fldChar w:fldCharType="end"/>
            </w:r>
          </w:hyperlink>
        </w:p>
        <w:p w:rsidR="005B0EC5" w:rsidRDefault="00706388" w:rsidP="00A727F8">
          <w:pPr>
            <w:pStyle w:val="TOC2"/>
            <w:tabs>
              <w:tab w:val="right" w:leader="dot" w:pos="9350"/>
            </w:tabs>
            <w:rPr>
              <w:rFonts w:asciiTheme="minorHAnsi" w:eastAsiaTheme="minorEastAsia" w:hAnsiTheme="minorHAnsi"/>
              <w:noProof/>
            </w:rPr>
          </w:pPr>
          <w:hyperlink w:anchor="_Toc423036273" w:history="1">
            <w:r w:rsidR="005B0EC5" w:rsidRPr="00F73194">
              <w:rPr>
                <w:rStyle w:val="Hyperlink"/>
                <w:noProof/>
              </w:rPr>
              <w:t>Nuke Power Scenario</w:t>
            </w:r>
            <w:r w:rsidR="005B0EC5">
              <w:rPr>
                <w:noProof/>
                <w:webHidden/>
              </w:rPr>
              <w:tab/>
            </w:r>
            <w:r w:rsidR="005B0EC5">
              <w:rPr>
                <w:noProof/>
                <w:webHidden/>
              </w:rPr>
              <w:fldChar w:fldCharType="begin"/>
            </w:r>
            <w:r w:rsidR="005B0EC5">
              <w:rPr>
                <w:noProof/>
                <w:webHidden/>
              </w:rPr>
              <w:instrText xml:space="preserve"> PAGEREF _Toc423036273 \h </w:instrText>
            </w:r>
            <w:r w:rsidR="005B0EC5">
              <w:rPr>
                <w:noProof/>
                <w:webHidden/>
              </w:rPr>
            </w:r>
            <w:r w:rsidR="005B0EC5">
              <w:rPr>
                <w:noProof/>
                <w:webHidden/>
              </w:rPr>
              <w:fldChar w:fldCharType="separate"/>
            </w:r>
            <w:r w:rsidR="00A727F8">
              <w:rPr>
                <w:noProof/>
                <w:webHidden/>
              </w:rPr>
              <w:t>125</w:t>
            </w:r>
            <w:r w:rsidR="005B0EC5">
              <w:rPr>
                <w:noProof/>
                <w:webHidden/>
              </w:rPr>
              <w:fldChar w:fldCharType="end"/>
            </w:r>
          </w:hyperlink>
        </w:p>
        <w:p w:rsidR="005B0EC5" w:rsidRDefault="00706388" w:rsidP="00A727F8">
          <w:pPr>
            <w:pStyle w:val="TOC3"/>
            <w:tabs>
              <w:tab w:val="right" w:leader="dot" w:pos="9350"/>
            </w:tabs>
            <w:rPr>
              <w:rFonts w:asciiTheme="minorHAnsi" w:eastAsiaTheme="minorEastAsia" w:hAnsiTheme="minorHAnsi"/>
              <w:noProof/>
            </w:rPr>
          </w:pPr>
          <w:hyperlink w:anchor="_Toc423036274" w:history="1">
            <w:r w:rsidR="005B0EC5" w:rsidRPr="00F73194">
              <w:rPr>
                <w:rStyle w:val="Hyperlink"/>
                <w:noProof/>
              </w:rPr>
              <w:t>General No Impact</w:t>
            </w:r>
            <w:r w:rsidR="005B0EC5">
              <w:rPr>
                <w:noProof/>
                <w:webHidden/>
              </w:rPr>
              <w:tab/>
            </w:r>
            <w:r w:rsidR="005B0EC5">
              <w:rPr>
                <w:noProof/>
                <w:webHidden/>
              </w:rPr>
              <w:fldChar w:fldCharType="begin"/>
            </w:r>
            <w:r w:rsidR="005B0EC5">
              <w:rPr>
                <w:noProof/>
                <w:webHidden/>
              </w:rPr>
              <w:instrText xml:space="preserve"> PAGEREF _Toc423036274 \h </w:instrText>
            </w:r>
            <w:r w:rsidR="005B0EC5">
              <w:rPr>
                <w:noProof/>
                <w:webHidden/>
              </w:rPr>
            </w:r>
            <w:r w:rsidR="005B0EC5">
              <w:rPr>
                <w:noProof/>
                <w:webHidden/>
              </w:rPr>
              <w:fldChar w:fldCharType="separate"/>
            </w:r>
            <w:r w:rsidR="00A727F8">
              <w:rPr>
                <w:noProof/>
                <w:webHidden/>
              </w:rPr>
              <w:t>126</w:t>
            </w:r>
            <w:r w:rsidR="005B0EC5">
              <w:rPr>
                <w:noProof/>
                <w:webHidden/>
              </w:rPr>
              <w:fldChar w:fldCharType="end"/>
            </w:r>
          </w:hyperlink>
        </w:p>
        <w:p w:rsidR="005B0EC5" w:rsidRDefault="00706388" w:rsidP="00A727F8">
          <w:pPr>
            <w:pStyle w:val="TOC2"/>
            <w:tabs>
              <w:tab w:val="right" w:leader="dot" w:pos="9350"/>
            </w:tabs>
            <w:rPr>
              <w:rFonts w:asciiTheme="minorHAnsi" w:eastAsiaTheme="minorEastAsia" w:hAnsiTheme="minorHAnsi"/>
              <w:noProof/>
            </w:rPr>
          </w:pPr>
          <w:hyperlink w:anchor="_Toc423036275" w:history="1">
            <w:r w:rsidR="005B0EC5" w:rsidRPr="00F73194">
              <w:rPr>
                <w:rStyle w:val="Hyperlink"/>
                <w:noProof/>
              </w:rPr>
              <w:t>Blackout Scenario</w:t>
            </w:r>
            <w:r w:rsidR="005B0EC5">
              <w:rPr>
                <w:noProof/>
                <w:webHidden/>
              </w:rPr>
              <w:tab/>
            </w:r>
            <w:r w:rsidR="005B0EC5">
              <w:rPr>
                <w:noProof/>
                <w:webHidden/>
              </w:rPr>
              <w:fldChar w:fldCharType="begin"/>
            </w:r>
            <w:r w:rsidR="005B0EC5">
              <w:rPr>
                <w:noProof/>
                <w:webHidden/>
              </w:rPr>
              <w:instrText xml:space="preserve"> PAGEREF _Toc423036275 \h </w:instrText>
            </w:r>
            <w:r w:rsidR="005B0EC5">
              <w:rPr>
                <w:noProof/>
                <w:webHidden/>
              </w:rPr>
            </w:r>
            <w:r w:rsidR="005B0EC5">
              <w:rPr>
                <w:noProof/>
                <w:webHidden/>
              </w:rPr>
              <w:fldChar w:fldCharType="separate"/>
            </w:r>
            <w:r w:rsidR="00A727F8">
              <w:rPr>
                <w:noProof/>
                <w:webHidden/>
              </w:rPr>
              <w:t>128</w:t>
            </w:r>
            <w:r w:rsidR="005B0EC5">
              <w:rPr>
                <w:noProof/>
                <w:webHidden/>
              </w:rPr>
              <w:fldChar w:fldCharType="end"/>
            </w:r>
          </w:hyperlink>
        </w:p>
        <w:p w:rsidR="005B0EC5" w:rsidRDefault="005B0EC5" w:rsidP="00A727F8">
          <w:r>
            <w:rPr>
              <w:b/>
              <w:bCs/>
              <w:noProof/>
            </w:rPr>
            <w:fldChar w:fldCharType="end"/>
          </w:r>
        </w:p>
      </w:sdtContent>
    </w:sdt>
    <w:p w:rsidR="005B0EC5" w:rsidRDefault="005B0EC5" w:rsidP="00A727F8"/>
    <w:p w:rsidR="00374057" w:rsidRPr="005B0EC5" w:rsidRDefault="005B0EC5" w:rsidP="00A727F8">
      <w:pPr>
        <w:pStyle w:val="Heading1"/>
        <w:spacing w:before="0"/>
      </w:pPr>
      <w:bookmarkStart w:id="2" w:name="_Toc423036207"/>
      <w:r>
        <w:t>AT: MSDI Terror DA</w:t>
      </w:r>
      <w:bookmarkEnd w:id="2"/>
    </w:p>
    <w:p w:rsidR="005B0EC5" w:rsidRPr="005B0EC5" w:rsidRDefault="005B0EC5" w:rsidP="00A727F8">
      <w:pPr>
        <w:pStyle w:val="Heading2"/>
        <w:spacing w:before="0"/>
      </w:pPr>
      <w:bookmarkStart w:id="3" w:name="_Toc423036208"/>
      <w:r w:rsidRPr="005B0EC5">
        <w:t>Link D</w:t>
      </w:r>
      <w:bookmarkEnd w:id="3"/>
    </w:p>
    <w:p w:rsidR="005B0EC5" w:rsidRPr="005B0EC5" w:rsidRDefault="005B0EC5" w:rsidP="00A727F8">
      <w:pPr>
        <w:pStyle w:val="Heading3"/>
        <w:spacing w:before="0"/>
      </w:pPr>
      <w:bookmarkStart w:id="4" w:name="_Toc423036209"/>
      <w:r w:rsidRPr="005B0EC5">
        <w:t>Data collection Irrelevant</w:t>
      </w:r>
      <w:bookmarkEnd w:id="4"/>
    </w:p>
    <w:bookmarkEnd w:id="0"/>
    <w:p w:rsidR="005B0EC5" w:rsidRPr="005B0EC5" w:rsidRDefault="005B0EC5" w:rsidP="00A727F8"/>
    <w:p w:rsidR="00374057" w:rsidRPr="005B0EC5" w:rsidRDefault="002C72CD" w:rsidP="00A727F8">
      <w:pPr>
        <w:pStyle w:val="Heading4"/>
        <w:spacing w:before="0"/>
      </w:pPr>
      <w:r w:rsidRPr="005B0EC5">
        <w:t>All Attacks Were Committed by known Terrorists – Don’t Need Excess Data</w:t>
      </w:r>
    </w:p>
    <w:p w:rsidR="00374057" w:rsidRPr="005B0EC5" w:rsidRDefault="00374057" w:rsidP="00A727F8">
      <w:pPr>
        <w:rPr>
          <w:rFonts w:asciiTheme="minorHAnsi" w:hAnsiTheme="minorHAnsi"/>
        </w:rPr>
      </w:pPr>
      <w:r w:rsidRPr="005B0EC5">
        <w:rPr>
          <w:rFonts w:asciiTheme="minorHAnsi" w:hAnsiTheme="minorHAnsi"/>
        </w:rPr>
        <w:t xml:space="preserve">Matthatias </w:t>
      </w:r>
      <w:r w:rsidRPr="005B0EC5">
        <w:rPr>
          <w:rStyle w:val="Style13ptBold"/>
        </w:rPr>
        <w:t>Schwartz</w:t>
      </w:r>
      <w:r w:rsidRPr="005B0EC5">
        <w:rPr>
          <w:rFonts w:asciiTheme="minorHAnsi" w:hAnsiTheme="minorHAnsi"/>
        </w:rPr>
        <w:t>, January 26, 20</w:t>
      </w:r>
      <w:r w:rsidRPr="005B0EC5">
        <w:rPr>
          <w:rStyle w:val="Style13ptBold"/>
        </w:rPr>
        <w:t>15</w:t>
      </w:r>
      <w:r w:rsidRPr="005B0EC5">
        <w:rPr>
          <w:rFonts w:asciiTheme="minorHAnsi" w:hAnsiTheme="minorHAnsi"/>
        </w:rPr>
        <w:t xml:space="preserve">, The New Yorker, “The Whole Haystack,” </w:t>
      </w:r>
      <w:hyperlink r:id="rId10" w:history="1">
        <w:r w:rsidRPr="005B0EC5">
          <w:rPr>
            <w:rStyle w:val="Hyperlink"/>
            <w:rFonts w:asciiTheme="minorHAnsi" w:hAnsiTheme="minorHAnsi"/>
          </w:rPr>
          <w:t>http://www.newyorker.com/magazine/2015/01/26/whole-haystack</w:t>
        </w:r>
      </w:hyperlink>
      <w:r w:rsidRPr="005B0EC5">
        <w:rPr>
          <w:rFonts w:asciiTheme="minorHAnsi" w:hAnsiTheme="minorHAnsi"/>
        </w:rPr>
        <w:t>, DOA: 1-23-15</w:t>
      </w:r>
    </w:p>
    <w:p w:rsidR="00374057" w:rsidRPr="00A727F8" w:rsidRDefault="00374057" w:rsidP="00A727F8">
      <w:pPr>
        <w:spacing w:after="100" w:afterAutospacing="1"/>
        <w:rPr>
          <w:rFonts w:asciiTheme="minorHAnsi" w:hAnsiTheme="minorHAnsi"/>
          <w:sz w:val="16"/>
        </w:rPr>
      </w:pPr>
      <w:r w:rsidRPr="005B0EC5">
        <w:rPr>
          <w:rFonts w:asciiTheme="minorHAnsi" w:hAnsiTheme="minorHAnsi"/>
          <w:u w:val="single"/>
        </w:rPr>
        <w:t>Almost every major terrorist attack on Western soil in the past fifteen years has been committed by people who were already known to law enforcem</w:t>
      </w:r>
      <w:r w:rsidRPr="00A727F8">
        <w:rPr>
          <w:rFonts w:asciiTheme="minorHAnsi" w:hAnsiTheme="minorHAnsi"/>
          <w:sz w:val="16"/>
        </w:rPr>
        <w:t>ent. O</w:t>
      </w:r>
      <w:r w:rsidRPr="005B0EC5">
        <w:rPr>
          <w:rFonts w:asciiTheme="minorHAnsi" w:hAnsiTheme="minorHAnsi"/>
          <w:u w:val="single"/>
        </w:rPr>
        <w:t xml:space="preserve">ne of the gunmen in the attack on </w:t>
      </w:r>
      <w:r w:rsidRPr="005B0EC5">
        <w:rPr>
          <w:rFonts w:asciiTheme="minorHAnsi" w:hAnsiTheme="minorHAnsi"/>
          <w:iCs/>
          <w:u w:val="single"/>
        </w:rPr>
        <w:t>Charlie Hebdo</w:t>
      </w:r>
      <w:r w:rsidRPr="005B0EC5">
        <w:rPr>
          <w:rFonts w:asciiTheme="minorHAnsi" w:hAnsiTheme="minorHAnsi"/>
          <w:u w:val="single"/>
        </w:rPr>
        <w:t>, in Paris, had been sent to prison for recruiting jihadist fighters. The other had reportedly studied in Yemen with Umar Farouk Abdulmutallab, the underwear bomber, who was arrested and interrogated by the F.B.I. in 2009. The leader of the 7/7 London suicide bombings, in 2005, had been observed by British intelligence meeting with a suspected terrorist</w:t>
      </w:r>
      <w:r w:rsidRPr="00A727F8">
        <w:rPr>
          <w:rFonts w:asciiTheme="minorHAnsi" w:hAnsiTheme="minorHAnsi"/>
          <w:sz w:val="16"/>
        </w:rPr>
        <w:t xml:space="preserve">, though MI5 later said that the bombers were “not on our radar.” The men who planned the Mumbai attacks, in 2008, were under electronic surveillance by the United States, the United Kingdom, and India, and one had been an informant for the Drug Enforcement Administration. One of the brothers accused of bombing the Boston Marathon was the subject of an F.B.I. threat assessment and a warning from Russian intelligence </w:t>
      </w:r>
      <w:r w:rsidRPr="005B0EC5">
        <w:rPr>
          <w:rFonts w:asciiTheme="minorHAnsi" w:hAnsiTheme="minorHAnsi"/>
          <w:u w:val="single"/>
        </w:rPr>
        <w:t>In each of these cases, the authorities were not wanting for data. What they failed to do was appreciate the significance of the data they already had</w:t>
      </w:r>
      <w:r w:rsidRPr="00A727F8">
        <w:rPr>
          <w:rFonts w:asciiTheme="minorHAnsi" w:hAnsiTheme="minorHAnsi"/>
          <w:sz w:val="16"/>
        </w:rPr>
        <w:t xml:space="preserve">. Nevertheless, since 9/11, the National Security Agency has sought to acquire every possible scrap of digital information—what General Keith Alexander, the agency’s former head, has called “the whole haystack.” The size of the haystack was revealed in June, 2013, by Edward Snowden. </w:t>
      </w:r>
      <w:r w:rsidRPr="005B0EC5">
        <w:rPr>
          <w:rFonts w:asciiTheme="minorHAnsi" w:hAnsiTheme="minorHAnsi"/>
          <w:u w:val="single"/>
        </w:rPr>
        <w:t>The N.S.A. vacuums up Internet searches, social-media content, and, most controversially, the records (known as metadata) of United States phone calls—who called whom, for how long, and from where.</w:t>
      </w:r>
      <w:r w:rsidRPr="00A727F8">
        <w:rPr>
          <w:rFonts w:asciiTheme="minorHAnsi" w:hAnsiTheme="minorHAnsi"/>
          <w:sz w:val="16"/>
        </w:rPr>
        <w:t xml:space="preserve"> The agency stores the metadata for five years, possibly longer.</w:t>
      </w:r>
    </w:p>
    <w:p w:rsidR="00374057" w:rsidRPr="005B0EC5" w:rsidRDefault="002C72CD" w:rsidP="00A727F8">
      <w:pPr>
        <w:pStyle w:val="Heading4"/>
        <w:spacing w:before="0"/>
      </w:pPr>
      <w:r w:rsidRPr="005B0EC5">
        <w:t>Majority of Data is junk and unrelated to Terror</w:t>
      </w:r>
    </w:p>
    <w:p w:rsidR="00374057" w:rsidRPr="005B0EC5" w:rsidRDefault="00374057" w:rsidP="00A727F8">
      <w:pPr>
        <w:rPr>
          <w:rFonts w:asciiTheme="minorHAnsi" w:hAnsiTheme="minorHAnsi"/>
        </w:rPr>
      </w:pPr>
      <w:r w:rsidRPr="005B0EC5">
        <w:rPr>
          <w:rFonts w:asciiTheme="minorHAnsi" w:hAnsiTheme="minorHAnsi"/>
        </w:rPr>
        <w:t xml:space="preserve">Rebecca </w:t>
      </w:r>
      <w:r w:rsidRPr="005B0EC5">
        <w:rPr>
          <w:rStyle w:val="Style13ptBold"/>
        </w:rPr>
        <w:t>Abrahams</w:t>
      </w:r>
      <w:r w:rsidRPr="005B0EC5">
        <w:rPr>
          <w:rFonts w:asciiTheme="minorHAnsi" w:hAnsiTheme="minorHAnsi"/>
          <w:u w:val="single"/>
        </w:rPr>
        <w:t>, 10-21</w:t>
      </w:r>
      <w:r w:rsidRPr="005B0EC5">
        <w:rPr>
          <w:rFonts w:asciiTheme="minorHAnsi" w:hAnsiTheme="minorHAnsi"/>
        </w:rPr>
        <w:t xml:space="preserve">, </w:t>
      </w:r>
      <w:r w:rsidRPr="005B0EC5">
        <w:rPr>
          <w:rStyle w:val="Style13ptBold"/>
        </w:rPr>
        <w:t>13</w:t>
      </w:r>
      <w:r w:rsidRPr="005B0EC5">
        <w:rPr>
          <w:rFonts w:asciiTheme="minorHAnsi" w:hAnsiTheme="minorHAnsi"/>
        </w:rPr>
        <w:t>, “What’s Behind the Spying?” CCO, SVP Ziklag Systems, a mobile security technology company, http://www.huffingtonpost.com/rebecca-abrahams/whats-b</w:t>
      </w:r>
      <w:r w:rsidR="002C72CD" w:rsidRPr="005B0EC5">
        <w:rPr>
          <w:rFonts w:asciiTheme="minorHAnsi" w:hAnsiTheme="minorHAnsi"/>
        </w:rPr>
        <w:t>ehind-the-spying_b_4136079.html</w:t>
      </w:r>
    </w:p>
    <w:p w:rsidR="00374057" w:rsidRPr="005B0EC5" w:rsidRDefault="00374057" w:rsidP="00A727F8">
      <w:pPr>
        <w:rPr>
          <w:rFonts w:asciiTheme="minorHAnsi" w:hAnsiTheme="minorHAnsi"/>
          <w:u w:val="single"/>
        </w:rPr>
      </w:pPr>
      <w:r w:rsidRPr="00A727F8">
        <w:rPr>
          <w:rFonts w:asciiTheme="minorHAnsi" w:hAnsiTheme="minorHAnsi"/>
          <w:sz w:val="16"/>
        </w:rPr>
        <w:t xml:space="preserve">The NSA "cover story" is that extensive spying is necessary to stop terrorism. But </w:t>
      </w:r>
      <w:r w:rsidRPr="005B0EC5">
        <w:rPr>
          <w:rFonts w:asciiTheme="minorHAnsi" w:hAnsiTheme="minorHAnsi"/>
          <w:u w:val="single"/>
        </w:rPr>
        <w:t>NSA has been hard pressed to demonstrate that its phone and Internet spying has actually helped stop terrorism, and targeting the President of Mexico or key government and industrial leaders in France, Germany and many other countries, is absolutely divorced from having any linkage to terrorism. In fact, the United States has been carrying out political and economic spying. Terrorism probably accounts for only a small portion of what the mighty NSA collection apparatus sweeps up.</w:t>
      </w:r>
    </w:p>
    <w:p w:rsidR="00374057" w:rsidRPr="005B0EC5" w:rsidRDefault="00374057" w:rsidP="00A727F8">
      <w:pPr>
        <w:pStyle w:val="Heading4"/>
        <w:spacing w:before="0"/>
      </w:pPr>
      <w:r w:rsidRPr="005B0EC5">
        <w:t>Most of the surveillance is for economic espionage, not terror prevention</w:t>
      </w:r>
    </w:p>
    <w:p w:rsidR="00374057" w:rsidRPr="005B0EC5" w:rsidRDefault="00374057" w:rsidP="00A727F8">
      <w:pPr>
        <w:rPr>
          <w:rFonts w:asciiTheme="minorHAnsi" w:hAnsiTheme="minorHAnsi"/>
        </w:rPr>
      </w:pPr>
      <w:r w:rsidRPr="005B0EC5">
        <w:rPr>
          <w:rFonts w:asciiTheme="minorHAnsi" w:hAnsiTheme="minorHAnsi"/>
        </w:rPr>
        <w:t xml:space="preserve">Li </w:t>
      </w:r>
      <w:r w:rsidRPr="005B0EC5">
        <w:rPr>
          <w:rStyle w:val="Style13ptBold"/>
        </w:rPr>
        <w:t>Jingjing</w:t>
      </w:r>
      <w:r w:rsidRPr="005B0EC5">
        <w:rPr>
          <w:rFonts w:asciiTheme="minorHAnsi" w:hAnsiTheme="minorHAnsi"/>
        </w:rPr>
        <w:t>, Global Times (China), June 24, 20</w:t>
      </w:r>
      <w:r w:rsidRPr="005B0EC5">
        <w:rPr>
          <w:rStyle w:val="Style13ptBold"/>
        </w:rPr>
        <w:t xml:space="preserve">14 </w:t>
      </w:r>
    </w:p>
    <w:p w:rsidR="00374057" w:rsidRPr="00A727F8" w:rsidRDefault="00374057" w:rsidP="00A727F8">
      <w:pPr>
        <w:rPr>
          <w:rFonts w:asciiTheme="minorHAnsi" w:hAnsiTheme="minorHAnsi"/>
          <w:sz w:val="16"/>
        </w:rPr>
      </w:pPr>
      <w:r w:rsidRPr="00A727F8">
        <w:rPr>
          <w:rFonts w:asciiTheme="minorHAnsi" w:hAnsiTheme="minorHAnsi"/>
          <w:bCs/>
          <w:sz w:val="16"/>
        </w:rPr>
        <w:t>'No Place to Hide'</w:t>
      </w:r>
      <w:r w:rsidR="002C72CD" w:rsidRPr="00A727F8">
        <w:rPr>
          <w:rFonts w:asciiTheme="minorHAnsi" w:hAnsiTheme="minorHAnsi"/>
          <w:sz w:val="16"/>
        </w:rPr>
        <w:t xml:space="preserve"> </w:t>
      </w:r>
      <w:r w:rsidRPr="00A727F8">
        <w:rPr>
          <w:rFonts w:asciiTheme="minorHAnsi" w:hAnsiTheme="minorHAnsi"/>
          <w:sz w:val="16"/>
        </w:rPr>
        <w:t xml:space="preserve">Although the US government has tried to use the prevention of terrorism as an excuse to justify its programs, based on the documents Snowden revealed, </w:t>
      </w:r>
      <w:r w:rsidRPr="005B0EC5">
        <w:rPr>
          <w:rFonts w:asciiTheme="minorHAnsi" w:hAnsiTheme="minorHAnsi"/>
          <w:u w:val="single"/>
        </w:rPr>
        <w:t>most of the intelligence collected had less to do with anti-terrorism and more to do with economic espionage. No matter if it was Brazilian oil giant Petrobras, Russian gas company Gazprom, Russian airline Aeroflot or the organizations and leaders of other countries, all fell under the purview of this intelligence collection. During a presentation at the TED conference in March, Snowden stated, "Terrorism has always been what we in the intelligence world would call a cover for action</w:t>
      </w:r>
      <w:r w:rsidRPr="00A727F8">
        <w:rPr>
          <w:rFonts w:asciiTheme="minorHAnsi" w:hAnsiTheme="minorHAnsi"/>
          <w:sz w:val="16"/>
        </w:rPr>
        <w:t>. Terrorism is something that provokes an emotional response that allows people to rationalize authorizing powers and programs that they wouldn't give otherwise."</w:t>
      </w:r>
    </w:p>
    <w:p w:rsidR="005B0EC5" w:rsidRPr="005B0EC5" w:rsidRDefault="005B0EC5" w:rsidP="00A727F8">
      <w:pPr>
        <w:pStyle w:val="Heading3"/>
        <w:spacing w:before="0"/>
      </w:pPr>
      <w:bookmarkStart w:id="5" w:name="_Toc423036210"/>
      <w:r w:rsidRPr="005B0EC5">
        <w:t>Alt Causes to Solving Terror</w:t>
      </w:r>
      <w:bookmarkEnd w:id="5"/>
    </w:p>
    <w:p w:rsidR="00374057" w:rsidRPr="005B0EC5" w:rsidRDefault="00374057" w:rsidP="00A727F8">
      <w:pPr>
        <w:pStyle w:val="Heading4"/>
        <w:spacing w:before="0"/>
      </w:pPr>
      <w:r w:rsidRPr="005B0EC5">
        <w:t>CIA uses other means to disrupt terrorists</w:t>
      </w:r>
    </w:p>
    <w:p w:rsidR="00374057" w:rsidRPr="005B0EC5" w:rsidRDefault="00374057" w:rsidP="00A727F8">
      <w:pPr>
        <w:rPr>
          <w:rFonts w:asciiTheme="minorHAnsi" w:hAnsiTheme="minorHAnsi"/>
        </w:rPr>
      </w:pPr>
      <w:r w:rsidRPr="005B0EC5">
        <w:rPr>
          <w:rStyle w:val="Style13ptBold"/>
        </w:rPr>
        <w:t>Washington Post</w:t>
      </w:r>
      <w:r w:rsidRPr="005B0EC5">
        <w:rPr>
          <w:rFonts w:asciiTheme="minorHAnsi" w:hAnsiTheme="minorHAnsi"/>
        </w:rPr>
        <w:t xml:space="preserve">, 10-16, </w:t>
      </w:r>
      <w:r w:rsidRPr="005B0EC5">
        <w:rPr>
          <w:rStyle w:val="Style13ptBold"/>
        </w:rPr>
        <w:t>13</w:t>
      </w:r>
      <w:r w:rsidRPr="005B0EC5">
        <w:rPr>
          <w:rFonts w:asciiTheme="minorHAnsi" w:hAnsiTheme="minorHAnsi"/>
        </w:rPr>
        <w:t>, http://www.washingtonpost.com/world/national-security/documents-reveal-nsas-extensive-involvement-in-targeted-killing-program/2013/10/16/29775278-3674-11e3</w:t>
      </w:r>
      <w:r w:rsidR="002C72CD" w:rsidRPr="005B0EC5">
        <w:rPr>
          <w:rFonts w:asciiTheme="minorHAnsi" w:hAnsiTheme="minorHAnsi"/>
        </w:rPr>
        <w:t>-8a0e-4e2cf80831fc_story_1.html</w:t>
      </w:r>
    </w:p>
    <w:p w:rsidR="00374057" w:rsidRPr="00A727F8" w:rsidRDefault="00374057" w:rsidP="00A727F8">
      <w:pPr>
        <w:rPr>
          <w:rFonts w:asciiTheme="minorHAnsi" w:hAnsiTheme="minorHAnsi"/>
          <w:sz w:val="16"/>
        </w:rPr>
      </w:pPr>
      <w:r w:rsidRPr="005B0EC5">
        <w:rPr>
          <w:rFonts w:asciiTheme="minorHAnsi" w:hAnsiTheme="minorHAnsi"/>
          <w:u w:val="single"/>
        </w:rPr>
        <w:t>The documents do not explain how the Ghul e-mail was obtained or whether it was intercepted using legal authorities that have emerged as a source of controversy in recent mon</w:t>
      </w:r>
      <w:r w:rsidRPr="00A727F8">
        <w:rPr>
          <w:rFonts w:asciiTheme="minorHAnsi" w:hAnsiTheme="minorHAnsi"/>
          <w:sz w:val="16"/>
        </w:rPr>
        <w:t xml:space="preserve">ths and enable the NSA to compel technology giants including Microsoft and Google to turn over information about their users. </w:t>
      </w:r>
      <w:r w:rsidRPr="005B0EC5">
        <w:rPr>
          <w:rFonts w:asciiTheme="minorHAnsi" w:hAnsiTheme="minorHAnsi"/>
          <w:u w:val="single"/>
        </w:rPr>
        <w:t>Nor is there a reference to another NSA program facing scrutiny after Snowden’s leaks, its metadata collection of numbers dialed by nearly every person in the United States</w:t>
      </w:r>
      <w:r w:rsidRPr="00A727F8">
        <w:rPr>
          <w:rFonts w:asciiTheme="minorHAnsi" w:hAnsiTheme="minorHAnsi"/>
          <w:sz w:val="16"/>
        </w:rPr>
        <w:t>.</w:t>
      </w:r>
      <w:r w:rsidR="00A727F8" w:rsidRPr="00A727F8">
        <w:rPr>
          <w:rFonts w:asciiTheme="minorHAnsi" w:hAnsiTheme="minorHAnsi"/>
          <w:sz w:val="12"/>
        </w:rPr>
        <w:t>¶</w:t>
      </w:r>
      <w:r w:rsidRPr="00A727F8">
        <w:rPr>
          <w:rFonts w:asciiTheme="minorHAnsi" w:hAnsiTheme="minorHAnsi"/>
          <w:sz w:val="16"/>
        </w:rPr>
        <w:t xml:space="preserve"> </w:t>
      </w:r>
      <w:r w:rsidRPr="005B0EC5">
        <w:rPr>
          <w:rFonts w:asciiTheme="minorHAnsi" w:hAnsiTheme="minorHAnsi"/>
          <w:u w:val="single"/>
        </w:rPr>
        <w:t>To the contrary, the records indicate that the agency depends heavily on highly targeted network penetrations to gather information that wouldn’t otherwise be trapped in surveillance nets that it has set at key Internet gateways</w:t>
      </w:r>
      <w:r w:rsidRPr="00A727F8">
        <w:rPr>
          <w:rFonts w:asciiTheme="minorHAnsi" w:hAnsiTheme="minorHAnsi"/>
          <w:sz w:val="16"/>
        </w:rPr>
        <w:t>.</w:t>
      </w:r>
      <w:r w:rsidR="00A727F8" w:rsidRPr="00A727F8">
        <w:rPr>
          <w:rFonts w:asciiTheme="minorHAnsi" w:hAnsiTheme="minorHAnsi"/>
          <w:sz w:val="12"/>
        </w:rPr>
        <w:t>¶</w:t>
      </w:r>
      <w:r w:rsidRPr="00A727F8">
        <w:rPr>
          <w:rFonts w:asciiTheme="minorHAnsi" w:hAnsiTheme="minorHAnsi"/>
          <w:sz w:val="16"/>
        </w:rPr>
        <w:t xml:space="preserve"> The new documents are self-congratulatory in tone, drafted to tout the NSA’s counterterrorism capabilities. One is titled “CT MAC Hassan Gul Success.” The files make no mention of other agencies’ roles in a drone program that escalated dramatically in 2009 and 2010 before tapering off in recent years.</w:t>
      </w:r>
    </w:p>
    <w:p w:rsidR="005B0EC5" w:rsidRPr="005B0EC5" w:rsidRDefault="005B0EC5" w:rsidP="00A727F8">
      <w:pPr>
        <w:pStyle w:val="Heading4"/>
        <w:spacing w:before="0"/>
      </w:pPr>
      <w:r w:rsidRPr="005B0EC5">
        <w:t>NSA Telephone tracking hasn’t disrupted terrorism and could be significantly abused</w:t>
      </w:r>
    </w:p>
    <w:p w:rsidR="005B0EC5" w:rsidRPr="005B0EC5" w:rsidRDefault="005B0EC5" w:rsidP="00A727F8">
      <w:pPr>
        <w:rPr>
          <w:rFonts w:asciiTheme="minorHAnsi" w:hAnsiTheme="minorHAnsi"/>
        </w:rPr>
      </w:pPr>
      <w:r w:rsidRPr="005B0EC5">
        <w:rPr>
          <w:rFonts w:asciiTheme="minorHAnsi" w:hAnsiTheme="minorHAnsi"/>
        </w:rPr>
        <w:t xml:space="preserve">Peter </w:t>
      </w:r>
      <w:r w:rsidRPr="005B0EC5">
        <w:rPr>
          <w:rStyle w:val="Style13ptBold"/>
        </w:rPr>
        <w:t>Bergen,</w:t>
      </w:r>
      <w:r w:rsidRPr="005B0EC5">
        <w:rPr>
          <w:rFonts w:asciiTheme="minorHAnsi" w:hAnsiTheme="minorHAnsi"/>
          <w:u w:val="single"/>
        </w:rPr>
        <w:t xml:space="preserve"> 9-10</w:t>
      </w:r>
      <w:r w:rsidRPr="005B0EC5">
        <w:rPr>
          <w:rFonts w:asciiTheme="minorHAnsi" w:hAnsiTheme="minorHAnsi"/>
        </w:rPr>
        <w:t xml:space="preserve">, </w:t>
      </w:r>
      <w:r w:rsidRPr="005B0EC5">
        <w:rPr>
          <w:rStyle w:val="Style13ptBold"/>
        </w:rPr>
        <w:t>13</w:t>
      </w:r>
      <w:r w:rsidRPr="005B0EC5">
        <w:rPr>
          <w:rFonts w:asciiTheme="minorHAnsi" w:hAnsiTheme="minorHAnsi"/>
        </w:rPr>
        <w:t xml:space="preserve">, She is the director of the Homeland Security Project at the Bipartisan Policy Center, Jihadists Terrorism: A Threat Assessment, Political Transcript Wire, </w:t>
      </w:r>
      <w:r w:rsidRPr="005B0EC5">
        <w:rPr>
          <w:rFonts w:asciiTheme="minorHAnsi" w:hAnsiTheme="minorHAnsi" w:cs="Times"/>
        </w:rPr>
        <w:t xml:space="preserve">Peter Bergen is the author of four books about al-Qaeda, three of which were </w:t>
      </w:r>
      <w:r w:rsidRPr="005B0EC5">
        <w:rPr>
          <w:rFonts w:asciiTheme="minorHAnsi" w:hAnsiTheme="minorHAnsi" w:cs="Times"/>
          <w:iCs/>
        </w:rPr>
        <w:t xml:space="preserve">New York Times </w:t>
      </w:r>
      <w:r w:rsidRPr="005B0EC5">
        <w:rPr>
          <w:rFonts w:asciiTheme="minorHAnsi" w:hAnsiTheme="minorHAnsi" w:cs="Times"/>
        </w:rPr>
        <w:t>best sellers. The books have been translated into 20 languages. He is the director of the National Security Program at the New America Foundation in Washington, D.C.; a fellow at Fordham University’s Center on National Security; and CNN’s national security analyst.</w:t>
      </w:r>
    </w:p>
    <w:p w:rsidR="005B0EC5" w:rsidRPr="005B0EC5" w:rsidRDefault="005B0EC5" w:rsidP="00A727F8">
      <w:pPr>
        <w:rPr>
          <w:rFonts w:asciiTheme="minorHAnsi" w:hAnsiTheme="minorHAnsi"/>
          <w:u w:val="single"/>
        </w:rPr>
      </w:pPr>
      <w:r w:rsidRPr="00A727F8">
        <w:rPr>
          <w:rFonts w:asciiTheme="minorHAnsi" w:hAnsiTheme="minorHAnsi"/>
          <w:sz w:val="16"/>
        </w:rPr>
        <w:t xml:space="preserve">BERGEN: Well, one way of answering that is -- I've -- talking about the NSA, obviously there's a debate, I mean, the vote was very close in House -- in -- in Congress, on this issue. And one of the -- one of the points we make in the report is, as far as we can tell from the public record, only one case -- what is controversial in the United States is, the telephone metadata; Americans care less about overseas e-mail traffic. As far as we can tell, </w:t>
      </w:r>
      <w:r w:rsidRPr="005B0EC5">
        <w:rPr>
          <w:rFonts w:asciiTheme="minorHAnsi" w:hAnsiTheme="minorHAnsi"/>
          <w:u w:val="single"/>
        </w:rPr>
        <w:t>only one case of the 212 cases since 9/11 came out of the telephone program, and it's a rather trivial case. It was a guy in San Diego who was sending money to Al-Shabaab, a few thousand dollars</w:t>
      </w:r>
      <w:r w:rsidRPr="00A727F8">
        <w:rPr>
          <w:rFonts w:asciiTheme="minorHAnsi" w:hAnsiTheme="minorHAnsi"/>
          <w:sz w:val="16"/>
        </w:rPr>
        <w:t xml:space="preserve"> -- the Somalia al-Qaeda affiliate. Now, you know, </w:t>
      </w:r>
      <w:r w:rsidRPr="005B0EC5">
        <w:rPr>
          <w:rFonts w:asciiTheme="minorHAnsi" w:hAnsiTheme="minorHAnsi"/>
          <w:u w:val="single"/>
        </w:rPr>
        <w:t>sending money to Al-Shabaab is not something one -- one would want to encourage, but if the price of finding this one case is the government having access to all your phone records for the past five years, no matter how carefully they manage that program, who's to say that some future administration, five years down the road, doesn't have quite the same view of the way the -- the data should be handled.</w:t>
      </w:r>
      <w:r w:rsidRPr="00A727F8">
        <w:rPr>
          <w:rFonts w:asciiTheme="minorHAnsi" w:hAnsiTheme="minorHAnsi"/>
          <w:sz w:val="16"/>
        </w:rPr>
        <w:t xml:space="preserve"> So, I mean, that -- that would be question one, is are we in a situation -- I mean, I was astonished by this New York Times story where, you know, essentially every -- any program you use in the United States on a computer has a mandated back door into it that the NSA can basically can get into. Is not -- </w:t>
      </w:r>
      <w:r w:rsidRPr="005B0EC5">
        <w:rPr>
          <w:rFonts w:asciiTheme="minorHAnsi" w:hAnsiTheme="minorHAnsi"/>
          <w:u w:val="single"/>
        </w:rPr>
        <w:t>it seems a sort of fundamentally kind of un-American concept</w:t>
      </w:r>
      <w:r w:rsidRPr="00A727F8">
        <w:rPr>
          <w:rFonts w:asciiTheme="minorHAnsi" w:hAnsiTheme="minorHAnsi"/>
          <w:sz w:val="16"/>
        </w:rPr>
        <w:t xml:space="preserve">, that basically everything that you -- and obviously, the people involved in this are well- intentioned. So I think we're doing a lot of the right things. We've had a long time over the last 12 years to get our counterterrorism policy right. We make some recommendations in the report, but I don't think there's some huge sort of magic wand that needs to be waved over the situation, but personally, and like a lot of other Americans, I am concerned about what seems to be this huge kind of grab of executive power on the issue of our private communications. Which, by the way, </w:t>
      </w:r>
      <w:r w:rsidRPr="005B0EC5">
        <w:rPr>
          <w:rFonts w:asciiTheme="minorHAnsi" w:hAnsiTheme="minorHAnsi"/>
          <w:u w:val="single"/>
        </w:rPr>
        <w:t>it would be one thing if you could say, "Hey, all these NSA -- every terrorism case that we've found in this country was because of NSA surveillance." As we say in the report, in fact, almost every case that is made is based on the typical things that make any criminal case: a suspicious activity report in 9 percent of these cases, a tip from a family or community member in 33 percent of these cases, an undercover cop or -- or an informer in about half of these cases. That's how these cases are made.</w:t>
      </w:r>
    </w:p>
    <w:p w:rsidR="00374057" w:rsidRPr="005B0EC5" w:rsidRDefault="005B0EC5" w:rsidP="00A727F8">
      <w:pPr>
        <w:pStyle w:val="Heading3"/>
        <w:spacing w:before="0"/>
      </w:pPr>
      <w:bookmarkStart w:id="6" w:name="_Toc423036211"/>
      <w:r w:rsidRPr="005B0EC5">
        <w:t>AT: Empirically Proven</w:t>
      </w:r>
      <w:bookmarkEnd w:id="6"/>
    </w:p>
    <w:p w:rsidR="00374057" w:rsidRPr="005B0EC5" w:rsidRDefault="002C72CD" w:rsidP="00A727F8">
      <w:pPr>
        <w:pStyle w:val="Heading4"/>
        <w:spacing w:before="0"/>
      </w:pPr>
      <w:r w:rsidRPr="005B0EC5">
        <w:t>Their Evidence about 50 Attacks Prevented is Garbage</w:t>
      </w:r>
    </w:p>
    <w:p w:rsidR="00374057" w:rsidRPr="005B0EC5" w:rsidRDefault="00374057" w:rsidP="00A727F8">
      <w:pPr>
        <w:rPr>
          <w:rFonts w:asciiTheme="minorHAnsi" w:hAnsiTheme="minorHAnsi"/>
        </w:rPr>
      </w:pPr>
      <w:r w:rsidRPr="005B0EC5">
        <w:rPr>
          <w:rStyle w:val="Style13ptBold"/>
        </w:rPr>
        <w:t>Gizmodo,</w:t>
      </w:r>
      <w:r w:rsidRPr="005B0EC5">
        <w:rPr>
          <w:rFonts w:asciiTheme="minorHAnsi" w:hAnsiTheme="minorHAnsi"/>
        </w:rPr>
        <w:t xml:space="preserve"> June 2, 20</w:t>
      </w:r>
      <w:r w:rsidRPr="005B0EC5">
        <w:rPr>
          <w:rStyle w:val="Style13ptBold"/>
        </w:rPr>
        <w:t>14</w:t>
      </w:r>
      <w:r w:rsidRPr="005B0EC5">
        <w:rPr>
          <w:rFonts w:asciiTheme="minorHAnsi" w:hAnsiTheme="minorHAnsi"/>
        </w:rPr>
        <w:t>, http://gizmodo.com/the-five-dumbest-ways-that-peop</w:t>
      </w:r>
      <w:r w:rsidR="002C72CD" w:rsidRPr="005B0EC5">
        <w:rPr>
          <w:rFonts w:asciiTheme="minorHAnsi" w:hAnsiTheme="minorHAnsi"/>
        </w:rPr>
        <w:t>le-defend-nsa-spying-1585242095</w:t>
      </w:r>
    </w:p>
    <w:p w:rsidR="00374057" w:rsidRPr="00A727F8" w:rsidRDefault="00374057" w:rsidP="00A727F8">
      <w:pPr>
        <w:pStyle w:val="NormalWeb"/>
        <w:spacing w:before="0" w:beforeAutospacing="0"/>
        <w:rPr>
          <w:rFonts w:asciiTheme="minorHAnsi" w:hAnsiTheme="minorHAnsi"/>
          <w:sz w:val="16"/>
          <w:szCs w:val="22"/>
        </w:rPr>
      </w:pPr>
      <w:r w:rsidRPr="00A727F8">
        <w:rPr>
          <w:rStyle w:val="Strong"/>
          <w:rFonts w:asciiTheme="minorHAnsi" w:hAnsiTheme="minorHAnsi"/>
          <w:b w:val="0"/>
          <w:sz w:val="16"/>
          <w:szCs w:val="22"/>
        </w:rPr>
        <w:t>1. The NSA has Stopped 54 Terrorist Attacks with Mass Spying</w:t>
      </w:r>
      <w:r w:rsidR="002C72CD" w:rsidRPr="00A727F8">
        <w:rPr>
          <w:rFonts w:asciiTheme="minorHAnsi" w:hAnsiTheme="minorHAnsi"/>
          <w:sz w:val="16"/>
        </w:rPr>
        <w:t xml:space="preserve"> </w:t>
      </w:r>
      <w:r w:rsidRPr="005B0EC5">
        <w:rPr>
          <w:rStyle w:val="Strong"/>
          <w:rFonts w:asciiTheme="minorHAnsi" w:hAnsiTheme="minorHAnsi"/>
          <w:b w:val="0"/>
          <w:sz w:val="22"/>
          <w:szCs w:val="22"/>
          <w:u w:val="single"/>
        </w:rPr>
        <w:t xml:space="preserve">The discredited claim: </w:t>
      </w:r>
      <w:r w:rsidRPr="005B0EC5">
        <w:rPr>
          <w:rFonts w:asciiTheme="minorHAnsi" w:hAnsiTheme="minorHAnsi"/>
          <w:sz w:val="22"/>
          <w:szCs w:val="22"/>
          <w:u w:val="single"/>
        </w:rPr>
        <w:t>NSA defenders have thrown out many claims about how NSA surveillance has protected us from terrorists, including repeatedly declaring that it has thwarted 54 plots.</w:t>
      </w:r>
      <w:r w:rsidRPr="00A727F8">
        <w:rPr>
          <w:rFonts w:asciiTheme="minorHAnsi" w:hAnsiTheme="minorHAnsi"/>
          <w:sz w:val="16"/>
          <w:szCs w:val="22"/>
        </w:rPr>
        <w:t xml:space="preserve"> Rep. Mike Rogers</w:t>
      </w:r>
      <w:hyperlink r:id="rId11" w:anchor="document/p23/a125317" w:tgtFrame="_blank" w:history="1">
        <w:r w:rsidRPr="00A727F8">
          <w:rPr>
            <w:rStyle w:val="Hyperlink"/>
            <w:rFonts w:asciiTheme="minorHAnsi" w:hAnsiTheme="minorHAnsi"/>
            <w:sz w:val="16"/>
            <w:szCs w:val="22"/>
          </w:rPr>
          <w:t>says it</w:t>
        </w:r>
      </w:hyperlink>
      <w:r w:rsidRPr="00A727F8">
        <w:rPr>
          <w:rFonts w:asciiTheme="minorHAnsi" w:hAnsiTheme="minorHAnsi"/>
          <w:sz w:val="16"/>
          <w:szCs w:val="22"/>
        </w:rPr>
        <w:t xml:space="preserve"> </w:t>
      </w:r>
      <w:hyperlink r:id="rId12" w:anchor=".Ulq5kGSDSu4" w:tgtFrame="_blank" w:history="1">
        <w:r w:rsidRPr="00A727F8">
          <w:rPr>
            <w:rStyle w:val="Hyperlink"/>
            <w:rFonts w:asciiTheme="minorHAnsi" w:hAnsiTheme="minorHAnsi"/>
            <w:sz w:val="16"/>
            <w:szCs w:val="22"/>
          </w:rPr>
          <w:t>often</w:t>
        </w:r>
      </w:hyperlink>
      <w:r w:rsidRPr="00A727F8">
        <w:rPr>
          <w:rFonts w:asciiTheme="minorHAnsi" w:hAnsiTheme="minorHAnsi"/>
          <w:sz w:val="16"/>
          <w:szCs w:val="22"/>
        </w:rPr>
        <w:t xml:space="preserve">. Only weeks after the first Snowden leak, US President Barack Obama </w:t>
      </w:r>
      <w:hyperlink r:id="rId13" w:tgtFrame="_blank" w:history="1">
        <w:r w:rsidRPr="00A727F8">
          <w:rPr>
            <w:rStyle w:val="Hyperlink"/>
            <w:rFonts w:asciiTheme="minorHAnsi" w:hAnsiTheme="minorHAnsi"/>
            <w:sz w:val="16"/>
            <w:szCs w:val="22"/>
          </w:rPr>
          <w:t>claimed:</w:t>
        </w:r>
      </w:hyperlink>
      <w:r w:rsidRPr="00A727F8">
        <w:rPr>
          <w:rFonts w:asciiTheme="minorHAnsi" w:hAnsiTheme="minorHAnsi"/>
          <w:sz w:val="16"/>
          <w:szCs w:val="22"/>
        </w:rPr>
        <w:t xml:space="preserve"> "We know of at least 50 threats that have been averted" because of the NSA's spy powers. Former NSA Director Gen. Keith Alexander also repeatedly claimed that those programs thwarted </w:t>
      </w:r>
      <w:hyperlink r:id="rId14" w:tgtFrame="_blank" w:history="1">
        <w:r w:rsidRPr="00A727F8">
          <w:rPr>
            <w:rStyle w:val="Hyperlink"/>
            <w:rFonts w:asciiTheme="minorHAnsi" w:hAnsiTheme="minorHAnsi"/>
            <w:sz w:val="16"/>
            <w:szCs w:val="22"/>
          </w:rPr>
          <w:t>54 different attacks</w:t>
        </w:r>
      </w:hyperlink>
      <w:r w:rsidRPr="00A727F8">
        <w:rPr>
          <w:rFonts w:asciiTheme="minorHAnsi" w:hAnsiTheme="minorHAnsi"/>
          <w:sz w:val="16"/>
          <w:szCs w:val="22"/>
        </w:rPr>
        <w:t>.</w:t>
      </w:r>
      <w:r w:rsidR="002C72CD" w:rsidRPr="00A727F8">
        <w:rPr>
          <w:rFonts w:asciiTheme="minorHAnsi" w:hAnsiTheme="minorHAnsi"/>
          <w:sz w:val="16"/>
          <w:szCs w:val="22"/>
        </w:rPr>
        <w:t xml:space="preserve"> </w:t>
      </w:r>
      <w:r w:rsidRPr="00A727F8">
        <w:rPr>
          <w:rFonts w:asciiTheme="minorHAnsi" w:hAnsiTheme="minorHAnsi"/>
          <w:sz w:val="16"/>
          <w:szCs w:val="22"/>
        </w:rPr>
        <w:t xml:space="preserve">Others, including former </w:t>
      </w:r>
      <w:hyperlink r:id="rId15" w:tgtFrame="_blank" w:history="1">
        <w:r w:rsidRPr="00A727F8">
          <w:rPr>
            <w:rStyle w:val="Hyperlink"/>
            <w:rFonts w:asciiTheme="minorHAnsi" w:hAnsiTheme="minorHAnsi"/>
            <w:sz w:val="16"/>
            <w:szCs w:val="22"/>
          </w:rPr>
          <w:t>Vice President Dick Cheney</w:t>
        </w:r>
      </w:hyperlink>
      <w:r w:rsidRPr="00A727F8">
        <w:rPr>
          <w:rFonts w:asciiTheme="minorHAnsi" w:hAnsiTheme="minorHAnsi"/>
          <w:sz w:val="16"/>
          <w:szCs w:val="22"/>
        </w:rPr>
        <w:t xml:space="preserve"> have claimed that had the bulk spying programs in place, the government could have stopped the 9/11 bombings, specifically noting that the government needed the program to locate Khalid al Mihdhar, a hijacker who was living in San Diego.</w:t>
      </w:r>
      <w:r w:rsidR="002C72CD" w:rsidRPr="00A727F8">
        <w:rPr>
          <w:rFonts w:asciiTheme="minorHAnsi" w:hAnsiTheme="minorHAnsi"/>
          <w:sz w:val="16"/>
          <w:szCs w:val="22"/>
        </w:rPr>
        <w:t xml:space="preserve"> </w:t>
      </w:r>
      <w:r w:rsidRPr="00A727F8">
        <w:rPr>
          <w:rStyle w:val="Strong"/>
          <w:rFonts w:asciiTheme="minorHAnsi" w:hAnsiTheme="minorHAnsi"/>
          <w:b w:val="0"/>
          <w:sz w:val="16"/>
          <w:szCs w:val="22"/>
        </w:rPr>
        <w:t>Why it's not credible:</w:t>
      </w:r>
      <w:r w:rsidRPr="005B0EC5">
        <w:rPr>
          <w:rStyle w:val="StyleUnderline"/>
          <w:rFonts w:eastAsiaTheme="majorEastAsia"/>
        </w:rPr>
        <w:t xml:space="preserve"> </w:t>
      </w:r>
      <w:r w:rsidRPr="005B0EC5">
        <w:rPr>
          <w:rFonts w:asciiTheme="minorHAnsi" w:hAnsiTheme="minorHAnsi"/>
          <w:sz w:val="22"/>
          <w:szCs w:val="22"/>
          <w:u w:val="single"/>
        </w:rPr>
        <w:t xml:space="preserve">These claims </w:t>
      </w:r>
      <w:hyperlink r:id="rId16" w:tgtFrame="_blank" w:history="1">
        <w:r w:rsidRPr="005B0EC5">
          <w:rPr>
            <w:rStyle w:val="Hyperlink"/>
            <w:rFonts w:asciiTheme="minorHAnsi" w:hAnsiTheme="minorHAnsi"/>
            <w:sz w:val="22"/>
            <w:szCs w:val="22"/>
            <w:u w:val="single"/>
          </w:rPr>
          <w:t>have been thoroughly debunked</w:t>
        </w:r>
      </w:hyperlink>
      <w:r w:rsidRPr="005B0EC5">
        <w:rPr>
          <w:rFonts w:asciiTheme="minorHAnsi" w:hAnsiTheme="minorHAnsi"/>
          <w:sz w:val="22"/>
          <w:szCs w:val="22"/>
          <w:u w:val="single"/>
        </w:rPr>
        <w:t xml:space="preserve">. First, the claim that the information stopped 54 terrorist plots fell completely apart. In dramatic </w:t>
      </w:r>
      <w:hyperlink r:id="rId17" w:tgtFrame="_blank" w:history="1">
        <w:r w:rsidRPr="005B0EC5">
          <w:rPr>
            <w:rStyle w:val="Hyperlink"/>
            <w:rFonts w:asciiTheme="minorHAnsi" w:hAnsiTheme="minorHAnsi"/>
            <w:sz w:val="22"/>
            <w:szCs w:val="22"/>
            <w:u w:val="single"/>
          </w:rPr>
          <w:t>Congressional testimony</w:t>
        </w:r>
      </w:hyperlink>
      <w:r w:rsidRPr="005B0EC5">
        <w:rPr>
          <w:rFonts w:asciiTheme="minorHAnsi" w:hAnsiTheme="minorHAnsi"/>
          <w:sz w:val="22"/>
          <w:szCs w:val="22"/>
          <w:u w:val="single"/>
        </w:rPr>
        <w:t>, Sen. Leahy forced a formal retraction from NSA Director Alexander in October, 2013:</w:t>
      </w:r>
      <w:r w:rsidR="002C72CD" w:rsidRPr="005B0EC5">
        <w:rPr>
          <w:rFonts w:asciiTheme="minorHAnsi" w:hAnsiTheme="minorHAnsi"/>
          <w:sz w:val="22"/>
          <w:szCs w:val="22"/>
          <w:u w:val="single"/>
        </w:rPr>
        <w:t xml:space="preserve"> </w:t>
      </w:r>
      <w:r w:rsidRPr="005B0EC5">
        <w:rPr>
          <w:rFonts w:asciiTheme="minorHAnsi" w:hAnsiTheme="minorHAnsi"/>
          <w:sz w:val="22"/>
          <w:szCs w:val="22"/>
          <w:u w:val="single"/>
        </w:rPr>
        <w:t>"Would you agree that the 54 cases that keep getting cited by the administration were not all plots, and of the 54, only 13 had some nexus to the U.S.?</w:t>
      </w:r>
      <w:r w:rsidRPr="00A727F8">
        <w:rPr>
          <w:rFonts w:asciiTheme="minorHAnsi" w:hAnsiTheme="minorHAnsi"/>
          <w:sz w:val="16"/>
          <w:szCs w:val="22"/>
        </w:rPr>
        <w:t>" Leahy said at the hearing. "Would you agree with that, yes or no?"</w:t>
      </w:r>
      <w:r w:rsidR="002C72CD" w:rsidRPr="00A727F8">
        <w:rPr>
          <w:rFonts w:asciiTheme="minorHAnsi" w:hAnsiTheme="minorHAnsi"/>
          <w:sz w:val="16"/>
          <w:szCs w:val="22"/>
        </w:rPr>
        <w:t xml:space="preserve"> </w:t>
      </w:r>
      <w:r w:rsidRPr="00A727F8">
        <w:rPr>
          <w:rFonts w:asciiTheme="minorHAnsi" w:hAnsiTheme="minorHAnsi"/>
          <w:sz w:val="16"/>
          <w:szCs w:val="22"/>
        </w:rPr>
        <w:t>"</w:t>
      </w:r>
      <w:r w:rsidRPr="005B0EC5">
        <w:rPr>
          <w:rFonts w:asciiTheme="minorHAnsi" w:hAnsiTheme="minorHAnsi"/>
          <w:sz w:val="22"/>
          <w:szCs w:val="22"/>
          <w:u w:val="single"/>
        </w:rPr>
        <w:t>Yes,</w:t>
      </w:r>
      <w:r w:rsidRPr="00A727F8">
        <w:rPr>
          <w:rFonts w:asciiTheme="minorHAnsi" w:hAnsiTheme="minorHAnsi"/>
          <w:sz w:val="16"/>
          <w:szCs w:val="22"/>
        </w:rPr>
        <w:t>" Alexander replied, without elaborating.</w:t>
      </w:r>
      <w:r w:rsidR="002C72CD" w:rsidRPr="00A727F8">
        <w:rPr>
          <w:rFonts w:asciiTheme="minorHAnsi" w:hAnsiTheme="minorHAnsi"/>
          <w:sz w:val="16"/>
          <w:szCs w:val="22"/>
        </w:rPr>
        <w:t xml:space="preserve"> </w:t>
      </w:r>
      <w:r w:rsidRPr="00A727F8">
        <w:rPr>
          <w:rFonts w:asciiTheme="minorHAnsi" w:hAnsiTheme="minorHAnsi"/>
          <w:sz w:val="16"/>
          <w:szCs w:val="22"/>
        </w:rPr>
        <w:t>But that didn't stop the apologists. We keep hearing the"54 plots" line to this day.</w:t>
      </w:r>
      <w:r w:rsidR="002C72CD" w:rsidRPr="00A727F8">
        <w:rPr>
          <w:rFonts w:asciiTheme="minorHAnsi" w:hAnsiTheme="minorHAnsi"/>
          <w:sz w:val="16"/>
          <w:szCs w:val="22"/>
        </w:rPr>
        <w:t xml:space="preserve"> </w:t>
      </w:r>
      <w:r w:rsidRPr="00A727F8">
        <w:rPr>
          <w:rFonts w:asciiTheme="minorHAnsi" w:hAnsiTheme="minorHAnsi"/>
          <w:sz w:val="16"/>
          <w:szCs w:val="22"/>
        </w:rPr>
        <w:t>As for 9/11, sadly, the same is true. The government did not need additional mass collection capabilities, like the mass phone records programs, to find al Mihdhar in San Diego. As</w:t>
      </w:r>
      <w:hyperlink r:id="rId18" w:anchor="clarke-update" w:tgtFrame="_blank" w:history="1">
        <w:r w:rsidRPr="00A727F8">
          <w:rPr>
            <w:rStyle w:val="Hyperlink"/>
            <w:rFonts w:asciiTheme="minorHAnsi" w:hAnsiTheme="minorHAnsi"/>
            <w:sz w:val="16"/>
            <w:szCs w:val="22"/>
          </w:rPr>
          <w:t>ProPublica noted</w:t>
        </w:r>
      </w:hyperlink>
      <w:r w:rsidRPr="00A727F8">
        <w:rPr>
          <w:rFonts w:asciiTheme="minorHAnsi" w:hAnsiTheme="minorHAnsi"/>
          <w:sz w:val="16"/>
          <w:szCs w:val="22"/>
        </w:rPr>
        <w:t>, quoting Bob Graham, the former chair of the Senate Intelligence Committee:</w:t>
      </w:r>
      <w:r w:rsidR="002C72CD" w:rsidRPr="00A727F8">
        <w:rPr>
          <w:rFonts w:asciiTheme="minorHAnsi" w:hAnsiTheme="minorHAnsi"/>
          <w:sz w:val="16"/>
          <w:szCs w:val="22"/>
        </w:rPr>
        <w:t xml:space="preserve"> </w:t>
      </w:r>
      <w:r w:rsidRPr="00A727F8">
        <w:rPr>
          <w:rFonts w:asciiTheme="minorHAnsi" w:hAnsiTheme="minorHAnsi"/>
          <w:sz w:val="16"/>
          <w:szCs w:val="22"/>
        </w:rPr>
        <w:t>U.S. intelligence agencies knew the identity of the hijacker in question, Saudi national Khalid al Mihdhar, long before 9/11 and had the ability find him, but they failed to do so.</w:t>
      </w:r>
      <w:r w:rsidR="002C72CD" w:rsidRPr="00A727F8">
        <w:rPr>
          <w:rFonts w:asciiTheme="minorHAnsi" w:hAnsiTheme="minorHAnsi"/>
          <w:sz w:val="16"/>
          <w:szCs w:val="22"/>
        </w:rPr>
        <w:t xml:space="preserve"> </w:t>
      </w:r>
      <w:r w:rsidRPr="00A727F8">
        <w:rPr>
          <w:rFonts w:asciiTheme="minorHAnsi" w:hAnsiTheme="minorHAnsi"/>
          <w:sz w:val="16"/>
          <w:szCs w:val="22"/>
        </w:rPr>
        <w:t xml:space="preserve">"There were plenty of opportunities without having to rely on this metadata system for the FBI and intelligence agencies to have located Mihdhar," says former Senator Bob Graham, the Florida Democrat who </w:t>
      </w:r>
      <w:hyperlink r:id="rId19" w:tgtFrame="_blank" w:history="1">
        <w:r w:rsidRPr="00A727F8">
          <w:rPr>
            <w:rStyle w:val="Hyperlink"/>
            <w:rFonts w:asciiTheme="minorHAnsi" w:hAnsiTheme="minorHAnsi"/>
            <w:sz w:val="16"/>
            <w:szCs w:val="22"/>
          </w:rPr>
          <w:t>extensively investigated</w:t>
        </w:r>
      </w:hyperlink>
      <w:r w:rsidRPr="00A727F8">
        <w:rPr>
          <w:rFonts w:asciiTheme="minorHAnsi" w:hAnsiTheme="minorHAnsi"/>
          <w:sz w:val="16"/>
          <w:szCs w:val="22"/>
        </w:rPr>
        <w:t xml:space="preserve"> 9/11 as chairman of the Senate's intelligence committee.</w:t>
      </w:r>
      <w:r w:rsidR="002C72CD" w:rsidRPr="00A727F8">
        <w:rPr>
          <w:rFonts w:asciiTheme="minorHAnsi" w:hAnsiTheme="minorHAnsi"/>
          <w:sz w:val="16"/>
          <w:szCs w:val="22"/>
        </w:rPr>
        <w:t xml:space="preserve"> </w:t>
      </w:r>
      <w:r w:rsidRPr="00A727F8">
        <w:rPr>
          <w:rFonts w:asciiTheme="minorHAnsi" w:hAnsiTheme="minorHAnsi"/>
          <w:sz w:val="16"/>
          <w:szCs w:val="22"/>
        </w:rPr>
        <w:t xml:space="preserve">Moreover, Peter Bergen and a team at the New America Foundation dug into the government's claims about plots in America, including studying over 225 individuals recruited by al Qaeda and similar groups in the United States and charged with terrorism, and </w:t>
      </w:r>
      <w:hyperlink r:id="rId20" w:tgtFrame="_blank" w:history="1">
        <w:r w:rsidRPr="00A727F8">
          <w:rPr>
            <w:rStyle w:val="Hyperlink"/>
            <w:rFonts w:asciiTheme="minorHAnsi" w:hAnsiTheme="minorHAnsi"/>
            <w:sz w:val="16"/>
            <w:szCs w:val="22"/>
          </w:rPr>
          <w:t>concluded</w:t>
        </w:r>
      </w:hyperlink>
      <w:r w:rsidRPr="00A727F8">
        <w:rPr>
          <w:rFonts w:asciiTheme="minorHAnsi" w:hAnsiTheme="minorHAnsi"/>
          <w:sz w:val="16"/>
          <w:szCs w:val="22"/>
        </w:rPr>
        <w:t>:</w:t>
      </w:r>
      <w:r w:rsidR="002C72CD" w:rsidRPr="00A727F8">
        <w:rPr>
          <w:rFonts w:asciiTheme="minorHAnsi" w:hAnsiTheme="minorHAnsi"/>
          <w:sz w:val="16"/>
          <w:szCs w:val="22"/>
        </w:rPr>
        <w:t xml:space="preserve"> </w:t>
      </w:r>
      <w:r w:rsidRPr="005B0EC5">
        <w:rPr>
          <w:rFonts w:asciiTheme="minorHAnsi" w:hAnsiTheme="minorHAnsi"/>
          <w:sz w:val="22"/>
          <w:szCs w:val="22"/>
          <w:u w:val="single"/>
        </w:rPr>
        <w:t>Our review of the government's claims about the role that NSA "bulk" surveillance of phone and email communications records has had in keeping the United States safe from terrorism shows that these claims are overblown and even misleading...</w:t>
      </w:r>
      <w:r w:rsidR="002C72CD" w:rsidRPr="005B0EC5">
        <w:rPr>
          <w:rFonts w:asciiTheme="minorHAnsi" w:hAnsiTheme="minorHAnsi"/>
          <w:sz w:val="22"/>
          <w:szCs w:val="22"/>
          <w:u w:val="single"/>
        </w:rPr>
        <w:t xml:space="preserve"> </w:t>
      </w:r>
      <w:r w:rsidRPr="005B0EC5">
        <w:rPr>
          <w:rFonts w:asciiTheme="minorHAnsi" w:hAnsiTheme="minorHAnsi"/>
          <w:sz w:val="22"/>
          <w:szCs w:val="22"/>
          <w:u w:val="single"/>
        </w:rPr>
        <w:t xml:space="preserve">When backed into a corner, the government's apologists cite the capture of Zazi, the so-called New York subway bomber. However, in that case, </w:t>
      </w:r>
      <w:hyperlink r:id="rId21" w:tgtFrame="_blank" w:history="1">
        <w:r w:rsidRPr="005B0EC5">
          <w:rPr>
            <w:rStyle w:val="Hyperlink"/>
            <w:rFonts w:asciiTheme="minorHAnsi" w:hAnsiTheme="minorHAnsi"/>
            <w:sz w:val="22"/>
            <w:szCs w:val="22"/>
            <w:u w:val="single"/>
          </w:rPr>
          <w:t>the Associated Press reported</w:t>
        </w:r>
      </w:hyperlink>
      <w:r w:rsidRPr="005B0EC5">
        <w:rPr>
          <w:rFonts w:asciiTheme="minorHAnsi" w:hAnsiTheme="minorHAnsi"/>
          <w:sz w:val="22"/>
          <w:szCs w:val="22"/>
          <w:u w:val="single"/>
        </w:rPr>
        <w:t xml:space="preserve"> that the government could have easily stopped the plot </w:t>
      </w:r>
      <w:r w:rsidRPr="005B0EC5">
        <w:rPr>
          <w:rStyle w:val="StyleUnderline"/>
          <w:rFonts w:eastAsiaTheme="majorEastAsia"/>
        </w:rPr>
        <w:t>without</w:t>
      </w:r>
      <w:r w:rsidRPr="005B0EC5">
        <w:rPr>
          <w:rFonts w:asciiTheme="minorHAnsi" w:hAnsiTheme="minorHAnsi"/>
          <w:sz w:val="22"/>
          <w:szCs w:val="22"/>
          <w:u w:val="single"/>
        </w:rPr>
        <w:t xml:space="preserve"> the NSA program</w:t>
      </w:r>
      <w:r w:rsidRPr="00A727F8">
        <w:rPr>
          <w:rFonts w:asciiTheme="minorHAnsi" w:hAnsiTheme="minorHAnsi"/>
          <w:sz w:val="16"/>
          <w:szCs w:val="22"/>
        </w:rPr>
        <w:t xml:space="preserve">, under authorities that comply with the Constitution. Sens. Ron Wyden and Mark Udall </w:t>
      </w:r>
      <w:hyperlink r:id="rId22" w:tgtFrame="_blank" w:history="1">
        <w:r w:rsidRPr="00A727F8">
          <w:rPr>
            <w:rStyle w:val="Hyperlink"/>
            <w:rFonts w:asciiTheme="minorHAnsi" w:hAnsiTheme="minorHAnsi"/>
            <w:sz w:val="16"/>
            <w:szCs w:val="22"/>
          </w:rPr>
          <w:t>have been saying this</w:t>
        </w:r>
      </w:hyperlink>
      <w:r w:rsidRPr="00A727F8">
        <w:rPr>
          <w:rFonts w:asciiTheme="minorHAnsi" w:hAnsiTheme="minorHAnsi"/>
          <w:sz w:val="16"/>
          <w:szCs w:val="22"/>
        </w:rPr>
        <w:t xml:space="preserve"> for a long time.</w:t>
      </w:r>
      <w:r w:rsidR="002C72CD" w:rsidRPr="00A727F8">
        <w:rPr>
          <w:rFonts w:asciiTheme="minorHAnsi" w:hAnsiTheme="minorHAnsi"/>
          <w:sz w:val="16"/>
          <w:szCs w:val="22"/>
        </w:rPr>
        <w:t xml:space="preserve"> </w:t>
      </w:r>
      <w:r w:rsidRPr="00A727F8">
        <w:rPr>
          <w:rFonts w:asciiTheme="minorHAnsi" w:hAnsiTheme="minorHAnsi"/>
          <w:sz w:val="16"/>
          <w:szCs w:val="22"/>
        </w:rPr>
        <w:t>Both of the President's hand-picked advisors on mass surveillance concur about the telephone records collection. The President's Review Board issued a</w:t>
      </w:r>
      <w:hyperlink r:id="rId23" w:tgtFrame="_blank" w:history="1">
        <w:r w:rsidRPr="00A727F8">
          <w:rPr>
            <w:rStyle w:val="Hyperlink"/>
            <w:rFonts w:asciiTheme="minorHAnsi" w:hAnsiTheme="minorHAnsi"/>
            <w:sz w:val="16"/>
            <w:szCs w:val="22"/>
          </w:rPr>
          <w:t xml:space="preserve"> report</w:t>
        </w:r>
      </w:hyperlink>
      <w:r w:rsidRPr="00A727F8">
        <w:rPr>
          <w:rFonts w:asciiTheme="minorHAnsi" w:hAnsiTheme="minorHAnsi"/>
          <w:sz w:val="16"/>
          <w:szCs w:val="22"/>
        </w:rPr>
        <w:t xml:space="preserve"> in which it stated "</w:t>
      </w:r>
      <w:r w:rsidRPr="005B0EC5">
        <w:rPr>
          <w:rFonts w:asciiTheme="minorHAnsi" w:hAnsiTheme="minorHAnsi"/>
          <w:sz w:val="22"/>
          <w:szCs w:val="22"/>
          <w:u w:val="single"/>
        </w:rPr>
        <w:t xml:space="preserve">the information contributed to terrorist investigations by the use of section 215 telephony meta-data was not essential to preventing attacks," The Privacy and Civil Liberties Oversight Board (PCLOB) also </w:t>
      </w:r>
      <w:hyperlink r:id="rId24" w:tgtFrame="_blank" w:history="1">
        <w:r w:rsidRPr="005B0EC5">
          <w:rPr>
            <w:rStyle w:val="Hyperlink"/>
            <w:rFonts w:asciiTheme="minorHAnsi" w:hAnsiTheme="minorHAnsi"/>
            <w:sz w:val="22"/>
            <w:szCs w:val="22"/>
            <w:u w:val="single"/>
          </w:rPr>
          <w:t>issued a report</w:t>
        </w:r>
      </w:hyperlink>
      <w:r w:rsidRPr="005B0EC5">
        <w:rPr>
          <w:rFonts w:asciiTheme="minorHAnsi" w:hAnsiTheme="minorHAnsi"/>
          <w:sz w:val="22"/>
          <w:szCs w:val="22"/>
          <w:u w:val="single"/>
        </w:rPr>
        <w:t xml:space="preserve"> in which it stated, "we have not identified a single instance involving a threat to the United States in which [bulk collection under Section 215 of the Patriot Act] made a concrete difference in the outcome of a counterterrorism investigation</w:t>
      </w:r>
      <w:r w:rsidRPr="00A727F8">
        <w:rPr>
          <w:rFonts w:asciiTheme="minorHAnsi" w:hAnsiTheme="minorHAnsi"/>
          <w:sz w:val="16"/>
          <w:szCs w:val="22"/>
        </w:rPr>
        <w:t>."</w:t>
      </w:r>
      <w:r w:rsidR="002C72CD" w:rsidRPr="00A727F8">
        <w:rPr>
          <w:rFonts w:asciiTheme="minorHAnsi" w:hAnsiTheme="minorHAnsi"/>
          <w:sz w:val="16"/>
          <w:szCs w:val="22"/>
        </w:rPr>
        <w:t xml:space="preserve"> </w:t>
      </w:r>
      <w:r w:rsidRPr="00A727F8">
        <w:rPr>
          <w:rFonts w:asciiTheme="minorHAnsi" w:hAnsiTheme="minorHAnsi"/>
          <w:sz w:val="16"/>
          <w:szCs w:val="22"/>
        </w:rPr>
        <w:t xml:space="preserve">And in an </w:t>
      </w:r>
      <w:hyperlink r:id="rId25" w:tgtFrame="_blank" w:history="1">
        <w:r w:rsidRPr="00A727F8">
          <w:rPr>
            <w:rStyle w:val="Hyperlink"/>
            <w:rFonts w:asciiTheme="minorHAnsi" w:hAnsiTheme="minorHAnsi"/>
            <w:sz w:val="16"/>
            <w:szCs w:val="22"/>
          </w:rPr>
          <w:t>amicus brief</w:t>
        </w:r>
      </w:hyperlink>
      <w:r w:rsidRPr="00A727F8">
        <w:rPr>
          <w:rFonts w:asciiTheme="minorHAnsi" w:hAnsiTheme="minorHAnsi"/>
          <w:sz w:val="16"/>
          <w:szCs w:val="22"/>
        </w:rPr>
        <w:t xml:space="preserve"> in EFF's case </w:t>
      </w:r>
      <w:hyperlink r:id="rId26" w:tgtFrame="_blank" w:history="1">
        <w:r w:rsidRPr="00A727F8">
          <w:rPr>
            <w:rFonts w:asciiTheme="minorHAnsi" w:hAnsiTheme="minorHAnsi"/>
            <w:sz w:val="16"/>
            <w:szCs w:val="22"/>
          </w:rPr>
          <w:t>First Unitarian Church of Los Angeles v. the NSA</w:t>
        </w:r>
      </w:hyperlink>
      <w:r w:rsidRPr="00A727F8">
        <w:rPr>
          <w:rFonts w:asciiTheme="minorHAnsi" w:hAnsiTheme="minorHAnsi"/>
          <w:sz w:val="16"/>
          <w:szCs w:val="22"/>
        </w:rPr>
        <w:t xml:space="preserve"> case, Sens. Ron Wyden, Mark Udall, and Martin Heinrich stated that, while the administration has claimed that bulk collection is necessary to prevent terrorism, they "have reviewed the bulk-collection program extensively, and none of the claims appears to hold up to scrutiny."</w:t>
      </w:r>
      <w:r w:rsidR="002C72CD" w:rsidRPr="00A727F8">
        <w:rPr>
          <w:rFonts w:asciiTheme="minorHAnsi" w:hAnsiTheme="minorHAnsi"/>
          <w:sz w:val="16"/>
          <w:szCs w:val="22"/>
        </w:rPr>
        <w:t xml:space="preserve"> </w:t>
      </w:r>
      <w:r w:rsidRPr="00A727F8">
        <w:rPr>
          <w:rFonts w:asciiTheme="minorHAnsi" w:hAnsiTheme="minorHAnsi"/>
          <w:sz w:val="16"/>
          <w:szCs w:val="22"/>
        </w:rPr>
        <w:t xml:space="preserve">Even former top NSA official John Inglis </w:t>
      </w:r>
      <w:hyperlink r:id="rId27" w:tgtFrame="_blank" w:history="1">
        <w:r w:rsidRPr="00A727F8">
          <w:rPr>
            <w:rStyle w:val="Hyperlink"/>
            <w:rFonts w:asciiTheme="minorHAnsi" w:hAnsiTheme="minorHAnsi"/>
            <w:sz w:val="16"/>
            <w:szCs w:val="22"/>
          </w:rPr>
          <w:t>admitted</w:t>
        </w:r>
      </w:hyperlink>
      <w:r w:rsidRPr="00A727F8">
        <w:rPr>
          <w:rFonts w:asciiTheme="minorHAnsi" w:hAnsiTheme="minorHAnsi"/>
          <w:sz w:val="16"/>
          <w:szCs w:val="22"/>
        </w:rPr>
        <w:t xml:space="preserve"> that the phone records program has not stopped any terrorist attacks aimed at the US and at most, helped catch one guy who shipped about $8,000 to a Somalian group that the US has designated as a terrorist group but that has never even remotely been involved in any attacks aimed at the US.</w:t>
      </w:r>
    </w:p>
    <w:p w:rsidR="00A727F8" w:rsidRDefault="00A727F8">
      <w:pPr>
        <w:rPr>
          <w:rFonts w:eastAsiaTheme="majorEastAsia" w:cstheme="majorBidi"/>
          <w:b/>
          <w:iCs/>
          <w:sz w:val="26"/>
        </w:rPr>
      </w:pPr>
      <w:r>
        <w:br w:type="page"/>
      </w:r>
    </w:p>
    <w:p w:rsidR="00374057" w:rsidRPr="005B0EC5" w:rsidRDefault="00374057" w:rsidP="00A727F8">
      <w:pPr>
        <w:pStyle w:val="Heading4"/>
        <w:spacing w:before="0"/>
        <w:rPr>
          <w:rStyle w:val="StyleUnderline"/>
          <w:sz w:val="26"/>
          <w:u w:val="none"/>
        </w:rPr>
      </w:pPr>
      <w:r w:rsidRPr="005B0EC5">
        <w:t>Evidence that surveillance has prevented terrorism is wrong</w:t>
      </w:r>
    </w:p>
    <w:p w:rsidR="00374057" w:rsidRPr="005B0EC5" w:rsidRDefault="00374057" w:rsidP="00A727F8">
      <w:pPr>
        <w:rPr>
          <w:rStyle w:val="StyleUnderline"/>
        </w:rPr>
      </w:pPr>
      <w:r w:rsidRPr="005B0EC5">
        <w:rPr>
          <w:rStyle w:val="StyleUnderline"/>
        </w:rPr>
        <w:t xml:space="preserve">Peter </w:t>
      </w:r>
      <w:r w:rsidRPr="005B0EC5">
        <w:rPr>
          <w:rStyle w:val="Style13ptBold"/>
        </w:rPr>
        <w:t>Bergen et al</w:t>
      </w:r>
      <w:r w:rsidRPr="005B0EC5">
        <w:rPr>
          <w:rFonts w:asciiTheme="minorHAnsi" w:hAnsiTheme="minorHAnsi"/>
        </w:rPr>
        <w:t>, New America Foundation, January 13, 20</w:t>
      </w:r>
      <w:r w:rsidRPr="005B0EC5">
        <w:rPr>
          <w:rStyle w:val="Style13ptBold"/>
        </w:rPr>
        <w:t>14</w:t>
      </w:r>
      <w:r w:rsidRPr="005B0EC5">
        <w:rPr>
          <w:rFonts w:asciiTheme="minorHAnsi" w:hAnsiTheme="minorHAnsi"/>
        </w:rPr>
        <w:t xml:space="preserve">, </w:t>
      </w:r>
      <w:r w:rsidRPr="005B0EC5">
        <w:rPr>
          <w:rStyle w:val="StyleUnderline"/>
        </w:rPr>
        <w:t>“Do NSA’s Bulk Surveillance Programs stop terrorists?”</w:t>
      </w:r>
      <w:r w:rsidR="002C72CD" w:rsidRPr="005B0EC5">
        <w:rPr>
          <w:rStyle w:val="StyleUnderline"/>
        </w:rPr>
        <w:t xml:space="preserve"> CNN Security analyst</w:t>
      </w:r>
    </w:p>
    <w:p w:rsidR="00374057" w:rsidRPr="00A727F8" w:rsidRDefault="00374057" w:rsidP="00A727F8">
      <w:pPr>
        <w:rPr>
          <w:rFonts w:asciiTheme="minorHAnsi" w:eastAsia="Times New Roman" w:hAnsiTheme="minorHAnsi"/>
          <w:sz w:val="16"/>
        </w:rPr>
      </w:pPr>
      <w:r w:rsidRPr="005B0EC5">
        <w:rPr>
          <w:rStyle w:val="StyleUnderline"/>
        </w:rPr>
        <w:t>On June 5</w:t>
      </w:r>
      <w:r w:rsidRPr="00A727F8">
        <w:rPr>
          <w:rFonts w:asciiTheme="minorHAnsi" w:eastAsia="Times New Roman" w:hAnsiTheme="minorHAnsi"/>
          <w:sz w:val="16"/>
        </w:rPr>
        <w:t>, 2013, the Guardian broke the first story in what would become a flood of revelations regarding the extent and nature of the NSA’s surveillance programs.</w:t>
      </w:r>
      <w:r w:rsidR="002C72CD" w:rsidRPr="00A727F8">
        <w:rPr>
          <w:rFonts w:asciiTheme="minorHAnsi" w:eastAsia="Times New Roman" w:hAnsiTheme="minorHAnsi"/>
          <w:sz w:val="16"/>
        </w:rPr>
        <w:t xml:space="preserve"> </w:t>
      </w:r>
      <w:r w:rsidRPr="00A727F8">
        <w:rPr>
          <w:rFonts w:asciiTheme="minorHAnsi" w:eastAsia="Times New Roman" w:hAnsiTheme="minorHAnsi"/>
          <w:sz w:val="16"/>
        </w:rPr>
        <w:t xml:space="preserve">Facing an uproar over the threat such programs posed to privacy, the Obama administration scrambled to defend them as legal and essential to U.S. national security and counterterrorism. Two weeks after the first leaks by former NSA contractor Edward Snowden were published, President Obama defended the NSA surveillance programs during a visit to Berlin, saying: </w:t>
      </w:r>
      <w:r w:rsidRPr="005B0EC5">
        <w:rPr>
          <w:rStyle w:val="StyleUnderline"/>
        </w:rPr>
        <w:t>“We know of at least 50 threats that have been averted because of this information not just in the United States</w:t>
      </w:r>
      <w:r w:rsidRPr="00A727F8">
        <w:rPr>
          <w:rFonts w:asciiTheme="minorHAnsi" w:eastAsia="Times New Roman" w:hAnsiTheme="minorHAnsi"/>
          <w:sz w:val="16"/>
        </w:rPr>
        <w:t xml:space="preserve">, but, in some cases, threats here in Germany. </w:t>
      </w:r>
      <w:r w:rsidRPr="005B0EC5">
        <w:rPr>
          <w:rStyle w:val="StyleUnderline"/>
        </w:rPr>
        <w:t>So lives have been saved.”</w:t>
      </w:r>
      <w:r w:rsidR="002C72CD" w:rsidRPr="005B0EC5">
        <w:rPr>
          <w:rStyle w:val="StyleUnderline"/>
        </w:rPr>
        <w:t xml:space="preserve"> </w:t>
      </w:r>
      <w:r w:rsidRPr="005B0EC5">
        <w:rPr>
          <w:rStyle w:val="StyleUnderline"/>
        </w:rPr>
        <w:t>Gen</w:t>
      </w:r>
      <w:r w:rsidRPr="00A727F8">
        <w:rPr>
          <w:rFonts w:asciiTheme="minorHAnsi" w:eastAsia="Times New Roman" w:hAnsiTheme="minorHAnsi"/>
          <w:sz w:val="16"/>
        </w:rPr>
        <w:t xml:space="preserve">. Keith Alexander, the director of the NSA, </w:t>
      </w:r>
      <w:r w:rsidRPr="005B0EC5">
        <w:rPr>
          <w:rStyle w:val="StyleUnderline"/>
        </w:rPr>
        <w:t>testified before Congress that</w:t>
      </w:r>
      <w:r w:rsidRPr="00A727F8">
        <w:rPr>
          <w:rFonts w:asciiTheme="minorHAnsi" w:eastAsia="Times New Roman" w:hAnsiTheme="minorHAnsi"/>
          <w:sz w:val="16"/>
        </w:rPr>
        <w:t>: “the information gathered from these programs provided the U.S. government with critical leads to help prevent over 50 potential terrorist events in more than 20 countries around the world.”</w:t>
      </w:r>
      <w:r w:rsidR="002C72CD" w:rsidRPr="00A727F8">
        <w:rPr>
          <w:rFonts w:asciiTheme="minorHAnsi" w:eastAsia="Times New Roman" w:hAnsiTheme="minorHAnsi"/>
          <w:sz w:val="16"/>
        </w:rPr>
        <w:t xml:space="preserve"> </w:t>
      </w:r>
      <w:r w:rsidRPr="00A727F8">
        <w:rPr>
          <w:rFonts w:asciiTheme="minorHAnsi" w:eastAsia="Times New Roman" w:hAnsiTheme="minorHAnsi"/>
          <w:sz w:val="16"/>
        </w:rPr>
        <w:t xml:space="preserve">Rep. Mike Rogers (R-Mich.), chairman of the House Permanent Select Committee on Intelligence, </w:t>
      </w:r>
      <w:r w:rsidRPr="005B0EC5">
        <w:rPr>
          <w:rStyle w:val="StyleUnderline"/>
        </w:rPr>
        <w:t>said on the House floor in July that “54 times [the NSA programs] stopped and thwarted terrorist attacks both here and in Europe – saving real lives.”</w:t>
      </w:r>
      <w:r w:rsidR="002C72CD" w:rsidRPr="005B0EC5">
        <w:rPr>
          <w:rStyle w:val="StyleUnderline"/>
        </w:rPr>
        <w:t xml:space="preserve"> </w:t>
      </w:r>
      <w:r w:rsidRPr="005B0EC5">
        <w:rPr>
          <w:rStyle w:val="StyleUnderline"/>
        </w:rPr>
        <w:t>However</w:t>
      </w:r>
      <w:r w:rsidRPr="00A727F8">
        <w:rPr>
          <w:rFonts w:asciiTheme="minorHAnsi" w:eastAsia="Times New Roman" w:hAnsiTheme="minorHAnsi"/>
          <w:sz w:val="16"/>
        </w:rPr>
        <w:t xml:space="preserve">, </w:t>
      </w:r>
      <w:r w:rsidRPr="005B0EC5">
        <w:rPr>
          <w:rStyle w:val="StyleUnderline"/>
        </w:rPr>
        <w:t>our review of the government’s claims about the role that NSA “bulk” surveillance of phone and email communications records has had in keeping the United States safe from terrorism shows that these claims are overblown and even misleading</w:t>
      </w:r>
      <w:r w:rsidRPr="00A727F8">
        <w:rPr>
          <w:rFonts w:asciiTheme="minorHAnsi" w:eastAsia="Times New Roman" w:hAnsiTheme="minorHAnsi"/>
          <w:sz w:val="16"/>
        </w:rPr>
        <w:t>.</w:t>
      </w:r>
      <w:r w:rsidR="002C72CD" w:rsidRPr="00A727F8">
        <w:rPr>
          <w:rFonts w:asciiTheme="minorHAnsi" w:eastAsia="Times New Roman" w:hAnsiTheme="minorHAnsi"/>
          <w:sz w:val="16"/>
        </w:rPr>
        <w:t xml:space="preserve"> </w:t>
      </w:r>
      <w:r w:rsidRPr="00A727F8">
        <w:rPr>
          <w:rFonts w:asciiTheme="minorHAnsi" w:eastAsia="Times New Roman" w:hAnsiTheme="minorHAnsi"/>
          <w:sz w:val="16"/>
        </w:rPr>
        <w:t xml:space="preserve">An in-depth analysis of 225 individuals recruited by al-Qaeda or a like-minded group or inspired by al-Qaeda’s ideology, </w:t>
      </w:r>
      <w:r w:rsidRPr="005B0EC5">
        <w:rPr>
          <w:rStyle w:val="StyleUnderline"/>
        </w:rPr>
        <w:t>and charged in the United States with an act of terrorism since 9/11</w:t>
      </w:r>
      <w:r w:rsidRPr="00A727F8">
        <w:rPr>
          <w:rFonts w:asciiTheme="minorHAnsi" w:eastAsia="Times New Roman" w:hAnsiTheme="minorHAnsi"/>
          <w:sz w:val="16"/>
        </w:rPr>
        <w:t xml:space="preserve">, </w:t>
      </w:r>
      <w:r w:rsidRPr="005B0EC5">
        <w:rPr>
          <w:rStyle w:val="StyleUnderline"/>
        </w:rPr>
        <w:t>demonstrates that traditional investigative methods</w:t>
      </w:r>
      <w:r w:rsidRPr="00A727F8">
        <w:rPr>
          <w:rFonts w:asciiTheme="minorHAnsi" w:eastAsia="Times New Roman" w:hAnsiTheme="minorHAnsi"/>
          <w:sz w:val="16"/>
        </w:rPr>
        <w:t xml:space="preserve">, such as the use of informants, tips from local communities, and targeted intelligence operations, provided the initial impetus for investigations in the majority of cases, while the contribution of NSA’s bulk surveillance programs to these cases was minimal. Indeed, the controversial bulk collection of American telephone metadata, </w:t>
      </w:r>
      <w:r w:rsidRPr="005B0EC5">
        <w:rPr>
          <w:rStyle w:val="StyleUnderline"/>
        </w:rPr>
        <w:t>which includes the telephone numbers that originate and receive calls</w:t>
      </w:r>
      <w:r w:rsidRPr="00A727F8">
        <w:rPr>
          <w:rFonts w:asciiTheme="minorHAnsi" w:eastAsia="Times New Roman" w:hAnsiTheme="minorHAnsi"/>
          <w:sz w:val="16"/>
        </w:rPr>
        <w:t xml:space="preserve">, as well as the time and date of those calls but not their content, under Section 215 of the USA PATRIOT Act, appears to have played an identifiable role in initiating, at most, 1.8 percent of these cases. </w:t>
      </w:r>
      <w:r w:rsidRPr="005B0EC5">
        <w:rPr>
          <w:rStyle w:val="StyleUnderline"/>
        </w:rPr>
        <w:t>NSA programs involving the surveillance of non-U</w:t>
      </w:r>
      <w:r w:rsidRPr="00A727F8">
        <w:rPr>
          <w:rFonts w:asciiTheme="minorHAnsi" w:eastAsia="Times New Roman" w:hAnsiTheme="minorHAnsi"/>
          <w:sz w:val="16"/>
        </w:rPr>
        <w:t>.S. persons outside of the United States under Section 702 of the FISA Amendments Act played a role in 4.</w:t>
      </w:r>
      <w:r w:rsidRPr="005B0EC5">
        <w:rPr>
          <w:rStyle w:val="StyleUnderline"/>
        </w:rPr>
        <w:t>4 percent of the terrorism cases we examined</w:t>
      </w:r>
      <w:r w:rsidRPr="00A727F8">
        <w:rPr>
          <w:rFonts w:asciiTheme="minorHAnsi" w:eastAsia="Times New Roman" w:hAnsiTheme="minorHAnsi"/>
          <w:sz w:val="16"/>
        </w:rPr>
        <w:t>, and NSA surveillance under an unidentified authority played a role in 1.3 percent of the cases we examined.</w:t>
      </w:r>
      <w:r w:rsidR="002C72CD" w:rsidRPr="00A727F8">
        <w:rPr>
          <w:rFonts w:asciiTheme="minorHAnsi" w:eastAsia="Times New Roman" w:hAnsiTheme="minorHAnsi"/>
          <w:sz w:val="16"/>
        </w:rPr>
        <w:t xml:space="preserve"> </w:t>
      </w:r>
      <w:r w:rsidRPr="00A727F8">
        <w:rPr>
          <w:rFonts w:asciiTheme="minorHAnsi" w:eastAsia="Times New Roman" w:hAnsiTheme="minorHAnsi"/>
          <w:sz w:val="16"/>
        </w:rPr>
        <w:t xml:space="preserve">Regular FISA warrants not issued in connection with Section 215 or Section 702, which are the traditional means for investigating foreign persons, were used in at least 48 (21 percent) of the cases we looked at, although it’s unclear whether these warrants played an initiating role or were used at a later point in the investigation. (Click on the link to go to a database of all 225 individuals, complete with additional details about them and the government’s investigations of these cases: </w:t>
      </w:r>
      <w:hyperlink r:id="rId28" w:tooltip="http://natsec.newamerica.net/nsa/analysis" w:history="1">
        <w:r w:rsidRPr="00A727F8">
          <w:rPr>
            <w:rStyle w:val="Hyperlink"/>
            <w:rFonts w:asciiTheme="minorHAnsi" w:eastAsia="Times New Roman" w:hAnsiTheme="minorHAnsi"/>
            <w:sz w:val="16"/>
          </w:rPr>
          <w:t>http://natsec.newamerica.net/nsa/analysis</w:t>
        </w:r>
      </w:hyperlink>
      <w:r w:rsidRPr="00A727F8">
        <w:rPr>
          <w:rFonts w:asciiTheme="minorHAnsi" w:eastAsia="Times New Roman" w:hAnsiTheme="minorHAnsi"/>
          <w:sz w:val="16"/>
        </w:rPr>
        <w:t>).</w:t>
      </w:r>
      <w:r w:rsidR="002C72CD" w:rsidRPr="00A727F8">
        <w:rPr>
          <w:rFonts w:asciiTheme="minorHAnsi" w:eastAsia="Times New Roman" w:hAnsiTheme="minorHAnsi"/>
          <w:sz w:val="16"/>
        </w:rPr>
        <w:t xml:space="preserve"> </w:t>
      </w:r>
      <w:r w:rsidRPr="00A727F8">
        <w:rPr>
          <w:rFonts w:asciiTheme="minorHAnsi" w:eastAsia="Times New Roman" w:hAnsiTheme="minorHAnsi"/>
          <w:sz w:val="16"/>
        </w:rPr>
        <w:t xml:space="preserve">Surveillance of American phone metadata has had no discernible impact on preventing acts of terrorism and only the most marginal of impacts on preventing terrorist-related activity, such as fundraising for a terrorist group. Furthermore, </w:t>
      </w:r>
      <w:r w:rsidRPr="005B0EC5">
        <w:rPr>
          <w:rStyle w:val="StyleUnderline"/>
        </w:rPr>
        <w:t>our examination of the role of the database of U</w:t>
      </w:r>
      <w:r w:rsidRPr="00A727F8">
        <w:rPr>
          <w:rFonts w:asciiTheme="minorHAnsi" w:eastAsia="Times New Roman" w:hAnsiTheme="minorHAnsi"/>
          <w:sz w:val="16"/>
        </w:rPr>
        <w:t>.S. citizens’ telephone metadata in the single plot the government uses to justify the importance of the program – that of Basaaly Moalin, a San Diego cabdriver who in 2007 and 2008 provided $8,500 to al-Shabaab, al-Qaeda’s affiliate in Somalia – calls into question the necessity of the Section 215 bulk collection program.</w:t>
      </w:r>
      <w:r w:rsidR="002C72CD" w:rsidRPr="00A727F8">
        <w:rPr>
          <w:rFonts w:asciiTheme="minorHAnsi" w:eastAsia="Times New Roman" w:hAnsiTheme="minorHAnsi"/>
          <w:sz w:val="16"/>
        </w:rPr>
        <w:t xml:space="preserve"> </w:t>
      </w:r>
      <w:r w:rsidRPr="00A727F8">
        <w:rPr>
          <w:rFonts w:asciiTheme="minorHAnsi" w:eastAsia="Times New Roman" w:hAnsiTheme="minorHAnsi"/>
          <w:sz w:val="16"/>
        </w:rPr>
        <w:t xml:space="preserve">According to the government, </w:t>
      </w:r>
      <w:r w:rsidRPr="005B0EC5">
        <w:rPr>
          <w:rStyle w:val="StyleUnderline"/>
        </w:rPr>
        <w:t>the database of American phone metadata allows intelligence authorities to quickly circumvent the traditional burden of proof associated with criminal warrants</w:t>
      </w:r>
      <w:r w:rsidRPr="00A727F8">
        <w:rPr>
          <w:rFonts w:asciiTheme="minorHAnsi" w:eastAsia="Times New Roman" w:hAnsiTheme="minorHAnsi"/>
          <w:sz w:val="16"/>
        </w:rPr>
        <w:t>, thus allowing them to “connect the dots” faster and prevent future 9/11-scale attacks. Yet in the Moalin case, after using the NSA’s phone database to link a number in Somalia to Moalin, the FBI waited two months to begin an investigation and wiretap his phone. Although it’s unclear why there was a delay between the NSA tip and the FBI wiretapping, court documents show there was a two-month period in which the FBI was not monitoring Moalin’s calls, despite official statements that the bureau had Moalin’s phone number and had identified him. ,</w:t>
      </w:r>
      <w:r w:rsidR="002C72CD" w:rsidRPr="00A727F8">
        <w:rPr>
          <w:rFonts w:asciiTheme="minorHAnsi" w:eastAsia="Times New Roman" w:hAnsiTheme="minorHAnsi"/>
          <w:sz w:val="16"/>
        </w:rPr>
        <w:t xml:space="preserve"> </w:t>
      </w:r>
      <w:r w:rsidRPr="005B0EC5">
        <w:rPr>
          <w:rStyle w:val="StyleUnderline"/>
        </w:rPr>
        <w:t>This undercuts the government’s theory that the database of Americans’ telephone metadata is necessary to expedite the investigative process</w:t>
      </w:r>
      <w:r w:rsidRPr="00A727F8">
        <w:rPr>
          <w:rFonts w:asciiTheme="minorHAnsi" w:eastAsia="Times New Roman" w:hAnsiTheme="minorHAnsi"/>
          <w:sz w:val="16"/>
        </w:rPr>
        <w:t>, since it clearly didn’t expedite the process in the single case the government uses to extol its virtues.</w:t>
      </w:r>
      <w:r w:rsidR="002C72CD" w:rsidRPr="00A727F8">
        <w:rPr>
          <w:rFonts w:asciiTheme="minorHAnsi" w:eastAsia="Times New Roman" w:hAnsiTheme="minorHAnsi"/>
          <w:sz w:val="16"/>
        </w:rPr>
        <w:t xml:space="preserve"> </w:t>
      </w:r>
      <w:r w:rsidRPr="00A727F8">
        <w:rPr>
          <w:rFonts w:asciiTheme="minorHAnsi" w:eastAsia="Times New Roman" w:hAnsiTheme="minorHAnsi"/>
          <w:sz w:val="16"/>
        </w:rPr>
        <w:t>Additionally, a careful review of three of the key terrorism cases the government has cited to defend NSA bulk surveillance programs reveals that government officials have exaggerated the role of the NSA in the cases against David Coleman Headley and Najibullah Zazi, and the significance of the threat posed by a notional plot to bomb the New York Stock Exchange.</w:t>
      </w:r>
      <w:r w:rsidR="002C72CD" w:rsidRPr="00A727F8">
        <w:rPr>
          <w:rFonts w:asciiTheme="minorHAnsi" w:eastAsia="Times New Roman" w:hAnsiTheme="minorHAnsi"/>
          <w:sz w:val="16"/>
        </w:rPr>
        <w:t xml:space="preserve"> </w:t>
      </w:r>
      <w:r w:rsidRPr="00A727F8">
        <w:rPr>
          <w:rFonts w:asciiTheme="minorHAnsi" w:eastAsia="Times New Roman" w:hAnsiTheme="minorHAnsi"/>
          <w:sz w:val="16"/>
        </w:rPr>
        <w:t xml:space="preserve">In 28 percent of the cases we reviewed, court records and public reporting do not identify which specific methods initiated the investigation. These cases, involving 62 individuals, may have been initiated by an undercover informant, an undercover officer, a family member tip, other traditional law enforcement methods, CIA- or FBI-generated intelligence, </w:t>
      </w:r>
      <w:r w:rsidRPr="005B0EC5">
        <w:rPr>
          <w:rStyle w:val="StyleUnderline"/>
        </w:rPr>
        <w:t>NSA surveillance of some kind</w:t>
      </w:r>
      <w:r w:rsidRPr="00A727F8">
        <w:rPr>
          <w:rFonts w:asciiTheme="minorHAnsi" w:eastAsia="Times New Roman" w:hAnsiTheme="minorHAnsi"/>
          <w:sz w:val="16"/>
        </w:rPr>
        <w:t>, or any number of other methods. In 23 of these 62 cases (37 percent), an informant was used. However, we were unable to determine whether the informant initiated the investigation or was used after the investigation was initiated as a result of the use of some other investigative means. Some of these cases may also be too recent to have developed a public record large enough to identify which investigative tools were used.</w:t>
      </w:r>
      <w:r w:rsidR="002C72CD" w:rsidRPr="00A727F8">
        <w:rPr>
          <w:rFonts w:asciiTheme="minorHAnsi" w:eastAsia="Times New Roman" w:hAnsiTheme="minorHAnsi"/>
          <w:sz w:val="16"/>
        </w:rPr>
        <w:t xml:space="preserve"> </w:t>
      </w:r>
      <w:r w:rsidRPr="005B0EC5">
        <w:rPr>
          <w:rStyle w:val="StyleUnderline"/>
        </w:rPr>
        <w:t>We have also identified three additional plots that the government has not publicly claimed as NSA successes</w:t>
      </w:r>
      <w:r w:rsidRPr="00A727F8">
        <w:rPr>
          <w:rFonts w:asciiTheme="minorHAnsi" w:eastAsia="Times New Roman" w:hAnsiTheme="minorHAnsi"/>
          <w:sz w:val="16"/>
        </w:rPr>
        <w:t xml:space="preserve">, but in which court records and public reporting suggest the NSA had a role. However, </w:t>
      </w:r>
      <w:r w:rsidRPr="005B0EC5">
        <w:rPr>
          <w:rStyle w:val="StyleUnderline"/>
        </w:rPr>
        <w:t>it is not clear whether any of those three cases involved bulk surveillance programs</w:t>
      </w:r>
      <w:r w:rsidRPr="00A727F8">
        <w:rPr>
          <w:rFonts w:asciiTheme="minorHAnsi" w:eastAsia="Times New Roman" w:hAnsiTheme="minorHAnsi"/>
          <w:sz w:val="16"/>
        </w:rPr>
        <w:t>.</w:t>
      </w:r>
      <w:r w:rsidR="002C72CD" w:rsidRPr="00A727F8">
        <w:rPr>
          <w:rFonts w:asciiTheme="minorHAnsi" w:eastAsia="Times New Roman" w:hAnsiTheme="minorHAnsi"/>
          <w:sz w:val="16"/>
        </w:rPr>
        <w:t xml:space="preserve"> </w:t>
      </w:r>
      <w:r w:rsidRPr="00A727F8">
        <w:rPr>
          <w:rFonts w:asciiTheme="minorHAnsi" w:eastAsia="Times New Roman" w:hAnsiTheme="minorHAnsi"/>
          <w:sz w:val="16"/>
        </w:rPr>
        <w:t xml:space="preserve">Finally, the overall problem for U.S. </w:t>
      </w:r>
      <w:r w:rsidRPr="005B0EC5">
        <w:rPr>
          <w:rStyle w:val="StyleUnderline"/>
        </w:rPr>
        <w:t>counterterrorism officials is not that they need vaster amounts of information from the bulk surveillance programs</w:t>
      </w:r>
      <w:r w:rsidRPr="00A727F8">
        <w:rPr>
          <w:rFonts w:asciiTheme="minorHAnsi" w:eastAsia="Times New Roman" w:hAnsiTheme="minorHAnsi"/>
          <w:sz w:val="16"/>
        </w:rPr>
        <w:t xml:space="preserve">, but that they don’t sufficiently understand or widely share the information they already possess that was derived from conventional law enforcement and intelligence techniques. This was true for two of the 9/11 hijackers who were known to be in the United States before the attacks on New York and Washington, as well as with the case of Chicago resident David Coleman Headley, who helped plan the 2008 terrorist attacks in Mumbai, </w:t>
      </w:r>
      <w:r w:rsidRPr="005B0EC5">
        <w:rPr>
          <w:rStyle w:val="StyleUnderline"/>
        </w:rPr>
        <w:t>and it is the unfortunate pattern we have also seen in several other significant terrorism cases</w:t>
      </w:r>
      <w:r w:rsidRPr="00A727F8">
        <w:rPr>
          <w:rFonts w:asciiTheme="minorHAnsi" w:eastAsia="Times New Roman" w:hAnsiTheme="minorHAnsi"/>
          <w:sz w:val="16"/>
        </w:rPr>
        <w:t>.</w:t>
      </w:r>
      <w:r w:rsidR="002C72CD" w:rsidRPr="00A727F8">
        <w:rPr>
          <w:rFonts w:asciiTheme="minorHAnsi" w:eastAsia="Times New Roman" w:hAnsiTheme="minorHAnsi"/>
          <w:sz w:val="16"/>
        </w:rPr>
        <w:t xml:space="preserve"> </w:t>
      </w:r>
    </w:p>
    <w:p w:rsidR="00374057" w:rsidRPr="005B0EC5" w:rsidRDefault="00374057" w:rsidP="00A727F8">
      <w:pPr>
        <w:rPr>
          <w:rFonts w:asciiTheme="minorHAnsi" w:hAnsiTheme="minorHAnsi"/>
          <w:u w:val="single"/>
        </w:rPr>
      </w:pPr>
    </w:p>
    <w:p w:rsidR="005B0EC5" w:rsidRPr="005B0EC5" w:rsidRDefault="005B0EC5" w:rsidP="00A727F8">
      <w:pPr>
        <w:pStyle w:val="Heading2"/>
        <w:spacing w:before="0"/>
      </w:pPr>
      <w:bookmarkStart w:id="7" w:name="_Toc423036212"/>
      <w:bookmarkStart w:id="8" w:name="_Toc423012434"/>
      <w:r w:rsidRPr="005B0EC5">
        <w:t>Link Turns</w:t>
      </w:r>
      <w:bookmarkEnd w:id="7"/>
    </w:p>
    <w:p w:rsidR="005B0EC5" w:rsidRPr="005B0EC5" w:rsidRDefault="005B0EC5" w:rsidP="00A727F8">
      <w:pPr>
        <w:pStyle w:val="Heading3"/>
        <w:spacing w:before="0"/>
      </w:pPr>
      <w:bookmarkStart w:id="9" w:name="_Toc423036213"/>
      <w:r w:rsidRPr="005B0EC5">
        <w:t>False Sense of Security</w:t>
      </w:r>
      <w:r>
        <w:t xml:space="preserve"> Turn</w:t>
      </w:r>
      <w:bookmarkEnd w:id="9"/>
    </w:p>
    <w:p w:rsidR="005B0EC5" w:rsidRPr="005B0EC5" w:rsidRDefault="005B0EC5" w:rsidP="00A727F8">
      <w:pPr>
        <w:pStyle w:val="Heading4"/>
        <w:spacing w:before="0"/>
      </w:pPr>
      <w:r w:rsidRPr="005B0EC5">
        <w:t>Mass surveillance creates a false sense of security</w:t>
      </w:r>
    </w:p>
    <w:p w:rsidR="005B0EC5" w:rsidRPr="005B0EC5" w:rsidRDefault="005B0EC5" w:rsidP="00A727F8">
      <w:pPr>
        <w:rPr>
          <w:rFonts w:asciiTheme="minorHAnsi" w:hAnsiTheme="minorHAnsi"/>
        </w:rPr>
      </w:pPr>
      <w:r w:rsidRPr="005B0EC5">
        <w:rPr>
          <w:rFonts w:asciiTheme="minorHAnsi" w:hAnsiTheme="minorHAnsi"/>
        </w:rPr>
        <w:t xml:space="preserve">Matthatias </w:t>
      </w:r>
      <w:r w:rsidRPr="005B0EC5">
        <w:rPr>
          <w:rStyle w:val="Style13ptBold"/>
        </w:rPr>
        <w:t>Schwartz</w:t>
      </w:r>
      <w:r w:rsidRPr="005B0EC5">
        <w:rPr>
          <w:rFonts w:asciiTheme="minorHAnsi" w:hAnsiTheme="minorHAnsi"/>
        </w:rPr>
        <w:t>, January 26, 20</w:t>
      </w:r>
      <w:r w:rsidRPr="005B0EC5">
        <w:rPr>
          <w:rStyle w:val="Style13ptBold"/>
        </w:rPr>
        <w:t>15</w:t>
      </w:r>
      <w:r w:rsidRPr="005B0EC5">
        <w:rPr>
          <w:rFonts w:asciiTheme="minorHAnsi" w:hAnsiTheme="minorHAnsi"/>
        </w:rPr>
        <w:t xml:space="preserve">, The New Yorker, “The Whole Haystack,” </w:t>
      </w:r>
      <w:hyperlink r:id="rId29" w:history="1">
        <w:r w:rsidRPr="005B0EC5">
          <w:rPr>
            <w:rStyle w:val="Hyperlink"/>
            <w:rFonts w:asciiTheme="minorHAnsi" w:hAnsiTheme="minorHAnsi"/>
          </w:rPr>
          <w:t>http://www.newyorker.com/magazine/2015/01/26/whole-haystack</w:t>
        </w:r>
      </w:hyperlink>
      <w:r w:rsidRPr="005B0EC5">
        <w:rPr>
          <w:rFonts w:asciiTheme="minorHAnsi" w:hAnsiTheme="minorHAnsi"/>
        </w:rPr>
        <w:t>, DOA: 1-23-15</w:t>
      </w:r>
    </w:p>
    <w:p w:rsidR="005B0EC5" w:rsidRPr="005B0EC5" w:rsidRDefault="005B0EC5" w:rsidP="00A727F8">
      <w:pPr>
        <w:rPr>
          <w:rFonts w:asciiTheme="minorHAnsi" w:eastAsia="Times New Roman" w:hAnsiTheme="minorHAnsi"/>
        </w:rPr>
      </w:pPr>
      <w:r w:rsidRPr="005B0EC5">
        <w:rPr>
          <w:rFonts w:asciiTheme="minorHAnsi" w:eastAsia="Times New Roman" w:hAnsiTheme="minorHAnsi"/>
        </w:rPr>
        <w:t xml:space="preserve">Before the event, every bit of hay is potentially relevant. “The most dangerous adversaries will be the ones who most successfully disguise their individual transactions to appear normal, reasonable, and legitimate,” Ted Senator, a data scientist who worked on an early post-9/11 program called Total Information Awareness, said, in 2002. Since then, intelligence officials have often referred to “lone-wolf terrorists,” “cells,” and, as Alexander has put it, the “terrorist who walks among us,” as though Al Qaeda were a fifth column, capable of camouflaging itself within civil society. Patrick Skinner, a former C.I.A. case officer who works with the Soufan Group, a security company, told me that this image is wrong. “We knew about these networks,” he said, speaking of the </w:t>
      </w:r>
      <w:r w:rsidRPr="005B0EC5">
        <w:rPr>
          <w:rFonts w:asciiTheme="minorHAnsi" w:eastAsia="Times New Roman" w:hAnsiTheme="minorHAnsi"/>
          <w:iCs/>
        </w:rPr>
        <w:t>Charlie Hebdo</w:t>
      </w:r>
      <w:r w:rsidRPr="005B0EC5">
        <w:rPr>
          <w:rFonts w:asciiTheme="minorHAnsi" w:eastAsia="Times New Roman" w:hAnsiTheme="minorHAnsi"/>
        </w:rPr>
        <w:t xml:space="preserve"> attacks. Mass surveillance, he continued, “gives a false sense of security. It sounds great when you say you’re monitoring every phone call in the United States. You can put that in a PowerPoint. But, actually, you have no idea what’s going on.”</w:t>
      </w:r>
    </w:p>
    <w:p w:rsidR="005B0EC5" w:rsidRPr="005B0EC5" w:rsidRDefault="005B0EC5" w:rsidP="00A727F8">
      <w:pPr>
        <w:pStyle w:val="Heading3"/>
        <w:spacing w:before="0"/>
      </w:pPr>
      <w:bookmarkStart w:id="10" w:name="_Toc423036214"/>
      <w:r w:rsidRPr="005B0EC5">
        <w:t>Information Overload</w:t>
      </w:r>
      <w:r>
        <w:t xml:space="preserve"> Link Turn</w:t>
      </w:r>
      <w:bookmarkEnd w:id="10"/>
    </w:p>
    <w:p w:rsidR="005B0EC5" w:rsidRPr="005B0EC5" w:rsidRDefault="005B0EC5" w:rsidP="00A727F8">
      <w:pPr>
        <w:pStyle w:val="Heading4"/>
        <w:spacing w:before="0"/>
      </w:pPr>
      <w:r w:rsidRPr="005B0EC5">
        <w:t>Information overload makes it harder to identify terrorists</w:t>
      </w:r>
    </w:p>
    <w:p w:rsidR="005B0EC5" w:rsidRPr="005B0EC5" w:rsidRDefault="005B0EC5" w:rsidP="00A727F8">
      <w:pPr>
        <w:rPr>
          <w:rFonts w:asciiTheme="minorHAnsi" w:hAnsiTheme="minorHAnsi"/>
        </w:rPr>
      </w:pPr>
      <w:r w:rsidRPr="005B0EC5">
        <w:rPr>
          <w:rFonts w:asciiTheme="minorHAnsi" w:hAnsiTheme="minorHAnsi"/>
        </w:rPr>
        <w:t xml:space="preserve">Matthatias </w:t>
      </w:r>
      <w:r w:rsidRPr="005B0EC5">
        <w:rPr>
          <w:rStyle w:val="Style13ptBold"/>
        </w:rPr>
        <w:t>Schwartz</w:t>
      </w:r>
      <w:r w:rsidRPr="005B0EC5">
        <w:rPr>
          <w:rFonts w:asciiTheme="minorHAnsi" w:hAnsiTheme="minorHAnsi"/>
        </w:rPr>
        <w:t>, January 26, 20</w:t>
      </w:r>
      <w:r w:rsidRPr="005B0EC5">
        <w:rPr>
          <w:rStyle w:val="Style13ptBold"/>
        </w:rPr>
        <w:t>15</w:t>
      </w:r>
      <w:r w:rsidRPr="005B0EC5">
        <w:rPr>
          <w:rFonts w:asciiTheme="minorHAnsi" w:hAnsiTheme="minorHAnsi"/>
        </w:rPr>
        <w:t xml:space="preserve">, The New Yorker, “The Whole Haystack,” </w:t>
      </w:r>
      <w:hyperlink r:id="rId30" w:history="1">
        <w:r w:rsidRPr="005B0EC5">
          <w:rPr>
            <w:rStyle w:val="Hyperlink"/>
            <w:rFonts w:asciiTheme="minorHAnsi" w:hAnsiTheme="minorHAnsi"/>
          </w:rPr>
          <w:t>http://www.newyorker.com/magazine/2015/01/26/whole-haystack</w:t>
        </w:r>
      </w:hyperlink>
      <w:r w:rsidRPr="005B0EC5">
        <w:rPr>
          <w:rFonts w:asciiTheme="minorHAnsi" w:hAnsiTheme="minorHAnsi"/>
        </w:rPr>
        <w:t>, DOA: 1-23-15</w:t>
      </w:r>
    </w:p>
    <w:p w:rsidR="005B0EC5" w:rsidRPr="005B0EC5" w:rsidRDefault="005B0EC5" w:rsidP="00A727F8">
      <w:pPr>
        <w:rPr>
          <w:rFonts w:asciiTheme="minorHAnsi" w:eastAsia="Times New Roman" w:hAnsiTheme="minorHAnsi"/>
        </w:rPr>
      </w:pPr>
      <w:r w:rsidRPr="005B0EC5">
        <w:rPr>
          <w:rFonts w:asciiTheme="minorHAnsi" w:eastAsia="Times New Roman" w:hAnsiTheme="minorHAnsi"/>
        </w:rPr>
        <w:t>By flooding the system with false positives, big-data approaches to counterterrorism might actually make it harder to identify real terrorists before they act. Two years before the Boston Marathon bombing, Tamerlan Tsarnaev, the older of the two brothers alleged to have committed the attack, was assessed by the city’s Joint Terrorism Task Force. They determined that he was not a threat. This was one of about a thousand assessments that the Boston J.T.T.F. conducted that year, a number that had nearly doubled in the previous two years, according to the Boston F.B.I. As of 2013, the Justice Department has trained nearly three hundred thousand law-enforcement officers in how to file “suspicious-activity reports.” In 2010, a central database held about three thousand of these reports; by 2012 it had grown to almost twenty-eight thousand. “The bigger haystack makes it harder to find the needle,” Sensenbrenner told me. Thomas Drake, a former N.S.A. executive and whistle-blower who has become one of the agency’s most vocal critics, told me, “If you target everything, there’s no target.” Drake favors what he calls “a traditional law-enforcement” approach to terrorism, gathering more intelligence on a smaller set of targets. Decisions about which targets matter, he said, should be driven by human expertise, not by a database.</w:t>
      </w:r>
    </w:p>
    <w:p w:rsidR="005B0EC5" w:rsidRPr="005B0EC5" w:rsidRDefault="005B0EC5" w:rsidP="00A727F8">
      <w:pPr>
        <w:pStyle w:val="Heading4"/>
        <w:spacing w:before="0"/>
      </w:pPr>
      <w:r w:rsidRPr="005B0EC5">
        <w:t>Paris proves information overload makes it more difficult to catch terrorists</w:t>
      </w:r>
    </w:p>
    <w:p w:rsidR="005B0EC5" w:rsidRPr="005B0EC5" w:rsidRDefault="005B0EC5" w:rsidP="00A727F8">
      <w:pPr>
        <w:rPr>
          <w:rFonts w:asciiTheme="minorHAnsi" w:hAnsiTheme="minorHAnsi"/>
        </w:rPr>
      </w:pPr>
      <w:r w:rsidRPr="005B0EC5">
        <w:rPr>
          <w:rFonts w:asciiTheme="minorHAnsi" w:hAnsiTheme="minorHAnsi"/>
        </w:rPr>
        <w:t xml:space="preserve">Dustin </w:t>
      </w:r>
      <w:r w:rsidRPr="005B0EC5">
        <w:rPr>
          <w:rStyle w:val="Style13ptBold"/>
        </w:rPr>
        <w:t>Volz</w:t>
      </w:r>
      <w:r w:rsidRPr="005B0EC5">
        <w:rPr>
          <w:rFonts w:asciiTheme="minorHAnsi" w:hAnsiTheme="minorHAnsi"/>
        </w:rPr>
        <w:t>, January 21, 20</w:t>
      </w:r>
      <w:r w:rsidRPr="005B0EC5">
        <w:rPr>
          <w:rStyle w:val="Style13ptBold"/>
        </w:rPr>
        <w:t>15</w:t>
      </w:r>
      <w:r w:rsidRPr="005B0EC5">
        <w:rPr>
          <w:rFonts w:asciiTheme="minorHAnsi" w:hAnsiTheme="minorHAnsi"/>
        </w:rPr>
        <w:t xml:space="preserve">, National Journal, “Snowden: France’s ‘Intrusive’ Surveillance Failed to Stop Paris Attacks,” </w:t>
      </w:r>
      <w:hyperlink r:id="rId31" w:history="1">
        <w:r w:rsidRPr="005B0EC5">
          <w:rPr>
            <w:rStyle w:val="Hyperlink"/>
            <w:rFonts w:asciiTheme="minorHAnsi" w:hAnsiTheme="minorHAnsi"/>
          </w:rPr>
          <w:t>http://www.nationaljournal.com/tech/snowden-france-s-intrusive-surveillance-laws-failed-to-stop-paris-attacks-20150121</w:t>
        </w:r>
      </w:hyperlink>
      <w:r w:rsidRPr="005B0EC5">
        <w:rPr>
          <w:rFonts w:asciiTheme="minorHAnsi" w:hAnsiTheme="minorHAnsi"/>
        </w:rPr>
        <w:t xml:space="preserve"> DOA: 1-25-15</w:t>
      </w:r>
    </w:p>
    <w:p w:rsidR="005B0EC5" w:rsidRPr="005B0EC5" w:rsidRDefault="005B0EC5" w:rsidP="00A727F8">
      <w:pPr>
        <w:rPr>
          <w:rFonts w:asciiTheme="minorHAnsi" w:hAnsiTheme="minorHAnsi"/>
          <w:u w:val="single"/>
        </w:rPr>
      </w:pPr>
      <w:r w:rsidRPr="005B0EC5">
        <w:rPr>
          <w:rFonts w:asciiTheme="minorHAnsi" w:hAnsiTheme="minorHAnsi"/>
          <w:u w:val="single"/>
        </w:rPr>
        <w:t xml:space="preserve">Edward Snowden is pointing to the recent terrorist attacks in France as evidence that government mass-surveillance programs don't work because they are "burying people under too much data." </w:t>
      </w:r>
      <w:r w:rsidRPr="005B0EC5">
        <w:rPr>
          <w:rFonts w:asciiTheme="minorHAnsi" w:hAnsiTheme="minorHAnsi"/>
        </w:rPr>
        <w:t xml:space="preserve">"When we look at the Paris attacks specifically, we see that </w:t>
      </w:r>
      <w:r w:rsidRPr="005B0EC5">
        <w:rPr>
          <w:rFonts w:asciiTheme="minorHAnsi" w:hAnsiTheme="minorHAnsi"/>
          <w:u w:val="single"/>
        </w:rPr>
        <w:t>France passed one of the most intrusive, expansive surveillance laws in all of Europe last year, and it didn't stop the attack</w:t>
      </w:r>
      <w:r w:rsidRPr="005B0EC5">
        <w:rPr>
          <w:rFonts w:asciiTheme="minorHAnsi" w:hAnsiTheme="minorHAnsi"/>
        </w:rPr>
        <w:t xml:space="preserve">," the fugitive leaker said in an </w:t>
      </w:r>
      <w:hyperlink r:id="rId32" w:history="1">
        <w:r w:rsidRPr="005B0EC5">
          <w:rPr>
            <w:rStyle w:val="Hyperlink"/>
            <w:rFonts w:asciiTheme="minorHAnsi" w:hAnsiTheme="minorHAnsi"/>
          </w:rPr>
          <w:t>interview</w:t>
        </w:r>
      </w:hyperlink>
      <w:r w:rsidRPr="005B0EC5">
        <w:rPr>
          <w:rFonts w:asciiTheme="minorHAnsi" w:hAnsiTheme="minorHAnsi"/>
        </w:rPr>
        <w:t xml:space="preserve"> with NOS, a Dutch news organization, released Wednesday. "</w:t>
      </w:r>
      <w:r w:rsidRPr="005B0EC5">
        <w:rPr>
          <w:rFonts w:asciiTheme="minorHAnsi" w:hAnsiTheme="minorHAnsi"/>
          <w:u w:val="single"/>
        </w:rPr>
        <w:t>And this is consistent with what we've seen in every country."</w:t>
      </w:r>
    </w:p>
    <w:p w:rsidR="00A727F8" w:rsidRDefault="00A727F8">
      <w:pPr>
        <w:rPr>
          <w:rFonts w:eastAsiaTheme="majorEastAsia" w:cstheme="majorBidi"/>
          <w:b/>
          <w:iCs/>
          <w:sz w:val="26"/>
        </w:rPr>
      </w:pPr>
      <w:r>
        <w:br w:type="page"/>
      </w:r>
    </w:p>
    <w:p w:rsidR="005B0EC5" w:rsidRPr="005B0EC5" w:rsidRDefault="005B0EC5" w:rsidP="00A727F8">
      <w:pPr>
        <w:pStyle w:val="Heading4"/>
        <w:spacing w:before="0"/>
      </w:pPr>
      <w:r w:rsidRPr="005B0EC5">
        <w:t>Mass surveillance collects too much data, creating “noise” that makes it difficult to detect actual threats</w:t>
      </w:r>
    </w:p>
    <w:p w:rsidR="005B0EC5" w:rsidRPr="005B0EC5" w:rsidRDefault="005B0EC5" w:rsidP="00A727F8">
      <w:pPr>
        <w:spacing w:after="100" w:afterAutospacing="1"/>
        <w:rPr>
          <w:rFonts w:asciiTheme="minorHAnsi" w:hAnsiTheme="minorHAnsi"/>
        </w:rPr>
      </w:pPr>
      <w:r w:rsidRPr="005B0EC5">
        <w:rPr>
          <w:rStyle w:val="Style13ptBold"/>
        </w:rPr>
        <w:t>RT.com</w:t>
      </w:r>
      <w:r w:rsidRPr="005B0EC5">
        <w:rPr>
          <w:rFonts w:asciiTheme="minorHAnsi" w:hAnsiTheme="minorHAnsi"/>
        </w:rPr>
        <w:t>, May 2, 20</w:t>
      </w:r>
      <w:r w:rsidRPr="005B0EC5">
        <w:rPr>
          <w:rStyle w:val="Style13ptBold"/>
        </w:rPr>
        <w:t>14</w:t>
      </w:r>
      <w:r w:rsidRPr="005B0EC5">
        <w:rPr>
          <w:rFonts w:asciiTheme="minorHAnsi" w:hAnsiTheme="minorHAnsi"/>
        </w:rPr>
        <w:t>, http://rt.com/usa/156536-hayden-greenwald-state-surveillance-debate/</w:t>
      </w:r>
    </w:p>
    <w:p w:rsidR="005B0EC5" w:rsidRPr="00A727F8" w:rsidRDefault="005B0EC5" w:rsidP="00A727F8">
      <w:pPr>
        <w:rPr>
          <w:rFonts w:asciiTheme="minorHAnsi" w:hAnsiTheme="minorHAnsi"/>
          <w:u w:val="single"/>
        </w:rPr>
      </w:pPr>
      <w:r w:rsidRPr="005B0EC5">
        <w:rPr>
          <w:rFonts w:asciiTheme="minorHAnsi" w:hAnsiTheme="minorHAnsi"/>
        </w:rPr>
        <w:t xml:space="preserve">Greenwald went on to spar with Hayden and Dershowitz over whether the current method of metadata collection would have prevented the terrorist attacks on September 11, 2001. </w:t>
      </w:r>
      <w:r w:rsidRPr="005B0EC5">
        <w:rPr>
          <w:rFonts w:asciiTheme="minorHAnsi" w:hAnsiTheme="minorHAnsi"/>
          <w:u w:val="single"/>
        </w:rPr>
        <w:t xml:space="preserve">Hayden argued </w:t>
      </w:r>
      <w:r w:rsidRPr="005B0EC5">
        <w:rPr>
          <w:rFonts w:asciiTheme="minorHAnsi" w:hAnsiTheme="minorHAnsi"/>
        </w:rPr>
        <w:t xml:space="preserve">that </w:t>
      </w:r>
      <w:r w:rsidRPr="005B0EC5">
        <w:rPr>
          <w:rFonts w:asciiTheme="minorHAnsi" w:hAnsiTheme="minorHAnsi"/>
          <w:u w:val="single"/>
        </w:rPr>
        <w:t>intelligence analysts would have noticed the number of calls from San Diego to the Middle East and caught the terrorists who were living inside the US illegally</w:t>
      </w:r>
      <w:r w:rsidRPr="005B0EC5">
        <w:rPr>
          <w:rFonts w:asciiTheme="minorHAnsi" w:hAnsiTheme="minorHAnsi"/>
        </w:rPr>
        <w:t xml:space="preserve">. The problem, he said, was that when the NSA prevented the attack, they would still have to defend the surveillance program because as far as the public would be concerned, nothing went wrong. </w:t>
      </w:r>
      <w:r w:rsidRPr="005B0EC5">
        <w:rPr>
          <w:rFonts w:asciiTheme="minorHAnsi" w:hAnsiTheme="minorHAnsi"/>
          <w:u w:val="single"/>
        </w:rPr>
        <w:t xml:space="preserve">But Greenwald stated that a number of experts have come forward to say that such a claim is not only false, but also offensive to the public. Lawrence Wright, the winner of a 2003 Pulitzer Prize for his Al-Qaeda coverage, wrote in the New Yorker earlier this year that one of the primary reasons US authorities failed to stop 9/11 is because they were taking in too much information to accurately sort through. </w:t>
      </w:r>
      <w:r w:rsidRPr="005B0EC5">
        <w:rPr>
          <w:rFonts w:asciiTheme="minorHAnsi" w:hAnsiTheme="minorHAnsi"/>
        </w:rPr>
        <w:t>The sheer data volume that such a method of surveillance has created is now threatening to ruin the very internet that so many people now rely upon. “</w:t>
      </w:r>
      <w:r w:rsidRPr="005B0EC5">
        <w:rPr>
          <w:rFonts w:asciiTheme="minorHAnsi" w:hAnsiTheme="minorHAnsi"/>
          <w:iCs/>
        </w:rPr>
        <w:t>The gift and the curse of all that data, aside from the civil liberty violations, is that yeah there may be some signal but there’s a lot of noise</w:t>
      </w:r>
      <w:r w:rsidRPr="005B0EC5">
        <w:rPr>
          <w:rFonts w:asciiTheme="minorHAnsi" w:hAnsiTheme="minorHAnsi"/>
        </w:rPr>
        <w:t xml:space="preserve">,” Ohanian said. </w:t>
      </w:r>
      <w:r w:rsidRPr="005B0EC5">
        <w:rPr>
          <w:rFonts w:asciiTheme="minorHAnsi" w:hAnsiTheme="minorHAnsi"/>
          <w:iCs/>
        </w:rPr>
        <w:t>“</w:t>
      </w:r>
      <w:r w:rsidRPr="005B0EC5">
        <w:rPr>
          <w:rFonts w:asciiTheme="minorHAnsi" w:hAnsiTheme="minorHAnsi"/>
          <w:iCs/>
          <w:u w:val="single"/>
        </w:rPr>
        <w:t>It’s a very hard software problem to solve…through the efforts of this mass surveillance we’ve also undermined so much of the technology that makes the internet work, that keeps us safe. It threatens the technology of how the internet works, and works well</w:t>
      </w:r>
      <w:r w:rsidRPr="005B0EC5">
        <w:rPr>
          <w:rFonts w:asciiTheme="minorHAnsi" w:hAnsiTheme="minorHAnsi"/>
          <w:u w:val="single"/>
        </w:rPr>
        <w:t xml:space="preserve">.” </w:t>
      </w:r>
      <w:r w:rsidRPr="005B0EC5">
        <w:rPr>
          <w:rFonts w:asciiTheme="minorHAnsi" w:eastAsia="Times New Roman" w:hAnsiTheme="minorHAnsi"/>
        </w:rPr>
        <w:t>"Be it resolved state surveillance is a legitimate defence of our freedoms."</w:t>
      </w:r>
    </w:p>
    <w:p w:rsidR="005B0EC5" w:rsidRPr="005B0EC5" w:rsidRDefault="005B0EC5" w:rsidP="00A727F8">
      <w:pPr>
        <w:pStyle w:val="Heading4"/>
        <w:spacing w:before="0"/>
      </w:pPr>
      <w:r w:rsidRPr="005B0EC5">
        <w:t>Mass surveillance creates noise that makes disrupting terrorism more difficult</w:t>
      </w:r>
    </w:p>
    <w:p w:rsidR="005B0EC5" w:rsidRPr="00A727F8" w:rsidRDefault="005B0EC5" w:rsidP="00A727F8">
      <w:pPr>
        <w:rPr>
          <w:rFonts w:asciiTheme="minorHAnsi" w:hAnsiTheme="minorHAnsi"/>
        </w:rPr>
      </w:pPr>
      <w:r w:rsidRPr="005B0EC5">
        <w:rPr>
          <w:rFonts w:asciiTheme="minorHAnsi" w:hAnsiTheme="minorHAnsi"/>
        </w:rPr>
        <w:t xml:space="preserve">Glenn </w:t>
      </w:r>
      <w:r w:rsidRPr="005B0EC5">
        <w:rPr>
          <w:rStyle w:val="Style13ptBold"/>
        </w:rPr>
        <w:t>Greenwald</w:t>
      </w:r>
      <w:r w:rsidRPr="005B0EC5">
        <w:rPr>
          <w:rFonts w:asciiTheme="minorHAnsi" w:hAnsiTheme="minorHAnsi"/>
        </w:rPr>
        <w:t>, attorney &amp; journalist who broke the NSA spying story, May 20</w:t>
      </w:r>
      <w:r w:rsidRPr="005B0EC5">
        <w:rPr>
          <w:rStyle w:val="Style13ptBold"/>
        </w:rPr>
        <w:t>14</w:t>
      </w:r>
      <w:r w:rsidRPr="005B0EC5">
        <w:rPr>
          <w:rFonts w:asciiTheme="minorHAnsi" w:hAnsiTheme="minorHAnsi"/>
        </w:rPr>
        <w:t>,  No Place to Hide: Edward Snowden, the NSA, and the US Surveillance State, Kindle edition</w:t>
      </w:r>
      <w:r w:rsidRPr="00A727F8">
        <w:rPr>
          <w:rFonts w:asciiTheme="minorHAnsi" w:eastAsia="Times New Roman" w:hAnsiTheme="minorHAnsi"/>
          <w:sz w:val="16"/>
        </w:rPr>
        <w:br/>
        <w:t xml:space="preserve">In fact, </w:t>
      </w:r>
      <w:r w:rsidRPr="005B0EC5">
        <w:rPr>
          <w:rFonts w:asciiTheme="minorHAnsi" w:eastAsia="Times New Roman" w:hAnsiTheme="minorHAnsi"/>
          <w:u w:val="single"/>
        </w:rPr>
        <w:t>mass surveillance</w:t>
      </w:r>
      <w:r w:rsidRPr="00A727F8">
        <w:rPr>
          <w:rFonts w:asciiTheme="minorHAnsi" w:eastAsia="Times New Roman" w:hAnsiTheme="minorHAnsi"/>
          <w:sz w:val="16"/>
        </w:rPr>
        <w:t xml:space="preserve"> has had quite the opposite effect : it </w:t>
      </w:r>
      <w:r w:rsidRPr="005B0EC5">
        <w:rPr>
          <w:rFonts w:asciiTheme="minorHAnsi" w:eastAsia="Times New Roman" w:hAnsiTheme="minorHAnsi"/>
          <w:u w:val="single"/>
        </w:rPr>
        <w:t>makes detecting and stopping terror more difficult</w:t>
      </w:r>
      <w:r w:rsidRPr="00A727F8">
        <w:rPr>
          <w:rFonts w:asciiTheme="minorHAnsi" w:eastAsia="Times New Roman" w:hAnsiTheme="minorHAnsi"/>
          <w:sz w:val="16"/>
        </w:rPr>
        <w:t xml:space="preserve">. Democratic Congressman Rush Holt, a physicist and one of the few scientists in Congress, has made the point that </w:t>
      </w:r>
      <w:r w:rsidRPr="005B0EC5">
        <w:rPr>
          <w:rFonts w:asciiTheme="minorHAnsi" w:eastAsia="Times New Roman" w:hAnsiTheme="minorHAnsi"/>
          <w:u w:val="single"/>
        </w:rPr>
        <w:t>collecting everything about everyone’s communications only obscures actual plots being discussed by actual terroris</w:t>
      </w:r>
      <w:r w:rsidRPr="00A727F8">
        <w:rPr>
          <w:rFonts w:asciiTheme="minorHAnsi" w:eastAsia="Times New Roman" w:hAnsiTheme="minorHAnsi"/>
          <w:sz w:val="16"/>
        </w:rPr>
        <w:t>ts</w:t>
      </w:r>
      <w:r w:rsidRPr="005B0EC5">
        <w:rPr>
          <w:rFonts w:asciiTheme="minorHAnsi" w:eastAsia="Times New Roman" w:hAnsiTheme="minorHAnsi"/>
          <w:u w:val="single"/>
        </w:rPr>
        <w:t>. Directed rather than indiscriminate surveillance would yield more specific and useful information. The current approach swamps the intelligence agencies with so much data that they cannot possibly sort through it effectively</w:t>
      </w:r>
      <w:r w:rsidRPr="00A727F8">
        <w:rPr>
          <w:rFonts w:asciiTheme="minorHAnsi" w:eastAsia="Times New Roman" w:hAnsiTheme="minorHAnsi"/>
          <w:sz w:val="16"/>
        </w:rPr>
        <w:t xml:space="preserve">. Beyond providing too much information, NSA surveillance schemes end up increasing the country’s vulnerability: the agency’s efforts to override the encryption methods protecting common Internet transactions— such as banking, medical records, and commerce— have left these systems open to infiltration by hackers and other hostile entities. Security expert Bruce Schneier, writing in the Atlantic in January 2014, pointed out: </w:t>
      </w:r>
      <w:r w:rsidRPr="005B0EC5">
        <w:rPr>
          <w:rFonts w:asciiTheme="minorHAnsi" w:eastAsia="Times New Roman" w:hAnsiTheme="minorHAnsi"/>
          <w:u w:val="single"/>
        </w:rPr>
        <w:t>Not only is ubiquitous surveillance ineffective, it is extraordinarily costly.… It breaks our technical systems, as the very protocols of the Internet become untrusted.</w:t>
      </w:r>
      <w:r w:rsidRPr="00A727F8">
        <w:rPr>
          <w:rFonts w:asciiTheme="minorHAnsi" w:eastAsia="Times New Roman" w:hAnsiTheme="minorHAnsi"/>
          <w:sz w:val="16"/>
        </w:rPr>
        <w:t xml:space="preserve">… It’s not just domestic abuse we have to worry about; it’s the rest of the world, too. </w:t>
      </w:r>
      <w:r w:rsidRPr="005B0EC5">
        <w:rPr>
          <w:rFonts w:asciiTheme="minorHAnsi" w:eastAsia="Times New Roman" w:hAnsiTheme="minorHAnsi"/>
          <w:u w:val="single"/>
        </w:rPr>
        <w:t>The more we choose to eavesdrop on the Internet and other communications technologies, the less we are secure from eavesdropping by others . Our choice isn’t between a digital world where the NSA can eavesdrop and one where the NSA is prevented from eavesdropping; it’s between a digital world that is vulnerable to all attackers, and one that is secure for all users.</w:t>
      </w:r>
      <w:r w:rsidRPr="00A727F8">
        <w:rPr>
          <w:rFonts w:asciiTheme="minorHAnsi" w:eastAsia="Times New Roman" w:hAnsiTheme="minorHAnsi"/>
          <w:sz w:val="16"/>
        </w:rPr>
        <w:t xml:space="preserve"> Greenwald, Glenn (2014-05-13). No Place to Hide: Edward Snowden, the NSA, and the U.S. Surveillance State (Kindle Locations 2841-2845). Henry Holt and Co.. Kindle Edition. </w:t>
      </w:r>
    </w:p>
    <w:p w:rsidR="005B0EC5" w:rsidRPr="005B0EC5" w:rsidRDefault="005B0EC5" w:rsidP="00A727F8">
      <w:pPr>
        <w:pStyle w:val="Heading4"/>
        <w:spacing w:before="0"/>
      </w:pPr>
      <w:r w:rsidRPr="005B0EC5">
        <w:t>NSA collects so much data it creates useless noise</w:t>
      </w:r>
      <w:r w:rsidRPr="005B0EC5">
        <w:rPr>
          <w:rFonts w:asciiTheme="minorHAnsi" w:hAnsiTheme="minorHAnsi"/>
          <w:b w:val="0"/>
          <w:sz w:val="22"/>
        </w:rPr>
        <w:br/>
        <w:t xml:space="preserve">Joshua </w:t>
      </w:r>
      <w:r w:rsidRPr="005B0EC5">
        <w:t>Kapstein</w:t>
      </w:r>
      <w:r w:rsidRPr="005B0EC5">
        <w:rPr>
          <w:rFonts w:asciiTheme="minorHAnsi" w:hAnsiTheme="minorHAnsi"/>
          <w:b w:val="0"/>
          <w:sz w:val="22"/>
        </w:rPr>
        <w:t>, May 16, 20</w:t>
      </w:r>
      <w:r w:rsidRPr="005B0EC5">
        <w:t>14</w:t>
      </w:r>
      <w:r w:rsidRPr="005B0EC5">
        <w:rPr>
          <w:rFonts w:asciiTheme="minorHAnsi" w:hAnsiTheme="minorHAnsi"/>
          <w:b w:val="0"/>
          <w:sz w:val="22"/>
        </w:rPr>
        <w:t>, “The NSA Can ‘Collect it All,’”, but what would it do with the data?, http://www.thedailybeast.com/articles/2014/05/16/the-nsa-can-collect-it-all-but-what-will-it-do-with-our-data-next.html</w:t>
      </w:r>
    </w:p>
    <w:p w:rsidR="005B0EC5" w:rsidRPr="003B59B9" w:rsidRDefault="005B0EC5" w:rsidP="00A727F8">
      <w:pPr>
        <w:rPr>
          <w:rFonts w:asciiTheme="minorHAnsi" w:eastAsia="Times New Roman" w:hAnsiTheme="minorHAnsi"/>
        </w:rPr>
      </w:pPr>
      <w:r w:rsidRPr="005B0EC5">
        <w:rPr>
          <w:rFonts w:asciiTheme="minorHAnsi" w:eastAsia="Times New Roman" w:hAnsiTheme="minorHAnsi"/>
        </w:rPr>
        <w:t xml:space="preserve">A point commonly made by NSA critics is that </w:t>
      </w:r>
      <w:r w:rsidRPr="005B0EC5">
        <w:rPr>
          <w:rFonts w:asciiTheme="minorHAnsi" w:eastAsia="Times New Roman" w:hAnsiTheme="minorHAnsi"/>
          <w:u w:val="single"/>
        </w:rPr>
        <w:t>these dragnets collect not enough signal and too much noise. Several internal documents give that credenc</w:t>
      </w:r>
      <w:r w:rsidRPr="005B0EC5">
        <w:rPr>
          <w:rFonts w:asciiTheme="minorHAnsi" w:eastAsia="Times New Roman" w:hAnsiTheme="minorHAnsi"/>
        </w:rPr>
        <w:t>e, including one that admits the NSA “collects far more content than is routinely useful to analysts</w:t>
      </w:r>
      <w:r w:rsidRPr="005B0EC5">
        <w:rPr>
          <w:rFonts w:asciiTheme="minorHAnsi" w:eastAsia="Times New Roman" w:hAnsiTheme="minorHAnsi"/>
          <w:u w:val="single"/>
        </w:rPr>
        <w:t xml:space="preserve">.” A top-secret chart in Greenwald’s book displaying “Current Volumes and Limits” for data storage shows that the agency collected upwards of 20 billion “communications events” per day in 2012, the vast majority of which were stored in various databases. </w:t>
      </w:r>
      <w:r w:rsidRPr="005B0EC5">
        <w:rPr>
          <w:rFonts w:asciiTheme="minorHAnsi" w:eastAsia="Times New Roman" w:hAnsiTheme="minorHAnsi"/>
        </w:rPr>
        <w:t xml:space="preserve">In December of the same year, a program called “Shelltrumpet” processed its 1 trillionth metadata record; almost half that amount was processed in 2012 alone. Such statistics seem to be cause for both celebration and headache within the NSA. </w:t>
      </w:r>
      <w:r w:rsidRPr="005B0EC5">
        <w:rPr>
          <w:rFonts w:asciiTheme="minorHAnsi" w:eastAsia="Times New Roman" w:hAnsiTheme="minorHAnsi"/>
          <w:u w:val="single"/>
        </w:rPr>
        <w:t>Another classified slide, titled “The Challenge,” states that “Collection is outpacing our ability to ingest, process, and store the ‘norms’ to which we have been accustomed.” This overcollection is such a widely acknowledged problem that the agency has a separate line in its budget devoted to “coping with information overload.”</w:t>
      </w:r>
    </w:p>
    <w:p w:rsidR="005B0EC5" w:rsidRPr="003B59B9" w:rsidRDefault="005B0EC5" w:rsidP="00A727F8">
      <w:pPr>
        <w:rPr>
          <w:rFonts w:asciiTheme="minorHAnsi" w:hAnsiTheme="minorHAnsi"/>
        </w:rPr>
      </w:pPr>
    </w:p>
    <w:p w:rsidR="005B0EC5" w:rsidRPr="003B59B9" w:rsidRDefault="005B0EC5" w:rsidP="00A727F8">
      <w:pPr>
        <w:rPr>
          <w:rFonts w:asciiTheme="minorHAnsi" w:hAnsiTheme="minorHAnsi"/>
        </w:rPr>
      </w:pPr>
    </w:p>
    <w:p w:rsidR="005B0EC5" w:rsidRDefault="005B0EC5" w:rsidP="00A727F8">
      <w:pPr>
        <w:rPr>
          <w:rFonts w:asciiTheme="minorHAnsi" w:hAnsiTheme="minorHAnsi"/>
        </w:rPr>
      </w:pPr>
    </w:p>
    <w:p w:rsidR="005B0EC5" w:rsidRPr="005B0EC5" w:rsidRDefault="005B0EC5" w:rsidP="00A727F8">
      <w:pPr>
        <w:pStyle w:val="Heading2"/>
        <w:spacing w:before="0"/>
      </w:pPr>
      <w:bookmarkStart w:id="11" w:name="_Toc423036215"/>
      <w:r>
        <w:t>Internal Link Take outs</w:t>
      </w:r>
      <w:bookmarkEnd w:id="11"/>
    </w:p>
    <w:p w:rsidR="005B0EC5" w:rsidRPr="005B0EC5" w:rsidRDefault="005B0EC5" w:rsidP="00A727F8">
      <w:pPr>
        <w:rPr>
          <w:rFonts w:asciiTheme="minorHAnsi" w:hAnsiTheme="minorHAnsi"/>
        </w:rPr>
      </w:pPr>
    </w:p>
    <w:p w:rsidR="005B0EC5" w:rsidRPr="005B0EC5" w:rsidRDefault="005B0EC5" w:rsidP="00A727F8">
      <w:pPr>
        <w:pStyle w:val="Heading3"/>
        <w:spacing w:before="0"/>
      </w:pPr>
      <w:bookmarkStart w:id="12" w:name="_Toc423036216"/>
      <w:r>
        <w:t>Drone Strikes Solve the DA</w:t>
      </w:r>
      <w:bookmarkEnd w:id="12"/>
    </w:p>
    <w:p w:rsidR="005B0EC5" w:rsidRPr="005B0EC5" w:rsidRDefault="005B0EC5" w:rsidP="00A727F8">
      <w:pPr>
        <w:pStyle w:val="Heading4"/>
        <w:spacing w:before="0"/>
      </w:pPr>
      <w:r w:rsidRPr="005B0EC5">
        <w:t>Drones have decimated Al Qaeda in Pakistan, reducing the chances of an attack on the US</w:t>
      </w:r>
    </w:p>
    <w:p w:rsidR="00A727F8" w:rsidRPr="005B0EC5" w:rsidRDefault="00A727F8" w:rsidP="00A727F8">
      <w:pPr>
        <w:widowControl w:val="0"/>
        <w:autoSpaceDE w:val="0"/>
        <w:autoSpaceDN w:val="0"/>
        <w:adjustRightInd w:val="0"/>
        <w:spacing w:after="0"/>
        <w:rPr>
          <w:rFonts w:asciiTheme="minorHAnsi" w:hAnsiTheme="minorHAnsi" w:cs="Times"/>
        </w:rPr>
      </w:pPr>
      <w:r w:rsidRPr="005B0EC5">
        <w:rPr>
          <w:rStyle w:val="Style13ptBold"/>
        </w:rPr>
        <w:t>Bergen, et al</w:t>
      </w:r>
      <w:r w:rsidRPr="005B0EC5">
        <w:rPr>
          <w:rFonts w:asciiTheme="minorHAnsi" w:hAnsiTheme="minorHAnsi"/>
        </w:rPr>
        <w:t>, September 20</w:t>
      </w:r>
      <w:r w:rsidRPr="005B0EC5">
        <w:rPr>
          <w:rStyle w:val="Style13ptBold"/>
        </w:rPr>
        <w:t>13</w:t>
      </w:r>
      <w:r w:rsidRPr="005B0EC5">
        <w:rPr>
          <w:rFonts w:asciiTheme="minorHAnsi" w:hAnsiTheme="minorHAnsi"/>
        </w:rPr>
        <w:t xml:space="preserve">, Jihadist Terrorism: A Threat Assessment,  </w:t>
      </w:r>
      <w:hyperlink r:id="rId33" w:history="1">
        <w:r w:rsidRPr="00A727F8">
          <w:rPr>
            <w:rStyle w:val="Hyperlink"/>
            <w:rFonts w:asciiTheme="minorHAnsi" w:hAnsiTheme="minorHAnsi"/>
            <w:sz w:val="16"/>
            <w:szCs w:val="16"/>
          </w:rPr>
          <w:t>http://bipartisanpolicy.org/sites/default/files/Jihadist%20Terrorism-A%20Threat%20Assesment_0.pdf</w:t>
        </w:r>
      </w:hyperlink>
      <w:r w:rsidRPr="00A727F8">
        <w:rPr>
          <w:rFonts w:asciiTheme="minorHAnsi" w:hAnsiTheme="minorHAnsi"/>
          <w:sz w:val="16"/>
          <w:szCs w:val="16"/>
        </w:rPr>
        <w:t xml:space="preserve"> </w:t>
      </w:r>
      <w:r w:rsidRPr="00A727F8">
        <w:rPr>
          <w:rFonts w:asciiTheme="minorHAnsi" w:hAnsiTheme="minorHAnsi" w:cs="Times"/>
          <w:sz w:val="16"/>
          <w:szCs w:val="16"/>
        </w:rPr>
        <w:t xml:space="preserve">Peter Bergen is the author of four books about al-Qaeda, three of which were </w:t>
      </w:r>
      <w:r w:rsidRPr="00A727F8">
        <w:rPr>
          <w:rFonts w:asciiTheme="minorHAnsi" w:hAnsiTheme="minorHAnsi" w:cs="Times"/>
          <w:iCs/>
          <w:sz w:val="16"/>
          <w:szCs w:val="16"/>
        </w:rPr>
        <w:t xml:space="preserve">New York Times </w:t>
      </w:r>
      <w:r w:rsidRPr="00A727F8">
        <w:rPr>
          <w:rFonts w:asciiTheme="minorHAnsi" w:hAnsiTheme="minorHAnsi" w:cs="Times"/>
          <w:sz w:val="16"/>
          <w:szCs w:val="16"/>
        </w:rPr>
        <w:t>best sellers. The books have been translated into 20 languages. He is the director of the National Security Program at the New America Foundation in Washington, D.C.; a fellow at Fordham University’s Center on National Security; and CNN’s national security analyst.</w:t>
      </w:r>
      <w:r w:rsidRPr="005B0EC5">
        <w:rPr>
          <w:rFonts w:asciiTheme="minorHAnsi" w:hAnsiTheme="minorHAnsi" w:cs="Times"/>
        </w:rPr>
        <w:t xml:space="preserve"> </w:t>
      </w:r>
    </w:p>
    <w:p w:rsidR="005B0EC5" w:rsidRPr="005B0EC5" w:rsidRDefault="005B0EC5" w:rsidP="00A727F8">
      <w:pPr>
        <w:rPr>
          <w:rFonts w:asciiTheme="minorHAnsi" w:hAnsiTheme="minorHAnsi"/>
          <w:u w:val="single"/>
        </w:rPr>
      </w:pPr>
      <w:r w:rsidRPr="00A727F8">
        <w:rPr>
          <w:rFonts w:asciiTheme="minorHAnsi" w:hAnsiTheme="minorHAnsi"/>
          <w:sz w:val="16"/>
        </w:rPr>
        <w:t xml:space="preserve">Al-Qaeda’s core in Pakistan exerts less control over its affiliated groups and </w:t>
      </w:r>
      <w:r w:rsidRPr="005B0EC5">
        <w:rPr>
          <w:rFonts w:asciiTheme="minorHAnsi" w:hAnsiTheme="minorHAnsi"/>
          <w:u w:val="single"/>
        </w:rPr>
        <w:t>the CIA’s campaign of drone strikes</w:t>
      </w:r>
      <w:r w:rsidRPr="005B0EC5">
        <w:rPr>
          <w:rFonts w:ascii="MS Gothic" w:hAnsi="MS Gothic" w:cs="MS Gothic"/>
          <w:u w:val="single"/>
        </w:rPr>
        <w:t> </w:t>
      </w:r>
      <w:r w:rsidRPr="005B0EC5">
        <w:rPr>
          <w:rFonts w:asciiTheme="minorHAnsi" w:hAnsiTheme="minorHAnsi"/>
          <w:u w:val="single"/>
        </w:rPr>
        <w:t>in Pakistan has decimated the group</w:t>
      </w:r>
      <w:r w:rsidRPr="005B0EC5">
        <w:rPr>
          <w:rFonts w:asciiTheme="minorHAnsi" w:hAnsiTheme="minorHAnsi" w:cs="Calibri"/>
          <w:u w:val="single"/>
        </w:rPr>
        <w:t>’</w:t>
      </w:r>
      <w:r w:rsidRPr="005B0EC5">
        <w:rPr>
          <w:rFonts w:asciiTheme="minorHAnsi" w:hAnsiTheme="minorHAnsi"/>
          <w:u w:val="single"/>
        </w:rPr>
        <w:t xml:space="preserve">s leadership. Al- Qaeda affiliates in Yemen and Somalia have also suffered significant losses </w:t>
      </w:r>
      <w:r w:rsidRPr="00A727F8">
        <w:rPr>
          <w:rFonts w:asciiTheme="minorHAnsi" w:hAnsiTheme="minorHAnsi"/>
          <w:sz w:val="16"/>
        </w:rPr>
        <w:t xml:space="preserve">as a result of U.S. and allied countries’ counterterrorism operations over the past three years. </w:t>
      </w:r>
      <w:r w:rsidRPr="005B0EC5">
        <w:rPr>
          <w:rFonts w:asciiTheme="minorHAnsi" w:hAnsiTheme="minorHAnsi"/>
          <w:u w:val="single"/>
        </w:rPr>
        <w:t>As a result, many counterterrorism officials believe the chances of a large-scale, catastrophic terrorist attack by al-Qaeda or an al-Qaeda-affiliated or -inspired organization occurring in the United States are small.</w:t>
      </w:r>
    </w:p>
    <w:p w:rsidR="005B0EC5" w:rsidRPr="005B0EC5" w:rsidRDefault="005B0EC5" w:rsidP="00A727F8">
      <w:pPr>
        <w:pStyle w:val="Heading4"/>
        <w:spacing w:before="0"/>
      </w:pPr>
      <w:r w:rsidRPr="005B0EC5">
        <w:t>Drone strikes empirically work to disrupt terrorism</w:t>
      </w:r>
    </w:p>
    <w:p w:rsidR="005B0EC5" w:rsidRPr="005B0EC5" w:rsidRDefault="005B0EC5" w:rsidP="00A727F8">
      <w:pPr>
        <w:widowControl w:val="0"/>
        <w:autoSpaceDE w:val="0"/>
        <w:autoSpaceDN w:val="0"/>
        <w:adjustRightInd w:val="0"/>
        <w:spacing w:after="0"/>
        <w:rPr>
          <w:rFonts w:asciiTheme="minorHAnsi" w:hAnsiTheme="minorHAnsi" w:cs="Times"/>
        </w:rPr>
      </w:pPr>
      <w:r w:rsidRPr="005B0EC5">
        <w:rPr>
          <w:rStyle w:val="Style13ptBold"/>
        </w:rPr>
        <w:t>Bergen, et al</w:t>
      </w:r>
      <w:r w:rsidRPr="005B0EC5">
        <w:rPr>
          <w:rFonts w:asciiTheme="minorHAnsi" w:hAnsiTheme="minorHAnsi"/>
        </w:rPr>
        <w:t>, September 20</w:t>
      </w:r>
      <w:r w:rsidRPr="005B0EC5">
        <w:rPr>
          <w:rStyle w:val="Style13ptBold"/>
        </w:rPr>
        <w:t>13</w:t>
      </w:r>
      <w:r w:rsidRPr="005B0EC5">
        <w:rPr>
          <w:rFonts w:asciiTheme="minorHAnsi" w:hAnsiTheme="minorHAnsi"/>
        </w:rPr>
        <w:t xml:space="preserve">, Jihadist Terrorism: A Threat Assessment,  </w:t>
      </w:r>
      <w:hyperlink r:id="rId34" w:history="1">
        <w:r w:rsidRPr="00A727F8">
          <w:rPr>
            <w:rStyle w:val="Hyperlink"/>
            <w:rFonts w:asciiTheme="minorHAnsi" w:hAnsiTheme="minorHAnsi"/>
            <w:sz w:val="16"/>
            <w:szCs w:val="16"/>
          </w:rPr>
          <w:t>http://bipartisanpolicy.org/sites/default/files/Jihadist%20Terrorism-A%20Threat%20Assesment_0.pdf</w:t>
        </w:r>
      </w:hyperlink>
      <w:r w:rsidRPr="00A727F8">
        <w:rPr>
          <w:rFonts w:asciiTheme="minorHAnsi" w:hAnsiTheme="minorHAnsi"/>
          <w:sz w:val="16"/>
          <w:szCs w:val="16"/>
        </w:rPr>
        <w:t xml:space="preserve"> </w:t>
      </w:r>
      <w:r w:rsidRPr="00A727F8">
        <w:rPr>
          <w:rFonts w:asciiTheme="minorHAnsi" w:hAnsiTheme="minorHAnsi" w:cs="Times"/>
          <w:sz w:val="16"/>
          <w:szCs w:val="16"/>
        </w:rPr>
        <w:t xml:space="preserve">Peter Bergen is the author of four books about al-Qaeda, three of which were </w:t>
      </w:r>
      <w:r w:rsidRPr="00A727F8">
        <w:rPr>
          <w:rFonts w:asciiTheme="minorHAnsi" w:hAnsiTheme="minorHAnsi" w:cs="Times"/>
          <w:iCs/>
          <w:sz w:val="16"/>
          <w:szCs w:val="16"/>
        </w:rPr>
        <w:t xml:space="preserve">New York Times </w:t>
      </w:r>
      <w:r w:rsidRPr="00A727F8">
        <w:rPr>
          <w:rFonts w:asciiTheme="minorHAnsi" w:hAnsiTheme="minorHAnsi" w:cs="Times"/>
          <w:sz w:val="16"/>
          <w:szCs w:val="16"/>
        </w:rPr>
        <w:t>best sellers. The books have been translated into 20 languages. He is the director of the National Security Program at the New America Foundation in Washington, D.C.; a fellow at Fordham University’s Center on National Security; and CNN’s national security analyst.</w:t>
      </w:r>
      <w:r w:rsidRPr="005B0EC5">
        <w:rPr>
          <w:rFonts w:asciiTheme="minorHAnsi" w:hAnsiTheme="minorHAnsi" w:cs="Times"/>
        </w:rPr>
        <w:t xml:space="preserve"> </w:t>
      </w:r>
    </w:p>
    <w:p w:rsidR="005B0EC5" w:rsidRPr="00A727F8" w:rsidRDefault="005B0EC5" w:rsidP="00A727F8">
      <w:pPr>
        <w:rPr>
          <w:rFonts w:asciiTheme="minorHAnsi" w:hAnsiTheme="minorHAnsi"/>
          <w:sz w:val="16"/>
        </w:rPr>
      </w:pPr>
      <w:r w:rsidRPr="00A727F8">
        <w:rPr>
          <w:rFonts w:asciiTheme="minorHAnsi" w:hAnsiTheme="minorHAnsi"/>
          <w:sz w:val="16"/>
        </w:rPr>
        <w:t xml:space="preserve">According to data gathered by the New America Foundation, the CIA drone campaign in Pakistan killed some 2,000 to 3,400 people between 2004 and late-July 2013.313 Of those killed, 55 individuals were identified in reliable news reports as militant leaders, representing only 2 percent of the total. This trend has become particularly marked </w:t>
      </w:r>
      <w:r w:rsidRPr="005B0EC5">
        <w:rPr>
          <w:rFonts w:asciiTheme="minorHAnsi" w:hAnsiTheme="minorHAnsi"/>
          <w:u w:val="single"/>
        </w:rPr>
        <w:t xml:space="preserve">under </w:t>
      </w:r>
      <w:r w:rsidRPr="00A727F8">
        <w:rPr>
          <w:rFonts w:asciiTheme="minorHAnsi" w:hAnsiTheme="minorHAnsi"/>
          <w:sz w:val="16"/>
        </w:rPr>
        <w:t xml:space="preserve">President </w:t>
      </w:r>
      <w:r w:rsidRPr="005B0EC5">
        <w:rPr>
          <w:rFonts w:asciiTheme="minorHAnsi" w:hAnsiTheme="minorHAnsi"/>
          <w:u w:val="single"/>
        </w:rPr>
        <w:t>Obama,</w:t>
      </w:r>
      <w:r w:rsidRPr="00A727F8">
        <w:rPr>
          <w:rFonts w:asciiTheme="minorHAnsi" w:hAnsiTheme="minorHAnsi"/>
          <w:sz w:val="16"/>
        </w:rPr>
        <w:t xml:space="preserve"> as </w:t>
      </w:r>
      <w:r w:rsidRPr="005B0EC5">
        <w:rPr>
          <w:rFonts w:asciiTheme="minorHAnsi" w:hAnsiTheme="minorHAnsi"/>
          <w:u w:val="single"/>
        </w:rPr>
        <w:t>the drone program morphed from a decapitation strategy</w:t>
      </w:r>
      <w:r w:rsidRPr="00A727F8">
        <w:rPr>
          <w:rFonts w:asciiTheme="minorHAnsi" w:hAnsiTheme="minorHAnsi"/>
          <w:sz w:val="16"/>
        </w:rPr>
        <w:t xml:space="preserve"> </w:t>
      </w:r>
      <w:r w:rsidRPr="005B0EC5">
        <w:rPr>
          <w:rFonts w:asciiTheme="minorHAnsi" w:hAnsiTheme="minorHAnsi"/>
          <w:u w:val="single"/>
        </w:rPr>
        <w:t>aimed primarily at al-Qaeda’s top leaders to a counterinsurgency air force that largely targeted Taliban foot soldiers</w:t>
      </w:r>
      <w:r w:rsidRPr="00A727F8">
        <w:rPr>
          <w:rFonts w:asciiTheme="minorHAnsi" w:hAnsiTheme="minorHAnsi"/>
          <w:sz w:val="16"/>
        </w:rPr>
        <w:t xml:space="preserve">. According to an analysis by the New America Foundation, under President George W. Bush, one-third of the drone strikes appeared to target militant leaders, but under President Obama, that proportion has fallen to 13 percent.314 </w:t>
      </w:r>
      <w:r w:rsidRPr="005B0EC5">
        <w:rPr>
          <w:rFonts w:asciiTheme="minorHAnsi" w:hAnsiTheme="minorHAnsi"/>
          <w:u w:val="single"/>
        </w:rPr>
        <w:t>President Obama also rapidly scaled up the pace of the drone campaign, reaching a peak of 122 strikes in 2010—</w:t>
      </w:r>
      <w:r w:rsidRPr="00A727F8">
        <w:rPr>
          <w:rFonts w:asciiTheme="minorHAnsi" w:hAnsiTheme="minorHAnsi"/>
          <w:sz w:val="16"/>
        </w:rPr>
        <w:t xml:space="preserve"> roughly one every three days. </w:t>
      </w:r>
      <w:r w:rsidRPr="005B0EC5">
        <w:rPr>
          <w:rFonts w:asciiTheme="minorHAnsi" w:hAnsiTheme="minorHAnsi"/>
          <w:u w:val="single"/>
        </w:rPr>
        <w:t>But in 2011, the number of strikes in Pakistan’s tribal regions fell by 40 percent,</w:t>
      </w:r>
      <w:r w:rsidRPr="00A727F8">
        <w:rPr>
          <w:rFonts w:asciiTheme="minorHAnsi" w:hAnsiTheme="minorHAnsi"/>
          <w:sz w:val="16"/>
        </w:rPr>
        <w:t xml:space="preserve"> to 73. In 2012, drone strikes in Pakistan decreased by another 34 percent, to 48 strikes. In Yemen, U.S. drone strikes spiked dramatically in 2012, from 11 to 47. Between 600 and 900 people have died in U.S. air and drone strikes in Yemen between 2002 and early August 2013. </w:t>
      </w:r>
      <w:r w:rsidRPr="005B0EC5">
        <w:rPr>
          <w:rFonts w:asciiTheme="minorHAnsi" w:hAnsiTheme="minorHAnsi"/>
          <w:u w:val="single"/>
        </w:rPr>
        <w:t>Reliable news outlets have identified 33 of those individuals as militant leaders, about 4 percent of the total.</w:t>
      </w:r>
      <w:r w:rsidRPr="00A727F8">
        <w:rPr>
          <w:rFonts w:asciiTheme="minorHAnsi" w:hAnsiTheme="minorHAnsi"/>
          <w:sz w:val="16"/>
        </w:rPr>
        <w:t xml:space="preserve">315 </w:t>
      </w:r>
      <w:r w:rsidRPr="005B0EC5">
        <w:rPr>
          <w:rFonts w:asciiTheme="minorHAnsi" w:hAnsiTheme="minorHAnsi"/>
          <w:u w:val="single"/>
        </w:rPr>
        <w:t>The CIA drone campaign has been critical to disrupting al- Qaeda activity in both Pakistan’s tribal regions and Yemen.</w:t>
      </w:r>
      <w:r w:rsidRPr="00A727F8">
        <w:rPr>
          <w:rFonts w:asciiTheme="minorHAnsi" w:hAnsiTheme="minorHAnsi"/>
          <w:sz w:val="16"/>
        </w:rPr>
        <w:t xml:space="preserve"> In addition to killing key militant leaders involved in plots against the West, drone strikes in North Waziristan forced militants to abandon satellite phones and avoid gathering in large groups, which made planning and training for large- scale attacks difficult</w:t>
      </w:r>
      <w:r w:rsidRPr="005B0EC5">
        <w:rPr>
          <w:rFonts w:asciiTheme="minorHAnsi" w:hAnsiTheme="minorHAnsi"/>
          <w:u w:val="single"/>
        </w:rPr>
        <w:t>. Militants also reported having to sleep outside under trees, because their compounds were being targeted so frequently. As outlined above, bin Laden recognized the devastation the drones were inflicting on his organization and advised his men to leave their base in Pakistan’s tribal region, where the drone strikes were largely concentrated, for a remote part of Afghanistan</w:t>
      </w:r>
      <w:r w:rsidRPr="00A727F8">
        <w:rPr>
          <w:rFonts w:asciiTheme="minorHAnsi" w:hAnsiTheme="minorHAnsi"/>
          <w:sz w:val="16"/>
        </w:rPr>
        <w:t>. Similarly, in Yemen, militants have reportedly been forced to reduce the length of time spent in training camps, and government forces supported by the U.S. drone strikes were able to push al-Qaeda fighters out of major southern cities in 2012.</w:t>
      </w:r>
    </w:p>
    <w:p w:rsidR="005B0EC5" w:rsidRPr="005B0EC5" w:rsidRDefault="005B0EC5" w:rsidP="00A727F8">
      <w:pPr>
        <w:rPr>
          <w:rFonts w:asciiTheme="minorHAnsi" w:hAnsiTheme="minorHAnsi"/>
        </w:rPr>
      </w:pPr>
    </w:p>
    <w:p w:rsidR="00A727F8" w:rsidRDefault="00A727F8">
      <w:pPr>
        <w:rPr>
          <w:rFonts w:eastAsiaTheme="majorEastAsia" w:cstheme="majorBidi"/>
          <w:b/>
          <w:iCs/>
          <w:sz w:val="26"/>
        </w:rPr>
      </w:pPr>
      <w:r>
        <w:br w:type="page"/>
      </w:r>
    </w:p>
    <w:p w:rsidR="005B0EC5" w:rsidRPr="005B0EC5" w:rsidRDefault="005B0EC5" w:rsidP="00A727F8">
      <w:pPr>
        <w:pStyle w:val="Heading4"/>
        <w:spacing w:before="0"/>
      </w:pPr>
      <w:r w:rsidRPr="005B0EC5">
        <w:t>Drone strikes have decimated al Qaeda, no attacks on the US</w:t>
      </w:r>
    </w:p>
    <w:p w:rsidR="00A727F8" w:rsidRPr="005B0EC5" w:rsidRDefault="00A727F8" w:rsidP="00A727F8">
      <w:pPr>
        <w:widowControl w:val="0"/>
        <w:autoSpaceDE w:val="0"/>
        <w:autoSpaceDN w:val="0"/>
        <w:adjustRightInd w:val="0"/>
        <w:spacing w:after="0"/>
        <w:rPr>
          <w:rFonts w:asciiTheme="minorHAnsi" w:hAnsiTheme="minorHAnsi" w:cs="Times"/>
        </w:rPr>
      </w:pPr>
      <w:r w:rsidRPr="005B0EC5">
        <w:rPr>
          <w:rStyle w:val="Style13ptBold"/>
        </w:rPr>
        <w:t>Bergen, et al</w:t>
      </w:r>
      <w:r w:rsidRPr="005B0EC5">
        <w:rPr>
          <w:rFonts w:asciiTheme="minorHAnsi" w:hAnsiTheme="minorHAnsi"/>
        </w:rPr>
        <w:t>, September 20</w:t>
      </w:r>
      <w:r w:rsidRPr="005B0EC5">
        <w:rPr>
          <w:rStyle w:val="Style13ptBold"/>
        </w:rPr>
        <w:t>13</w:t>
      </w:r>
      <w:r w:rsidRPr="005B0EC5">
        <w:rPr>
          <w:rFonts w:asciiTheme="minorHAnsi" w:hAnsiTheme="minorHAnsi"/>
        </w:rPr>
        <w:t xml:space="preserve">, Jihadist Terrorism: A Threat Assessment,  </w:t>
      </w:r>
      <w:hyperlink r:id="rId35" w:history="1">
        <w:r w:rsidRPr="00A727F8">
          <w:rPr>
            <w:rStyle w:val="Hyperlink"/>
            <w:rFonts w:asciiTheme="minorHAnsi" w:hAnsiTheme="minorHAnsi"/>
            <w:sz w:val="16"/>
            <w:szCs w:val="16"/>
          </w:rPr>
          <w:t>http://bipartisanpolicy.org/sites/default/files/Jihadist%20Terrorism-A%20Threat%20Assesment_0.pdf</w:t>
        </w:r>
      </w:hyperlink>
      <w:r w:rsidRPr="00A727F8">
        <w:rPr>
          <w:rFonts w:asciiTheme="minorHAnsi" w:hAnsiTheme="minorHAnsi"/>
          <w:sz w:val="16"/>
          <w:szCs w:val="16"/>
        </w:rPr>
        <w:t xml:space="preserve"> </w:t>
      </w:r>
      <w:r w:rsidRPr="00A727F8">
        <w:rPr>
          <w:rFonts w:asciiTheme="minorHAnsi" w:hAnsiTheme="minorHAnsi" w:cs="Times"/>
          <w:sz w:val="16"/>
          <w:szCs w:val="16"/>
        </w:rPr>
        <w:t xml:space="preserve">Peter Bergen is the author of four books about al-Qaeda, three of which were </w:t>
      </w:r>
      <w:r w:rsidRPr="00A727F8">
        <w:rPr>
          <w:rFonts w:asciiTheme="minorHAnsi" w:hAnsiTheme="minorHAnsi" w:cs="Times"/>
          <w:iCs/>
          <w:sz w:val="16"/>
          <w:szCs w:val="16"/>
        </w:rPr>
        <w:t xml:space="preserve">New York Times </w:t>
      </w:r>
      <w:r w:rsidRPr="00A727F8">
        <w:rPr>
          <w:rFonts w:asciiTheme="minorHAnsi" w:hAnsiTheme="minorHAnsi" w:cs="Times"/>
          <w:sz w:val="16"/>
          <w:szCs w:val="16"/>
        </w:rPr>
        <w:t>best sellers. The books have been translated into 20 languages. He is the director of the National Security Program at the New America Foundation in Washington, D.C.; a fellow at Fordham University’s Center on National Security; and CNN’s national security analyst.</w:t>
      </w:r>
      <w:r w:rsidRPr="005B0EC5">
        <w:rPr>
          <w:rFonts w:asciiTheme="minorHAnsi" w:hAnsiTheme="minorHAnsi" w:cs="Times"/>
        </w:rPr>
        <w:t xml:space="preserve"> </w:t>
      </w:r>
    </w:p>
    <w:p w:rsidR="005B0EC5" w:rsidRPr="00A727F8" w:rsidRDefault="005B0EC5" w:rsidP="00A727F8">
      <w:pPr>
        <w:rPr>
          <w:rFonts w:asciiTheme="minorHAnsi" w:hAnsiTheme="minorHAnsi"/>
          <w:sz w:val="16"/>
        </w:rPr>
      </w:pPr>
      <w:r w:rsidRPr="00A727F8">
        <w:rPr>
          <w:rFonts w:asciiTheme="minorHAnsi" w:hAnsiTheme="minorHAnsi"/>
          <w:sz w:val="16"/>
        </w:rPr>
        <w:t xml:space="preserve">Al-Qaeda hasn’t conducted a successful attack in the West since the bombings on London’s transportation system that killed 52 commuters eight years ago, and it hasn’t carried out an attack in the United States for the past twelve years.43 However, </w:t>
      </w:r>
      <w:r w:rsidRPr="005B0EC5">
        <w:rPr>
          <w:rFonts w:asciiTheme="minorHAnsi" w:hAnsiTheme="minorHAnsi"/>
          <w:u w:val="single"/>
        </w:rPr>
        <w:t>al-Qaeda</w:t>
      </w:r>
      <w:r w:rsidRPr="00A727F8">
        <w:rPr>
          <w:rFonts w:asciiTheme="minorHAnsi" w:hAnsiTheme="minorHAnsi"/>
          <w:sz w:val="16"/>
        </w:rPr>
        <w:t xml:space="preserve"> does continue to provide strategic guidance to its affiliates and ideological followers, and </w:t>
      </w:r>
      <w:r w:rsidRPr="005B0EC5">
        <w:rPr>
          <w:rFonts w:asciiTheme="minorHAnsi" w:hAnsiTheme="minorHAnsi"/>
          <w:u w:val="single"/>
        </w:rPr>
        <w:t>remains capable of carrying out small-scale operations in Afghanistan and Pakistan.</w:t>
      </w:r>
      <w:r w:rsidR="00A727F8" w:rsidRPr="00A727F8">
        <w:rPr>
          <w:rFonts w:asciiTheme="minorHAnsi" w:hAnsiTheme="minorHAnsi"/>
          <w:sz w:val="12"/>
        </w:rPr>
        <w:t>¶</w:t>
      </w:r>
      <w:r w:rsidRPr="005B0EC5">
        <w:rPr>
          <w:rFonts w:asciiTheme="minorHAnsi" w:hAnsiTheme="minorHAnsi"/>
          <w:u w:val="single"/>
        </w:rPr>
        <w:t xml:space="preserve"> The killing of dozens of high-level al-Qaeda militants</w:t>
      </w:r>
      <w:r w:rsidRPr="00A727F8">
        <w:rPr>
          <w:rFonts w:asciiTheme="minorHAnsi" w:hAnsiTheme="minorHAnsi"/>
          <w:sz w:val="16"/>
        </w:rPr>
        <w:t>— foremost among them bin Laden in May 2011—</w:t>
      </w:r>
      <w:r w:rsidRPr="005B0EC5">
        <w:rPr>
          <w:rFonts w:asciiTheme="minorHAnsi" w:hAnsiTheme="minorHAnsi"/>
          <w:u w:val="single"/>
        </w:rPr>
        <w:t>has dealt</w:t>
      </w:r>
      <w:r w:rsidRPr="005B0EC5">
        <w:rPr>
          <w:rFonts w:ascii="MS Gothic" w:hAnsi="MS Gothic" w:cs="MS Gothic"/>
          <w:u w:val="single"/>
        </w:rPr>
        <w:t> </w:t>
      </w:r>
      <w:r w:rsidRPr="005B0EC5">
        <w:rPr>
          <w:rFonts w:asciiTheme="minorHAnsi" w:hAnsiTheme="minorHAnsi"/>
          <w:u w:val="single"/>
        </w:rPr>
        <w:t>a serious blow to al-Qaeda</w:t>
      </w:r>
      <w:r w:rsidRPr="005B0EC5">
        <w:rPr>
          <w:rFonts w:asciiTheme="minorHAnsi" w:hAnsiTheme="minorHAnsi" w:cs="Calibri"/>
          <w:u w:val="single"/>
        </w:rPr>
        <w:t>’</w:t>
      </w:r>
      <w:r w:rsidRPr="005B0EC5">
        <w:rPr>
          <w:rFonts w:asciiTheme="minorHAnsi" w:hAnsiTheme="minorHAnsi"/>
          <w:u w:val="single"/>
        </w:rPr>
        <w:t>s core leadership.</w:t>
      </w:r>
      <w:r w:rsidRPr="00A727F8">
        <w:rPr>
          <w:rFonts w:asciiTheme="minorHAnsi" w:hAnsiTheme="minorHAnsi"/>
          <w:sz w:val="16"/>
        </w:rPr>
        <w:t xml:space="preserve"> Despite concerns that bin Laden’s “martyrdom” would provoke a rash of attacks in the West or against Western interests in the Muslim world, none ever materialized. Meanwhile, </w:t>
      </w:r>
      <w:r w:rsidRPr="005B0EC5">
        <w:rPr>
          <w:rFonts w:asciiTheme="minorHAnsi" w:hAnsiTheme="minorHAnsi"/>
          <w:u w:val="single"/>
        </w:rPr>
        <w:t>CIA drone strikes during President Obama’s tenure alone have killed 33 of al-Qaeda’s leaders in Pakistan</w:t>
      </w:r>
      <w:r w:rsidRPr="00A727F8">
        <w:rPr>
          <w:rFonts w:asciiTheme="minorHAnsi" w:hAnsiTheme="minorHAnsi"/>
          <w:sz w:val="16"/>
        </w:rPr>
        <w:t>, according to a count by the New America Foundation. A month after bin Laden’s death, senior al-Qaeda operative Ilyas Kashmiri was killed in a U.S. drone strike in Pakistan.44 Two months later, another U.S. drone strike killed Atiyah Abdul Rahman, who had become al-Qaeda’s deputy after Zawahiri assumed bin Laden’s role.45 In 2012, seven militants identified in reliable media reports as senior al-Qaeda militants were killed in U.S. drone strikes in Pakistan, including Abu Yahya al-Libi, who had replaced Rahman as al-Qaeda’s number two.46</w:t>
      </w:r>
      <w:r w:rsidR="00A727F8" w:rsidRPr="00A727F8">
        <w:rPr>
          <w:rFonts w:asciiTheme="minorHAnsi" w:hAnsiTheme="minorHAnsi"/>
          <w:sz w:val="12"/>
        </w:rPr>
        <w:t>¶</w:t>
      </w:r>
      <w:r w:rsidRPr="00A727F8">
        <w:rPr>
          <w:rFonts w:asciiTheme="minorHAnsi" w:hAnsiTheme="minorHAnsi"/>
          <w:sz w:val="16"/>
        </w:rPr>
        <w:t xml:space="preserve"> As the leaders of al-Qaeda have been forced to focus</w:t>
      </w:r>
      <w:r w:rsidRPr="00A727F8">
        <w:rPr>
          <w:rFonts w:ascii="MS Gothic" w:hAnsi="MS Gothic" w:cs="MS Gothic"/>
          <w:sz w:val="16"/>
        </w:rPr>
        <w:t> </w:t>
      </w:r>
      <w:r w:rsidRPr="00A727F8">
        <w:rPr>
          <w:rFonts w:asciiTheme="minorHAnsi" w:hAnsiTheme="minorHAnsi"/>
          <w:sz w:val="16"/>
        </w:rPr>
        <w:t>on survival, their ability to plan and conduct attacks</w:t>
      </w:r>
      <w:r w:rsidRPr="00A727F8">
        <w:rPr>
          <w:rFonts w:ascii="MS Gothic" w:hAnsi="MS Gothic" w:cs="MS Gothic"/>
          <w:sz w:val="16"/>
        </w:rPr>
        <w:t> </w:t>
      </w:r>
      <w:r w:rsidRPr="00A727F8">
        <w:rPr>
          <w:rFonts w:asciiTheme="minorHAnsi" w:hAnsiTheme="minorHAnsi"/>
          <w:sz w:val="16"/>
        </w:rPr>
        <w:t xml:space="preserve">has diminished. Documents recovered at </w:t>
      </w:r>
      <w:r w:rsidRPr="005B0EC5">
        <w:rPr>
          <w:rFonts w:asciiTheme="minorHAnsi" w:hAnsiTheme="minorHAnsi"/>
          <w:u w:val="single"/>
        </w:rPr>
        <w:t xml:space="preserve">bin Laden’s </w:t>
      </w:r>
      <w:r w:rsidRPr="00A727F8">
        <w:rPr>
          <w:rFonts w:asciiTheme="minorHAnsi" w:hAnsiTheme="minorHAnsi"/>
          <w:sz w:val="16"/>
        </w:rPr>
        <w:t xml:space="preserve">Abbottabad compound show his deep concern about U.S. drone strikes in Pakistan’s tribal regions. He </w:t>
      </w:r>
      <w:r w:rsidRPr="005B0EC5">
        <w:rPr>
          <w:rFonts w:asciiTheme="minorHAnsi" w:hAnsiTheme="minorHAnsi"/>
          <w:u w:val="single"/>
        </w:rPr>
        <w:t>recognized the devastation the drones were inflicting on his organization</w:t>
      </w:r>
      <w:r w:rsidRPr="00A727F8">
        <w:rPr>
          <w:rFonts w:asciiTheme="minorHAnsi" w:hAnsiTheme="minorHAnsi"/>
          <w:sz w:val="16"/>
        </w:rPr>
        <w:t>, writing a lengthy memo about the issue in October 2010 that advised his men to leave the Pakistani tribal regions</w:t>
      </w:r>
      <w:r w:rsidR="00A727F8" w:rsidRPr="00A727F8">
        <w:rPr>
          <w:rFonts w:asciiTheme="minorHAnsi" w:hAnsiTheme="minorHAnsi"/>
          <w:sz w:val="12"/>
        </w:rPr>
        <w:t>¶</w:t>
      </w:r>
      <w:r w:rsidRPr="00A727F8">
        <w:rPr>
          <w:rFonts w:asciiTheme="minorHAnsi" w:hAnsiTheme="minorHAnsi"/>
          <w:sz w:val="16"/>
        </w:rPr>
        <w:t xml:space="preserve"> where the drone strikes are overwhelmingly concentrated and to head to a remote part of Afghanistan.47 He also suggested that his son Hamza decamp for the prosperous and safe Persian Gulf kingdom of Qatar.48 However, the documents additionally indicate that it was not difficult for al-Qaeda fighters to travel from Iran to Pakistan, or between Afghanistan and Pakistan.49</w:t>
      </w:r>
      <w:r w:rsidR="00A727F8" w:rsidRPr="00A727F8">
        <w:rPr>
          <w:rFonts w:asciiTheme="minorHAnsi" w:hAnsiTheme="minorHAnsi"/>
          <w:sz w:val="12"/>
        </w:rPr>
        <w:t>¶</w:t>
      </w:r>
      <w:r w:rsidRPr="00A727F8">
        <w:rPr>
          <w:rFonts w:asciiTheme="minorHAnsi" w:hAnsiTheme="minorHAnsi"/>
          <w:sz w:val="16"/>
        </w:rPr>
        <w:t xml:space="preserve"> We should also note that al-Qaeda is holding one American hostage, Warren Weinstein, a 70-year-old American contractor for USAID, who was kidnapped on August 13, 2011, from his home in Lahore, Pakistan. Pakistani security forces arrested three suspects in the kidnapping less than two weeks after it happened, but little information was released about them.50 Four months later, Zawahiri released a video message claiming his group was holding Weinstein, saying, “Just as the Americans detain all whom they suspect of links to al-Qaeda and the Taliban, even remotely, we detained this man who is neck-deep in American aid to Pakistan since the ’70s.”51 In May 2012, al-Qaeda released a proof-of-life video featuring Weinstein, who made a plea directly to President Obama: “My life is in your hands, Mr. President. If you accept the demands, I live; if you don’t accept the demands, then I die.”52 Weinstein has not been heard from since.</w:t>
      </w:r>
    </w:p>
    <w:p w:rsidR="005B0EC5" w:rsidRPr="005B0EC5" w:rsidRDefault="005B0EC5" w:rsidP="00A727F8">
      <w:pPr>
        <w:pStyle w:val="Heading4"/>
        <w:spacing w:before="0"/>
      </w:pPr>
      <w:r w:rsidRPr="005B0EC5">
        <w:t>US military operations have destroyed Al Qaeda</w:t>
      </w:r>
    </w:p>
    <w:p w:rsidR="00A727F8" w:rsidRPr="005B0EC5" w:rsidRDefault="00A727F8" w:rsidP="00A727F8">
      <w:pPr>
        <w:widowControl w:val="0"/>
        <w:autoSpaceDE w:val="0"/>
        <w:autoSpaceDN w:val="0"/>
        <w:adjustRightInd w:val="0"/>
        <w:spacing w:after="0"/>
        <w:rPr>
          <w:rFonts w:asciiTheme="minorHAnsi" w:hAnsiTheme="minorHAnsi" w:cs="Times"/>
        </w:rPr>
      </w:pPr>
      <w:r w:rsidRPr="005B0EC5">
        <w:rPr>
          <w:rStyle w:val="Style13ptBold"/>
        </w:rPr>
        <w:t>Bergen, et al</w:t>
      </w:r>
      <w:r w:rsidRPr="005B0EC5">
        <w:rPr>
          <w:rFonts w:asciiTheme="minorHAnsi" w:hAnsiTheme="minorHAnsi"/>
        </w:rPr>
        <w:t>, September 20</w:t>
      </w:r>
      <w:r w:rsidRPr="005B0EC5">
        <w:rPr>
          <w:rStyle w:val="Style13ptBold"/>
        </w:rPr>
        <w:t>13</w:t>
      </w:r>
      <w:r w:rsidRPr="005B0EC5">
        <w:rPr>
          <w:rFonts w:asciiTheme="minorHAnsi" w:hAnsiTheme="minorHAnsi"/>
        </w:rPr>
        <w:t xml:space="preserve">, Jihadist Terrorism: A Threat Assessment,  </w:t>
      </w:r>
      <w:hyperlink r:id="rId36" w:history="1">
        <w:r w:rsidRPr="00A727F8">
          <w:rPr>
            <w:rStyle w:val="Hyperlink"/>
            <w:rFonts w:asciiTheme="minorHAnsi" w:hAnsiTheme="minorHAnsi"/>
            <w:sz w:val="16"/>
            <w:szCs w:val="16"/>
          </w:rPr>
          <w:t>http://bipartisanpolicy.org/sites/default/files/Jihadist%20Terrorism-A%20Threat%20Assesment_0.pdf</w:t>
        </w:r>
      </w:hyperlink>
      <w:r w:rsidRPr="00A727F8">
        <w:rPr>
          <w:rFonts w:asciiTheme="minorHAnsi" w:hAnsiTheme="minorHAnsi"/>
          <w:sz w:val="16"/>
          <w:szCs w:val="16"/>
        </w:rPr>
        <w:t xml:space="preserve"> </w:t>
      </w:r>
      <w:r w:rsidRPr="00A727F8">
        <w:rPr>
          <w:rFonts w:asciiTheme="minorHAnsi" w:hAnsiTheme="minorHAnsi" w:cs="Times"/>
          <w:sz w:val="16"/>
          <w:szCs w:val="16"/>
        </w:rPr>
        <w:t xml:space="preserve">Peter Bergen is the author of four books about al-Qaeda, three of which were </w:t>
      </w:r>
      <w:r w:rsidRPr="00A727F8">
        <w:rPr>
          <w:rFonts w:asciiTheme="minorHAnsi" w:hAnsiTheme="minorHAnsi" w:cs="Times"/>
          <w:iCs/>
          <w:sz w:val="16"/>
          <w:szCs w:val="16"/>
        </w:rPr>
        <w:t xml:space="preserve">New York Times </w:t>
      </w:r>
      <w:r w:rsidRPr="00A727F8">
        <w:rPr>
          <w:rFonts w:asciiTheme="minorHAnsi" w:hAnsiTheme="minorHAnsi" w:cs="Times"/>
          <w:sz w:val="16"/>
          <w:szCs w:val="16"/>
        </w:rPr>
        <w:t>best sellers. The books have been translated into 20 languages. He is the director of the National Security Program at the New America Foundation in Washington, D.C.; a fellow at Fordham University’s Center on National Security; and CNN’s national security analyst.</w:t>
      </w:r>
      <w:r w:rsidRPr="005B0EC5">
        <w:rPr>
          <w:rFonts w:asciiTheme="minorHAnsi" w:hAnsiTheme="minorHAnsi" w:cs="Times"/>
        </w:rPr>
        <w:t xml:space="preserve"> </w:t>
      </w:r>
    </w:p>
    <w:p w:rsidR="005B0EC5" w:rsidRPr="005B0EC5" w:rsidRDefault="005B0EC5" w:rsidP="00A727F8">
      <w:pPr>
        <w:rPr>
          <w:rFonts w:asciiTheme="minorHAnsi" w:hAnsiTheme="minorHAnsi"/>
          <w:u w:val="single"/>
        </w:rPr>
      </w:pPr>
      <w:r w:rsidRPr="005B0EC5">
        <w:rPr>
          <w:rFonts w:asciiTheme="minorHAnsi" w:hAnsiTheme="minorHAnsi"/>
          <w:u w:val="single"/>
        </w:rPr>
        <w:t xml:space="preserve">Al-Qaeda’s strategy today consists of </w:t>
      </w:r>
      <w:r w:rsidRPr="00A727F8">
        <w:rPr>
          <w:rFonts w:asciiTheme="minorHAnsi" w:hAnsiTheme="minorHAnsi"/>
          <w:sz w:val="16"/>
        </w:rPr>
        <w:t xml:space="preserve">two elements: increasingly </w:t>
      </w:r>
      <w:r w:rsidRPr="005B0EC5">
        <w:rPr>
          <w:rFonts w:asciiTheme="minorHAnsi" w:hAnsiTheme="minorHAnsi"/>
          <w:u w:val="single"/>
        </w:rPr>
        <w:t>encouraging “lone wolf” attacks i</w:t>
      </w:r>
      <w:r w:rsidRPr="00A727F8">
        <w:rPr>
          <w:rFonts w:asciiTheme="minorHAnsi" w:hAnsiTheme="minorHAnsi"/>
          <w:sz w:val="16"/>
        </w:rPr>
        <w:t xml:space="preserve">n the West, </w:t>
      </w:r>
      <w:r w:rsidRPr="005B0EC5">
        <w:rPr>
          <w:rFonts w:asciiTheme="minorHAnsi" w:hAnsiTheme="minorHAnsi"/>
          <w:u w:val="single"/>
        </w:rPr>
        <w:t>and trying to take advantage of the recent revolutions and social upheava</w:t>
      </w:r>
      <w:r w:rsidRPr="00A727F8">
        <w:rPr>
          <w:rFonts w:asciiTheme="minorHAnsi" w:hAnsiTheme="minorHAnsi"/>
          <w:sz w:val="16"/>
        </w:rPr>
        <w:t>l in those Arab, North African, and West African countries where the network continues to operate.</w:t>
      </w:r>
      <w:r w:rsidR="00A727F8" w:rsidRPr="00A727F8">
        <w:rPr>
          <w:rFonts w:asciiTheme="minorHAnsi" w:hAnsiTheme="minorHAnsi"/>
          <w:sz w:val="12"/>
        </w:rPr>
        <w:t>¶</w:t>
      </w:r>
      <w:r w:rsidRPr="00A727F8">
        <w:rPr>
          <w:rFonts w:asciiTheme="minorHAnsi" w:hAnsiTheme="minorHAnsi"/>
          <w:sz w:val="16"/>
        </w:rPr>
        <w:t xml:space="preserve"> </w:t>
      </w:r>
      <w:r w:rsidRPr="005B0EC5">
        <w:rPr>
          <w:rFonts w:asciiTheme="minorHAnsi" w:hAnsiTheme="minorHAnsi"/>
          <w:u w:val="single"/>
        </w:rPr>
        <w:t>This strategy is far cry from al-Qaeda’s pre-9/11 strategy</w:t>
      </w:r>
      <w:r w:rsidRPr="005B0EC5">
        <w:rPr>
          <w:rFonts w:ascii="MS Gothic" w:hAnsi="MS Gothic" w:cs="MS Gothic"/>
          <w:u w:val="single"/>
        </w:rPr>
        <w:t> </w:t>
      </w:r>
      <w:r w:rsidRPr="005B0EC5">
        <w:rPr>
          <w:rFonts w:asciiTheme="minorHAnsi" w:hAnsiTheme="minorHAnsi"/>
          <w:u w:val="single"/>
        </w:rPr>
        <w:t>of inflicting massive well-organized attacks on the United States that were designed to push the U.S. out of the Muslim world. That strategy failed completely</w:t>
      </w:r>
      <w:r w:rsidRPr="00A727F8">
        <w:rPr>
          <w:rFonts w:asciiTheme="minorHAnsi" w:hAnsiTheme="minorHAnsi"/>
          <w:sz w:val="16"/>
        </w:rPr>
        <w:t>. After 9/11, the United States became more involved in the Muslim world than at any time in its history, occupying not only Afghanistan but also Iraq for many years; conducting multiple military operations in Yemen, Pakistan, Somalia, and the Philippines; and ramping up massive U.S. bases</w:t>
      </w:r>
      <w:r w:rsidRPr="00A727F8">
        <w:rPr>
          <w:rFonts w:ascii="MS Gothic" w:hAnsi="MS Gothic" w:cs="MS Gothic"/>
          <w:sz w:val="16"/>
        </w:rPr>
        <w:t> </w:t>
      </w:r>
      <w:r w:rsidRPr="00A727F8">
        <w:rPr>
          <w:rFonts w:asciiTheme="minorHAnsi" w:hAnsiTheme="minorHAnsi"/>
          <w:sz w:val="16"/>
        </w:rPr>
        <w:t xml:space="preserve">in Kuwait, Bahrain, and Qatar. September 11, in fact, resembled Pearl Harbor. </w:t>
      </w:r>
      <w:r w:rsidRPr="005B0EC5">
        <w:rPr>
          <w:rFonts w:asciiTheme="minorHAnsi" w:hAnsiTheme="minorHAnsi"/>
          <w:u w:val="single"/>
        </w:rPr>
        <w:t>Just as the Japanese scored a tremendous tactical victory on December 7, 1941, they also set in motion a chain of events that led to the eventual collapse of imperial Japan. So, too, the 9/11 attacks set in motion a chain of events that would lead to the destruction of much of al-Qaeda and, eventually, the death of its leader</w:t>
      </w:r>
      <w:r w:rsidRPr="00A727F8">
        <w:rPr>
          <w:rFonts w:asciiTheme="minorHAnsi" w:hAnsiTheme="minorHAnsi"/>
          <w:sz w:val="16"/>
        </w:rPr>
        <w:t xml:space="preserve">. Al-Qaeda (“the base” in Arabic) lost the best base it ever had in the pre 9/11-Afghanistan, a country where it once had free rein to train many thousands of fighters. </w:t>
      </w:r>
      <w:r w:rsidRPr="005B0EC5">
        <w:rPr>
          <w:rFonts w:asciiTheme="minorHAnsi" w:hAnsiTheme="minorHAnsi"/>
          <w:u w:val="single"/>
        </w:rPr>
        <w:t>Since then, the group has never been able to find a safe haven remotely as congenial for training its fighters.</w:t>
      </w:r>
    </w:p>
    <w:p w:rsidR="005B0EC5" w:rsidRPr="005B0EC5" w:rsidRDefault="005B0EC5" w:rsidP="00A727F8">
      <w:pPr>
        <w:pStyle w:val="Heading3"/>
        <w:spacing w:before="0"/>
      </w:pPr>
      <w:bookmarkStart w:id="13" w:name="_Toc423036217"/>
      <w:r w:rsidRPr="005B0EC5">
        <w:t>Lone Wolves</w:t>
      </w:r>
      <w:bookmarkEnd w:id="13"/>
    </w:p>
    <w:p w:rsidR="005B0EC5" w:rsidRPr="005B0EC5" w:rsidRDefault="005B0EC5" w:rsidP="00A727F8">
      <w:pPr>
        <w:pStyle w:val="Heading4"/>
        <w:spacing w:before="0"/>
      </w:pPr>
      <w:r w:rsidRPr="005B0EC5">
        <w:t>Lone wolves can’t kill a lot of people</w:t>
      </w:r>
    </w:p>
    <w:p w:rsidR="005B0EC5" w:rsidRPr="005B0EC5" w:rsidRDefault="005B0EC5" w:rsidP="00A727F8">
      <w:pPr>
        <w:widowControl w:val="0"/>
        <w:autoSpaceDE w:val="0"/>
        <w:autoSpaceDN w:val="0"/>
        <w:adjustRightInd w:val="0"/>
        <w:spacing w:after="240"/>
        <w:rPr>
          <w:rFonts w:asciiTheme="minorHAnsi" w:hAnsiTheme="minorHAnsi" w:cs="Times"/>
        </w:rPr>
      </w:pPr>
      <w:r w:rsidRPr="005B0EC5">
        <w:rPr>
          <w:rStyle w:val="Style13ptBold"/>
        </w:rPr>
        <w:t>Bergen, et al</w:t>
      </w:r>
      <w:r w:rsidRPr="005B0EC5">
        <w:rPr>
          <w:rFonts w:asciiTheme="minorHAnsi" w:hAnsiTheme="minorHAnsi"/>
        </w:rPr>
        <w:t>, September 20</w:t>
      </w:r>
      <w:r w:rsidRPr="005B0EC5">
        <w:rPr>
          <w:rStyle w:val="Style13ptBold"/>
        </w:rPr>
        <w:t>13</w:t>
      </w:r>
      <w:r w:rsidRPr="005B0EC5">
        <w:rPr>
          <w:rFonts w:asciiTheme="minorHAnsi" w:hAnsiTheme="minorHAnsi"/>
        </w:rPr>
        <w:t xml:space="preserve">, Jihadist Terrorism: A Threat Assessment,  </w:t>
      </w:r>
      <w:hyperlink r:id="rId37" w:history="1">
        <w:r w:rsidRPr="005B0EC5">
          <w:rPr>
            <w:rStyle w:val="Hyperlink"/>
            <w:rFonts w:asciiTheme="minorHAnsi" w:hAnsiTheme="minorHAnsi"/>
          </w:rPr>
          <w:t>http://bipartisanpolicy.org/sites/default/files/Jihadist%20Terrorism-A%20Threat%20Assesment_0.pdf</w:t>
        </w:r>
      </w:hyperlink>
      <w:r w:rsidRPr="005B0EC5">
        <w:rPr>
          <w:rFonts w:asciiTheme="minorHAnsi" w:hAnsiTheme="minorHAnsi"/>
        </w:rPr>
        <w:t xml:space="preserve"> </w:t>
      </w:r>
      <w:r w:rsidRPr="005B0EC5">
        <w:rPr>
          <w:rFonts w:asciiTheme="minorHAnsi" w:hAnsiTheme="minorHAnsi" w:cs="Times"/>
        </w:rPr>
        <w:t xml:space="preserve">Peter Bergen is the author of four books about al-Qaeda, three of which were </w:t>
      </w:r>
      <w:r w:rsidRPr="005B0EC5">
        <w:rPr>
          <w:rFonts w:asciiTheme="minorHAnsi" w:hAnsiTheme="minorHAnsi" w:cs="Times"/>
          <w:iCs/>
        </w:rPr>
        <w:t xml:space="preserve">New York Times </w:t>
      </w:r>
      <w:r w:rsidRPr="005B0EC5">
        <w:rPr>
          <w:rFonts w:asciiTheme="minorHAnsi" w:hAnsiTheme="minorHAnsi" w:cs="Times"/>
        </w:rPr>
        <w:t xml:space="preserve">best sellers. The books have been translated into 20 languages. He is the director of the National Security Program at the New America Foundation in Washington, D.C.; a fellow at Fordham University’s Center on National Security; and CNN’s national security analyst. </w:t>
      </w:r>
    </w:p>
    <w:p w:rsidR="005B0EC5" w:rsidRPr="005B0EC5" w:rsidRDefault="005B0EC5" w:rsidP="00A727F8">
      <w:pPr>
        <w:rPr>
          <w:rFonts w:asciiTheme="minorHAnsi" w:hAnsiTheme="minorHAnsi"/>
          <w:u w:val="single"/>
        </w:rPr>
      </w:pPr>
      <w:r w:rsidRPr="005B0EC5">
        <w:rPr>
          <w:rFonts w:asciiTheme="minorHAnsi" w:hAnsiTheme="minorHAnsi"/>
        </w:rPr>
        <w:t>The Boston Marathon bombings illustrate the threat posed by al-Qaeda-inspired individuals who radicalize in the online world and act as “</w:t>
      </w:r>
      <w:r w:rsidRPr="005B0EC5">
        <w:rPr>
          <w:rFonts w:asciiTheme="minorHAnsi" w:hAnsiTheme="minorHAnsi"/>
          <w:u w:val="single"/>
        </w:rPr>
        <w:t>lone wolves</w:t>
      </w:r>
      <w:r w:rsidRPr="005B0EC5">
        <w:rPr>
          <w:rFonts w:asciiTheme="minorHAnsi" w:hAnsiTheme="minorHAnsi"/>
        </w:rPr>
        <w:t>.” Although difficult</w:t>
      </w:r>
      <w:r w:rsidRPr="005B0EC5">
        <w:rPr>
          <w:rFonts w:ascii="MS Gothic" w:hAnsi="MS Gothic" w:cs="MS Gothic"/>
        </w:rPr>
        <w:t> </w:t>
      </w:r>
      <w:r w:rsidRPr="005B0EC5">
        <w:rPr>
          <w:rFonts w:asciiTheme="minorHAnsi" w:hAnsiTheme="minorHAnsi"/>
        </w:rPr>
        <w:t xml:space="preserve">to detect, these individuals </w:t>
      </w:r>
      <w:r w:rsidRPr="005B0EC5">
        <w:rPr>
          <w:rFonts w:asciiTheme="minorHAnsi" w:hAnsiTheme="minorHAnsi"/>
          <w:u w:val="single"/>
        </w:rPr>
        <w:t xml:space="preserve">are unlikely to be capable of perpetrating anything on the scale of 9/11. </w:t>
      </w:r>
      <w:r w:rsidRPr="005B0EC5">
        <w:rPr>
          <w:rFonts w:asciiTheme="minorHAnsi" w:hAnsiTheme="minorHAnsi"/>
        </w:rPr>
        <w:t xml:space="preserve">Whether the Boston bombings are something of an outlier or a harbinger of things to come remains unclear. </w:t>
      </w:r>
      <w:r w:rsidRPr="005B0EC5">
        <w:rPr>
          <w:rFonts w:asciiTheme="minorHAnsi" w:hAnsiTheme="minorHAnsi"/>
          <w:u w:val="single"/>
        </w:rPr>
        <w:t>These “lone wolves” also demonstrate the difficulty of detecting would-be terrorists when plotters have few, if any, connections to known terrorist groups, are generally not known to have previously engaged in criminal activity—and when the type of information stove-piping and lack of inter-agency and federal-state-local coordination identified by the 9/11 Commission report still persists.</w:t>
      </w:r>
    </w:p>
    <w:p w:rsidR="005B0EC5" w:rsidRPr="005B0EC5" w:rsidRDefault="005B0EC5" w:rsidP="00A727F8">
      <w:pPr>
        <w:rPr>
          <w:rFonts w:asciiTheme="minorHAnsi" w:hAnsiTheme="minorHAnsi"/>
        </w:rPr>
      </w:pPr>
    </w:p>
    <w:p w:rsidR="00374057" w:rsidRPr="005B0EC5" w:rsidRDefault="00374057" w:rsidP="00A727F8">
      <w:pPr>
        <w:pStyle w:val="Heading1"/>
        <w:spacing w:before="0"/>
      </w:pPr>
      <w:bookmarkStart w:id="14" w:name="_Toc423036218"/>
      <w:r w:rsidRPr="005B0EC5">
        <w:t>UQ</w:t>
      </w:r>
      <w:bookmarkEnd w:id="8"/>
      <w:bookmarkEnd w:id="14"/>
    </w:p>
    <w:p w:rsidR="00374057" w:rsidRPr="005B0EC5" w:rsidRDefault="00374057" w:rsidP="00A727F8">
      <w:pPr>
        <w:rPr>
          <w:rFonts w:asciiTheme="minorHAnsi" w:hAnsiTheme="minorHAnsi"/>
        </w:rPr>
      </w:pPr>
    </w:p>
    <w:p w:rsidR="00374057" w:rsidRPr="005B0EC5" w:rsidRDefault="00374057" w:rsidP="00A727F8">
      <w:pPr>
        <w:pStyle w:val="Heading2"/>
        <w:spacing w:before="0"/>
      </w:pPr>
      <w:bookmarkStart w:id="15" w:name="_Toc423012440"/>
      <w:bookmarkStart w:id="16" w:name="_Toc423036221"/>
      <w:r w:rsidRPr="005B0EC5">
        <w:t>Al Qaeda UQ</w:t>
      </w:r>
      <w:bookmarkEnd w:id="15"/>
      <w:bookmarkEnd w:id="16"/>
    </w:p>
    <w:p w:rsidR="005B0EC5" w:rsidRPr="005B0EC5" w:rsidRDefault="005B0EC5" w:rsidP="00A727F8">
      <w:pPr>
        <w:pStyle w:val="Heading3"/>
        <w:spacing w:before="0"/>
      </w:pPr>
      <w:bookmarkStart w:id="17" w:name="_Toc423036222"/>
      <w:r w:rsidRPr="005B0EC5">
        <w:t>Threat</w:t>
      </w:r>
      <w:bookmarkEnd w:id="17"/>
    </w:p>
    <w:p w:rsidR="00374057" w:rsidRPr="005B0EC5" w:rsidRDefault="00374057" w:rsidP="00A727F8">
      <w:pPr>
        <w:rPr>
          <w:rFonts w:asciiTheme="minorHAnsi" w:hAnsiTheme="minorHAnsi"/>
        </w:rPr>
      </w:pPr>
    </w:p>
    <w:p w:rsidR="005B0EC5" w:rsidRPr="005B0EC5" w:rsidRDefault="005B0EC5" w:rsidP="00A727F8">
      <w:pPr>
        <w:pStyle w:val="Heading4"/>
        <w:spacing w:before="0"/>
      </w:pPr>
      <w:bookmarkStart w:id="18" w:name="_Toc423012441"/>
      <w:r w:rsidRPr="005B0EC5">
        <w:t>Documents prove al Qaeda not a threat</w:t>
      </w:r>
    </w:p>
    <w:p w:rsidR="005B0EC5" w:rsidRPr="005B0EC5" w:rsidRDefault="005B0EC5" w:rsidP="00A727F8">
      <w:pPr>
        <w:rPr>
          <w:rFonts w:asciiTheme="minorHAnsi" w:eastAsia="Times New Roman" w:hAnsiTheme="minorHAnsi"/>
        </w:rPr>
      </w:pPr>
      <w:r w:rsidRPr="005B0EC5">
        <w:rPr>
          <w:rFonts w:asciiTheme="minorHAnsi" w:eastAsia="Times New Roman" w:hAnsiTheme="minorHAnsi"/>
        </w:rPr>
        <w:t xml:space="preserve">John </w:t>
      </w:r>
      <w:r w:rsidRPr="005B0EC5">
        <w:rPr>
          <w:rStyle w:val="Style13ptBold"/>
        </w:rPr>
        <w:t xml:space="preserve">Mueller and </w:t>
      </w:r>
      <w:r w:rsidRPr="005B0EC5">
        <w:rPr>
          <w:rFonts w:asciiTheme="minorHAnsi" w:eastAsia="Times New Roman" w:hAnsiTheme="minorHAnsi"/>
        </w:rPr>
        <w:t xml:space="preserve">Mark </w:t>
      </w:r>
      <w:r w:rsidRPr="005B0EC5">
        <w:rPr>
          <w:rStyle w:val="Style13ptBold"/>
        </w:rPr>
        <w:t>Stuart</w:t>
      </w:r>
      <w:r w:rsidRPr="005B0EC5">
        <w:rPr>
          <w:rFonts w:asciiTheme="minorHAnsi" w:eastAsia="Times New Roman" w:hAnsiTheme="minorHAnsi"/>
          <w:u w:val="single"/>
        </w:rPr>
        <w:t>,</w:t>
      </w:r>
      <w:r w:rsidRPr="005B0EC5">
        <w:rPr>
          <w:rFonts w:asciiTheme="minorHAnsi" w:eastAsia="Times New Roman" w:hAnsiTheme="minorHAnsi"/>
        </w:rPr>
        <w:t xml:space="preserve"> Summer 20</w:t>
      </w:r>
      <w:r w:rsidRPr="005B0EC5">
        <w:rPr>
          <w:rStyle w:val="Style13ptBold"/>
        </w:rPr>
        <w:t>12</w:t>
      </w:r>
      <w:r w:rsidRPr="005B0EC5">
        <w:rPr>
          <w:rFonts w:asciiTheme="minorHAnsi" w:eastAsia="Times New Roman" w:hAnsiTheme="minorHAnsi"/>
          <w:u w:val="single"/>
        </w:rPr>
        <w:t xml:space="preserve"> </w:t>
      </w:r>
      <w:r w:rsidRPr="005B0EC5">
        <w:rPr>
          <w:rFonts w:asciiTheme="minorHAnsi" w:eastAsia="Times New Roman" w:hAnsiTheme="minorHAnsi"/>
        </w:rPr>
        <w:t xml:space="preserve">(International Security, “The Terrorism Delusion,” Mueller is Senior Research Scientist at the Mershon Center for International Security Studies and Adjunct Professor in the Department of Political Science, both at Ohio State University, and Senior Fellow at the Cato Institute; Mark G. Stewart is Australian Research Council Professorial Fellow and Professor and Director at the Centre for Infrastructure Performance and Reliability at the University of Newcastle in Australia. Their book, </w:t>
      </w:r>
      <w:r w:rsidRPr="005B0EC5">
        <w:rPr>
          <w:rFonts w:asciiTheme="minorHAnsi" w:eastAsia="Times New Roman" w:hAnsiTheme="minorHAnsi"/>
          <w:iCs/>
        </w:rPr>
        <w:t>Terror, Security, and Money: Balancing the Risks, Benefits, and Costs of Homeland Security, p. 21)</w:t>
      </w:r>
    </w:p>
    <w:p w:rsidR="005B0EC5" w:rsidRPr="00A727F8" w:rsidRDefault="005B0EC5" w:rsidP="00A727F8">
      <w:pPr>
        <w:rPr>
          <w:rFonts w:asciiTheme="minorHAnsi" w:eastAsia="Times New Roman" w:hAnsiTheme="minorHAnsi"/>
          <w:sz w:val="16"/>
        </w:rPr>
      </w:pPr>
      <w:r w:rsidRPr="00A727F8">
        <w:rPr>
          <w:rFonts w:asciiTheme="minorHAnsi" w:eastAsia="Times New Roman" w:hAnsiTheme="minorHAnsi"/>
          <w:sz w:val="16"/>
        </w:rPr>
        <w:t xml:space="preserve">Finally, on May 1, 2012, nearly ten years after the September 2001 terrorist attacks, the most costly and determined manhunt in history culminated in Pakistan when </w:t>
      </w:r>
      <w:r w:rsidRPr="005B0EC5">
        <w:rPr>
          <w:rFonts w:asciiTheme="minorHAnsi" w:eastAsia="Times New Roman" w:hAnsiTheme="minorHAnsi"/>
          <w:u w:val="single"/>
        </w:rPr>
        <w:t xml:space="preserve">a </w:t>
      </w:r>
      <w:r w:rsidRPr="00A727F8">
        <w:rPr>
          <w:rFonts w:asciiTheme="minorHAnsi" w:eastAsia="Times New Roman" w:hAnsiTheme="minorHAnsi"/>
          <w:sz w:val="16"/>
        </w:rPr>
        <w:t xml:space="preserve">team of </w:t>
      </w:r>
      <w:r w:rsidRPr="005B0EC5">
        <w:rPr>
          <w:rFonts w:asciiTheme="minorHAnsi" w:eastAsia="Times New Roman" w:hAnsiTheme="minorHAnsi"/>
          <w:u w:val="single"/>
        </w:rPr>
        <w:t>U.S. Navy Seals killed Osama</w:t>
      </w:r>
      <w:r w:rsidRPr="00A727F8">
        <w:rPr>
          <w:rFonts w:asciiTheme="minorHAnsi" w:eastAsia="Times New Roman" w:hAnsiTheme="minorHAnsi"/>
          <w:sz w:val="16"/>
        </w:rPr>
        <w:t xml:space="preserve"> bin Laden, a chief author of the attacks and one of history’s most storied and cartooned villains. </w:t>
      </w:r>
      <w:r w:rsidRPr="005B0EC5">
        <w:rPr>
          <w:rFonts w:asciiTheme="minorHAnsi" w:eastAsia="Times New Roman" w:hAnsiTheme="minorHAnsi"/>
          <w:u w:val="single"/>
        </w:rPr>
        <w:t xml:space="preserve">Taken away </w:t>
      </w:r>
      <w:r w:rsidRPr="00A727F8">
        <w:rPr>
          <w:rFonts w:asciiTheme="minorHAnsi" w:eastAsia="Times New Roman" w:hAnsiTheme="minorHAnsi"/>
          <w:sz w:val="16"/>
        </w:rPr>
        <w:t xml:space="preserve">with bin Laden’s bullet-shattered body </w:t>
      </w:r>
      <w:r w:rsidRPr="005B0EC5">
        <w:rPr>
          <w:rFonts w:asciiTheme="minorHAnsi" w:eastAsia="Times New Roman" w:hAnsiTheme="minorHAnsi"/>
          <w:u w:val="single"/>
        </w:rPr>
        <w:t xml:space="preserve">were written documents and masses of information stored on five computers, ten hard drives, and one hundred </w:t>
      </w:r>
      <w:r w:rsidRPr="00A727F8">
        <w:rPr>
          <w:rFonts w:asciiTheme="minorHAnsi" w:eastAsia="Times New Roman" w:hAnsiTheme="minorHAnsi"/>
          <w:sz w:val="16"/>
        </w:rPr>
        <w:t>or more</w:t>
      </w:r>
      <w:r w:rsidRPr="005B0EC5">
        <w:rPr>
          <w:rFonts w:asciiTheme="minorHAnsi" w:eastAsia="Times New Roman" w:hAnsiTheme="minorHAnsi"/>
          <w:u w:val="single"/>
        </w:rPr>
        <w:t xml:space="preserve"> thumb drives</w:t>
      </w:r>
      <w:r w:rsidRPr="00A727F8">
        <w:rPr>
          <w:rFonts w:asciiTheme="minorHAnsi" w:eastAsia="Times New Roman" w:hAnsiTheme="minorHAnsi"/>
          <w:sz w:val="16"/>
        </w:rPr>
        <w:t>, DVDs, and CD-ROMs. This, it was promised, represented a “treasure trove” of information about al-Qaida—“the mother lode,” said one U.S. official eagerly—</w:t>
      </w:r>
      <w:r w:rsidRPr="005B0EC5">
        <w:rPr>
          <w:rFonts w:asciiTheme="minorHAnsi" w:eastAsia="Times New Roman" w:hAnsiTheme="minorHAnsi"/>
          <w:u w:val="single"/>
        </w:rPr>
        <w:t>that might contain plans for pending attacks</w:t>
      </w:r>
      <w:r w:rsidRPr="00A727F8">
        <w:rPr>
          <w:rFonts w:asciiTheme="minorHAnsi" w:eastAsia="Times New Roman" w:hAnsiTheme="minorHAnsi"/>
          <w:sz w:val="16"/>
        </w:rPr>
        <w:t>.</w:t>
      </w:r>
      <w:bookmarkStart w:id="19" w:name="f4-text"/>
      <w:r w:rsidRPr="00A727F8">
        <w:rPr>
          <w:rFonts w:asciiTheme="minorHAnsi" w:eastAsia="Times New Roman" w:hAnsiTheme="minorHAnsi"/>
          <w:sz w:val="16"/>
        </w:rPr>
        <w:t xml:space="preserve"> </w:t>
      </w:r>
      <w:r w:rsidRPr="005B0EC5">
        <w:rPr>
          <w:rFonts w:asciiTheme="minorHAnsi" w:eastAsia="Times New Roman" w:hAnsiTheme="minorHAnsi"/>
          <w:color w:val="0000FF"/>
          <w:u w:val="single"/>
          <w:vertAlign w:val="superscript"/>
        </w:rPr>
        <w:t>4</w:t>
      </w:r>
      <w:bookmarkEnd w:id="19"/>
      <w:r w:rsidRPr="00A727F8">
        <w:rPr>
          <w:rFonts w:asciiTheme="minorHAnsi" w:eastAsia="Times New Roman" w:hAnsiTheme="minorHAnsi"/>
          <w:sz w:val="16"/>
        </w:rPr>
        <w:t xml:space="preserve">Poring through the material with great dispatch, however, </w:t>
      </w:r>
      <w:r w:rsidRPr="005B0EC5">
        <w:rPr>
          <w:rFonts w:asciiTheme="minorHAnsi" w:eastAsia="Times New Roman" w:hAnsiTheme="minorHAnsi"/>
          <w:u w:val="single"/>
        </w:rPr>
        <w:t>a task force soon discovered that al-Qaida’s members were primarily occupied with dodging drone missile attacks, complaining about the lack of funds, and watching a lot of pornography.</w:t>
      </w:r>
      <w:bookmarkStart w:id="20" w:name="f5-text"/>
      <w:r w:rsidRPr="005B0EC5">
        <w:rPr>
          <w:rFonts w:asciiTheme="minorHAnsi" w:eastAsia="Times New Roman" w:hAnsiTheme="minorHAnsi"/>
          <w:u w:val="single"/>
        </w:rPr>
        <w:fldChar w:fldCharType="begin"/>
      </w:r>
      <w:r w:rsidRPr="005B0EC5">
        <w:rPr>
          <w:rFonts w:asciiTheme="minorHAnsi" w:eastAsia="Times New Roman" w:hAnsiTheme="minorHAnsi"/>
          <w:u w:val="single"/>
        </w:rPr>
        <w:instrText xml:space="preserve"> HYPERLINK "http://muse.jhu.edu.proxy.bc.edu/journals/international_security/v037/37.1.mueller.html" \l "f5" </w:instrText>
      </w:r>
      <w:r w:rsidRPr="005B0EC5">
        <w:rPr>
          <w:rFonts w:asciiTheme="minorHAnsi" w:eastAsia="Times New Roman" w:hAnsiTheme="minorHAnsi"/>
          <w:u w:val="single"/>
        </w:rPr>
        <w:fldChar w:fldCharType="separate"/>
      </w:r>
      <w:r w:rsidRPr="005B0EC5">
        <w:rPr>
          <w:rFonts w:asciiTheme="minorHAnsi" w:eastAsia="Times New Roman" w:hAnsiTheme="minorHAnsi"/>
          <w:color w:val="0000FF"/>
          <w:u w:val="single"/>
          <w:vertAlign w:val="superscript"/>
        </w:rPr>
        <w:t>5</w:t>
      </w:r>
      <w:r w:rsidRPr="005B0EC5">
        <w:rPr>
          <w:rFonts w:asciiTheme="minorHAnsi" w:eastAsia="Times New Roman" w:hAnsiTheme="minorHAnsi"/>
          <w:u w:val="single"/>
        </w:rPr>
        <w:fldChar w:fldCharType="end"/>
      </w:r>
      <w:bookmarkEnd w:id="20"/>
      <w:r w:rsidRPr="005B0EC5">
        <w:rPr>
          <w:rFonts w:asciiTheme="minorHAnsi" w:eastAsia="Times New Roman" w:hAnsiTheme="minorHAnsi"/>
          <w:u w:val="single"/>
        </w:rPr>
        <w:t xml:space="preserve"> </w:t>
      </w:r>
      <w:r w:rsidRPr="00A727F8">
        <w:rPr>
          <w:rFonts w:asciiTheme="minorHAnsi" w:eastAsia="Times New Roman" w:hAnsiTheme="minorHAnsi"/>
          <w:sz w:val="16"/>
        </w:rPr>
        <w:t xml:space="preserve">Although </w:t>
      </w:r>
      <w:r w:rsidRPr="005B0EC5">
        <w:rPr>
          <w:rFonts w:asciiTheme="minorHAnsi" w:eastAsia="Times New Roman" w:hAnsiTheme="minorHAnsi"/>
          <w:u w:val="single"/>
        </w:rPr>
        <w:t>bin Laden has been exposed mostly as a thing of smoke and mirrors</w:t>
      </w:r>
      <w:r w:rsidRPr="00A727F8">
        <w:rPr>
          <w:rFonts w:asciiTheme="minorHAnsi" w:eastAsia="Times New Roman" w:hAnsiTheme="minorHAnsi"/>
          <w:sz w:val="16"/>
        </w:rPr>
        <w:t xml:space="preserve">, and although there has been no terrorist destruction that remotely rivals that inflicted on September 11, the terrorism/counterterrorism saga persists determinedly, doggedly, and anticlimactically onward, and the initial alarmed perspective has been internalized. In the process, suggests </w:t>
      </w:r>
      <w:r w:rsidRPr="005B0EC5">
        <w:rPr>
          <w:rFonts w:asciiTheme="minorHAnsi" w:eastAsia="Times New Roman" w:hAnsiTheme="minorHAnsi"/>
          <w:u w:val="single"/>
        </w:rPr>
        <w:t>Glenn Carle, a twenty-three-year veteran of the Central Intelligence Agency</w:t>
      </w:r>
      <w:r w:rsidRPr="00A727F8">
        <w:rPr>
          <w:rFonts w:asciiTheme="minorHAnsi" w:eastAsia="Times New Roman" w:hAnsiTheme="minorHAnsi"/>
          <w:sz w:val="16"/>
        </w:rPr>
        <w:t xml:space="preserve"> where he was deputy national intelligence officer for transnational threats, </w:t>
      </w:r>
      <w:r w:rsidRPr="005B0EC5">
        <w:rPr>
          <w:rFonts w:asciiTheme="minorHAnsi" w:eastAsia="Times New Roman" w:hAnsiTheme="minorHAnsi"/>
          <w:u w:val="single"/>
        </w:rPr>
        <w:t>Americans have become “victims of delusion,” displaying a quality defined as “a persistent false belief in the face of strong contradictory evidence</w:t>
      </w:r>
      <w:r w:rsidRPr="00A727F8">
        <w:rPr>
          <w:rFonts w:asciiTheme="minorHAnsi" w:eastAsia="Times New Roman" w:hAnsiTheme="minorHAnsi"/>
          <w:sz w:val="16"/>
        </w:rPr>
        <w:t>.”</w:t>
      </w:r>
      <w:bookmarkStart w:id="21" w:name="f6-text"/>
      <w:r w:rsidRPr="005B0EC5">
        <w:rPr>
          <w:rFonts w:asciiTheme="minorHAnsi" w:eastAsia="Times New Roman" w:hAnsiTheme="minorHAnsi"/>
        </w:rPr>
        <w:fldChar w:fldCharType="begin"/>
      </w:r>
      <w:r w:rsidRPr="005B0EC5">
        <w:rPr>
          <w:rFonts w:asciiTheme="minorHAnsi" w:eastAsia="Times New Roman" w:hAnsiTheme="minorHAnsi"/>
        </w:rPr>
        <w:instrText xml:space="preserve"> HYPERLINK "http://muse.jhu.edu.proxy.bc.edu/journals/international_security/v037/37.1.mueller.html" \l "f6" </w:instrText>
      </w:r>
      <w:r w:rsidRPr="005B0EC5">
        <w:rPr>
          <w:rFonts w:asciiTheme="minorHAnsi" w:eastAsia="Times New Roman" w:hAnsiTheme="minorHAnsi"/>
        </w:rPr>
        <w:fldChar w:fldCharType="separate"/>
      </w:r>
      <w:r w:rsidRPr="005B0EC5">
        <w:rPr>
          <w:rFonts w:asciiTheme="minorHAnsi" w:eastAsia="Times New Roman" w:hAnsiTheme="minorHAnsi"/>
          <w:color w:val="0000FF"/>
          <w:u w:val="single"/>
          <w:vertAlign w:val="superscript"/>
        </w:rPr>
        <w:t>6</w:t>
      </w:r>
      <w:r w:rsidRPr="005B0EC5">
        <w:rPr>
          <w:rFonts w:asciiTheme="minorHAnsi" w:eastAsia="Times New Roman" w:hAnsiTheme="minorHAnsi"/>
        </w:rPr>
        <w:fldChar w:fldCharType="end"/>
      </w:r>
      <w:bookmarkEnd w:id="21"/>
      <w:r w:rsidRPr="00A727F8">
        <w:rPr>
          <w:rFonts w:asciiTheme="minorHAnsi" w:eastAsia="Times New Roman" w:hAnsiTheme="minorHAnsi"/>
          <w:sz w:val="16"/>
        </w:rPr>
        <w:t xml:space="preserve"> This condition shows no sign of abating as trillions of dollars have been expended and tens of thousands of lives have been snuffed out in distant wars in a frantic, ill-conceived effort to react to an event that, however tragic and dramatic in the first instance, should have been seen, at least after a few years had passed, to be of limited significance. </w:t>
      </w:r>
    </w:p>
    <w:p w:rsidR="00A727F8" w:rsidRPr="005B0EC5" w:rsidRDefault="00A727F8" w:rsidP="00A727F8">
      <w:pPr>
        <w:pStyle w:val="Heading4"/>
        <w:spacing w:before="0"/>
      </w:pPr>
      <w:r w:rsidRPr="005B0EC5">
        <w:t>Al Qaeda under attack and has done nothing</w:t>
      </w:r>
    </w:p>
    <w:p w:rsidR="00A727F8" w:rsidRPr="005B0EC5" w:rsidRDefault="00A727F8" w:rsidP="00A727F8">
      <w:pPr>
        <w:rPr>
          <w:rFonts w:asciiTheme="minorHAnsi" w:hAnsiTheme="minorHAnsi"/>
        </w:rPr>
      </w:pPr>
      <w:r w:rsidRPr="005B0EC5">
        <w:rPr>
          <w:rStyle w:val="Style13ptBold"/>
        </w:rPr>
        <w:t xml:space="preserve">John Mueller and </w:t>
      </w:r>
      <w:r w:rsidRPr="005B0EC5">
        <w:rPr>
          <w:rFonts w:asciiTheme="minorHAnsi" w:eastAsia="Times New Roman" w:hAnsiTheme="minorHAnsi"/>
        </w:rPr>
        <w:t xml:space="preserve">Mark </w:t>
      </w:r>
      <w:r w:rsidRPr="005B0EC5">
        <w:rPr>
          <w:rStyle w:val="Style13ptBold"/>
        </w:rPr>
        <w:t>Stuart</w:t>
      </w:r>
      <w:r w:rsidRPr="005B0EC5">
        <w:rPr>
          <w:rFonts w:asciiTheme="minorHAnsi" w:eastAsia="Times New Roman" w:hAnsiTheme="minorHAnsi"/>
          <w:u w:val="single"/>
        </w:rPr>
        <w:t>,</w:t>
      </w:r>
      <w:r w:rsidRPr="005B0EC5">
        <w:rPr>
          <w:rFonts w:asciiTheme="minorHAnsi" w:eastAsia="Times New Roman" w:hAnsiTheme="minorHAnsi"/>
        </w:rPr>
        <w:t xml:space="preserve"> Summer 20</w:t>
      </w:r>
      <w:r w:rsidRPr="005B0EC5">
        <w:rPr>
          <w:rStyle w:val="Style13ptBold"/>
        </w:rPr>
        <w:t xml:space="preserve">12 </w:t>
      </w:r>
      <w:r w:rsidRPr="005B0EC5">
        <w:rPr>
          <w:rFonts w:asciiTheme="minorHAnsi" w:eastAsia="Times New Roman" w:hAnsiTheme="minorHAnsi"/>
        </w:rPr>
        <w:t xml:space="preserve">(International Security, “The Terrorism Delusion,” Mueller is Senior Research Scientist at the Mershon Center for International Security Studies and Adjunct Professor in the Department of Political Science, both at Ohio State University, and Senior Fellow at the Cato Institute; Mark G. Stewart is Australian Research Council Professorial Fellow and Professor and Director at the Centre for Infrastructure Performance and Reliability at the University of Newcastle in Australia. Their book, </w:t>
      </w:r>
      <w:r w:rsidRPr="005B0EC5">
        <w:rPr>
          <w:rFonts w:asciiTheme="minorHAnsi" w:eastAsia="Times New Roman" w:hAnsiTheme="minorHAnsi"/>
          <w:iCs/>
        </w:rPr>
        <w:t>Terror, Security, and Money: Balancing the Risks, Benefits, and Costs of Homeland Security,</w:t>
      </w:r>
    </w:p>
    <w:p w:rsidR="00A727F8" w:rsidRPr="005B0EC5" w:rsidRDefault="00A727F8" w:rsidP="00A727F8">
      <w:pPr>
        <w:spacing w:after="100" w:afterAutospacing="1"/>
        <w:rPr>
          <w:rFonts w:asciiTheme="minorHAnsi" w:eastAsia="Times New Roman" w:hAnsiTheme="minorHAnsi"/>
          <w:color w:val="0000FF"/>
          <w:u w:val="single"/>
          <w:vertAlign w:val="superscript"/>
        </w:rPr>
      </w:pPr>
      <w:r w:rsidRPr="00A727F8">
        <w:rPr>
          <w:rFonts w:asciiTheme="minorHAnsi" w:eastAsia="Times New Roman" w:hAnsiTheme="minorHAnsi"/>
          <w:sz w:val="16"/>
        </w:rPr>
        <w:t xml:space="preserve">In fact, </w:t>
      </w:r>
      <w:r w:rsidRPr="005B0EC5">
        <w:rPr>
          <w:rFonts w:asciiTheme="minorHAnsi" w:eastAsia="Times New Roman" w:hAnsiTheme="minorHAnsi"/>
          <w:u w:val="single"/>
        </w:rPr>
        <w:t>it is unclear whether al-Qaida central, now holed up in Pakistan and under sustained attack, has done much of anything since September 11 except issue videos filled with empty, self-infatuated, and essentially delusional threats</w:t>
      </w:r>
      <w:r w:rsidRPr="00A727F8">
        <w:rPr>
          <w:rFonts w:asciiTheme="minorHAnsi" w:eastAsia="Times New Roman" w:hAnsiTheme="minorHAnsi"/>
          <w:sz w:val="16"/>
        </w:rPr>
        <w:t>. For example, it was in October 2002 that Osama bin Laden proclaimed, “Understand the lesson of New York and Washington raids, which came in response to some of your previous crimes. . . . God is my witness, the youth of Islam are preparing things that will fill your hearts with fear. They will target key sectors of your economy until you stop your injustice and aggression or until the more short-lived of us die.” And in January 2006, he insisted that the “delay” in carrying out operations in the United States “was not due to failure to breach your security measures,” and that “operations are under preparation, and you will see them on your own ground once they are finished, God willing.</w:t>
      </w:r>
      <w:bookmarkStart w:id="22" w:name="f18-text"/>
      <w:r w:rsidRPr="00A727F8">
        <w:rPr>
          <w:rFonts w:asciiTheme="minorHAnsi" w:eastAsia="Times New Roman" w:hAnsiTheme="minorHAnsi"/>
          <w:sz w:val="16"/>
        </w:rPr>
        <w:t>”</w:t>
      </w:r>
      <w:bookmarkEnd w:id="22"/>
    </w:p>
    <w:p w:rsidR="005B0EC5" w:rsidRPr="005B0EC5" w:rsidRDefault="005B0EC5" w:rsidP="00A727F8">
      <w:pPr>
        <w:pStyle w:val="Heading4"/>
        <w:spacing w:before="0"/>
      </w:pPr>
      <w:r w:rsidRPr="005B0EC5">
        <w:t>Al Qaeda not inspiring or coordinating attacks</w:t>
      </w:r>
    </w:p>
    <w:p w:rsidR="005B0EC5" w:rsidRPr="005B0EC5" w:rsidRDefault="005B0EC5" w:rsidP="00A727F8">
      <w:pPr>
        <w:pStyle w:val="Heading4"/>
        <w:spacing w:before="0"/>
      </w:pPr>
      <w:r w:rsidRPr="005B0EC5">
        <w:rPr>
          <w:rFonts w:asciiTheme="minorHAnsi" w:eastAsia="Times New Roman" w:hAnsiTheme="minorHAnsi"/>
          <w:b w:val="0"/>
          <w:sz w:val="22"/>
        </w:rPr>
        <w:t xml:space="preserve">John </w:t>
      </w:r>
      <w:r w:rsidRPr="005B0EC5">
        <w:t xml:space="preserve">Mueller and </w:t>
      </w:r>
      <w:r w:rsidRPr="005B0EC5">
        <w:rPr>
          <w:rFonts w:asciiTheme="minorHAnsi" w:eastAsia="Times New Roman" w:hAnsiTheme="minorHAnsi"/>
          <w:b w:val="0"/>
          <w:sz w:val="22"/>
        </w:rPr>
        <w:t xml:space="preserve">Mark </w:t>
      </w:r>
      <w:r w:rsidRPr="005B0EC5">
        <w:t>Stuart</w:t>
      </w:r>
      <w:r w:rsidRPr="005B0EC5">
        <w:rPr>
          <w:rFonts w:asciiTheme="minorHAnsi" w:eastAsia="Times New Roman" w:hAnsiTheme="minorHAnsi"/>
          <w:b w:val="0"/>
          <w:sz w:val="22"/>
          <w:u w:val="single"/>
        </w:rPr>
        <w:t>,</w:t>
      </w:r>
      <w:r w:rsidRPr="005B0EC5">
        <w:rPr>
          <w:rFonts w:asciiTheme="minorHAnsi" w:eastAsia="Times New Roman" w:hAnsiTheme="minorHAnsi"/>
          <w:b w:val="0"/>
          <w:sz w:val="22"/>
        </w:rPr>
        <w:t xml:space="preserve"> Summer 20</w:t>
      </w:r>
      <w:r w:rsidRPr="005B0EC5">
        <w:t xml:space="preserve">12 </w:t>
      </w:r>
      <w:r w:rsidRPr="005B0EC5">
        <w:rPr>
          <w:rFonts w:asciiTheme="minorHAnsi" w:eastAsia="Times New Roman" w:hAnsiTheme="minorHAnsi"/>
          <w:b w:val="0"/>
          <w:sz w:val="22"/>
        </w:rPr>
        <w:t xml:space="preserve">(International Security, “The Terrorism Delusion,” Mueller is Senior Research Scientist at the Mershon Center for International Security Studies and Adjunct Professor in the Department of Political Science, both at Ohio State University, and Senior Fellow at the Cato Institute; Mark G. Stewart is Australian Research Council Professorial Fellow and Professor and Director at the Centre for Infrastructure Performance and Reliability at the University of Newcastle in Australia. Their book, </w:t>
      </w:r>
      <w:r w:rsidRPr="005B0EC5">
        <w:rPr>
          <w:rFonts w:asciiTheme="minorHAnsi" w:eastAsia="Times New Roman" w:hAnsiTheme="minorHAnsi"/>
          <w:b w:val="0"/>
          <w:iCs w:val="0"/>
          <w:sz w:val="22"/>
        </w:rPr>
        <w:t>Terror, Security, and Money: Balancing the Risks, Benefits, and Costs of Homeland Security, p. 92</w:t>
      </w:r>
    </w:p>
    <w:p w:rsidR="005B0EC5" w:rsidRPr="00A727F8" w:rsidRDefault="005B0EC5" w:rsidP="00A727F8">
      <w:pPr>
        <w:spacing w:after="100" w:afterAutospacing="1"/>
        <w:rPr>
          <w:rFonts w:asciiTheme="minorHAnsi" w:eastAsia="Times New Roman" w:hAnsiTheme="minorHAnsi"/>
          <w:sz w:val="16"/>
        </w:rPr>
      </w:pPr>
      <w:r w:rsidRPr="005B0EC5">
        <w:rPr>
          <w:rFonts w:asciiTheme="minorHAnsi" w:eastAsia="Times New Roman" w:hAnsiTheme="minorHAnsi"/>
          <w:u w:val="single"/>
        </w:rPr>
        <w:t>Bin Laden’s tiny group of 100 or so followers does appear to have served as something of an inspiration to some Muslim extremists</w:t>
      </w:r>
      <w:r w:rsidRPr="00A727F8">
        <w:rPr>
          <w:rFonts w:asciiTheme="minorHAnsi" w:eastAsia="Times New Roman" w:hAnsiTheme="minorHAnsi"/>
          <w:sz w:val="16"/>
        </w:rPr>
        <w:t xml:space="preserve">, may have done some training, has contributed a bit to the Taliban’s far larger insurgency in Afghanistan, and may have participated in a few terrorist acts in Pakistan. </w:t>
      </w:r>
      <w:r w:rsidRPr="005B0EC5">
        <w:rPr>
          <w:rFonts w:asciiTheme="minorHAnsi" w:eastAsia="Times New Roman" w:hAnsiTheme="minorHAnsi"/>
          <w:u w:val="single"/>
        </w:rPr>
        <w:t>In his examination of the major terrorist plots against the West since September 11, Mitchell Silber finds only two (cases 1 and 20) that could be said to be under the “command and control” of al-Qaida central</w:t>
      </w:r>
      <w:r w:rsidRPr="00A727F8">
        <w:rPr>
          <w:rFonts w:asciiTheme="minorHAnsi" w:eastAsia="Times New Roman" w:hAnsiTheme="minorHAnsi"/>
          <w:sz w:val="16"/>
        </w:rPr>
        <w:t xml:space="preserve"> (as opposed to ones suggested, endorsed, or inspired by the organization), </w:t>
      </w:r>
      <w:r w:rsidRPr="005B0EC5">
        <w:rPr>
          <w:rFonts w:asciiTheme="minorHAnsi" w:eastAsia="Times New Roman" w:hAnsiTheme="minorHAnsi"/>
          <w:u w:val="single"/>
        </w:rPr>
        <w:t xml:space="preserve">and there are questions about how full its control was even in these two instances. </w:t>
      </w:r>
      <w:r w:rsidRPr="00A727F8">
        <w:rPr>
          <w:rFonts w:asciiTheme="minorHAnsi" w:eastAsia="Times New Roman" w:hAnsiTheme="minorHAnsi"/>
          <w:sz w:val="16"/>
        </w:rPr>
        <w:t xml:space="preserve">This highly limited record suggests that Carle was right in 2008 when he warned, “We must not take fright at the specter our leaders have exaggerated. In fact, we must see jihadists for the small, lethal, disjointed and miserable opponents that they are.” </w:t>
      </w:r>
      <w:r w:rsidRPr="005B0EC5">
        <w:rPr>
          <w:rFonts w:asciiTheme="minorHAnsi" w:eastAsia="Times New Roman" w:hAnsiTheme="minorHAnsi"/>
          <w:u w:val="single"/>
        </w:rPr>
        <w:t>Al-Qaida “has only a handful of individuals capable of planning, organizing and leading a terrorist organization</w:t>
      </w:r>
      <w:r w:rsidRPr="00A727F8">
        <w:rPr>
          <w:rFonts w:asciiTheme="minorHAnsi" w:eastAsia="Times New Roman" w:hAnsiTheme="minorHAnsi"/>
          <w:sz w:val="16"/>
        </w:rPr>
        <w:t>,” and although it has threatened attacks, “</w:t>
      </w:r>
      <w:r w:rsidRPr="005B0EC5">
        <w:rPr>
          <w:rFonts w:asciiTheme="minorHAnsi" w:eastAsia="Times New Roman" w:hAnsiTheme="minorHAnsi"/>
          <w:u w:val="single"/>
        </w:rPr>
        <w:t>its capabilities are far inferior to its desires.”</w:t>
      </w:r>
      <w:bookmarkStart w:id="23" w:name="f21-text"/>
      <w:r w:rsidRPr="005B0EC5">
        <w:rPr>
          <w:rFonts w:asciiTheme="minorHAnsi" w:eastAsia="Times New Roman" w:hAnsiTheme="minorHAnsi"/>
        </w:rPr>
        <w:fldChar w:fldCharType="begin"/>
      </w:r>
      <w:r w:rsidRPr="005B0EC5">
        <w:rPr>
          <w:rFonts w:asciiTheme="minorHAnsi" w:eastAsia="Times New Roman" w:hAnsiTheme="minorHAnsi"/>
        </w:rPr>
        <w:instrText xml:space="preserve"> HYPERLINK "http://muse.jhu.edu.proxy.bc.edu/journals/international_security/v037/37.1.mueller.html" \l "f21" </w:instrText>
      </w:r>
      <w:r w:rsidRPr="005B0EC5">
        <w:rPr>
          <w:rFonts w:asciiTheme="minorHAnsi" w:eastAsia="Times New Roman" w:hAnsiTheme="minorHAnsi"/>
        </w:rPr>
        <w:fldChar w:fldCharType="separate"/>
      </w:r>
      <w:r w:rsidRPr="005B0EC5">
        <w:rPr>
          <w:rFonts w:asciiTheme="minorHAnsi" w:eastAsia="Times New Roman" w:hAnsiTheme="minorHAnsi"/>
          <w:color w:val="0000FF"/>
          <w:u w:val="single"/>
          <w:vertAlign w:val="superscript"/>
        </w:rPr>
        <w:t>21</w:t>
      </w:r>
      <w:r w:rsidRPr="005B0EC5">
        <w:rPr>
          <w:rFonts w:asciiTheme="minorHAnsi" w:eastAsia="Times New Roman" w:hAnsiTheme="minorHAnsi"/>
        </w:rPr>
        <w:fldChar w:fldCharType="end"/>
      </w:r>
      <w:bookmarkEnd w:id="23"/>
      <w:r w:rsidRPr="00A727F8">
        <w:rPr>
          <w:rFonts w:asciiTheme="minorHAnsi" w:eastAsia="Times New Roman" w:hAnsiTheme="minorHAnsi"/>
          <w:sz w:val="16"/>
        </w:rPr>
        <w:t xml:space="preserve"> Impressively, bin Laden appears to have remained in a state of self-delusion even to his brutal and abrupt end. He continued to cling to the belief that another attack such as September 11 might force the United States out of the Middle East, and he was unfazed that the first such effort had proven to be spectacularly counterproductive in this respect by triggering a deadly invasion of his base in Afghanistan and an equally deadly pursuit of his operatives.</w:t>
      </w:r>
      <w:bookmarkStart w:id="24" w:name="f22-text"/>
      <w:r w:rsidRPr="005B0EC5">
        <w:rPr>
          <w:rFonts w:asciiTheme="minorHAnsi" w:eastAsia="Times New Roman" w:hAnsiTheme="minorHAnsi"/>
        </w:rPr>
        <w:fldChar w:fldCharType="begin"/>
      </w:r>
      <w:r w:rsidRPr="005B0EC5">
        <w:rPr>
          <w:rFonts w:asciiTheme="minorHAnsi" w:eastAsia="Times New Roman" w:hAnsiTheme="minorHAnsi"/>
        </w:rPr>
        <w:instrText xml:space="preserve"> HYPERLINK "http://muse.jhu.edu.proxy.bc.edu/journals/international_security/v037/37.1.mueller.html" \l "f22" </w:instrText>
      </w:r>
      <w:r w:rsidRPr="005B0EC5">
        <w:rPr>
          <w:rFonts w:asciiTheme="minorHAnsi" w:eastAsia="Times New Roman" w:hAnsiTheme="minorHAnsi"/>
        </w:rPr>
        <w:fldChar w:fldCharType="separate"/>
      </w:r>
      <w:r w:rsidRPr="005B0EC5">
        <w:rPr>
          <w:rFonts w:asciiTheme="minorHAnsi" w:eastAsia="Times New Roman" w:hAnsiTheme="minorHAnsi"/>
          <w:color w:val="0000FF"/>
          <w:u w:val="single"/>
          <w:vertAlign w:val="superscript"/>
        </w:rPr>
        <w:t>22</w:t>
      </w:r>
      <w:r w:rsidRPr="005B0EC5">
        <w:rPr>
          <w:rFonts w:asciiTheme="minorHAnsi" w:eastAsia="Times New Roman" w:hAnsiTheme="minorHAnsi"/>
        </w:rPr>
        <w:fldChar w:fldCharType="end"/>
      </w:r>
      <w:bookmarkEnd w:id="24"/>
    </w:p>
    <w:p w:rsidR="005B0EC5" w:rsidRPr="005B0EC5" w:rsidRDefault="005B0EC5" w:rsidP="00A727F8">
      <w:pPr>
        <w:pStyle w:val="Heading4"/>
        <w:spacing w:before="0"/>
        <w:rPr>
          <w:rFonts w:eastAsia="Calibri"/>
        </w:rPr>
      </w:pPr>
      <w:r w:rsidRPr="005B0EC5">
        <w:rPr>
          <w:rFonts w:eastAsia="Calibri"/>
        </w:rPr>
        <w:t>Al Qaeda’s been decimated</w:t>
      </w:r>
    </w:p>
    <w:p w:rsidR="005B0EC5" w:rsidRPr="005B0EC5" w:rsidRDefault="005B0EC5" w:rsidP="00A727F8">
      <w:pPr>
        <w:rPr>
          <w:rFonts w:asciiTheme="minorHAnsi" w:eastAsia="Calibri" w:hAnsiTheme="minorHAnsi" w:cs="Arial"/>
          <w:color w:val="000000"/>
        </w:rPr>
      </w:pPr>
      <w:r w:rsidRPr="005B0EC5">
        <w:rPr>
          <w:rStyle w:val="Style13ptBold"/>
        </w:rPr>
        <w:t>Cohen and Zenko 12</w:t>
      </w:r>
      <w:r w:rsidRPr="005B0EC5">
        <w:rPr>
          <w:rFonts w:asciiTheme="minorHAnsi" w:eastAsia="Calibri" w:hAnsiTheme="minorHAnsi" w:cs="Arial"/>
          <w:color w:val="000000"/>
        </w:rPr>
        <w:t xml:space="preserve"> (Micah Zenko, </w:t>
      </w:r>
      <w:r w:rsidRPr="005B0EC5">
        <w:rPr>
          <w:rFonts w:asciiTheme="minorHAnsi" w:eastAsia="Calibri" w:hAnsiTheme="minorHAnsi"/>
          <w:color w:val="222222"/>
          <w:shd w:val="clear" w:color="auto" w:fill="FFFFFF"/>
        </w:rPr>
        <w:t>Fellow for Conflict Prevention at the CFR,</w:t>
      </w:r>
      <w:r w:rsidRPr="005B0EC5">
        <w:rPr>
          <w:rFonts w:asciiTheme="minorHAnsi" w:eastAsia="Calibri" w:hAnsiTheme="minorHAnsi" w:cs="Arial"/>
          <w:color w:val="000000"/>
        </w:rPr>
        <w:t xml:space="preserve"> and Michael A Cohen, </w:t>
      </w:r>
      <w:r w:rsidRPr="005B0EC5">
        <w:rPr>
          <w:rFonts w:asciiTheme="minorHAnsi" w:eastAsia="Calibri" w:hAnsiTheme="minorHAnsi"/>
        </w:rPr>
        <w:t xml:space="preserve">Senior Fellow at the American Security Project, serves on the board of the National Security Network and has taught at Columbia University’s School of International and Public Affairs, served in the U.S. Department of State, former Senior Vice President at the strategic communications firm of Robinson, Lerer and Montgomery, bachelor’s degree in international relations from American University and a master’s degree from Columbia University,  </w:t>
      </w:r>
      <w:r w:rsidRPr="005B0EC5">
        <w:rPr>
          <w:rFonts w:asciiTheme="minorHAnsi" w:eastAsia="Calibri" w:hAnsiTheme="minorHAnsi" w:cs="Arial"/>
          <w:color w:val="000000"/>
        </w:rPr>
        <w:t>Foreign Affairds,  Vol. 91, Iss. 2; pg. 79, “</w:t>
      </w:r>
      <w:r w:rsidRPr="005B0EC5">
        <w:rPr>
          <w:rFonts w:asciiTheme="minorHAnsi" w:eastAsia="Calibri" w:hAnsiTheme="minorHAnsi" w:cs="Arial"/>
          <w:bCs/>
          <w:color w:val="000000"/>
        </w:rPr>
        <w:t>The United States Is More Secure Than Washington Thinks,” Mar/Apr 2012)</w:t>
      </w:r>
      <w:r w:rsidRPr="005B0EC5">
        <w:rPr>
          <w:rFonts w:asciiTheme="minorHAnsi" w:eastAsia="Calibri" w:hAnsiTheme="minorHAnsi" w:cs="Arial"/>
          <w:color w:val="000000"/>
        </w:rPr>
        <w:t xml:space="preserve"> </w:t>
      </w:r>
    </w:p>
    <w:p w:rsidR="005B0EC5" w:rsidRPr="00A727F8" w:rsidRDefault="005B0EC5" w:rsidP="00A727F8">
      <w:pPr>
        <w:rPr>
          <w:rFonts w:asciiTheme="minorHAnsi" w:eastAsia="Calibri" w:hAnsiTheme="minorHAnsi" w:cs="Arial"/>
          <w:color w:val="000000"/>
          <w:sz w:val="16"/>
        </w:rPr>
      </w:pPr>
      <w:r w:rsidRPr="005B0EC5">
        <w:rPr>
          <w:rFonts w:asciiTheme="minorHAnsi" w:eastAsia="Calibri" w:hAnsiTheme="minorHAnsi" w:cs="Arial"/>
          <w:color w:val="000000"/>
          <w:u w:val="single"/>
        </w:rPr>
        <w:t>Take terrorism. Since 9/11, no security threat has been hyped more</w:t>
      </w:r>
      <w:r w:rsidRPr="00A727F8">
        <w:rPr>
          <w:rFonts w:asciiTheme="minorHAnsi" w:eastAsia="Calibri" w:hAnsiTheme="minorHAnsi" w:cs="Arial"/>
          <w:color w:val="000000"/>
          <w:sz w:val="16"/>
        </w:rPr>
        <w:t xml:space="preserve">. Considering the horrors of that day, that is not surprising. </w:t>
      </w:r>
      <w:r w:rsidRPr="005B0EC5">
        <w:rPr>
          <w:rFonts w:asciiTheme="minorHAnsi" w:eastAsia="Calibri" w:hAnsiTheme="minorHAnsi" w:cs="Arial"/>
          <w:color w:val="000000"/>
          <w:u w:val="single"/>
        </w:rPr>
        <w:t xml:space="preserve">But the result has been a level of fear that is completely out of proportion to both the capabilities of terrorist organizations and the United States' vulnerability. On 9/11, al Qaeda got tragically lucky. Since then, the United States has been preparing for the one percent chance (and likely even less) that it might get lucky again. But al Qaeda lost its safe haven after the U.S.-led invasion of Afghanistan in 2001, and further military, diplomatic, intelligence, and law enforcement efforts have decimated the organization, which has essentially lost whatever ability it once had to seriously threaten the United States. </w:t>
      </w:r>
      <w:r w:rsidRPr="00A727F8">
        <w:rPr>
          <w:rFonts w:asciiTheme="minorHAnsi" w:eastAsia="Calibri" w:hAnsiTheme="minorHAnsi" w:cs="Arial"/>
          <w:color w:val="000000"/>
          <w:sz w:val="16"/>
        </w:rPr>
        <w:t>According to U.S. o/cials, al Qaeda's leadership has been reduced to two top lieutenants: Ayman al-Zawahiri and his second-in-command, Abu Yahya al-Libi. Panetta has even said that the defeat of al Qaeda is "within reach</w:t>
      </w:r>
      <w:r w:rsidRPr="005B0EC5">
        <w:rPr>
          <w:rFonts w:asciiTheme="minorHAnsi" w:eastAsia="Calibri" w:hAnsiTheme="minorHAnsi" w:cs="Arial"/>
          <w:color w:val="000000"/>
          <w:u w:val="single"/>
        </w:rPr>
        <w:t>."The near collapse of the original al Qaeda organization is one reason why, in the decade since 9/11, the U.S. homeland has not suffered any large-scale terrorist assaults. All subsequent attempts have failed or been thwarted, owing in part to the incompetence of their perpetrators. Although there are undoubtedly still some terrorists who wish to kill Americans, their dreams will likely continue to be frustrated by their own limitations</w:t>
      </w:r>
      <w:r w:rsidRPr="00A727F8">
        <w:rPr>
          <w:rFonts w:asciiTheme="minorHAnsi" w:eastAsia="Calibri" w:hAnsiTheme="minorHAnsi" w:cs="Arial"/>
          <w:color w:val="000000"/>
          <w:sz w:val="16"/>
        </w:rPr>
        <w:t xml:space="preserve"> and by the intelligence and law enforcement agencies of the United States and its allies.</w:t>
      </w:r>
    </w:p>
    <w:p w:rsidR="005B0EC5" w:rsidRPr="005B0EC5" w:rsidRDefault="005B0EC5" w:rsidP="00A727F8">
      <w:pPr>
        <w:pStyle w:val="Heading4"/>
        <w:spacing w:before="0"/>
        <w:rPr>
          <w:rFonts w:eastAsia="Calibri"/>
        </w:rPr>
      </w:pPr>
      <w:r w:rsidRPr="005B0EC5">
        <w:rPr>
          <w:rFonts w:eastAsia="Calibri"/>
        </w:rPr>
        <w:t>Al Qaeda’s no threat – we already won</w:t>
      </w:r>
    </w:p>
    <w:p w:rsidR="005B0EC5" w:rsidRPr="005B0EC5" w:rsidRDefault="005B0EC5" w:rsidP="00A727F8">
      <w:pPr>
        <w:rPr>
          <w:rFonts w:asciiTheme="minorHAnsi" w:eastAsia="Calibri" w:hAnsiTheme="minorHAnsi" w:cs="Arial"/>
          <w:color w:val="1F1F1F"/>
        </w:rPr>
      </w:pPr>
      <w:r w:rsidRPr="005B0EC5">
        <w:rPr>
          <w:rStyle w:val="Style13ptBold"/>
        </w:rPr>
        <w:t xml:space="preserve">Moreau and Yousafzai 12 </w:t>
      </w:r>
      <w:r w:rsidRPr="005B0EC5">
        <w:rPr>
          <w:rFonts w:asciiTheme="minorHAnsi" w:eastAsia="Calibri" w:hAnsiTheme="minorHAnsi"/>
        </w:rPr>
        <w:t>(Ron Moreau and Sami Yousafzai, the daily beast, “Al Qaeda on the Ropes: One Fighter’s Inside Story,” 1/2/12) http://www.thedailybeast.com/newsweek/2012/01/01/al-qaeda-on-the-ropes-one-fighter-s-inside-story.html</w:t>
      </w:r>
    </w:p>
    <w:p w:rsidR="005B0EC5" w:rsidRPr="00A727F8" w:rsidRDefault="005B0EC5" w:rsidP="00A727F8">
      <w:pPr>
        <w:rPr>
          <w:rFonts w:asciiTheme="minorHAnsi" w:eastAsia="Calibri" w:hAnsiTheme="minorHAnsi"/>
          <w:sz w:val="16"/>
        </w:rPr>
      </w:pPr>
      <w:r w:rsidRPr="00A727F8">
        <w:rPr>
          <w:rFonts w:asciiTheme="minorHAnsi" w:eastAsia="Calibri" w:hAnsiTheme="minorHAnsi"/>
          <w:sz w:val="16"/>
        </w:rPr>
        <w:t xml:space="preserve">A young jihadist returns to his former unit on the Afghan border and finds only the desperate remnants of bin Laden’s once-dreaded organization. </w:t>
      </w:r>
      <w:bookmarkStart w:id="25" w:name="body_text0"/>
      <w:bookmarkEnd w:id="25"/>
      <w:r w:rsidRPr="00A727F8">
        <w:rPr>
          <w:rFonts w:asciiTheme="minorHAnsi" w:eastAsia="Calibri" w:hAnsiTheme="minorHAnsi"/>
          <w:sz w:val="16"/>
        </w:rPr>
        <w:t>Deep among North Waziristan’s mountains, far from any village, Hafiz Hanif finally tracked down the remnants of his old</w:t>
      </w:r>
      <w:r w:rsidRPr="00A727F8">
        <w:rPr>
          <w:rFonts w:asciiTheme="minorHAnsi" w:eastAsia="Calibri" w:hAnsiTheme="minorHAnsi" w:cs="Arial"/>
          <w:color w:val="333333"/>
          <w:sz w:val="16"/>
        </w:rPr>
        <w:t xml:space="preserve"> </w:t>
      </w:r>
      <w:hyperlink r:id="rId38" w:history="1">
        <w:r w:rsidRPr="00A727F8">
          <w:rPr>
            <w:rFonts w:asciiTheme="minorHAnsi" w:eastAsia="Batang" w:hAnsiTheme="minorHAnsi" w:cs="Arial"/>
            <w:sz w:val="16"/>
          </w:rPr>
          <w:t>al Qaeda</w:t>
        </w:r>
      </w:hyperlink>
      <w:r w:rsidRPr="00A727F8">
        <w:rPr>
          <w:rFonts w:asciiTheme="minorHAnsi" w:eastAsia="Calibri" w:hAnsiTheme="minorHAnsi" w:cs="Arial"/>
          <w:color w:val="333333"/>
          <w:sz w:val="16"/>
        </w:rPr>
        <w:t xml:space="preserve"> </w:t>
      </w:r>
      <w:r w:rsidRPr="00A727F8">
        <w:rPr>
          <w:rFonts w:asciiTheme="minorHAnsi" w:eastAsia="Calibri" w:hAnsiTheme="minorHAnsi"/>
          <w:sz w:val="16"/>
        </w:rPr>
        <w:t>cell last summer. The 17-year-old Afghan had wondered why he hadn’t heard from his former comrades in arms. They didn’t even answer his text messages in May, after the death of the man they all called simply the Sheik:</w:t>
      </w:r>
      <w:r w:rsidRPr="00A727F8">
        <w:rPr>
          <w:rFonts w:asciiTheme="minorHAnsi" w:eastAsia="Calibri" w:hAnsiTheme="minorHAnsi" w:cs="Arial"/>
          <w:color w:val="333333"/>
          <w:sz w:val="16"/>
        </w:rPr>
        <w:t xml:space="preserve"> </w:t>
      </w:r>
      <w:hyperlink r:id="rId39" w:history="1">
        <w:r w:rsidRPr="00A727F8">
          <w:rPr>
            <w:rFonts w:asciiTheme="minorHAnsi" w:eastAsia="Batang" w:hAnsiTheme="minorHAnsi" w:cs="Arial"/>
            <w:sz w:val="16"/>
          </w:rPr>
          <w:t>Osama bin Laden</w:t>
        </w:r>
      </w:hyperlink>
      <w:r w:rsidRPr="00A727F8">
        <w:rPr>
          <w:rFonts w:asciiTheme="minorHAnsi" w:eastAsia="Calibri" w:hAnsiTheme="minorHAnsi"/>
          <w:sz w:val="16"/>
        </w:rPr>
        <w:t>. Now Hanif saw why. Only four of the cell’s 15 fighters were left, huddled in a two-room mud-brick house, with little or no money or food. Except for their familiar but haggard faces, they looked nothing like the</w:t>
      </w:r>
      <w:r w:rsidRPr="00A727F8">
        <w:rPr>
          <w:rFonts w:asciiTheme="minorHAnsi" w:eastAsia="Calibri" w:hAnsiTheme="minorHAnsi" w:cs="Arial"/>
          <w:color w:val="333333"/>
          <w:sz w:val="16"/>
        </w:rPr>
        <w:t xml:space="preserve"> </w:t>
      </w:r>
      <w:hyperlink r:id="rId40" w:history="1">
        <w:r w:rsidRPr="00A727F8">
          <w:rPr>
            <w:rFonts w:asciiTheme="minorHAnsi" w:eastAsia="Batang" w:hAnsiTheme="minorHAnsi" w:cs="Arial"/>
            <w:sz w:val="16"/>
          </w:rPr>
          <w:t>al Qaeda</w:t>
        </w:r>
      </w:hyperlink>
      <w:r w:rsidRPr="00A727F8">
        <w:rPr>
          <w:rFonts w:asciiTheme="minorHAnsi" w:eastAsia="Calibri" w:hAnsiTheme="minorHAnsi" w:cs="Arial"/>
          <w:color w:val="333333"/>
          <w:sz w:val="16"/>
        </w:rPr>
        <w:t xml:space="preserve"> </w:t>
      </w:r>
      <w:r w:rsidRPr="00A727F8">
        <w:rPr>
          <w:rFonts w:asciiTheme="minorHAnsi" w:eastAsia="Calibri" w:hAnsiTheme="minorHAnsi"/>
          <w:sz w:val="16"/>
        </w:rPr>
        <w:t xml:space="preserve">he once trained with and fought beside. They welcomed him warmly but didn’t encourage him to stay. They said the cell’s commander, a Kuwaiti named Sheik Attiya Ayatullah, had gone into hiding. The others had either run off or died. “Why should we call you back just to get killed in a drone attack?” Hanif’s friends explained. </w:t>
      </w:r>
      <w:bookmarkStart w:id="26" w:name="body_breakout"/>
      <w:bookmarkEnd w:id="26"/>
      <w:r w:rsidRPr="00A727F8">
        <w:rPr>
          <w:rFonts w:asciiTheme="minorHAnsi" w:eastAsia="Calibri" w:hAnsiTheme="minorHAnsi"/>
          <w:sz w:val="16"/>
        </w:rPr>
        <w:fldChar w:fldCharType="begin"/>
      </w:r>
      <w:r w:rsidRPr="00A727F8">
        <w:rPr>
          <w:rFonts w:asciiTheme="minorHAnsi" w:eastAsia="Calibri" w:hAnsiTheme="minorHAnsi"/>
          <w:sz w:val="16"/>
        </w:rPr>
        <w:instrText xml:space="preserve"> HYPERLINK "http://ad.doubleclick.net/click%3Bh%3Dv8/3bfb/3/0/%2a/f%3B251904958%3B1-0%3B1%3B65220184%3B4307-300/250%3B44569585/44587373/1%3B%3B~aopt%3D2/1/ff/1%3B~sscs%3D%3fhttp:/ad.doubleclick.net/clk;246632844;68867115;u" \t "_blank" </w:instrText>
      </w:r>
      <w:r w:rsidRPr="00A727F8">
        <w:rPr>
          <w:rFonts w:asciiTheme="minorHAnsi" w:eastAsia="Calibri" w:hAnsiTheme="minorHAnsi"/>
          <w:sz w:val="16"/>
        </w:rPr>
        <w:fldChar w:fldCharType="separate"/>
      </w:r>
      <w:r w:rsidRPr="00A727F8">
        <w:rPr>
          <w:rFonts w:asciiTheme="minorHAnsi" w:eastAsia="Calibri" w:hAnsiTheme="minorHAnsi" w:cs="Arial"/>
          <w:color w:val="0000FF"/>
          <w:sz w:val="16"/>
        </w:rPr>
        <w:t xml:space="preserve"> </w:t>
      </w:r>
      <w:r w:rsidRPr="00A727F8">
        <w:rPr>
          <w:rFonts w:asciiTheme="minorHAnsi" w:eastAsia="Calibri" w:hAnsiTheme="minorHAnsi"/>
          <w:sz w:val="16"/>
        </w:rPr>
        <w:fldChar w:fldCharType="end"/>
      </w:r>
      <w:r w:rsidRPr="00A727F8">
        <w:rPr>
          <w:rFonts w:asciiTheme="minorHAnsi" w:eastAsia="Calibri" w:hAnsiTheme="minorHAnsi"/>
          <w:noProof/>
          <w:sz w:val="16"/>
        </w:rPr>
        <w:drawing>
          <wp:inline distT="0" distB="0" distL="0" distR="0" wp14:anchorId="589D2C37" wp14:editId="20B6165F">
            <wp:extent cx="8890" cy="8890"/>
            <wp:effectExtent l="0" t="0" r="0" b="0"/>
            <wp:docPr id="1" name="Picture 1" descr="Advertis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Advertisement"/>
                    <pic:cNvPicPr>
                      <a:picLocks noChangeAspect="1" noChangeArrowheads="1"/>
                    </pic:cNvPicPr>
                  </pic:nvPicPr>
                  <pic:blipFill>
                    <a:blip r:embed="rId41" r:link="rId42">
                      <a:extLst>
                        <a:ext uri="{28A0092B-C50C-407E-A947-70E740481C1C}">
                          <a14:useLocalDpi xmlns:a14="http://schemas.microsoft.com/office/drawing/2010/main" val="0"/>
                        </a:ext>
                      </a:extLst>
                    </a:blip>
                    <a:srcRect/>
                    <a:stretch>
                      <a:fillRect/>
                    </a:stretch>
                  </pic:blipFill>
                  <pic:spPr bwMode="auto">
                    <a:xfrm>
                      <a:off x="0" y="0"/>
                      <a:ext cx="8890" cy="8890"/>
                    </a:xfrm>
                    <a:prstGeom prst="rect">
                      <a:avLst/>
                    </a:prstGeom>
                    <a:noFill/>
                    <a:ln>
                      <a:noFill/>
                    </a:ln>
                  </pic:spPr>
                </pic:pic>
              </a:graphicData>
            </a:graphic>
          </wp:inline>
        </w:drawing>
      </w:r>
      <w:r w:rsidRPr="00A727F8">
        <w:rPr>
          <w:rFonts w:asciiTheme="minorHAnsi" w:eastAsia="Calibri" w:hAnsiTheme="minorHAnsi"/>
          <w:sz w:val="16"/>
        </w:rPr>
        <w:t xml:space="preserve"> </w:t>
      </w:r>
      <w:bookmarkStart w:id="27" w:name="body_text1"/>
      <w:bookmarkEnd w:id="27"/>
      <w:r w:rsidRPr="005B0EC5">
        <w:rPr>
          <w:rFonts w:asciiTheme="minorHAnsi" w:eastAsia="Calibri" w:hAnsiTheme="minorHAnsi"/>
          <w:u w:val="single"/>
        </w:rPr>
        <w:t>Is it still too soon to write al Qaeda’s obituary? Over the past two years, the group’s ranks have been ravaged by America’s unmanned-aerial-vehicle attacks and by a steady exodus of demoralized jihadis</w:t>
      </w:r>
      <w:r w:rsidRPr="00A727F8">
        <w:rPr>
          <w:rFonts w:asciiTheme="minorHAnsi" w:eastAsia="Calibri" w:hAnsiTheme="minorHAnsi"/>
          <w:sz w:val="16"/>
        </w:rPr>
        <w:t xml:space="preserve"> fleeing Pakistan’s tribal areas. When</w:t>
      </w:r>
      <w:r w:rsidRPr="00A727F8">
        <w:rPr>
          <w:rFonts w:asciiTheme="minorHAnsi" w:eastAsia="Calibri" w:hAnsiTheme="minorHAnsi"/>
          <w:iCs/>
          <w:sz w:val="16"/>
          <w:bdr w:val="none" w:sz="0" w:space="0" w:color="auto" w:frame="1"/>
        </w:rPr>
        <w:t>Newsweek</w:t>
      </w:r>
      <w:r w:rsidRPr="00A727F8">
        <w:rPr>
          <w:rFonts w:asciiTheme="minorHAnsi" w:eastAsia="Calibri" w:hAnsiTheme="minorHAnsi" w:cs="Arial"/>
          <w:iCs/>
          <w:color w:val="333333"/>
          <w:sz w:val="16"/>
          <w:bdr w:val="none" w:sz="0" w:space="0" w:color="auto" w:frame="1"/>
        </w:rPr>
        <w:t xml:space="preserve"> </w:t>
      </w:r>
      <w:r w:rsidRPr="00A727F8">
        <w:rPr>
          <w:rFonts w:asciiTheme="minorHAnsi" w:eastAsia="Calibri" w:hAnsiTheme="minorHAnsi"/>
          <w:sz w:val="16"/>
        </w:rPr>
        <w:t>interviewed Hanif (his nom de guerre) for our Sept. 13, 2010, cover story, “</w:t>
      </w:r>
      <w:hyperlink r:id="rId43" w:history="1">
        <w:r w:rsidRPr="00A727F8">
          <w:rPr>
            <w:rFonts w:asciiTheme="minorHAnsi" w:eastAsia="Batang" w:hAnsiTheme="minorHAnsi" w:cs="Arial"/>
            <w:sz w:val="16"/>
          </w:rPr>
          <w:t>Inside Al Qaeda</w:t>
        </w:r>
      </w:hyperlink>
      <w:r w:rsidRPr="00A727F8">
        <w:rPr>
          <w:rFonts w:asciiTheme="minorHAnsi" w:eastAsia="Calibri" w:hAnsiTheme="minorHAnsi"/>
          <w:sz w:val="16"/>
        </w:rPr>
        <w:t>,” he estimated that the group had roughly 130 Arabs in Waziristan, along with dozens more Chechens, Turks, Tajiks, even recruits from Western Europe. But little more than a year later, he estimates there are no more than 40 to 60 al Qaeda operatives of any nationality on either side of the border. “</w:t>
      </w:r>
      <w:r w:rsidRPr="005B0EC5">
        <w:rPr>
          <w:rFonts w:asciiTheme="minorHAnsi" w:eastAsia="Calibri" w:hAnsiTheme="minorHAnsi"/>
          <w:u w:val="single"/>
        </w:rPr>
        <w:t>Al Qaeda was once full of great jihadis, but no one is active and planning opera-tions anymore,</w:t>
      </w:r>
      <w:r w:rsidRPr="00A727F8">
        <w:rPr>
          <w:rFonts w:asciiTheme="minorHAnsi" w:eastAsia="Calibri" w:hAnsiTheme="minorHAnsi"/>
          <w:sz w:val="16"/>
        </w:rPr>
        <w:t>” he complains. “</w:t>
      </w:r>
      <w:r w:rsidRPr="005B0EC5">
        <w:rPr>
          <w:rFonts w:asciiTheme="minorHAnsi" w:eastAsia="Calibri" w:hAnsiTheme="minorHAnsi"/>
          <w:u w:val="single"/>
        </w:rPr>
        <w:t>Those who remain are just trying to survive.”</w:t>
      </w:r>
      <w:r w:rsidRPr="00A727F8">
        <w:rPr>
          <w:rFonts w:asciiTheme="minorHAnsi" w:eastAsia="Calibri" w:hAnsiTheme="minorHAnsi"/>
          <w:sz w:val="16"/>
        </w:rPr>
        <w:t xml:space="preserve"> </w:t>
      </w:r>
      <w:bookmarkStart w:id="28" w:name="body_text2"/>
      <w:bookmarkEnd w:id="28"/>
      <w:r w:rsidRPr="00A727F8">
        <w:rPr>
          <w:rFonts w:asciiTheme="minorHAnsi" w:eastAsia="Calibri" w:hAnsiTheme="minorHAnsi"/>
          <w:sz w:val="16"/>
        </w:rPr>
        <w:t>The son of longtime Afghan war refugees living in Pakistan, Hanif had just turned 15 when (against his parents’ strenuous objections) he ran away to join the war against the U.S. forces in his home country. That was in early 2009, and for the next year and more, the bright but impressionable boy lived among al Qaeda fighters in the isolated wilds of North Waziristan. His parents finally persuaded him to return home in June 2010, but he headed out again this past June in hope of reconnecting with his old unit. He was shocked by what he found. “The flower is wilting,” he told a</w:t>
      </w:r>
      <w:r w:rsidRPr="00A727F8">
        <w:rPr>
          <w:rFonts w:asciiTheme="minorHAnsi" w:eastAsia="Calibri" w:hAnsiTheme="minorHAnsi" w:cs="Arial"/>
          <w:color w:val="333333"/>
          <w:sz w:val="16"/>
        </w:rPr>
        <w:t xml:space="preserve"> </w:t>
      </w:r>
      <w:r w:rsidRPr="00A727F8">
        <w:rPr>
          <w:rFonts w:asciiTheme="minorHAnsi" w:eastAsia="Calibri" w:hAnsiTheme="minorHAnsi"/>
          <w:iCs/>
          <w:sz w:val="16"/>
          <w:bdr w:val="none" w:sz="0" w:space="0" w:color="auto" w:frame="1"/>
        </w:rPr>
        <w:t>Newsweek</w:t>
      </w:r>
      <w:r w:rsidRPr="00A727F8">
        <w:rPr>
          <w:rFonts w:asciiTheme="minorHAnsi" w:eastAsia="Calibri" w:hAnsiTheme="minorHAnsi" w:cs="Arial"/>
          <w:iCs/>
          <w:color w:val="333333"/>
          <w:sz w:val="16"/>
          <w:bdr w:val="none" w:sz="0" w:space="0" w:color="auto" w:frame="1"/>
        </w:rPr>
        <w:t xml:space="preserve"> </w:t>
      </w:r>
      <w:r w:rsidRPr="00A727F8">
        <w:rPr>
          <w:rFonts w:asciiTheme="minorHAnsi" w:eastAsia="Calibri" w:hAnsiTheme="minorHAnsi"/>
          <w:sz w:val="16"/>
        </w:rPr>
        <w:t>correspondent who met with him in December in a Taliban safe house near the Afghan town of Khost. “I think the once-glorious chapter of al Qaeda is being closed.”</w:t>
      </w:r>
      <w:bookmarkStart w:id="29" w:name="body_inlineimage"/>
      <w:bookmarkEnd w:id="29"/>
      <w:r w:rsidRPr="00A727F8">
        <w:rPr>
          <w:rFonts w:asciiTheme="minorHAnsi" w:eastAsia="Calibri" w:hAnsiTheme="minorHAnsi"/>
          <w:sz w:val="16"/>
        </w:rPr>
        <w:t xml:space="preserve"> Pakistani troops don’t challenge Haqqani-network raiding parties traveling into and out of Afghanistan, Hanif says., Tyler Hicks / The New York Times-Redux </w:t>
      </w:r>
      <w:bookmarkStart w:id="30" w:name="body_text3"/>
      <w:bookmarkEnd w:id="30"/>
      <w:r w:rsidRPr="00A727F8">
        <w:rPr>
          <w:rFonts w:asciiTheme="minorHAnsi" w:eastAsia="Calibri" w:hAnsiTheme="minorHAnsi"/>
          <w:sz w:val="16"/>
        </w:rPr>
        <w:t xml:space="preserve">Few Americans share Hanif’s regret at the terrorist group’s decline. But </w:t>
      </w:r>
      <w:r w:rsidRPr="005B0EC5">
        <w:rPr>
          <w:rFonts w:asciiTheme="minorHAnsi" w:eastAsia="Calibri" w:hAnsiTheme="minorHAnsi"/>
          <w:u w:val="single"/>
        </w:rPr>
        <w:t xml:space="preserve">by all accounts, al Qaeda has been practically wiped out in its former </w:t>
      </w:r>
      <w:r w:rsidRPr="00A727F8">
        <w:rPr>
          <w:rFonts w:asciiTheme="minorHAnsi" w:eastAsia="Calibri" w:hAnsiTheme="minorHAnsi"/>
          <w:sz w:val="16"/>
        </w:rPr>
        <w:t xml:space="preserve">Afghan and Pakistani </w:t>
      </w:r>
      <w:r w:rsidRPr="005B0EC5">
        <w:rPr>
          <w:rFonts w:asciiTheme="minorHAnsi" w:eastAsia="Calibri" w:hAnsiTheme="minorHAnsi"/>
          <w:u w:val="single"/>
        </w:rPr>
        <w:t>strongholds</w:t>
      </w:r>
      <w:r w:rsidRPr="00A727F8">
        <w:rPr>
          <w:rFonts w:asciiTheme="minorHAnsi" w:eastAsia="Calibri" w:hAnsiTheme="minorHAnsi"/>
          <w:sz w:val="16"/>
        </w:rPr>
        <w:t xml:space="preserve">. Although America has suspended its drone attacks inside Pakistan since mid-November—the program’s longest hiatus in three years—the respite seems to have come too late for bin Laden’s old associates. “The drone attacks may have ended, but only after the near ending of al Qaeda in the tribal areas,” says a senior Taliban intelligence officer who has been in contact with surviving members of the group. “As far as I can tell, </w:t>
      </w:r>
      <w:r w:rsidRPr="005B0EC5">
        <w:rPr>
          <w:rFonts w:asciiTheme="minorHAnsi" w:eastAsia="Calibri" w:hAnsiTheme="minorHAnsi"/>
          <w:u w:val="single"/>
        </w:rPr>
        <w:t>the operational command of al Qaeda has almost been eliminated</w:t>
      </w:r>
      <w:r w:rsidRPr="00A727F8">
        <w:rPr>
          <w:rFonts w:asciiTheme="minorHAnsi" w:eastAsia="Calibri" w:hAnsiTheme="minorHAnsi"/>
          <w:sz w:val="16"/>
        </w:rPr>
        <w:t>.” Hanif’s uncle, a Taliban operative, tells</w:t>
      </w:r>
      <w:r w:rsidRPr="00A727F8">
        <w:rPr>
          <w:rFonts w:asciiTheme="minorHAnsi" w:eastAsia="Calibri" w:hAnsiTheme="minorHAnsi" w:cs="Arial"/>
          <w:color w:val="333333"/>
          <w:sz w:val="16"/>
        </w:rPr>
        <w:t xml:space="preserve"> </w:t>
      </w:r>
      <w:r w:rsidRPr="00A727F8">
        <w:rPr>
          <w:rFonts w:asciiTheme="minorHAnsi" w:eastAsia="Calibri" w:hAnsiTheme="minorHAnsi"/>
          <w:iCs/>
          <w:sz w:val="16"/>
          <w:bdr w:val="none" w:sz="0" w:space="0" w:color="auto" w:frame="1"/>
        </w:rPr>
        <w:t>Newsweek</w:t>
      </w:r>
      <w:r w:rsidRPr="00A727F8">
        <w:rPr>
          <w:rFonts w:asciiTheme="minorHAnsi" w:eastAsia="Calibri" w:hAnsiTheme="minorHAnsi" w:cs="Arial"/>
          <w:iCs/>
          <w:color w:val="333333"/>
          <w:sz w:val="16"/>
          <w:bdr w:val="none" w:sz="0" w:space="0" w:color="auto" w:frame="1"/>
        </w:rPr>
        <w:t xml:space="preserve"> </w:t>
      </w:r>
      <w:r w:rsidRPr="00A727F8">
        <w:rPr>
          <w:rFonts w:asciiTheme="minorHAnsi" w:eastAsia="Calibri" w:hAnsiTheme="minorHAnsi"/>
          <w:sz w:val="16"/>
        </w:rPr>
        <w:t>he’s been in contact with a few al Qaeda members who have taken refuge outside the tribal areas. “</w:t>
      </w:r>
      <w:r w:rsidRPr="005B0EC5">
        <w:rPr>
          <w:rFonts w:asciiTheme="minorHAnsi" w:eastAsia="Calibri" w:hAnsiTheme="minorHAnsi"/>
          <w:u w:val="single"/>
        </w:rPr>
        <w:t>All of al Qaeda’s assets who had a strategic vision have been eliminated,</w:t>
      </w:r>
      <w:r w:rsidRPr="00A727F8">
        <w:rPr>
          <w:rFonts w:asciiTheme="minorHAnsi" w:eastAsia="Calibri" w:hAnsiTheme="minorHAnsi"/>
          <w:sz w:val="16"/>
        </w:rPr>
        <w:t xml:space="preserve">” they’ve told him. </w:t>
      </w:r>
    </w:p>
    <w:p w:rsidR="005B0EC5" w:rsidRPr="005B0EC5" w:rsidRDefault="005B0EC5" w:rsidP="00A727F8">
      <w:pPr>
        <w:spacing w:after="100" w:afterAutospacing="1"/>
        <w:rPr>
          <w:rFonts w:asciiTheme="minorHAnsi" w:eastAsia="Times New Roman" w:hAnsiTheme="minorHAnsi"/>
        </w:rPr>
      </w:pPr>
    </w:p>
    <w:p w:rsidR="005B0EC5" w:rsidRPr="005B0EC5" w:rsidRDefault="005B0EC5" w:rsidP="00A727F8">
      <w:pPr>
        <w:rPr>
          <w:rFonts w:asciiTheme="minorHAnsi" w:eastAsia="Times New Roman" w:hAnsiTheme="minorHAnsi"/>
        </w:rPr>
      </w:pPr>
    </w:p>
    <w:p w:rsidR="00374057" w:rsidRPr="005B0EC5" w:rsidRDefault="00374057" w:rsidP="00A727F8">
      <w:pPr>
        <w:pStyle w:val="Heading2"/>
        <w:spacing w:before="0"/>
      </w:pPr>
      <w:bookmarkStart w:id="31" w:name="_Toc423012445"/>
      <w:bookmarkStart w:id="32" w:name="_Toc423036223"/>
      <w:bookmarkEnd w:id="18"/>
      <w:r w:rsidRPr="005B0EC5">
        <w:t>ISIS UQ</w:t>
      </w:r>
      <w:bookmarkEnd w:id="31"/>
      <w:bookmarkEnd w:id="32"/>
    </w:p>
    <w:p w:rsidR="00374057" w:rsidRPr="005B0EC5" w:rsidRDefault="00374057" w:rsidP="00A727F8">
      <w:pPr>
        <w:pStyle w:val="Heading3"/>
        <w:spacing w:before="0"/>
      </w:pPr>
      <w:bookmarkStart w:id="33" w:name="_Toc423012446"/>
      <w:bookmarkStart w:id="34" w:name="_Toc423036224"/>
      <w:r w:rsidRPr="005B0EC5">
        <w:t>General Strong Now</w:t>
      </w:r>
      <w:bookmarkEnd w:id="33"/>
      <w:bookmarkEnd w:id="34"/>
    </w:p>
    <w:p w:rsidR="00374057" w:rsidRPr="005B0EC5" w:rsidRDefault="00374057" w:rsidP="00A727F8">
      <w:pPr>
        <w:rPr>
          <w:rFonts w:asciiTheme="minorHAnsi" w:hAnsiTheme="minorHAnsi"/>
        </w:rPr>
      </w:pPr>
    </w:p>
    <w:p w:rsidR="005B0EC5" w:rsidRPr="005B0EC5" w:rsidRDefault="005B0EC5" w:rsidP="00A727F8">
      <w:pPr>
        <w:pStyle w:val="Heading4"/>
        <w:spacing w:before="0"/>
        <w:rPr>
          <w:rFonts w:eastAsia="Calibri"/>
        </w:rPr>
      </w:pPr>
      <w:bookmarkStart w:id="35" w:name="_Toc423012447"/>
      <w:r w:rsidRPr="005B0EC5">
        <w:rPr>
          <w:rFonts w:eastAsia="Calibri"/>
        </w:rPr>
        <w:t>Internal structural limitations ensure no ISIS resurgence – it’s reached its territorial limits and is losing support in the region</w:t>
      </w:r>
    </w:p>
    <w:p w:rsidR="005B0EC5" w:rsidRPr="005B0EC5" w:rsidRDefault="005B0EC5" w:rsidP="00A727F8">
      <w:pPr>
        <w:rPr>
          <w:rFonts w:asciiTheme="minorHAnsi" w:eastAsia="Calibri" w:hAnsiTheme="minorHAnsi"/>
        </w:rPr>
      </w:pPr>
      <w:r w:rsidRPr="005B0EC5">
        <w:rPr>
          <w:rStyle w:val="Style13ptBold"/>
        </w:rPr>
        <w:t>Mardini 14</w:t>
      </w:r>
      <w:r w:rsidRPr="005B0EC5">
        <w:rPr>
          <w:rFonts w:asciiTheme="minorHAnsi" w:eastAsia="Calibri" w:hAnsiTheme="minorHAnsi"/>
          <w:bCs/>
          <w:u w:val="single"/>
        </w:rPr>
        <w:t xml:space="preserve"> </w:t>
      </w:r>
      <w:r w:rsidRPr="005B0EC5">
        <w:rPr>
          <w:rFonts w:asciiTheme="minorHAnsi" w:eastAsia="Calibri" w:hAnsiTheme="minorHAnsi"/>
        </w:rPr>
        <w:t>9/12 –nonresident fellow at the Atlantic Council’s Rafik Hariri Center for the Middle East.Ramzy, “The Islamic State threat is overstated” [http://www.washingtonpost.com/opinions/the-islamic-state-threat-is-overstated/2014/09/12/acbbebb2-33ad-11e4-8f02-03c644b2d7d0_story.html] //</w:t>
      </w:r>
    </w:p>
    <w:p w:rsidR="005B0EC5" w:rsidRPr="005B0EC5" w:rsidRDefault="005B0EC5" w:rsidP="00A727F8">
      <w:pPr>
        <w:rPr>
          <w:rFonts w:asciiTheme="minorHAnsi" w:eastAsia="Calibri" w:hAnsiTheme="minorHAnsi"/>
          <w:u w:val="single"/>
        </w:rPr>
      </w:pPr>
      <w:r w:rsidRPr="005B0EC5">
        <w:rPr>
          <w:rFonts w:asciiTheme="minorHAnsi" w:eastAsia="Calibri" w:hAnsiTheme="minorHAnsi"/>
        </w:rPr>
        <w:t xml:space="preserve">But </w:t>
      </w:r>
      <w:r w:rsidRPr="005B0EC5">
        <w:rPr>
          <w:rFonts w:asciiTheme="minorHAnsi" w:eastAsia="Calibri" w:hAnsiTheme="minorHAnsi"/>
          <w:u w:val="single"/>
        </w:rPr>
        <w:t>Americans are misreading the recent Islamic State successes</w:t>
      </w:r>
      <w:r w:rsidRPr="005B0EC5">
        <w:rPr>
          <w:rFonts w:asciiTheme="minorHAnsi" w:eastAsia="Calibri" w:hAnsiTheme="minorHAnsi"/>
        </w:rPr>
        <w:t xml:space="preserve">, </w:t>
      </w:r>
      <w:r w:rsidRPr="005B0EC5">
        <w:rPr>
          <w:rFonts w:asciiTheme="minorHAnsi" w:eastAsia="Calibri" w:hAnsiTheme="minorHAnsi"/>
          <w:u w:val="single"/>
        </w:rPr>
        <w:t>which speak less to the group’s invincibility and inevitability than they do to external factors beyond its control</w:t>
      </w:r>
      <w:r w:rsidRPr="005B0EC5">
        <w:rPr>
          <w:rFonts w:asciiTheme="minorHAnsi" w:eastAsia="Calibri" w:hAnsiTheme="minorHAnsi"/>
        </w:rPr>
        <w:t xml:space="preserve">. </w:t>
      </w:r>
      <w:r w:rsidRPr="005B0EC5">
        <w:rPr>
          <w:rFonts w:asciiTheme="minorHAnsi" w:eastAsia="Calibri" w:hAnsiTheme="minorHAnsi"/>
          <w:u w:val="single"/>
        </w:rPr>
        <w:t>Despite</w:t>
      </w:r>
      <w:r w:rsidRPr="005B0EC5">
        <w:rPr>
          <w:rFonts w:asciiTheme="minorHAnsi" w:eastAsia="Calibri" w:hAnsiTheme="minorHAnsi"/>
        </w:rPr>
        <w:t xml:space="preserve"> its </w:t>
      </w:r>
      <w:r w:rsidRPr="005B0EC5">
        <w:rPr>
          <w:rFonts w:asciiTheme="minorHAnsi" w:eastAsia="Calibri" w:hAnsiTheme="minorHAnsi"/>
          <w:u w:val="single"/>
        </w:rPr>
        <w:t xml:space="preserve">territorial gains </w:t>
      </w:r>
      <w:r w:rsidRPr="005B0EC5">
        <w:rPr>
          <w:rFonts w:asciiTheme="minorHAnsi" w:eastAsia="Calibri" w:hAnsiTheme="minorHAnsi"/>
        </w:rPr>
        <w:t xml:space="preserve">and mastery of propaganda, </w:t>
      </w:r>
      <w:r w:rsidRPr="005B0EC5">
        <w:rPr>
          <w:rFonts w:asciiTheme="minorHAnsi" w:eastAsia="Calibri" w:hAnsiTheme="minorHAnsi"/>
          <w:u w:val="single"/>
        </w:rPr>
        <w:t xml:space="preserve">the Islamic State’s </w:t>
      </w:r>
      <w:r w:rsidRPr="005B0EC5">
        <w:rPr>
          <w:rStyle w:val="StyleUnderline"/>
        </w:rPr>
        <w:t>fundamentals are weak</w:t>
      </w:r>
      <w:r w:rsidRPr="005B0EC5">
        <w:rPr>
          <w:rFonts w:asciiTheme="minorHAnsi" w:eastAsia="Calibri" w:hAnsiTheme="minorHAnsi"/>
          <w:u w:val="single"/>
        </w:rPr>
        <w:t xml:space="preserve">, and it does not have a </w:t>
      </w:r>
      <w:r w:rsidRPr="005B0EC5">
        <w:rPr>
          <w:rStyle w:val="StyleUnderline"/>
        </w:rPr>
        <w:t>sustainable endgame</w:t>
      </w:r>
      <w:r w:rsidRPr="005B0EC5">
        <w:rPr>
          <w:rFonts w:asciiTheme="minorHAnsi" w:eastAsia="Calibri" w:hAnsiTheme="minorHAnsi"/>
        </w:rPr>
        <w:t>. In short,</w:t>
      </w:r>
      <w:r w:rsidRPr="005B0EC5">
        <w:rPr>
          <w:rFonts w:asciiTheme="minorHAnsi" w:eastAsia="Calibri" w:hAnsiTheme="minorHAnsi"/>
          <w:u w:val="single"/>
        </w:rPr>
        <w:t xml:space="preserve"> we’re giving it </w:t>
      </w:r>
      <w:r w:rsidRPr="005B0EC5">
        <w:rPr>
          <w:rStyle w:val="StyleUnderline"/>
        </w:rPr>
        <w:t>too much credit</w:t>
      </w:r>
      <w:r w:rsidRPr="005B0EC5">
        <w:rPr>
          <w:rFonts w:asciiTheme="minorHAnsi" w:eastAsia="Calibri" w:hAnsiTheme="minorHAnsi"/>
          <w:u w:val="single"/>
        </w:rPr>
        <w:t>.¶</w:t>
      </w:r>
      <w:r w:rsidRPr="005B0EC5">
        <w:rPr>
          <w:rFonts w:asciiTheme="minorHAnsi" w:eastAsia="Calibri" w:hAnsiTheme="minorHAnsi"/>
        </w:rPr>
        <w:t xml:space="preserve"> </w:t>
      </w:r>
      <w:r w:rsidRPr="005B0EC5">
        <w:rPr>
          <w:rFonts w:asciiTheme="minorHAnsi" w:eastAsia="Calibri" w:hAnsiTheme="minorHAnsi"/>
          <w:u w:val="single"/>
        </w:rPr>
        <w:t>Consider the fall of Mosul</w:t>
      </w:r>
      <w:r w:rsidRPr="005B0EC5">
        <w:rPr>
          <w:rFonts w:asciiTheme="minorHAnsi" w:eastAsia="Calibri" w:hAnsiTheme="minorHAnsi"/>
        </w:rPr>
        <w:t xml:space="preserve">, which catapulted the impression that the group is a formidable force able to engage on multiple fronts simultaneously and overpower a U.S.-trained army that dwarfs its size. In reality, </w:t>
      </w:r>
      <w:r w:rsidRPr="005B0EC5">
        <w:rPr>
          <w:rFonts w:asciiTheme="minorHAnsi" w:eastAsia="Calibri" w:hAnsiTheme="minorHAnsi"/>
          <w:u w:val="single"/>
        </w:rPr>
        <w:t>it was able to gain</w:t>
      </w:r>
      <w:r w:rsidRPr="005B0EC5">
        <w:rPr>
          <w:rFonts w:asciiTheme="minorHAnsi" w:eastAsia="Calibri" w:hAnsiTheme="minorHAnsi"/>
        </w:rPr>
        <w:t xml:space="preserve"> such vast </w:t>
      </w:r>
      <w:r w:rsidRPr="005B0EC5">
        <w:rPr>
          <w:rFonts w:asciiTheme="minorHAnsi" w:eastAsia="Calibri" w:hAnsiTheme="minorHAnsi"/>
          <w:u w:val="single"/>
        </w:rPr>
        <w:t>territory because it faced an impotent opponent</w:t>
      </w:r>
      <w:r w:rsidRPr="005B0EC5">
        <w:rPr>
          <w:rFonts w:asciiTheme="minorHAnsi" w:eastAsia="Calibri" w:hAnsiTheme="minorHAnsi"/>
        </w:rPr>
        <w:t xml:space="preserve"> and had the help of the broader Sunni insurgency. </w:t>
      </w:r>
      <w:r w:rsidRPr="005B0EC5">
        <w:rPr>
          <w:rFonts w:asciiTheme="minorHAnsi" w:eastAsia="Calibri" w:hAnsiTheme="minorHAnsi"/>
          <w:u w:val="single"/>
        </w:rPr>
        <w:t>The Iraqi army</w:t>
      </w:r>
      <w:r w:rsidRPr="005B0EC5">
        <w:rPr>
          <w:rFonts w:asciiTheme="minorHAnsi" w:eastAsia="Calibri" w:hAnsiTheme="minorHAnsi"/>
        </w:rPr>
        <w:t xml:space="preserve">, </w:t>
      </w:r>
      <w:r w:rsidRPr="005B0EC5">
        <w:rPr>
          <w:rFonts w:asciiTheme="minorHAnsi" w:eastAsia="Calibri" w:hAnsiTheme="minorHAnsi"/>
          <w:u w:val="single"/>
        </w:rPr>
        <w:t>lacking professionalism</w:t>
      </w:r>
      <w:r w:rsidRPr="005B0EC5">
        <w:rPr>
          <w:rFonts w:asciiTheme="minorHAnsi" w:eastAsia="Calibri" w:hAnsiTheme="minorHAnsi"/>
        </w:rPr>
        <w:t xml:space="preserve"> and insufficiently motivated to fight and die for Sunni-dominated Mosul, </w:t>
      </w:r>
      <w:r w:rsidRPr="005B0EC5">
        <w:rPr>
          <w:rFonts w:asciiTheme="minorHAnsi" w:eastAsia="Calibri" w:hAnsiTheme="minorHAnsi"/>
          <w:u w:val="single"/>
        </w:rPr>
        <w:t>self-destructed and deserted</w:t>
      </w:r>
      <w:r w:rsidRPr="005B0EC5">
        <w:rPr>
          <w:rFonts w:asciiTheme="minorHAnsi" w:eastAsia="Calibri" w:hAnsiTheme="minorHAnsi"/>
        </w:rPr>
        <w:t xml:space="preserve">. </w:t>
      </w:r>
      <w:r w:rsidRPr="005B0EC5">
        <w:rPr>
          <w:rFonts w:asciiTheme="minorHAnsi" w:eastAsia="Calibri" w:hAnsiTheme="minorHAnsi"/>
          <w:u w:val="single"/>
        </w:rPr>
        <w:t>The militants can be credited with</w:t>
      </w:r>
      <w:r w:rsidRPr="005B0EC5">
        <w:rPr>
          <w:rFonts w:asciiTheme="minorHAnsi" w:eastAsia="Calibri" w:hAnsiTheme="minorHAnsi"/>
        </w:rPr>
        <w:t xml:space="preserve"> fearlessness and </w:t>
      </w:r>
      <w:r w:rsidRPr="005B0EC5">
        <w:rPr>
          <w:rStyle w:val="StyleUnderline"/>
        </w:rPr>
        <w:t>offensive mobility</w:t>
      </w:r>
      <w:r w:rsidRPr="005B0EC5">
        <w:rPr>
          <w:rFonts w:asciiTheme="minorHAnsi" w:eastAsia="Calibri" w:hAnsiTheme="minorHAnsi"/>
          <w:u w:val="single"/>
        </w:rPr>
        <w:t xml:space="preserve">, but they can </w:t>
      </w:r>
      <w:r w:rsidRPr="005B0EC5">
        <w:rPr>
          <w:rStyle w:val="StyleUnderline"/>
        </w:rPr>
        <w:t xml:space="preserve">hardly </w:t>
      </w:r>
      <w:r w:rsidRPr="005B0EC5">
        <w:rPr>
          <w:rFonts w:asciiTheme="minorHAnsi" w:eastAsia="Calibri" w:hAnsiTheme="minorHAnsi"/>
          <w:u w:val="single"/>
        </w:rPr>
        <w:t>be said to have defeated the Iraqi army in combat</w:t>
      </w:r>
      <w:r w:rsidRPr="005B0EC5">
        <w:rPr>
          <w:rFonts w:asciiTheme="minorHAnsi" w:eastAsia="Calibri" w:hAnsiTheme="minorHAnsi"/>
        </w:rPr>
        <w:t xml:space="preserve">. At the time, Islamic State militants represented less than 10 percent of the overall Sunni insurgency. Many other Sunni groups helped to hold territory and fight off Iraq’s Shiite government and Iranian-backed militia forces.¶ </w:t>
      </w:r>
      <w:r w:rsidRPr="005B0EC5">
        <w:rPr>
          <w:rFonts w:asciiTheme="minorHAnsi" w:eastAsia="Calibri" w:hAnsiTheme="minorHAnsi"/>
          <w:u w:val="single"/>
        </w:rPr>
        <w:t>The Islamic State’s capture of Sinjar</w:t>
      </w:r>
      <w:r w:rsidRPr="005B0EC5">
        <w:rPr>
          <w:rFonts w:asciiTheme="minorHAnsi" w:eastAsia="Calibri" w:hAnsiTheme="minorHAnsi"/>
        </w:rPr>
        <w:t xml:space="preserve"> in the northern province of Nineveh further added to perceptions of its dominance and helped precipitate Washington’s decision to carry out airstrikes in Iraq. But that episode </w:t>
      </w:r>
      <w:r w:rsidRPr="005B0EC5">
        <w:rPr>
          <w:rFonts w:asciiTheme="minorHAnsi" w:eastAsia="Calibri" w:hAnsiTheme="minorHAnsi"/>
          <w:u w:val="single"/>
        </w:rPr>
        <w:t>was also misinterpreted</w:t>
      </w:r>
      <w:r w:rsidRPr="005B0EC5">
        <w:rPr>
          <w:rFonts w:asciiTheme="minorHAnsi" w:eastAsia="Calibri" w:hAnsiTheme="minorHAnsi"/>
        </w:rPr>
        <w:t xml:space="preserve">. </w:t>
      </w:r>
      <w:r w:rsidRPr="005B0EC5">
        <w:rPr>
          <w:rFonts w:asciiTheme="minorHAnsi" w:eastAsia="Calibri" w:hAnsiTheme="minorHAnsi"/>
          <w:u w:val="single"/>
        </w:rPr>
        <w:t>Kurdish</w:t>
      </w:r>
      <w:r w:rsidRPr="005B0EC5">
        <w:rPr>
          <w:rFonts w:asciiTheme="minorHAnsi" w:eastAsia="Calibri" w:hAnsiTheme="minorHAnsi"/>
        </w:rPr>
        <w:t xml:space="preserve"> </w:t>
      </w:r>
      <w:r w:rsidRPr="005B0EC5">
        <w:rPr>
          <w:rFonts w:asciiTheme="minorHAnsi" w:eastAsia="Calibri" w:hAnsiTheme="minorHAnsi"/>
          <w:u w:val="single"/>
        </w:rPr>
        <w:t>forces</w:t>
      </w:r>
      <w:r w:rsidRPr="005B0EC5">
        <w:rPr>
          <w:rFonts w:asciiTheme="minorHAnsi" w:eastAsia="Calibri" w:hAnsiTheme="minorHAnsi"/>
        </w:rPr>
        <w:t xml:space="preserve"> were not only taken by surprise, but since they had </w:t>
      </w:r>
      <w:r w:rsidRPr="005B0EC5">
        <w:rPr>
          <w:rFonts w:asciiTheme="minorHAnsi" w:eastAsia="Calibri" w:hAnsiTheme="minorHAnsi"/>
          <w:u w:val="single"/>
        </w:rPr>
        <w:t>only recently filled the vacuum in Sinjar left by Iraq’s fleeing army, they were stretched too thin and poorly equipped to sustain a battle</w:t>
      </w:r>
      <w:r w:rsidRPr="005B0EC5">
        <w:rPr>
          <w:rFonts w:asciiTheme="minorHAnsi" w:eastAsia="Calibri" w:hAnsiTheme="minorHAnsi"/>
        </w:rPr>
        <w:t xml:space="preserve"> outside their home territory. Lacking ammunition and other supplies, they conceded the territorial outpost and retreated within their borders in Iraqi Kurdistan.¶ </w:t>
      </w:r>
      <w:r w:rsidRPr="005B0EC5">
        <w:rPr>
          <w:rFonts w:asciiTheme="minorHAnsi" w:eastAsia="Calibri" w:hAnsiTheme="minorHAnsi"/>
          <w:u w:val="single"/>
        </w:rPr>
        <w:t>This hardly means the Islamic State is in a position to topple the next city in its sights</w:t>
      </w:r>
      <w:r w:rsidRPr="005B0EC5">
        <w:rPr>
          <w:rFonts w:asciiTheme="minorHAnsi" w:eastAsia="Calibri" w:hAnsiTheme="minorHAnsi"/>
        </w:rPr>
        <w:t xml:space="preserve">. Rather, </w:t>
      </w:r>
      <w:r w:rsidRPr="005B0EC5">
        <w:rPr>
          <w:rFonts w:asciiTheme="minorHAnsi" w:eastAsia="Calibri" w:hAnsiTheme="minorHAnsi"/>
          <w:u w:val="single"/>
        </w:rPr>
        <w:t>the borders of its territory have,</w:t>
      </w:r>
      <w:r w:rsidRPr="005B0EC5">
        <w:rPr>
          <w:rFonts w:asciiTheme="minorHAnsi" w:eastAsia="Calibri" w:hAnsiTheme="minorHAnsi"/>
        </w:rPr>
        <w:t xml:space="preserve"> more or less, </w:t>
      </w:r>
      <w:r w:rsidRPr="005B0EC5">
        <w:rPr>
          <w:rFonts w:asciiTheme="minorHAnsi" w:eastAsia="Calibri" w:hAnsiTheme="minorHAnsi"/>
          <w:u w:val="single"/>
        </w:rPr>
        <w:t>reached their outer potential</w:t>
      </w:r>
      <w:r w:rsidRPr="005B0EC5">
        <w:rPr>
          <w:rFonts w:asciiTheme="minorHAnsi" w:eastAsia="Calibri" w:hAnsiTheme="minorHAnsi"/>
        </w:rPr>
        <w:t xml:space="preserve">. </w:t>
      </w:r>
      <w:r w:rsidRPr="005B0EC5">
        <w:rPr>
          <w:rFonts w:asciiTheme="minorHAnsi" w:eastAsia="Calibri" w:hAnsiTheme="minorHAnsi"/>
          <w:u w:val="single"/>
        </w:rPr>
        <w:t>It’s no coincidence</w:t>
      </w:r>
      <w:r w:rsidRPr="005B0EC5">
        <w:rPr>
          <w:rFonts w:asciiTheme="minorHAnsi" w:eastAsia="Calibri" w:hAnsiTheme="minorHAnsi"/>
        </w:rPr>
        <w:t xml:space="preserve"> that the </w:t>
      </w:r>
      <w:r w:rsidRPr="005B0EC5">
        <w:rPr>
          <w:rFonts w:asciiTheme="minorHAnsi" w:eastAsia="Calibri" w:hAnsiTheme="minorHAnsi"/>
          <w:u w:val="single"/>
        </w:rPr>
        <w:t>militants’ gains have been limited to areas populated by disenfranchised Sunnis</w:t>
      </w:r>
      <w:r w:rsidRPr="005B0EC5">
        <w:rPr>
          <w:rFonts w:asciiTheme="minorHAnsi" w:eastAsia="Calibri" w:hAnsiTheme="minorHAnsi"/>
        </w:rPr>
        <w:t xml:space="preserve"> eager for protection from Shiite forces. It would require far greater power to hold territory populated by a sect that didn’t support their presence. The group’s rapid growth has occurred in its most compatible regions — as a species proliferates within its natural habitat. It is thriving in the midst of sectarian cleavages, established insurgencies, and weak or nonexistent state institutions. Hence, its support in Iraq and Syria is not the rule, it is the exception. The combination of </w:t>
      </w:r>
      <w:r w:rsidRPr="005B0EC5">
        <w:rPr>
          <w:rFonts w:asciiTheme="minorHAnsi" w:eastAsia="Calibri" w:hAnsiTheme="minorHAnsi"/>
          <w:u w:val="single"/>
        </w:rPr>
        <w:t>these conditions does not exist in much of the greater Middle East</w:t>
      </w:r>
      <w:r w:rsidRPr="005B0EC5">
        <w:rPr>
          <w:rFonts w:asciiTheme="minorHAnsi" w:eastAsia="Calibri" w:hAnsiTheme="minorHAnsi"/>
        </w:rPr>
        <w:t xml:space="preserve">.¶ Despite being in its infancy as a declared caliphate, </w:t>
      </w:r>
      <w:r w:rsidRPr="005B0EC5">
        <w:rPr>
          <w:rFonts w:asciiTheme="minorHAnsi" w:eastAsia="Calibri" w:hAnsiTheme="minorHAnsi"/>
          <w:u w:val="single"/>
        </w:rPr>
        <w:t>the Islamic State’s extreme ideology, spirit of subjugation and acts of barbarism prevent it from becoming a political venue for the masses. It has foolhardily managed to instill fear in everyone, thus limiting its opportunities for alliances and making itself vulnerable to popular backlash</w:t>
      </w:r>
      <w:r w:rsidRPr="005B0EC5">
        <w:rPr>
          <w:rFonts w:asciiTheme="minorHAnsi" w:eastAsia="Calibri" w:hAnsiTheme="minorHAnsi"/>
        </w:rPr>
        <w:t xml:space="preserve">. For example, </w:t>
      </w:r>
      <w:r w:rsidRPr="005B0EC5">
        <w:rPr>
          <w:rFonts w:asciiTheme="minorHAnsi" w:eastAsia="Calibri" w:hAnsiTheme="minorHAnsi"/>
          <w:u w:val="single"/>
        </w:rPr>
        <w:t>between late last year and early this year, its militants lost territory in</w:t>
      </w:r>
      <w:r w:rsidRPr="005B0EC5">
        <w:rPr>
          <w:rFonts w:asciiTheme="minorHAnsi" w:eastAsia="Calibri" w:hAnsiTheme="minorHAnsi"/>
        </w:rPr>
        <w:t xml:space="preserve"> the </w:t>
      </w:r>
      <w:r w:rsidRPr="005B0EC5">
        <w:rPr>
          <w:rFonts w:asciiTheme="minorHAnsi" w:eastAsia="Calibri" w:hAnsiTheme="minorHAnsi"/>
          <w:u w:val="single"/>
        </w:rPr>
        <w:t>Syrian provinces</w:t>
      </w:r>
      <w:r w:rsidRPr="005B0EC5">
        <w:rPr>
          <w:rFonts w:asciiTheme="minorHAnsi" w:eastAsia="Calibri" w:hAnsiTheme="minorHAnsi"/>
        </w:rPr>
        <w:t xml:space="preserve"> of Aleppo and Idlib </w:t>
      </w:r>
      <w:r w:rsidRPr="005B0EC5">
        <w:rPr>
          <w:rFonts w:asciiTheme="minorHAnsi" w:eastAsia="Calibri" w:hAnsiTheme="minorHAnsi"/>
          <w:u w:val="single"/>
        </w:rPr>
        <w:t>because of grass-roots resistance and insurgent competition.</w:t>
      </w:r>
    </w:p>
    <w:p w:rsidR="005B0EC5" w:rsidRPr="005B0EC5" w:rsidRDefault="005B0EC5" w:rsidP="00A727F8">
      <w:pPr>
        <w:pStyle w:val="Heading4"/>
        <w:spacing w:before="0"/>
      </w:pPr>
      <w:r w:rsidRPr="005B0EC5">
        <w:t>ISIS attributes not a threat to the US</w:t>
      </w:r>
    </w:p>
    <w:p w:rsidR="005B0EC5" w:rsidRPr="005B0EC5" w:rsidRDefault="005B0EC5" w:rsidP="00A727F8">
      <w:pPr>
        <w:rPr>
          <w:rFonts w:asciiTheme="minorHAnsi" w:hAnsiTheme="minorHAnsi"/>
        </w:rPr>
      </w:pPr>
      <w:r w:rsidRPr="005B0EC5">
        <w:rPr>
          <w:rFonts w:asciiTheme="minorHAnsi" w:hAnsiTheme="minorHAnsi"/>
        </w:rPr>
        <w:t xml:space="preserve">Paul R. </w:t>
      </w:r>
      <w:r w:rsidRPr="005B0EC5">
        <w:rPr>
          <w:rStyle w:val="Style13ptBold"/>
        </w:rPr>
        <w:t>Pillar</w:t>
      </w:r>
      <w:r w:rsidRPr="005B0EC5">
        <w:rPr>
          <w:rFonts w:asciiTheme="minorHAnsi" w:hAnsiTheme="minorHAnsi"/>
          <w:u w:val="single"/>
        </w:rPr>
        <w:t>, 8-25,</w:t>
      </w:r>
      <w:r w:rsidRPr="005B0EC5">
        <w:rPr>
          <w:rFonts w:asciiTheme="minorHAnsi" w:hAnsiTheme="minorHAnsi"/>
        </w:rPr>
        <w:t xml:space="preserve"> </w:t>
      </w:r>
      <w:r w:rsidRPr="005B0EC5">
        <w:rPr>
          <w:rStyle w:val="Style13ptBold"/>
        </w:rPr>
        <w:t>14</w:t>
      </w:r>
      <w:r w:rsidRPr="005B0EC5">
        <w:rPr>
          <w:rFonts w:asciiTheme="minorHAnsi" w:hAnsiTheme="minorHAnsi"/>
        </w:rPr>
        <w:t xml:space="preserve">, ISIS in Perspective, is Nonresident Senior Fellow at the Center for Security Studies at Georgetown University and Nonresident Senior Fellow in Foreign Policy at the Brookings Institution, ISIS in Perspective </w:t>
      </w:r>
      <w:hyperlink r:id="rId44" w:history="1">
        <w:r w:rsidRPr="005B0EC5">
          <w:rPr>
            <w:rStyle w:val="Hyperlink"/>
            <w:rFonts w:asciiTheme="minorHAnsi" w:hAnsiTheme="minorHAnsi"/>
          </w:rPr>
          <w:t>http://nationalinterest.org/blog/paul-pillar/isis-perspective-11150</w:t>
        </w:r>
      </w:hyperlink>
      <w:r w:rsidRPr="005B0EC5">
        <w:rPr>
          <w:rFonts w:asciiTheme="minorHAnsi" w:hAnsiTheme="minorHAnsi"/>
        </w:rPr>
        <w:t xml:space="preserve"> DOA 8-27-14</w:t>
      </w:r>
    </w:p>
    <w:p w:rsidR="005B0EC5" w:rsidRPr="005B0EC5" w:rsidRDefault="005B0EC5" w:rsidP="00A727F8">
      <w:pPr>
        <w:rPr>
          <w:rFonts w:asciiTheme="minorHAnsi" w:hAnsiTheme="minorHAnsi"/>
          <w:u w:val="single"/>
        </w:rPr>
      </w:pPr>
      <w:r w:rsidRPr="005B0EC5">
        <w:rPr>
          <w:rFonts w:asciiTheme="minorHAnsi" w:hAnsiTheme="minorHAnsi"/>
        </w:rPr>
        <w:t xml:space="preserve">Several </w:t>
      </w:r>
      <w:r w:rsidRPr="005B0EC5">
        <w:rPr>
          <w:rFonts w:asciiTheme="minorHAnsi" w:hAnsiTheme="minorHAnsi"/>
          <w:u w:val="single"/>
        </w:rPr>
        <w:t>attributes</w:t>
      </w:r>
      <w:r w:rsidRPr="005B0EC5">
        <w:rPr>
          <w:rFonts w:asciiTheme="minorHAnsi" w:hAnsiTheme="minorHAnsi"/>
        </w:rPr>
        <w:t xml:space="preserve"> of ISIS </w:t>
      </w:r>
      <w:r w:rsidRPr="005B0EC5">
        <w:rPr>
          <w:rFonts w:asciiTheme="minorHAnsi" w:hAnsiTheme="minorHAnsi"/>
          <w:u w:val="single"/>
        </w:rPr>
        <w:t>have</w:t>
      </w:r>
      <w:r w:rsidRPr="005B0EC5">
        <w:rPr>
          <w:rFonts w:asciiTheme="minorHAnsi" w:hAnsiTheme="minorHAnsi"/>
        </w:rPr>
        <w:t xml:space="preserve"> repeatedly and correctly </w:t>
      </w:r>
      <w:r w:rsidRPr="005B0EC5">
        <w:rPr>
          <w:rFonts w:asciiTheme="minorHAnsi" w:hAnsiTheme="minorHAnsi"/>
          <w:u w:val="single"/>
        </w:rPr>
        <w:t>been identified as measures of the group's strength</w:t>
      </w:r>
      <w:r w:rsidRPr="005B0EC5">
        <w:rPr>
          <w:rFonts w:asciiTheme="minorHAnsi" w:hAnsiTheme="minorHAnsi"/>
        </w:rPr>
        <w:t xml:space="preserve">, and aspects of the group's rise that are worthy of notice. These include its </w:t>
      </w:r>
      <w:r w:rsidRPr="005B0EC5">
        <w:rPr>
          <w:rFonts w:asciiTheme="minorHAnsi" w:hAnsiTheme="minorHAnsi"/>
          <w:u w:val="single"/>
        </w:rPr>
        <w:t>seizure of pieces of territory</w:t>
      </w:r>
      <w:r w:rsidRPr="005B0EC5">
        <w:rPr>
          <w:rFonts w:asciiTheme="minorHAnsi" w:hAnsiTheme="minorHAnsi"/>
        </w:rPr>
        <w:t xml:space="preserve"> in both Iraq and Syria, </w:t>
      </w:r>
      <w:r w:rsidRPr="005B0EC5">
        <w:rPr>
          <w:rFonts w:asciiTheme="minorHAnsi" w:hAnsiTheme="minorHAnsi"/>
          <w:u w:val="single"/>
        </w:rPr>
        <w:t>acquisition of financial resources,</w:t>
      </w:r>
      <w:r w:rsidRPr="005B0EC5">
        <w:rPr>
          <w:rFonts w:asciiTheme="minorHAnsi" w:hAnsiTheme="minorHAnsi"/>
        </w:rPr>
        <w:t xml:space="preserve"> and enlistment of substantial numbers of westerners. Although these are impressive indicators of the group's success, </w:t>
      </w:r>
      <w:r w:rsidRPr="005B0EC5">
        <w:rPr>
          <w:rFonts w:asciiTheme="minorHAnsi" w:hAnsiTheme="minorHAnsi"/>
          <w:u w:val="single"/>
        </w:rPr>
        <w:t>none of them is equivalent to a threat to U.S. interests, much less a physical threat to the U</w:t>
      </w:r>
      <w:r w:rsidRPr="005B0EC5">
        <w:rPr>
          <w:rFonts w:asciiTheme="minorHAnsi" w:hAnsiTheme="minorHAnsi"/>
        </w:rPr>
        <w:t xml:space="preserve">nited </w:t>
      </w:r>
      <w:r w:rsidRPr="005B0EC5">
        <w:rPr>
          <w:rFonts w:asciiTheme="minorHAnsi" w:hAnsiTheme="minorHAnsi"/>
          <w:u w:val="single"/>
        </w:rPr>
        <w:t>S</w:t>
      </w:r>
      <w:r w:rsidRPr="005B0EC5">
        <w:rPr>
          <w:rFonts w:asciiTheme="minorHAnsi" w:hAnsiTheme="minorHAnsi"/>
        </w:rPr>
        <w:t xml:space="preserve">tates itself—at least not in the sense of a new danger different from ones that have been around for some time. </w:t>
      </w:r>
      <w:r w:rsidRPr="005B0EC5">
        <w:rPr>
          <w:rFonts w:asciiTheme="minorHAnsi" w:hAnsiTheme="minorHAnsi"/>
          <w:u w:val="single"/>
        </w:rPr>
        <w:t>Money</w:t>
      </w:r>
      <w:r w:rsidRPr="005B0EC5">
        <w:rPr>
          <w:rFonts w:asciiTheme="minorHAnsi" w:hAnsiTheme="minorHAnsi"/>
        </w:rPr>
        <w:t xml:space="preserve">, for example, </w:t>
      </w:r>
      <w:r w:rsidRPr="005B0EC5">
        <w:rPr>
          <w:rFonts w:asciiTheme="minorHAnsi" w:hAnsiTheme="minorHAnsi"/>
          <w:u w:val="single"/>
        </w:rPr>
        <w:t>has never been the main determinant of whether a group constitutes a such a danger. Terrorism that makes a difference can be cheap</w:t>
      </w:r>
      <w:r w:rsidRPr="005B0EC5">
        <w:rPr>
          <w:rFonts w:asciiTheme="minorHAnsi" w:hAnsiTheme="minorHAnsi"/>
        </w:rPr>
        <w:t xml:space="preserve">, and one does not need to rob banks in Mosul or to run an impressive revenue collection operation in order to have enough money to make an impact. </w:t>
      </w:r>
      <w:r w:rsidRPr="005B0EC5">
        <w:rPr>
          <w:rFonts w:asciiTheme="minorHAnsi" w:hAnsiTheme="minorHAnsi"/>
          <w:u w:val="single"/>
        </w:rPr>
        <w:t>Even a terrorist spectacular on the scale of 9/11 is within the reach of a single wealthy and radically-minded donor to finance.</w:t>
      </w:r>
    </w:p>
    <w:p w:rsidR="005B0EC5" w:rsidRPr="005B0EC5" w:rsidRDefault="005B0EC5" w:rsidP="00A727F8">
      <w:pPr>
        <w:rPr>
          <w:rFonts w:asciiTheme="minorHAnsi" w:hAnsiTheme="minorHAnsi"/>
        </w:rPr>
      </w:pPr>
    </w:p>
    <w:p w:rsidR="00374057" w:rsidRPr="005B0EC5" w:rsidRDefault="00374057" w:rsidP="00A727F8">
      <w:pPr>
        <w:pStyle w:val="Heading3"/>
        <w:spacing w:before="0"/>
      </w:pPr>
      <w:bookmarkStart w:id="36" w:name="_Toc423036225"/>
      <w:r w:rsidRPr="005B0EC5">
        <w:t>Attacks Increasing Warrant</w:t>
      </w:r>
      <w:bookmarkEnd w:id="35"/>
      <w:bookmarkEnd w:id="36"/>
    </w:p>
    <w:p w:rsidR="00374057" w:rsidRPr="005B0EC5" w:rsidRDefault="00374057" w:rsidP="00A727F8">
      <w:pPr>
        <w:rPr>
          <w:rFonts w:asciiTheme="minorHAnsi" w:hAnsiTheme="minorHAnsi"/>
        </w:rPr>
      </w:pPr>
    </w:p>
    <w:p w:rsidR="005B0EC5" w:rsidRPr="005B0EC5" w:rsidRDefault="005B0EC5" w:rsidP="00A727F8">
      <w:pPr>
        <w:pStyle w:val="Heading4"/>
        <w:spacing w:before="0"/>
        <w:rPr>
          <w:rFonts w:eastAsia="Times New Roman"/>
        </w:rPr>
      </w:pPr>
      <w:bookmarkStart w:id="37" w:name="_Toc423012448"/>
      <w:r w:rsidRPr="005B0EC5">
        <w:rPr>
          <w:rFonts w:eastAsia="Times New Roman"/>
        </w:rPr>
        <w:t>ISIS is exaggerated – no risk of attack</w:t>
      </w:r>
    </w:p>
    <w:p w:rsidR="005B0EC5" w:rsidRPr="005B0EC5" w:rsidRDefault="005B0EC5" w:rsidP="00A727F8">
      <w:pPr>
        <w:rPr>
          <w:rFonts w:asciiTheme="minorHAnsi" w:eastAsia="Calibri" w:hAnsiTheme="minorHAnsi"/>
          <w:bCs/>
          <w:u w:val="single"/>
        </w:rPr>
      </w:pPr>
      <w:r w:rsidRPr="005B0EC5">
        <w:rPr>
          <w:rStyle w:val="Style13ptBold"/>
        </w:rPr>
        <w:t>Chapman</w:t>
      </w:r>
      <w:r w:rsidRPr="005B0EC5">
        <w:rPr>
          <w:rFonts w:asciiTheme="minorHAnsi" w:eastAsia="Calibri" w:hAnsiTheme="minorHAnsi"/>
          <w:bCs/>
          <w:u w:val="single"/>
        </w:rPr>
        <w:t xml:space="preserve"> </w:t>
      </w:r>
      <w:r w:rsidRPr="005B0EC5">
        <w:rPr>
          <w:rFonts w:asciiTheme="minorHAnsi" w:eastAsia="Calibri" w:hAnsiTheme="minorHAnsi"/>
        </w:rPr>
        <w:t>8/27/</w:t>
      </w:r>
      <w:r w:rsidRPr="005B0EC5">
        <w:rPr>
          <w:rStyle w:val="Style13ptBold"/>
        </w:rPr>
        <w:t>14</w:t>
      </w:r>
      <w:r w:rsidRPr="005B0EC5">
        <w:rPr>
          <w:rFonts w:asciiTheme="minorHAnsi" w:eastAsia="Calibri" w:hAnsiTheme="minorHAnsi"/>
          <w:bCs/>
          <w:u w:val="single"/>
        </w:rPr>
        <w:t xml:space="preserve"> </w:t>
      </w:r>
      <w:r w:rsidRPr="005B0EC5">
        <w:rPr>
          <w:rFonts w:asciiTheme="minorHAnsi" w:eastAsia="Calibri" w:hAnsiTheme="minorHAnsi"/>
        </w:rPr>
        <w:t>(Steve Chapman, a member of the Tribune Editorial Board, “A Mideast war we should avoid”, http://www.chicagotribune.com/news/opinion/chapman/ct-isis-panic-united-states-steve-chapman-template-20140827-column.html)</w:t>
      </w:r>
    </w:p>
    <w:p w:rsidR="005B0EC5" w:rsidRPr="005B0EC5" w:rsidRDefault="005B0EC5" w:rsidP="00A727F8">
      <w:pPr>
        <w:rPr>
          <w:rFonts w:asciiTheme="minorHAnsi" w:eastAsia="Calibri" w:hAnsiTheme="minorHAnsi"/>
        </w:rPr>
      </w:pPr>
      <w:r w:rsidRPr="005B0EC5">
        <w:rPr>
          <w:rFonts w:asciiTheme="minorHAnsi" w:eastAsia="Calibri" w:hAnsiTheme="minorHAnsi"/>
          <w:u w:val="single"/>
        </w:rPr>
        <w:t>The hysteria confirms that the U.S. government</w:t>
      </w:r>
      <w:r w:rsidRPr="005B0EC5">
        <w:rPr>
          <w:rFonts w:asciiTheme="minorHAnsi" w:eastAsia="Calibri" w:hAnsiTheme="minorHAnsi"/>
        </w:rPr>
        <w:t xml:space="preserve"> </w:t>
      </w:r>
      <w:r w:rsidRPr="005B0EC5">
        <w:rPr>
          <w:rStyle w:val="StyleUnderline"/>
        </w:rPr>
        <w:t>can turn any enemy into a rampaging Godzilla posing an imminent threat to our existence</w:t>
      </w:r>
      <w:r w:rsidRPr="005B0EC5">
        <w:rPr>
          <w:rFonts w:asciiTheme="minorHAnsi" w:eastAsia="Calibri" w:hAnsiTheme="minorHAnsi"/>
        </w:rPr>
        <w:t xml:space="preserve">. In reality, </w:t>
      </w:r>
      <w:r w:rsidRPr="005B0EC5">
        <w:rPr>
          <w:rFonts w:asciiTheme="minorHAnsi" w:eastAsia="Calibri" w:hAnsiTheme="minorHAnsi"/>
          <w:u w:val="single"/>
        </w:rPr>
        <w:t xml:space="preserve">this one is a </w:t>
      </w:r>
      <w:r w:rsidRPr="005B0EC5">
        <w:rPr>
          <w:rStyle w:val="StyleUnderline"/>
        </w:rPr>
        <w:t>fringe insurgency</w:t>
      </w:r>
      <w:r w:rsidRPr="005B0EC5">
        <w:rPr>
          <w:rFonts w:asciiTheme="minorHAnsi" w:eastAsia="Calibri" w:hAnsiTheme="minorHAnsi"/>
          <w:u w:val="single"/>
        </w:rPr>
        <w:t xml:space="preserve"> with maybe </w:t>
      </w:r>
      <w:r w:rsidRPr="005B0EC5">
        <w:rPr>
          <w:rStyle w:val="StyleUnderline"/>
        </w:rPr>
        <w:t>10,000 fighters</w:t>
      </w:r>
      <w:r w:rsidRPr="005B0EC5">
        <w:rPr>
          <w:rFonts w:asciiTheme="minorHAnsi" w:eastAsia="Calibri" w:hAnsiTheme="minorHAnsi"/>
          <w:u w:val="single"/>
        </w:rPr>
        <w:t xml:space="preserve"> who are stretched thin and outgunned by the Iraqi military. </w:t>
      </w:r>
      <w:r w:rsidRPr="005B0EC5">
        <w:rPr>
          <w:rFonts w:asciiTheme="minorHAnsi" w:eastAsia="Calibri" w:hAnsiTheme="minorHAnsi"/>
        </w:rPr>
        <w:t xml:space="preserve">The group, whose fanatical nature is not in dispute, has managed to rout units of the Iraqi army and gain control of a slice of territory. Its leaders claim to have founded a strict theocratic state on behalf of Muslims the world over. They vow to "raise the flag of Allah in the White House." </w:t>
      </w:r>
      <w:r w:rsidRPr="005B0EC5">
        <w:rPr>
          <w:rFonts w:asciiTheme="minorHAnsi" w:eastAsia="Calibri" w:hAnsiTheme="minorHAnsi"/>
          <w:u w:val="single"/>
        </w:rPr>
        <w:t>If big talk were music, these guys would be a marching band</w:t>
      </w:r>
      <w:r w:rsidRPr="005B0EC5">
        <w:rPr>
          <w:rFonts w:asciiTheme="minorHAnsi" w:eastAsia="Calibri" w:hAnsiTheme="minorHAnsi"/>
        </w:rPr>
        <w:t xml:space="preserve">. </w:t>
      </w:r>
      <w:r w:rsidRPr="005B0EC5">
        <w:rPr>
          <w:rFonts w:asciiTheme="minorHAnsi" w:eastAsia="Calibri" w:hAnsiTheme="minorHAnsi"/>
          <w:u w:val="single"/>
        </w:rPr>
        <w:t xml:space="preserve">But </w:t>
      </w:r>
      <w:r w:rsidRPr="005B0EC5">
        <w:rPr>
          <w:rStyle w:val="StyleUnderline"/>
        </w:rPr>
        <w:t>issuing threats is easier than making good on them</w:t>
      </w:r>
      <w:r w:rsidRPr="005B0EC5">
        <w:rPr>
          <w:rFonts w:asciiTheme="minorHAnsi" w:eastAsia="Calibri" w:hAnsiTheme="minorHAnsi"/>
        </w:rPr>
        <w:t xml:space="preserve">, </w:t>
      </w:r>
      <w:r w:rsidRPr="005B0EC5">
        <w:rPr>
          <w:rFonts w:asciiTheme="minorHAnsi" w:eastAsia="Calibri" w:hAnsiTheme="minorHAnsi"/>
          <w:u w:val="single"/>
        </w:rPr>
        <w:t>and seizing turf is not the same as keeping it</w:t>
      </w:r>
      <w:r w:rsidRPr="005B0EC5">
        <w:rPr>
          <w:rFonts w:asciiTheme="minorHAnsi" w:eastAsia="Calibri" w:hAnsiTheme="minorHAnsi"/>
        </w:rPr>
        <w:t>. The Islamic State's success promises to be its undoing. U.S. military intervention is more likely to multiply the danger than reduce it.</w:t>
      </w:r>
      <w:r w:rsidRPr="005B0EC5">
        <w:rPr>
          <w:rStyle w:val="StyleUnderline"/>
        </w:rPr>
        <w:t xml:space="preserve"> </w:t>
      </w:r>
      <w:r w:rsidRPr="005B0EC5">
        <w:rPr>
          <w:rFonts w:asciiTheme="minorHAnsi" w:eastAsia="Calibri" w:hAnsiTheme="minorHAnsi"/>
          <w:u w:val="single"/>
        </w:rPr>
        <w:t xml:space="preserve">Even Dempsey admits </w:t>
      </w:r>
      <w:r w:rsidRPr="005B0EC5">
        <w:rPr>
          <w:rStyle w:val="StyleUnderline"/>
        </w:rPr>
        <w:t>there is no evidence</w:t>
      </w:r>
      <w:r w:rsidRPr="005B0EC5">
        <w:rPr>
          <w:rFonts w:asciiTheme="minorHAnsi" w:eastAsia="Calibri" w:hAnsiTheme="minorHAnsi"/>
          <w:u w:val="single"/>
        </w:rPr>
        <w:t xml:space="preserve"> the group is plotting attacks on the U.S. </w:t>
      </w:r>
      <w:r w:rsidRPr="005B0EC5">
        <w:rPr>
          <w:rStyle w:val="StyleUnderline"/>
        </w:rPr>
        <w:t>That's not surprising</w:t>
      </w:r>
      <w:r w:rsidRPr="005B0EC5">
        <w:rPr>
          <w:rFonts w:asciiTheme="minorHAnsi" w:eastAsia="Calibri" w:hAnsiTheme="minorHAnsi"/>
        </w:rPr>
        <w:t xml:space="preserve">. It's pretty occupied right now fighting the Kurdish army and the Syrian army. Being Sunni in a Shiite-majority country, </w:t>
      </w:r>
      <w:r w:rsidRPr="005B0EC5">
        <w:rPr>
          <w:rStyle w:val="StyleUnderline"/>
        </w:rPr>
        <w:t>it isn't likely to try to march to Baghdad</w:t>
      </w:r>
      <w:r w:rsidRPr="005B0EC5">
        <w:rPr>
          <w:rFonts w:asciiTheme="minorHAnsi" w:eastAsia="Calibri" w:hAnsiTheme="minorHAnsi"/>
        </w:rPr>
        <w:t>, where the Iraqi army would have the help of Shiite militias. We are supposed to be impressed that the Islamic State controls a swath of land, which al-Qaida never did. But Ohio State University political scientist John Mueller says that's not the advantage it appears to be. "</w:t>
      </w:r>
      <w:r w:rsidRPr="005B0EC5">
        <w:rPr>
          <w:rFonts w:asciiTheme="minorHAnsi" w:eastAsia="Calibri" w:hAnsiTheme="minorHAnsi"/>
          <w:u w:val="single"/>
        </w:rPr>
        <w:t>The fact that they want to hold territory and are likely to deeply alienate the people in their territory means that</w:t>
      </w:r>
      <w:r w:rsidRPr="005B0EC5">
        <w:rPr>
          <w:rFonts w:asciiTheme="minorHAnsi" w:eastAsia="Calibri" w:hAnsiTheme="minorHAnsi"/>
        </w:rPr>
        <w:t xml:space="preserve">, </w:t>
      </w:r>
      <w:r w:rsidRPr="005B0EC5">
        <w:rPr>
          <w:rFonts w:asciiTheme="minorHAnsi" w:eastAsia="Calibri" w:hAnsiTheme="minorHAnsi"/>
          <w:u w:val="single"/>
        </w:rPr>
        <w:t>unlike terrorists</w:t>
      </w:r>
      <w:r w:rsidRPr="005B0EC5">
        <w:rPr>
          <w:rFonts w:asciiTheme="minorHAnsi" w:eastAsia="Calibri" w:hAnsiTheme="minorHAnsi"/>
        </w:rPr>
        <w:t xml:space="preserve">, they will present lucrative targets while surrounded by people who are more than willing to help with intelligence about their whereabouts," he told me. It's often forgotten that al-Qaida proclaimed its own state in Iraq in 2007, but its brutal ways alienated fellow Sunni insurgent groups so completely that they switched to our side. The Islamic State is equally vulnerable to a backlash. As for the prospect that it could hit the homeland, our usual problem in deterring terrorists is that their bombs have no return address. The Islamic State, by contrast, is adorned with a neon bull's-eye. "The place would be a miserable, ostracized blotch on the map with no ability to project power at a distance," argues Paul Pillar of the Center for Security Studies at Georgetown University in The National Interest magazine. </w:t>
      </w:r>
      <w:r w:rsidRPr="005B0EC5">
        <w:rPr>
          <w:rFonts w:asciiTheme="minorHAnsi" w:eastAsia="Calibri" w:hAnsiTheme="minorHAnsi"/>
          <w:u w:val="single"/>
        </w:rPr>
        <w:t>It is surrounded by enemies — not only the Kurds but the governments of Iraq, Iran and Syria. Given all the local trouble it faces</w:t>
      </w:r>
      <w:r w:rsidRPr="005B0EC5">
        <w:rPr>
          <w:rFonts w:asciiTheme="minorHAnsi" w:eastAsia="Calibri" w:hAnsiTheme="minorHAnsi"/>
        </w:rPr>
        <w:t xml:space="preserve">, </w:t>
      </w:r>
      <w:r w:rsidRPr="005B0EC5">
        <w:rPr>
          <w:rStyle w:val="StyleUnderline"/>
        </w:rPr>
        <w:t xml:space="preserve">the Islamic State can ill afford to focus on attacking the U.S. </w:t>
      </w:r>
      <w:r w:rsidRPr="005B0EC5">
        <w:rPr>
          <w:rFonts w:asciiTheme="minorHAnsi" w:eastAsia="Calibri" w:hAnsiTheme="minorHAnsi"/>
        </w:rPr>
        <w:t xml:space="preserve">unless the U.S. focuses on attacking it. </w:t>
      </w:r>
      <w:r w:rsidRPr="005B0EC5">
        <w:rPr>
          <w:rFonts w:asciiTheme="minorHAnsi" w:eastAsia="Calibri" w:hAnsiTheme="minorHAnsi"/>
          <w:u w:val="single"/>
        </w:rPr>
        <w:t xml:space="preserve">Like power morcellation, </w:t>
      </w:r>
      <w:r w:rsidRPr="005B0EC5">
        <w:rPr>
          <w:rStyle w:val="StyleUnderline"/>
        </w:rPr>
        <w:t>American military intervention may spread the cancer instead of killing it.</w:t>
      </w:r>
      <w:r w:rsidRPr="005B0EC5">
        <w:rPr>
          <w:rFonts w:asciiTheme="minorHAnsi" w:eastAsia="Calibri" w:hAnsiTheme="minorHAnsi"/>
          <w:u w:val="single"/>
        </w:rPr>
        <w:t xml:space="preserve"> That's been the story of our involvement in wars in that part of the world since 9/11. </w:t>
      </w:r>
      <w:r w:rsidRPr="005B0EC5">
        <w:rPr>
          <w:rStyle w:val="StyleUnderline"/>
        </w:rPr>
        <w:t>The more we do, the more turmoil there is and the more endangered we feel</w:t>
      </w:r>
      <w:r w:rsidRPr="005B0EC5">
        <w:rPr>
          <w:rFonts w:asciiTheme="minorHAnsi" w:eastAsia="Calibri" w:hAnsiTheme="minorHAnsi"/>
        </w:rPr>
        <w:t xml:space="preserve">. But with potential foreign dangers, as with prostate cancer, reflexive fear can be deadly. Sometimes, </w:t>
      </w:r>
      <w:r w:rsidRPr="005B0EC5">
        <w:rPr>
          <w:rFonts w:asciiTheme="minorHAnsi" w:eastAsia="Calibri" w:hAnsiTheme="minorHAnsi"/>
          <w:u w:val="single"/>
        </w:rPr>
        <w:t>the safest policy is watchful waiting</w:t>
      </w:r>
      <w:r w:rsidRPr="005B0EC5">
        <w:rPr>
          <w:rFonts w:asciiTheme="minorHAnsi" w:eastAsia="Calibri" w:hAnsiTheme="minorHAnsi"/>
        </w:rPr>
        <w:t>.</w:t>
      </w:r>
    </w:p>
    <w:p w:rsidR="005B0EC5" w:rsidRPr="005B0EC5" w:rsidRDefault="005B0EC5" w:rsidP="00A727F8">
      <w:pPr>
        <w:rPr>
          <w:rFonts w:asciiTheme="minorHAnsi" w:eastAsia="Calibri" w:hAnsiTheme="minorHAnsi"/>
        </w:rPr>
      </w:pPr>
    </w:p>
    <w:p w:rsidR="00374057" w:rsidRPr="005B0EC5" w:rsidRDefault="00374057" w:rsidP="00A727F8">
      <w:pPr>
        <w:pStyle w:val="Heading3"/>
        <w:spacing w:before="0"/>
      </w:pPr>
      <w:bookmarkStart w:id="38" w:name="_Toc423036226"/>
      <w:r w:rsidRPr="005B0EC5">
        <w:t>Military Capacity Warrant</w:t>
      </w:r>
      <w:bookmarkEnd w:id="37"/>
      <w:bookmarkEnd w:id="38"/>
    </w:p>
    <w:p w:rsidR="00374057" w:rsidRPr="005B0EC5" w:rsidRDefault="00374057" w:rsidP="00A727F8">
      <w:pPr>
        <w:rPr>
          <w:rFonts w:asciiTheme="minorHAnsi" w:hAnsiTheme="minorHAnsi"/>
        </w:rPr>
      </w:pPr>
    </w:p>
    <w:p w:rsidR="005B0EC5" w:rsidRPr="005B0EC5" w:rsidRDefault="005B0EC5" w:rsidP="00A727F8">
      <w:pPr>
        <w:pStyle w:val="Heading4"/>
        <w:spacing w:before="0"/>
      </w:pPr>
      <w:bookmarkStart w:id="39" w:name="_Toc423012449"/>
      <w:r w:rsidRPr="005B0EC5">
        <w:t>Control of land does not make ISIS a threat</w:t>
      </w:r>
    </w:p>
    <w:p w:rsidR="005B0EC5" w:rsidRPr="005B0EC5" w:rsidRDefault="005B0EC5" w:rsidP="00A727F8">
      <w:pPr>
        <w:rPr>
          <w:rFonts w:asciiTheme="minorHAnsi" w:hAnsiTheme="minorHAnsi"/>
        </w:rPr>
      </w:pPr>
      <w:r w:rsidRPr="005B0EC5">
        <w:rPr>
          <w:rFonts w:asciiTheme="minorHAnsi" w:hAnsiTheme="minorHAnsi"/>
        </w:rPr>
        <w:t xml:space="preserve">Paul R. </w:t>
      </w:r>
      <w:r w:rsidRPr="005B0EC5">
        <w:rPr>
          <w:rStyle w:val="Style13ptBold"/>
        </w:rPr>
        <w:t>Pillar</w:t>
      </w:r>
      <w:r w:rsidRPr="005B0EC5">
        <w:rPr>
          <w:rFonts w:asciiTheme="minorHAnsi" w:hAnsiTheme="minorHAnsi"/>
          <w:u w:val="single"/>
        </w:rPr>
        <w:t>, 8-25,</w:t>
      </w:r>
      <w:r w:rsidRPr="005B0EC5">
        <w:rPr>
          <w:rFonts w:asciiTheme="minorHAnsi" w:hAnsiTheme="minorHAnsi"/>
        </w:rPr>
        <w:t xml:space="preserve"> </w:t>
      </w:r>
      <w:r w:rsidRPr="005B0EC5">
        <w:rPr>
          <w:rStyle w:val="Style13ptBold"/>
        </w:rPr>
        <w:t>14</w:t>
      </w:r>
      <w:r w:rsidRPr="005B0EC5">
        <w:rPr>
          <w:rFonts w:asciiTheme="minorHAnsi" w:hAnsiTheme="minorHAnsi"/>
        </w:rPr>
        <w:t xml:space="preserve">, ISIS in Perspective, is Nonresident Senior Fellow at the Center for Security Studies at Georgetown University and Nonresident Senior Fellow in Foreign Policy at the Brookings Institution, ISIS in Perspective </w:t>
      </w:r>
      <w:hyperlink r:id="rId45" w:history="1">
        <w:r w:rsidRPr="005B0EC5">
          <w:rPr>
            <w:rStyle w:val="Hyperlink"/>
            <w:rFonts w:asciiTheme="minorHAnsi" w:hAnsiTheme="minorHAnsi"/>
          </w:rPr>
          <w:t>http://nationalinterest.org/blog/paul-pillar/isis-perspective-11150</w:t>
        </w:r>
      </w:hyperlink>
      <w:r w:rsidRPr="005B0EC5">
        <w:rPr>
          <w:rFonts w:asciiTheme="minorHAnsi" w:hAnsiTheme="minorHAnsi"/>
        </w:rPr>
        <w:t xml:space="preserve"> DOA 8-27-14</w:t>
      </w:r>
    </w:p>
    <w:p w:rsidR="005B0EC5" w:rsidRPr="005B0EC5" w:rsidRDefault="005B0EC5" w:rsidP="00A727F8">
      <w:pPr>
        <w:rPr>
          <w:rFonts w:asciiTheme="minorHAnsi" w:hAnsiTheme="minorHAnsi"/>
        </w:rPr>
      </w:pPr>
      <w:r w:rsidRPr="005B0EC5">
        <w:rPr>
          <w:rFonts w:asciiTheme="minorHAnsi" w:hAnsiTheme="minorHAnsi"/>
        </w:rPr>
        <w:t xml:space="preserve">The control by a group of a piece of territory, even if it is mostly just sand or mountains, is what most often is taken mistakenly as a measure of the threat a group poses, and this phenomenon is occurring in spades with ISIS. Probably seizure of land is interpreted this way because following this aspect of the progress of a group is as simple as looking at color-coded maps in the newspaper. </w:t>
      </w:r>
      <w:r w:rsidRPr="005B0EC5">
        <w:rPr>
          <w:rFonts w:asciiTheme="minorHAnsi" w:hAnsiTheme="minorHAnsi"/>
          <w:u w:val="single"/>
        </w:rPr>
        <w:t>The history of terrorist operations, including highly salient operations such as 9/11, demonstrates that occupying some real estate is not one of the more important factors that determine whether a terrorist operation against the U</w:t>
      </w:r>
      <w:r w:rsidRPr="005B0EC5">
        <w:rPr>
          <w:rFonts w:asciiTheme="minorHAnsi" w:hAnsiTheme="minorHAnsi"/>
        </w:rPr>
        <w:t xml:space="preserve">nited </w:t>
      </w:r>
      <w:r w:rsidRPr="005B0EC5">
        <w:rPr>
          <w:rFonts w:asciiTheme="minorHAnsi" w:hAnsiTheme="minorHAnsi"/>
          <w:u w:val="single"/>
        </w:rPr>
        <w:t>S</w:t>
      </w:r>
      <w:r w:rsidRPr="005B0EC5">
        <w:rPr>
          <w:rFonts w:asciiTheme="minorHAnsi" w:hAnsiTheme="minorHAnsi"/>
        </w:rPr>
        <w:t xml:space="preserve">tates </w:t>
      </w:r>
      <w:r w:rsidRPr="005B0EC5">
        <w:rPr>
          <w:rFonts w:asciiTheme="minorHAnsi" w:hAnsiTheme="minorHAnsi"/>
          <w:u w:val="single"/>
        </w:rPr>
        <w:t>or another western country can be mounted. To the extent ISIS devotes itself to seizing, retaining, and administering pieces of real estate in the Levant or Mesopotamia—and imposing its version of a remaking of society in those pieces—this represents a turn away from, not toward, terrorism in the West</w:t>
      </w:r>
      <w:r w:rsidRPr="005B0EC5">
        <w:rPr>
          <w:rFonts w:asciiTheme="minorHAnsi" w:hAnsiTheme="minorHAnsi"/>
        </w:rPr>
        <w:t>. Significant friction between ISIS (then under a different name) and al-Qaeda first arose when the former group's concentration on whacking Iraqi Shias was an unhelpful, in the view of the al-Qaeda leadership, digression from the larger global jihad and the role that the far enemy, the United States, played in it.</w:t>
      </w:r>
    </w:p>
    <w:p w:rsidR="005B0EC5" w:rsidRPr="005B0EC5" w:rsidRDefault="005B0EC5" w:rsidP="00A727F8">
      <w:pPr>
        <w:rPr>
          <w:rFonts w:asciiTheme="minorHAnsi" w:hAnsiTheme="minorHAnsi"/>
        </w:rPr>
      </w:pPr>
    </w:p>
    <w:p w:rsidR="005B0EC5" w:rsidRPr="005B0EC5" w:rsidRDefault="005B0EC5" w:rsidP="00A727F8">
      <w:pPr>
        <w:pStyle w:val="Heading4"/>
        <w:spacing w:before="0"/>
      </w:pPr>
      <w:r w:rsidRPr="005B0EC5">
        <w:t>ISIS has no relative military power and no allies</w:t>
      </w:r>
    </w:p>
    <w:p w:rsidR="005B0EC5" w:rsidRPr="005B0EC5" w:rsidRDefault="005B0EC5" w:rsidP="00A727F8">
      <w:pPr>
        <w:rPr>
          <w:rFonts w:asciiTheme="minorHAnsi" w:hAnsiTheme="minorHAnsi"/>
          <w:u w:val="single"/>
        </w:rPr>
      </w:pPr>
      <w:r w:rsidRPr="005B0EC5">
        <w:rPr>
          <w:rFonts w:asciiTheme="minorHAnsi" w:hAnsiTheme="minorHAnsi"/>
        </w:rPr>
        <w:t>Patrick Buchanan, August 26, 2014 To Defeat the Islamic State,</w:t>
      </w:r>
      <w:r w:rsidRPr="005B0EC5">
        <w:rPr>
          <w:rFonts w:asciiTheme="minorHAnsi" w:hAnsiTheme="minorHAnsi"/>
          <w:bCs/>
        </w:rPr>
        <w:t xml:space="preserve"> </w:t>
      </w:r>
      <w:r w:rsidRPr="005B0EC5">
        <w:rPr>
          <w:rFonts w:asciiTheme="minorHAnsi" w:hAnsiTheme="minorHAnsi"/>
        </w:rPr>
        <w:t>Patrick J. Buchanan is the author of the new book "The Greatest Comeback: How Richard Nixon Rose From Defeat to Create the New Majority."</w:t>
      </w:r>
    </w:p>
    <w:p w:rsidR="005B0EC5" w:rsidRPr="005B0EC5" w:rsidRDefault="005B0EC5" w:rsidP="00A727F8">
      <w:pPr>
        <w:rPr>
          <w:rFonts w:asciiTheme="minorHAnsi" w:hAnsiTheme="minorHAnsi"/>
          <w:u w:val="single"/>
        </w:rPr>
      </w:pPr>
      <w:r w:rsidRPr="005B0EC5">
        <w:rPr>
          <w:rFonts w:asciiTheme="minorHAnsi" w:hAnsiTheme="minorHAnsi"/>
        </w:rPr>
        <w:t xml:space="preserve">Undeniably, these are bloodthirsty religious fanatics who revel in beheadings and crucifixions and have exhibited battlefield bravery and skill. But </w:t>
      </w:r>
      <w:r w:rsidRPr="005B0EC5">
        <w:rPr>
          <w:rFonts w:asciiTheme="minorHAnsi" w:hAnsiTheme="minorHAnsi"/>
          <w:u w:val="single"/>
        </w:rPr>
        <w:t xml:space="preserve">are 17,000 jihadi fighters in landlocked regions of Iraq and Syria really an imminent and mortal threat to an America with thousands of nuclear weapons and tens of thousands of missiles and bombs and the means to deliver them? </w:t>
      </w:r>
      <w:r w:rsidRPr="005B0EC5">
        <w:rPr>
          <w:rFonts w:asciiTheme="minorHAnsi" w:hAnsiTheme="minorHAnsi"/>
        </w:rPr>
        <w:t xml:space="preserve">How grave is this crisis? Consider the correlation of forces. Who are the vocal and visible friends and fighting allies of ISIS? </w:t>
      </w:r>
      <w:r w:rsidRPr="005B0EC5">
        <w:rPr>
          <w:rFonts w:asciiTheme="minorHAnsi" w:hAnsiTheme="minorHAnsi"/>
          <w:u w:val="single"/>
        </w:rPr>
        <w:t>They are nonexistent. The Turks, Saudis, Qataris and Kuwaitis who</w:t>
      </w:r>
      <w:r w:rsidRPr="005B0EC5">
        <w:rPr>
          <w:rFonts w:asciiTheme="minorHAnsi" w:hAnsiTheme="minorHAnsi"/>
        </w:rPr>
        <w:t xml:space="preserve">, stupidly, </w:t>
      </w:r>
      <w:r w:rsidRPr="005B0EC5">
        <w:rPr>
          <w:rFonts w:asciiTheme="minorHAnsi" w:hAnsiTheme="minorHAnsi"/>
          <w:u w:val="single"/>
        </w:rPr>
        <w:t>have been aiding ISIS</w:t>
      </w:r>
      <w:r w:rsidRPr="005B0EC5">
        <w:rPr>
          <w:rFonts w:asciiTheme="minorHAnsi" w:hAnsiTheme="minorHAnsi"/>
        </w:rPr>
        <w:t xml:space="preserve"> in bringing down Bashar Assad and blowing a hole in the "Shia Crescent" of Tehran, Baghdad, Damascus and Hezbollah, </w:t>
      </w:r>
      <w:r w:rsidRPr="005B0EC5">
        <w:rPr>
          <w:rFonts w:asciiTheme="minorHAnsi" w:hAnsiTheme="minorHAnsi"/>
          <w:u w:val="single"/>
        </w:rPr>
        <w:t>have lately awakened to their idiocy and are cutting off aid to ISIS. Moderate Sunnis detest ISIS for its barbarism and desecration of shrines. The Christians and Yazidis fear and loathe them. The Kurds</w:t>
      </w:r>
      <w:r w:rsidRPr="005B0EC5">
        <w:rPr>
          <w:rFonts w:asciiTheme="minorHAnsi" w:hAnsiTheme="minorHAnsi"/>
        </w:rPr>
        <w:t xml:space="preserve">, both the Syrian YPG and PKK, which broke open the exit route for the Yazidis from Mount Sinjar, </w:t>
      </w:r>
      <w:r w:rsidRPr="005B0EC5">
        <w:rPr>
          <w:rFonts w:asciiTheme="minorHAnsi" w:hAnsiTheme="minorHAnsi"/>
          <w:u w:val="single"/>
        </w:rPr>
        <w:t>and the peshmerga despise ISIS. Lebanon's army, Syria's army, Hezbollah and Iran have been fighting ISIS with Russian assistance.</w:t>
      </w:r>
      <w:r w:rsidRPr="005B0EC5">
        <w:rPr>
          <w:rFonts w:asciiTheme="minorHAnsi" w:hAnsiTheme="minorHAnsi"/>
        </w:rPr>
        <w:t xml:space="preserve"> Vladimir Putin himself warned us of the absurdity of our attacking Assad last year, arguing that we would be allying ourselves with the same terrorists who brought down the twin towers. Was Putin not right? </w:t>
      </w:r>
      <w:r w:rsidRPr="005B0EC5">
        <w:rPr>
          <w:rFonts w:asciiTheme="minorHAnsi" w:hAnsiTheme="minorHAnsi"/>
          <w:u w:val="single"/>
        </w:rPr>
        <w:t>Even al-Qaida and Hamas have repudiated ISIS.</w:t>
      </w:r>
    </w:p>
    <w:p w:rsidR="005B0EC5" w:rsidRPr="005B0EC5" w:rsidRDefault="005B0EC5" w:rsidP="00A727F8">
      <w:pPr>
        <w:rPr>
          <w:rFonts w:asciiTheme="minorHAnsi" w:hAnsiTheme="minorHAnsi"/>
        </w:rPr>
      </w:pPr>
    </w:p>
    <w:p w:rsidR="00374057" w:rsidRPr="005B0EC5" w:rsidRDefault="00374057" w:rsidP="00A727F8">
      <w:pPr>
        <w:pStyle w:val="Heading3"/>
        <w:spacing w:before="0"/>
      </w:pPr>
      <w:bookmarkStart w:id="40" w:name="_Toc423036227"/>
      <w:r w:rsidRPr="005B0EC5">
        <w:t>Returning Fighters Warrant</w:t>
      </w:r>
      <w:bookmarkEnd w:id="39"/>
      <w:bookmarkEnd w:id="40"/>
    </w:p>
    <w:p w:rsidR="00374057" w:rsidRPr="005B0EC5" w:rsidRDefault="00374057" w:rsidP="00A727F8">
      <w:pPr>
        <w:rPr>
          <w:rFonts w:asciiTheme="minorHAnsi" w:hAnsiTheme="minorHAnsi"/>
        </w:rPr>
      </w:pPr>
    </w:p>
    <w:p w:rsidR="005B0EC5" w:rsidRPr="005B0EC5" w:rsidRDefault="005B0EC5" w:rsidP="00A727F8">
      <w:pPr>
        <w:pStyle w:val="Heading4"/>
        <w:spacing w:before="0"/>
      </w:pPr>
      <w:bookmarkStart w:id="41" w:name="_Toc423012450"/>
      <w:r w:rsidRPr="005B0EC5">
        <w:t>ISIS not a threat to the US homeland</w:t>
      </w:r>
    </w:p>
    <w:p w:rsidR="005B0EC5" w:rsidRPr="005B0EC5" w:rsidRDefault="005B0EC5" w:rsidP="00A727F8">
      <w:pPr>
        <w:rPr>
          <w:rFonts w:asciiTheme="minorHAnsi" w:hAnsiTheme="minorHAnsi"/>
        </w:rPr>
      </w:pPr>
      <w:r w:rsidRPr="005B0EC5">
        <w:rPr>
          <w:rFonts w:asciiTheme="minorHAnsi" w:hAnsiTheme="minorHAnsi"/>
        </w:rPr>
        <w:t xml:space="preserve">John </w:t>
      </w:r>
      <w:r w:rsidRPr="005B0EC5">
        <w:rPr>
          <w:rStyle w:val="Style13ptBold"/>
        </w:rPr>
        <w:t>Hayward</w:t>
      </w:r>
      <w:r w:rsidRPr="005B0EC5">
        <w:rPr>
          <w:rFonts w:asciiTheme="minorHAnsi" w:hAnsiTheme="minorHAnsi"/>
        </w:rPr>
        <w:t>, August 25, 20</w:t>
      </w:r>
      <w:r w:rsidRPr="005B0EC5">
        <w:rPr>
          <w:rStyle w:val="Style13ptBold"/>
        </w:rPr>
        <w:t>14</w:t>
      </w:r>
      <w:r w:rsidRPr="005B0EC5">
        <w:rPr>
          <w:rFonts w:asciiTheme="minorHAnsi" w:hAnsiTheme="minorHAnsi"/>
        </w:rPr>
        <w:t>, Human Events Online,  How much of a threat is ISIS to the West?</w:t>
      </w:r>
    </w:p>
    <w:p w:rsidR="005B0EC5" w:rsidRPr="00A727F8" w:rsidRDefault="005B0EC5" w:rsidP="00A727F8">
      <w:pPr>
        <w:rPr>
          <w:rFonts w:asciiTheme="minorHAnsi" w:hAnsiTheme="minorHAnsi"/>
          <w:sz w:val="16"/>
        </w:rPr>
      </w:pPr>
      <w:r w:rsidRPr="00A727F8">
        <w:rPr>
          <w:rFonts w:asciiTheme="minorHAnsi" w:hAnsiTheme="minorHAnsi"/>
          <w:sz w:val="16"/>
        </w:rPr>
        <w:t xml:space="preserve">How much of a threat does ISIS pose to the Western world and the United States? Â They've murdered an American hostage on video, delivering what amounts to a declaration of war, complete with promises of more American deaths to come. Â But are they in a position to make good on that threat, with the anniversary of 9/11 only a few weeks away?No, says the chairman of the Joint Chiefs of Staff, as reported by Fox News: </w:t>
      </w:r>
      <w:r w:rsidRPr="005B0EC5">
        <w:rPr>
          <w:rFonts w:asciiTheme="minorHAnsi" w:hAnsiTheme="minorHAnsi"/>
          <w:u w:val="single"/>
        </w:rPr>
        <w:t>Gen. Martin Dempsey</w:t>
      </w:r>
      <w:r w:rsidRPr="00A727F8">
        <w:rPr>
          <w:rFonts w:asciiTheme="minorHAnsi" w:hAnsiTheme="minorHAnsi"/>
          <w:sz w:val="16"/>
        </w:rPr>
        <w:t>, speaking to reporters on board a military plane traveling to Afghanistan</w:t>
      </w:r>
      <w:r w:rsidRPr="005B0EC5">
        <w:rPr>
          <w:rFonts w:asciiTheme="minorHAnsi" w:hAnsiTheme="minorHAnsi"/>
          <w:u w:val="single"/>
        </w:rPr>
        <w:t>, said</w:t>
      </w:r>
      <w:r w:rsidRPr="00A727F8">
        <w:rPr>
          <w:rFonts w:asciiTheme="minorHAnsi" w:hAnsiTheme="minorHAnsi"/>
          <w:sz w:val="16"/>
        </w:rPr>
        <w:t xml:space="preserve"> Sunday that he </w:t>
      </w:r>
      <w:r w:rsidRPr="005B0EC5">
        <w:rPr>
          <w:rFonts w:asciiTheme="minorHAnsi" w:hAnsiTheme="minorHAnsi"/>
          <w:u w:val="single"/>
        </w:rPr>
        <w:t>believes the Sunni insurgent group formerly known as ISIS is more of a regional threat and is not currently plotting or planning attacks against the U.S. or Europe</w:t>
      </w:r>
      <w:r w:rsidRPr="00A727F8">
        <w:rPr>
          <w:rFonts w:asciiTheme="minorHAnsi" w:hAnsiTheme="minorHAnsi"/>
          <w:sz w:val="16"/>
        </w:rPr>
        <w:t xml:space="preserve">. ISIS has repeatedly made threats to attack the U.S. through social and conventional media. Earlier this month, in aÂ Vice News documentary, a spokesman for the group vowed to "raise the flag of Allah in the White House." The group took over Iraq's second largest city, Mosul, in June, and has since declared an Islamic state, or caliphate, in a swath of territory covering northeastern Syria and northern and western Iraq. U.S. airstrikes and a new policy of direct military aid to Kurdish Peshmerga fighters have served as a check on a threatened ISIS advance toward Kurdish territory in northern Iraq. On Sunday, Dempsey contrasted ISIS to the Yemen-based Al Qaeda in the Arabian Peninsula, which has plotted and attempted attacks against the U.S. and Europe. As a result, the U.S. has conducted counterterrorism strikes against the group within Yemen. </w:t>
      </w:r>
      <w:r w:rsidRPr="005B0EC5">
        <w:rPr>
          <w:rFonts w:asciiTheme="minorHAnsi" w:hAnsiTheme="minorHAnsi"/>
          <w:u w:val="single"/>
        </w:rPr>
        <w:t>Dempsey said that so far, there is no sign that the Islamic State militants are engaged in "active plotting against the homeland</w:t>
      </w:r>
      <w:r w:rsidRPr="00A727F8">
        <w:rPr>
          <w:rFonts w:asciiTheme="minorHAnsi" w:hAnsiTheme="minorHAnsi"/>
          <w:sz w:val="16"/>
        </w:rPr>
        <w:t>, so it's different than that which we see in Yemen." "I can tell you with great clarity and certainty that if that threat existed inside of Syria that it would certainly be my strong recommendation that we would deal with it," said Dempsey. "I have every confidence that the president of the United States would deal with it." Yes,Â says the chairman of the House Homeland Security Committee, Rep. Michael McCaul (R-TX), who appeared on ABC's "This Week" to warn, "Don't kid yourself for a second that they aren't intent on hitting the West," adding that he believes "external operations" are already under way.</w:t>
      </w:r>
    </w:p>
    <w:p w:rsidR="005B0EC5" w:rsidRPr="005B0EC5" w:rsidRDefault="005B0EC5" w:rsidP="00A727F8">
      <w:pPr>
        <w:pStyle w:val="Heading4"/>
        <w:spacing w:before="0"/>
      </w:pPr>
      <w:r w:rsidRPr="005B0EC5">
        <w:t>No real threat to the involvement of Westerners</w:t>
      </w:r>
    </w:p>
    <w:p w:rsidR="005B0EC5" w:rsidRPr="005B0EC5" w:rsidRDefault="005B0EC5" w:rsidP="00A727F8">
      <w:pPr>
        <w:rPr>
          <w:rFonts w:asciiTheme="minorHAnsi" w:hAnsiTheme="minorHAnsi"/>
        </w:rPr>
      </w:pPr>
      <w:r w:rsidRPr="005B0EC5">
        <w:rPr>
          <w:rFonts w:asciiTheme="minorHAnsi" w:hAnsiTheme="minorHAnsi"/>
        </w:rPr>
        <w:t xml:space="preserve">Paul R. </w:t>
      </w:r>
      <w:r w:rsidRPr="005B0EC5">
        <w:rPr>
          <w:rStyle w:val="Style13ptBold"/>
        </w:rPr>
        <w:t>Pillar,</w:t>
      </w:r>
      <w:r w:rsidRPr="005B0EC5">
        <w:rPr>
          <w:rFonts w:asciiTheme="minorHAnsi" w:hAnsiTheme="minorHAnsi"/>
          <w:u w:val="single"/>
        </w:rPr>
        <w:t xml:space="preserve"> 8-25,</w:t>
      </w:r>
      <w:r w:rsidRPr="005B0EC5">
        <w:rPr>
          <w:rFonts w:asciiTheme="minorHAnsi" w:hAnsiTheme="minorHAnsi"/>
        </w:rPr>
        <w:t xml:space="preserve"> </w:t>
      </w:r>
      <w:r w:rsidRPr="005B0EC5">
        <w:rPr>
          <w:rStyle w:val="Style13ptBold"/>
        </w:rPr>
        <w:t>14</w:t>
      </w:r>
      <w:r w:rsidRPr="005B0EC5">
        <w:rPr>
          <w:rFonts w:asciiTheme="minorHAnsi" w:hAnsiTheme="minorHAnsi"/>
        </w:rPr>
        <w:t xml:space="preserve">, ISIS in Perspective, is Nonresident Senior Fellow at the Center for Security Studies at Georgetown University and Nonresident Senior Fellow in Foreign Policy at the Brookings Institution, ISIS in Perspective </w:t>
      </w:r>
      <w:hyperlink r:id="rId46" w:history="1">
        <w:r w:rsidRPr="005B0EC5">
          <w:rPr>
            <w:rStyle w:val="Hyperlink"/>
            <w:rFonts w:asciiTheme="minorHAnsi" w:hAnsiTheme="minorHAnsi"/>
          </w:rPr>
          <w:t>http://nationalinterest.org/blog/paul-pillar/isis-perspective-11150</w:t>
        </w:r>
      </w:hyperlink>
      <w:r w:rsidRPr="005B0EC5">
        <w:rPr>
          <w:rFonts w:asciiTheme="minorHAnsi" w:hAnsiTheme="minorHAnsi"/>
        </w:rPr>
        <w:t xml:space="preserve"> DOA 8-27-14</w:t>
      </w:r>
    </w:p>
    <w:p w:rsidR="005B0EC5" w:rsidRPr="00A727F8" w:rsidRDefault="005B0EC5" w:rsidP="00A727F8">
      <w:pPr>
        <w:rPr>
          <w:rFonts w:asciiTheme="minorHAnsi" w:hAnsiTheme="minorHAnsi"/>
          <w:sz w:val="16"/>
        </w:rPr>
      </w:pPr>
      <w:r w:rsidRPr="005B0EC5">
        <w:rPr>
          <w:rFonts w:asciiTheme="minorHAnsi" w:hAnsiTheme="minorHAnsi"/>
          <w:u w:val="single"/>
        </w:rPr>
        <w:t>The involvement of western citizens with terrorist groups has long been a focus</w:t>
      </w:r>
      <w:r w:rsidRPr="00A727F8">
        <w:rPr>
          <w:rFonts w:asciiTheme="minorHAnsi" w:hAnsiTheme="minorHAnsi"/>
          <w:sz w:val="16"/>
        </w:rPr>
        <w:t xml:space="preserve"> of attention for western police and internal security services. </w:t>
      </w:r>
      <w:r w:rsidRPr="005B0EC5">
        <w:rPr>
          <w:rFonts w:asciiTheme="minorHAnsi" w:hAnsiTheme="minorHAnsi"/>
          <w:u w:val="single"/>
        </w:rPr>
        <w:t>To the extent this represents a threat, it is not a direct function of any one group's actions or successes overseas, be they of ISIS or any other group.</w:t>
      </w:r>
      <w:r w:rsidRPr="00A727F8">
        <w:rPr>
          <w:rFonts w:asciiTheme="minorHAnsi" w:hAnsiTheme="minorHAnsi"/>
          <w:sz w:val="16"/>
        </w:rPr>
        <w:t xml:space="preserve"> Several patterns involving westerners' involvement with foreign terrorist groups are well established. </w:t>
      </w:r>
      <w:r w:rsidRPr="005B0EC5">
        <w:rPr>
          <w:rFonts w:asciiTheme="minorHAnsi" w:hAnsiTheme="minorHAnsi"/>
          <w:u w:val="single"/>
        </w:rPr>
        <w:t>One is that the story has consistently been one of already radicalized individuals seeking contact with a group rather than the other way around. If it isn't one particular group they seek out, it will be another</w:t>
      </w:r>
      <w:r w:rsidRPr="00A727F8">
        <w:rPr>
          <w:rFonts w:asciiTheme="minorHAnsi" w:hAnsiTheme="minorHAnsi"/>
          <w:sz w:val="16"/>
        </w:rPr>
        <w:t xml:space="preserve">. A further pattern is that, </w:t>
      </w:r>
      <w:r w:rsidRPr="005B0EC5">
        <w:rPr>
          <w:rFonts w:asciiTheme="minorHAnsi" w:hAnsiTheme="minorHAnsi"/>
          <w:u w:val="single"/>
        </w:rPr>
        <w:t>despite frequently expressed fears about westerners acquiring training overseas that they then apply effectively to terrorist operations in the West, this hasn't happened</w:t>
      </w:r>
      <w:r w:rsidRPr="00A727F8">
        <w:rPr>
          <w:rFonts w:asciiTheme="minorHAnsi" w:hAnsiTheme="minorHAnsi"/>
          <w:sz w:val="16"/>
        </w:rPr>
        <w:t xml:space="preserve">. Faisal </w:t>
      </w:r>
      <w:r w:rsidRPr="005B0EC5">
        <w:rPr>
          <w:rFonts w:asciiTheme="minorHAnsi" w:hAnsiTheme="minorHAnsi"/>
          <w:u w:val="single"/>
        </w:rPr>
        <w:t>Shahzad and his firecracker-powered attempt at a car bomb in Times Square illustrate the less ominous reality.</w:t>
      </w:r>
      <w:r w:rsidRPr="00A727F8">
        <w:rPr>
          <w:rFonts w:asciiTheme="minorHAnsi" w:hAnsiTheme="minorHAnsi"/>
          <w:sz w:val="16"/>
        </w:rPr>
        <w:t xml:space="preserve"> Yet another pattern is that apart from a few westerners whose language skills have been exploited for propaganda purposes, the westerners have become grunts and cannon fodder. They have not been entrusted with sophisticated plots (unsuccessful shoe bomber Richard Reid being the closest thing to an exception), probably partly because of their evident naiveté and largely because of groups' concerns about operational security and possible penetration.</w:t>
      </w:r>
    </w:p>
    <w:bookmarkEnd w:id="41"/>
    <w:p w:rsidR="00374057" w:rsidRPr="005B0EC5" w:rsidRDefault="00374057" w:rsidP="00A727F8">
      <w:pPr>
        <w:rPr>
          <w:rFonts w:asciiTheme="minorHAnsi" w:hAnsiTheme="minorHAnsi"/>
        </w:rPr>
      </w:pPr>
    </w:p>
    <w:p w:rsidR="00374057" w:rsidRDefault="00374057" w:rsidP="00A727F8">
      <w:pPr>
        <w:pStyle w:val="Heading1"/>
        <w:spacing w:before="0"/>
      </w:pPr>
      <w:bookmarkStart w:id="42" w:name="_Toc423012458"/>
      <w:bookmarkStart w:id="43" w:name="_Toc423036228"/>
      <w:r w:rsidRPr="005B0EC5">
        <w:t>Impacts</w:t>
      </w:r>
      <w:bookmarkEnd w:id="42"/>
      <w:bookmarkEnd w:id="43"/>
    </w:p>
    <w:p w:rsidR="005B0EC5" w:rsidRPr="005B0EC5" w:rsidRDefault="005B0EC5" w:rsidP="00A727F8">
      <w:pPr>
        <w:pStyle w:val="Heading2"/>
        <w:spacing w:before="0"/>
      </w:pPr>
      <w:bookmarkStart w:id="44" w:name="_Toc423036229"/>
      <w:r>
        <w:t>Terror General</w:t>
      </w:r>
      <w:bookmarkEnd w:id="44"/>
    </w:p>
    <w:p w:rsidR="005B0EC5" w:rsidRPr="005B0EC5" w:rsidRDefault="005B0EC5" w:rsidP="00A727F8">
      <w:pPr>
        <w:pStyle w:val="Heading3"/>
        <w:spacing w:before="0"/>
      </w:pPr>
      <w:bookmarkStart w:id="45" w:name="_Toc423036230"/>
      <w:r>
        <w:t>Exaggerated Threat General</w:t>
      </w:r>
      <w:bookmarkEnd w:id="45"/>
    </w:p>
    <w:p w:rsidR="005B0EC5" w:rsidRPr="005B0EC5" w:rsidRDefault="005B0EC5" w:rsidP="00A727F8">
      <w:pPr>
        <w:pStyle w:val="Heading4"/>
        <w:spacing w:before="0"/>
      </w:pPr>
      <w:r w:rsidRPr="005B0EC5">
        <w:t xml:space="preserve">Risk of terrorism functionally zero </w:t>
      </w:r>
    </w:p>
    <w:p w:rsidR="005B0EC5" w:rsidRPr="005B0EC5" w:rsidRDefault="005B0EC5" w:rsidP="00A727F8">
      <w:pPr>
        <w:rPr>
          <w:rFonts w:asciiTheme="minorHAnsi" w:eastAsia="Calibri" w:hAnsiTheme="minorHAnsi"/>
        </w:rPr>
      </w:pPr>
      <w:r w:rsidRPr="005B0EC5">
        <w:rPr>
          <w:rStyle w:val="Style13ptBold"/>
        </w:rPr>
        <w:t>Harwood 9</w:t>
      </w:r>
      <w:r w:rsidRPr="005B0EC5">
        <w:rPr>
          <w:rFonts w:asciiTheme="minorHAnsi" w:eastAsia="Calibri" w:hAnsiTheme="minorHAnsi"/>
        </w:rPr>
        <w:t xml:space="preserve"> [Matthew, assistant editor at Security Management, “9-11 Creates "Misleading View of Terrorism," Expert Says,” 5/28, Security Management is the award-winning publication of ASIS International, the preeminent international organization for security professional, http://www.securitymanagement.com/news/9-11-creates-misleading-view-terrorism-expert-says-005702]</w:t>
      </w:r>
    </w:p>
    <w:p w:rsidR="005B0EC5" w:rsidRPr="005B0EC5" w:rsidRDefault="005B0EC5" w:rsidP="00A727F8">
      <w:pPr>
        <w:rPr>
          <w:rFonts w:asciiTheme="minorHAnsi" w:eastAsia="Calibri" w:hAnsiTheme="minorHAnsi"/>
        </w:rPr>
      </w:pPr>
      <w:r w:rsidRPr="005B0EC5">
        <w:rPr>
          <w:rFonts w:asciiTheme="minorHAnsi" w:eastAsia="Calibri" w:hAnsiTheme="minorHAnsi"/>
          <w:u w:val="single"/>
        </w:rPr>
        <w:t>The events of 9-11 are the quintessential example of the high-cost, low probability event. But the images from that day have clouded the ability of Americans to calmly weigh the risks of terrorism</w:t>
      </w:r>
      <w:r w:rsidRPr="005B0EC5">
        <w:rPr>
          <w:rFonts w:asciiTheme="minorHAnsi" w:eastAsia="Calibri" w:hAnsiTheme="minorHAnsi"/>
        </w:rPr>
        <w:t xml:space="preserve">, according to a study reported by The Washington Times [1]. </w:t>
      </w:r>
      <w:r w:rsidRPr="005B0EC5">
        <w:rPr>
          <w:rFonts w:asciiTheme="minorHAnsi" w:eastAsia="Calibri" w:hAnsiTheme="minorHAnsi"/>
          <w:u w:val="single"/>
        </w:rPr>
        <w:t>The study from the National Consortium for the Study of Terrorism</w:t>
      </w:r>
      <w:r w:rsidRPr="005B0EC5">
        <w:rPr>
          <w:rFonts w:asciiTheme="minorHAnsi" w:eastAsia="Calibri" w:hAnsiTheme="minorHAnsi"/>
        </w:rPr>
        <w:t xml:space="preserve"> and Responses to Terrorism (START) [2], based at the University of Maryland and primarily </w:t>
      </w:r>
      <w:r w:rsidRPr="005B0EC5">
        <w:rPr>
          <w:rFonts w:asciiTheme="minorHAnsi" w:eastAsia="Calibri" w:hAnsiTheme="minorHAnsi"/>
          <w:u w:val="single"/>
        </w:rPr>
        <w:t>funded by the Department of Homeland Security, analyzed over 80,000 attacks</w:t>
      </w:r>
      <w:r w:rsidRPr="005B0EC5">
        <w:rPr>
          <w:rFonts w:asciiTheme="minorHAnsi" w:eastAsia="Calibri" w:hAnsiTheme="minorHAnsi"/>
        </w:rPr>
        <w:t xml:space="preserve"> from 1970 to 2007. Of those attacks, only 1,350 attacks, or 1.6 percent, hit American targets—mostly overseas. </w:t>
      </w:r>
      <w:r w:rsidRPr="005B0EC5">
        <w:rPr>
          <w:rFonts w:asciiTheme="minorHAnsi" w:eastAsia="Calibri" w:hAnsiTheme="minorHAnsi"/>
          <w:u w:val="single"/>
        </w:rPr>
        <w:t>That small percentage plummets to 0.08 percent when attacks on domestic targets are calculated</w:t>
      </w:r>
      <w:r w:rsidRPr="005B0EC5">
        <w:rPr>
          <w:rFonts w:asciiTheme="minorHAnsi" w:eastAsia="Calibri" w:hAnsiTheme="minorHAnsi"/>
        </w:rPr>
        <w:t xml:space="preserve">. The Times has more: Regardless of public perceptions, the START researchers deal only with hard numbers, and they found that there have been 25 terrorist attacks against American religious figures or institutions and 38 terrorist attacks against military targets in the United States since 1970. The analysis also found that </w:t>
      </w:r>
      <w:r w:rsidRPr="005B0EC5">
        <w:rPr>
          <w:rFonts w:asciiTheme="minorHAnsi" w:eastAsia="Calibri" w:hAnsiTheme="minorHAnsi"/>
          <w:u w:val="single"/>
        </w:rPr>
        <w:t>of</w:t>
      </w:r>
      <w:r w:rsidRPr="005B0EC5">
        <w:rPr>
          <w:rFonts w:asciiTheme="minorHAnsi" w:eastAsia="Calibri" w:hAnsiTheme="minorHAnsi"/>
        </w:rPr>
        <w:t xml:space="preserve"> 53 </w:t>
      </w:r>
      <w:r w:rsidRPr="005B0EC5">
        <w:rPr>
          <w:rFonts w:asciiTheme="minorHAnsi" w:eastAsia="Calibri" w:hAnsiTheme="minorHAnsi"/>
          <w:u w:val="single"/>
        </w:rPr>
        <w:t xml:space="preserve">foreign terrorist groups judged to be "the most dangerous to the U.S.," 97 percent of their attacks were not on American soil. </w:t>
      </w:r>
      <w:r w:rsidRPr="005B0EC5">
        <w:rPr>
          <w:rFonts w:asciiTheme="minorHAnsi" w:eastAsia="Calibri" w:hAnsiTheme="minorHAnsi"/>
        </w:rPr>
        <w:t xml:space="preserve">"Unlike 9/11, most terrorist attacks in the U.S. and elsewhere are from domestic groups, not international ones," Mr. LaFree said. "Unlike 9/11, most terrorist attacks include few if any fatalities. </w:t>
      </w:r>
      <w:r w:rsidRPr="005B0EC5">
        <w:rPr>
          <w:rFonts w:asciiTheme="minorHAnsi" w:eastAsia="Calibri" w:hAnsiTheme="minorHAnsi"/>
          <w:u w:val="single"/>
        </w:rPr>
        <w:t>Unlike 9/11, most attacks do not involve in-depth planning or sophisticated weaponry</w:t>
      </w:r>
      <w:r w:rsidRPr="005B0EC5">
        <w:rPr>
          <w:rFonts w:asciiTheme="minorHAnsi" w:eastAsia="Calibri" w:hAnsiTheme="minorHAnsi"/>
        </w:rPr>
        <w:t xml:space="preserve">. Unlike al Qaeda, </w:t>
      </w:r>
      <w:r w:rsidRPr="005B0EC5">
        <w:rPr>
          <w:rFonts w:asciiTheme="minorHAnsi" w:eastAsia="Calibri" w:hAnsiTheme="minorHAnsi"/>
          <w:u w:val="single"/>
        </w:rPr>
        <w:t>most terrorist groups are not long-lasting."</w:t>
      </w:r>
      <w:r w:rsidRPr="005B0EC5">
        <w:rPr>
          <w:rFonts w:asciiTheme="minorHAnsi" w:eastAsia="Calibri" w:hAnsiTheme="minorHAnsi"/>
        </w:rPr>
        <w:t xml:space="preserve"> Gary LaFree, director of START, told the Times that 9-11 created a conceptual problem for the United States because one very big, audacious, and deadly terrorist attack has become synonymous with all terrorist attacks. "[I]f we consider [9-11] to be typical of terrorist attacks, we will have a very misleading view of terrorism," he said.</w:t>
      </w:r>
    </w:p>
    <w:p w:rsidR="005B0EC5" w:rsidRPr="005B0EC5" w:rsidRDefault="005B0EC5" w:rsidP="00A727F8">
      <w:pPr>
        <w:rPr>
          <w:rFonts w:asciiTheme="minorHAnsi" w:hAnsiTheme="minorHAnsi"/>
        </w:rPr>
      </w:pPr>
    </w:p>
    <w:p w:rsidR="00A727F8" w:rsidRDefault="00A727F8">
      <w:pPr>
        <w:rPr>
          <w:rFonts w:eastAsiaTheme="majorEastAsia" w:cstheme="majorBidi"/>
          <w:b/>
          <w:iCs/>
          <w:sz w:val="26"/>
        </w:rPr>
      </w:pPr>
      <w:r>
        <w:br w:type="page"/>
      </w:r>
    </w:p>
    <w:p w:rsidR="005B0EC5" w:rsidRPr="005B0EC5" w:rsidRDefault="005B0EC5" w:rsidP="00A727F8">
      <w:pPr>
        <w:pStyle w:val="Heading4"/>
        <w:spacing w:before="0"/>
      </w:pPr>
      <w:r w:rsidRPr="005B0EC5">
        <w:t>There is zero risk of catastrophic future attacks will only be small scale.</w:t>
      </w:r>
    </w:p>
    <w:p w:rsidR="005B0EC5" w:rsidRPr="005B0EC5" w:rsidRDefault="005B0EC5" w:rsidP="00A727F8">
      <w:pPr>
        <w:rPr>
          <w:rFonts w:asciiTheme="minorHAnsi" w:eastAsia="Calibri" w:hAnsiTheme="minorHAnsi"/>
        </w:rPr>
      </w:pPr>
      <w:r w:rsidRPr="005B0EC5">
        <w:rPr>
          <w:rStyle w:val="Style13ptBold"/>
        </w:rPr>
        <w:t>Bergen, 8</w:t>
      </w:r>
      <w:r w:rsidRPr="005B0EC5">
        <w:rPr>
          <w:rFonts w:asciiTheme="minorHAnsi" w:eastAsia="Calibri" w:hAnsiTheme="minorHAnsi"/>
        </w:rPr>
        <w:t xml:space="preserve">—Peter, CNN National Security Analyst; “WMD Terrorist Fears Are Overblown” </w:t>
      </w:r>
      <w:hyperlink r:id="rId47" w:history="1">
        <w:r w:rsidRPr="005B0EC5">
          <w:rPr>
            <w:rStyle w:val="Hyperlink"/>
            <w:rFonts w:asciiTheme="minorHAnsi" w:hAnsiTheme="minorHAnsi"/>
          </w:rPr>
          <w:t>http://www.cnn.com/2008/POLITICS/12/05/bergen.wmd/</w:t>
        </w:r>
      </w:hyperlink>
    </w:p>
    <w:p w:rsidR="005B0EC5" w:rsidRPr="00A727F8" w:rsidRDefault="005B0EC5" w:rsidP="00A727F8">
      <w:pPr>
        <w:rPr>
          <w:rFonts w:asciiTheme="minorHAnsi" w:eastAsia="Calibri" w:hAnsiTheme="minorHAnsi"/>
          <w:sz w:val="16"/>
        </w:rPr>
      </w:pPr>
      <w:r w:rsidRPr="00A727F8">
        <w:rPr>
          <w:rFonts w:asciiTheme="minorHAnsi" w:eastAsia="Calibri" w:hAnsiTheme="minorHAnsi"/>
          <w:sz w:val="16"/>
        </w:rPr>
        <w:t xml:space="preserve">Not really. Terrorists have already used weapons of mass destruction in the past decade in attacks around the world, and they have proven to be something of a dud.  In the fall of 2001, the anthrax attacks in the United States that targeted politicians and journalists caused considerable panic but did not lead to many deaths. Five people were killed.  The alleged author of that attack, Bruce E. Ivins, </w:t>
      </w:r>
      <w:r w:rsidRPr="005B0EC5">
        <w:rPr>
          <w:rFonts w:asciiTheme="minorHAnsi" w:eastAsia="Calibri" w:hAnsiTheme="minorHAnsi"/>
          <w:u w:val="single"/>
        </w:rPr>
        <w:t>was one of the leading biological weapons researchers in the United States. Even this brilliant scientist could only "weaponize" anthrax to the point that it killed a handful of people. Imagine then how difficult it would be for the average terrorist, or even the above-average terrorist, to replicate such efforts. Similarly, the bizarre Japanese cult Aum Shinrikyo, which recruited leading scientists and had hundreds of millions of dollars in the bank, embarked on a large-scale WMD program</w:t>
      </w:r>
      <w:r w:rsidRPr="00A727F8">
        <w:rPr>
          <w:rFonts w:asciiTheme="minorHAnsi" w:eastAsia="Calibri" w:hAnsiTheme="minorHAnsi"/>
          <w:sz w:val="16"/>
        </w:rPr>
        <w:t xml:space="preserve"> in the early 1990s in which cult members experimented with anthrax and invested in land in Australia to mine uranium.  In the end, </w:t>
      </w:r>
      <w:r w:rsidRPr="005B0EC5">
        <w:rPr>
          <w:rFonts w:asciiTheme="minorHAnsi" w:eastAsia="Calibri" w:hAnsiTheme="minorHAnsi"/>
          <w:u w:val="single"/>
        </w:rPr>
        <w:t>Aum found biological and nuclear attacks too complex to organize</w:t>
      </w:r>
      <w:r w:rsidRPr="00A727F8">
        <w:rPr>
          <w:rFonts w:asciiTheme="minorHAnsi" w:eastAsia="Calibri" w:hAnsiTheme="minorHAnsi"/>
          <w:sz w:val="16"/>
        </w:rPr>
        <w:t xml:space="preserve"> and settled instead on a chemical weapons operation, setting off sarin gas in the Tokyo subway in 1995 that killed 12 commuters. It is hard to imagine a place better suited to killing a lot of people than the jam-packed Tokyo subway, yet the death toll turned out to be small in Aum's chemical weapons assault.  More recently, in 2006 and 2007 al Qaeda's Iraqi affiliate laced several of its bombs with chlorine. Those attacks sickened hundreds of Iraqis, but victims who died in the assaults did so more from the blast of the bombs than because of inhaling chlorine. Al Qaeda stopped using chlorine in its bombs in Iraq more than a year ago.  There is a semantic problem in any discussion of WMDs because the ominous term ''Weapons of Mass Destruction'' is something of a misnomer. In the popular imagination, chemical, biological and nuclear devices are all weapons of mass destruction. In fact, there is only one weapon of mass destruction that can kill tens or hundreds of thousands and that is a nuclear device.  So the real question is: Can terrorists deploy nuclear weapons any time in the next five years or even further in the future? To do so, </w:t>
      </w:r>
      <w:r w:rsidRPr="005B0EC5">
        <w:rPr>
          <w:rFonts w:asciiTheme="minorHAnsi" w:eastAsia="Calibri" w:hAnsiTheme="minorHAnsi"/>
          <w:u w:val="single"/>
        </w:rPr>
        <w:t>terrorists would have one of four options: to buy, steal, develop or be given a nuclear weapon.  But none of those scenarios are remotely realistic</w:t>
      </w:r>
      <w:r w:rsidRPr="00A727F8">
        <w:rPr>
          <w:rFonts w:asciiTheme="minorHAnsi" w:eastAsia="Calibri" w:hAnsiTheme="minorHAnsi"/>
          <w:sz w:val="16"/>
        </w:rPr>
        <w:t xml:space="preserve"> outside the world of Hollywood.  To understand how complex it is to develop a nuclear weapon, it is worth recalling that Saddam </w:t>
      </w:r>
      <w:r w:rsidRPr="005B0EC5">
        <w:rPr>
          <w:rFonts w:asciiTheme="minorHAnsi" w:eastAsia="Calibri" w:hAnsiTheme="minorHAnsi"/>
          <w:u w:val="single"/>
        </w:rPr>
        <w:t>Hussein put tens of millions of dollars into his nuclear program with no success.  Iran, which has had a nuclear program for almost two decades, is still years away from developing a nuclear bomb. Terrorist groups simply don't have the massive resources</w:t>
      </w:r>
      <w:r w:rsidRPr="00A727F8">
        <w:rPr>
          <w:rFonts w:asciiTheme="minorHAnsi" w:eastAsia="Calibri" w:hAnsiTheme="minorHAnsi"/>
          <w:sz w:val="16"/>
        </w:rPr>
        <w:t xml:space="preserve"> of states, and so the notion that they could develop their own, even crude, nuclear weapons is fanciful.  Well, what about terrorists being given nukes? Preventing this was one of the underlying rationales of the push to topple Hussein in 2003. This does not pass the laugh test. Brian Michael Jenkins, one of the leading U.S. terrorism experts in a book published this year, "Will Terrorists Go Nuclear?," points out that there are two reasons this is quite unlikely.  First, </w:t>
      </w:r>
      <w:r w:rsidRPr="005B0EC5">
        <w:rPr>
          <w:rFonts w:asciiTheme="minorHAnsi" w:eastAsia="Calibri" w:hAnsiTheme="minorHAnsi"/>
          <w:u w:val="single"/>
        </w:rPr>
        <w:t>governments are not about to hand over their crown jewels to organizations that are "not entirely under state control and whose reliability is not certain." Second, "giving them a nuclear weapon almost certainly exposes the state sponsor to retaliation."</w:t>
      </w:r>
      <w:r w:rsidRPr="00A727F8">
        <w:rPr>
          <w:rFonts w:asciiTheme="minorHAnsi" w:eastAsia="Calibri" w:hAnsiTheme="minorHAnsi"/>
          <w:sz w:val="16"/>
        </w:rPr>
        <w:t xml:space="preserve">  For the same reason that states won't give nukes to terrorists, they also won't sell them either, which leaves the option of stealing a nuclear weapon. But that is similarly unlikely because </w:t>
      </w:r>
      <w:r w:rsidRPr="005B0EC5">
        <w:rPr>
          <w:rFonts w:asciiTheme="minorHAnsi" w:eastAsia="Calibri" w:hAnsiTheme="minorHAnsi"/>
          <w:u w:val="single"/>
        </w:rPr>
        <w:t>nuclear-armed governments, including Pakistan, are pretty careful about the security measures</w:t>
      </w:r>
      <w:r w:rsidRPr="00A727F8">
        <w:rPr>
          <w:rFonts w:asciiTheme="minorHAnsi" w:eastAsia="Calibri" w:hAnsiTheme="minorHAnsi"/>
          <w:sz w:val="16"/>
        </w:rPr>
        <w:t xml:space="preserve"> they place around their most valued weapons.  None of this of course is to suggest that al Qaeda is not interested in deploying nuclear devices. Osama bin Laden and other al Qaeda leaders have repeatedly bloviated about the necessity of nuking the West and have even implied that they have the capability to do so.  This is nonsense.  Yes, in the mid-1990s when Al Qaeda was based in Sudan, members of the group tried to buy highly enriched uranium suitable for a nuke, but the deal did not go through. And it is certainly the case that a year or so before 9/11, bin Laden was meeting with veterans of Pakistan's nuclear program to discuss how al Qaeda might get into the nuclear weapons business.  But all of this was aspirational, not operational. </w:t>
      </w:r>
      <w:r w:rsidRPr="005B0EC5">
        <w:rPr>
          <w:rFonts w:asciiTheme="minorHAnsi" w:eastAsia="Calibri" w:hAnsiTheme="minorHAnsi"/>
          <w:u w:val="single"/>
        </w:rPr>
        <w:t>There is not a shred of evidence that any of this got beyond the talking stage.</w:t>
      </w:r>
      <w:r w:rsidRPr="00A727F8">
        <w:rPr>
          <w:rFonts w:asciiTheme="minorHAnsi" w:eastAsia="Calibri" w:hAnsiTheme="minorHAnsi"/>
          <w:sz w:val="16"/>
        </w:rPr>
        <w:t xml:space="preserve">  In 2002, former U.N. weapons inspector David Albright undertook a careful study of al Qaeda's nuclear research program and concluded it was virtually impossible for al Qaeda to have acquired any type of nuclear weapon.  However, there is plenty of evidence that the group has experimented with crude chemical and biological weapons, and also attempted to acquire radioactive materials suitable for a "dirty" bomb, a device that marries conventional explosives to radioactive materials.  But even if al Qaeda successfully deployed a crude chemical, biological or radiological weapon these would not be weapons of mass destruction that killed thousands. Instead, these would be weapons of mass disruption, whose principal effect would be panic -- not mass casualties.  So if not WMDs, what will terrorists use in their attacks over the next five years?  Small-bore chemical, biological and radiological attacks are all quite probable, but those attacks would kill scores, not thousands.  What we are likely to see again and again are the tried and tested tactics that terrorists have used for decades:  # The first vehicle bomb blew up on Wall Street in 1920 detonated by an Italian-American anarchist. Since then, the car/truck bomb has been reliably deployed by terrorists thousands of times.  # Assassinations, such as the one that killed Archduke Ferdinand in Sarajevo in 1914, sparking one of the bloodiest wars in history.  # Hijackings, such as those that inaugurated the worst terrorist attack in history on 9/11.</w:t>
      </w:r>
    </w:p>
    <w:p w:rsidR="005B0EC5" w:rsidRPr="005B0EC5" w:rsidRDefault="005B0EC5" w:rsidP="00A727F8">
      <w:pPr>
        <w:pStyle w:val="Heading4"/>
        <w:spacing w:before="0"/>
      </w:pPr>
      <w:r w:rsidRPr="005B0EC5">
        <w:t>Terrorism is still not a real threat – their ev is exaggerated, risk is 1 in 3.5 million</w:t>
      </w:r>
    </w:p>
    <w:p w:rsidR="005B0EC5" w:rsidRPr="005B0EC5" w:rsidRDefault="005B0EC5" w:rsidP="00A727F8">
      <w:pPr>
        <w:rPr>
          <w:rFonts w:asciiTheme="minorHAnsi" w:hAnsiTheme="minorHAnsi"/>
        </w:rPr>
      </w:pPr>
      <w:r w:rsidRPr="005B0EC5">
        <w:rPr>
          <w:rStyle w:val="Style13ptBold"/>
        </w:rPr>
        <w:t>Mueller 14</w:t>
      </w:r>
      <w:r w:rsidRPr="005B0EC5">
        <w:rPr>
          <w:rFonts w:asciiTheme="minorHAnsi" w:hAnsiTheme="minorHAnsi"/>
        </w:rPr>
        <w:t xml:space="preserve"> (John, political scientist at Ohio State, terrorism expert, “Has the threat from terrorism been exaggerated?” 01/08/14, </w:t>
      </w:r>
      <w:hyperlink r:id="rId48" w:history="1">
        <w:r w:rsidRPr="005B0EC5">
          <w:rPr>
            <w:rStyle w:val="Hyperlink"/>
            <w:rFonts w:asciiTheme="minorHAnsi" w:hAnsiTheme="minorHAnsi"/>
          </w:rPr>
          <w:t>http://www.thecommentator.com/article/4579/has_the_threat_from_terrorism_been_exaggerated</w:t>
        </w:r>
      </w:hyperlink>
      <w:r w:rsidRPr="005B0EC5">
        <w:rPr>
          <w:rFonts w:asciiTheme="minorHAnsi" w:hAnsiTheme="minorHAnsi"/>
        </w:rPr>
        <w:t>)</w:t>
      </w:r>
    </w:p>
    <w:p w:rsidR="005B0EC5" w:rsidRPr="005B0EC5" w:rsidRDefault="005B0EC5" w:rsidP="00A727F8">
      <w:pPr>
        <w:rPr>
          <w:rStyle w:val="StyleUnderline"/>
          <w:rFonts w:asciiTheme="minorHAnsi" w:hAnsiTheme="minorHAnsi"/>
        </w:rPr>
      </w:pPr>
      <w:r w:rsidRPr="00A727F8">
        <w:rPr>
          <w:rFonts w:asciiTheme="minorHAnsi" w:hAnsiTheme="minorHAnsi"/>
          <w:sz w:val="16"/>
        </w:rPr>
        <w:t xml:space="preserve">Two years after the raid on Osama bin Laden’s hideaway, </w:t>
      </w:r>
      <w:r w:rsidRPr="005B0EC5">
        <w:rPr>
          <w:rStyle w:val="StyleUnderline"/>
          <w:rFonts w:asciiTheme="minorHAnsi" w:hAnsiTheme="minorHAnsi"/>
        </w:rPr>
        <w:t>terrorism alarmists remain in peak form</w:t>
      </w:r>
      <w:r w:rsidRPr="00A727F8">
        <w:rPr>
          <w:rFonts w:asciiTheme="minorHAnsi" w:hAnsiTheme="minorHAnsi"/>
          <w:sz w:val="16"/>
        </w:rPr>
        <w:t xml:space="preserve"> explaining that although al-Qaeda has been weakened it still manages to present a grave threat. </w:t>
      </w:r>
      <w:r w:rsidRPr="005B0EC5">
        <w:rPr>
          <w:rStyle w:val="StyleUnderline"/>
          <w:rFonts w:asciiTheme="minorHAnsi" w:hAnsiTheme="minorHAnsi"/>
        </w:rPr>
        <w:t>Various well-honed techniques are applied to support this contention. One is to</w:t>
      </w:r>
      <w:r w:rsidRPr="00A727F8">
        <w:rPr>
          <w:rFonts w:asciiTheme="minorHAnsi" w:hAnsiTheme="minorHAnsi"/>
          <w:sz w:val="16"/>
        </w:rPr>
        <w:t xml:space="preserve"> espy and </w:t>
      </w:r>
      <w:r w:rsidRPr="005B0EC5">
        <w:rPr>
          <w:rStyle w:val="StyleUnderline"/>
          <w:rFonts w:asciiTheme="minorHAnsi" w:hAnsiTheme="minorHAnsi"/>
        </w:rPr>
        <w:t>assess various “linkages” or “connections” of “ties” or “threads” between and among a range of disparate terrorists or terrorist groups, most of which appear rather gossamer and of only limited consequence on closer examination. Another is to exaggerate the importance and effectiveness of the “affiliated groups” linked to al-Qaeda central. In particular, alarmists point to the al-Qaeda affiliate in chaotic Yemen</w:t>
      </w:r>
      <w:r w:rsidRPr="00A727F8">
        <w:rPr>
          <w:rFonts w:asciiTheme="minorHAnsi" w:hAnsiTheme="minorHAnsi"/>
          <w:sz w:val="16"/>
        </w:rPr>
        <w:t xml:space="preserve">, ominously </w:t>
      </w:r>
      <w:r w:rsidRPr="005B0EC5">
        <w:rPr>
          <w:rStyle w:val="StyleUnderline"/>
          <w:rFonts w:asciiTheme="minorHAnsi" w:hAnsiTheme="minorHAnsi"/>
        </w:rPr>
        <w:t>hailing it as</w:t>
      </w:r>
      <w:r w:rsidRPr="00A727F8">
        <w:rPr>
          <w:rFonts w:asciiTheme="minorHAnsi" w:hAnsiTheme="minorHAnsi"/>
          <w:sz w:val="16"/>
        </w:rPr>
        <w:t xml:space="preserve"> the “deadliest” and the “most aggressive” of these and </w:t>
      </w:r>
      <w:r w:rsidRPr="005B0EC5">
        <w:rPr>
          <w:rStyle w:val="StyleUnderline"/>
          <w:rFonts w:asciiTheme="minorHAnsi" w:hAnsiTheme="minorHAnsi"/>
        </w:rPr>
        <w:t>a “major threat.”</w:t>
      </w:r>
      <w:r w:rsidRPr="00A727F8">
        <w:rPr>
          <w:rFonts w:asciiTheme="minorHAnsi" w:hAnsiTheme="minorHAnsi"/>
          <w:sz w:val="16"/>
        </w:rPr>
        <w:t xml:space="preserve"> Yet </w:t>
      </w:r>
      <w:r w:rsidRPr="005B0EC5">
        <w:rPr>
          <w:rStyle w:val="StyleUnderline"/>
          <w:rFonts w:asciiTheme="minorHAnsi" w:hAnsiTheme="minorHAnsi"/>
        </w:rPr>
        <w:t>its chief efforts at international terrorism have failed abysmally</w:t>
      </w:r>
      <w:r w:rsidRPr="00A727F8">
        <w:rPr>
          <w:rFonts w:asciiTheme="minorHAnsi" w:hAnsiTheme="minorHAnsi"/>
          <w:sz w:val="16"/>
        </w:rPr>
        <w:t xml:space="preserve">: an underwear bomb and laser printer bombs on cargo planes. With that track record, the group may pose a problem or concern, but </w:t>
      </w:r>
      <w:r w:rsidRPr="005B0EC5">
        <w:rPr>
          <w:rStyle w:val="StyleUnderline"/>
          <w:rFonts w:asciiTheme="minorHAnsi" w:hAnsiTheme="minorHAnsi"/>
        </w:rPr>
        <w:t>it scarcely presents a “major threat” outside of war zones.</w:t>
      </w:r>
      <w:r w:rsidRPr="00A727F8">
        <w:rPr>
          <w:rFonts w:asciiTheme="minorHAnsi" w:hAnsiTheme="minorHAnsi"/>
          <w:sz w:val="16"/>
        </w:rPr>
        <w:t xml:space="preserve"> More generally, “</w:t>
      </w:r>
      <w:r w:rsidRPr="005B0EC5">
        <w:rPr>
          <w:rStyle w:val="StyleUnderline"/>
          <w:rFonts w:asciiTheme="minorHAnsi" w:hAnsiTheme="minorHAnsi"/>
        </w:rPr>
        <w:t>al-Qaeda is its own worst enemy</w:t>
      </w:r>
      <w:r w:rsidRPr="00A727F8">
        <w:rPr>
          <w:rFonts w:asciiTheme="minorHAnsi" w:hAnsiTheme="minorHAnsi"/>
          <w:sz w:val="16"/>
        </w:rPr>
        <w:t>,” as Robert Grenier, a former top CIA counterterrorism official, notes. “</w:t>
      </w:r>
      <w:r w:rsidRPr="005B0EC5">
        <w:rPr>
          <w:rStyle w:val="StyleUnderline"/>
          <w:rFonts w:asciiTheme="minorHAnsi" w:hAnsiTheme="minorHAnsi"/>
        </w:rPr>
        <w:t>Where they have succeeded initially, they very quickly discredit themselves</w:t>
      </w:r>
      <w:r w:rsidRPr="00A727F8">
        <w:rPr>
          <w:rFonts w:asciiTheme="minorHAnsi" w:hAnsiTheme="minorHAnsi"/>
          <w:sz w:val="16"/>
        </w:rPr>
        <w:t xml:space="preserve">.” </w:t>
      </w:r>
      <w:r w:rsidRPr="005B0EC5">
        <w:rPr>
          <w:rStyle w:val="StyleUnderline"/>
          <w:rFonts w:asciiTheme="minorHAnsi" w:hAnsiTheme="minorHAnsi"/>
        </w:rPr>
        <w:t>Any terrorist threat within the developed world seems even less impressive</w:t>
      </w:r>
      <w:r w:rsidRPr="00A727F8">
        <w:rPr>
          <w:rFonts w:asciiTheme="minorHAnsi" w:hAnsiTheme="minorHAnsi"/>
          <w:sz w:val="16"/>
        </w:rPr>
        <w:t>. The Boston terrorists of 2013 were the first in the United States since 9/11 in which Islamist terrorists actually were able to assemble and detonate bombs -- albeit very primitive ones. But except for that, they do not seem to have been more competent than most of their predecessors. Amazingly, they apparently thought they could somehow get away with their deed even though they chose to set their bombs off at the most-photographed spot on the planet at the time. Moreover, they had no coherent plan of escape and, as commonly found, no ability to explain how killing a few random people would advance their cause. While the scope of the tragedy in Boston should not be minimized, it should also be noted that if the terrorists’ aim was to kill a large number of people, their bombs failed miserably. As recent cases in Colorado and Connecticut sadly demonstrate, far more fatalities have been inflicted by gunmen</w:t>
      </w:r>
      <w:r w:rsidRPr="00A727F8">
        <w:rPr>
          <w:rFonts w:asciiTheme="minorHAnsi" w:hAnsiTheme="minorHAnsi"/>
          <w:bCs/>
          <w:sz w:val="16"/>
        </w:rPr>
        <w:t>.</w:t>
      </w:r>
      <w:r w:rsidRPr="00A727F8">
        <w:rPr>
          <w:rFonts w:asciiTheme="minorHAnsi" w:hAnsiTheme="minorHAnsi"/>
          <w:sz w:val="16"/>
        </w:rPr>
        <w:t xml:space="preserve"> </w:t>
      </w:r>
      <w:r w:rsidRPr="005B0EC5">
        <w:rPr>
          <w:rStyle w:val="StyleUnderline"/>
          <w:rFonts w:asciiTheme="minorHAnsi" w:hAnsiTheme="minorHAnsi"/>
        </w:rPr>
        <w:t xml:space="preserve">Before Boston, some 16 people had been killed by Islamist terrorists in the United States in the years since 2001, and all of these were murdered by people who were essentially acting alone. By contrast, in the 1970s, organized terrorists inflicted hundreds of attacks, mostly bombings, in the United States, killing 72. </w:t>
      </w:r>
      <w:r w:rsidRPr="00A727F8">
        <w:rPr>
          <w:rFonts w:asciiTheme="minorHAnsi" w:hAnsiTheme="minorHAnsi"/>
          <w:sz w:val="16"/>
        </w:rPr>
        <w:t xml:space="preserve">As concern about organized attacks has diminished, </w:t>
      </w:r>
      <w:r w:rsidRPr="005B0EC5">
        <w:rPr>
          <w:rStyle w:val="StyleUnderline"/>
          <w:rFonts w:asciiTheme="minorHAnsi" w:hAnsiTheme="minorHAnsi"/>
        </w:rPr>
        <w:t>fear of “lone wolf” attacks has grown</w:t>
      </w:r>
      <w:r w:rsidRPr="00A727F8">
        <w:rPr>
          <w:rFonts w:asciiTheme="minorHAnsi" w:hAnsiTheme="minorHAnsi"/>
          <w:sz w:val="16"/>
        </w:rPr>
        <w:t xml:space="preserve"> in recent years, and one official assessment contends that “lone offenders currently present the greatest threat.” This is a reasonable observation, but those concerned should keep in mind that, as analyst Max Abrahms has noted, </w:t>
      </w:r>
      <w:r w:rsidRPr="005B0EC5">
        <w:rPr>
          <w:rStyle w:val="StyleUnderline"/>
          <w:rFonts w:asciiTheme="minorHAnsi" w:hAnsiTheme="minorHAnsi"/>
        </w:rPr>
        <w:t xml:space="preserve">while lone wolves may be difficult to police, they have carried out only two of the 1,900 most deadly terrorist attacks over the last four decades. </w:t>
      </w:r>
      <w:r w:rsidRPr="00A727F8">
        <w:rPr>
          <w:rFonts w:asciiTheme="minorHAnsi" w:hAnsiTheme="minorHAnsi"/>
          <w:sz w:val="16"/>
        </w:rPr>
        <w:t xml:space="preserve">The key question, at least outside of war zones, is not, “are we safer?” but “how safe are we?” </w:t>
      </w:r>
      <w:r w:rsidRPr="005B0EC5">
        <w:rPr>
          <w:rStyle w:val="StyleUnderline"/>
          <w:rFonts w:asciiTheme="minorHAnsi" w:hAnsiTheme="minorHAnsi"/>
        </w:rPr>
        <w:t xml:space="preserve">At current rates, an American’s chance of becoming a victim of terrorism in the U.S., even with 9/11 in the calculation, is about 1 in 3.5 million per year. In comparison, that same American stands a 1 in 22,000 yearly chance of becoming a homicide victim, a 1 in 8,000 chance of perishing in an auto accident, and a 1 in 500 chance of dying from cancer. </w:t>
      </w:r>
      <w:r w:rsidRPr="00A727F8">
        <w:rPr>
          <w:rFonts w:asciiTheme="minorHAnsi" w:hAnsiTheme="minorHAnsi"/>
          <w:sz w:val="16"/>
        </w:rPr>
        <w:t xml:space="preserve">These calculations are based, of course, on historical data. However, </w:t>
      </w:r>
      <w:r w:rsidRPr="005B0EC5">
        <w:rPr>
          <w:rStyle w:val="StyleUnderline"/>
          <w:rFonts w:asciiTheme="minorHAnsi" w:hAnsiTheme="minorHAnsi"/>
        </w:rPr>
        <w:t>alarmists who would reject such history need to explain why they think terrorists will suddenly become vastly more competent in the future.</w:t>
      </w:r>
      <w:r w:rsidRPr="00A727F8">
        <w:rPr>
          <w:rFonts w:asciiTheme="minorHAnsi" w:hAnsiTheme="minorHAnsi"/>
          <w:sz w:val="16"/>
        </w:rPr>
        <w:t xml:space="preserve"> But no one seems to be making that argument. Indeed, notes one reporter, </w:t>
      </w:r>
      <w:r w:rsidRPr="005B0EC5">
        <w:rPr>
          <w:rStyle w:val="StyleUnderline"/>
          <w:rFonts w:asciiTheme="minorHAnsi" w:hAnsiTheme="minorHAnsi"/>
        </w:rPr>
        <w:t xml:space="preserve">U.S. officials now say that al-Qaeda has become less capable of a large attack like 9/11. </w:t>
      </w:r>
      <w:r w:rsidRPr="00A727F8">
        <w:rPr>
          <w:rFonts w:asciiTheme="minorHAnsi" w:hAnsiTheme="minorHAnsi"/>
          <w:sz w:val="16"/>
        </w:rPr>
        <w:t xml:space="preserve">But she also says that they made this disclosure only on condition of anonymity out of fear that “publicly identifying themselves could make them a target” of terrorists. In contrast, one terrorism specialist, Peter Bergen, has observed in heroic full attribution mode that, “The last terror attack (in the West) was seven years ago in London,” that there “haven’t been any major attacks in the U.S.,” and that </w:t>
      </w:r>
      <w:r w:rsidRPr="005B0EC5">
        <w:rPr>
          <w:rStyle w:val="StyleUnderline"/>
          <w:rFonts w:asciiTheme="minorHAnsi" w:hAnsiTheme="minorHAnsi"/>
        </w:rPr>
        <w:t>“they are recruiting no-hopers and dead-enders.”</w:t>
      </w:r>
      <w:r w:rsidRPr="00A727F8">
        <w:rPr>
          <w:rFonts w:asciiTheme="minorHAnsi" w:hAnsiTheme="minorHAnsi"/>
          <w:sz w:val="16"/>
        </w:rPr>
        <w:t xml:space="preserve"> </w:t>
      </w:r>
      <w:r w:rsidRPr="005B0EC5">
        <w:rPr>
          <w:rStyle w:val="StyleUnderline"/>
          <w:rFonts w:asciiTheme="minorHAnsi" w:hAnsiTheme="minorHAnsi"/>
        </w:rPr>
        <w:t>Terrorists do, of course, exist -- as they have throughout history. They may even get lucky again sometime. Thus, concern and watchfulness about terrorism is justified. But counterterrorism expenditures that are wildly disproportionate to the limited hazard terrorism presents are neither wise nor responsible.</w:t>
      </w:r>
    </w:p>
    <w:p w:rsidR="005B0EC5" w:rsidRPr="005B0EC5" w:rsidRDefault="005B0EC5" w:rsidP="00A727F8">
      <w:pPr>
        <w:rPr>
          <w:rStyle w:val="StyleUnderline"/>
          <w:rFonts w:asciiTheme="minorHAnsi" w:hAnsiTheme="minorHAnsi"/>
        </w:rPr>
      </w:pPr>
    </w:p>
    <w:p w:rsidR="005B0EC5" w:rsidRPr="005B0EC5" w:rsidRDefault="005B0EC5" w:rsidP="00A727F8">
      <w:pPr>
        <w:pStyle w:val="Heading4"/>
        <w:spacing w:before="0"/>
      </w:pPr>
      <w:r w:rsidRPr="005B0EC5">
        <w:t>Terror risks substantially diminished</w:t>
      </w:r>
    </w:p>
    <w:p w:rsidR="005B0EC5" w:rsidRPr="005B0EC5" w:rsidRDefault="005B0EC5" w:rsidP="00A727F8">
      <w:pPr>
        <w:rPr>
          <w:rFonts w:asciiTheme="minorHAnsi" w:hAnsiTheme="minorHAnsi"/>
        </w:rPr>
      </w:pPr>
      <w:r w:rsidRPr="005B0EC5">
        <w:rPr>
          <w:rFonts w:asciiTheme="minorHAnsi" w:hAnsiTheme="minorHAnsi"/>
        </w:rPr>
        <w:t xml:space="preserve">Audrey Kurth </w:t>
      </w:r>
      <w:r w:rsidRPr="005B0EC5">
        <w:rPr>
          <w:rStyle w:val="Style13ptBold"/>
        </w:rPr>
        <w:t>Cronin</w:t>
      </w:r>
      <w:r w:rsidRPr="005B0EC5">
        <w:rPr>
          <w:rFonts w:asciiTheme="minorHAnsi" w:hAnsiTheme="minorHAnsi"/>
        </w:rPr>
        <w:t>, 20</w:t>
      </w:r>
      <w:r w:rsidRPr="005B0EC5">
        <w:rPr>
          <w:rStyle w:val="Style13ptBold"/>
        </w:rPr>
        <w:t>14</w:t>
      </w:r>
      <w:r w:rsidRPr="005B0EC5">
        <w:rPr>
          <w:rFonts w:asciiTheme="minorHAnsi" w:hAnsiTheme="minorHAnsi"/>
        </w:rPr>
        <w:t>, School of Public Policy, George Mason, Journal of Strategic Studies, 37(2), “The “War on Terrorism: What Does it Mean to Win?” pp. 174-97</w:t>
      </w:r>
    </w:p>
    <w:p w:rsidR="005B0EC5" w:rsidRPr="005B0EC5" w:rsidRDefault="005B0EC5" w:rsidP="00A727F8">
      <w:pPr>
        <w:rPr>
          <w:rFonts w:asciiTheme="minorHAnsi" w:hAnsiTheme="minorHAnsi"/>
        </w:rPr>
      </w:pPr>
      <w:r w:rsidRPr="005B0EC5">
        <w:rPr>
          <w:rFonts w:asciiTheme="minorHAnsi" w:hAnsiTheme="minorHAnsi"/>
          <w:u w:val="single"/>
        </w:rPr>
        <w:t>The US and its allies have made dramatic progress against a once formidable terrorist organization known for its meticulous planning, coordinated attacks, and popular support</w:t>
      </w:r>
      <w:r w:rsidRPr="005B0EC5">
        <w:rPr>
          <w:rFonts w:asciiTheme="minorHAnsi" w:hAnsiTheme="minorHAnsi"/>
        </w:rPr>
        <w:t xml:space="preserve">. </w:t>
      </w:r>
      <w:r w:rsidRPr="005B0EC5">
        <w:rPr>
          <w:rFonts w:asciiTheme="minorHAnsi" w:hAnsiTheme="minorHAnsi"/>
          <w:u w:val="single"/>
        </w:rPr>
        <w:t>Popular support has dropped off,</w:t>
      </w:r>
      <w:r w:rsidRPr="005B0EC5">
        <w:rPr>
          <w:rFonts w:asciiTheme="minorHAnsi" w:hAnsiTheme="minorHAnsi"/>
        </w:rPr>
        <w:t xml:space="preserve"> its leader is dead, and developments in the Arab world have shifted its focus back to fighting local enemies and hijacking local insurgencies. </w:t>
      </w:r>
      <w:r w:rsidRPr="005B0EC5">
        <w:rPr>
          <w:rFonts w:asciiTheme="minorHAnsi" w:hAnsiTheme="minorHAnsi"/>
          <w:u w:val="single"/>
        </w:rPr>
        <w:t>Compared to a decade ago</w:t>
      </w:r>
      <w:r w:rsidRPr="005B0EC5">
        <w:rPr>
          <w:rFonts w:asciiTheme="minorHAnsi" w:hAnsiTheme="minorHAnsi"/>
        </w:rPr>
        <w:t xml:space="preserve">, </w:t>
      </w:r>
      <w:r w:rsidRPr="005B0EC5">
        <w:rPr>
          <w:rFonts w:asciiTheme="minorHAnsi" w:hAnsiTheme="minorHAnsi"/>
          <w:u w:val="single"/>
        </w:rPr>
        <w:t>the threat</w:t>
      </w:r>
      <w:r w:rsidRPr="005B0EC5">
        <w:rPr>
          <w:rFonts w:asciiTheme="minorHAnsi" w:hAnsiTheme="minorHAnsi"/>
        </w:rPr>
        <w:t xml:space="preserve"> to the United States, the United Kingdom, and Western </w:t>
      </w:r>
      <w:r w:rsidRPr="005B0EC5">
        <w:rPr>
          <w:rFonts w:asciiTheme="minorHAnsi" w:hAnsiTheme="minorHAnsi"/>
          <w:u w:val="single"/>
        </w:rPr>
        <w:t>allies is much reduced. Although it can still inspire small attacks, the organization that attacked the United States in 2001 is marginalized.</w:t>
      </w:r>
      <w:r w:rsidRPr="005B0EC5">
        <w:rPr>
          <w:rFonts w:asciiTheme="minorHAnsi" w:hAnsiTheme="minorHAnsi"/>
        </w:rPr>
        <w:t xml:space="preserve"> Research about how terrorism ends has influenced counterterrorism policy decisions.</w:t>
      </w:r>
    </w:p>
    <w:p w:rsidR="005B0EC5" w:rsidRPr="005B0EC5" w:rsidRDefault="005B0EC5" w:rsidP="00A727F8">
      <w:pPr>
        <w:rPr>
          <w:rFonts w:asciiTheme="minorHAnsi" w:hAnsiTheme="minorHAnsi"/>
        </w:rPr>
      </w:pPr>
    </w:p>
    <w:p w:rsidR="005B0EC5" w:rsidRPr="005B0EC5" w:rsidRDefault="005B0EC5" w:rsidP="00A727F8">
      <w:pPr>
        <w:pStyle w:val="Heading3"/>
        <w:spacing w:before="0"/>
      </w:pPr>
      <w:bookmarkStart w:id="46" w:name="_Toc423036231"/>
      <w:r w:rsidRPr="005B0EC5">
        <w:t>Current Pressure is Disrupting Terrorism</w:t>
      </w:r>
      <w:bookmarkEnd w:id="46"/>
    </w:p>
    <w:p w:rsidR="005B0EC5" w:rsidRPr="005B0EC5" w:rsidRDefault="005B0EC5" w:rsidP="00A727F8">
      <w:pPr>
        <w:pStyle w:val="Heading4"/>
        <w:spacing w:before="0"/>
      </w:pPr>
      <w:r w:rsidRPr="005B0EC5">
        <w:t>Terrorists crushed by US technology and special forces</w:t>
      </w:r>
    </w:p>
    <w:p w:rsidR="005B0EC5" w:rsidRPr="005B0EC5" w:rsidRDefault="005B0EC5" w:rsidP="00A727F8">
      <w:pPr>
        <w:rPr>
          <w:rFonts w:asciiTheme="minorHAnsi" w:hAnsiTheme="minorHAnsi"/>
        </w:rPr>
      </w:pPr>
      <w:r w:rsidRPr="005B0EC5">
        <w:rPr>
          <w:rFonts w:asciiTheme="minorHAnsi" w:hAnsiTheme="minorHAnsi"/>
        </w:rPr>
        <w:t xml:space="preserve">Austin </w:t>
      </w:r>
      <w:r w:rsidRPr="005B0EC5">
        <w:rPr>
          <w:rStyle w:val="Style13ptBold"/>
        </w:rPr>
        <w:t>Long</w:t>
      </w:r>
      <w:r w:rsidRPr="005B0EC5">
        <w:rPr>
          <w:rFonts w:asciiTheme="minorHAnsi" w:hAnsiTheme="minorHAnsi"/>
        </w:rPr>
        <w:t>, October 20</w:t>
      </w:r>
      <w:r w:rsidRPr="005B0EC5">
        <w:rPr>
          <w:rStyle w:val="Style13ptBold"/>
        </w:rPr>
        <w:t>14</w:t>
      </w:r>
      <w:r w:rsidRPr="005B0EC5">
        <w:rPr>
          <w:rFonts w:asciiTheme="minorHAnsi" w:hAnsiTheme="minorHAnsi"/>
        </w:rPr>
        <w:t>, A Dangerous World? Threat Perceptions and US National Security, ed. Christopher Peeble &amp; John Mueller, Austin Long is an assistant professor at the School of International and Public Affairs and a member of the Arnold A. Saltzman Institute of War and Peace Studies at Columbia University. He previously worked as an associate political scientist at the RAND Corporation and has spent considerable time conducting research in Afghanistan and Iraq. Long’s research interests include low-intensity conflict, intelligence, military operations, nuclear forces, military innovation, and the political economy of national security, A Dangerous World? Threat Perception and U.S. National Security (Kindle Locations 8061-8065). Cato Institute. Kindle Edition, page number at the bottom of the card</w:t>
      </w:r>
    </w:p>
    <w:p w:rsidR="005B0EC5" w:rsidRPr="005B0EC5" w:rsidRDefault="005B0EC5" w:rsidP="00A727F8">
      <w:pPr>
        <w:rPr>
          <w:rFonts w:asciiTheme="minorHAnsi" w:hAnsiTheme="minorHAnsi"/>
        </w:rPr>
      </w:pPr>
      <w:r w:rsidRPr="005B0EC5">
        <w:rPr>
          <w:rFonts w:asciiTheme="minorHAnsi" w:hAnsiTheme="minorHAnsi"/>
        </w:rPr>
        <w:t xml:space="preserve">Those three changes in the nature of U.S. military power are also mutually reinforcing. </w:t>
      </w:r>
      <w:r w:rsidRPr="005B0EC5">
        <w:rPr>
          <w:rFonts w:asciiTheme="minorHAnsi" w:hAnsiTheme="minorHAnsi"/>
          <w:u w:val="single"/>
        </w:rPr>
        <w:t>The shift from a military based on conscription to one based on professional volunteers has helped enable the training necessary to make full use of precision weapons while giving a highly qualified pool of personnel for special operations selection. Precision weapons provide effective fire support to small teams of special operators. Those teams</w:t>
      </w:r>
      <w:r w:rsidRPr="005B0EC5">
        <w:rPr>
          <w:rFonts w:asciiTheme="minorHAnsi" w:hAnsiTheme="minorHAnsi"/>
        </w:rPr>
        <w:t>, in turn</w:t>
      </w:r>
      <w:r w:rsidRPr="005B0EC5">
        <w:rPr>
          <w:rFonts w:asciiTheme="minorHAnsi" w:hAnsiTheme="minorHAnsi"/>
          <w:u w:val="single"/>
        </w:rPr>
        <w:t>, can provide intelligence and targeting for precision firepower.</w:t>
      </w:r>
      <w:r w:rsidRPr="005B0EC5">
        <w:rPr>
          <w:rFonts w:asciiTheme="minorHAnsi" w:hAnsiTheme="minorHAnsi"/>
        </w:rPr>
        <w:t xml:space="preserve"> Together, the changes represent a revolutionary change in the United States’ ability to use force. No longer are policymakers presented with the dilemma faced by the president and the public in the late 1970s and early 1980s of doing nothing or committing a major military force. Instead, </w:t>
      </w:r>
      <w:r w:rsidRPr="005B0EC5">
        <w:rPr>
          <w:rFonts w:asciiTheme="minorHAnsi" w:hAnsiTheme="minorHAnsi"/>
          <w:u w:val="single"/>
        </w:rPr>
        <w:t xml:space="preserve">individual terrorists or other suspects can be targeted almost globally by a combination of modern technology and a vast array of special operations forces. </w:t>
      </w:r>
      <w:r w:rsidRPr="005B0EC5">
        <w:rPr>
          <w:rFonts w:asciiTheme="minorHAnsi" w:hAnsiTheme="minorHAnsi"/>
        </w:rPr>
        <w:t xml:space="preserve">  The foregoing is in some ways a very positive development for dealing with the threat posed by substate actors. </w:t>
      </w:r>
      <w:r w:rsidRPr="005B0EC5">
        <w:rPr>
          <w:rFonts w:asciiTheme="minorHAnsi" w:hAnsiTheme="minorHAnsi"/>
          <w:u w:val="single"/>
        </w:rPr>
        <w:t>The ability to employ discrete and discriminate force in a wide variety of circumstances is extraordinarily useful for a calibrated response to those threats.</w:t>
      </w:r>
      <w:r w:rsidRPr="005B0EC5">
        <w:rPr>
          <w:rFonts w:asciiTheme="minorHAnsi" w:hAnsiTheme="minorHAnsi"/>
        </w:rPr>
        <w:t xml:space="preserve"> Rather than invading a country or indulging in expensive and uncertain efforts to conduct nation building around the world, policymakers have an option that produces minimal domestic outcry (at least relative to the wars in Iraq and Afghanistan, to say nothing of Vietnam), that is not terribly expensive (again, at least in a relative sense), and that is often generally effective. Those capabilities also offset to some degree the increase in the ability of substate actors to impose costs on the United States abroad. </w:t>
      </w:r>
      <w:r w:rsidRPr="005B0EC5">
        <w:rPr>
          <w:rFonts w:asciiTheme="minorHAnsi" w:hAnsiTheme="minorHAnsi"/>
          <w:u w:val="single"/>
        </w:rPr>
        <w:t>By limiting the exposure of U.S. personnel to “contested zones” to small numbers of elite personnel, those capabilities equally limit the impact of modern infantry weapons, IEDs, and suicide bombings. Thus, the increase in threat has been largely balanced by the increase in U.S. capability</w:t>
      </w:r>
      <w:r w:rsidRPr="005B0EC5">
        <w:rPr>
          <w:rFonts w:asciiTheme="minorHAnsi" w:hAnsiTheme="minorHAnsi"/>
        </w:rPr>
        <w:t>.    (2014-10-14). A Dangerous World? Threat Perception and U.S. National Security (Kindle Locations 1754-1762). Cato Institute. Kindle Edition.</w:t>
      </w:r>
    </w:p>
    <w:p w:rsidR="005B0EC5" w:rsidRPr="005B0EC5" w:rsidRDefault="005B0EC5" w:rsidP="00A727F8">
      <w:pPr>
        <w:pStyle w:val="Heading3"/>
        <w:spacing w:before="0"/>
      </w:pPr>
      <w:bookmarkStart w:id="47" w:name="_Toc423036232"/>
      <w:r>
        <w:t>Terrorists = incompetent</w:t>
      </w:r>
      <w:bookmarkEnd w:id="47"/>
    </w:p>
    <w:p w:rsidR="005B0EC5" w:rsidRPr="005B0EC5" w:rsidRDefault="005B0EC5" w:rsidP="00A727F8">
      <w:pPr>
        <w:pStyle w:val="Heading4"/>
        <w:spacing w:before="0"/>
      </w:pPr>
      <w:r w:rsidRPr="005B0EC5">
        <w:t>Terrorists are incompetent and the impacts are empirically denied</w:t>
      </w:r>
    </w:p>
    <w:p w:rsidR="005B0EC5" w:rsidRPr="005B0EC5" w:rsidRDefault="005B0EC5" w:rsidP="00A727F8">
      <w:r w:rsidRPr="005B0EC5">
        <w:t xml:space="preserve">John </w:t>
      </w:r>
      <w:r w:rsidRPr="005B0EC5">
        <w:rPr>
          <w:rStyle w:val="Style13ptBold"/>
        </w:rPr>
        <w:t xml:space="preserve">Mueller and </w:t>
      </w:r>
      <w:r w:rsidRPr="005B0EC5">
        <w:t xml:space="preserve">Mark </w:t>
      </w:r>
      <w:r w:rsidRPr="005B0EC5">
        <w:rPr>
          <w:rStyle w:val="Style13ptBold"/>
        </w:rPr>
        <w:t>Stuart</w:t>
      </w:r>
      <w:r w:rsidRPr="005B0EC5">
        <w:t>, Summer 20</w:t>
      </w:r>
      <w:r w:rsidRPr="005B0EC5">
        <w:rPr>
          <w:rStyle w:val="Style13ptBold"/>
        </w:rPr>
        <w:t>12</w:t>
      </w:r>
      <w:r w:rsidRPr="005B0EC5">
        <w:t xml:space="preserve"> (International Security, “The Terrorism Delusion,” Mueller is Senior Research Scientist at the Mershon Center for International Security Studies and Adjunct Professor in the Department of Political Science, both at Ohio State University, and Senior Fellow at the Cato Institute; Mark G. Stewart is Australian Research Council Professorial Fellow and Professor and Director at the Centre for Infrastructure Performance and Reliability at the University of Newcastle in Australia. Their book, Terror, Security, and Money: Balancing the Risks, Benefits, and Costs of Homeland Security, p. 83-8</w:t>
      </w:r>
    </w:p>
    <w:p w:rsidR="005B0EC5" w:rsidRPr="00A727F8" w:rsidRDefault="005B0EC5" w:rsidP="00A727F8">
      <w:pPr>
        <w:spacing w:after="100" w:afterAutospacing="1"/>
        <w:rPr>
          <w:rFonts w:asciiTheme="minorHAnsi" w:eastAsia="Times New Roman" w:hAnsiTheme="minorHAnsi"/>
          <w:sz w:val="16"/>
        </w:rPr>
      </w:pPr>
      <w:r w:rsidRPr="005B0EC5">
        <w:rPr>
          <w:rFonts w:asciiTheme="minorHAnsi" w:eastAsia="Times New Roman" w:hAnsiTheme="minorHAnsi"/>
          <w:u w:val="single"/>
        </w:rPr>
        <w:t>To assess the danger presented by terrorists</w:t>
      </w:r>
      <w:r w:rsidRPr="00A727F8">
        <w:rPr>
          <w:rFonts w:asciiTheme="minorHAnsi" w:eastAsia="Times New Roman" w:hAnsiTheme="minorHAnsi"/>
          <w:sz w:val="16"/>
        </w:rPr>
        <w:t xml:space="preserve"> seeking to attack the United States, </w:t>
      </w:r>
      <w:r w:rsidRPr="005B0EC5">
        <w:rPr>
          <w:rFonts w:asciiTheme="minorHAnsi" w:eastAsia="Times New Roman" w:hAnsiTheme="minorHAnsi"/>
          <w:u w:val="single"/>
        </w:rPr>
        <w:t>we examined the fifty cases of Islamist extremist terrorism that have come to light since the September 11</w:t>
      </w:r>
      <w:r w:rsidRPr="00A727F8">
        <w:rPr>
          <w:rFonts w:asciiTheme="minorHAnsi" w:eastAsia="Times New Roman" w:hAnsiTheme="minorHAnsi"/>
          <w:sz w:val="16"/>
        </w:rPr>
        <w:t xml:space="preserve"> attacks, whether based in the United States or abroad, in which the United States was, or apparently was, targeted. These cases make up (or generate) the chief terrorism fear for Americans. </w:t>
      </w:r>
      <w:hyperlink r:id="rId49" w:anchor="tab01" w:history="1">
        <w:r w:rsidRPr="005B0EC5">
          <w:rPr>
            <w:rFonts w:asciiTheme="minorHAnsi" w:eastAsia="Times New Roman" w:hAnsiTheme="minorHAnsi"/>
            <w:color w:val="0000FF"/>
            <w:u w:val="single"/>
          </w:rPr>
          <w:t>Table 1</w:t>
        </w:r>
      </w:hyperlink>
      <w:r w:rsidRPr="00A727F8">
        <w:rPr>
          <w:rFonts w:asciiTheme="minorHAnsi" w:eastAsia="Times New Roman" w:hAnsiTheme="minorHAnsi"/>
          <w:sz w:val="16"/>
        </w:rPr>
        <w:t xml:space="preserve"> presents a capsule summary of each case, and the case numbers given throughout this article refer to this table and to the free web book from which it derives</w:t>
      </w:r>
      <w:bookmarkStart w:id="48" w:name="f7-text"/>
      <w:r w:rsidRPr="005B0EC5">
        <w:rPr>
          <w:rFonts w:asciiTheme="minorHAnsi" w:eastAsia="Times New Roman" w:hAnsiTheme="minorHAnsi"/>
          <w:color w:val="0000FF"/>
          <w:u w:val="single"/>
          <w:vertAlign w:val="superscript"/>
        </w:rPr>
        <w:t>7</w:t>
      </w:r>
      <w:bookmarkEnd w:id="48"/>
      <w:r w:rsidRPr="00A727F8">
        <w:rPr>
          <w:rFonts w:asciiTheme="minorHAnsi" w:eastAsia="Times New Roman" w:hAnsiTheme="minorHAnsi"/>
          <w:sz w:val="16"/>
        </w:rPr>
        <w:t xml:space="preserve"> </w:t>
      </w:r>
      <w:r w:rsidRPr="005B0EC5">
        <w:rPr>
          <w:rFonts w:asciiTheme="minorHAnsi" w:eastAsia="Times New Roman" w:hAnsiTheme="minorHAnsi"/>
          <w:u w:val="single"/>
        </w:rPr>
        <w:t>In 2009, the U.S</w:t>
      </w:r>
      <w:r w:rsidRPr="00A727F8">
        <w:rPr>
          <w:rFonts w:asciiTheme="minorHAnsi" w:eastAsia="Times New Roman" w:hAnsiTheme="minorHAnsi"/>
          <w:sz w:val="16"/>
        </w:rPr>
        <w:t xml:space="preserve">. Department of Homeland Security </w:t>
      </w:r>
      <w:r w:rsidRPr="005B0EC5">
        <w:rPr>
          <w:rFonts w:asciiTheme="minorHAnsi" w:eastAsia="Times New Roman" w:hAnsiTheme="minorHAnsi"/>
          <w:u w:val="single"/>
        </w:rPr>
        <w:t xml:space="preserve">(DHS) issued a lengthy </w:t>
      </w:r>
      <w:r w:rsidRPr="00A727F8">
        <w:rPr>
          <w:rFonts w:asciiTheme="minorHAnsi" w:eastAsia="Times New Roman" w:hAnsiTheme="minorHAnsi"/>
          <w:sz w:val="16"/>
        </w:rPr>
        <w:t>report on protecting the homeland</w:t>
      </w:r>
      <w:r w:rsidRPr="005B0EC5">
        <w:rPr>
          <w:rFonts w:asciiTheme="minorHAnsi" w:eastAsia="Times New Roman" w:hAnsiTheme="minorHAnsi"/>
          <w:u w:val="single"/>
        </w:rPr>
        <w:t>.</w:t>
      </w:r>
      <w:r w:rsidRPr="00A727F8">
        <w:rPr>
          <w:rFonts w:asciiTheme="minorHAnsi" w:eastAsia="Times New Roman" w:hAnsiTheme="minorHAnsi"/>
          <w:sz w:val="16"/>
        </w:rPr>
        <w:t xml:space="preserve"> Key to achieving such an objective should be a careful assessment of the character, capacities, and desires of potential terrorists targeting that homeland. Although the report contains a section dealing with what its authors call “the nature of the terrorist adversary,” the section devotes only two sentences to assessing that nature: “The number and high profile of international and domestic terrorist attacks and disrupted plots during </w:t>
      </w:r>
      <w:r w:rsidRPr="00A727F8">
        <w:rPr>
          <w:rFonts w:asciiTheme="minorHAnsi" w:eastAsia="Times New Roman" w:hAnsiTheme="minorHAnsi"/>
          <w:bCs/>
          <w:sz w:val="16"/>
        </w:rPr>
        <w:t>[</w:t>
      </w:r>
      <w:r w:rsidRPr="00A727F8">
        <w:rPr>
          <w:rFonts w:asciiTheme="minorHAnsi" w:eastAsia="Times New Roman" w:hAnsiTheme="minorHAnsi"/>
          <w:sz w:val="16"/>
        </w:rPr>
        <w:t xml:space="preserve">The American Cases (by number, </w:t>
      </w:r>
      <w:r w:rsidRPr="005B0EC5">
        <w:rPr>
          <w:rFonts w:asciiTheme="minorHAnsi" w:eastAsia="Times New Roman" w:hAnsiTheme="minorHAnsi"/>
          <w:u w:val="single"/>
        </w:rPr>
        <w:t xml:space="preserve">title </w:t>
      </w:r>
      <w:r w:rsidRPr="00A727F8">
        <w:rPr>
          <w:rFonts w:asciiTheme="minorHAnsi" w:eastAsia="Times New Roman" w:hAnsiTheme="minorHAnsi"/>
          <w:sz w:val="16"/>
        </w:rPr>
        <w:t xml:space="preserve">, </w:t>
      </w:r>
      <w:r w:rsidRPr="00A727F8">
        <w:rPr>
          <w:rFonts w:asciiTheme="minorHAnsi" w:eastAsia="Times New Roman" w:hAnsiTheme="minorHAnsi"/>
          <w:iCs/>
          <w:sz w:val="16"/>
        </w:rPr>
        <w:t>type,</w:t>
      </w:r>
      <w:r w:rsidRPr="00A727F8">
        <w:rPr>
          <w:rFonts w:asciiTheme="minorHAnsi" w:eastAsia="Times New Roman" w:hAnsiTheme="minorHAnsi"/>
          <w:sz w:val="16"/>
        </w:rPr>
        <w:t xml:space="preserve"> year of arrest, and description) ] the last two decades underscore the determination and persistence of terrorist organizations. Terrorists have proven to be relentless, patient, opportunistic, and flexible, learning from experience and modifying tactics and targets to exploit perceived vulnerabilities and avoid observed strengths.”</w:t>
      </w:r>
      <w:r w:rsidRPr="005B0EC5">
        <w:rPr>
          <w:rFonts w:asciiTheme="minorHAnsi" w:eastAsia="Times New Roman" w:hAnsiTheme="minorHAnsi"/>
          <w:color w:val="0000FF"/>
          <w:u w:val="single"/>
          <w:vertAlign w:val="superscript"/>
        </w:rPr>
        <w:t xml:space="preserve"> </w:t>
      </w:r>
      <w:r w:rsidRPr="00A727F8">
        <w:rPr>
          <w:rFonts w:asciiTheme="minorHAnsi" w:eastAsia="Times New Roman" w:hAnsiTheme="minorHAnsi"/>
          <w:sz w:val="16"/>
        </w:rPr>
        <w:t xml:space="preserve">This description may apply to some terrorists somewhere, including at least a few of those involved in the September 11 attacks. Yet, it scarcely describes the vast majority of those individuals picked up on terrorism charges in the United States since those attacks. The inability of the DHS to consider this fact even parenthetically in its fleeting discussion is not only amazing but perhaps delusional in its single-minded preoccupation with the extreme.  In sharp contrast, </w:t>
      </w:r>
      <w:r w:rsidRPr="005B0EC5">
        <w:rPr>
          <w:rFonts w:asciiTheme="minorHAnsi" w:eastAsia="Times New Roman" w:hAnsiTheme="minorHAnsi"/>
          <w:u w:val="single"/>
        </w:rPr>
        <w:t>the authors of the case studies, with remarkably few exceptions, describe their subjects with such words as incompetent, ineffective, unintelligent, idiotic, ignorant, inadequate, unorganized, misguided, muddled, amateurish, dopey, unrealistic, moronic, irrational, and foolish.</w:t>
      </w:r>
      <w:r w:rsidRPr="00A727F8">
        <w:rPr>
          <w:rFonts w:asciiTheme="minorHAnsi" w:eastAsia="Times New Roman" w:hAnsiTheme="minorHAnsi"/>
          <w:sz w:val="16"/>
        </w:rPr>
        <w:t xml:space="preserve">  And in nearly all of the cases where an operative from the police or from the Federal Bureau of Investigation was at work (almost half of the total), the most appropriate descriptor would be “gullible.”  In all, as Shikha Dalmia has put it, </w:t>
      </w:r>
      <w:r w:rsidRPr="005B0EC5">
        <w:rPr>
          <w:rFonts w:asciiTheme="minorHAnsi" w:eastAsia="Times New Roman" w:hAnsiTheme="minorHAnsi"/>
          <w:u w:val="single"/>
        </w:rPr>
        <w:t>would-be terrorists need to be “radicalized</w:t>
      </w:r>
      <w:r w:rsidRPr="00A727F8">
        <w:rPr>
          <w:rFonts w:asciiTheme="minorHAnsi" w:eastAsia="Times New Roman" w:hAnsiTheme="minorHAnsi"/>
          <w:sz w:val="16"/>
        </w:rPr>
        <w:t xml:space="preserve"> enough to die for their cause; </w:t>
      </w:r>
      <w:r w:rsidRPr="005B0EC5">
        <w:rPr>
          <w:rFonts w:asciiTheme="minorHAnsi" w:eastAsia="Times New Roman" w:hAnsiTheme="minorHAnsi"/>
          <w:u w:val="single"/>
        </w:rPr>
        <w:t xml:space="preserve">Westernized </w:t>
      </w:r>
      <w:r w:rsidRPr="00A727F8">
        <w:rPr>
          <w:rFonts w:asciiTheme="minorHAnsi" w:eastAsia="Times New Roman" w:hAnsiTheme="minorHAnsi"/>
          <w:sz w:val="16"/>
        </w:rPr>
        <w:t xml:space="preserve">enough to move around without raising red flags; </w:t>
      </w:r>
      <w:r w:rsidRPr="005B0EC5">
        <w:rPr>
          <w:rFonts w:asciiTheme="minorHAnsi" w:eastAsia="Times New Roman" w:hAnsiTheme="minorHAnsi"/>
          <w:u w:val="single"/>
        </w:rPr>
        <w:t xml:space="preserve">ingenious </w:t>
      </w:r>
      <w:r w:rsidRPr="00A727F8">
        <w:rPr>
          <w:rFonts w:asciiTheme="minorHAnsi" w:eastAsia="Times New Roman" w:hAnsiTheme="minorHAnsi"/>
          <w:sz w:val="16"/>
        </w:rPr>
        <w:t xml:space="preserve">enough to exploit loopholes in the security apparatus; </w:t>
      </w:r>
      <w:r w:rsidRPr="005B0EC5">
        <w:rPr>
          <w:rFonts w:asciiTheme="minorHAnsi" w:eastAsia="Times New Roman" w:hAnsiTheme="minorHAnsi"/>
          <w:u w:val="single"/>
        </w:rPr>
        <w:t xml:space="preserve">meticulous </w:t>
      </w:r>
      <w:r w:rsidRPr="00A727F8">
        <w:rPr>
          <w:rFonts w:asciiTheme="minorHAnsi" w:eastAsia="Times New Roman" w:hAnsiTheme="minorHAnsi"/>
          <w:sz w:val="16"/>
        </w:rPr>
        <w:t xml:space="preserve">enough to attend to the myriad logistical details that could torpedo the operation; </w:t>
      </w:r>
      <w:r w:rsidRPr="005B0EC5">
        <w:rPr>
          <w:rFonts w:asciiTheme="minorHAnsi" w:eastAsia="Times New Roman" w:hAnsiTheme="minorHAnsi"/>
          <w:u w:val="single"/>
        </w:rPr>
        <w:t>self-sufficient</w:t>
      </w:r>
      <w:r w:rsidRPr="00A727F8">
        <w:rPr>
          <w:rFonts w:asciiTheme="minorHAnsi" w:eastAsia="Times New Roman" w:hAnsiTheme="minorHAnsi"/>
          <w:sz w:val="16"/>
        </w:rPr>
        <w:t xml:space="preserve"> enough to make all the preparations without enlisting outsiders who might give them away; </w:t>
      </w:r>
      <w:r w:rsidRPr="005B0EC5">
        <w:rPr>
          <w:rFonts w:asciiTheme="minorHAnsi" w:eastAsia="Times New Roman" w:hAnsiTheme="minorHAnsi"/>
          <w:u w:val="single"/>
        </w:rPr>
        <w:t>disciplined</w:t>
      </w:r>
      <w:r w:rsidRPr="00A727F8">
        <w:rPr>
          <w:rFonts w:asciiTheme="minorHAnsi" w:eastAsia="Times New Roman" w:hAnsiTheme="minorHAnsi"/>
          <w:sz w:val="16"/>
        </w:rPr>
        <w:t xml:space="preserve"> enough to maintain complete secrecy; and—above all—</w:t>
      </w:r>
      <w:r w:rsidRPr="005B0EC5">
        <w:rPr>
          <w:rFonts w:asciiTheme="minorHAnsi" w:eastAsia="Times New Roman" w:hAnsiTheme="minorHAnsi"/>
          <w:u w:val="single"/>
        </w:rPr>
        <w:t>psychologically tough</w:t>
      </w:r>
      <w:r w:rsidRPr="00A727F8">
        <w:rPr>
          <w:rFonts w:asciiTheme="minorHAnsi" w:eastAsia="Times New Roman" w:hAnsiTheme="minorHAnsi"/>
          <w:sz w:val="16"/>
        </w:rPr>
        <w:t xml:space="preserve"> enough to keep functioning at a high level without cracking in the face of their own impending death.” </w:t>
      </w:r>
      <w:r w:rsidRPr="005B0EC5">
        <w:rPr>
          <w:rFonts w:asciiTheme="minorHAnsi" w:eastAsia="Times New Roman" w:hAnsiTheme="minorHAnsi"/>
          <w:u w:val="single"/>
        </w:rPr>
        <w:t>The case studies examined in this article certainly do not abound with people with such characteristics.  In</w:t>
      </w:r>
      <w:r w:rsidRPr="00A727F8">
        <w:rPr>
          <w:rFonts w:asciiTheme="minorHAnsi" w:eastAsia="Times New Roman" w:hAnsiTheme="minorHAnsi"/>
          <w:sz w:val="16"/>
        </w:rPr>
        <w:t xml:space="preserve"> the </w:t>
      </w:r>
      <w:r w:rsidRPr="005B0EC5">
        <w:rPr>
          <w:rFonts w:asciiTheme="minorHAnsi" w:eastAsia="Times New Roman" w:hAnsiTheme="minorHAnsi"/>
          <w:u w:val="single"/>
        </w:rPr>
        <w:t xml:space="preserve">eleven years </w:t>
      </w:r>
      <w:r w:rsidRPr="00A727F8">
        <w:rPr>
          <w:rFonts w:asciiTheme="minorHAnsi" w:eastAsia="Times New Roman" w:hAnsiTheme="minorHAnsi"/>
          <w:sz w:val="16"/>
        </w:rPr>
        <w:t xml:space="preserve">since the September 11 attacks, </w:t>
      </w:r>
      <w:r w:rsidRPr="005B0EC5">
        <w:rPr>
          <w:rFonts w:asciiTheme="minorHAnsi" w:eastAsia="Times New Roman" w:hAnsiTheme="minorHAnsi"/>
          <w:u w:val="single"/>
        </w:rPr>
        <w:t>no terrorist has been able to detonate even a primitive bomb in the United States</w:t>
      </w:r>
      <w:r w:rsidRPr="00A727F8">
        <w:rPr>
          <w:rFonts w:asciiTheme="minorHAnsi" w:eastAsia="Times New Roman" w:hAnsiTheme="minorHAnsi"/>
          <w:sz w:val="16"/>
        </w:rPr>
        <w:t xml:space="preserve">, </w:t>
      </w:r>
      <w:r w:rsidRPr="005B0EC5">
        <w:rPr>
          <w:rFonts w:asciiTheme="minorHAnsi" w:eastAsia="Times New Roman" w:hAnsiTheme="minorHAnsi"/>
          <w:u w:val="single"/>
        </w:rPr>
        <w:t>and</w:t>
      </w:r>
      <w:r w:rsidRPr="00A727F8">
        <w:rPr>
          <w:rFonts w:asciiTheme="minorHAnsi" w:eastAsia="Times New Roman" w:hAnsiTheme="minorHAnsi"/>
          <w:sz w:val="16"/>
        </w:rPr>
        <w:t xml:space="preserve"> </w:t>
      </w:r>
      <w:r w:rsidRPr="005B0EC5">
        <w:rPr>
          <w:rFonts w:asciiTheme="minorHAnsi" w:eastAsia="Times New Roman" w:hAnsiTheme="minorHAnsi"/>
          <w:u w:val="single"/>
        </w:rPr>
        <w:t>except for</w:t>
      </w:r>
      <w:r w:rsidRPr="00A727F8">
        <w:rPr>
          <w:rFonts w:asciiTheme="minorHAnsi" w:eastAsia="Times New Roman" w:hAnsiTheme="minorHAnsi"/>
          <w:sz w:val="16"/>
        </w:rPr>
        <w:t xml:space="preserve"> the four explosions in the London transportation system in </w:t>
      </w:r>
      <w:r w:rsidRPr="005B0EC5">
        <w:rPr>
          <w:rFonts w:asciiTheme="minorHAnsi" w:eastAsia="Times New Roman" w:hAnsiTheme="minorHAnsi"/>
          <w:u w:val="single"/>
        </w:rPr>
        <w:t>2005, neither has any in the United Kingdom</w:t>
      </w:r>
      <w:r w:rsidRPr="00A727F8">
        <w:rPr>
          <w:rFonts w:asciiTheme="minorHAnsi" w:eastAsia="Times New Roman" w:hAnsiTheme="minorHAnsi"/>
          <w:sz w:val="16"/>
        </w:rPr>
        <w:t xml:space="preserve">. Indeed, </w:t>
      </w:r>
      <w:r w:rsidRPr="005B0EC5">
        <w:rPr>
          <w:rFonts w:asciiTheme="minorHAnsi" w:eastAsia="Times New Roman" w:hAnsiTheme="minorHAnsi"/>
          <w:u w:val="single"/>
        </w:rPr>
        <w:t>the only method by which Islamist terrorists have managed to kill anyone in the United States since September 11 has been with gunfire—inflicting a total of perhaps sixteen deaths</w:t>
      </w:r>
      <w:r w:rsidRPr="00A727F8">
        <w:rPr>
          <w:rFonts w:asciiTheme="minorHAnsi" w:eastAsia="Times New Roman" w:hAnsiTheme="minorHAnsi"/>
          <w:sz w:val="16"/>
        </w:rPr>
        <w:t xml:space="preserve"> over the period (cases 4, 26, 32). This limited capacity is impressive because, at one time, small-scale terrorists in the United States were quite successful in setting off bombs.  </w:t>
      </w:r>
      <w:r w:rsidRPr="005B0EC5">
        <w:rPr>
          <w:rFonts w:asciiTheme="minorHAnsi" w:eastAsia="Times New Roman" w:hAnsiTheme="minorHAnsi"/>
          <w:u w:val="single"/>
        </w:rPr>
        <w:t>The situation seems scarcely different in Europe and other Western locales</w:t>
      </w:r>
      <w:r w:rsidRPr="00A727F8">
        <w:rPr>
          <w:rFonts w:asciiTheme="minorHAnsi" w:eastAsia="Times New Roman" w:hAnsiTheme="minorHAnsi"/>
          <w:sz w:val="16"/>
        </w:rPr>
        <w:t xml:space="preserve">. Michael Kenney, who has interviewed dozens of government officials and intelligence agents and analyzed court documents, has found that, in sharp contrast with the boilerplate characterizations favored by the DHS and with the imperatives listed by Dalmia, Islamist </w:t>
      </w:r>
      <w:r w:rsidRPr="005B0EC5">
        <w:rPr>
          <w:rFonts w:asciiTheme="minorHAnsi" w:eastAsia="Times New Roman" w:hAnsiTheme="minorHAnsi"/>
          <w:u w:val="single"/>
        </w:rPr>
        <w:t>militants in those locations are operationally unsophisticated, short on know-how, prone to making mistakes, poor at planning, and limited in their capacity to learn.</w:t>
      </w:r>
      <w:r w:rsidRPr="005B0EC5">
        <w:rPr>
          <w:rFonts w:asciiTheme="minorHAnsi" w:eastAsia="Times New Roman" w:hAnsiTheme="minorHAnsi"/>
          <w:color w:val="0000FF"/>
          <w:u w:val="single"/>
          <w:vertAlign w:val="superscript"/>
        </w:rPr>
        <w:t xml:space="preserve"> </w:t>
      </w:r>
      <w:r w:rsidRPr="005B0EC5">
        <w:rPr>
          <w:rFonts w:asciiTheme="minorHAnsi" w:eastAsia="Times New Roman" w:hAnsiTheme="minorHAnsi"/>
          <w:u w:val="single"/>
        </w:rPr>
        <w:t>Another study documents the difficulties of network coordination that continually threaten the terrorists’ operational unity, trust, cohesion, and ability to act collectively</w:t>
      </w:r>
      <w:bookmarkStart w:id="49" w:name="f14-text"/>
      <w:r w:rsidRPr="00A727F8">
        <w:rPr>
          <w:rFonts w:asciiTheme="minorHAnsi" w:eastAsia="Times New Roman" w:hAnsiTheme="minorHAnsi"/>
          <w:sz w:val="16"/>
        </w:rPr>
        <w:t>.</w:t>
      </w:r>
      <w:bookmarkEnd w:id="49"/>
    </w:p>
    <w:p w:rsidR="005B0EC5" w:rsidRPr="005B0EC5" w:rsidRDefault="005B0EC5" w:rsidP="00A727F8">
      <w:pPr>
        <w:pStyle w:val="Heading3"/>
        <w:spacing w:before="0"/>
        <w:rPr>
          <w:rFonts w:eastAsia="Times New Roman"/>
        </w:rPr>
      </w:pPr>
      <w:bookmarkStart w:id="50" w:name="_Toc423036233"/>
      <w:r>
        <w:rPr>
          <w:rFonts w:eastAsia="Times New Roman"/>
        </w:rPr>
        <w:t>Independent Surveillance solves the Link</w:t>
      </w:r>
      <w:bookmarkEnd w:id="50"/>
    </w:p>
    <w:p w:rsidR="005B0EC5" w:rsidRPr="005B0EC5" w:rsidRDefault="005B0EC5" w:rsidP="00A727F8">
      <w:pPr>
        <w:pStyle w:val="Heading4"/>
        <w:spacing w:before="0"/>
      </w:pPr>
      <w:r w:rsidRPr="005B0EC5">
        <w:t>Many people outside the government track terrorists</w:t>
      </w:r>
    </w:p>
    <w:p w:rsidR="005B0EC5" w:rsidRPr="005B0EC5" w:rsidRDefault="005B0EC5" w:rsidP="00A727F8">
      <w:pPr>
        <w:rPr>
          <w:rFonts w:asciiTheme="minorHAnsi" w:hAnsiTheme="minorHAnsi"/>
        </w:rPr>
      </w:pPr>
      <w:r w:rsidRPr="005B0EC5">
        <w:rPr>
          <w:rFonts w:asciiTheme="minorHAnsi" w:hAnsiTheme="minorHAnsi"/>
        </w:rPr>
        <w:t xml:space="preserve">David </w:t>
      </w:r>
      <w:r w:rsidRPr="005B0EC5">
        <w:rPr>
          <w:rStyle w:val="Style13ptBold"/>
        </w:rPr>
        <w:t>Benson</w:t>
      </w:r>
      <w:r w:rsidRPr="005B0EC5">
        <w:rPr>
          <w:rFonts w:asciiTheme="minorHAnsi" w:hAnsiTheme="minorHAnsi"/>
        </w:rPr>
        <w:t xml:space="preserve">, </w:t>
      </w:r>
      <w:r w:rsidRPr="005B0EC5">
        <w:rPr>
          <w:rStyle w:val="StyleUnderline"/>
        </w:rPr>
        <w:t>2014 served in the US Army from 2000 to 2007</w:t>
      </w:r>
      <w:r w:rsidRPr="005B0EC5">
        <w:rPr>
          <w:rFonts w:asciiTheme="minorHAnsi" w:hAnsiTheme="minorHAnsi"/>
        </w:rPr>
        <w:t xml:space="preserve">, including deploying in support Operation Iraqi Freedom. From 2007 through 2009, he was an instructor at JIEDDO-COIC, teaching advanced counterterrorism and counterinsurgency network analysis techniques and technology. </w:t>
      </w:r>
      <w:r w:rsidRPr="005B0EC5">
        <w:rPr>
          <w:rStyle w:val="StyleUnderline"/>
        </w:rPr>
        <w:t>Since 2009 he has been at the University of Chicago where he has worked with the Program on International Politics</w:t>
      </w:r>
      <w:r w:rsidRPr="005B0EC5">
        <w:rPr>
          <w:rFonts w:asciiTheme="minorHAnsi" w:hAnsiTheme="minorHAnsi"/>
        </w:rPr>
        <w:t xml:space="preserve">, Security Studies, 23 (2), </w:t>
      </w:r>
      <w:r w:rsidRPr="005B0EC5">
        <w:rPr>
          <w:rStyle w:val="StyleUnderline"/>
        </w:rPr>
        <w:t>Why the Internet is Not Increasing Terrorism</w:t>
      </w:r>
      <w:r w:rsidRPr="005B0EC5">
        <w:rPr>
          <w:rFonts w:asciiTheme="minorHAnsi" w:hAnsiTheme="minorHAnsi"/>
        </w:rPr>
        <w:t>, pp. 293-328</w:t>
      </w:r>
    </w:p>
    <w:p w:rsidR="005B0EC5" w:rsidRPr="005B0EC5" w:rsidRDefault="005B0EC5" w:rsidP="00A727F8">
      <w:pPr>
        <w:rPr>
          <w:rFonts w:asciiTheme="minorHAnsi" w:hAnsiTheme="minorHAnsi"/>
        </w:rPr>
      </w:pPr>
      <w:r w:rsidRPr="005B0EC5">
        <w:rPr>
          <w:rFonts w:asciiTheme="minorHAnsi" w:hAnsiTheme="minorHAnsi"/>
        </w:rPr>
        <w:t xml:space="preserve">One of the most fundamental errors analysts make in looking at transnational terrorism is assuming that transnational terrorists have a similar base of support as nationalist or local terror organizations. </w:t>
      </w:r>
      <w:r w:rsidRPr="005B0EC5">
        <w:rPr>
          <w:rStyle w:val="StyleUnderline"/>
        </w:rPr>
        <w:t>Observers conflate the potential of organizations like Hamas</w:t>
      </w:r>
      <w:r w:rsidRPr="005B0EC5">
        <w:rPr>
          <w:rFonts w:asciiTheme="minorHAnsi" w:hAnsiTheme="minorHAnsi"/>
        </w:rPr>
        <w:t xml:space="preserve">, </w:t>
      </w:r>
      <w:r w:rsidRPr="005B0EC5">
        <w:rPr>
          <w:rStyle w:val="StyleUnderline"/>
        </w:rPr>
        <w:t>primarily a national or local group</w:t>
      </w:r>
      <w:r w:rsidRPr="005B0EC5">
        <w:rPr>
          <w:rFonts w:asciiTheme="minorHAnsi" w:hAnsiTheme="minorHAnsi"/>
        </w:rPr>
        <w:t>, with that of al Qaeda.</w:t>
      </w:r>
      <w:hyperlink r:id="rId50" w:anchor="fn0054" w:history="1">
        <w:r w:rsidRPr="005B0EC5">
          <w:rPr>
            <w:rStyle w:val="StyleUnderline"/>
          </w:rPr>
          <w:t>54</w:t>
        </w:r>
      </w:hyperlink>
      <w:r w:rsidRPr="005B0EC5">
        <w:rPr>
          <w:rStyle w:val="StyleUnderline"/>
        </w:rPr>
        <w:t xml:space="preserve"> When a populace residing near a potential area of attack does not support a transnational terrorist group</w:t>
      </w:r>
      <w:r w:rsidRPr="005B0EC5">
        <w:rPr>
          <w:rFonts w:asciiTheme="minorHAnsi" w:hAnsiTheme="minorHAnsi"/>
        </w:rPr>
        <w:t xml:space="preserve">, </w:t>
      </w:r>
      <w:r w:rsidRPr="005B0EC5">
        <w:rPr>
          <w:rStyle w:val="StyleUnderline"/>
        </w:rPr>
        <w:t>that local populace becomes an adversary of the terrorists</w:t>
      </w:r>
      <w:r w:rsidRPr="005B0EC5">
        <w:rPr>
          <w:rFonts w:asciiTheme="minorHAnsi" w:hAnsiTheme="minorHAnsi"/>
        </w:rPr>
        <w:t>, not an ally.</w:t>
      </w:r>
      <w:hyperlink r:id="rId51" w:anchor="fn0055" w:history="1">
        <w:r w:rsidRPr="005B0EC5">
          <w:rPr>
            <w:rStyle w:val="StyleUnderline"/>
          </w:rPr>
          <w:t>55</w:t>
        </w:r>
      </w:hyperlink>
      <w:r w:rsidRPr="005B0EC5">
        <w:rPr>
          <w:rStyle w:val="StyleUnderline"/>
        </w:rPr>
        <w:t xml:space="preserve"> Through the Internet</w:t>
      </w:r>
      <w:r w:rsidRPr="005B0EC5">
        <w:rPr>
          <w:rFonts w:asciiTheme="minorHAnsi" w:hAnsiTheme="minorHAnsi"/>
        </w:rPr>
        <w:t xml:space="preserve">, </w:t>
      </w:r>
      <w:r w:rsidRPr="005B0EC5">
        <w:rPr>
          <w:rStyle w:val="StyleUnderline"/>
        </w:rPr>
        <w:t>this enormous reserve of people can focus its efforts and interact with the government even more efficiently than before</w:t>
      </w:r>
      <w:r w:rsidRPr="005B0EC5">
        <w:rPr>
          <w:rFonts w:asciiTheme="minorHAnsi" w:hAnsiTheme="minorHAnsi"/>
        </w:rPr>
        <w:t xml:space="preserve">. Indeed, </w:t>
      </w:r>
      <w:r w:rsidRPr="005B0EC5">
        <w:rPr>
          <w:rStyle w:val="StyleUnderline"/>
        </w:rPr>
        <w:t>many of these people take the fight to the terrorists</w:t>
      </w:r>
      <w:r w:rsidRPr="005B0EC5">
        <w:rPr>
          <w:rFonts w:asciiTheme="minorHAnsi" w:hAnsiTheme="minorHAnsi"/>
        </w:rPr>
        <w:t>. One so-called “patriot hacker” called “Jester” asserts he regularly disrupts extremist websites.</w:t>
      </w:r>
      <w:hyperlink r:id="rId52" w:anchor="fn0056" w:history="1">
        <w:r w:rsidRPr="005B0EC5">
          <w:rPr>
            <w:rStyle w:val="StyleUnderline"/>
          </w:rPr>
          <w:t>56</w:t>
        </w:r>
      </w:hyperlink>
      <w:r w:rsidRPr="005B0EC5">
        <w:rPr>
          <w:rStyle w:val="StyleUnderline"/>
        </w:rPr>
        <w:t xml:space="preserve"> That same hacker even claims responsibility for the two-week delay of the release of the second Wikileaks data dump</w:t>
      </w:r>
      <w:r w:rsidRPr="005B0EC5">
        <w:rPr>
          <w:rFonts w:asciiTheme="minorHAnsi" w:hAnsiTheme="minorHAnsi"/>
        </w:rPr>
        <w:t>.</w:t>
      </w:r>
      <w:hyperlink r:id="rId53" w:anchor="fn0057" w:history="1">
        <w:r w:rsidRPr="005B0EC5">
          <w:rPr>
            <w:rFonts w:asciiTheme="minorHAnsi" w:hAnsiTheme="minorHAnsi"/>
            <w:color w:val="0563C1" w:themeColor="hyperlink"/>
            <w:u w:val="single"/>
            <w:vertAlign w:val="superscript"/>
          </w:rPr>
          <w:t>57</w:t>
        </w:r>
      </w:hyperlink>
      <w:r w:rsidRPr="005B0EC5">
        <w:rPr>
          <w:rFonts w:asciiTheme="minorHAnsi" w:hAnsiTheme="minorHAnsi"/>
        </w:rPr>
        <w:t xml:space="preserve"> Such activity is not limited to hackers; there is an entire cottage industry in which people spend their free time pursuing terrorist organizations online.</w:t>
      </w:r>
      <w:hyperlink r:id="rId54" w:anchor="fn0058" w:history="1">
        <w:r w:rsidRPr="005B0EC5">
          <w:rPr>
            <w:rStyle w:val="StyleUnderline"/>
          </w:rPr>
          <w:t>58</w:t>
        </w:r>
      </w:hyperlink>
      <w:r w:rsidRPr="005B0EC5">
        <w:rPr>
          <w:rStyle w:val="StyleUnderline"/>
        </w:rPr>
        <w:t xml:space="preserve"> The government also creates incentives for people to snitch and even employs such people directly</w:t>
      </w:r>
      <w:r w:rsidRPr="005B0EC5">
        <w:rPr>
          <w:rFonts w:asciiTheme="minorHAnsi" w:hAnsiTheme="minorHAnsi"/>
        </w:rPr>
        <w:t xml:space="preserve">. There are numerous attempts to enlist civilian participation in intelligence collection activities, </w:t>
      </w:r>
      <w:r w:rsidRPr="005B0EC5">
        <w:rPr>
          <w:rStyle w:val="StyleUnderline"/>
        </w:rPr>
        <w:t>including the “If you see something</w:t>
      </w:r>
      <w:r w:rsidRPr="005B0EC5">
        <w:rPr>
          <w:rFonts w:asciiTheme="minorHAnsi" w:hAnsiTheme="minorHAnsi"/>
        </w:rPr>
        <w:t>, say something” campaign and a recently launched movement in the United Kingdom that encourages people to inform on potential terrorist activities.</w:t>
      </w:r>
      <w:hyperlink r:id="rId55" w:anchor="fn0059" w:history="1">
        <w:r w:rsidRPr="005B0EC5">
          <w:rPr>
            <w:rFonts w:asciiTheme="minorHAnsi" w:hAnsiTheme="minorHAnsi"/>
            <w:color w:val="0563C1" w:themeColor="hyperlink"/>
            <w:u w:val="single"/>
            <w:vertAlign w:val="superscript"/>
          </w:rPr>
          <w:t>59</w:t>
        </w:r>
      </w:hyperlink>
      <w:r w:rsidRPr="005B0EC5">
        <w:rPr>
          <w:rFonts w:asciiTheme="minorHAnsi" w:hAnsiTheme="minorHAnsi"/>
        </w:rPr>
        <w:t xml:space="preserve"> Such campaigns are actually quite effective. A recent study shows that civilian informants helped in over one quarter of all thwarted terrorist attacks, and when local law enforcement is included, </w:t>
      </w:r>
      <w:r w:rsidRPr="005B0EC5">
        <w:rPr>
          <w:rStyle w:val="StyleUnderline"/>
        </w:rPr>
        <w:t>more than half of all thwarted transnational terror attacks came about by people outside national government</w:t>
      </w:r>
      <w:r w:rsidRPr="005B0EC5">
        <w:rPr>
          <w:rFonts w:asciiTheme="minorHAnsi" w:hAnsiTheme="minorHAnsi"/>
        </w:rPr>
        <w:t>.</w:t>
      </w:r>
      <w:hyperlink r:id="rId56" w:anchor="fn0060" w:history="1">
        <w:r w:rsidRPr="005B0EC5">
          <w:rPr>
            <w:rFonts w:asciiTheme="minorHAnsi" w:hAnsiTheme="minorHAnsi"/>
            <w:color w:val="0563C1" w:themeColor="hyperlink"/>
            <w:u w:val="single"/>
            <w:vertAlign w:val="superscript"/>
          </w:rPr>
          <w:t>60</w:t>
        </w:r>
      </w:hyperlink>
      <w:r w:rsidRPr="005B0EC5">
        <w:rPr>
          <w:rFonts w:asciiTheme="minorHAnsi" w:hAnsiTheme="minorHAnsi"/>
        </w:rPr>
        <w:t xml:space="preserve"> Additionally, </w:t>
      </w:r>
      <w:r w:rsidRPr="005B0EC5">
        <w:rPr>
          <w:rStyle w:val="StyleUnderline"/>
        </w:rPr>
        <w:t>there are many organizations</w:t>
      </w:r>
      <w:r w:rsidRPr="005B0EC5">
        <w:rPr>
          <w:rFonts w:asciiTheme="minorHAnsi" w:hAnsiTheme="minorHAnsi"/>
        </w:rPr>
        <w:t>—such as SITE, Middle East Media Research Institute, and Stratfor Global Intelligence—</w:t>
      </w:r>
      <w:r w:rsidRPr="005B0EC5">
        <w:rPr>
          <w:rStyle w:val="StyleUnderline"/>
        </w:rPr>
        <w:t>that monitor and report on terrorist groups at the behest of</w:t>
      </w:r>
      <w:r w:rsidRPr="005B0EC5">
        <w:rPr>
          <w:rFonts w:asciiTheme="minorHAnsi" w:hAnsiTheme="minorHAnsi"/>
        </w:rPr>
        <w:t xml:space="preserve">, or in cooperation with, </w:t>
      </w:r>
      <w:r w:rsidRPr="005B0EC5">
        <w:rPr>
          <w:rStyle w:val="StyleUnderline"/>
        </w:rPr>
        <w:t>other government agencies</w:t>
      </w:r>
      <w:r w:rsidRPr="005B0EC5">
        <w:rPr>
          <w:rFonts w:asciiTheme="minorHAnsi" w:hAnsiTheme="minorHAnsi"/>
        </w:rPr>
        <w:t>.</w:t>
      </w:r>
    </w:p>
    <w:p w:rsidR="005B0EC5" w:rsidRPr="005B0EC5" w:rsidRDefault="005B0EC5" w:rsidP="00A727F8">
      <w:pPr>
        <w:pStyle w:val="Heading3"/>
        <w:spacing w:before="0"/>
      </w:pPr>
      <w:bookmarkStart w:id="51" w:name="_Toc423036234"/>
      <w:r>
        <w:t>Epistemology indict – Fear Rhetoric</w:t>
      </w:r>
      <w:bookmarkEnd w:id="51"/>
    </w:p>
    <w:p w:rsidR="005B0EC5" w:rsidRPr="005B0EC5" w:rsidRDefault="005B0EC5" w:rsidP="00A727F8">
      <w:pPr>
        <w:pStyle w:val="Heading4"/>
        <w:spacing w:before="0"/>
      </w:pPr>
      <w:r w:rsidRPr="005B0EC5">
        <w:t>Psychological fear overhypes terrorism</w:t>
      </w:r>
    </w:p>
    <w:p w:rsidR="005B0EC5" w:rsidRPr="005B0EC5" w:rsidRDefault="005B0EC5" w:rsidP="00A727F8">
      <w:pPr>
        <w:rPr>
          <w:rFonts w:asciiTheme="minorHAnsi" w:hAnsiTheme="minorHAnsi"/>
        </w:rPr>
      </w:pPr>
      <w:r w:rsidRPr="005B0EC5">
        <w:rPr>
          <w:rFonts w:asciiTheme="minorHAnsi" w:hAnsiTheme="minorHAnsi"/>
        </w:rPr>
        <w:t xml:space="preserve">Audrey Kurth </w:t>
      </w:r>
      <w:r w:rsidRPr="005B0EC5">
        <w:rPr>
          <w:rStyle w:val="Style13ptBold"/>
        </w:rPr>
        <w:t>Cronin</w:t>
      </w:r>
      <w:r w:rsidRPr="005B0EC5">
        <w:rPr>
          <w:rFonts w:asciiTheme="minorHAnsi" w:hAnsiTheme="minorHAnsi"/>
        </w:rPr>
        <w:t>, 20</w:t>
      </w:r>
      <w:r w:rsidRPr="005B0EC5">
        <w:rPr>
          <w:rStyle w:val="Style13ptBold"/>
        </w:rPr>
        <w:t>14</w:t>
      </w:r>
      <w:r w:rsidRPr="005B0EC5">
        <w:rPr>
          <w:rFonts w:asciiTheme="minorHAnsi" w:hAnsiTheme="minorHAnsi"/>
        </w:rPr>
        <w:t>, School of Public Policy, George Mason, Journal of Strategic Studies, 37(2), “The “War on Terrorism: What Does it Mean to Win?” pp. 174-97</w:t>
      </w:r>
    </w:p>
    <w:p w:rsidR="005B0EC5" w:rsidRPr="005B0EC5" w:rsidRDefault="005B0EC5" w:rsidP="00A727F8">
      <w:pPr>
        <w:rPr>
          <w:rFonts w:asciiTheme="minorHAnsi" w:hAnsiTheme="minorHAnsi"/>
          <w:u w:val="single"/>
        </w:rPr>
      </w:pPr>
      <w:r w:rsidRPr="005B0EC5">
        <w:rPr>
          <w:rFonts w:asciiTheme="minorHAnsi" w:hAnsiTheme="minorHAnsi"/>
        </w:rPr>
        <w:t xml:space="preserve">Meanwhile, </w:t>
      </w:r>
      <w:r w:rsidRPr="005B0EC5">
        <w:rPr>
          <w:rFonts w:asciiTheme="minorHAnsi" w:hAnsiTheme="minorHAnsi"/>
          <w:u w:val="single"/>
        </w:rPr>
        <w:t>spending on defensive measures has also grown dramatically</w:t>
      </w:r>
      <w:r w:rsidRPr="005B0EC5">
        <w:rPr>
          <w:rFonts w:asciiTheme="minorHAnsi" w:hAnsiTheme="minorHAnsi"/>
        </w:rPr>
        <w:t>, with annual appropriations for the Department of Homeland Security (DHS) increasing from $29 billion dollars in 2003 to $48 billion in 2012.</w:t>
      </w:r>
      <w:hyperlink r:id="rId57" w:anchor="FN0028" w:history="1">
        <w:r w:rsidRPr="005B0EC5">
          <w:rPr>
            <w:rStyle w:val="Hyperlink"/>
            <w:rFonts w:asciiTheme="minorHAnsi" w:hAnsiTheme="minorHAnsi"/>
            <w:vertAlign w:val="superscript"/>
          </w:rPr>
          <w:t>28</w:t>
        </w:r>
      </w:hyperlink>
      <w:r w:rsidRPr="005B0EC5">
        <w:rPr>
          <w:rFonts w:asciiTheme="minorHAnsi" w:hAnsiTheme="minorHAnsi"/>
        </w:rPr>
        <w:t xml:space="preserve"> Obviously, not all of this spending goes toward counterterrorism, with border security, disaster response, and securing cyberspace also looming large; but the department’s first strategic goal is ‘preventing terrorism and enhancing security.’</w:t>
      </w:r>
      <w:hyperlink r:id="rId58" w:anchor="FN0029" w:history="1">
        <w:r w:rsidRPr="005B0EC5">
          <w:rPr>
            <w:rStyle w:val="Hyperlink"/>
            <w:rFonts w:asciiTheme="minorHAnsi" w:hAnsiTheme="minorHAnsi"/>
            <w:vertAlign w:val="superscript"/>
          </w:rPr>
          <w:t>29</w:t>
        </w:r>
      </w:hyperlink>
      <w:r w:rsidRPr="005B0EC5">
        <w:rPr>
          <w:rFonts w:asciiTheme="minorHAnsi" w:hAnsiTheme="minorHAnsi"/>
        </w:rPr>
        <w:t xml:space="preserve"> Although it has only been in existence since 2003, DHS now has a 192,000-person civilian workforce, making it the third largest US executive department after Defense (771,614 civilians) and Veteran’s Affairs (312,878 civilians).</w:t>
      </w:r>
      <w:hyperlink r:id="rId59" w:anchor="FN0030" w:history="1">
        <w:r w:rsidRPr="005B0EC5">
          <w:rPr>
            <w:rStyle w:val="Hyperlink"/>
            <w:rFonts w:asciiTheme="minorHAnsi" w:hAnsiTheme="minorHAnsi"/>
            <w:vertAlign w:val="superscript"/>
          </w:rPr>
          <w:t>30</w:t>
        </w:r>
      </w:hyperlink>
      <w:r w:rsidRPr="005B0EC5">
        <w:rPr>
          <w:rFonts w:asciiTheme="minorHAnsi" w:hAnsiTheme="minorHAnsi"/>
        </w:rPr>
        <w:t xml:space="preserve"> Indeed, these three Cabinet Departments now account for about 60 per cent of the total civilian workforce in the Executive branch. Yet DHS funds have often been spent with little or no connection to the level of threat.</w:t>
      </w:r>
      <w:hyperlink r:id="rId60" w:anchor="FN0031" w:history="1">
        <w:r w:rsidRPr="005B0EC5">
          <w:rPr>
            <w:rStyle w:val="Hyperlink"/>
            <w:rFonts w:asciiTheme="minorHAnsi" w:hAnsiTheme="minorHAnsi"/>
            <w:vertAlign w:val="superscript"/>
          </w:rPr>
          <w:t>31</w:t>
        </w:r>
      </w:hyperlink>
      <w:r w:rsidRPr="005B0EC5">
        <w:rPr>
          <w:rFonts w:asciiTheme="minorHAnsi" w:hAnsiTheme="minorHAnsi"/>
        </w:rPr>
        <w:t xml:space="preserve"> </w:t>
      </w:r>
      <w:r w:rsidRPr="005B0EC5">
        <w:rPr>
          <w:rFonts w:asciiTheme="minorHAnsi" w:hAnsiTheme="minorHAnsi"/>
          <w:u w:val="single"/>
        </w:rPr>
        <w:t>Shoring up the homeland</w:t>
      </w:r>
      <w:r w:rsidRPr="005B0EC5">
        <w:rPr>
          <w:rFonts w:asciiTheme="minorHAnsi" w:hAnsiTheme="minorHAnsi"/>
        </w:rPr>
        <w:t xml:space="preserve">, especially airline and border security, </w:t>
      </w:r>
      <w:r w:rsidRPr="005B0EC5">
        <w:rPr>
          <w:rFonts w:asciiTheme="minorHAnsi" w:hAnsiTheme="minorHAnsi"/>
          <w:u w:val="single"/>
        </w:rPr>
        <w:t>has been a top priority;</w:t>
      </w:r>
      <w:r w:rsidRPr="005B0EC5">
        <w:rPr>
          <w:rFonts w:asciiTheme="minorHAnsi" w:hAnsiTheme="minorHAnsi"/>
        </w:rPr>
        <w:t xml:space="preserve"> but between 2002 and 2010 there was also some $33 billion in grant funding for homeland security assistance to states, specified urban areas, and critical transportation (such as ports and rail systems).</w:t>
      </w:r>
      <w:hyperlink r:id="rId61" w:anchor="FN0032" w:history="1">
        <w:r w:rsidRPr="005B0EC5">
          <w:rPr>
            <w:rStyle w:val="Hyperlink"/>
            <w:rFonts w:asciiTheme="minorHAnsi" w:hAnsiTheme="minorHAnsi"/>
            <w:vertAlign w:val="superscript"/>
          </w:rPr>
          <w:t>32</w:t>
        </w:r>
      </w:hyperlink>
      <w:r w:rsidRPr="005B0EC5">
        <w:rPr>
          <w:rFonts w:asciiTheme="minorHAnsi" w:hAnsiTheme="minorHAnsi"/>
        </w:rPr>
        <w:t xml:space="preserve"> The vulnerability of modes of transportation to terrorist attacks, especially airlines, subways, and railways, is well established and important to address. But it must be weighed against glaring inherent weaknesses in the system as a whole, as US infrastructure, including roads, aviation systems, bridges, sewers, public transportation, and the electrical grid (most of which was built in the 1950s and 1960s) is in a serious state of decay.</w:t>
      </w:r>
      <w:hyperlink r:id="rId62" w:anchor="FN0033" w:history="1">
        <w:r w:rsidRPr="005B0EC5">
          <w:rPr>
            <w:rStyle w:val="Hyperlink"/>
            <w:rFonts w:asciiTheme="minorHAnsi" w:hAnsiTheme="minorHAnsi"/>
            <w:vertAlign w:val="superscript"/>
          </w:rPr>
          <w:t>33</w:t>
        </w:r>
      </w:hyperlink>
      <w:r w:rsidRPr="005B0EC5">
        <w:rPr>
          <w:rFonts w:asciiTheme="minorHAnsi" w:hAnsiTheme="minorHAnsi"/>
        </w:rPr>
        <w:t xml:space="preserve"> The result is puzzling distortions: </w:t>
      </w:r>
      <w:r w:rsidRPr="005B0EC5">
        <w:rPr>
          <w:rFonts w:asciiTheme="minorHAnsi" w:hAnsiTheme="minorHAnsi"/>
          <w:u w:val="single"/>
        </w:rPr>
        <w:t xml:space="preserve">Having people </w:t>
      </w:r>
      <w:r w:rsidRPr="005B0EC5">
        <w:rPr>
          <w:rFonts w:asciiTheme="minorHAnsi" w:hAnsiTheme="minorHAnsi"/>
          <w:iCs/>
          <w:u w:val="single"/>
        </w:rPr>
        <w:t>almost</w:t>
      </w:r>
      <w:r w:rsidRPr="005B0EC5">
        <w:rPr>
          <w:rFonts w:asciiTheme="minorHAnsi" w:hAnsiTheme="minorHAnsi"/>
          <w:u w:val="single"/>
        </w:rPr>
        <w:t xml:space="preserve"> killed in a New York subway by Najibullah Zazi in September 2009 loomed larger in every respect than </w:t>
      </w:r>
      <w:r w:rsidRPr="005B0EC5">
        <w:rPr>
          <w:rFonts w:asciiTheme="minorHAnsi" w:hAnsiTheme="minorHAnsi"/>
          <w:iCs/>
          <w:u w:val="single"/>
        </w:rPr>
        <w:t>actually</w:t>
      </w:r>
      <w:r w:rsidRPr="005B0EC5">
        <w:rPr>
          <w:rFonts w:asciiTheme="minorHAnsi" w:hAnsiTheme="minorHAnsi"/>
          <w:u w:val="single"/>
        </w:rPr>
        <w:t xml:space="preserve"> killing nine people and injuring 80 in a Washington, DC, subway crash three months earlier. The popular psyche is notoriously poor at assessing risk and taking the long view – terrorism is designed to exploit that. Leaders must do better.</w:t>
      </w:r>
    </w:p>
    <w:p w:rsidR="005B0EC5" w:rsidRPr="005B0EC5" w:rsidRDefault="005B0EC5" w:rsidP="00A727F8">
      <w:pPr>
        <w:pStyle w:val="Heading3"/>
        <w:spacing w:before="0"/>
      </w:pPr>
      <w:bookmarkStart w:id="52" w:name="_Toc423036235"/>
      <w:r>
        <w:t>Epistemology indict – profit motive</w:t>
      </w:r>
      <w:bookmarkEnd w:id="52"/>
    </w:p>
    <w:p w:rsidR="005B0EC5" w:rsidRPr="005B0EC5" w:rsidRDefault="005B0EC5" w:rsidP="00A727F8">
      <w:pPr>
        <w:pStyle w:val="Heading4"/>
        <w:spacing w:before="0"/>
      </w:pPr>
      <w:r w:rsidRPr="005B0EC5">
        <w:t>Profit motive in stoking terrorism fears</w:t>
      </w:r>
    </w:p>
    <w:p w:rsidR="005B0EC5" w:rsidRDefault="005B0EC5" w:rsidP="00A727F8">
      <w:pPr>
        <w:spacing w:after="240"/>
        <w:rPr>
          <w:rFonts w:asciiTheme="minorHAnsi" w:hAnsiTheme="minorHAnsi"/>
        </w:rPr>
      </w:pPr>
      <w:r w:rsidRPr="005B0EC5">
        <w:rPr>
          <w:rFonts w:asciiTheme="minorHAnsi" w:hAnsiTheme="minorHAnsi"/>
        </w:rPr>
        <w:t xml:space="preserve">Glenn </w:t>
      </w:r>
      <w:r w:rsidRPr="005B0EC5">
        <w:rPr>
          <w:rStyle w:val="Style13ptBold"/>
        </w:rPr>
        <w:t>Greenwald</w:t>
      </w:r>
      <w:r w:rsidRPr="005B0EC5">
        <w:rPr>
          <w:rFonts w:asciiTheme="minorHAnsi" w:hAnsiTheme="minorHAnsi"/>
        </w:rPr>
        <w:t>, attorney &amp; journalist who broke the NSA spying story, May 20</w:t>
      </w:r>
      <w:r w:rsidRPr="005B0EC5">
        <w:rPr>
          <w:rStyle w:val="Style13ptBold"/>
        </w:rPr>
        <w:t>14</w:t>
      </w:r>
      <w:r w:rsidRPr="005B0EC5">
        <w:rPr>
          <w:rFonts w:asciiTheme="minorHAnsi" w:hAnsiTheme="minorHAnsi"/>
        </w:rPr>
        <w:t>,  No Place to Hide: Edward Snowden, the NSA, and the US Surveillance State, Kindle edition</w:t>
      </w:r>
      <w:r w:rsidRPr="005B0EC5">
        <w:rPr>
          <w:rFonts w:asciiTheme="minorHAnsi" w:hAnsiTheme="minorHAnsi"/>
        </w:rPr>
        <w:br/>
        <w:t xml:space="preserve">The problem, though, is that there are far too many power factions with a vested interest in the fear of terrorism: the government, seeking justification for its actions ; the surveillance and weapons industries, drowning in public funding; and the permanent power factions in Washington, committed to setting their priorities without real challenge. Stephen Walt made this point: </w:t>
      </w:r>
      <w:r w:rsidRPr="005B0EC5">
        <w:rPr>
          <w:rFonts w:asciiTheme="minorHAnsi" w:hAnsiTheme="minorHAnsi"/>
          <w:u w:val="single"/>
        </w:rPr>
        <w:t>Mueller and Stewart estimate that expenditures on domestic homeland security</w:t>
      </w:r>
      <w:r w:rsidRPr="005B0EC5">
        <w:rPr>
          <w:rFonts w:asciiTheme="minorHAnsi" w:hAnsiTheme="minorHAnsi"/>
        </w:rPr>
        <w:t xml:space="preserve"> (i.e., not counting the wars in Iraq or Afghanistan) </w:t>
      </w:r>
      <w:r w:rsidRPr="005B0EC5">
        <w:rPr>
          <w:rFonts w:asciiTheme="minorHAnsi" w:hAnsiTheme="minorHAnsi"/>
          <w:u w:val="single"/>
        </w:rPr>
        <w:t>have increased by more than $ 1 trillion since 9/ 11, even though the annual risk of dying in a domestic terrorist attack is about 1 in 3.5 million.</w:t>
      </w:r>
      <w:r w:rsidRPr="005B0EC5">
        <w:rPr>
          <w:rFonts w:asciiTheme="minorHAnsi" w:hAnsiTheme="minorHAnsi"/>
        </w:rPr>
        <w:t xml:space="preserve"> Using conservative assumptions and conventional risk-assessment methodology, they estimate that for these expenditures to be cost-effective “they would have had to deter, prevent, foil or protect against 333 very large attacks that would otherwise have been successful every year.” Finally, </w:t>
      </w:r>
      <w:r w:rsidRPr="005B0EC5">
        <w:rPr>
          <w:rFonts w:asciiTheme="minorHAnsi" w:hAnsiTheme="minorHAnsi"/>
          <w:u w:val="single"/>
        </w:rPr>
        <w:t>they worry that this exaggerated sense of danger has now been “internalized”: even when politicians and “terrorism experts” aren’t hyping the danger, the public still sees the threat as large and imminent. As the fear of terrorism has been manipulated, the proven dangers of allowing the state to operate a massive secret surveillance system have been seriously understated.</w:t>
      </w:r>
      <w:r w:rsidRPr="005B0EC5">
        <w:rPr>
          <w:rFonts w:asciiTheme="minorHAnsi" w:hAnsiTheme="minorHAnsi"/>
        </w:rPr>
        <w:br/>
      </w:r>
    </w:p>
    <w:p w:rsidR="005B0EC5" w:rsidRPr="005B0EC5" w:rsidRDefault="005B0EC5" w:rsidP="00A727F8">
      <w:pPr>
        <w:pStyle w:val="Heading3"/>
        <w:spacing w:before="0"/>
      </w:pPr>
      <w:bookmarkStart w:id="53" w:name="_Toc423036236"/>
      <w:r>
        <w:t>No Domestic Threat</w:t>
      </w:r>
      <w:bookmarkEnd w:id="53"/>
    </w:p>
    <w:p w:rsidR="005B0EC5" w:rsidRPr="005B0EC5" w:rsidRDefault="005B0EC5" w:rsidP="00A727F8">
      <w:pPr>
        <w:pStyle w:val="Heading4"/>
        <w:spacing w:before="0"/>
      </w:pPr>
      <w:r w:rsidRPr="005B0EC5">
        <w:t>No risk of Al Qaeda  in attacking the US</w:t>
      </w:r>
    </w:p>
    <w:p w:rsidR="005B0EC5" w:rsidRPr="005B0EC5" w:rsidRDefault="005B0EC5" w:rsidP="00A727F8">
      <w:pPr>
        <w:widowControl w:val="0"/>
        <w:autoSpaceDE w:val="0"/>
        <w:autoSpaceDN w:val="0"/>
        <w:adjustRightInd w:val="0"/>
        <w:spacing w:after="240"/>
        <w:rPr>
          <w:rFonts w:asciiTheme="minorHAnsi" w:hAnsiTheme="minorHAnsi" w:cs="Times"/>
        </w:rPr>
      </w:pPr>
      <w:r w:rsidRPr="005B0EC5">
        <w:rPr>
          <w:rStyle w:val="Style13ptBold"/>
        </w:rPr>
        <w:t>Bergen, et al,</w:t>
      </w:r>
      <w:r w:rsidRPr="005B0EC5">
        <w:rPr>
          <w:rFonts w:asciiTheme="minorHAnsi" w:hAnsiTheme="minorHAnsi"/>
        </w:rPr>
        <w:t xml:space="preserve"> September 20</w:t>
      </w:r>
      <w:r w:rsidRPr="005B0EC5">
        <w:rPr>
          <w:rStyle w:val="Style13ptBold"/>
        </w:rPr>
        <w:t>13</w:t>
      </w:r>
      <w:r w:rsidRPr="005B0EC5">
        <w:rPr>
          <w:rFonts w:asciiTheme="minorHAnsi" w:hAnsiTheme="minorHAnsi"/>
        </w:rPr>
        <w:t xml:space="preserve">, Jihadist Terrorism: A Threat Assessment,  </w:t>
      </w:r>
      <w:hyperlink r:id="rId63" w:history="1">
        <w:r w:rsidRPr="005B0EC5">
          <w:rPr>
            <w:rStyle w:val="Hyperlink"/>
            <w:rFonts w:asciiTheme="minorHAnsi" w:hAnsiTheme="minorHAnsi"/>
          </w:rPr>
          <w:t>http://bipartisanpolicy.org/sites/default/files/Jihadist%20Terrorism-A%20Threat%20Assesment_0.pdf</w:t>
        </w:r>
      </w:hyperlink>
      <w:r w:rsidRPr="005B0EC5">
        <w:rPr>
          <w:rFonts w:asciiTheme="minorHAnsi" w:hAnsiTheme="minorHAnsi"/>
        </w:rPr>
        <w:t xml:space="preserve"> </w:t>
      </w:r>
      <w:r w:rsidRPr="005B0EC5">
        <w:rPr>
          <w:rFonts w:asciiTheme="minorHAnsi" w:hAnsiTheme="minorHAnsi" w:cs="Times"/>
        </w:rPr>
        <w:t xml:space="preserve">Peter Bergen is the author of four books about al-Qaeda, three of which were </w:t>
      </w:r>
      <w:r w:rsidRPr="005B0EC5">
        <w:rPr>
          <w:rFonts w:asciiTheme="minorHAnsi" w:hAnsiTheme="minorHAnsi" w:cs="Times"/>
          <w:iCs/>
        </w:rPr>
        <w:t xml:space="preserve">New York Times </w:t>
      </w:r>
      <w:r w:rsidRPr="005B0EC5">
        <w:rPr>
          <w:rFonts w:asciiTheme="minorHAnsi" w:hAnsiTheme="minorHAnsi" w:cs="Times"/>
        </w:rPr>
        <w:t xml:space="preserve">best sellers. The books have been translated into 20 languages. He is the director of the National Security Program at the New America Foundation in Washington, D.C.; a fellow at Fordham University’s Center on National Security; and CNN’s national security analyst. </w:t>
      </w:r>
    </w:p>
    <w:p w:rsidR="005B0EC5" w:rsidRPr="005B0EC5" w:rsidRDefault="005B0EC5" w:rsidP="00A727F8">
      <w:pPr>
        <w:rPr>
          <w:rFonts w:asciiTheme="minorHAnsi" w:hAnsiTheme="minorHAnsi"/>
          <w:u w:val="single"/>
        </w:rPr>
      </w:pPr>
      <w:r w:rsidRPr="005B0EC5">
        <w:rPr>
          <w:rFonts w:asciiTheme="minorHAnsi" w:hAnsiTheme="minorHAnsi"/>
        </w:rPr>
        <w:t xml:space="preserve">In the 37 months </w:t>
      </w:r>
      <w:r w:rsidRPr="005B0EC5">
        <w:rPr>
          <w:rFonts w:asciiTheme="minorHAnsi" w:hAnsiTheme="minorHAnsi"/>
          <w:u w:val="single"/>
        </w:rPr>
        <w:t xml:space="preserve">between </w:t>
      </w:r>
      <w:r w:rsidRPr="005B0EC5">
        <w:rPr>
          <w:rFonts w:asciiTheme="minorHAnsi" w:hAnsiTheme="minorHAnsi"/>
        </w:rPr>
        <w:t>Augus</w:t>
      </w:r>
      <w:r w:rsidRPr="005B0EC5">
        <w:rPr>
          <w:rFonts w:asciiTheme="minorHAnsi" w:hAnsiTheme="minorHAnsi"/>
          <w:u w:val="single"/>
        </w:rPr>
        <w:t>t</w:t>
      </w:r>
      <w:r w:rsidRPr="005B0EC5">
        <w:rPr>
          <w:rFonts w:asciiTheme="minorHAnsi" w:hAnsiTheme="minorHAnsi"/>
        </w:rPr>
        <w:t xml:space="preserve"> 19</w:t>
      </w:r>
      <w:r w:rsidRPr="005B0EC5">
        <w:rPr>
          <w:rFonts w:asciiTheme="minorHAnsi" w:hAnsiTheme="minorHAnsi"/>
          <w:u w:val="single"/>
        </w:rPr>
        <w:t xml:space="preserve">98 and </w:t>
      </w:r>
      <w:r w:rsidRPr="005B0EC5">
        <w:rPr>
          <w:rFonts w:asciiTheme="minorHAnsi" w:hAnsiTheme="minorHAnsi"/>
        </w:rPr>
        <w:t xml:space="preserve">September </w:t>
      </w:r>
      <w:r w:rsidRPr="005B0EC5">
        <w:rPr>
          <w:rFonts w:asciiTheme="minorHAnsi" w:hAnsiTheme="minorHAnsi"/>
          <w:u w:val="single"/>
        </w:rPr>
        <w:t xml:space="preserve">2001, al-Qaeda launched a significant attack on the United States three times: </w:t>
      </w:r>
      <w:r w:rsidRPr="005B0EC5">
        <w:rPr>
          <w:rFonts w:asciiTheme="minorHAnsi" w:hAnsiTheme="minorHAnsi"/>
        </w:rPr>
        <w:t xml:space="preserve">first simultaneously bombing U.S. embassies in Kenya and Tanzania in August 1998, then bombing the USS Cole in October 2000 while it was anchored off the coast of Yemen, and finally attacking the World Trade Center and the Pentagon on September 11, 2001.¶ </w:t>
      </w:r>
      <w:r w:rsidRPr="005B0EC5">
        <w:rPr>
          <w:rFonts w:asciiTheme="minorHAnsi" w:hAnsiTheme="minorHAnsi"/>
          <w:u w:val="single"/>
        </w:rPr>
        <w:t>Since then, al-Qaeda is zero for 12 in the United States</w:t>
      </w:r>
      <w:r w:rsidRPr="005B0EC5">
        <w:rPr>
          <w:rFonts w:asciiTheme="minorHAnsi" w:hAnsiTheme="minorHAnsi"/>
        </w:rPr>
        <w:t>.</w:t>
      </w:r>
      <w:r w:rsidRPr="005B0EC5">
        <w:rPr>
          <w:rFonts w:ascii="MS Gothic" w:hAnsi="MS Gothic" w:cs="MS Gothic"/>
        </w:rPr>
        <w:t> </w:t>
      </w:r>
      <w:r w:rsidRPr="005B0EC5">
        <w:rPr>
          <w:rFonts w:asciiTheme="minorHAnsi" w:hAnsiTheme="minorHAnsi"/>
          <w:u w:val="single"/>
        </w:rPr>
        <w:t>It has been 12 years since 9/11 and there have been no major attacks on American targets</w:t>
      </w:r>
      <w:r w:rsidRPr="005B0EC5">
        <w:rPr>
          <w:rFonts w:asciiTheme="minorHAnsi" w:hAnsiTheme="minorHAnsi"/>
        </w:rPr>
        <w:t xml:space="preserve">. To be sure, </w:t>
      </w:r>
      <w:r w:rsidRPr="005B0EC5">
        <w:rPr>
          <w:rFonts w:asciiTheme="minorHAnsi" w:hAnsiTheme="minorHAnsi"/>
          <w:u w:val="single"/>
        </w:rPr>
        <w:t>the United States has suffered some tragic terrorist attacks—</w:t>
      </w:r>
      <w:r w:rsidRPr="005B0EC5">
        <w:rPr>
          <w:rFonts w:asciiTheme="minorHAnsi" w:hAnsiTheme="minorHAnsi"/>
        </w:rPr>
        <w:t>including the shootings by Major Nidal Malik Hasan at Fort Hood, Texas, in 2009; the attack on U.S. government facilities</w:t>
      </w:r>
      <w:r w:rsidRPr="005B0EC5">
        <w:rPr>
          <w:rFonts w:ascii="MS Gothic" w:hAnsi="MS Gothic" w:cs="MS Gothic"/>
        </w:rPr>
        <w:t> </w:t>
      </w:r>
      <w:r w:rsidRPr="005B0EC5">
        <w:rPr>
          <w:rFonts w:asciiTheme="minorHAnsi" w:hAnsiTheme="minorHAnsi"/>
        </w:rPr>
        <w:t>in Benghazi, Libya, in 2012; and the Boston Marathon bombings in 2013</w:t>
      </w:r>
      <w:r w:rsidRPr="005B0EC5">
        <w:rPr>
          <w:rFonts w:asciiTheme="minorHAnsi" w:hAnsiTheme="minorHAnsi" w:cs="Calibri"/>
        </w:rPr>
        <w:t>—</w:t>
      </w:r>
      <w:r w:rsidRPr="005B0EC5">
        <w:rPr>
          <w:rFonts w:asciiTheme="minorHAnsi" w:hAnsiTheme="minorHAnsi"/>
          <w:u w:val="single"/>
        </w:rPr>
        <w:t>but these do not represent a strategic attack by al-Qaeda or an affiliated group. They are tragedies but not catastrophes.</w:t>
      </w:r>
    </w:p>
    <w:p w:rsidR="005B0EC5" w:rsidRPr="005B0EC5" w:rsidRDefault="005B0EC5" w:rsidP="00A727F8">
      <w:pPr>
        <w:pStyle w:val="Heading4"/>
        <w:spacing w:before="0"/>
      </w:pPr>
      <w:r w:rsidRPr="005B0EC5">
        <w:t>Declining number of arrests proves the domestic threat is declining</w:t>
      </w:r>
    </w:p>
    <w:p w:rsidR="005B0EC5" w:rsidRPr="005B0EC5" w:rsidRDefault="005B0EC5" w:rsidP="00A727F8">
      <w:pPr>
        <w:widowControl w:val="0"/>
        <w:autoSpaceDE w:val="0"/>
        <w:autoSpaceDN w:val="0"/>
        <w:adjustRightInd w:val="0"/>
        <w:spacing w:after="240"/>
        <w:rPr>
          <w:rFonts w:asciiTheme="minorHAnsi" w:hAnsiTheme="minorHAnsi" w:cs="Times"/>
        </w:rPr>
      </w:pPr>
      <w:r w:rsidRPr="005B0EC5">
        <w:rPr>
          <w:rStyle w:val="Style13ptBold"/>
        </w:rPr>
        <w:t>Bergen</w:t>
      </w:r>
      <w:r w:rsidRPr="005B0EC5">
        <w:rPr>
          <w:rFonts w:asciiTheme="minorHAnsi" w:hAnsiTheme="minorHAnsi"/>
        </w:rPr>
        <w:t xml:space="preserve">, et al, September </w:t>
      </w:r>
      <w:r w:rsidRPr="005B0EC5">
        <w:rPr>
          <w:rStyle w:val="Style13ptBold"/>
        </w:rPr>
        <w:t>2013,</w:t>
      </w:r>
      <w:r w:rsidRPr="005B0EC5">
        <w:rPr>
          <w:rFonts w:asciiTheme="minorHAnsi" w:hAnsiTheme="minorHAnsi"/>
        </w:rPr>
        <w:t xml:space="preserve"> Jihadist Terrorism: A Threat Assessment,  </w:t>
      </w:r>
      <w:hyperlink r:id="rId64" w:history="1">
        <w:r w:rsidRPr="005B0EC5">
          <w:rPr>
            <w:rStyle w:val="Hyperlink"/>
            <w:rFonts w:asciiTheme="minorHAnsi" w:hAnsiTheme="minorHAnsi"/>
          </w:rPr>
          <w:t>http://bipartisanpolicy.org/sites/default/files/Jihadist%20Terrorism-A%20Threat%20Assesment_0.pdf</w:t>
        </w:r>
      </w:hyperlink>
      <w:r w:rsidRPr="005B0EC5">
        <w:rPr>
          <w:rFonts w:asciiTheme="minorHAnsi" w:hAnsiTheme="minorHAnsi"/>
        </w:rPr>
        <w:t xml:space="preserve"> </w:t>
      </w:r>
      <w:r w:rsidRPr="005B0EC5">
        <w:rPr>
          <w:rFonts w:asciiTheme="minorHAnsi" w:hAnsiTheme="minorHAnsi" w:cs="Times"/>
        </w:rPr>
        <w:t xml:space="preserve">Peter Bergen is the author of four books about al-Qaeda, three of which were </w:t>
      </w:r>
      <w:r w:rsidRPr="005B0EC5">
        <w:rPr>
          <w:rFonts w:asciiTheme="minorHAnsi" w:hAnsiTheme="minorHAnsi" w:cs="Times"/>
          <w:iCs/>
        </w:rPr>
        <w:t xml:space="preserve">New York Times </w:t>
      </w:r>
      <w:r w:rsidRPr="005B0EC5">
        <w:rPr>
          <w:rFonts w:asciiTheme="minorHAnsi" w:hAnsiTheme="minorHAnsi" w:cs="Times"/>
        </w:rPr>
        <w:t xml:space="preserve">best sellers. The books have been translated into 20 languages. He is the director of the National Security Program at the New America Foundation in Washington, D.C.; a fellow at Fordham University’s Center on National Security; and CNN’s national security analyst. </w:t>
      </w:r>
    </w:p>
    <w:p w:rsidR="005B0EC5" w:rsidRPr="005B0EC5" w:rsidRDefault="005B0EC5" w:rsidP="00A727F8">
      <w:pPr>
        <w:rPr>
          <w:rFonts w:asciiTheme="minorHAnsi" w:hAnsiTheme="minorHAnsi"/>
          <w:u w:val="single"/>
        </w:rPr>
      </w:pPr>
      <w:r w:rsidRPr="005B0EC5">
        <w:rPr>
          <w:rFonts w:asciiTheme="minorHAnsi" w:hAnsiTheme="minorHAnsi"/>
        </w:rPr>
        <w:t>T</w:t>
      </w:r>
      <w:r w:rsidRPr="005B0EC5">
        <w:rPr>
          <w:rFonts w:asciiTheme="minorHAnsi" w:hAnsiTheme="minorHAnsi"/>
          <w:u w:val="single"/>
        </w:rPr>
        <w:t>he number of jihadist extremists indicted in the United States has declined over the past few years</w:t>
      </w:r>
      <w:r w:rsidRPr="005B0EC5">
        <w:rPr>
          <w:rFonts w:asciiTheme="minorHAnsi" w:hAnsiTheme="minorHAnsi"/>
        </w:rPr>
        <w:t xml:space="preserve">, according to New America Foundation data. As of July 2013, 44 people were indicted between 2011 and 2013 for connections to jihadist terrorism.¶ In addition to those indicted, several extremists were killed before an indictment could be handed down. These include four men—Mohamoud Hassan, Jamal Sheikh Bana, Burhan Hassan, and Troy Matthew Kastigar—who traveled to fight in Somalia and died there prior to 2011; Anwar al-Awlaki, who was killed in a U.S. drone strike in Yemen¶ in 2011; and Tamerlan Tsarnaev, who was killed in April 2013 during a police chase following the Boston Marathon bombings.¶ According to the New America Foundation data, </w:t>
      </w:r>
      <w:r w:rsidRPr="005B0EC5">
        <w:rPr>
          <w:rFonts w:asciiTheme="minorHAnsi" w:hAnsiTheme="minorHAnsi"/>
          <w:u w:val="single"/>
        </w:rPr>
        <w:t>the number of individuals indicted for plotting attacks within the United States—as opposed to being indicted for traveling to join a terrorist group or sending money abroad to a terrorist group—also declined from 12 in 2011 to only three in 2013.</w:t>
      </w:r>
      <w:r w:rsidRPr="005B0EC5">
        <w:rPr>
          <w:rFonts w:asciiTheme="minorHAnsi" w:hAnsiTheme="minorHAnsi"/>
        </w:rPr>
        <w:t xml:space="preserve">¶ Indictments per year, however, are not a perfect measure of the threat. Charges can vary from state to state, depending on decisions regarding about what and who to prosecute. Additionally, the year in which an indictment is handed down is not necessarily the most relevant year in an extremist’s activity. Despite these flaws, </w:t>
      </w:r>
      <w:r w:rsidRPr="005B0EC5">
        <w:rPr>
          <w:rFonts w:asciiTheme="minorHAnsi" w:hAnsiTheme="minorHAnsi"/>
          <w:u w:val="single"/>
        </w:rPr>
        <w:t>the declining numbers of indictments provide reason to believe the overall threat from domestic jihadist extremists may be decreasing.</w:t>
      </w:r>
    </w:p>
    <w:p w:rsidR="005B0EC5" w:rsidRPr="005B0EC5" w:rsidRDefault="005B0EC5" w:rsidP="00A727F8">
      <w:pPr>
        <w:rPr>
          <w:rFonts w:asciiTheme="minorHAnsi" w:hAnsiTheme="minorHAnsi"/>
          <w:u w:val="single"/>
        </w:rPr>
      </w:pPr>
    </w:p>
    <w:p w:rsidR="005B0EC5" w:rsidRPr="005B0EC5" w:rsidRDefault="005B0EC5" w:rsidP="00A727F8">
      <w:pPr>
        <w:pStyle w:val="Heading4"/>
        <w:spacing w:before="0"/>
      </w:pPr>
      <w:r w:rsidRPr="005B0EC5">
        <w:t>Domestic terrorists do not have international support</w:t>
      </w:r>
    </w:p>
    <w:p w:rsidR="005B0EC5" w:rsidRPr="005B0EC5" w:rsidRDefault="005B0EC5" w:rsidP="00A727F8">
      <w:pPr>
        <w:widowControl w:val="0"/>
        <w:autoSpaceDE w:val="0"/>
        <w:autoSpaceDN w:val="0"/>
        <w:adjustRightInd w:val="0"/>
        <w:spacing w:after="240"/>
        <w:rPr>
          <w:rFonts w:asciiTheme="minorHAnsi" w:hAnsiTheme="minorHAnsi" w:cs="Times"/>
        </w:rPr>
      </w:pPr>
      <w:r w:rsidRPr="005B0EC5">
        <w:rPr>
          <w:rStyle w:val="Style13ptBold"/>
        </w:rPr>
        <w:t>Bergen, et al</w:t>
      </w:r>
      <w:r w:rsidRPr="005B0EC5">
        <w:rPr>
          <w:rFonts w:asciiTheme="minorHAnsi" w:hAnsiTheme="minorHAnsi"/>
        </w:rPr>
        <w:t>, September 20</w:t>
      </w:r>
      <w:r w:rsidRPr="005B0EC5">
        <w:rPr>
          <w:rStyle w:val="Style13ptBold"/>
        </w:rPr>
        <w:t>13</w:t>
      </w:r>
      <w:r w:rsidRPr="005B0EC5">
        <w:rPr>
          <w:rFonts w:asciiTheme="minorHAnsi" w:hAnsiTheme="minorHAnsi"/>
        </w:rPr>
        <w:t xml:space="preserve">, Jihadist Terrorism: A Threat Assessment,  </w:t>
      </w:r>
      <w:hyperlink r:id="rId65" w:history="1">
        <w:r w:rsidRPr="005B0EC5">
          <w:rPr>
            <w:rStyle w:val="Hyperlink"/>
            <w:rFonts w:asciiTheme="minorHAnsi" w:hAnsiTheme="minorHAnsi"/>
          </w:rPr>
          <w:t>http://bipartisanpolicy.org/sites/default/files/Jihadist%20Terrorism-A%20Threat%20Assesment_0.pdf</w:t>
        </w:r>
      </w:hyperlink>
      <w:r w:rsidRPr="005B0EC5">
        <w:rPr>
          <w:rFonts w:asciiTheme="minorHAnsi" w:hAnsiTheme="minorHAnsi"/>
        </w:rPr>
        <w:t xml:space="preserve"> </w:t>
      </w:r>
      <w:r w:rsidRPr="005B0EC5">
        <w:rPr>
          <w:rFonts w:asciiTheme="minorHAnsi" w:hAnsiTheme="minorHAnsi" w:cs="Times"/>
        </w:rPr>
        <w:t xml:space="preserve">Peter Bergen is the author of four books about al-Qaeda, three of which were </w:t>
      </w:r>
      <w:r w:rsidRPr="005B0EC5">
        <w:rPr>
          <w:rFonts w:asciiTheme="minorHAnsi" w:hAnsiTheme="minorHAnsi" w:cs="Times"/>
          <w:iCs/>
        </w:rPr>
        <w:t xml:space="preserve">New York Times </w:t>
      </w:r>
      <w:r w:rsidRPr="005B0EC5">
        <w:rPr>
          <w:rFonts w:asciiTheme="minorHAnsi" w:hAnsiTheme="minorHAnsi" w:cs="Times"/>
        </w:rPr>
        <w:t xml:space="preserve">best sellers. The books have been translated into 20 languages. He is the director of the National Security Program at the New America Foundation in Washington, D.C.; a fellow at Fordham University’s Center on National Security; and CNN’s national security analyst. </w:t>
      </w:r>
    </w:p>
    <w:p w:rsidR="005B0EC5" w:rsidRPr="00A727F8" w:rsidRDefault="005B0EC5" w:rsidP="00A727F8">
      <w:pPr>
        <w:rPr>
          <w:rFonts w:asciiTheme="minorHAnsi" w:hAnsiTheme="minorHAnsi"/>
          <w:sz w:val="16"/>
        </w:rPr>
      </w:pPr>
      <w:r w:rsidRPr="00A727F8">
        <w:rPr>
          <w:rFonts w:asciiTheme="minorHAnsi" w:hAnsiTheme="minorHAnsi"/>
          <w:sz w:val="16"/>
        </w:rPr>
        <w:t xml:space="preserve">Since 2010, </w:t>
      </w:r>
      <w:r w:rsidRPr="005B0EC5">
        <w:rPr>
          <w:rFonts w:asciiTheme="minorHAnsi" w:hAnsiTheme="minorHAnsi"/>
          <w:u w:val="single"/>
        </w:rPr>
        <w:t>the threat from homegrown extremists has trended away from association with any kind of organized group. Recent attack plots do not show signs of direction from foreign terrorist organizations</w:t>
      </w:r>
      <w:r w:rsidRPr="00A727F8">
        <w:rPr>
          <w:rFonts w:asciiTheme="minorHAnsi" w:hAnsiTheme="minorHAnsi"/>
          <w:sz w:val="16"/>
        </w:rPr>
        <w:t xml:space="preserve">, but instead are conducted by persons influenced by the ideology of violent jihad. </w:t>
      </w:r>
      <w:r w:rsidRPr="005B0EC5">
        <w:rPr>
          <w:rFonts w:asciiTheme="minorHAnsi" w:hAnsiTheme="minorHAnsi"/>
          <w:u w:val="single"/>
        </w:rPr>
        <w:t>None of the 21 homegrown extremists known to have been involved in plots against the United States between 2011 and 2013 received training abroad</w:t>
      </w:r>
      <w:r w:rsidRPr="00A727F8">
        <w:rPr>
          <w:rFonts w:asciiTheme="minorHAnsi" w:hAnsiTheme="minorHAnsi"/>
          <w:sz w:val="16"/>
        </w:rPr>
        <w:t>. Of these extremists, only Tamerlan Tsarnaev is known to have had contact with foreign militant operatives, but it remains is unclear to what extent this contact played a role in his attack.</w:t>
      </w:r>
      <w:r w:rsidR="00A727F8" w:rsidRPr="00A727F8">
        <w:rPr>
          <w:rFonts w:asciiTheme="minorHAnsi" w:hAnsiTheme="minorHAnsi"/>
          <w:sz w:val="12"/>
        </w:rPr>
        <w:t>¶</w:t>
      </w:r>
      <w:r w:rsidRPr="00A727F8">
        <w:rPr>
          <w:rFonts w:asciiTheme="minorHAnsi" w:hAnsiTheme="minorHAnsi"/>
          <w:sz w:val="16"/>
        </w:rPr>
        <w:t xml:space="preserve"> </w:t>
      </w:r>
      <w:r w:rsidRPr="005B0EC5">
        <w:rPr>
          <w:rFonts w:asciiTheme="minorHAnsi" w:hAnsiTheme="minorHAnsi"/>
          <w:u w:val="single"/>
        </w:rPr>
        <w:t>This lack of coordination between domestic extremists and overseas groups is likely the result of two factors. First, the ability of terrorist organizations to coordinate with extremists in the United States has been reduced by policing efforts</w:t>
      </w:r>
      <w:r w:rsidRPr="00A727F8">
        <w:rPr>
          <w:rFonts w:asciiTheme="minorHAnsi" w:hAnsiTheme="minorHAnsi"/>
          <w:sz w:val="16"/>
        </w:rPr>
        <w:t xml:space="preserve"> inside the country and counterterrorism operations abroad. Second, Internet use among jihadist extremists enables them to come into contact with extremist communities abroad and be radicalized without face-to-face meetings. Of the 45 homegrown extremists who were indicted, convicted</w:t>
      </w:r>
      <w:r w:rsidR="00A727F8" w:rsidRPr="00A727F8">
        <w:rPr>
          <w:rFonts w:asciiTheme="minorHAnsi" w:hAnsiTheme="minorHAnsi"/>
          <w:sz w:val="12"/>
        </w:rPr>
        <w:t>¶</w:t>
      </w:r>
      <w:r w:rsidRPr="00A727F8">
        <w:rPr>
          <w:rFonts w:asciiTheme="minorHAnsi" w:hAnsiTheme="minorHAnsi"/>
          <w:sz w:val="16"/>
        </w:rPr>
        <w:t xml:space="preserve"> or killed between 2011 and 2013, 18 are known to have communicated with other extremists over the Internet or posted materials related to their radicalization online.</w:t>
      </w:r>
      <w:r w:rsidR="00A727F8" w:rsidRPr="00A727F8">
        <w:rPr>
          <w:rFonts w:asciiTheme="minorHAnsi" w:hAnsiTheme="minorHAnsi"/>
          <w:sz w:val="12"/>
        </w:rPr>
        <w:t>¶</w:t>
      </w:r>
      <w:r w:rsidRPr="00A727F8">
        <w:rPr>
          <w:rFonts w:asciiTheme="minorHAnsi" w:hAnsiTheme="minorHAnsi"/>
          <w:sz w:val="16"/>
        </w:rPr>
        <w:t xml:space="preserve"> One factor in the radicalization of homegrown extremists in the United States is Anwar al-Awlaki’s propaganda. Because of Awlaki’s fluency in English and his talent for mixing religious theory with contemporary issues, he produced propaganda that has resonated powerfully for some. At least 31 homegrown extremists have cited or possessed Awlaki’s teachings and propaganda, according to a count by the New America Foundation. Awlaki is known to have directly communicated with four U.S.-based militants including Major Hasan. Even after Awlaki’s death in a 2011 U.S. drone strike in Yemen, his influence lives on. Alleged Boston bomber Dzhokhar Tsarnaev was in possession of some of his writings.</w:t>
      </w:r>
      <w:r w:rsidR="00A727F8" w:rsidRPr="00A727F8">
        <w:rPr>
          <w:rFonts w:asciiTheme="minorHAnsi" w:hAnsiTheme="minorHAnsi"/>
          <w:sz w:val="12"/>
        </w:rPr>
        <w:t>¶</w:t>
      </w:r>
      <w:r w:rsidRPr="00A727F8">
        <w:rPr>
          <w:rFonts w:asciiTheme="minorHAnsi" w:hAnsiTheme="minorHAnsi"/>
          <w:sz w:val="16"/>
        </w:rPr>
        <w:t xml:space="preserve"> In addition to lacking direction from abroad, the 2011</w:t>
      </w:r>
      <w:r w:rsidRPr="00A727F8">
        <w:rPr>
          <w:rFonts w:ascii="MS Gothic" w:hAnsi="MS Gothic" w:cs="MS Gothic"/>
          <w:sz w:val="16"/>
        </w:rPr>
        <w:t> </w:t>
      </w:r>
      <w:r w:rsidRPr="00A727F8">
        <w:rPr>
          <w:rFonts w:asciiTheme="minorHAnsi" w:hAnsiTheme="minorHAnsi"/>
          <w:sz w:val="16"/>
        </w:rPr>
        <w:t>to 2013 attack plots were carried out by individuals and pairs, rather than by groups of militants. Thirteen of the 21 extremists involved in U.S. attack plots acted individually. And only four pairs of plotters were involved in domestic plots: Ahmed Ferhane and Mohamed Mamdouh, who plotted to bomb a Manhattan synagogue in May 2011; Khalid Abdul-Latif and Walli Mujahidh, who planned to attack a Military Entrance Processing Center in Seattle in June 2011; Raeez and Shehreyar Qazi, who were arrested in 2012 for a plot to conduct an attack in New York City; and Tamerlan and Dzhokhar Tsarnaev, the perpetrators of the April 2013 Boston Marathon bombing.</w:t>
      </w:r>
      <w:r w:rsidR="00A727F8" w:rsidRPr="00A727F8">
        <w:rPr>
          <w:rFonts w:asciiTheme="minorHAnsi" w:hAnsiTheme="minorHAnsi"/>
          <w:sz w:val="12"/>
        </w:rPr>
        <w:t>¶</w:t>
      </w:r>
      <w:r w:rsidRPr="00A727F8">
        <w:rPr>
          <w:rFonts w:asciiTheme="minorHAnsi" w:hAnsiTheme="minorHAnsi"/>
          <w:sz w:val="16"/>
        </w:rPr>
        <w:t xml:space="preserve"> Community policying solves</w:t>
      </w:r>
      <w:r w:rsidR="00A727F8" w:rsidRPr="00A727F8">
        <w:rPr>
          <w:rFonts w:asciiTheme="minorHAnsi" w:hAnsiTheme="minorHAnsi"/>
          <w:sz w:val="12"/>
        </w:rPr>
        <w:t>¶</w:t>
      </w:r>
      <w:r w:rsidRPr="00A727F8">
        <w:rPr>
          <w:rFonts w:asciiTheme="minorHAnsi" w:hAnsiTheme="minorHAnsi"/>
          <w:sz w:val="16"/>
        </w:rPr>
        <w:t xml:space="preserve"> The threat from homegrown extremists to the U.S. homeland has been constrained in recent years by a variety of security measures. According to data collected by the</w:t>
      </w:r>
      <w:r w:rsidR="00A727F8" w:rsidRPr="00A727F8">
        <w:rPr>
          <w:rFonts w:asciiTheme="minorHAnsi" w:hAnsiTheme="minorHAnsi"/>
          <w:sz w:val="12"/>
        </w:rPr>
        <w:t>¶</w:t>
      </w:r>
      <w:r w:rsidRPr="00A727F8">
        <w:rPr>
          <w:rFonts w:asciiTheme="minorHAnsi" w:hAnsiTheme="minorHAnsi"/>
          <w:sz w:val="16"/>
        </w:rPr>
        <w:t xml:space="preserve"> New America Foundation, family members of extremists and members of the wider Muslim American community provided useful information in the investigations of about</w:t>
      </w:r>
      <w:r w:rsidRPr="00A727F8">
        <w:rPr>
          <w:rFonts w:ascii="MS Gothic" w:hAnsi="MS Gothic" w:cs="MS Gothic"/>
          <w:sz w:val="16"/>
        </w:rPr>
        <w:t> </w:t>
      </w:r>
      <w:r w:rsidRPr="00A727F8">
        <w:rPr>
          <w:rFonts w:asciiTheme="minorHAnsi" w:hAnsiTheme="minorHAnsi"/>
          <w:sz w:val="16"/>
        </w:rPr>
        <w:t>a third of the homegrown jihadist extremists indicted or killed since 9/11.11 Non-community members provided useful reports of suspicious activity in another 9 percent</w:t>
      </w:r>
      <w:r w:rsidRPr="00A727F8">
        <w:rPr>
          <w:rFonts w:ascii="MS Gothic" w:hAnsi="MS Gothic" w:cs="MS Gothic"/>
          <w:sz w:val="16"/>
        </w:rPr>
        <w:t> </w:t>
      </w:r>
      <w:r w:rsidRPr="00A727F8">
        <w:rPr>
          <w:rFonts w:asciiTheme="minorHAnsi" w:hAnsiTheme="minorHAnsi"/>
          <w:sz w:val="16"/>
        </w:rPr>
        <w:t>of homegrown extremist cases, while almost half of all homegrown extremists were monitored by an informant or undercover agent. Only two plots in the past three years escaped all the systemic checks that are now in place: Yonathan Melaku’s non-lethal drive-by shooting of military facilities in Northern Virginia in 2011 and the 2013 Boston Marathon bombings.</w:t>
      </w:r>
    </w:p>
    <w:p w:rsidR="005B0EC5" w:rsidRPr="005B0EC5" w:rsidRDefault="005B0EC5" w:rsidP="00A727F8">
      <w:pPr>
        <w:widowControl w:val="0"/>
        <w:autoSpaceDE w:val="0"/>
        <w:autoSpaceDN w:val="0"/>
        <w:adjustRightInd w:val="0"/>
        <w:spacing w:after="240"/>
        <w:rPr>
          <w:rFonts w:asciiTheme="minorHAnsi" w:hAnsiTheme="minorHAnsi" w:cs="Times"/>
        </w:rPr>
      </w:pPr>
    </w:p>
    <w:p w:rsidR="005B0EC5" w:rsidRPr="005B0EC5" w:rsidRDefault="005B0EC5" w:rsidP="00A727F8">
      <w:pPr>
        <w:rPr>
          <w:rFonts w:asciiTheme="minorHAnsi" w:hAnsiTheme="minorHAnsi"/>
        </w:rPr>
      </w:pPr>
    </w:p>
    <w:p w:rsidR="005B0EC5" w:rsidRPr="005B0EC5" w:rsidRDefault="005B0EC5" w:rsidP="00A727F8">
      <w:pPr>
        <w:rPr>
          <w:rFonts w:asciiTheme="minorHAnsi" w:hAnsiTheme="minorHAnsi"/>
        </w:rPr>
      </w:pPr>
    </w:p>
    <w:p w:rsidR="005B0EC5" w:rsidRPr="005B0EC5" w:rsidRDefault="005B0EC5" w:rsidP="00A727F8">
      <w:pPr>
        <w:pStyle w:val="Heading2"/>
        <w:spacing w:before="0"/>
      </w:pPr>
      <w:bookmarkStart w:id="54" w:name="_Toc423036237"/>
      <w:r w:rsidRPr="005B0EC5">
        <w:t>General Nuke Terror</w:t>
      </w:r>
      <w:bookmarkEnd w:id="54"/>
      <w:r w:rsidRPr="005B0EC5">
        <w:t xml:space="preserve"> </w:t>
      </w:r>
    </w:p>
    <w:p w:rsidR="005B0EC5" w:rsidRPr="005B0EC5" w:rsidRDefault="005B0EC5" w:rsidP="00A727F8">
      <w:pPr>
        <w:pStyle w:val="Heading3"/>
        <w:spacing w:before="0"/>
      </w:pPr>
      <w:bookmarkStart w:id="55" w:name="_Toc423036238"/>
      <w:r w:rsidRPr="005B0EC5">
        <w:t>Overblown Threat</w:t>
      </w:r>
      <w:bookmarkEnd w:id="55"/>
    </w:p>
    <w:p w:rsidR="005B0EC5" w:rsidRPr="005B0EC5" w:rsidRDefault="005B0EC5" w:rsidP="00A727F8">
      <w:pPr>
        <w:pStyle w:val="Heading4"/>
        <w:spacing w:before="0"/>
      </w:pPr>
      <w:r w:rsidRPr="005B0EC5">
        <w:t>WMD will never happen.  Their impact is threat inflation</w:t>
      </w:r>
    </w:p>
    <w:p w:rsidR="005B0EC5" w:rsidRPr="005B0EC5" w:rsidRDefault="005B0EC5" w:rsidP="00A727F8">
      <w:pPr>
        <w:rPr>
          <w:rFonts w:asciiTheme="minorHAnsi" w:eastAsia="Calibri" w:hAnsiTheme="minorHAnsi"/>
        </w:rPr>
      </w:pPr>
      <w:r w:rsidRPr="005B0EC5">
        <w:rPr>
          <w:rStyle w:val="Style13ptBold"/>
        </w:rPr>
        <w:t>Mearsheimer</w:t>
      </w:r>
      <w:r w:rsidRPr="005B0EC5">
        <w:rPr>
          <w:rFonts w:asciiTheme="minorHAnsi" w:eastAsia="Calibri" w:hAnsiTheme="minorHAnsi"/>
        </w:rPr>
        <w:t xml:space="preserve"> 12/16 /</w:t>
      </w:r>
      <w:r w:rsidRPr="005B0EC5">
        <w:rPr>
          <w:rStyle w:val="Style13ptBold"/>
        </w:rPr>
        <w:t>10</w:t>
      </w:r>
      <w:r w:rsidRPr="005B0EC5">
        <w:rPr>
          <w:rFonts w:asciiTheme="minorHAnsi" w:eastAsia="Calibri" w:hAnsiTheme="minorHAnsi"/>
        </w:rPr>
        <w:t xml:space="preserve">(John J. Mearsheimer, professor of political science at the University of Chicago, “Imperial by Design,” 12/16/10) </w:t>
      </w:r>
      <w:r w:rsidRPr="005B0EC5">
        <w:rPr>
          <w:rFonts w:asciiTheme="minorHAnsi" w:eastAsia="Calibri" w:hAnsiTheme="minorHAnsi"/>
          <w:color w:val="000000"/>
        </w:rPr>
        <w:t>http://deshcalling.blogspot.com/2010/12/imperial-by-design.html</w:t>
      </w:r>
    </w:p>
    <w:p w:rsidR="005B0EC5" w:rsidRPr="00A727F8" w:rsidRDefault="005B0EC5" w:rsidP="00A727F8">
      <w:pPr>
        <w:rPr>
          <w:rFonts w:asciiTheme="minorHAnsi" w:eastAsia="Calibri" w:hAnsiTheme="minorHAnsi"/>
          <w:sz w:val="16"/>
        </w:rPr>
      </w:pPr>
      <w:r w:rsidRPr="00A727F8">
        <w:rPr>
          <w:rFonts w:asciiTheme="minorHAnsi" w:eastAsia="Calibri" w:hAnsiTheme="minorHAnsi"/>
          <w:sz w:val="16"/>
        </w:rPr>
        <w:t xml:space="preserve">In the aftermath of 9/11, </w:t>
      </w:r>
      <w:r w:rsidRPr="005B0EC5">
        <w:rPr>
          <w:rFonts w:asciiTheme="minorHAnsi" w:eastAsia="Calibri" w:hAnsiTheme="minorHAnsi"/>
          <w:u w:val="single"/>
        </w:rPr>
        <w:t>terrorism was described as an existential threat</w:t>
      </w:r>
      <w:r w:rsidRPr="00A727F8">
        <w:rPr>
          <w:rFonts w:asciiTheme="minorHAnsi" w:eastAsia="Calibri" w:hAnsiTheme="minorHAnsi"/>
          <w:sz w:val="16"/>
        </w:rPr>
        <w:t>. President Bush emphasized that virtually every terrorist group on the planet—including those that had no beef with Washington—was our enemy and had to be eliminated if we hoped to win what became known as the global war on terror (GWOT</w:t>
      </w:r>
      <w:r w:rsidRPr="005B0EC5">
        <w:rPr>
          <w:rFonts w:asciiTheme="minorHAnsi" w:eastAsia="Calibri" w:hAnsiTheme="minorHAnsi"/>
          <w:u w:val="single"/>
        </w:rPr>
        <w:t>). The administration also maintained that states</w:t>
      </w:r>
      <w:r w:rsidRPr="00A727F8">
        <w:rPr>
          <w:rFonts w:asciiTheme="minorHAnsi" w:eastAsia="Calibri" w:hAnsiTheme="minorHAnsi"/>
          <w:sz w:val="16"/>
        </w:rPr>
        <w:t xml:space="preserve"> like Iran, Iraq and Syria were not only actively supporting terrorist organizations but </w:t>
      </w:r>
      <w:r w:rsidRPr="005B0EC5">
        <w:rPr>
          <w:rFonts w:asciiTheme="minorHAnsi" w:eastAsia="Calibri" w:hAnsiTheme="minorHAnsi"/>
          <w:u w:val="single"/>
        </w:rPr>
        <w:t xml:space="preserve">were </w:t>
      </w:r>
      <w:r w:rsidRPr="00A727F8">
        <w:rPr>
          <w:rFonts w:asciiTheme="minorHAnsi" w:eastAsia="Calibri" w:hAnsiTheme="minorHAnsi"/>
          <w:sz w:val="16"/>
        </w:rPr>
        <w:t xml:space="preserve">also </w:t>
      </w:r>
      <w:r w:rsidRPr="005B0EC5">
        <w:rPr>
          <w:rFonts w:asciiTheme="minorHAnsi" w:eastAsia="Calibri" w:hAnsiTheme="minorHAnsi"/>
          <w:u w:val="single"/>
        </w:rPr>
        <w:t>likely to provide terrorists with</w:t>
      </w:r>
      <w:r w:rsidRPr="00A727F8">
        <w:rPr>
          <w:rFonts w:asciiTheme="minorHAnsi" w:eastAsia="Calibri" w:hAnsiTheme="minorHAnsi"/>
          <w:sz w:val="16"/>
        </w:rPr>
        <w:t xml:space="preserve"> weapons of mass destruction (</w:t>
      </w:r>
      <w:r w:rsidRPr="005B0EC5">
        <w:rPr>
          <w:rFonts w:asciiTheme="minorHAnsi" w:eastAsia="Calibri" w:hAnsiTheme="minorHAnsi"/>
          <w:u w:val="single"/>
        </w:rPr>
        <w:t>WMD</w:t>
      </w:r>
      <w:r w:rsidRPr="00A727F8">
        <w:rPr>
          <w:rFonts w:asciiTheme="minorHAnsi" w:eastAsia="Calibri" w:hAnsiTheme="minorHAnsi"/>
          <w:sz w:val="16"/>
        </w:rPr>
        <w:t xml:space="preserve">). Thus, it was imperative for the United States to target these rogue states if it hoped to win the GWOT—or what some neoconservatives like Norman Podhoretz called World War IV. Indeed, Bush said that any country which “continues to harbor or support terrorism will be regarded by the United States as a hostile regime.” Finally, the administration claimed that it was relatively easy for groups like al-Qaeda to infiltrate and strike the homeland, and that we should expect more disasters like 9/11 in the near future. The greatest danger for sure would be a WMD attack against a major American city. </w:t>
      </w:r>
      <w:r w:rsidRPr="005B0EC5">
        <w:rPr>
          <w:rFonts w:asciiTheme="minorHAnsi" w:eastAsia="Calibri" w:hAnsiTheme="minorHAnsi"/>
          <w:u w:val="single"/>
        </w:rPr>
        <w:t>This assessment of America’s terrorism problem was flawed on every count. It was threat inflation</w:t>
      </w:r>
      <w:r w:rsidRPr="00A727F8">
        <w:rPr>
          <w:rFonts w:asciiTheme="minorHAnsi" w:eastAsia="Calibri" w:hAnsiTheme="minorHAnsi"/>
          <w:sz w:val="16"/>
        </w:rPr>
        <w:t xml:space="preserve"> of the highest order. It made no sense to declare war against groups that were not trying to harm the United States. They were not our enemies; and going after all terrorist organizations would greatly complicate the daunting task of eliminating those groups that did have us in their crosshairs. In addition, there was no alliance between the so-called rogue states and al-Qaeda. In fact, </w:t>
      </w:r>
      <w:r w:rsidRPr="005B0EC5">
        <w:rPr>
          <w:rFonts w:asciiTheme="minorHAnsi" w:eastAsia="Calibri" w:hAnsiTheme="minorHAnsi"/>
          <w:u w:val="single"/>
        </w:rPr>
        <w:t>Iran and Syria cooperated with Washington</w:t>
      </w:r>
      <w:r w:rsidRPr="00A727F8">
        <w:rPr>
          <w:rFonts w:asciiTheme="minorHAnsi" w:eastAsia="Calibri" w:hAnsiTheme="minorHAnsi"/>
          <w:sz w:val="16"/>
        </w:rPr>
        <w:t xml:space="preserve"> after 9/11 </w:t>
      </w:r>
      <w:r w:rsidRPr="005B0EC5">
        <w:rPr>
          <w:rFonts w:asciiTheme="minorHAnsi" w:eastAsia="Calibri" w:hAnsiTheme="minorHAnsi"/>
          <w:u w:val="single"/>
        </w:rPr>
        <w:t>to help quash</w:t>
      </w:r>
      <w:r w:rsidRPr="00A727F8">
        <w:rPr>
          <w:rFonts w:asciiTheme="minorHAnsi" w:eastAsia="Calibri" w:hAnsiTheme="minorHAnsi"/>
          <w:sz w:val="16"/>
        </w:rPr>
        <w:t xml:space="preserve"> Osama </w:t>
      </w:r>
      <w:r w:rsidRPr="005B0EC5">
        <w:rPr>
          <w:rFonts w:asciiTheme="minorHAnsi" w:eastAsia="Calibri" w:hAnsiTheme="minorHAnsi"/>
          <w:u w:val="single"/>
        </w:rPr>
        <w:t>bin Laden</w:t>
      </w:r>
      <w:r w:rsidRPr="00A727F8">
        <w:rPr>
          <w:rFonts w:asciiTheme="minorHAnsi" w:eastAsia="Calibri" w:hAnsiTheme="minorHAnsi"/>
          <w:sz w:val="16"/>
        </w:rPr>
        <w:t xml:space="preserve"> and his cohorts. Although the Bush administration and the neoconservatives repeatedly asserted that there was a genuine connection between Saddam Hussein and al-Qaeda, they never produced evidence to back up their claim for the simple reason that it did not exist. The fact is that </w:t>
      </w:r>
      <w:r w:rsidRPr="005B0EC5">
        <w:rPr>
          <w:rFonts w:asciiTheme="minorHAnsi" w:eastAsia="Calibri" w:hAnsiTheme="minorHAnsi"/>
          <w:u w:val="single"/>
        </w:rPr>
        <w:t>states have strong incentives to distrust terrorist groups</w:t>
      </w:r>
      <w:r w:rsidRPr="00A727F8">
        <w:rPr>
          <w:rFonts w:asciiTheme="minorHAnsi" w:eastAsia="Calibri" w:hAnsiTheme="minorHAnsi"/>
          <w:sz w:val="16"/>
        </w:rPr>
        <w:t xml:space="preserve">, in part </w:t>
      </w:r>
      <w:r w:rsidRPr="005B0EC5">
        <w:rPr>
          <w:rFonts w:asciiTheme="minorHAnsi" w:eastAsia="Calibri" w:hAnsiTheme="minorHAnsi"/>
          <w:u w:val="single"/>
        </w:rPr>
        <w:t>because they might turn on them someday</w:t>
      </w:r>
      <w:r w:rsidRPr="00A727F8">
        <w:rPr>
          <w:rFonts w:asciiTheme="minorHAnsi" w:eastAsia="Calibri" w:hAnsiTheme="minorHAnsi"/>
          <w:sz w:val="16"/>
        </w:rPr>
        <w:t xml:space="preserve">, but </w:t>
      </w:r>
      <w:r w:rsidRPr="005B0EC5">
        <w:rPr>
          <w:rFonts w:asciiTheme="minorHAnsi" w:eastAsia="Calibri" w:hAnsiTheme="minorHAnsi"/>
          <w:u w:val="single"/>
        </w:rPr>
        <w:t>also because countries cannot control what terrorist organizations do,</w:t>
      </w:r>
      <w:r w:rsidRPr="00A727F8">
        <w:rPr>
          <w:rFonts w:asciiTheme="minorHAnsi" w:eastAsia="Calibri" w:hAnsiTheme="minorHAnsi"/>
          <w:sz w:val="16"/>
        </w:rPr>
        <w:t xml:space="preserve"> </w:t>
      </w:r>
      <w:r w:rsidRPr="005B0EC5">
        <w:rPr>
          <w:rFonts w:asciiTheme="minorHAnsi" w:eastAsia="Calibri" w:hAnsiTheme="minorHAnsi"/>
          <w:u w:val="single"/>
        </w:rPr>
        <w:t>and</w:t>
      </w:r>
      <w:r w:rsidRPr="00A727F8">
        <w:rPr>
          <w:rFonts w:asciiTheme="minorHAnsi" w:eastAsia="Calibri" w:hAnsiTheme="minorHAnsi"/>
          <w:sz w:val="16"/>
        </w:rPr>
        <w:t xml:space="preserve"> </w:t>
      </w:r>
      <w:r w:rsidRPr="005B0EC5">
        <w:rPr>
          <w:rFonts w:asciiTheme="minorHAnsi" w:eastAsia="Calibri" w:hAnsiTheme="minorHAnsi"/>
          <w:u w:val="single"/>
        </w:rPr>
        <w:t>they may do something that gets their patrons into serious trouble</w:t>
      </w:r>
      <w:r w:rsidRPr="00A727F8">
        <w:rPr>
          <w:rFonts w:asciiTheme="minorHAnsi" w:eastAsia="Calibri" w:hAnsiTheme="minorHAnsi"/>
          <w:sz w:val="16"/>
        </w:rPr>
        <w:t xml:space="preserve">. </w:t>
      </w:r>
      <w:r w:rsidRPr="005B0EC5">
        <w:rPr>
          <w:rFonts w:asciiTheme="minorHAnsi" w:eastAsia="Calibri" w:hAnsiTheme="minorHAnsi"/>
          <w:u w:val="single"/>
        </w:rPr>
        <w:t>This is why there is hardly any chance that a rogue state will give a nuclear weapon to terrorists. That regime’s leaders could never be sure that they would not be blamed and punished for a terrorist group’s actions.</w:t>
      </w:r>
      <w:r w:rsidRPr="00A727F8">
        <w:rPr>
          <w:rFonts w:asciiTheme="minorHAnsi" w:eastAsia="Calibri" w:hAnsiTheme="minorHAnsi"/>
          <w:sz w:val="16"/>
        </w:rPr>
        <w:t xml:space="preserve"> </w:t>
      </w:r>
      <w:r w:rsidRPr="005B0EC5">
        <w:rPr>
          <w:rFonts w:asciiTheme="minorHAnsi" w:eastAsia="Calibri" w:hAnsiTheme="minorHAnsi"/>
          <w:u w:val="single"/>
        </w:rPr>
        <w:t>Nor could they be certain that the United States or Israel would not incinerate them if either country merely suspected that they had provided terrorists with</w:t>
      </w:r>
      <w:r w:rsidRPr="00A727F8">
        <w:rPr>
          <w:rFonts w:asciiTheme="minorHAnsi" w:eastAsia="Calibri" w:hAnsiTheme="minorHAnsi"/>
          <w:sz w:val="16"/>
        </w:rPr>
        <w:t xml:space="preserve"> the ability to carry out a </w:t>
      </w:r>
      <w:r w:rsidRPr="005B0EC5">
        <w:rPr>
          <w:rFonts w:asciiTheme="minorHAnsi" w:eastAsia="Calibri" w:hAnsiTheme="minorHAnsi"/>
          <w:u w:val="single"/>
        </w:rPr>
        <w:t>WMD</w:t>
      </w:r>
      <w:r w:rsidRPr="00A727F8">
        <w:rPr>
          <w:rFonts w:asciiTheme="minorHAnsi" w:eastAsia="Calibri" w:hAnsiTheme="minorHAnsi"/>
          <w:sz w:val="16"/>
        </w:rPr>
        <w:t xml:space="preserve"> attack. </w:t>
      </w:r>
      <w:r w:rsidRPr="005B0EC5">
        <w:rPr>
          <w:rFonts w:asciiTheme="minorHAnsi" w:eastAsia="Calibri" w:hAnsiTheme="minorHAnsi"/>
          <w:u w:val="single"/>
        </w:rPr>
        <w:t>A nuclear handoff</w:t>
      </w:r>
      <w:r w:rsidRPr="00A727F8">
        <w:rPr>
          <w:rFonts w:asciiTheme="minorHAnsi" w:eastAsia="Calibri" w:hAnsiTheme="minorHAnsi"/>
          <w:sz w:val="16"/>
        </w:rPr>
        <w:t xml:space="preserve">, therefore, </w:t>
      </w:r>
      <w:r w:rsidRPr="005B0EC5">
        <w:rPr>
          <w:rFonts w:asciiTheme="minorHAnsi" w:eastAsia="Calibri" w:hAnsiTheme="minorHAnsi"/>
          <w:u w:val="single"/>
        </w:rPr>
        <w:t>is not a serious threat</w:t>
      </w:r>
      <w:r w:rsidRPr="00A727F8">
        <w:rPr>
          <w:rFonts w:asciiTheme="minorHAnsi" w:eastAsia="Calibri" w:hAnsiTheme="minorHAnsi"/>
          <w:sz w:val="16"/>
        </w:rPr>
        <w:t xml:space="preserve">. When you get down to it, </w:t>
      </w:r>
      <w:r w:rsidRPr="005B0EC5">
        <w:rPr>
          <w:rFonts w:asciiTheme="minorHAnsi" w:eastAsia="Calibri" w:hAnsiTheme="minorHAnsi"/>
          <w:u w:val="single"/>
        </w:rPr>
        <w:t>there is only a remote possibility that terrorists will get hold of an atomic bomb</w:t>
      </w:r>
      <w:r w:rsidRPr="00A727F8">
        <w:rPr>
          <w:rFonts w:asciiTheme="minorHAnsi" w:eastAsia="Calibri" w:hAnsiTheme="minorHAnsi"/>
          <w:sz w:val="16"/>
        </w:rPr>
        <w:t xml:space="preserve">. The most likely way it would happen is </w:t>
      </w:r>
      <w:r w:rsidRPr="005B0EC5">
        <w:rPr>
          <w:rFonts w:asciiTheme="minorHAnsi" w:eastAsia="Calibri" w:hAnsiTheme="minorHAnsi"/>
          <w:u w:val="single"/>
        </w:rPr>
        <w:t>if there were political chaos in a nuclear-armed state</w:t>
      </w:r>
      <w:r w:rsidRPr="00A727F8">
        <w:rPr>
          <w:rFonts w:asciiTheme="minorHAnsi" w:eastAsia="Calibri" w:hAnsiTheme="minorHAnsi"/>
          <w:sz w:val="16"/>
        </w:rPr>
        <w:t xml:space="preserve">, and terrorists or their friends were able to take advantage of the ensuing confusion to snatch a loose nuclear weapon. </w:t>
      </w:r>
      <w:r w:rsidRPr="005B0EC5">
        <w:rPr>
          <w:rFonts w:asciiTheme="minorHAnsi" w:eastAsia="Calibri" w:hAnsiTheme="minorHAnsi"/>
          <w:u w:val="single"/>
        </w:rPr>
        <w:t>But even then, there are additional obstacles</w:t>
      </w:r>
      <w:r w:rsidRPr="00A727F8">
        <w:rPr>
          <w:rFonts w:asciiTheme="minorHAnsi" w:eastAsia="Calibri" w:hAnsiTheme="minorHAnsi"/>
          <w:sz w:val="16"/>
        </w:rPr>
        <w:t xml:space="preserve"> to overcome: </w:t>
      </w:r>
      <w:r w:rsidRPr="005B0EC5">
        <w:rPr>
          <w:rFonts w:asciiTheme="minorHAnsi" w:eastAsia="Calibri" w:hAnsiTheme="minorHAnsi"/>
          <w:u w:val="single"/>
        </w:rPr>
        <w:t>some countries keep their weapons disassembled, detonating one is not easy and it would be difficult to transport the device without being detected</w:t>
      </w:r>
      <w:r w:rsidRPr="00A727F8">
        <w:rPr>
          <w:rFonts w:asciiTheme="minorHAnsi" w:eastAsia="Calibri" w:hAnsiTheme="minorHAnsi"/>
          <w:sz w:val="16"/>
        </w:rPr>
        <w:t xml:space="preserve">. Moreover, </w:t>
      </w:r>
      <w:r w:rsidRPr="005B0EC5">
        <w:rPr>
          <w:rFonts w:asciiTheme="minorHAnsi" w:eastAsia="Calibri" w:hAnsiTheme="minorHAnsi"/>
          <w:u w:val="single"/>
        </w:rPr>
        <w:t>other countries would have powerful incentives to work with Washington to find the weapon before it could be used</w:t>
      </w:r>
      <w:r w:rsidRPr="00A727F8">
        <w:rPr>
          <w:rFonts w:asciiTheme="minorHAnsi" w:eastAsia="Calibri" w:hAnsiTheme="minorHAnsi"/>
          <w:sz w:val="16"/>
        </w:rPr>
        <w:t xml:space="preserve">. The obvious implication is that we should work with other states to improve nuclear security, so as to make this slim possibility even more unlikely. Finally, </w:t>
      </w:r>
      <w:r w:rsidRPr="005B0EC5">
        <w:rPr>
          <w:rFonts w:asciiTheme="minorHAnsi" w:eastAsia="Calibri" w:hAnsiTheme="minorHAnsi"/>
          <w:u w:val="single"/>
        </w:rPr>
        <w:t>the ability of terrorists to strike the American homeland has been blown out of all proportion</w:t>
      </w:r>
      <w:r w:rsidRPr="00A727F8">
        <w:rPr>
          <w:rFonts w:asciiTheme="minorHAnsi" w:eastAsia="Calibri" w:hAnsiTheme="minorHAnsi"/>
          <w:sz w:val="16"/>
        </w:rPr>
        <w:t>. In the nine years since 9/11, government officials and terrorist experts have issued countless warnings that another major attack on American soil is probable—even imminent. But this is simply not the case.</w:t>
      </w:r>
      <w:r w:rsidRPr="00A727F8">
        <w:rPr>
          <w:rFonts w:asciiTheme="minorHAnsi" w:eastAsia="Calibri" w:hAnsiTheme="minorHAnsi"/>
          <w:sz w:val="16"/>
          <w:vertAlign w:val="superscript"/>
        </w:rPr>
        <w:t>3</w:t>
      </w:r>
      <w:r w:rsidRPr="00A727F8">
        <w:rPr>
          <w:rFonts w:asciiTheme="minorHAnsi" w:eastAsia="Calibri" w:hAnsiTheme="minorHAnsi"/>
          <w:color w:val="001933"/>
          <w:sz w:val="16"/>
        </w:rPr>
        <w:t xml:space="preserve"> </w:t>
      </w:r>
      <w:r w:rsidRPr="005B0EC5">
        <w:rPr>
          <w:rFonts w:asciiTheme="minorHAnsi" w:eastAsia="Calibri" w:hAnsiTheme="minorHAnsi"/>
          <w:u w:val="single"/>
        </w:rPr>
        <w:t>The only attempts we have seen are a few failed solo attacks</w:t>
      </w:r>
      <w:r w:rsidRPr="00A727F8">
        <w:rPr>
          <w:rFonts w:asciiTheme="minorHAnsi" w:eastAsia="Calibri" w:hAnsiTheme="minorHAnsi"/>
          <w:sz w:val="16"/>
        </w:rPr>
        <w:t xml:space="preserve"> by individuals with links to al-Qaeda like the “shoe bomber,” who attempted to blow up an American Airlines flight from Paris to Miami in December 2001, and the “underwear bomber,” who tried to blow up a Northwest Airlines flight from Amsterdam to Detroit in December 2009. So, </w:t>
      </w:r>
      <w:r w:rsidRPr="005B0EC5">
        <w:rPr>
          <w:rFonts w:asciiTheme="minorHAnsi" w:eastAsia="Calibri" w:hAnsiTheme="minorHAnsi"/>
          <w:u w:val="single"/>
        </w:rPr>
        <w:t>we do have a terrorism problem, but it is hardly an existential threat. In fact, it is a minor threat</w:t>
      </w:r>
      <w:r w:rsidRPr="00A727F8">
        <w:rPr>
          <w:rFonts w:asciiTheme="minorHAnsi" w:eastAsia="Calibri" w:hAnsiTheme="minorHAnsi"/>
          <w:sz w:val="16"/>
        </w:rPr>
        <w:t xml:space="preserve">. Perhaps the scope of the challenge is best captured by Ohio State political scientist John Mueller’s telling comment that “the number of Americans killed by international terrorism since the late 1960s . . . is about the same as the number killed over the same period by lightning, or by accident-causing deer, or by severe allergic reactions to peanuts.” </w:t>
      </w:r>
    </w:p>
    <w:p w:rsidR="005B0EC5" w:rsidRDefault="005B0EC5" w:rsidP="00A727F8">
      <w:pPr>
        <w:pStyle w:val="Heading4"/>
        <w:spacing w:before="0"/>
      </w:pPr>
      <w:r w:rsidRPr="005B0EC5">
        <w:t>Many barriers to WMD terrorism</w:t>
      </w:r>
    </w:p>
    <w:p w:rsidR="005B0EC5" w:rsidRPr="005B0EC5" w:rsidRDefault="005B0EC5" w:rsidP="00A727F8">
      <w:r w:rsidRPr="005B0EC5">
        <w:t xml:space="preserve">Bruce </w:t>
      </w:r>
      <w:r w:rsidRPr="005B0EC5">
        <w:rPr>
          <w:rStyle w:val="Style13ptBold"/>
        </w:rPr>
        <w:t>Hoffman</w:t>
      </w:r>
      <w:r w:rsidRPr="005B0EC5">
        <w:t>, March-April, 20</w:t>
      </w:r>
      <w:r w:rsidRPr="005B0EC5">
        <w:rPr>
          <w:rStyle w:val="Style13ptBold"/>
        </w:rPr>
        <w:t>14</w:t>
      </w:r>
      <w:r w:rsidRPr="005B0EC5">
        <w:t xml:space="preserve">, Low-Tech Terrorism, National Interest, </w:t>
      </w:r>
      <w:hyperlink r:id="rId66" w:history="1">
        <w:r w:rsidRPr="005B0EC5">
          <w:rPr>
            <w:rStyle w:val="Hyperlink"/>
          </w:rPr>
          <w:t>http://nationalinterest.org/article/low-tech-terrorism-9935</w:t>
        </w:r>
      </w:hyperlink>
      <w:r w:rsidRPr="005B0EC5">
        <w:t xml:space="preserve"> (Bruce Hoffman is a contributing editor to The National Interest, a senior fellow at the U.S. Military Academy’s Combating Terrorism Center, and a professor and director of the Center for Security Studies at Georgetown University.</w:t>
      </w:r>
    </w:p>
    <w:p w:rsidR="005B0EC5" w:rsidRDefault="005B0EC5" w:rsidP="00A727F8">
      <w:pPr>
        <w:pStyle w:val="NormalWeb"/>
        <w:spacing w:before="0" w:beforeAutospacing="0"/>
        <w:rPr>
          <w:rFonts w:asciiTheme="minorHAnsi" w:eastAsiaTheme="minorEastAsia" w:hAnsiTheme="minorHAnsi"/>
          <w:sz w:val="22"/>
          <w:szCs w:val="22"/>
          <w:u w:val="single"/>
        </w:rPr>
      </w:pPr>
      <w:r w:rsidRPr="005B0EC5">
        <w:rPr>
          <w:rFonts w:asciiTheme="minorHAnsi" w:eastAsiaTheme="minorEastAsia" w:hAnsiTheme="minorHAnsi"/>
          <w:sz w:val="22"/>
          <w:szCs w:val="22"/>
        </w:rPr>
        <w:t>Fortunately, the report’s most breathless prediction concerning the likelihood of terrorist use of weapons of mass destruction (WMD) has not come to pass. But this is not for want of terrorists trying to obtain such capabilities. Indeed, prior to the October 2001 U.S.-led invasion of Afghanistan, Al Qaeda had embarked upon an ambitious quest to acquire and develop an array of such weapons that, had it been successful, would have altered to an unimaginable extent our most basic conceptions about national security and rendered moot debates over whether terrorism posed a potentially existential threat. But j</w:t>
      </w:r>
      <w:r w:rsidRPr="005B0EC5">
        <w:rPr>
          <w:rFonts w:asciiTheme="minorHAnsi" w:eastAsiaTheme="minorEastAsia" w:hAnsiTheme="minorHAnsi"/>
          <w:sz w:val="22"/>
          <w:szCs w:val="22"/>
          <w:u w:val="single"/>
        </w:rPr>
        <w:t>ust how effective have terrorist efforts to acquire and use weapons of mass destruction actually been? The September 11</w:t>
      </w:r>
      <w:r w:rsidRPr="005B0EC5">
        <w:rPr>
          <w:rFonts w:asciiTheme="minorHAnsi" w:eastAsiaTheme="minorEastAsia" w:hAnsiTheme="minorHAnsi"/>
          <w:sz w:val="22"/>
          <w:szCs w:val="22"/>
        </w:rPr>
        <w:t>, 2001</w:t>
      </w:r>
      <w:r w:rsidRPr="005B0EC5">
        <w:rPr>
          <w:rFonts w:asciiTheme="minorHAnsi" w:eastAsiaTheme="minorEastAsia" w:hAnsiTheme="minorHAnsi"/>
          <w:sz w:val="22"/>
          <w:szCs w:val="22"/>
          <w:u w:val="single"/>
        </w:rPr>
        <w:t>, attacks were widely noted for their reliance on relatively low-tech weaponry</w:t>
      </w:r>
      <w:r w:rsidRPr="005B0EC5">
        <w:rPr>
          <w:rFonts w:asciiTheme="minorHAnsi" w:eastAsiaTheme="minorEastAsia" w:hAnsiTheme="minorHAnsi"/>
          <w:sz w:val="22"/>
          <w:szCs w:val="22"/>
        </w:rPr>
        <w:t xml:space="preserve">—the conversion, in effect, of airplanes into missiles by using raw physical muscle and box cutters to hijack them. Since then, </w:t>
      </w:r>
      <w:r w:rsidRPr="005B0EC5">
        <w:rPr>
          <w:rFonts w:asciiTheme="minorHAnsi" w:eastAsiaTheme="minorEastAsia" w:hAnsiTheme="minorHAnsi"/>
          <w:sz w:val="22"/>
          <w:szCs w:val="22"/>
          <w:u w:val="single"/>
        </w:rPr>
        <w:t xml:space="preserve">efforts </w:t>
      </w:r>
      <w:r w:rsidRPr="005B0EC5">
        <w:rPr>
          <w:rFonts w:asciiTheme="minorHAnsi" w:eastAsiaTheme="minorEastAsia" w:hAnsiTheme="minorHAnsi"/>
          <w:sz w:val="22"/>
          <w:szCs w:val="22"/>
        </w:rPr>
        <w:t xml:space="preserve">to gain access to WMD </w:t>
      </w:r>
      <w:r w:rsidRPr="005B0EC5">
        <w:rPr>
          <w:rFonts w:asciiTheme="minorHAnsi" w:eastAsiaTheme="minorEastAsia" w:hAnsiTheme="minorHAnsi"/>
          <w:sz w:val="22"/>
          <w:szCs w:val="22"/>
          <w:u w:val="single"/>
        </w:rPr>
        <w:t>have been unceasing. But examining those efforts results in some surprising conclusions.</w:t>
      </w:r>
      <w:r w:rsidRPr="005B0EC5">
        <w:rPr>
          <w:rFonts w:asciiTheme="minorHAnsi" w:eastAsiaTheme="minorEastAsia" w:hAnsiTheme="minorHAnsi"/>
          <w:sz w:val="22"/>
          <w:szCs w:val="22"/>
        </w:rPr>
        <w:t xml:space="preserve"> While there is no cause for complacency</w:t>
      </w:r>
      <w:r w:rsidRPr="005B0EC5">
        <w:rPr>
          <w:rFonts w:asciiTheme="minorHAnsi" w:eastAsiaTheme="minorEastAsia" w:hAnsiTheme="minorHAnsi"/>
          <w:sz w:val="22"/>
          <w:szCs w:val="22"/>
          <w:u w:val="single"/>
        </w:rPr>
        <w:t xml:space="preserve">, they </w:t>
      </w:r>
      <w:r w:rsidRPr="005B0EC5">
        <w:rPr>
          <w:rFonts w:asciiTheme="minorHAnsi" w:eastAsiaTheme="minorEastAsia" w:hAnsiTheme="minorHAnsi"/>
          <w:sz w:val="22"/>
          <w:szCs w:val="22"/>
        </w:rPr>
        <w:t>do suggest that t</w:t>
      </w:r>
      <w:r w:rsidRPr="005B0EC5">
        <w:rPr>
          <w:rFonts w:asciiTheme="minorHAnsi" w:eastAsiaTheme="minorEastAsia" w:hAnsiTheme="minorHAnsi"/>
          <w:sz w:val="22"/>
          <w:szCs w:val="22"/>
          <w:u w:val="single"/>
        </w:rPr>
        <w:t>errorists face some inherent constraints that will be difficult for them to overcome. It is easier to proclaim the threat of mass terror than to perpetrate it.</w:t>
      </w:r>
    </w:p>
    <w:p w:rsidR="005B0EC5" w:rsidRPr="005B0EC5" w:rsidRDefault="005B0EC5" w:rsidP="00A727F8">
      <w:pPr>
        <w:pStyle w:val="Heading3"/>
        <w:spacing w:before="0"/>
      </w:pPr>
      <w:bookmarkStart w:id="56" w:name="_Toc286413469"/>
      <w:bookmarkStart w:id="57" w:name="_Toc423036239"/>
      <w:r w:rsidRPr="005B0EC5">
        <w:t>No State-Sponsor</w:t>
      </w:r>
      <w:bookmarkEnd w:id="56"/>
      <w:bookmarkEnd w:id="57"/>
    </w:p>
    <w:p w:rsidR="005B0EC5" w:rsidRPr="005B0EC5" w:rsidRDefault="005B0EC5" w:rsidP="00A727F8">
      <w:pPr>
        <w:pStyle w:val="Heading4"/>
        <w:spacing w:before="0"/>
      </w:pPr>
      <w:r w:rsidRPr="005B0EC5">
        <w:t>Terrorists won’t get nuclear weapons from countries</w:t>
      </w:r>
    </w:p>
    <w:p w:rsidR="005B0EC5" w:rsidRPr="005B0EC5" w:rsidRDefault="005B0EC5" w:rsidP="00A727F8">
      <w:pPr>
        <w:rPr>
          <w:rFonts w:asciiTheme="minorHAnsi" w:hAnsiTheme="minorHAnsi"/>
        </w:rPr>
      </w:pPr>
      <w:r w:rsidRPr="005B0EC5">
        <w:rPr>
          <w:rFonts w:asciiTheme="minorHAnsi" w:hAnsiTheme="minorHAnsi"/>
        </w:rPr>
        <w:t xml:space="preserve">John </w:t>
      </w:r>
      <w:r w:rsidRPr="005B0EC5">
        <w:rPr>
          <w:rStyle w:val="Style13ptBold"/>
        </w:rPr>
        <w:t>Mueller</w:t>
      </w:r>
      <w:r w:rsidRPr="005B0EC5">
        <w:rPr>
          <w:rFonts w:asciiTheme="minorHAnsi" w:hAnsiTheme="minorHAnsi"/>
        </w:rPr>
        <w:t>, October 20</w:t>
      </w:r>
      <w:r w:rsidRPr="005B0EC5">
        <w:rPr>
          <w:rStyle w:val="Style13ptBold"/>
        </w:rPr>
        <w:t>14</w:t>
      </w:r>
      <w:r w:rsidRPr="005B0EC5">
        <w:rPr>
          <w:rFonts w:asciiTheme="minorHAnsi" w:hAnsiTheme="minorHAnsi"/>
        </w:rPr>
        <w:t>, John Mueller is a senior fellow at the Cato Institute as well as a senior research scientist at the Mershon Center and a member of the political science department at Ohio State University. He is the author of numerous books, including Overblown; Atomic Obsession; War and Ideas; Retreat from Doomsday: The Obsolescence of Major War; War, Presidents, and Public Opinion; The Remnants of War; and, with Mark Stewart, Terror, Security, and Money. He is a member of the American Academy of Arts and Sciences and has been a John Simon Guggenheim fellow.    (2014-10-14). A Dangerous World? Threat Perception and U.S. National Security (Kindle Locations 8081-8085). Cato Institute. Kindle Edition.</w:t>
      </w:r>
    </w:p>
    <w:p w:rsidR="005B0EC5" w:rsidRPr="00851F4B" w:rsidRDefault="005B0EC5" w:rsidP="00A727F8">
      <w:pPr>
        <w:rPr>
          <w:rFonts w:asciiTheme="minorHAnsi" w:hAnsiTheme="minorHAnsi"/>
          <w:sz w:val="16"/>
        </w:rPr>
      </w:pPr>
      <w:r w:rsidRPr="005B0EC5">
        <w:rPr>
          <w:rFonts w:asciiTheme="minorHAnsi" w:hAnsiTheme="minorHAnsi"/>
          <w:u w:val="single"/>
        </w:rPr>
        <w:t>One route a would-be</w:t>
      </w:r>
      <w:r w:rsidRPr="00851F4B">
        <w:rPr>
          <w:rFonts w:asciiTheme="minorHAnsi" w:hAnsiTheme="minorHAnsi"/>
          <w:sz w:val="16"/>
        </w:rPr>
        <w:t xml:space="preserve"> atomic </w:t>
      </w:r>
      <w:r w:rsidRPr="005B0EC5">
        <w:rPr>
          <w:rFonts w:asciiTheme="minorHAnsi" w:hAnsiTheme="minorHAnsi"/>
          <w:u w:val="single"/>
        </w:rPr>
        <w:t>terrorist might take would be to receive or buy a bomb from a generous like-minded nuclear state</w:t>
      </w:r>
      <w:r w:rsidRPr="00851F4B">
        <w:rPr>
          <w:rFonts w:asciiTheme="minorHAnsi" w:hAnsiTheme="minorHAnsi"/>
          <w:sz w:val="16"/>
        </w:rPr>
        <w:t xml:space="preserve"> for delivery abroad. </w:t>
      </w:r>
      <w:r w:rsidRPr="005B0EC5">
        <w:rPr>
          <w:rFonts w:asciiTheme="minorHAnsi" w:hAnsiTheme="minorHAnsi"/>
          <w:u w:val="single"/>
        </w:rPr>
        <w:t>That route is highly improbable</w:t>
      </w:r>
      <w:r w:rsidRPr="00851F4B">
        <w:rPr>
          <w:rFonts w:asciiTheme="minorHAnsi" w:hAnsiTheme="minorHAnsi"/>
          <w:sz w:val="16"/>
        </w:rPr>
        <w:t xml:space="preserve">, however, </w:t>
      </w:r>
      <w:r w:rsidRPr="005B0EC5">
        <w:rPr>
          <w:rFonts w:asciiTheme="minorHAnsi" w:hAnsiTheme="minorHAnsi"/>
          <w:u w:val="single"/>
        </w:rPr>
        <w:t>because there would be too much risk— even for a country led by extremists— that the ultimate source of the weapon would be discovered</w:t>
      </w:r>
      <w:r w:rsidRPr="00851F4B">
        <w:rPr>
          <w:rFonts w:asciiTheme="minorHAnsi" w:hAnsiTheme="minorHAnsi"/>
          <w:sz w:val="16"/>
        </w:rPr>
        <w:t>. As one prominent analyst, Matthew Bunn, puts it, “</w:t>
      </w:r>
      <w:r w:rsidRPr="005B0EC5">
        <w:rPr>
          <w:rFonts w:asciiTheme="minorHAnsi" w:hAnsiTheme="minorHAnsi"/>
          <w:u w:val="single"/>
        </w:rPr>
        <w:t>A dictator or oligarch bent on maintaining power is highly unlikely to take the immense risk of transferring such a devastating capability to terrorists they cannot control, given the ever-present possibility that the material would be traced back to its origin</w:t>
      </w:r>
      <w:r w:rsidRPr="00851F4B">
        <w:rPr>
          <w:rFonts w:asciiTheme="minorHAnsi" w:hAnsiTheme="minorHAnsi"/>
          <w:sz w:val="16"/>
        </w:rPr>
        <w:t xml:space="preserve">.” Important in this last consideration are deterrent safeguards afforded by “nuclear  forensics,” which is the rapidly developing science (and art) of connecting nuclear materials to their sources even after a bomb has been exploded. </w:t>
      </w:r>
      <w:r w:rsidRPr="005B0EC5">
        <w:rPr>
          <w:rFonts w:asciiTheme="minorHAnsi" w:hAnsiTheme="minorHAnsi"/>
          <w:u w:val="single"/>
        </w:rPr>
        <w:t xml:space="preserve"> Moreover, there is a very considerable danger to the donor that the bomb (and its source) would be discovered before delivery or that it would be exploded in a manner and on a target the donor would not approve of— including on the donor itself. Another concern would be that the terrorist group might be infiltrated by foreign intelligence</w:t>
      </w:r>
      <w:r w:rsidRPr="00851F4B">
        <w:rPr>
          <w:rFonts w:asciiTheme="minorHAnsi" w:hAnsiTheme="minorHAnsi"/>
          <w:sz w:val="16"/>
        </w:rPr>
        <w:t xml:space="preserve">. </w:t>
      </w:r>
      <w:r w:rsidRPr="005B0EC5">
        <w:rPr>
          <w:rFonts w:asciiTheme="minorHAnsi" w:hAnsiTheme="minorHAnsi"/>
          <w:u w:val="single"/>
        </w:rPr>
        <w:t>In addition, almost no one would trust al Qaeda</w:t>
      </w:r>
      <w:r w:rsidRPr="00851F4B">
        <w:rPr>
          <w:rFonts w:asciiTheme="minorHAnsi" w:hAnsiTheme="minorHAnsi"/>
          <w:sz w:val="16"/>
        </w:rPr>
        <w:t xml:space="preserve">. As one observer has pointed out, </w:t>
      </w:r>
      <w:r w:rsidRPr="005B0EC5">
        <w:rPr>
          <w:rFonts w:asciiTheme="minorHAnsi" w:hAnsiTheme="minorHAnsi"/>
          <w:u w:val="single"/>
        </w:rPr>
        <w:t>the terrorist group’s explicit enemies list includes not only Christians and Jews but also all Middle Eastern regimes; Muslims who don’t share its views; most Western countries; the governments of Afghanistan, India, Pakistan, and Russia; most news organizations; the United Nations; and international nongovernmental organizations</w:t>
      </w:r>
      <w:r w:rsidRPr="00851F4B">
        <w:rPr>
          <w:rFonts w:asciiTheme="minorHAnsi" w:hAnsiTheme="minorHAnsi"/>
          <w:sz w:val="16"/>
        </w:rPr>
        <w:t xml:space="preserve">. Most of the time, </w:t>
      </w:r>
      <w:r w:rsidRPr="005B0EC5">
        <w:rPr>
          <w:rFonts w:asciiTheme="minorHAnsi" w:hAnsiTheme="minorHAnsi"/>
          <w:u w:val="single"/>
        </w:rPr>
        <w:t>it didn’t get along all that well even with its host in Afghanistan, the Taliban government.</w:t>
      </w:r>
      <w:r w:rsidRPr="00851F4B">
        <w:rPr>
          <w:rFonts w:asciiTheme="minorHAnsi" w:hAnsiTheme="minorHAnsi"/>
          <w:sz w:val="16"/>
        </w:rPr>
        <w:t xml:space="preserve">     (2014-10-14). A Dangerous World? Threat Perception and U.S. National Security (Kindle Locations 668-677). Cato Institute. Kindle Edition.</w:t>
      </w:r>
    </w:p>
    <w:p w:rsidR="005B0EC5" w:rsidRPr="005B0EC5" w:rsidRDefault="005B0EC5" w:rsidP="00A727F8">
      <w:pPr>
        <w:pStyle w:val="Heading4"/>
        <w:spacing w:before="0"/>
      </w:pPr>
      <w:r w:rsidRPr="005B0EC5">
        <w:t>State sponsorship of terrorism on the decline</w:t>
      </w:r>
    </w:p>
    <w:p w:rsidR="005B0EC5" w:rsidRPr="005B0EC5" w:rsidRDefault="005B0EC5" w:rsidP="00A727F8">
      <w:pPr>
        <w:rPr>
          <w:rFonts w:asciiTheme="minorHAnsi" w:eastAsiaTheme="minorEastAsia" w:hAnsiTheme="minorHAnsi"/>
        </w:rPr>
      </w:pPr>
      <w:r w:rsidRPr="005B0EC5">
        <w:rPr>
          <w:rFonts w:asciiTheme="minorHAnsi" w:eastAsiaTheme="minorEastAsia" w:hAnsiTheme="minorHAnsi"/>
          <w:bCs/>
        </w:rPr>
        <w:t xml:space="preserve">Stephen D. </w:t>
      </w:r>
      <w:r w:rsidRPr="005B0EC5">
        <w:rPr>
          <w:rStyle w:val="Style13ptBold"/>
        </w:rPr>
        <w:t>Collins</w:t>
      </w:r>
      <w:r w:rsidRPr="005B0EC5">
        <w:rPr>
          <w:rFonts w:asciiTheme="minorHAnsi" w:eastAsiaTheme="minorEastAsia" w:hAnsiTheme="minorHAnsi"/>
          <w:bCs/>
        </w:rPr>
        <w:t>, 20</w:t>
      </w:r>
      <w:r w:rsidRPr="005B0EC5">
        <w:rPr>
          <w:rStyle w:val="Style13ptBold"/>
        </w:rPr>
        <w:t xml:space="preserve">14 </w:t>
      </w:r>
      <w:r w:rsidRPr="005B0EC5">
        <w:rPr>
          <w:rFonts w:asciiTheme="minorHAnsi" w:eastAsiaTheme="minorEastAsia" w:hAnsiTheme="minorHAnsi"/>
        </w:rPr>
        <w:t xml:space="preserve">is an associate professor of political science and international affairs at Kennesaw State University. His research focuses on terrorism, economic statecraft, democracy and human rights, conflict resolution, and nuclear proliferation. He is the author of, </w:t>
      </w:r>
      <w:r w:rsidRPr="005B0EC5">
        <w:rPr>
          <w:rFonts w:asciiTheme="minorHAnsi" w:eastAsiaTheme="minorEastAsia" w:hAnsiTheme="minorHAnsi"/>
          <w:iCs/>
        </w:rPr>
        <w:t>inter alia</w:t>
      </w:r>
      <w:r w:rsidRPr="005B0EC5">
        <w:rPr>
          <w:rFonts w:asciiTheme="minorHAnsi" w:eastAsiaTheme="minorEastAsia" w:hAnsiTheme="minorHAnsi"/>
        </w:rPr>
        <w:t xml:space="preserve">, “Dissuading State Support of Terrorism: Strikes or Sanctions? An Analysis of Dissuasion Measures Employed Against Libya,” </w:t>
      </w:r>
      <w:r w:rsidRPr="005B0EC5">
        <w:rPr>
          <w:rFonts w:asciiTheme="minorHAnsi" w:eastAsiaTheme="minorEastAsia" w:hAnsiTheme="minorHAnsi"/>
          <w:iCs/>
        </w:rPr>
        <w:t xml:space="preserve">Studies in Conflict and Terrorism </w:t>
      </w:r>
      <w:r w:rsidRPr="005B0EC5">
        <w:rPr>
          <w:rFonts w:asciiTheme="minorHAnsi" w:eastAsiaTheme="minorEastAsia" w:hAnsiTheme="minorHAnsi"/>
        </w:rPr>
        <w:t xml:space="preserve">27 (1): 2004. </w:t>
      </w:r>
      <w:r w:rsidRPr="005B0EC5">
        <w:rPr>
          <w:rFonts w:asciiTheme="minorHAnsi" w:hAnsiTheme="minorHAnsi"/>
        </w:rPr>
        <w:t>Stephen D. Politics &amp; Policy. Feb2014, Vol. 42 Issue 1, p131-159</w:t>
      </w:r>
    </w:p>
    <w:p w:rsidR="005B0EC5" w:rsidRPr="005B0EC5" w:rsidRDefault="005B0EC5" w:rsidP="00A727F8">
      <w:pPr>
        <w:rPr>
          <w:rFonts w:asciiTheme="minorHAnsi" w:hAnsiTheme="minorHAnsi"/>
          <w:u w:val="single"/>
        </w:rPr>
      </w:pPr>
      <w:r w:rsidRPr="00851F4B">
        <w:rPr>
          <w:rFonts w:asciiTheme="minorHAnsi" w:hAnsiTheme="minorHAnsi"/>
          <w:sz w:val="16"/>
        </w:rPr>
        <w:t xml:space="preserve">State sponsorship of terrorist groups represents a central concern of terrorism studies and yet little attention has been devoted to the changing nature and scope of the phenomenon over the last several decades. </w:t>
      </w:r>
      <w:r w:rsidRPr="005B0EC5">
        <w:rPr>
          <w:rFonts w:asciiTheme="minorHAnsi" w:hAnsiTheme="minorHAnsi"/>
          <w:u w:val="single"/>
        </w:rPr>
        <w:t>The most lethal terrorist organizations of the 1970s and 1980s were heavily reliant upon state sponsors, and state sponsorship also helped fuel the rise of jihadist international terrorism in the 1990s. By contrast, state support is a relatively minor influence in contemporary twenty-first century international terrorism. State sponsorship has not disappeared, yet it has declined substantially, and the organizations that are the most lethal—al Qaeda and affiliated jihadist groups—receive relatively meager support from governments.</w:t>
      </w:r>
    </w:p>
    <w:p w:rsidR="005B0EC5" w:rsidRPr="005B0EC5" w:rsidRDefault="005B0EC5" w:rsidP="00A727F8">
      <w:pPr>
        <w:rPr>
          <w:rFonts w:asciiTheme="minorHAnsi" w:hAnsiTheme="minorHAnsi"/>
        </w:rPr>
      </w:pPr>
    </w:p>
    <w:p w:rsidR="005B0EC5" w:rsidRPr="005B0EC5" w:rsidRDefault="005B0EC5" w:rsidP="00A727F8">
      <w:pPr>
        <w:pStyle w:val="Heading4"/>
        <w:spacing w:before="0"/>
      </w:pPr>
      <w:r w:rsidRPr="005B0EC5">
        <w:t xml:space="preserve">There’s no way a state would sponsor nuclear terrorism – this is the only empirical study </w:t>
      </w:r>
    </w:p>
    <w:p w:rsidR="005B0EC5" w:rsidRPr="005B0EC5" w:rsidRDefault="005B0EC5" w:rsidP="00A727F8">
      <w:pPr>
        <w:rPr>
          <w:rFonts w:asciiTheme="minorHAnsi" w:hAnsiTheme="minorHAnsi"/>
        </w:rPr>
      </w:pPr>
      <w:r w:rsidRPr="005B0EC5">
        <w:rPr>
          <w:rStyle w:val="Style13ptBold"/>
        </w:rPr>
        <w:t>Lieber and Press 13</w:t>
      </w:r>
      <w:r w:rsidRPr="005B0EC5">
        <w:rPr>
          <w:rFonts w:asciiTheme="minorHAnsi" w:hAnsiTheme="minorHAnsi"/>
        </w:rPr>
        <w:t xml:space="preserve"> (</w:t>
      </w:r>
      <w:r w:rsidRPr="005B0EC5">
        <w:rPr>
          <w:rFonts w:asciiTheme="minorHAnsi" w:hAnsiTheme="minorHAnsi"/>
          <w:iCs/>
        </w:rPr>
        <w:t>Keir A. Lieber, Associate Professor in the School of Foreign Service and the Department of Government at Georgetown, and Daryl G. Press, Associate Professor of Government at Dartmouth College</w:t>
      </w:r>
      <w:r w:rsidRPr="005B0EC5">
        <w:rPr>
          <w:rFonts w:asciiTheme="minorHAnsi" w:hAnsiTheme="minorHAnsi"/>
        </w:rPr>
        <w:t>, “Why States Won’t Give Nuclear Weapons toTerrorists,” International Security, Summer 2013, http://www.mitpressjournals.org/doi/pdf/10.1162/ISEC_a_00127)</w:t>
      </w:r>
    </w:p>
    <w:p w:rsidR="005B0EC5" w:rsidRPr="00851F4B" w:rsidRDefault="005B0EC5" w:rsidP="00A727F8">
      <w:pPr>
        <w:rPr>
          <w:rFonts w:asciiTheme="minorHAnsi" w:hAnsiTheme="minorHAnsi"/>
          <w:sz w:val="16"/>
        </w:rPr>
      </w:pPr>
      <w:r w:rsidRPr="00851F4B">
        <w:rPr>
          <w:rFonts w:asciiTheme="minorHAnsi" w:hAnsiTheme="minorHAnsi"/>
          <w:sz w:val="16"/>
        </w:rPr>
        <w:t xml:space="preserve">President Obama has identified nuclear terrorism as “the single biggest threat to U.S. security,” describing it as “something that could change the security landscape of this country and around the world for years to come.”54 The prospect of an adversary state covertly giving a nuclear weapon or nuclear materials to a terrorist organization has been the animating force in U.S. grand strategy for more than a decade. The scenario was used to justify the invasion of Iraq and toppling of the Iraqi regime in 2003; and in 2012 and 2013, proponents of a preventive military strike on Iran’s nuclear facilities frequently argued that such attacks are necessary to eliminate the possibility of Iran trying a nuclear attack by proxy against Israel or the United States. We demonstrate here that </w:t>
      </w:r>
      <w:r w:rsidRPr="005B0EC5">
        <w:rPr>
          <w:rStyle w:val="StyleUnderline"/>
          <w:rFonts w:asciiTheme="minorHAnsi" w:hAnsiTheme="minorHAnsi"/>
        </w:rPr>
        <w:t xml:space="preserve">such fears are overblown. The rationale for state sponsorship of nuclear terrorism lacks sound deductive logic and is empirically unsupported by the most relevant available evidence. The United States and its allies should be able to deter nuclear-armed states from passing their weapons to terrorists, because a terrorist nuclear strike would not remain anonymous for long and would soon be traced back to the originating state. This conclusion is based on two empirical findings. First, among the relevant past cases of conventional terrorist attacks—those targeting the homelands of powerful states and causing significant casualties—almost all were successfully attributed to the perpetrating terrorist organization. Second, linking the attributed terrorist organization to a state sponsor would not be difficult. Few foreign terrorist organizations have state sponsors; those that do typically have only one; and only one suspected state sponsor of terrorism (Pakistan) has nuclear weapons or sufficient stockpiles of nuclear materials. </w:t>
      </w:r>
      <w:r w:rsidRPr="005B0EC5">
        <w:rPr>
          <w:rFonts w:asciiTheme="minorHAnsi" w:hAnsiTheme="minorHAnsi"/>
          <w:u w:val="single"/>
        </w:rPr>
        <w:t xml:space="preserve">Furthermore, potential sponsors of nuclear terror face a wicked dilemma: to maintain distance by passing the weapon to a terrorist group they do not know well or trust, or to maintain control by giving it to a group they have cooperated with repeatedly. The former strategy is mind-bogglingly dangerous; the latter option makes attribution from terror group to sponsor simple. </w:t>
      </w:r>
      <w:r w:rsidRPr="00851F4B">
        <w:rPr>
          <w:rFonts w:asciiTheme="minorHAnsi" w:hAnsiTheme="minorHAnsi"/>
          <w:sz w:val="16"/>
        </w:rPr>
        <w:t xml:space="preserve">Our findings have two important policy implications. First, the fear of nuclear attack by proxy by itself does not justify costly military steps to prevent nuclear proliferation. Nuclear proliferation may pose a variety of other risks, and the appropriate level of U.S. efforts to stop proliferation should depend on the cumulative effect of these risks, but the dangers of a nuclear handoff to terrorists have been overstated. For example, </w:t>
      </w:r>
      <w:r w:rsidRPr="005B0EC5">
        <w:rPr>
          <w:rFonts w:asciiTheme="minorHAnsi" w:hAnsiTheme="minorHAnsi"/>
          <w:u w:val="single"/>
        </w:rPr>
        <w:t xml:space="preserve">Iranian leaders would have to be crazy or suicidal to think that they could give a nuclear weapon to one of their terrorist collaborators and face no repercussions. If leaders were that irrational, the bigger problem would be direct nuclear attack without concern for the retaliatory consequences, not the alleged problem of a nuclear handoff. </w:t>
      </w:r>
      <w:r w:rsidRPr="00851F4B">
        <w:rPr>
          <w:rFonts w:asciiTheme="minorHAnsi" w:hAnsiTheme="minorHAnsi"/>
          <w:sz w:val="16"/>
        </w:rPr>
        <w:t>A second implication is that instead of publicly stressing the dangers of nuclear attack by proxy and lamenting the limits of U.S. nuclear forensic capabilities (and thus potentially misleading enemies to overestimate the feasibility of an anonymous attack against America), the United States should be advertising its impressive record of attributing highly lethal terrorist attacks. Understating one’s own capabilities is a reasonable strategy for luring an enemy into making an unwise attack, but it is a disastrous policy if the goal is deterrence. The most effective way to deter countries from passing weapons to terrorists is to demonstrate the ease of nuclear attribution and the devastating consequences of such attribution to the sponsoring state.</w:t>
      </w:r>
    </w:p>
    <w:p w:rsidR="005B0EC5" w:rsidRPr="005B0EC5" w:rsidRDefault="005B0EC5" w:rsidP="00A727F8">
      <w:pPr>
        <w:rPr>
          <w:rFonts w:asciiTheme="minorHAnsi" w:hAnsiTheme="minorHAnsi"/>
        </w:rPr>
      </w:pPr>
    </w:p>
    <w:p w:rsidR="00851F4B" w:rsidRDefault="00851F4B">
      <w:pPr>
        <w:rPr>
          <w:rFonts w:eastAsiaTheme="majorEastAsia" w:cstheme="majorBidi"/>
          <w:b/>
          <w:iCs/>
          <w:sz w:val="26"/>
        </w:rPr>
      </w:pPr>
      <w:r>
        <w:br w:type="page"/>
      </w:r>
    </w:p>
    <w:p w:rsidR="005B0EC5" w:rsidRPr="005B0EC5" w:rsidRDefault="005B0EC5" w:rsidP="00A727F8">
      <w:pPr>
        <w:pStyle w:val="Heading4"/>
        <w:spacing w:before="0"/>
      </w:pPr>
      <w:r w:rsidRPr="005B0EC5">
        <w:t>It would be way too risky – the attack would easily be traced back to the sponsoring state</w:t>
      </w:r>
    </w:p>
    <w:p w:rsidR="005B0EC5" w:rsidRPr="005B0EC5" w:rsidRDefault="005B0EC5" w:rsidP="00A727F8">
      <w:pPr>
        <w:rPr>
          <w:rFonts w:asciiTheme="minorHAnsi" w:hAnsiTheme="minorHAnsi"/>
        </w:rPr>
      </w:pPr>
      <w:r w:rsidRPr="005B0EC5">
        <w:rPr>
          <w:rStyle w:val="Style13ptBold"/>
        </w:rPr>
        <w:t>Lieber and Press 13</w:t>
      </w:r>
      <w:r w:rsidRPr="005B0EC5">
        <w:rPr>
          <w:rFonts w:asciiTheme="minorHAnsi" w:hAnsiTheme="minorHAnsi"/>
        </w:rPr>
        <w:t xml:space="preserve"> (</w:t>
      </w:r>
      <w:r w:rsidRPr="005B0EC5">
        <w:rPr>
          <w:rFonts w:asciiTheme="minorHAnsi" w:hAnsiTheme="minorHAnsi"/>
          <w:iCs/>
        </w:rPr>
        <w:t>Keir A. Lieber, Associate Professor in the School of Foreign Service and the Department of Government at Georgetown, and Daryl G. Press, Associate Professor of Government at Dartmouth College</w:t>
      </w:r>
      <w:r w:rsidRPr="005B0EC5">
        <w:rPr>
          <w:rFonts w:asciiTheme="minorHAnsi" w:hAnsiTheme="minorHAnsi"/>
        </w:rPr>
        <w:t>, “Why States Won’t Give Nuclear Weapons toTerrorists,” International Security, Summer 2013, http://www.mitpressjournals.org/doi/pdf/10.1162/ISEC_a_00127)</w:t>
      </w:r>
    </w:p>
    <w:p w:rsidR="005B0EC5" w:rsidRPr="005B0EC5" w:rsidRDefault="005B0EC5" w:rsidP="00A727F8">
      <w:pPr>
        <w:rPr>
          <w:rStyle w:val="StyleUnderline"/>
          <w:rFonts w:asciiTheme="minorHAnsi" w:hAnsiTheme="minorHAnsi"/>
        </w:rPr>
      </w:pPr>
      <w:r w:rsidRPr="00851F4B">
        <w:rPr>
          <w:rFonts w:asciiTheme="minorHAnsi" w:hAnsiTheme="minorHAnsi"/>
          <w:iCs/>
          <w:sz w:val="16"/>
        </w:rPr>
        <w:t xml:space="preserve">Linking Terrorists to Their Sponsors </w:t>
      </w:r>
      <w:r w:rsidRPr="005B0EC5">
        <w:rPr>
          <w:rStyle w:val="StyleUnderline"/>
          <w:rFonts w:asciiTheme="minorHAnsi" w:hAnsiTheme="minorHAnsi"/>
        </w:rPr>
        <w:t>The data presented above reveal that devastating attacks are usually attributed to the responsible terrorist organization.</w:t>
      </w:r>
      <w:r w:rsidRPr="00851F4B">
        <w:rPr>
          <w:rFonts w:asciiTheme="minorHAnsi" w:hAnsiTheme="minorHAnsi"/>
          <w:sz w:val="16"/>
        </w:rPr>
        <w:t xml:space="preserve"> But to deter states from passing nuclear weapons or materials to terrorists, one must also be able to connect the terrorists to their state sponsor. How difficult would it be to do this? </w:t>
      </w:r>
      <w:r w:rsidRPr="005B0EC5">
        <w:rPr>
          <w:rStyle w:val="StyleUnderline"/>
          <w:rFonts w:asciiTheme="minorHAnsi" w:hAnsiTheme="minorHAnsi"/>
        </w:rPr>
        <w:t>Passing nuclear weapons or material to a terrorist group under any circumstances would be a remarkably risky act. A leader who sponsored nuclear terrorism would be wagering his life, the lives of family members, his regime, and his country’s fate on the hope that the operation would remain anonymous. If the terror group used the weapon against a different enemy or revealed the source of the weapon, or if the terror group’s operatives or senior leadership were penetrated by foreign intelligence, the consequences could be catastrophic for the sponsor. Given the enormous risks involved, it is difficult to imagine a state’s leaders placing so much faith in a terrorist organization unless they already had a long-running, close, and trusting relationship with that group, and unless that group had repeatedly demonstrated its reliability, competence, and ability to maintain secrecy. Furthermore, leaders considering giving nuclear weapons to terror groups would need to find a group with the demonstrated capability to conduct complex operations across international borders</w:t>
      </w:r>
      <w:r w:rsidRPr="00851F4B">
        <w:rPr>
          <w:rFonts w:asciiTheme="minorHAnsi" w:hAnsiTheme="minorHAnsi"/>
          <w:sz w:val="16"/>
        </w:rPr>
        <w:t xml:space="preserve">.27 Many violent nonstate groups can plant roadside bombs or conduct small-scale ambushes against unsuspecting targets, but those relatively simple attacks do not imply an ability to conduct complex international operations involving training, travel, visas, finances, and secure communications.28 In short, </w:t>
      </w:r>
      <w:r w:rsidRPr="005B0EC5">
        <w:rPr>
          <w:rStyle w:val="StyleUnderline"/>
          <w:rFonts w:asciiTheme="minorHAnsi" w:hAnsiTheme="minorHAnsi"/>
        </w:rPr>
        <w:t xml:space="preserve">both the complexities of the mission and the need for unwavering trust mean that a state seeking to orchestrate a nuclear attack by proxy would be limited to collaborations with well-established terrorist organizations with which it has existing relationships, simplifying the task of connecting terrorist perpetrators to their state sponsors. </w:t>
      </w:r>
      <w:r w:rsidRPr="00851F4B">
        <w:rPr>
          <w:rFonts w:asciiTheme="minorHAnsi" w:hAnsiTheme="minorHAnsi"/>
          <w:sz w:val="16"/>
        </w:rPr>
        <w:t xml:space="preserve">To assess the difficulty of connecting terrorists to their sponsors, we compiled a list of terror organizations—focusing on those with close relationships to one or more countries. We began with the U.S. State Department’s list of foreign terrorist organizations (FTOs), which we then adjusted, as described below, to account for potential omissions.29 The adjustments generally involved adding state-sponsored terror groups to the State Department’s list, which, by itself, would make it harder to establish our claim that victims could trace attacks from guilty terrorists to their sponsors. According to the State Department, there are fifty-one FTOs, only nine of which have state sponsors.30 Furthermore, according to the State Department, only four countries actively sponsor terror groups: Cuba, Iran, Libya, and Syria. We made three significant adjustments to this list. Some experts argue that the State Department understates Pakistan’s and Venezuela’s roles in supporting various FTOs, so we added four FTOs that are alleged to have close ties to Pakistan and two that are often linked to Venezuela.32 Furthermore, several terror experts note that al-Qaida has meaningful ties with Iran, even if their relationship is plagued by substantial distrust.33 (For example, Iran has held key al-Qaida members and their families hostage, perhaps in order to deter al-Qaida from attacking Iran or to gain release of Iranian hostages held by the organization.34 But because ties between the state and the group exist, we include al-Qaida on our list.) We are thus left with fifteen terror groups and six states that sponsor terrorism (see table 1).35 Table 1 appears to present a daunting list of FTOs and states, but the data show that tracing an attack from a terror group to its sponsor would be relatively simple. First, nearly all of the terror groups listed have only one or two sponsors: nine FTOs have a single sponsor; five have two sponsors; and only one—the Abu Nidal Organization—has three (and it might soon have only a single sponsor).36 Furthermore, only one of the sponsors has nuclear weapons or bomb quantities of fissile material (Pakistan). If Pakistan were to consider giving a weapon to terrorists, it would not turn to Hezbollah or Hamas, with which it has weak connections. Nor, for the same reason, would Iran give nuclear weapons or material to Jaish-e-Mohammed. The implication is clear: if a terrorist group is identified in a nuclear attack, the list of possible sponsors will be short. In almost every conceivable case, a single nuclear-armed suspect will stand out. Finally, table 1 does not capture the momentous changes under way in the Middle East. It is unclear whether post-Qaddafi Libya will continue to sponsor terrorism or whether Syria (currently enmeshed in civil war) will remain a sponsor for long. If those two states were to cease supporting FTOs, then no FTO would have more than a single sponsor—making it simple to trace an attack from an identified group to the country that supplied it. </w:t>
      </w:r>
      <w:r w:rsidRPr="005B0EC5">
        <w:rPr>
          <w:rStyle w:val="StyleUnderline"/>
          <w:rFonts w:asciiTheme="minorHAnsi" w:hAnsiTheme="minorHAnsi"/>
        </w:rPr>
        <w:t>This discussion highlights the fundamental conundrum for a country seeking to sponsor nuclear terror: given the incredible risks, it must collaborate with a group that it trusts completely. At the same time, it must choose a terror partner with whom it has weak (and hence untraceable) ties. These two goals are fundamentally contradictory. Only a terrorist group with a long association and deep ties (and a record of effective operations) could be trusted with a nuclear weapon; such a group, however, would be unlikely to stay below the radar of Western intelligence agencies and hide those close ties.</w:t>
      </w:r>
    </w:p>
    <w:p w:rsidR="005B0EC5" w:rsidRPr="005B0EC5" w:rsidRDefault="005B0EC5" w:rsidP="00A727F8">
      <w:pPr>
        <w:rPr>
          <w:rFonts w:asciiTheme="minorHAnsi" w:hAnsiTheme="minorHAnsi"/>
        </w:rPr>
      </w:pPr>
    </w:p>
    <w:p w:rsidR="005B0EC5" w:rsidRPr="005B0EC5" w:rsidRDefault="005B0EC5" w:rsidP="00A727F8">
      <w:pPr>
        <w:pStyle w:val="Heading4"/>
        <w:spacing w:before="0"/>
      </w:pPr>
      <w:r w:rsidRPr="005B0EC5">
        <w:t xml:space="preserve">Neither the terror group nor the state sponsor could stay anonymous </w:t>
      </w:r>
    </w:p>
    <w:p w:rsidR="005B0EC5" w:rsidRPr="005B0EC5" w:rsidRDefault="005B0EC5" w:rsidP="00A727F8">
      <w:pPr>
        <w:rPr>
          <w:rFonts w:asciiTheme="minorHAnsi" w:hAnsiTheme="minorHAnsi"/>
        </w:rPr>
      </w:pPr>
      <w:r w:rsidRPr="005B0EC5">
        <w:rPr>
          <w:rStyle w:val="Style13ptBold"/>
        </w:rPr>
        <w:t>Lieber and Press 13</w:t>
      </w:r>
      <w:r w:rsidRPr="005B0EC5">
        <w:rPr>
          <w:rFonts w:asciiTheme="minorHAnsi" w:hAnsiTheme="minorHAnsi"/>
        </w:rPr>
        <w:t xml:space="preserve"> (</w:t>
      </w:r>
      <w:r w:rsidRPr="005B0EC5">
        <w:rPr>
          <w:rFonts w:asciiTheme="minorHAnsi" w:hAnsiTheme="minorHAnsi"/>
          <w:iCs/>
        </w:rPr>
        <w:t>Keir A. Lieber, Associate Professor in the School of Foreign Service and the Department of Government at Georgetown, and Daryl G. Press, Associate Professor of Government at Dartmouth College</w:t>
      </w:r>
      <w:r w:rsidRPr="005B0EC5">
        <w:rPr>
          <w:rFonts w:asciiTheme="minorHAnsi" w:hAnsiTheme="minorHAnsi"/>
        </w:rPr>
        <w:t>, “Why States Won’t Give Nuclear Weapons toTerrorists,” International Security, Summer 2013, http://www.mitpressjournals.org/doi/pdf/10.1162/ISEC_a_00127)</w:t>
      </w:r>
    </w:p>
    <w:p w:rsidR="005B0EC5" w:rsidRPr="005B0EC5" w:rsidRDefault="005B0EC5" w:rsidP="00A727F8">
      <w:pPr>
        <w:rPr>
          <w:rStyle w:val="StyleUnderline"/>
          <w:rFonts w:asciiTheme="minorHAnsi" w:hAnsiTheme="minorHAnsi"/>
        </w:rPr>
      </w:pPr>
      <w:r w:rsidRPr="005B0EC5">
        <w:rPr>
          <w:rStyle w:val="StyleUnderline"/>
          <w:rFonts w:asciiTheme="minorHAnsi" w:hAnsiTheme="minorHAnsi"/>
        </w:rPr>
        <w:t>This article assesses the risk that states would give nuclear weapons to terrorists. We examine the logical and empirical basis of the core proposition: that a state could surreptitiously transfer a nuclear weapon to a like-minded terror group</w:t>
      </w:r>
      <w:r w:rsidRPr="00851F4B">
        <w:rPr>
          <w:rFonts w:asciiTheme="minorHAnsi" w:hAnsiTheme="minorHAnsi"/>
          <w:sz w:val="16"/>
        </w:rPr>
        <w:t xml:space="preserve">, thus providing the means for a devastating attack on a common enemy while remaining anonymous and avoiding retaliation. </w:t>
      </w:r>
      <w:r w:rsidRPr="005B0EC5">
        <w:rPr>
          <w:rStyle w:val="StyleUnderline"/>
          <w:rFonts w:asciiTheme="minorHAnsi" w:hAnsiTheme="minorHAnsi"/>
        </w:rPr>
        <w:t>The strategy of nuclear attack by proxy hinges on one key question: What is the likelihood that a country could sponsor a nuclear terror attack and remain anonymous?</w:t>
      </w:r>
      <w:r w:rsidRPr="00851F4B">
        <w:rPr>
          <w:rFonts w:asciiTheme="minorHAnsi" w:hAnsiTheme="minorHAnsi"/>
          <w:sz w:val="16"/>
        </w:rPr>
        <w:t xml:space="preserve"> We examine this question in two ways. </w:t>
      </w:r>
      <w:r w:rsidRPr="005B0EC5">
        <w:rPr>
          <w:rStyle w:val="StyleUnderline"/>
          <w:rFonts w:asciiTheme="minorHAnsi" w:hAnsiTheme="minorHAnsi"/>
        </w:rPr>
        <w:t>First</w:t>
      </w:r>
      <w:r w:rsidRPr="00851F4B">
        <w:rPr>
          <w:rFonts w:asciiTheme="minorHAnsi" w:hAnsiTheme="minorHAnsi"/>
          <w:sz w:val="16"/>
        </w:rPr>
        <w:t xml:space="preserve">, having no data on the aftermath of nuclear terrorist incidents, </w:t>
      </w:r>
      <w:r w:rsidRPr="005B0EC5">
        <w:rPr>
          <w:rStyle w:val="StyleUnderline"/>
          <w:rFonts w:asciiTheme="minorHAnsi" w:hAnsiTheme="minorHAnsi"/>
        </w:rPr>
        <w:t>we use the ample data on conventional terrorism to discover attribution rates</w:t>
      </w:r>
      <w:r w:rsidRPr="00851F4B">
        <w:rPr>
          <w:rFonts w:asciiTheme="minorHAnsi" w:hAnsiTheme="minorHAnsi"/>
          <w:sz w:val="16"/>
        </w:rPr>
        <w:t xml:space="preserve">. We examine the fraction of terrorist incidents attributed to the perpetrating terrorist organization and the patterns in the rates of attribution. </w:t>
      </w:r>
      <w:r w:rsidRPr="005B0EC5">
        <w:rPr>
          <w:rStyle w:val="StyleUnderline"/>
          <w:rFonts w:asciiTheme="minorHAnsi" w:hAnsiTheme="minorHAnsi"/>
        </w:rPr>
        <w:t>Second, we explore the challenge of tracing culpability for a nuclear terror event from the guilty terrorist group back to its state sponsor</w:t>
      </w:r>
      <w:r w:rsidRPr="00851F4B">
        <w:rPr>
          <w:rFonts w:asciiTheme="minorHAnsi" w:hAnsiTheme="minorHAnsi"/>
          <w:sz w:val="16"/>
        </w:rPr>
        <w:t xml:space="preserve">. We ask: How many suspects would there be in the wake of a nuclear detonation? How many foreign terrorist organizations have state sponsors? Of those that do, how many state sponsors do they typically have? And how many state sponsors of terrorism have nuclear weapons or sufficient stockpiles of nuclear materials on which to base such a concern? </w:t>
      </w:r>
      <w:r w:rsidRPr="005B0EC5">
        <w:rPr>
          <w:rStyle w:val="StyleUnderline"/>
          <w:rFonts w:asciiTheme="minorHAnsi" w:hAnsiTheme="minorHAnsi"/>
        </w:rPr>
        <w:t>We conclude that neither a terror group nor a state sponsor would remain anonymous after a nuclear terror attack. We draw this conclusion on the basis of four main findings. First, data on a decade of terrorist incidents reveal a strong positive relationship between the number of fatalities caused in a terror attack and the likelihood of attribution.</w:t>
      </w:r>
      <w:r w:rsidRPr="00851F4B">
        <w:rPr>
          <w:rFonts w:asciiTheme="minorHAnsi" w:hAnsiTheme="minorHAnsi"/>
          <w:sz w:val="16"/>
        </w:rPr>
        <w:t xml:space="preserve"> Roughly three-quarters of the attacks that kill 100 people or more are traced back to the perpetrators. Second, </w:t>
      </w:r>
      <w:r w:rsidRPr="005B0EC5">
        <w:rPr>
          <w:rStyle w:val="StyleUnderline"/>
          <w:rFonts w:asciiTheme="minorHAnsi" w:hAnsiTheme="minorHAnsi"/>
        </w:rPr>
        <w:t>attribution rates are far higher for attacks on the U.S. homeland or the territory of a major U.S. ally—97 percent</w:t>
      </w:r>
      <w:r w:rsidRPr="00851F4B">
        <w:rPr>
          <w:rFonts w:asciiTheme="minorHAnsi" w:hAnsiTheme="minorHAnsi"/>
          <w:sz w:val="16"/>
        </w:rPr>
        <w:t xml:space="preserve"> (thirty-six of thirty-seven) </w:t>
      </w:r>
      <w:r w:rsidRPr="005B0EC5">
        <w:rPr>
          <w:rStyle w:val="StyleUnderline"/>
          <w:rFonts w:asciiTheme="minorHAnsi" w:hAnsiTheme="minorHAnsi"/>
        </w:rPr>
        <w:t xml:space="preserve">for incidents that killed ten or more people. </w:t>
      </w:r>
      <w:r w:rsidRPr="00851F4B">
        <w:rPr>
          <w:rFonts w:asciiTheme="minorHAnsi" w:hAnsiTheme="minorHAnsi"/>
          <w:sz w:val="16"/>
        </w:rPr>
        <w:t xml:space="preserve">Third, </w:t>
      </w:r>
      <w:r w:rsidRPr="005B0EC5">
        <w:rPr>
          <w:rStyle w:val="StyleUnderline"/>
          <w:rFonts w:asciiTheme="minorHAnsi" w:hAnsiTheme="minorHAnsi"/>
        </w:rPr>
        <w:t>tracing culpability from a guilty terrorist group back to its state sponsor is not likely to be difficult: few countries sponsor terrorism; few terrorist groups have state sponsors; each sponsored terror group has few sponsors (typically one); and only one country that sponsors terrorism, Pakistan, has nuclear weapons or enough fissile material to manufacture a weapon. In sum, attribution of nuclear terror incidents would be easier than is typically suggested, and passing weapons to terrorists would not offer countries an escape from the constraints of deterrence.</w:t>
      </w:r>
    </w:p>
    <w:p w:rsidR="005B0EC5" w:rsidRPr="005B0EC5" w:rsidRDefault="005B0EC5" w:rsidP="00A727F8">
      <w:pPr>
        <w:rPr>
          <w:rFonts w:asciiTheme="minorHAnsi" w:hAnsiTheme="minorHAnsi"/>
        </w:rPr>
      </w:pPr>
    </w:p>
    <w:p w:rsidR="00851F4B" w:rsidRDefault="00851F4B">
      <w:pPr>
        <w:rPr>
          <w:rFonts w:eastAsiaTheme="majorEastAsia" w:cstheme="majorBidi"/>
          <w:b/>
          <w:iCs/>
          <w:sz w:val="26"/>
        </w:rPr>
      </w:pPr>
      <w:r>
        <w:br w:type="page"/>
      </w:r>
    </w:p>
    <w:p w:rsidR="005B0EC5" w:rsidRPr="005B0EC5" w:rsidRDefault="005B0EC5" w:rsidP="00A727F8">
      <w:pPr>
        <w:pStyle w:val="Heading4"/>
        <w:spacing w:before="0"/>
      </w:pPr>
      <w:r w:rsidRPr="005B0EC5">
        <w:t xml:space="preserve">States would never give away their precious nukes to terrorists and the attack could easily be attributed through nuclear forensics </w:t>
      </w:r>
    </w:p>
    <w:p w:rsidR="005B0EC5" w:rsidRPr="005B0EC5" w:rsidRDefault="005B0EC5" w:rsidP="00A727F8">
      <w:pPr>
        <w:rPr>
          <w:rFonts w:asciiTheme="minorHAnsi" w:hAnsiTheme="minorHAnsi"/>
        </w:rPr>
      </w:pPr>
      <w:r w:rsidRPr="005B0EC5">
        <w:rPr>
          <w:rStyle w:val="Style13ptBold"/>
        </w:rPr>
        <w:t>Lieber and Press 13</w:t>
      </w:r>
      <w:r w:rsidRPr="005B0EC5">
        <w:rPr>
          <w:rFonts w:asciiTheme="minorHAnsi" w:hAnsiTheme="minorHAnsi"/>
        </w:rPr>
        <w:t xml:space="preserve"> (</w:t>
      </w:r>
      <w:r w:rsidRPr="005B0EC5">
        <w:rPr>
          <w:rFonts w:asciiTheme="minorHAnsi" w:hAnsiTheme="minorHAnsi"/>
          <w:iCs/>
        </w:rPr>
        <w:t>Keir A. Lieber, Associate Professor in the School of Foreign Service and the Department of Government at Georgetown, and Daryl G. Press, Associate Professor of Government at Dartmouth College</w:t>
      </w:r>
      <w:r w:rsidRPr="005B0EC5">
        <w:rPr>
          <w:rFonts w:asciiTheme="minorHAnsi" w:hAnsiTheme="minorHAnsi"/>
        </w:rPr>
        <w:t>, “Why States Won’t Give Nuclear Weapons toTerrorists,” International Security, Summer 2013, http://www.mitpressjournals.org/doi/pdf/10.1162/ISEC_a_00127)</w:t>
      </w:r>
    </w:p>
    <w:p w:rsidR="005B0EC5" w:rsidRPr="005B0EC5" w:rsidRDefault="005B0EC5" w:rsidP="00A727F8">
      <w:pPr>
        <w:rPr>
          <w:rFonts w:asciiTheme="minorHAnsi" w:hAnsiTheme="minorHAnsi"/>
        </w:rPr>
      </w:pPr>
      <w:r w:rsidRPr="005B0EC5">
        <w:rPr>
          <w:rStyle w:val="StyleUnderline"/>
          <w:rFonts w:asciiTheme="minorHAnsi" w:hAnsiTheme="minorHAnsi"/>
        </w:rPr>
        <w:t>Some analysts are skeptical about such sponsored nuclear terrorism, arguing that a state may not be willing to deplete its small nuclear arsenal or stock of precious nuclear materials.</w:t>
      </w:r>
      <w:r w:rsidRPr="005B0EC5">
        <w:rPr>
          <w:rFonts w:asciiTheme="minorHAnsi" w:hAnsiTheme="minorHAnsi"/>
        </w:rPr>
        <w:t xml:space="preserve"> More important, </w:t>
      </w:r>
      <w:r w:rsidRPr="005B0EC5">
        <w:rPr>
          <w:rFonts w:asciiTheme="minorHAnsi" w:hAnsiTheme="minorHAnsi"/>
          <w:u w:val="single"/>
        </w:rPr>
        <w:t>a state sponsor would fear that a terrorist organization might use the weapons or materials in ways the state never intended, provoking retaliation that would destroy the regime</w:t>
      </w:r>
      <w:r w:rsidRPr="005B0EC5">
        <w:rPr>
          <w:rFonts w:asciiTheme="minorHAnsi" w:hAnsiTheme="minorHAnsi"/>
        </w:rPr>
        <w:t xml:space="preserve">.14 </w:t>
      </w:r>
      <w:r w:rsidRPr="005B0EC5">
        <w:rPr>
          <w:rFonts w:asciiTheme="minorHAnsi" w:hAnsiTheme="minorHAnsi"/>
          <w:u w:val="single"/>
        </w:rPr>
        <w:t>Nuclear weapons are the most powerful weapons a state can acquire, and handing that power to an actor over which the state has less than complete control would be an enormous, epochal decision—one unlikely to be taken by regimes that are typically obsessed with power and their own survival.</w:t>
      </w:r>
      <w:r w:rsidRPr="005B0EC5">
        <w:rPr>
          <w:rFonts w:asciiTheme="minorHAnsi" w:hAnsiTheme="minorHAnsi"/>
        </w:rPr>
        <w:t xml:space="preserve"> </w:t>
      </w:r>
      <w:r w:rsidRPr="005B0EC5">
        <w:rPr>
          <w:rFonts w:asciiTheme="minorHAnsi" w:hAnsiTheme="minorHAnsi"/>
          <w:u w:val="single"/>
        </w:rPr>
        <w:t xml:space="preserve">Perhaps the most important reason to doubt the nuclear-attack-by-proxy scenario is the likelihood that the ultimate source of the weapon might be </w:t>
      </w:r>
      <w:r w:rsidRPr="005B0EC5">
        <w:rPr>
          <w:rStyle w:val="StyleUnderline"/>
          <w:rFonts w:asciiTheme="minorHAnsi" w:hAnsiTheme="minorHAnsi"/>
        </w:rPr>
        <w:t>discovered.15 One means of identifying the state source of a nuclear terrorist attack is through “nuclear forensics</w:t>
      </w:r>
      <w:r w:rsidRPr="005B0EC5">
        <w:rPr>
          <w:rFonts w:asciiTheme="minorHAnsi" w:hAnsiTheme="minorHAnsi"/>
        </w:rPr>
        <w:t xml:space="preserve">” the use of a bomb’s isotopic fingerprints to trace the fissile material device back to the reactors, enrichment facilities, or uranium mines from which it was derived. In theory, </w:t>
      </w:r>
      <w:r w:rsidRPr="005B0EC5">
        <w:rPr>
          <w:rFonts w:asciiTheme="minorHAnsi" w:hAnsiTheme="minorHAnsi"/>
          <w:u w:val="single"/>
        </w:rPr>
        <w:t xml:space="preserve">the material that remains after an explosion can yield crucial information about its source: the ratio of uranium isotopes varies according to where the raw uranium was mined and how it was processed, and the composition of weapons-grade plutonium reveals clues about the particular reactor used to produce it and how long the material spent in the reactor.16 The possibility that the covert plot could be discovered before being carried out also acts as a deterrent. </w:t>
      </w:r>
      <w:r w:rsidRPr="005B0EC5">
        <w:rPr>
          <w:rFonts w:asciiTheme="minorHAnsi" w:hAnsiTheme="minorHAnsi"/>
        </w:rPr>
        <w:t>For these and other reasons, some analysts argue that nuclear terrorism is unlikely.</w:t>
      </w:r>
    </w:p>
    <w:p w:rsidR="005B0EC5" w:rsidRPr="005B0EC5" w:rsidRDefault="005B0EC5" w:rsidP="00A727F8">
      <w:pPr>
        <w:pStyle w:val="NormalWeb"/>
        <w:spacing w:before="0" w:beforeAutospacing="0"/>
        <w:rPr>
          <w:rFonts w:asciiTheme="minorHAnsi" w:hAnsiTheme="minorHAnsi"/>
          <w:sz w:val="22"/>
          <w:szCs w:val="22"/>
        </w:rPr>
      </w:pPr>
    </w:p>
    <w:p w:rsidR="005B0EC5" w:rsidRPr="005B0EC5" w:rsidRDefault="005B0EC5" w:rsidP="00A727F8">
      <w:pPr>
        <w:pStyle w:val="Heading3"/>
        <w:spacing w:before="0"/>
      </w:pPr>
      <w:bookmarkStart w:id="58" w:name="_Toc423036240"/>
      <w:r w:rsidRPr="005B0EC5">
        <w:t>No Retaliation/Escalation</w:t>
      </w:r>
      <w:bookmarkEnd w:id="58"/>
    </w:p>
    <w:p w:rsidR="005B0EC5" w:rsidRPr="005B0EC5" w:rsidRDefault="005B0EC5" w:rsidP="00A727F8">
      <w:pPr>
        <w:pStyle w:val="Heading4"/>
        <w:spacing w:before="0"/>
      </w:pPr>
      <w:r w:rsidRPr="005B0EC5">
        <w:t>No US retaliation</w:t>
      </w:r>
    </w:p>
    <w:p w:rsidR="005B0EC5" w:rsidRPr="005B0EC5" w:rsidRDefault="005B0EC5" w:rsidP="00A727F8">
      <w:pPr>
        <w:rPr>
          <w:rFonts w:asciiTheme="minorHAnsi" w:eastAsia="Calibri" w:hAnsiTheme="minorHAnsi"/>
        </w:rPr>
      </w:pPr>
      <w:r w:rsidRPr="005B0EC5">
        <w:rPr>
          <w:rFonts w:asciiTheme="minorHAnsi" w:hAnsiTheme="minorHAnsi" w:cs="Arial"/>
          <w:iCs/>
          <w:color w:val="333333"/>
        </w:rPr>
        <w:t xml:space="preserve">Megan </w:t>
      </w:r>
      <w:r w:rsidRPr="005B0EC5">
        <w:rPr>
          <w:rStyle w:val="Style13ptBold"/>
        </w:rPr>
        <w:t>Neely</w:t>
      </w:r>
      <w:r w:rsidRPr="005B0EC5">
        <w:rPr>
          <w:rFonts w:asciiTheme="minorHAnsi" w:hAnsiTheme="minorHAnsi" w:cs="Arial"/>
          <w:iCs/>
          <w:color w:val="333333"/>
          <w:u w:val="single"/>
        </w:rPr>
        <w:t>,</w:t>
      </w:r>
      <w:r w:rsidRPr="005B0EC5">
        <w:rPr>
          <w:rFonts w:asciiTheme="minorHAnsi" w:hAnsiTheme="minorHAnsi" w:cs="Arial"/>
          <w:iCs/>
          <w:color w:val="333333"/>
        </w:rPr>
        <w:t xml:space="preserve"> March 31, 20</w:t>
      </w:r>
      <w:r w:rsidRPr="005B0EC5">
        <w:rPr>
          <w:rStyle w:val="Style13ptBold"/>
        </w:rPr>
        <w:t>13</w:t>
      </w:r>
      <w:r w:rsidRPr="005B0EC5">
        <w:rPr>
          <w:rFonts w:asciiTheme="minorHAnsi" w:hAnsiTheme="minorHAnsi" w:cs="Arial"/>
          <w:iCs/>
          <w:color w:val="333333"/>
        </w:rPr>
        <w:t xml:space="preserve">, is a research intern for the Project on Nuclear Issues, Doubting Deterrence of Nuclear Terrorism, Doubting Deterrence of Nuclear Terrorism, </w:t>
      </w:r>
      <w:hyperlink r:id="rId67" w:history="1">
        <w:r w:rsidRPr="005B0EC5">
          <w:rPr>
            <w:rStyle w:val="Hyperlink"/>
            <w:rFonts w:asciiTheme="minorHAnsi" w:hAnsiTheme="minorHAnsi"/>
          </w:rPr>
          <w:t>http://csis.org/blog/doubting-deterrence-nuclear-terrorism</w:t>
        </w:r>
      </w:hyperlink>
    </w:p>
    <w:p w:rsidR="005B0EC5" w:rsidRPr="00851F4B" w:rsidRDefault="005B0EC5" w:rsidP="00A727F8">
      <w:pPr>
        <w:rPr>
          <w:rFonts w:asciiTheme="minorHAnsi" w:hAnsiTheme="minorHAnsi" w:cs="Arial"/>
          <w:color w:val="333333"/>
          <w:sz w:val="16"/>
        </w:rPr>
      </w:pPr>
      <w:r w:rsidRPr="00851F4B">
        <w:rPr>
          <w:rFonts w:asciiTheme="minorHAnsi" w:hAnsiTheme="minorHAnsi" w:cs="Arial"/>
          <w:color w:val="333333"/>
          <w:sz w:val="16"/>
        </w:rPr>
        <w:t xml:space="preserve">Yet, let’s think about the series of events that would play out if a terrorist organization detonated a weapon in the United States. Let’s assume forensics confirmed the weapon’s origin, and let’s assume, for argument’s sake, that country was Pakistan. </w:t>
      </w:r>
      <w:r w:rsidRPr="005B0EC5">
        <w:rPr>
          <w:rFonts w:asciiTheme="minorHAnsi" w:hAnsiTheme="minorHAnsi" w:cs="Arial"/>
          <w:color w:val="333333"/>
          <w:u w:val="single"/>
        </w:rPr>
        <w:t xml:space="preserve">Would the United States then retaliate with a nuclear strike? </w:t>
      </w:r>
      <w:r w:rsidRPr="00851F4B">
        <w:rPr>
          <w:rFonts w:asciiTheme="minorHAnsi" w:hAnsiTheme="minorHAnsi" w:cs="Arial"/>
          <w:color w:val="333333"/>
          <w:sz w:val="16"/>
        </w:rPr>
        <w:t xml:space="preserve">If a nuclear attack occurs within the next four years (a reasonable length of time for such predictions concerning current international and domestic politics), </w:t>
      </w:r>
      <w:r w:rsidRPr="005B0EC5">
        <w:rPr>
          <w:rFonts w:asciiTheme="minorHAnsi" w:hAnsiTheme="minorHAnsi" w:cs="Arial"/>
          <w:color w:val="333333"/>
          <w:u w:val="single"/>
        </w:rPr>
        <w:t>it seems unlikely.</w:t>
      </w:r>
      <w:r w:rsidRPr="00851F4B">
        <w:rPr>
          <w:rFonts w:asciiTheme="minorHAnsi" w:hAnsiTheme="minorHAnsi" w:cs="Arial"/>
          <w:color w:val="333333"/>
          <w:sz w:val="16"/>
        </w:rPr>
        <w:t xml:space="preserve"> </w:t>
      </w:r>
      <w:r w:rsidRPr="005B0EC5">
        <w:rPr>
          <w:rFonts w:asciiTheme="minorHAnsi" w:hAnsiTheme="minorHAnsi" w:cs="Arial"/>
          <w:color w:val="333333"/>
          <w:u w:val="single"/>
        </w:rPr>
        <w:t>Why? First, there’s the problem of time. Though nuclear forensics is useful, it takes time to analyze the data and determine the country of origin</w:t>
      </w:r>
      <w:r w:rsidRPr="00851F4B">
        <w:rPr>
          <w:rFonts w:asciiTheme="minorHAnsi" w:hAnsiTheme="minorHAnsi" w:cs="Arial"/>
          <w:color w:val="333333"/>
          <w:sz w:val="16"/>
        </w:rPr>
        <w:t xml:space="preserve">. Any justified response upon a state sponsor would not be swift. </w:t>
      </w:r>
      <w:r w:rsidRPr="005B0EC5">
        <w:rPr>
          <w:rFonts w:asciiTheme="minorHAnsi" w:hAnsiTheme="minorHAnsi" w:cs="Arial"/>
          <w:color w:val="333333"/>
          <w:u w:val="single"/>
        </w:rPr>
        <w:t>Second, even if the United States proved the country of origin, it would then be difficult to determine that Pakistan willingly and intentionally sponsored nuclear terrorism</w:t>
      </w:r>
      <w:r w:rsidRPr="00851F4B">
        <w:rPr>
          <w:rFonts w:asciiTheme="minorHAnsi" w:hAnsiTheme="minorHAnsi" w:cs="Arial"/>
          <w:color w:val="333333"/>
          <w:sz w:val="16"/>
        </w:rPr>
        <w:t xml:space="preserve">. If Pakistan did, then nuclear retaliation might be justified. However, if Pakistan did not, nuclear retaliation over unsecured nuclear materials would be a disproportionate response and potentially further detrimental. Should the United States launch a nuclear strike at Pakistan, Islamabad could see this as an initial hostility by the United States, and respond adversely. An obvious choice, given current tensions in South Asia, is for Pakistan to retaliate against a U.S. nuclear launch on its territory by initiating conflict with India, which could turn nuclear and increase the exchanges of nuclear weapons. Hence, </w:t>
      </w:r>
      <w:r w:rsidRPr="005B0EC5">
        <w:rPr>
          <w:rFonts w:asciiTheme="minorHAnsi" w:hAnsiTheme="minorHAnsi" w:cs="Arial"/>
          <w:color w:val="333333"/>
          <w:u w:val="single"/>
        </w:rPr>
        <w:t>it seems more likely that, after the international outrage at a terrorist group’s nuclear detonation, the United States would attempt to stop the bleeding without a nuclear strike. Instead, some choices might include deploying forces to track down those that supported the suicide terrorists that detonated the weapon, pressuring Pakistan to exert its sovereignty over</w:t>
      </w:r>
      <w:r w:rsidRPr="005B0EC5">
        <w:rPr>
          <w:rStyle w:val="apple-converted-space"/>
          <w:rFonts w:asciiTheme="minorHAnsi" w:hAnsiTheme="minorHAnsi" w:cs="Arial"/>
          <w:color w:val="333333"/>
          <w:u w:val="single"/>
        </w:rPr>
        <w:t xml:space="preserve"> </w:t>
      </w:r>
      <w:hyperlink r:id="rId68" w:history="1">
        <w:r w:rsidRPr="00851F4B">
          <w:rPr>
            <w:rStyle w:val="Hyperlink"/>
            <w:rFonts w:asciiTheme="minorHAnsi" w:hAnsiTheme="minorHAnsi" w:cs="Arial"/>
            <w:color w:val="15405F"/>
            <w:sz w:val="16"/>
          </w:rPr>
          <w:t>fringe regions</w:t>
        </w:r>
      </w:hyperlink>
      <w:r w:rsidRPr="005B0EC5">
        <w:rPr>
          <w:rStyle w:val="apple-converted-space"/>
          <w:rFonts w:asciiTheme="minorHAnsi" w:hAnsiTheme="minorHAnsi" w:cs="Arial"/>
          <w:color w:val="333333"/>
          <w:u w:val="single"/>
        </w:rPr>
        <w:t xml:space="preserve"> </w:t>
      </w:r>
      <w:r w:rsidRPr="005B0EC5">
        <w:rPr>
          <w:rFonts w:asciiTheme="minorHAnsi" w:hAnsiTheme="minorHAnsi" w:cs="Arial"/>
          <w:color w:val="333333"/>
          <w:u w:val="single"/>
        </w:rPr>
        <w:t>such as the Federally Administered Tribal Areas, and increasing the number of drone strikes in Waziristan</w:t>
      </w:r>
      <w:r w:rsidRPr="00851F4B">
        <w:rPr>
          <w:rFonts w:asciiTheme="minorHAnsi" w:hAnsiTheme="minorHAnsi" w:cs="Arial"/>
          <w:color w:val="333333"/>
          <w:sz w:val="16"/>
        </w:rPr>
        <w:t xml:space="preserve">. </w:t>
      </w:r>
    </w:p>
    <w:p w:rsidR="005B0EC5" w:rsidRPr="005B0EC5" w:rsidRDefault="005B0EC5" w:rsidP="00A727F8">
      <w:pPr>
        <w:pStyle w:val="Heading4"/>
        <w:spacing w:before="0"/>
        <w:rPr>
          <w:rFonts w:eastAsia="Calibri"/>
        </w:rPr>
      </w:pPr>
      <w:r w:rsidRPr="005B0EC5">
        <w:rPr>
          <w:rFonts w:eastAsia="Calibri"/>
        </w:rPr>
        <w:t>No lash out</w:t>
      </w:r>
    </w:p>
    <w:p w:rsidR="005B0EC5" w:rsidRPr="005B0EC5" w:rsidRDefault="005B0EC5" w:rsidP="00A727F8">
      <w:pPr>
        <w:rPr>
          <w:rFonts w:asciiTheme="minorHAnsi" w:eastAsia="Calibri" w:hAnsiTheme="minorHAnsi"/>
        </w:rPr>
      </w:pPr>
      <w:r w:rsidRPr="005B0EC5">
        <w:rPr>
          <w:rStyle w:val="Style13ptBold"/>
        </w:rPr>
        <w:t>Jenkins-Smith 04</w:t>
      </w:r>
      <w:r w:rsidRPr="005B0EC5">
        <w:rPr>
          <w:rFonts w:asciiTheme="minorHAnsi" w:eastAsia="Calibri" w:hAnsiTheme="minorHAnsi"/>
        </w:rPr>
        <w:t xml:space="preserve"> – professor of government at Texas A&amp;M (Hank, “U.S. Public Response to Terrorism: Fault Lines or Bedrock,” </w:t>
      </w:r>
      <w:r w:rsidRPr="005B0EC5">
        <w:rPr>
          <w:rFonts w:asciiTheme="minorHAnsi" w:eastAsia="Calibri" w:hAnsiTheme="minorHAnsi"/>
          <w:color w:val="000000"/>
        </w:rPr>
        <w:t>http://www.spp.gatech.edu/current-students/exams/Fall-2004_reviewmanuscript.pdf</w:t>
      </w:r>
      <w:r w:rsidRPr="005B0EC5">
        <w:rPr>
          <w:rFonts w:asciiTheme="minorHAnsi" w:eastAsia="Calibri" w:hAnsiTheme="minorHAnsi"/>
        </w:rPr>
        <w:t>)</w:t>
      </w:r>
    </w:p>
    <w:p w:rsidR="005B0EC5" w:rsidRPr="00851F4B" w:rsidRDefault="005B0EC5" w:rsidP="00A727F8">
      <w:pPr>
        <w:rPr>
          <w:rFonts w:asciiTheme="minorHAnsi" w:eastAsia="Calibri" w:hAnsiTheme="minorHAnsi"/>
          <w:sz w:val="16"/>
        </w:rPr>
      </w:pPr>
      <w:r w:rsidRPr="005B0EC5">
        <w:rPr>
          <w:rFonts w:asciiTheme="minorHAnsi" w:eastAsia="Calibri" w:hAnsiTheme="minorHAnsi"/>
          <w:u w:val="single"/>
        </w:rPr>
        <w:t>Our final contrasting set of expectations relate to the degree to which the public will support or demand retribution against terrorists and supporting states</w:t>
      </w:r>
      <w:r w:rsidRPr="00851F4B">
        <w:rPr>
          <w:rFonts w:asciiTheme="minorHAnsi" w:eastAsia="Calibri" w:hAnsiTheme="minorHAnsi"/>
          <w:sz w:val="16"/>
        </w:rPr>
        <w:t xml:space="preserve">. Here our data show that </w:t>
      </w:r>
      <w:r w:rsidRPr="005B0EC5">
        <w:rPr>
          <w:rFonts w:asciiTheme="minorHAnsi" w:eastAsia="Calibri" w:hAnsiTheme="minorHAnsi"/>
          <w:u w:val="single"/>
        </w:rPr>
        <w:t>support for using conventional U.S. military force to retaliate against terrorists initially averaged above midscale, but did not reach a high level of emotional demand for military action</w:t>
      </w:r>
      <w:r w:rsidRPr="00851F4B">
        <w:rPr>
          <w:rFonts w:asciiTheme="minorHAnsi" w:eastAsia="Calibri" w:hAnsiTheme="minorHAnsi"/>
          <w:sz w:val="16"/>
        </w:rPr>
        <w:t xml:space="preserve">. Initial support declined significantly across all demographic and belief categories by the time of our survey in 2002. Furthermore, panelists both in 2001 and 2002 preferred that high levels of certainty about culpability (above 8.5 on a scale from zero to ten) be established before taking military action. Again, we find the weight of evidence supporting revisionist expectations of public opinion. Overall, these </w:t>
      </w:r>
      <w:r w:rsidRPr="005B0EC5">
        <w:rPr>
          <w:rFonts w:asciiTheme="minorHAnsi" w:eastAsia="Calibri" w:hAnsiTheme="minorHAnsi"/>
          <w:u w:val="single"/>
        </w:rPr>
        <w:t>results are inconsistent with the contention that highly charged events will result in volatile</w:t>
      </w:r>
      <w:r w:rsidRPr="00851F4B">
        <w:rPr>
          <w:rFonts w:asciiTheme="minorHAnsi" w:eastAsia="Calibri" w:hAnsiTheme="minorHAnsi"/>
          <w:sz w:val="16"/>
        </w:rPr>
        <w:t xml:space="preserve"> and unstructured </w:t>
      </w:r>
      <w:r w:rsidRPr="005B0EC5">
        <w:rPr>
          <w:rFonts w:asciiTheme="minorHAnsi" w:eastAsia="Calibri" w:hAnsiTheme="minorHAnsi"/>
          <w:u w:val="single"/>
        </w:rPr>
        <w:t xml:space="preserve">responses </w:t>
      </w:r>
      <w:r w:rsidRPr="00851F4B">
        <w:rPr>
          <w:rFonts w:asciiTheme="minorHAnsi" w:eastAsia="Calibri" w:hAnsiTheme="minorHAnsi"/>
          <w:sz w:val="16"/>
        </w:rPr>
        <w:t xml:space="preserve">among mass publics that prove problematic for policy processes. The initial response to the terrorist strikes, in the immediate aftermath of the event, demonstrated a broad and consistent shift in public assessments toward a greater perceived threat from terrorism, and greater willingness to support policies to reduce that threat. But </w:t>
      </w:r>
      <w:r w:rsidRPr="005B0EC5">
        <w:rPr>
          <w:rFonts w:asciiTheme="minorHAnsi" w:eastAsia="Calibri" w:hAnsiTheme="minorHAnsi"/>
          <w:u w:val="single"/>
        </w:rPr>
        <w:t>even in the highly charged context of such a serious attack on the American homeland, the overall public response was quite measured</w:t>
      </w:r>
      <w:r w:rsidRPr="00851F4B">
        <w:rPr>
          <w:rFonts w:asciiTheme="minorHAnsi" w:eastAsia="Calibri" w:hAnsiTheme="minorHAnsi"/>
          <w:sz w:val="16"/>
        </w:rPr>
        <w:t xml:space="preserve">. On average, the public showed very little propensity to undermine speech protections, and </w:t>
      </w:r>
      <w:r w:rsidRPr="005B0EC5">
        <w:rPr>
          <w:rFonts w:asciiTheme="minorHAnsi" w:eastAsia="Calibri" w:hAnsiTheme="minorHAnsi"/>
          <w:u w:val="single"/>
        </w:rPr>
        <w:t>initial willing-ness to engage in military retaliation moderated significantly over the following year</w:t>
      </w:r>
      <w:r w:rsidRPr="00851F4B">
        <w:rPr>
          <w:rFonts w:asciiTheme="minorHAnsi" w:eastAsia="Calibri" w:hAnsiTheme="minorHAnsi"/>
          <w:sz w:val="16"/>
        </w:rPr>
        <w:t>.</w:t>
      </w:r>
    </w:p>
    <w:p w:rsidR="005B0EC5" w:rsidRPr="005B0EC5" w:rsidRDefault="005B0EC5" w:rsidP="00A727F8">
      <w:pPr>
        <w:rPr>
          <w:rFonts w:asciiTheme="minorHAnsi" w:hAnsiTheme="minorHAnsi"/>
        </w:rPr>
      </w:pPr>
    </w:p>
    <w:p w:rsidR="005B0EC5" w:rsidRPr="005B0EC5" w:rsidRDefault="005B0EC5" w:rsidP="00A727F8">
      <w:pPr>
        <w:pStyle w:val="Heading4"/>
        <w:spacing w:before="0"/>
      </w:pPr>
      <w:r w:rsidRPr="005B0EC5">
        <w:t>Even if it We Lashed out, Nobody would retaliate. There is ZERO Impact</w:t>
      </w:r>
    </w:p>
    <w:p w:rsidR="005B0EC5" w:rsidRPr="005B0EC5" w:rsidRDefault="005B0EC5" w:rsidP="00A727F8">
      <w:pPr>
        <w:rPr>
          <w:rFonts w:asciiTheme="minorHAnsi" w:eastAsia="Calibri" w:hAnsiTheme="minorHAnsi"/>
        </w:rPr>
      </w:pPr>
      <w:r w:rsidRPr="005B0EC5">
        <w:rPr>
          <w:rStyle w:val="Style13ptBold"/>
        </w:rPr>
        <w:t>Schuyler 2007</w:t>
      </w:r>
      <w:r w:rsidRPr="005B0EC5">
        <w:rPr>
          <w:rFonts w:asciiTheme="minorHAnsi" w:eastAsia="Calibri" w:hAnsiTheme="minorHAnsi"/>
        </w:rPr>
        <w:t xml:space="preserve"> (Dave, “Restating the U.S. Policy of Nuclear Deterrence,” Last Mod Nov 13, </w:t>
      </w:r>
      <w:hyperlink r:id="rId69" w:history="1">
        <w:r w:rsidRPr="005B0EC5">
          <w:rPr>
            <w:rFonts w:asciiTheme="minorHAnsi" w:eastAsia="Calibri" w:hAnsiTheme="minorHAnsi"/>
          </w:rPr>
          <w:t>http://theglitteringeye.com/?p=459</w:t>
        </w:r>
      </w:hyperlink>
      <w:r w:rsidRPr="005B0EC5">
        <w:rPr>
          <w:rFonts w:asciiTheme="minorHAnsi" w:eastAsia="Calibri" w:hAnsiTheme="minorHAnsi"/>
        </w:rPr>
        <w:t>)</w:t>
      </w:r>
    </w:p>
    <w:p w:rsidR="00851F4B" w:rsidRDefault="005B0EC5" w:rsidP="00A727F8">
      <w:pPr>
        <w:rPr>
          <w:rFonts w:asciiTheme="minorHAnsi" w:eastAsia="Calibri" w:hAnsiTheme="minorHAnsi"/>
        </w:rPr>
      </w:pPr>
      <w:r w:rsidRPr="005B0EC5">
        <w:rPr>
          <w:rFonts w:asciiTheme="minorHAnsi" w:eastAsia="Calibri" w:hAnsiTheme="minorHAnsi"/>
        </w:rPr>
        <w:t xml:space="preserve">A recent post on nuclear deterrence on American Future drew several comments on another blog. The blogger at American Future, Marc Schulman, outlines the responses in this post. In summary the responses were that a nuclear response to a nuclear terrorist attack was itself terrorism, a nuclear retaliation would inevitably draw other state actors to escalate the exchange, a nuclear retaliation would be collective punishment, and attacking Muslim holy sites would be counterproductive. I agree with this last point but I want to deal with each of the other points in some detail. * A nuclear response to a nuclear terrorist attack is terrorism. There’s no generally accepted definition of terrorism so before tackling this point I’ll propose one. Ignoring the issue of state actors vs. non-state actors I think that a terrorist attack is an attack on civilians or civilian assets whose purpose is to provoke terror. It has no other tactical or strategic significance. </w:t>
      </w:r>
      <w:r w:rsidRPr="005B0EC5">
        <w:rPr>
          <w:rFonts w:asciiTheme="minorHAnsi" w:eastAsia="Calibri" w:hAnsiTheme="minorHAnsi"/>
          <w:u w:val="single"/>
        </w:rPr>
        <w:t>Any nuclear response by the United States would be against military or governmental facilities, sites involved in military production, or command and control. The objective would be to eliminate the possibility of future attacks or the support for those who would engage in future attacks</w:t>
      </w:r>
      <w:r w:rsidRPr="005B0EC5">
        <w:rPr>
          <w:rFonts w:asciiTheme="minorHAnsi" w:eastAsia="Calibri" w:hAnsiTheme="minorHAnsi"/>
        </w:rPr>
        <w:t xml:space="preserve">. That such a response would inevitably result in massive civilian casualties is sad. But such a response would not, by definition, be terrorism * </w:t>
      </w:r>
      <w:r w:rsidRPr="005B0EC5">
        <w:rPr>
          <w:rFonts w:asciiTheme="minorHAnsi" w:eastAsia="Calibri" w:hAnsiTheme="minorHAnsi"/>
          <w:u w:val="single"/>
        </w:rPr>
        <w:t>A nuclear retaliation Iran in response to a terrorist nuclear attack would inevitably draw France, Russia, and China to enter the conflict.To believe this you must believe that France, Russia, and China will act irrationally. There is absolutely no reason to believe that this is the case. All three nations know that their intervention against the U. S. would result in total annihilation</w:t>
      </w:r>
      <w:r w:rsidRPr="005B0EC5">
        <w:rPr>
          <w:rFonts w:asciiTheme="minorHAnsi" w:eastAsia="Calibri" w:hAnsiTheme="minorHAnsi"/>
        </w:rPr>
        <w:t xml:space="preserve">. There are other issues as well and let’s examine the two distinct cases: Russia on the one hand and France and China on the other. As a major non-Gulf producer of oil </w:t>
      </w:r>
      <w:r w:rsidRPr="005B0EC5">
        <w:rPr>
          <w:rFonts w:asciiTheme="minorHAnsi" w:eastAsia="Calibri" w:hAnsiTheme="minorHAnsi"/>
          <w:u w:val="single"/>
        </w:rPr>
        <w:t>Russia would be in a position to benefit enormously in case of a disruption of Gulf oil production or shipment. That being the case they would publicly deplore a retaliation against Iran but privately rejoice</w:t>
      </w:r>
      <w:r w:rsidRPr="005B0EC5">
        <w:rPr>
          <w:rFonts w:asciiTheme="minorHAnsi" w:eastAsia="Calibri" w:hAnsiTheme="minorHAnsi"/>
        </w:rPr>
        <w:t xml:space="preserve">. </w:t>
      </w:r>
      <w:r w:rsidRPr="005B0EC5">
        <w:rPr>
          <w:rFonts w:asciiTheme="minorHAnsi" w:eastAsia="Calibri" w:hAnsiTheme="minorHAnsi"/>
          <w:u w:val="single"/>
        </w:rPr>
        <w:t>Both France and China are in an extremely delicate position. A nuclear response by either would result in total annihilation and, equally importantly, wouldn’t keep the oil flowing. Lack of a blue water navy means that both nations are completely at the mercy of the United States’s</w:t>
      </w:r>
      <w:r w:rsidRPr="005B0EC5">
        <w:rPr>
          <w:rFonts w:asciiTheme="minorHAnsi" w:eastAsia="Calibri" w:hAnsiTheme="minorHAnsi"/>
        </w:rPr>
        <w:t xml:space="preserve"> (or more specifically the U. S. Navy’s) </w:t>
      </w:r>
      <w:r w:rsidRPr="005B0EC5">
        <w:rPr>
          <w:rFonts w:asciiTheme="minorHAnsi" w:eastAsia="Calibri" w:hAnsiTheme="minorHAnsi"/>
          <w:u w:val="single"/>
        </w:rPr>
        <w:t>willingness to keep shipments of oil moving out of the Gulf. China is particularly vulnerable since it has only about two weeks’ worth of strategic oil reserves. Neither France nor China has any real ability to project military force other than nuclear force beyond their borders. They’d be upset. But they’re in no position to do anything about it</w:t>
      </w:r>
      <w:r w:rsidRPr="005B0EC5">
        <w:rPr>
          <w:rFonts w:asciiTheme="minorHAnsi" w:eastAsia="Calibri" w:hAnsiTheme="minorHAnsi"/>
        </w:rPr>
        <w:t>.</w:t>
      </w:r>
    </w:p>
    <w:p w:rsidR="00851F4B" w:rsidRDefault="00851F4B" w:rsidP="00851F4B">
      <w:r>
        <w:br w:type="page"/>
      </w:r>
    </w:p>
    <w:p w:rsidR="005B0EC5" w:rsidRPr="00851F4B" w:rsidRDefault="005B0EC5" w:rsidP="00A727F8">
      <w:pPr>
        <w:rPr>
          <w:rFonts w:asciiTheme="minorHAnsi" w:eastAsia="Calibri" w:hAnsiTheme="minorHAnsi"/>
        </w:rPr>
      </w:pPr>
    </w:p>
    <w:p w:rsidR="005B0EC5" w:rsidRPr="005B0EC5" w:rsidRDefault="005B0EC5" w:rsidP="00A727F8">
      <w:pPr>
        <w:pStyle w:val="Heading4"/>
        <w:spacing w:before="0"/>
      </w:pPr>
      <w:r w:rsidRPr="005B0EC5">
        <w:t>And, nuclear forensics prevent US response</w:t>
      </w:r>
    </w:p>
    <w:p w:rsidR="005B0EC5" w:rsidRPr="005B0EC5" w:rsidRDefault="005B0EC5" w:rsidP="00A727F8">
      <w:pPr>
        <w:rPr>
          <w:rFonts w:asciiTheme="minorHAnsi" w:eastAsia="Calibri" w:hAnsiTheme="minorHAnsi"/>
        </w:rPr>
      </w:pPr>
      <w:r w:rsidRPr="005B0EC5">
        <w:rPr>
          <w:rStyle w:val="Style13ptBold"/>
        </w:rPr>
        <w:t>Erwin and Manguson 2009</w:t>
      </w:r>
      <w:r w:rsidRPr="005B0EC5">
        <w:rPr>
          <w:rFonts w:asciiTheme="minorHAnsi" w:eastAsia="Calibri" w:hAnsiTheme="minorHAnsi"/>
        </w:rPr>
        <w:t xml:space="preserve"> - managing editor of National Defense Magazine (Sandra and Stew, National Defense Magazine, "7 deadly myths about weapons of terror", http://www.nationaldefensemagazine.org/ARCHIVE/2009/JUNE/Pages/7Deadly.aspx?PF=1, WEA)</w:t>
      </w:r>
    </w:p>
    <w:p w:rsidR="005B0EC5" w:rsidRPr="005B0EC5" w:rsidRDefault="005B0EC5" w:rsidP="00A727F8">
      <w:pPr>
        <w:rPr>
          <w:rFonts w:asciiTheme="minorHAnsi" w:eastAsia="Calibri" w:hAnsiTheme="minorHAnsi"/>
        </w:rPr>
      </w:pPr>
      <w:r w:rsidRPr="005B0EC5">
        <w:rPr>
          <w:rFonts w:asciiTheme="minorHAnsi" w:eastAsia="Calibri" w:hAnsiTheme="minorHAnsi"/>
          <w:u w:val="single"/>
        </w:rPr>
        <w:t>Myth</w:t>
      </w:r>
      <w:r w:rsidRPr="005B0EC5">
        <w:rPr>
          <w:rFonts w:asciiTheme="minorHAnsi" w:eastAsia="Calibri" w:hAnsiTheme="minorHAnsi"/>
        </w:rPr>
        <w:t xml:space="preserve"> #4: If </w:t>
      </w:r>
      <w:r w:rsidRPr="005B0EC5">
        <w:rPr>
          <w:rFonts w:asciiTheme="minorHAnsi" w:eastAsia="Calibri" w:hAnsiTheme="minorHAnsi"/>
          <w:u w:val="single"/>
        </w:rPr>
        <w:t>the U.S.</w:t>
      </w:r>
      <w:r w:rsidRPr="005B0EC5">
        <w:rPr>
          <w:rFonts w:asciiTheme="minorHAnsi" w:eastAsia="Calibri" w:hAnsiTheme="minorHAnsi"/>
        </w:rPr>
        <w:t xml:space="preserve"> Were the Victim of a Nuclear Attack, It </w:t>
      </w:r>
      <w:r w:rsidRPr="005B0EC5">
        <w:rPr>
          <w:rFonts w:asciiTheme="minorHAnsi" w:eastAsia="Calibri" w:hAnsiTheme="minorHAnsi"/>
          <w:u w:val="single"/>
        </w:rPr>
        <w:t>Would Immediately Retaliate</w:t>
      </w:r>
      <w:r w:rsidRPr="005B0EC5">
        <w:rPr>
          <w:rFonts w:asciiTheme="minorHAnsi" w:eastAsia="Calibri" w:hAnsiTheme="minorHAnsi"/>
        </w:rPr>
        <w:t xml:space="preserve"> </w:t>
      </w:r>
      <w:r w:rsidRPr="005B0EC5">
        <w:rPr>
          <w:rFonts w:asciiTheme="minorHAnsi" w:eastAsia="Calibri" w:hAnsiTheme="minorHAnsi"/>
          <w:u w:val="single"/>
        </w:rPr>
        <w:t>Under the nightmare scenario of a nuclear bomb exploding in a U.S. city, the implied assumption is that the nation’s leaders would immediately be able to fire back. That would be the case under the Cold War rules</w:t>
      </w:r>
      <w:r w:rsidRPr="005B0EC5">
        <w:rPr>
          <w:rFonts w:asciiTheme="minorHAnsi" w:eastAsia="Calibri" w:hAnsiTheme="minorHAnsi"/>
        </w:rPr>
        <w:t xml:space="preserve"> of nuclear retaliation, </w:t>
      </w:r>
      <w:r w:rsidRPr="005B0EC5">
        <w:rPr>
          <w:rFonts w:asciiTheme="minorHAnsi" w:eastAsia="Calibri" w:hAnsiTheme="minorHAnsi"/>
          <w:u w:val="single"/>
        </w:rPr>
        <w:t xml:space="preserve">but the situation is far more complicated when nuclear attacks are perpetrated by non-state actors </w:t>
      </w:r>
      <w:r w:rsidRPr="005B0EC5">
        <w:rPr>
          <w:rFonts w:asciiTheme="minorHAnsi" w:eastAsia="Calibri" w:hAnsiTheme="minorHAnsi"/>
        </w:rPr>
        <w:t xml:space="preserve">such as terrorist organizations. Unless the weapon is delivered by a missile, immediate retaliation is not realistic, experts said. </w:t>
      </w:r>
      <w:r w:rsidRPr="005B0EC5">
        <w:rPr>
          <w:rFonts w:asciiTheme="minorHAnsi" w:eastAsia="Calibri" w:hAnsiTheme="minorHAnsi"/>
          <w:u w:val="single"/>
        </w:rPr>
        <w:t>It could take</w:t>
      </w:r>
      <w:r w:rsidRPr="005B0EC5">
        <w:rPr>
          <w:rFonts w:asciiTheme="minorHAnsi" w:eastAsia="Calibri" w:hAnsiTheme="minorHAnsi"/>
        </w:rPr>
        <w:t xml:space="preserve"> weeks or </w:t>
      </w:r>
      <w:r w:rsidRPr="005B0EC5">
        <w:rPr>
          <w:rFonts w:asciiTheme="minorHAnsi" w:eastAsia="Calibri" w:hAnsiTheme="minorHAnsi"/>
          <w:u w:val="single"/>
        </w:rPr>
        <w:t xml:space="preserve">months to figure out where the </w:t>
      </w:r>
      <w:r w:rsidRPr="005B0EC5">
        <w:rPr>
          <w:rFonts w:asciiTheme="minorHAnsi" w:eastAsia="Calibri" w:hAnsiTheme="minorHAnsi"/>
        </w:rPr>
        <w:t xml:space="preserve">nuclear </w:t>
      </w:r>
      <w:r w:rsidRPr="005B0EC5">
        <w:rPr>
          <w:rFonts w:asciiTheme="minorHAnsi" w:eastAsia="Calibri" w:hAnsiTheme="minorHAnsi"/>
          <w:u w:val="single"/>
        </w:rPr>
        <w:t>materials came from</w:t>
      </w:r>
      <w:r w:rsidRPr="005B0EC5">
        <w:rPr>
          <w:rFonts w:asciiTheme="minorHAnsi" w:eastAsia="Calibri" w:hAnsiTheme="minorHAnsi"/>
        </w:rPr>
        <w:t xml:space="preserve"> or how the explosive device was built. No state or terrorist group would choose to launch a nuclear weapon by missile because we would know the origin, said Evan Montgomery, of the Center for Strategic and Budgetary Assessments. The more likely means to execute a nuclear attack would be to smuggle the materials and build the bomb on U.S. soil, or steal a bomb and somehow manage to bring it into the United States. Either way, U.S. nuclear experts may not be able to quickly determine the origin of the weapon once it’s detonated. Forensics can take weeks or months, said Charles Blair, director of the Center for Terrorism and Intelligence Studies and co-author of a recently published book titled, “Jihadists and Weapons of Mass Destruction.” “None of the systems we have now are very quick,” he said. “Government officials and the public would have to be willing to wait a while before we retaliate.” Nuclear forensics usually is based on fallout and debris. Within hours, U.S. authorities could determine that it was a nuclear explosion. It would take up to a couple of days to determine if there was uranium, plutonium or a mix of the two in the weapon. It’s known that eight nations have plutonium bombs, and six others have enough plutonium to build a bomb. If there were a nuclear explosion of a plutonium based weapon, it could be traced to one of 14 countries. With uranium-based weapons, it’s more complicated. There are 40 countries that have enough uranium to build at least one bomb. That would take longer to track, said Blair. “You can take debris samples and compare them against known tests. You can within several weeks trace the design to known designs.” </w:t>
      </w:r>
      <w:r w:rsidRPr="005B0EC5">
        <w:rPr>
          <w:rFonts w:asciiTheme="minorHAnsi" w:eastAsia="Calibri" w:hAnsiTheme="minorHAnsi"/>
          <w:u w:val="single"/>
        </w:rPr>
        <w:t xml:space="preserve">Nuclear forensics would be far easier if there were a single global database that listed all known methods of creating uranium or plutonium, and catalogued the weapon designs, </w:t>
      </w:r>
      <w:r w:rsidRPr="005B0EC5">
        <w:rPr>
          <w:rFonts w:asciiTheme="minorHAnsi" w:eastAsia="Calibri" w:hAnsiTheme="minorHAnsi"/>
        </w:rPr>
        <w:t xml:space="preserve">Blair said. </w:t>
      </w:r>
      <w:r w:rsidRPr="005B0EC5">
        <w:rPr>
          <w:rFonts w:asciiTheme="minorHAnsi" w:eastAsia="Calibri" w:hAnsiTheme="minorHAnsi"/>
          <w:u w:val="single"/>
        </w:rPr>
        <w:t>But such a database is unlikely to ever materialize. States prefer to not reveal information about the fissile materials they use</w:t>
      </w:r>
      <w:r w:rsidRPr="005B0EC5">
        <w:rPr>
          <w:rFonts w:asciiTheme="minorHAnsi" w:eastAsia="Calibri" w:hAnsiTheme="minorHAnsi"/>
        </w:rPr>
        <w:t xml:space="preserve"> or their methods for constructing a weapon. The world’s largest nuclear powers, the United States and Russia, both go to great lengths to protect their top secret data on the isotopic composition of their weapons grade plutonium.</w:t>
      </w:r>
    </w:p>
    <w:p w:rsidR="005B0EC5" w:rsidRPr="005B0EC5" w:rsidRDefault="005B0EC5" w:rsidP="00A727F8">
      <w:pPr>
        <w:rPr>
          <w:rFonts w:asciiTheme="minorHAnsi" w:hAnsiTheme="minorHAnsi"/>
        </w:rPr>
      </w:pPr>
    </w:p>
    <w:p w:rsidR="00851F4B" w:rsidRDefault="00851F4B">
      <w:pPr>
        <w:rPr>
          <w:rFonts w:eastAsia="Calibri" w:cstheme="majorBidi"/>
          <w:b/>
          <w:iCs/>
          <w:sz w:val="26"/>
        </w:rPr>
      </w:pPr>
      <w:r>
        <w:rPr>
          <w:rFonts w:eastAsia="Calibri"/>
        </w:rPr>
        <w:br w:type="page"/>
      </w:r>
    </w:p>
    <w:p w:rsidR="005B0EC5" w:rsidRPr="005B0EC5" w:rsidRDefault="005B0EC5" w:rsidP="00A727F8">
      <w:pPr>
        <w:pStyle w:val="Heading4"/>
        <w:spacing w:before="0"/>
        <w:rPr>
          <w:rFonts w:eastAsia="Calibri"/>
        </w:rPr>
      </w:pPr>
      <w:r w:rsidRPr="005B0EC5">
        <w:rPr>
          <w:rFonts w:eastAsia="Calibri"/>
        </w:rPr>
        <w:t>No US nuclear retaliation</w:t>
      </w:r>
    </w:p>
    <w:p w:rsidR="005B0EC5" w:rsidRPr="005B0EC5" w:rsidRDefault="005B0EC5" w:rsidP="00A727F8">
      <w:pPr>
        <w:rPr>
          <w:rFonts w:asciiTheme="minorHAnsi" w:eastAsia="Calibri" w:hAnsiTheme="minorHAnsi"/>
        </w:rPr>
      </w:pPr>
      <w:r w:rsidRPr="005B0EC5">
        <w:rPr>
          <w:rFonts w:asciiTheme="minorHAnsi" w:hAnsiTheme="minorHAnsi" w:cs="Arial"/>
          <w:iCs/>
          <w:color w:val="333333"/>
        </w:rPr>
        <w:t xml:space="preserve">Megan </w:t>
      </w:r>
      <w:r w:rsidRPr="005B0EC5">
        <w:rPr>
          <w:rStyle w:val="Style13ptBold"/>
        </w:rPr>
        <w:t>Neely</w:t>
      </w:r>
      <w:r w:rsidRPr="005B0EC5">
        <w:rPr>
          <w:rFonts w:asciiTheme="minorHAnsi" w:hAnsiTheme="minorHAnsi" w:cs="Arial"/>
          <w:iCs/>
          <w:color w:val="333333"/>
          <w:u w:val="single"/>
        </w:rPr>
        <w:t>,</w:t>
      </w:r>
      <w:r w:rsidRPr="005B0EC5">
        <w:rPr>
          <w:rFonts w:asciiTheme="minorHAnsi" w:hAnsiTheme="minorHAnsi" w:cs="Arial"/>
          <w:iCs/>
          <w:color w:val="333333"/>
        </w:rPr>
        <w:t xml:space="preserve"> March 31, 20</w:t>
      </w:r>
      <w:r w:rsidRPr="005B0EC5">
        <w:rPr>
          <w:rStyle w:val="Style13ptBold"/>
        </w:rPr>
        <w:t>13</w:t>
      </w:r>
      <w:r w:rsidRPr="005B0EC5">
        <w:rPr>
          <w:rFonts w:asciiTheme="minorHAnsi" w:hAnsiTheme="minorHAnsi" w:cs="Arial"/>
          <w:iCs/>
          <w:color w:val="333333"/>
        </w:rPr>
        <w:t>, March 21, 20</w:t>
      </w:r>
      <w:r w:rsidRPr="005B0EC5">
        <w:rPr>
          <w:rFonts w:asciiTheme="minorHAnsi" w:hAnsiTheme="minorHAnsi" w:cs="Arial"/>
          <w:iCs/>
          <w:color w:val="333333"/>
          <w:u w:val="single"/>
        </w:rPr>
        <w:t>13</w:t>
      </w:r>
      <w:r w:rsidRPr="005B0EC5">
        <w:rPr>
          <w:rFonts w:asciiTheme="minorHAnsi" w:hAnsiTheme="minorHAnsi" w:cs="Arial"/>
          <w:iCs/>
          <w:color w:val="333333"/>
        </w:rPr>
        <w:t>,  is a research intern for the Project on Nuclear Issues, Doubting Deterrence of Nuclear Terrorism</w:t>
      </w:r>
    </w:p>
    <w:p w:rsidR="005B0EC5" w:rsidRPr="00851F4B" w:rsidRDefault="005B0EC5" w:rsidP="00A727F8">
      <w:pPr>
        <w:spacing w:line="270" w:lineRule="atLeast"/>
        <w:rPr>
          <w:rFonts w:asciiTheme="minorHAnsi" w:hAnsiTheme="minorHAnsi" w:cs="Arial"/>
          <w:color w:val="333333"/>
          <w:sz w:val="16"/>
        </w:rPr>
      </w:pPr>
      <w:r w:rsidRPr="00851F4B">
        <w:rPr>
          <w:rFonts w:asciiTheme="minorHAnsi" w:hAnsiTheme="minorHAnsi" w:cs="Arial"/>
          <w:color w:val="333333"/>
          <w:sz w:val="16"/>
        </w:rPr>
        <w:t xml:space="preserve">Yet, let’s think about the series of events that would play out if a terrorist organization detonated a weapon in the United States. Let’s assume forensics confirmed the weapon’s origin, and let’s assume, for argument’s sake, that country was Pakistan. </w:t>
      </w:r>
      <w:r w:rsidRPr="005B0EC5">
        <w:rPr>
          <w:rFonts w:asciiTheme="minorHAnsi" w:hAnsiTheme="minorHAnsi" w:cs="Arial"/>
          <w:color w:val="333333"/>
          <w:u w:val="single"/>
        </w:rPr>
        <w:t xml:space="preserve">Would the United States then retaliate with a nuclear strike? </w:t>
      </w:r>
      <w:r w:rsidRPr="00851F4B">
        <w:rPr>
          <w:rFonts w:asciiTheme="minorHAnsi" w:hAnsiTheme="minorHAnsi" w:cs="Arial"/>
          <w:color w:val="333333"/>
          <w:sz w:val="16"/>
        </w:rPr>
        <w:t xml:space="preserve">If a nuclear attack occurs within the next four years (a reasonable length of time for such predictions concerning current international and domestic politics), </w:t>
      </w:r>
      <w:r w:rsidRPr="005B0EC5">
        <w:rPr>
          <w:rFonts w:asciiTheme="minorHAnsi" w:hAnsiTheme="minorHAnsi" w:cs="Arial"/>
          <w:color w:val="333333"/>
          <w:u w:val="single"/>
        </w:rPr>
        <w:t>it seems unlikely.</w:t>
      </w:r>
      <w:r w:rsidRPr="00851F4B">
        <w:rPr>
          <w:rFonts w:asciiTheme="minorHAnsi" w:hAnsiTheme="minorHAnsi" w:cs="Arial"/>
          <w:color w:val="333333"/>
          <w:sz w:val="16"/>
        </w:rPr>
        <w:t xml:space="preserve"> </w:t>
      </w:r>
      <w:r w:rsidRPr="005B0EC5">
        <w:rPr>
          <w:rFonts w:asciiTheme="minorHAnsi" w:hAnsiTheme="minorHAnsi" w:cs="Arial"/>
          <w:color w:val="333333"/>
          <w:u w:val="single"/>
        </w:rPr>
        <w:t>Why? First, there’s the problem of time. Though nuclear forensics is useful, it takes time to analyze the data and determine the country of origin</w:t>
      </w:r>
      <w:r w:rsidRPr="00851F4B">
        <w:rPr>
          <w:rFonts w:asciiTheme="minorHAnsi" w:hAnsiTheme="minorHAnsi" w:cs="Arial"/>
          <w:color w:val="333333"/>
          <w:sz w:val="16"/>
        </w:rPr>
        <w:t xml:space="preserve">. Any justified response upon a state sponsor would not be swift. </w:t>
      </w:r>
      <w:r w:rsidRPr="005B0EC5">
        <w:rPr>
          <w:rFonts w:asciiTheme="minorHAnsi" w:hAnsiTheme="minorHAnsi" w:cs="Arial"/>
          <w:color w:val="333333"/>
          <w:u w:val="single"/>
        </w:rPr>
        <w:t>Second, even if the United States proved the country of origin, it would then be difficult to determine that Pakistan willingly and intentionally sponsored nuclear terrorism</w:t>
      </w:r>
      <w:r w:rsidRPr="00851F4B">
        <w:rPr>
          <w:rFonts w:asciiTheme="minorHAnsi" w:hAnsiTheme="minorHAnsi" w:cs="Arial"/>
          <w:color w:val="333333"/>
          <w:sz w:val="16"/>
        </w:rPr>
        <w:t xml:space="preserve">. If Pakistan did, then nuclear retaliation might be justified. However, if Pakistan did not, nuclear retaliation over unsecured nuclear materials would be a disproportionate response and potentially further detrimental. Should the United States launch a nuclear strike at Pakistan, Islamabad could see this as an initial hostility by the United States, and respond adversely. An obvious choice, given current tensions in South Asia, is for Pakistan to retaliate against a U.S. nuclear launch on its territory by initiating conflict with India, which could turn nuclear and increase the exchanges of nuclear weapons. Hence, </w:t>
      </w:r>
      <w:r w:rsidRPr="005B0EC5">
        <w:rPr>
          <w:rFonts w:asciiTheme="minorHAnsi" w:hAnsiTheme="minorHAnsi" w:cs="Arial"/>
          <w:color w:val="333333"/>
          <w:u w:val="single"/>
        </w:rPr>
        <w:t>it seems more likely that, after the international outrage at a terrorist group’s nuclear detonation, the United States would attempt to stop the bleeding without a nuclear strike. Instead, some choices might include deploying forces to track down those that supported the suicide terrorists that detonated the weapon, pressuring Pakistan to exert its sovereignty over</w:t>
      </w:r>
      <w:r w:rsidRPr="005B0EC5">
        <w:rPr>
          <w:rStyle w:val="apple-converted-space"/>
          <w:rFonts w:asciiTheme="minorHAnsi" w:hAnsiTheme="minorHAnsi" w:cs="Arial"/>
          <w:color w:val="333333"/>
          <w:u w:val="single"/>
        </w:rPr>
        <w:t xml:space="preserve"> </w:t>
      </w:r>
      <w:hyperlink r:id="rId70" w:history="1">
        <w:r w:rsidRPr="00851F4B">
          <w:rPr>
            <w:rStyle w:val="Hyperlink"/>
            <w:rFonts w:asciiTheme="minorHAnsi" w:hAnsiTheme="minorHAnsi" w:cs="Arial"/>
            <w:color w:val="15405F"/>
            <w:sz w:val="16"/>
          </w:rPr>
          <w:t>fringe regions</w:t>
        </w:r>
      </w:hyperlink>
      <w:r w:rsidRPr="005B0EC5">
        <w:rPr>
          <w:rStyle w:val="apple-converted-space"/>
          <w:rFonts w:asciiTheme="minorHAnsi" w:hAnsiTheme="minorHAnsi" w:cs="Arial"/>
          <w:color w:val="333333"/>
          <w:u w:val="single"/>
        </w:rPr>
        <w:t xml:space="preserve"> </w:t>
      </w:r>
      <w:r w:rsidRPr="005B0EC5">
        <w:rPr>
          <w:rFonts w:asciiTheme="minorHAnsi" w:hAnsiTheme="minorHAnsi" w:cs="Arial"/>
          <w:color w:val="333333"/>
          <w:u w:val="single"/>
        </w:rPr>
        <w:t>such as the Federally Administered Tribal Areas, and increasing the number of drone strikes in Waziristan</w:t>
      </w:r>
      <w:r w:rsidRPr="00851F4B">
        <w:rPr>
          <w:rFonts w:asciiTheme="minorHAnsi" w:hAnsiTheme="minorHAnsi" w:cs="Arial"/>
          <w:color w:val="333333"/>
          <w:sz w:val="16"/>
        </w:rPr>
        <w:t>. Given the initial attack, such measures might understandably seem more of a concession than the retaliation called for by deterrence models, even more so by the American public.</w:t>
      </w:r>
    </w:p>
    <w:p w:rsidR="005B0EC5" w:rsidRPr="005B0EC5" w:rsidRDefault="005B0EC5" w:rsidP="00A727F8">
      <w:pPr>
        <w:pStyle w:val="Heading4"/>
        <w:spacing w:before="0"/>
      </w:pPr>
      <w:r w:rsidRPr="005B0EC5">
        <w:t>No escalation—won’t retaliate</w:t>
      </w:r>
    </w:p>
    <w:p w:rsidR="005B0EC5" w:rsidRPr="005B0EC5" w:rsidRDefault="005B0EC5" w:rsidP="00A727F8">
      <w:pPr>
        <w:rPr>
          <w:rFonts w:asciiTheme="minorHAnsi" w:hAnsiTheme="minorHAnsi"/>
        </w:rPr>
      </w:pPr>
      <w:r w:rsidRPr="005B0EC5">
        <w:rPr>
          <w:rStyle w:val="Style13ptBold"/>
        </w:rPr>
        <w:t>Mueller 5</w:t>
      </w:r>
      <w:r w:rsidRPr="005B0EC5">
        <w:rPr>
          <w:rFonts w:asciiTheme="minorHAnsi" w:hAnsiTheme="minorHAnsi"/>
        </w:rPr>
        <w:t xml:space="preserve"> (John, Professor of Political Science – Ohio State University, Reactions and Overreactions to Terrorism, http://polisci.osu.edu/faculty/jmueller/NB.PDF)</w:t>
      </w:r>
    </w:p>
    <w:p w:rsidR="005B0EC5" w:rsidRPr="005B0EC5" w:rsidRDefault="005B0EC5" w:rsidP="00A727F8">
      <w:pPr>
        <w:widowControl w:val="0"/>
        <w:ind w:right="432"/>
        <w:rPr>
          <w:rFonts w:asciiTheme="minorHAnsi" w:eastAsia="Times New Roman" w:hAnsiTheme="minorHAnsi"/>
          <w:u w:val="single"/>
        </w:rPr>
      </w:pPr>
      <w:r w:rsidRPr="00851F4B">
        <w:rPr>
          <w:rFonts w:asciiTheme="minorHAnsi" w:eastAsia="Times New Roman" w:hAnsiTheme="minorHAnsi"/>
          <w:sz w:val="16"/>
        </w:rPr>
        <w:t xml:space="preserve">However, </w:t>
      </w:r>
      <w:r w:rsidRPr="005B0EC5">
        <w:rPr>
          <w:rFonts w:asciiTheme="minorHAnsi" w:eastAsia="Times New Roman" w:hAnsiTheme="minorHAnsi"/>
          <w:u w:val="single"/>
        </w:rPr>
        <w:t>history clearly demonstrates that overreaction is not necessarily inevitable. Sometimes, in fact, leaders have been able to restrain their instinct to overreact. Even more important, restrained reaction--or even capitulation to terrorist acts--has often proved to be entirely acceptable politically. That is, there are many instances where leaders did nothing after a terrorist attack (or at least refrained from overreacting) and did not suffer politically or otherwise</w:t>
      </w:r>
      <w:r w:rsidRPr="00851F4B">
        <w:rPr>
          <w:rFonts w:asciiTheme="minorHAnsi" w:eastAsia="Times New Roman" w:hAnsiTheme="minorHAnsi"/>
          <w:sz w:val="16"/>
        </w:rPr>
        <w:t>. Similarly, after an unacceptable loss of American lives in Somalia in 1993, Bill Clinton responded by withdrawing the troops without noticeable negative impact on his 1996 re-election bid. Although Clinton responded with (apparently counterproductive) military retaliations after the two U.S. embassies were bombed in Africa in 1998 as discussed earlier, his administration did not have a notable response to terrorist attacks on American targets in Saudi Arabia (Khobar Towers) in 1996 or to the bombing of the U.S.S. Cole in 2000, and these non-responses never caused it political pain. George W. Bush's response to the anthrax attacks of 2001 did include, as noted above, a costly and wasteful stocking-up of anthrax vaccine and enormous extra spending by the U.S. Post Office. However, beyond that, it was the same as Clinton's had been to the terrorist attacks against the World Trade Center in 1993 and in Oklahoma City in 1995 and the same as the one applied in Spain when terrorist bombed trains there in 2004 or in Britain after attacks in 2005: the dedicated application of police work to try to apprehend the perpetrators. This approach was politically acceptable even though the culprit in the anthrax case (unlike the other ones) has yet to be found. The demands for retaliation may be somewhat more problematic in the case of suicide terrorists since the direct perpetrators of the terrorist act are already dead, thus sometimes impelling a vengeful need to seek out other targets. Nonetheless, the attacks in Lebanon, Saudi Arabia, Great Britain, and against the Cole were all suicidal, yet no direct retaliatory action was taken. </w:t>
      </w:r>
      <w:r w:rsidRPr="005B0EC5">
        <w:rPr>
          <w:rFonts w:asciiTheme="minorHAnsi" w:eastAsia="Times New Roman" w:hAnsiTheme="minorHAnsi"/>
          <w:u w:val="single"/>
        </w:rPr>
        <w:t xml:space="preserve">Thus, despite short-term demands that some sort of action must be taken, experience suggests politicians </w:t>
      </w:r>
      <w:r w:rsidRPr="00851F4B">
        <w:rPr>
          <w:rFonts w:asciiTheme="minorHAnsi" w:eastAsia="Times New Roman" w:hAnsiTheme="minorHAnsi"/>
          <w:sz w:val="16"/>
        </w:rPr>
        <w:t>can often successfully</w:t>
      </w:r>
      <w:r w:rsidRPr="005B0EC5">
        <w:rPr>
          <w:rFonts w:asciiTheme="minorHAnsi" w:eastAsia="Times New Roman" w:hAnsiTheme="minorHAnsi"/>
          <w:u w:val="single"/>
        </w:rPr>
        <w:t xml:space="preserve"> ride out this demand after the obligatory (and inexpensive) expressions of outrage are prominently issued.</w:t>
      </w:r>
    </w:p>
    <w:p w:rsidR="005B0EC5" w:rsidRPr="005B0EC5" w:rsidRDefault="005B0EC5" w:rsidP="00A727F8">
      <w:pPr>
        <w:widowControl w:val="0"/>
        <w:ind w:right="432"/>
        <w:rPr>
          <w:rFonts w:asciiTheme="minorHAnsi" w:eastAsia="Times New Roman" w:hAnsiTheme="minorHAnsi"/>
          <w:u w:val="single"/>
        </w:rPr>
      </w:pPr>
    </w:p>
    <w:p w:rsidR="005B0EC5" w:rsidRPr="005B0EC5" w:rsidRDefault="005B0EC5" w:rsidP="00A727F8">
      <w:pPr>
        <w:pStyle w:val="Heading4"/>
        <w:spacing w:before="0"/>
      </w:pPr>
      <w:r w:rsidRPr="005B0EC5">
        <w:t>No U.S. retaliation —fear of credibility loss and conventional weapons solve</w:t>
      </w:r>
    </w:p>
    <w:p w:rsidR="005B0EC5" w:rsidRPr="005B0EC5" w:rsidRDefault="005B0EC5" w:rsidP="00A727F8">
      <w:pPr>
        <w:rPr>
          <w:rFonts w:asciiTheme="minorHAnsi" w:eastAsia="Calibri" w:hAnsiTheme="minorHAnsi"/>
        </w:rPr>
      </w:pPr>
      <w:r w:rsidRPr="005B0EC5">
        <w:rPr>
          <w:rStyle w:val="Style13ptBold"/>
        </w:rPr>
        <w:t>UN Foundation 1</w:t>
      </w:r>
      <w:r w:rsidRPr="005B0EC5">
        <w:rPr>
          <w:rFonts w:asciiTheme="minorHAnsi" w:eastAsia="Calibri" w:hAnsiTheme="minorHAnsi"/>
        </w:rPr>
        <w:t xml:space="preserve"> (“U.S. Unlikely to Use Nuclear Weapons in Afghanistan,” September 20, </w:t>
      </w:r>
      <w:hyperlink r:id="rId71" w:history="1">
        <w:r w:rsidRPr="005B0EC5">
          <w:rPr>
            <w:rFonts w:asciiTheme="minorHAnsi" w:eastAsia="Calibri" w:hAnsiTheme="minorHAnsi"/>
          </w:rPr>
          <w:t>http://www.unwire.org/unwire/20010920/18354_story.asp</w:t>
        </w:r>
      </w:hyperlink>
      <w:r w:rsidRPr="005B0EC5">
        <w:rPr>
          <w:rFonts w:asciiTheme="minorHAnsi" w:eastAsia="Calibri" w:hAnsiTheme="minorHAnsi"/>
        </w:rPr>
        <w:t>)</w:t>
      </w:r>
    </w:p>
    <w:p w:rsidR="005B0EC5" w:rsidRPr="005B0EC5" w:rsidRDefault="005B0EC5" w:rsidP="00A727F8">
      <w:pPr>
        <w:rPr>
          <w:rFonts w:asciiTheme="minorHAnsi" w:eastAsia="Calibri" w:hAnsiTheme="minorHAnsi"/>
          <w:u w:val="single"/>
          <w:lang w:eastAsia="x-none"/>
        </w:rPr>
      </w:pPr>
      <w:r w:rsidRPr="005B0EC5">
        <w:rPr>
          <w:rFonts w:asciiTheme="minorHAnsi" w:eastAsia="Calibri" w:hAnsiTheme="minorHAnsi"/>
          <w:lang w:val="x-none" w:eastAsia="x-none"/>
        </w:rPr>
        <w:t>In an all-out war against terrorism,</w:t>
      </w:r>
      <w:r w:rsidRPr="005B0EC5">
        <w:rPr>
          <w:rFonts w:asciiTheme="minorHAnsi" w:eastAsia="Calibri" w:hAnsiTheme="minorHAnsi"/>
          <w:u w:val="single"/>
          <w:lang w:val="x-none" w:eastAsia="x-none"/>
        </w:rPr>
        <w:t xml:space="preserve"> the United States would be unlikely to use nuclear weapons, experts have said, even in the nightmare scenario of a terrorist attack with </w:t>
      </w:r>
      <w:r w:rsidRPr="005B0EC5">
        <w:rPr>
          <w:rFonts w:asciiTheme="minorHAnsi" w:eastAsia="Calibri" w:hAnsiTheme="minorHAnsi"/>
          <w:iCs/>
          <w:u w:val="single"/>
          <w:lang w:val="x-none" w:eastAsia="x-none"/>
        </w:rPr>
        <w:t>biological weapons</w:t>
      </w:r>
      <w:r w:rsidRPr="005B0EC5">
        <w:rPr>
          <w:rFonts w:asciiTheme="minorHAnsi" w:eastAsia="Calibri" w:hAnsiTheme="minorHAnsi"/>
          <w:u w:val="single"/>
          <w:lang w:val="x-none" w:eastAsia="x-none"/>
        </w:rPr>
        <w:t>.  "The United States doesn't even build them into most contingency plans,</w:t>
      </w:r>
      <w:r w:rsidRPr="005B0EC5">
        <w:rPr>
          <w:rFonts w:asciiTheme="minorHAnsi" w:eastAsia="Calibri" w:hAnsiTheme="minorHAnsi"/>
          <w:lang w:val="x-none" w:eastAsia="x-none"/>
        </w:rPr>
        <w:t xml:space="preserve">" said Duncan Clarke, who heads American University's U.S. foreign policy field, adding that </w:t>
      </w:r>
      <w:r w:rsidRPr="005B0EC5">
        <w:rPr>
          <w:rFonts w:asciiTheme="minorHAnsi" w:eastAsia="Calibri" w:hAnsiTheme="minorHAnsi"/>
          <w:u w:val="single"/>
          <w:lang w:val="x-none" w:eastAsia="x-none"/>
        </w:rPr>
        <w:t>the United States would lose most of the international support it had against terrorism if it were to use nuclear weapons</w:t>
      </w:r>
      <w:r w:rsidRPr="005B0EC5">
        <w:rPr>
          <w:rFonts w:asciiTheme="minorHAnsi" w:eastAsia="Calibri" w:hAnsiTheme="minorHAnsi"/>
          <w:lang w:val="x-none" w:eastAsia="x-none"/>
        </w:rPr>
        <w:t xml:space="preserve">. </w:t>
      </w:r>
      <w:r w:rsidRPr="005B0EC5">
        <w:rPr>
          <w:rFonts w:asciiTheme="minorHAnsi" w:eastAsia="Calibri" w:hAnsiTheme="minorHAnsi"/>
          <w:u w:val="single"/>
          <w:lang w:val="x-none" w:eastAsia="x-none"/>
        </w:rPr>
        <w:t xml:space="preserve">Nuclear weapons would likely only be used in response to a first nuclear attack by another country.  </w:t>
      </w:r>
      <w:r w:rsidRPr="005B0EC5">
        <w:rPr>
          <w:rFonts w:asciiTheme="minorHAnsi" w:eastAsia="Calibri" w:hAnsiTheme="minorHAnsi"/>
          <w:lang w:val="x-none" w:eastAsia="x-none"/>
        </w:rPr>
        <w:t>The main role of nuclear weapons is to act as a deterrent against attacks on the United States from other weapons of mass destruction, such as chemical or biological weapons, according to an AP report.  In addition,</w:t>
      </w:r>
      <w:r w:rsidRPr="005B0EC5">
        <w:rPr>
          <w:rFonts w:asciiTheme="minorHAnsi" w:eastAsia="Calibri" w:hAnsiTheme="minorHAnsi"/>
          <w:u w:val="single"/>
          <w:lang w:val="x-none" w:eastAsia="x-none"/>
        </w:rPr>
        <w:t xml:space="preserve"> the United States has a wide range of conventional weapons, such as cruise missiles and precision bombs, that are considered more effective than nuclear weapons.</w:t>
      </w:r>
    </w:p>
    <w:p w:rsidR="00851F4B" w:rsidRPr="005B0EC5" w:rsidRDefault="00851F4B" w:rsidP="00851F4B">
      <w:pPr>
        <w:pStyle w:val="Heading4"/>
        <w:spacing w:before="0"/>
      </w:pPr>
      <w:r w:rsidRPr="005B0EC5">
        <w:t>They assume mass hysteria—that assumption is false</w:t>
      </w:r>
    </w:p>
    <w:p w:rsidR="00851F4B" w:rsidRPr="005B0EC5" w:rsidRDefault="00851F4B" w:rsidP="00851F4B">
      <w:pPr>
        <w:rPr>
          <w:rFonts w:asciiTheme="minorHAnsi" w:eastAsia="Calibri" w:hAnsiTheme="minorHAnsi"/>
        </w:rPr>
      </w:pPr>
      <w:r w:rsidRPr="005B0EC5">
        <w:rPr>
          <w:rStyle w:val="Style13ptBold"/>
        </w:rPr>
        <w:t>Kindt</w:t>
      </w:r>
      <w:r w:rsidRPr="005B0EC5">
        <w:rPr>
          <w:rFonts w:asciiTheme="minorHAnsi" w:eastAsia="Calibri" w:hAnsiTheme="minorHAnsi"/>
        </w:rPr>
        <w:t xml:space="preserve"> 20</w:t>
      </w:r>
      <w:r w:rsidRPr="005B0EC5">
        <w:rPr>
          <w:rStyle w:val="Style13ptBold"/>
        </w:rPr>
        <w:t>06</w:t>
      </w:r>
      <w:r w:rsidRPr="005B0EC5">
        <w:rPr>
          <w:rFonts w:asciiTheme="minorHAnsi" w:eastAsia="Calibri" w:hAnsiTheme="minorHAnsi"/>
        </w:rPr>
        <w:t xml:space="preserve"> (Michael, Deputy Director  of the USAF Counterproliferation Center, and adjunct professor at the Air  War College, “Building Population Resilience to Terror Attacks:  Unlearned Lessons from Military and Civilian Experience,” November,  http://stinet.dtic.mil/cgi-bin/GetTRDoc?AD=A461497&amp;Location=U2&amp;doc=GetTRDoc.pdf)</w:t>
      </w:r>
    </w:p>
    <w:p w:rsidR="00851F4B" w:rsidRPr="005B0EC5" w:rsidRDefault="00851F4B" w:rsidP="00851F4B">
      <w:pPr>
        <w:rPr>
          <w:rFonts w:asciiTheme="minorHAnsi" w:eastAsia="Calibri" w:hAnsiTheme="minorHAnsi"/>
        </w:rPr>
      </w:pPr>
      <w:r w:rsidRPr="005B0EC5">
        <w:rPr>
          <w:rFonts w:asciiTheme="minorHAnsi" w:eastAsia="Calibri" w:hAnsiTheme="minorHAnsi"/>
        </w:rPr>
        <w:t xml:space="preserve">This understanding of resilience and how it can be enhanced is  particularly important in light of current knowledge regarding human  behavior in the face of threat or disaster.  </w:t>
      </w:r>
      <w:r w:rsidRPr="005B0EC5">
        <w:rPr>
          <w:rFonts w:asciiTheme="minorHAnsi" w:eastAsia="Calibri" w:hAnsiTheme="minorHAnsi"/>
          <w:u w:val="single"/>
        </w:rPr>
        <w:t>Recent work by Anthony  Mawson highlights the marked disparity between how people are  presumed to behave during disasters and their actual behavior.  He finds  that in contrast to the prevailing belief that in the face of disaster there will  be mass panic and/or violence as people recklessly flee to safety, there is  little evidence to support this belief. Mawson finds that rather than panicking and fleeing, research  suggests that people are much more likely to engage in activities that are  supportive of others or involve seeking familiar people or places</w:t>
      </w:r>
      <w:r w:rsidRPr="005B0EC5">
        <w:rPr>
          <w:rFonts w:asciiTheme="minorHAnsi" w:eastAsia="Calibri" w:hAnsiTheme="minorHAnsi"/>
        </w:rPr>
        <w:t>.  He cites  four mistaken assumptions that contribute to the belief that panic is likely  in disaster situation.  First, that the drive for self-preservation will result in  fleeing the scene or fighting others.  Second, individuals will choose to  move toward a safe location.  Third, physical dangers will create more  panic than other types of stress.  Fourth, panic is only prevented by strict  social discipline and leadership.10  These mistaken assumptions can lead  those in positions of responsibility and authority to attempt t</w:t>
      </w:r>
    </w:p>
    <w:p w:rsidR="00851F4B" w:rsidRPr="005B0EC5" w:rsidRDefault="00851F4B" w:rsidP="00851F4B">
      <w:pPr>
        <w:rPr>
          <w:rFonts w:asciiTheme="minorHAnsi" w:eastAsia="Calibri" w:hAnsiTheme="minorHAnsi"/>
        </w:rPr>
      </w:pPr>
    </w:p>
    <w:p w:rsidR="005B0EC5" w:rsidRPr="005B0EC5" w:rsidRDefault="005B0EC5" w:rsidP="00A727F8">
      <w:pPr>
        <w:rPr>
          <w:rFonts w:asciiTheme="minorHAnsi" w:eastAsia="Calibri" w:hAnsiTheme="minorHAnsi"/>
        </w:rPr>
      </w:pPr>
    </w:p>
    <w:p w:rsidR="00851F4B" w:rsidRDefault="00851F4B">
      <w:pPr>
        <w:rPr>
          <w:rFonts w:eastAsiaTheme="majorEastAsia" w:cstheme="majorBidi"/>
          <w:b/>
          <w:iCs/>
          <w:sz w:val="26"/>
        </w:rPr>
      </w:pPr>
      <w:r>
        <w:br w:type="page"/>
      </w:r>
    </w:p>
    <w:p w:rsidR="005B0EC5" w:rsidRPr="005B0EC5" w:rsidRDefault="005B0EC5" w:rsidP="00A727F8">
      <w:pPr>
        <w:pStyle w:val="Heading4"/>
        <w:spacing w:before="0"/>
      </w:pPr>
      <w:r w:rsidRPr="005B0EC5">
        <w:t>Public anxiety prevents retaliation – Best Studies Prove</w:t>
      </w:r>
    </w:p>
    <w:p w:rsidR="005B0EC5" w:rsidRPr="005B0EC5" w:rsidRDefault="005B0EC5" w:rsidP="00A727F8">
      <w:pPr>
        <w:rPr>
          <w:rFonts w:asciiTheme="minorHAnsi" w:eastAsia="Calibri" w:hAnsiTheme="minorHAnsi"/>
        </w:rPr>
      </w:pPr>
      <w:r w:rsidRPr="005B0EC5">
        <w:rPr>
          <w:rStyle w:val="Style13ptBold"/>
        </w:rPr>
        <w:t>Huddy et al 2005</w:t>
      </w:r>
      <w:r w:rsidRPr="005B0EC5">
        <w:rPr>
          <w:rFonts w:asciiTheme="minorHAnsi" w:eastAsia="Calibri" w:hAnsiTheme="minorHAnsi"/>
        </w:rPr>
        <w:t xml:space="preserve"> – associate professor of political science, Stony Brook University (Leonie, Stanley Feldman, Charles Taber, and Gallya Lahav, American Journal of Political Science, Volume 49 No. 3, “Threat, Anxiety, and Support of Antiterrorism Policies”, pages 605-6, EBSCO)</w:t>
      </w:r>
    </w:p>
    <w:p w:rsidR="005B0EC5" w:rsidRPr="00851F4B" w:rsidRDefault="005B0EC5" w:rsidP="00A727F8">
      <w:pPr>
        <w:rPr>
          <w:rFonts w:asciiTheme="minorHAnsi" w:eastAsia="Calibri" w:hAnsiTheme="minorHAnsi"/>
        </w:rPr>
      </w:pPr>
      <w:r w:rsidRPr="005B0EC5">
        <w:rPr>
          <w:rFonts w:asciiTheme="minorHAnsi" w:eastAsia="Calibri" w:hAnsiTheme="minorHAnsi"/>
        </w:rPr>
        <w:t xml:space="preserve">The </w:t>
      </w:r>
      <w:r w:rsidRPr="005B0EC5">
        <w:rPr>
          <w:rFonts w:asciiTheme="minorHAnsi" w:eastAsia="Calibri" w:hAnsiTheme="minorHAnsi"/>
          <w:u w:val="single"/>
        </w:rPr>
        <w:t>findings from this study lend further insight into the</w:t>
      </w:r>
      <w:r w:rsidRPr="005B0EC5">
        <w:rPr>
          <w:rFonts w:asciiTheme="minorHAnsi" w:eastAsia="Calibri" w:hAnsiTheme="minorHAnsi"/>
        </w:rPr>
        <w:t xml:space="preserve"> future trajectory of </w:t>
      </w:r>
      <w:r w:rsidRPr="005B0EC5">
        <w:rPr>
          <w:rFonts w:asciiTheme="minorHAnsi" w:eastAsia="Calibri" w:hAnsiTheme="minorHAnsi"/>
          <w:u w:val="single"/>
        </w:rPr>
        <w:t>support for antiterrorism measures in the United States when we consider the potential effects of anxiety</w:t>
      </w:r>
      <w:r w:rsidRPr="005B0EC5">
        <w:rPr>
          <w:rFonts w:asciiTheme="minorHAnsi" w:eastAsia="Calibri" w:hAnsiTheme="minorHAnsi"/>
        </w:rPr>
        <w:t xml:space="preserve">. Security threats in this and other studies increase support for military action (Jentleson 1992; Jentleson and Britton 1998;Herrmann,Tetlock, and Visser 1999). But </w:t>
      </w:r>
      <w:r w:rsidRPr="005B0EC5">
        <w:rPr>
          <w:rFonts w:asciiTheme="minorHAnsi" w:eastAsia="Calibri" w:hAnsiTheme="minorHAnsi"/>
          <w:u w:val="single"/>
        </w:rPr>
        <w:t>anxious respondents were less supportive of belligerent military action against terrorists, suggesting an important source of opposition to military intervention</w:t>
      </w:r>
      <w:r w:rsidRPr="005B0EC5">
        <w:rPr>
          <w:rFonts w:asciiTheme="minorHAnsi" w:eastAsia="Calibri" w:hAnsiTheme="minorHAnsi"/>
        </w:rPr>
        <w:t xml:space="preserve">. </w:t>
      </w:r>
      <w:r w:rsidRPr="005B0EC5">
        <w:rPr>
          <w:rFonts w:asciiTheme="minorHAnsi" w:eastAsia="Calibri" w:hAnsiTheme="minorHAnsi"/>
          <w:u w:val="single"/>
        </w:rPr>
        <w:t>In the aftermath of 9/11, several factors were consistently related to heightened levels of anxiety and related psychological reactions, including living close to the attack sites</w:t>
      </w:r>
      <w:r w:rsidRPr="005B0EC5">
        <w:rPr>
          <w:rFonts w:asciiTheme="minorHAnsi" w:eastAsia="Calibri" w:hAnsiTheme="minorHAnsi"/>
        </w:rPr>
        <w:t xml:space="preserve"> (Galea et al. 2002; Piotrkowski and Brannen 2002; Silver et al. 2002), </w:t>
      </w:r>
      <w:r w:rsidRPr="005B0EC5">
        <w:rPr>
          <w:rFonts w:asciiTheme="minorHAnsi" w:eastAsia="Calibri" w:hAnsiTheme="minorHAnsi"/>
          <w:u w:val="single"/>
        </w:rPr>
        <w:t>and knowing someone who was hurt</w:t>
      </w:r>
      <w:r w:rsidRPr="005B0EC5">
        <w:rPr>
          <w:rFonts w:asciiTheme="minorHAnsi" w:eastAsia="Calibri" w:hAnsiTheme="minorHAnsi"/>
        </w:rPr>
        <w:t xml:space="preserve"> or killed in the attacks (in this study). </w:t>
      </w:r>
      <w:r w:rsidRPr="005B0EC5">
        <w:rPr>
          <w:rFonts w:asciiTheme="minorHAnsi" w:eastAsia="Calibri" w:hAnsiTheme="minorHAnsi"/>
          <w:u w:val="single"/>
        </w:rPr>
        <w:t xml:space="preserve">It is difficult to say what might happen if the United States were attacked again in the near future. </w:t>
      </w:r>
      <w:r w:rsidRPr="005B0EC5">
        <w:rPr>
          <w:rFonts w:asciiTheme="minorHAnsi" w:eastAsia="Calibri" w:hAnsiTheme="minorHAnsi"/>
        </w:rPr>
        <w:t xml:space="preserve">Based onour results, it is plausible that a future threat or actual attack directed at a different geographic region would broaden the number of individuals directly affected by terrorism and concomitantly raise levels of anxiety. This could, in turn, lower support for overseas military action. In contrast, in the absence of any additional attacks levels of anxiety are likely to decline slowly over time (we observed a slow decline in this study), weakening opposition to future overseas military action. Since our conclusions are based on analysis of reactions to a single event in a country that has rarely felt the effects of foreign terrorism, we should consider whether they can be generalized to reactions to other terrorist incidents or to reactions under conditions of sustained terrorist action. Our answer is a tentative yes, although </w:t>
      </w:r>
      <w:r w:rsidRPr="005B0EC5">
        <w:rPr>
          <w:rFonts w:asciiTheme="minorHAnsi" w:eastAsia="Calibri" w:hAnsiTheme="minorHAnsi"/>
          <w:u w:val="single"/>
        </w:rPr>
        <w:t>there is no conclusive evidence on this point as yet</w:t>
      </w:r>
      <w:r w:rsidRPr="005B0EC5">
        <w:rPr>
          <w:rFonts w:asciiTheme="minorHAnsi" w:eastAsia="Calibri" w:hAnsiTheme="minorHAnsi"/>
        </w:rPr>
        <w:t xml:space="preserve">. Some of </w:t>
      </w:r>
      <w:r w:rsidRPr="005B0EC5">
        <w:rPr>
          <w:rFonts w:asciiTheme="minorHAnsi" w:eastAsia="Calibri" w:hAnsiTheme="minorHAnsi"/>
          <w:u w:val="single"/>
        </w:rPr>
        <w:t>our findings corroborate evidence from Israel, a country that has prolonged experience with terrorism</w:t>
      </w:r>
      <w:r w:rsidRPr="005B0EC5">
        <w:rPr>
          <w:rFonts w:asciiTheme="minorHAnsi" w:eastAsia="Calibri" w:hAnsiTheme="minorHAnsi"/>
        </w:rPr>
        <w:t xml:space="preserve">. For example, Israeli researchers find that perceived risk leads to increased vilification of a threatening group and support for belligerent action (Arian 1989; Bar-Tal and Labin 2001). There is also evidence that Israelis experienced fear during the Gulf War, especially in Tel Aviv where scud missiles were aimed (Arian and Gordon 1993). What is missing, however, is any evidence that anxiety tends to undercut support for belligerent antiterrorism measures under conditions of sustained threat. For the most part, Israeli research has not examined the distinct political effects of anxiety. In conclusion, the </w:t>
      </w:r>
      <w:r w:rsidRPr="005B0EC5">
        <w:rPr>
          <w:rFonts w:asciiTheme="minorHAnsi" w:eastAsia="Calibri" w:hAnsiTheme="minorHAnsi"/>
          <w:u w:val="single"/>
        </w:rPr>
        <w:t>findings from this study provide significant new evidence on the political effects of terrorism and psychological reactions to external threat more generally. Many terrorism researchers have speculated that acts of terrorist violence can arouse fear and anxiety in a targeted population, which lead to alienation and social and political dislocation</w:t>
      </w:r>
      <w:r w:rsidRPr="005B0EC5">
        <w:rPr>
          <w:rFonts w:asciiTheme="minorHAnsi" w:eastAsia="Calibri" w:hAnsiTheme="minorHAnsi"/>
        </w:rPr>
        <w:t xml:space="preserve">.8 </w:t>
      </w:r>
      <w:r w:rsidRPr="005B0EC5">
        <w:rPr>
          <w:rFonts w:asciiTheme="minorHAnsi" w:eastAsia="Calibri" w:hAnsiTheme="minorHAnsi"/>
          <w:u w:val="single"/>
        </w:rPr>
        <w:t>We have clear evidence that the September 11 attacks did induce anxiety</w:t>
      </w:r>
      <w:r w:rsidRPr="005B0EC5">
        <w:rPr>
          <w:rFonts w:asciiTheme="minorHAnsi" w:eastAsia="Calibri" w:hAnsiTheme="minorHAnsi"/>
        </w:rPr>
        <w:t xml:space="preserve"> in a sizeable minority of Americans. </w:t>
      </w:r>
      <w:r w:rsidRPr="005B0EC5">
        <w:rPr>
          <w:rFonts w:asciiTheme="minorHAnsi" w:eastAsia="Calibri" w:hAnsiTheme="minorHAnsi"/>
          <w:u w:val="single"/>
        </w:rPr>
        <w:t>And these emotions were strongly associated with symptoms of depression, appeared to inhibit learning about world events, and weakened support for overseas military action</w:t>
      </w:r>
      <w:r w:rsidRPr="005B0EC5">
        <w:rPr>
          <w:rFonts w:asciiTheme="minorHAnsi" w:eastAsia="Calibri" w:hAnsiTheme="minorHAnsi"/>
        </w:rPr>
        <w:t xml:space="preserve">. </w:t>
      </w:r>
      <w:r w:rsidRPr="005B0EC5">
        <w:rPr>
          <w:rFonts w:asciiTheme="minorHAnsi" w:eastAsia="Calibri" w:hAnsiTheme="minorHAnsi"/>
          <w:u w:val="single"/>
        </w:rPr>
        <w:t>This contrasted</w:t>
      </w:r>
      <w:r w:rsidRPr="005B0EC5">
        <w:rPr>
          <w:rFonts w:asciiTheme="minorHAnsi" w:eastAsia="Calibri" w:hAnsiTheme="minorHAnsi"/>
        </w:rPr>
        <w:t xml:space="preserve">, however, </w:t>
      </w:r>
      <w:r w:rsidRPr="005B0EC5">
        <w:rPr>
          <w:rFonts w:asciiTheme="minorHAnsi" w:eastAsia="Calibri" w:hAnsiTheme="minorHAnsi"/>
          <w:u w:val="single"/>
        </w:rPr>
        <w:t>with Americans’ dominant reaction, which was a heightened concern about future terrorist attacks in the United States that galvanized support for government antiterrorist policy</w:t>
      </w:r>
      <w:r w:rsidRPr="005B0EC5">
        <w:rPr>
          <w:rFonts w:asciiTheme="minorHAnsi" w:eastAsia="Calibri" w:hAnsiTheme="minorHAnsi"/>
        </w:rPr>
        <w:t>. In this sense, the 9/11 terrorists failed to arouse sufficient levels of anxiety to counteract Americans’ basic desire to strike back in order to increase future national security, even if such action increased the shortterm risk of terrorism at home. Possible future acts of terrorism, or a different enemy, however, could change the fine balance between a public attuned to future risks and one dominated by anxiety.</w:t>
      </w:r>
    </w:p>
    <w:p w:rsidR="005B0EC5" w:rsidRPr="005B0EC5" w:rsidRDefault="005B0EC5" w:rsidP="00A727F8">
      <w:pPr>
        <w:rPr>
          <w:rFonts w:asciiTheme="minorHAnsi" w:hAnsiTheme="minorHAnsi"/>
        </w:rPr>
      </w:pPr>
    </w:p>
    <w:p w:rsidR="005B0EC5" w:rsidRPr="005B0EC5" w:rsidRDefault="005B0EC5" w:rsidP="00A727F8">
      <w:pPr>
        <w:pStyle w:val="Heading3"/>
        <w:spacing w:before="0"/>
      </w:pPr>
      <w:bookmarkStart w:id="59" w:name="_Toc423036241"/>
      <w:r w:rsidRPr="005B0EC5">
        <w:t>Cant Steal</w:t>
      </w:r>
      <w:bookmarkEnd w:id="59"/>
    </w:p>
    <w:p w:rsidR="005B0EC5" w:rsidRPr="005B0EC5" w:rsidRDefault="005B0EC5" w:rsidP="00A727F8">
      <w:pPr>
        <w:pStyle w:val="Heading4"/>
        <w:spacing w:before="0"/>
      </w:pPr>
      <w:r w:rsidRPr="005B0EC5">
        <w:t>Terrorists can’t steal nukes or detonate them even if they are successful in theft</w:t>
      </w:r>
    </w:p>
    <w:p w:rsidR="005B0EC5" w:rsidRPr="005B0EC5" w:rsidRDefault="005B0EC5" w:rsidP="00A727F8">
      <w:pPr>
        <w:rPr>
          <w:rFonts w:asciiTheme="minorHAnsi" w:hAnsiTheme="minorHAnsi"/>
        </w:rPr>
      </w:pPr>
      <w:r w:rsidRPr="005B0EC5">
        <w:rPr>
          <w:rFonts w:asciiTheme="minorHAnsi" w:hAnsiTheme="minorHAnsi"/>
        </w:rPr>
        <w:t xml:space="preserve">Laura </w:t>
      </w:r>
      <w:r w:rsidRPr="005B0EC5">
        <w:rPr>
          <w:rStyle w:val="Style13ptBold"/>
        </w:rPr>
        <w:t>Kirkman,</w:t>
      </w:r>
      <w:r w:rsidRPr="005B0EC5">
        <w:rPr>
          <w:rFonts w:asciiTheme="minorHAnsi" w:hAnsiTheme="minorHAnsi"/>
        </w:rPr>
        <w:t xml:space="preserve"> Allan </w:t>
      </w:r>
      <w:r w:rsidRPr="005B0EC5">
        <w:rPr>
          <w:rStyle w:val="Style13ptBold"/>
        </w:rPr>
        <w:t>Kuperman</w:t>
      </w:r>
      <w:r w:rsidRPr="005B0EC5">
        <w:rPr>
          <w:rFonts w:asciiTheme="minorHAnsi" w:hAnsiTheme="minorHAnsi"/>
          <w:u w:val="single"/>
        </w:rPr>
        <w:t>, 8-15</w:t>
      </w:r>
      <w:r w:rsidRPr="005B0EC5">
        <w:rPr>
          <w:rFonts w:asciiTheme="minorHAnsi" w:hAnsiTheme="minorHAnsi"/>
        </w:rPr>
        <w:t xml:space="preserve">, </w:t>
      </w:r>
      <w:r w:rsidRPr="005B0EC5">
        <w:rPr>
          <w:rStyle w:val="Style13ptBold"/>
        </w:rPr>
        <w:t>13</w:t>
      </w:r>
      <w:r w:rsidRPr="005B0EC5">
        <w:rPr>
          <w:rFonts w:asciiTheme="minorHAnsi" w:hAnsiTheme="minorHAnsi"/>
        </w:rPr>
        <w:t xml:space="preserve">, Nonproliferation Prevention Project, “Protecting US Nuclear Facilities from Terrorist Attack: Reassessing the Current ‘Design Basis Threat’ Approach,” </w:t>
      </w:r>
      <w:hyperlink r:id="rId72" w:history="1">
        <w:r w:rsidRPr="005B0EC5">
          <w:rPr>
            <w:rStyle w:val="Hyperlink"/>
            <w:rFonts w:asciiTheme="minorHAnsi" w:hAnsiTheme="minorHAnsi"/>
          </w:rPr>
          <w:t>http://blogs.utexas.edu/nppp/files/2013/08/NPPP-working-paper-1-2013-Aug-15.pdf</w:t>
        </w:r>
      </w:hyperlink>
    </w:p>
    <w:p w:rsidR="005B0EC5" w:rsidRPr="005B0EC5" w:rsidRDefault="005B0EC5" w:rsidP="00A727F8">
      <w:pPr>
        <w:rPr>
          <w:rFonts w:asciiTheme="minorHAnsi" w:hAnsiTheme="minorHAnsi"/>
        </w:rPr>
      </w:pPr>
      <w:r w:rsidRPr="005B0EC5">
        <w:rPr>
          <w:rFonts w:asciiTheme="minorHAnsi" w:hAnsiTheme="minorHAnsi"/>
          <w:u w:val="single"/>
        </w:rPr>
        <w:t>There are no known cases of terrorists successfully stealing a nuclear weapon</w:t>
      </w:r>
      <w:r w:rsidRPr="005B0EC5">
        <w:rPr>
          <w:rFonts w:asciiTheme="minorHAnsi" w:hAnsiTheme="minorHAnsi"/>
        </w:rPr>
        <w:t xml:space="preserve">,6 </w:t>
      </w:r>
      <w:r w:rsidRPr="005B0EC5">
        <w:rPr>
          <w:rFonts w:asciiTheme="minorHAnsi" w:hAnsiTheme="minorHAnsi"/>
          <w:u w:val="single"/>
        </w:rPr>
        <w:t>and few known attempts</w:t>
      </w:r>
      <w:r w:rsidRPr="005B0EC5">
        <w:rPr>
          <w:rFonts w:asciiTheme="minorHAnsi" w:hAnsiTheme="minorHAnsi"/>
        </w:rPr>
        <w:t xml:space="preserve">.7 </w:t>
      </w:r>
      <w:r w:rsidRPr="005B0EC5">
        <w:rPr>
          <w:rFonts w:asciiTheme="minorHAnsi" w:hAnsiTheme="minorHAnsi"/>
          <w:u w:val="single"/>
        </w:rPr>
        <w:t>The multi-layer detection and security systems in place at permanent nuclear weapons storage facilities presumably make theft of a complete nuclear weapon one of the least probable pathways for committing nuclear terrorism</w:t>
      </w:r>
      <w:r w:rsidRPr="005B0EC5">
        <w:rPr>
          <w:rFonts w:asciiTheme="minorHAnsi" w:hAnsiTheme="minorHAnsi"/>
        </w:rPr>
        <w:t xml:space="preserve">.8 </w:t>
      </w:r>
      <w:r w:rsidRPr="005B0EC5">
        <w:rPr>
          <w:rFonts w:asciiTheme="minorHAnsi" w:hAnsiTheme="minorHAnsi"/>
          <w:u w:val="single"/>
        </w:rPr>
        <w:t>Even if terrorists could steal a nuclear weapon, they would confront safety features that inhibit unauthorized use or detonation, which could be difficult for terrorists to bypass.</w:t>
      </w:r>
    </w:p>
    <w:p w:rsidR="005B0EC5" w:rsidRPr="005B0EC5" w:rsidRDefault="005B0EC5" w:rsidP="00A727F8">
      <w:pPr>
        <w:pStyle w:val="Heading3"/>
        <w:spacing w:before="0"/>
      </w:pPr>
      <w:bookmarkStart w:id="60" w:name="_Toc423036242"/>
      <w:r w:rsidRPr="005B0EC5">
        <w:t>Can’t Build</w:t>
      </w:r>
      <w:bookmarkEnd w:id="60"/>
    </w:p>
    <w:p w:rsidR="005B0EC5" w:rsidRPr="005B0EC5" w:rsidRDefault="005B0EC5" w:rsidP="00A727F8">
      <w:pPr>
        <w:pStyle w:val="Heading4"/>
        <w:spacing w:before="0"/>
      </w:pPr>
      <w:r w:rsidRPr="005B0EC5">
        <w:t>Terrorists can’t build bombs</w:t>
      </w:r>
    </w:p>
    <w:p w:rsidR="005B0EC5" w:rsidRPr="005B0EC5" w:rsidRDefault="005B0EC5" w:rsidP="00A727F8">
      <w:pPr>
        <w:rPr>
          <w:rFonts w:asciiTheme="minorHAnsi" w:hAnsiTheme="minorHAnsi"/>
        </w:rPr>
      </w:pPr>
      <w:r w:rsidRPr="005B0EC5">
        <w:rPr>
          <w:rFonts w:asciiTheme="minorHAnsi" w:hAnsiTheme="minorHAnsi"/>
        </w:rPr>
        <w:t xml:space="preserve">John </w:t>
      </w:r>
      <w:r w:rsidRPr="005B0EC5">
        <w:rPr>
          <w:rStyle w:val="Style13ptBold"/>
        </w:rPr>
        <w:t>Mueller</w:t>
      </w:r>
      <w:r w:rsidRPr="005B0EC5">
        <w:rPr>
          <w:rFonts w:asciiTheme="minorHAnsi" w:hAnsiTheme="minorHAnsi"/>
        </w:rPr>
        <w:t>, October 20</w:t>
      </w:r>
      <w:r w:rsidRPr="005B0EC5">
        <w:rPr>
          <w:rStyle w:val="Style13ptBold"/>
        </w:rPr>
        <w:t>14</w:t>
      </w:r>
      <w:r w:rsidRPr="005B0EC5">
        <w:rPr>
          <w:rFonts w:asciiTheme="minorHAnsi" w:hAnsiTheme="minorHAnsi"/>
        </w:rPr>
        <w:t>, John Mueller is a senior fellow at the Cato Institute as well as a senior research scientist at the Mershon Center and a member of the political science department at Ohio State University. He is the author of numerous books, including Overblown; Atomic Obsession; War and Ideas; Retreat from Doomsday: The Obsolescence of Major War; War, Presidents, and Public Opinion; The Remnants of War; and, with Mark Stewart, Terror, Security, and Money. He is a member of the American Academy of Arts and Sciences and has been a John Simon Guggenheim fellow.    (2014-10-14). A Dangerous World? Threat Perception and U.S. National Security (Kindle Locations 8081-8085). Cato Institute. Kindle Edition.</w:t>
      </w:r>
    </w:p>
    <w:p w:rsidR="005B0EC5" w:rsidRPr="00851F4B" w:rsidRDefault="005B0EC5" w:rsidP="00A727F8">
      <w:pPr>
        <w:rPr>
          <w:rFonts w:asciiTheme="minorHAnsi" w:hAnsiTheme="minorHAnsi"/>
          <w:sz w:val="16"/>
        </w:rPr>
      </w:pPr>
      <w:r w:rsidRPr="00851F4B">
        <w:rPr>
          <w:rFonts w:asciiTheme="minorHAnsi" w:hAnsiTheme="minorHAnsi"/>
          <w:sz w:val="16"/>
        </w:rPr>
        <w:t xml:space="preserve">Because they are unlikely to be able to buy or steal a usable bomb and because they are further unlikely to have one handed off to them by an established nuclear state, the most </w:t>
      </w:r>
      <w:r w:rsidRPr="005B0EC5">
        <w:rPr>
          <w:rFonts w:asciiTheme="minorHAnsi" w:hAnsiTheme="minorHAnsi"/>
          <w:u w:val="single"/>
        </w:rPr>
        <w:t>plausible route for terrorists would be to manufacture the device themselves from purloined materials.</w:t>
      </w:r>
      <w:r w:rsidRPr="00851F4B">
        <w:rPr>
          <w:rFonts w:asciiTheme="minorHAnsi" w:hAnsiTheme="minorHAnsi"/>
          <w:sz w:val="16"/>
        </w:rPr>
        <w:t xml:space="preserve"> That is the course identified by a majority of leading experts as the one most likely to lead to nuclear terrorism. 44 </w:t>
      </w:r>
      <w:r w:rsidRPr="005B0EC5">
        <w:rPr>
          <w:rFonts w:asciiTheme="minorHAnsi" w:hAnsiTheme="minorHAnsi"/>
          <w:u w:val="single"/>
        </w:rPr>
        <w:t>The simplest design is a “gun” type of device</w:t>
      </w:r>
      <w:r w:rsidRPr="00851F4B">
        <w:rPr>
          <w:rFonts w:asciiTheme="minorHAnsi" w:hAnsiTheme="minorHAnsi"/>
          <w:sz w:val="16"/>
        </w:rPr>
        <w:t xml:space="preserve"> in which masses of highly enriched uranium are hurled at each other within a tube. </w:t>
      </w:r>
      <w:r w:rsidRPr="005B0EC5">
        <w:rPr>
          <w:rFonts w:asciiTheme="minorHAnsi" w:hAnsiTheme="minorHAnsi"/>
          <w:u w:val="single"/>
        </w:rPr>
        <w:t>Such a device would be, as Allison acknowledges, “large, cumbersome, unsafe, unreliable, unpredictable, and inefficient</w:t>
      </w:r>
      <w:r w:rsidRPr="00851F4B">
        <w:rPr>
          <w:rFonts w:asciiTheme="minorHAnsi" w:hAnsiTheme="minorHAnsi"/>
          <w:sz w:val="16"/>
        </w:rPr>
        <w:t xml:space="preserve">.” 45 </w:t>
      </w:r>
      <w:r w:rsidRPr="005B0EC5">
        <w:rPr>
          <w:rFonts w:asciiTheme="minorHAnsi" w:hAnsiTheme="minorHAnsi"/>
          <w:u w:val="single"/>
        </w:rPr>
        <w:t>The process of making such a weapon is daunting even in this minimal case.</w:t>
      </w:r>
      <w:r w:rsidRPr="00851F4B">
        <w:rPr>
          <w:rFonts w:asciiTheme="minorHAnsi" w:hAnsiTheme="minorHAnsi"/>
          <w:sz w:val="16"/>
        </w:rPr>
        <w:t xml:space="preserve"> In particular, the task requires that a considerable series of difficult hurdles be conquered and in sequence. To begin with, now and likely for the foreseeable future, </w:t>
      </w:r>
      <w:r w:rsidRPr="005B0EC5">
        <w:rPr>
          <w:rFonts w:asciiTheme="minorHAnsi" w:hAnsiTheme="minorHAnsi"/>
          <w:u w:val="single"/>
        </w:rPr>
        <w:t>stateless groups are incapable of manufacturing the requisite weapons-grade uranium themselves because the process requires an effort on an industrial scale.</w:t>
      </w:r>
      <w:r w:rsidRPr="00851F4B">
        <w:rPr>
          <w:rFonts w:asciiTheme="minorHAnsi" w:hAnsiTheme="minorHAnsi"/>
          <w:sz w:val="16"/>
        </w:rPr>
        <w:t xml:space="preserve"> Moreover, they are unlikely to be supplied with the   material by a state for the same reasons a state is unlikely to give them a workable bomb. 46 </w:t>
      </w:r>
      <w:r w:rsidRPr="005B0EC5">
        <w:rPr>
          <w:rFonts w:asciiTheme="minorHAnsi" w:hAnsiTheme="minorHAnsi"/>
          <w:u w:val="single"/>
        </w:rPr>
        <w:t>Thus, they would need to steal or illicitly purchase the crucial material</w:t>
      </w:r>
      <w:r w:rsidRPr="00851F4B">
        <w:rPr>
          <w:rFonts w:asciiTheme="minorHAnsi" w:hAnsiTheme="minorHAnsi"/>
          <w:sz w:val="16"/>
        </w:rPr>
        <w:t xml:space="preserve">. </w:t>
      </w:r>
      <w:r w:rsidRPr="005B0EC5">
        <w:rPr>
          <w:rFonts w:asciiTheme="minorHAnsi" w:hAnsiTheme="minorHAnsi"/>
          <w:u w:val="single"/>
        </w:rPr>
        <w:t>A successful armed theft is exceedingly unlikely, not only because of the resistance of guards but also because chase would be immediate. A more plausible route would be to corrupt insiders to smuggle out the necessary fissile material. However, that approach requires the terrorists to pay off a host of greedy confederates, including brokers and money transmitters, any one of whom could turn on them or— either out of guile or incompetence— furnish them with stuff that is useless</w:t>
      </w:r>
      <w:r w:rsidRPr="00851F4B">
        <w:rPr>
          <w:rFonts w:asciiTheme="minorHAnsi" w:hAnsiTheme="minorHAnsi"/>
          <w:sz w:val="16"/>
        </w:rPr>
        <w:t xml:space="preserve">. 47 Moreover, </w:t>
      </w:r>
      <w:r w:rsidRPr="005B0EC5">
        <w:rPr>
          <w:rFonts w:asciiTheme="minorHAnsi" w:hAnsiTheme="minorHAnsi"/>
          <w:u w:val="single"/>
        </w:rPr>
        <w:t>because of improved safeguards and accounting practices, it is decreasingly likely that the theft would remain undetecte</w:t>
      </w:r>
      <w:r w:rsidRPr="00851F4B">
        <w:rPr>
          <w:rFonts w:asciiTheme="minorHAnsi" w:hAnsiTheme="minorHAnsi"/>
          <w:sz w:val="16"/>
        </w:rPr>
        <w:t xml:space="preserve">d. 48 That development is important because </w:t>
      </w:r>
      <w:r w:rsidRPr="005B0EC5">
        <w:rPr>
          <w:rFonts w:asciiTheme="minorHAnsi" w:hAnsiTheme="minorHAnsi"/>
          <w:u w:val="single"/>
        </w:rPr>
        <w:t>if any missing uranium is noticed, the authorities would investigate the few people who might have been able to assist the thieves, and one who seems suddenly to have become prosperous is likely to arrest their attention right from the start.</w:t>
      </w:r>
      <w:r w:rsidRPr="00851F4B">
        <w:rPr>
          <w:rFonts w:asciiTheme="minorHAnsi" w:hAnsiTheme="minorHAnsi"/>
          <w:sz w:val="16"/>
        </w:rPr>
        <w:t xml:space="preserve"> </w:t>
      </w:r>
      <w:r w:rsidRPr="005B0EC5">
        <w:rPr>
          <w:rFonts w:asciiTheme="minorHAnsi" w:hAnsiTheme="minorHAnsi"/>
          <w:u w:val="single"/>
        </w:rPr>
        <w:t>Even one initially tempted by, seduced by, or sympathetic to, the blandishments of the smooth-talking foreign terrorists might soon develop sobering second thoughts and go to the authorities. Insiders tempted to assist terrorists might also come to ruminate over the fact that, once the heist was accomplished, the terrorists would, as analyst Brian Jenkins puts it   none too delicately, “have every incentive to cover their trail, beginning with eliminating their confederates.”</w:t>
      </w:r>
      <w:r w:rsidRPr="00851F4B">
        <w:rPr>
          <w:rFonts w:asciiTheme="minorHAnsi" w:hAnsiTheme="minorHAnsi"/>
          <w:sz w:val="16"/>
        </w:rPr>
        <w:t xml:space="preserve"> 49 </w:t>
      </w:r>
      <w:r w:rsidRPr="005B0EC5">
        <w:rPr>
          <w:rFonts w:asciiTheme="minorHAnsi" w:hAnsiTheme="minorHAnsi"/>
          <w:u w:val="single"/>
        </w:rPr>
        <w:t>It is also relevant to note that over the years, known thefts of highly enriched uranium have totaled fewer than 16 pounds. That amount is far less than that required for an atomic explosion: for a crude bomb, more than 100 pounds are necessary to produce a likely yield of one kiloton</w:t>
      </w:r>
      <w:r w:rsidRPr="00851F4B">
        <w:rPr>
          <w:rFonts w:asciiTheme="minorHAnsi" w:hAnsiTheme="minorHAnsi"/>
          <w:sz w:val="16"/>
        </w:rPr>
        <w:t xml:space="preserve">. Moreover, </w:t>
      </w:r>
      <w:r w:rsidRPr="005B0EC5">
        <w:rPr>
          <w:rFonts w:asciiTheme="minorHAnsi" w:hAnsiTheme="minorHAnsi"/>
          <w:u w:val="single"/>
        </w:rPr>
        <w:t>none of those thieves was connected to al Qaeda</w:t>
      </w:r>
      <w:r w:rsidRPr="00851F4B">
        <w:rPr>
          <w:rFonts w:asciiTheme="minorHAnsi" w:hAnsiTheme="minorHAnsi"/>
          <w:sz w:val="16"/>
        </w:rPr>
        <w:t xml:space="preserve">, and, most arrestingly, </w:t>
      </w:r>
      <w:r w:rsidRPr="005B0EC5">
        <w:rPr>
          <w:rFonts w:asciiTheme="minorHAnsi" w:hAnsiTheme="minorHAnsi"/>
          <w:u w:val="single"/>
        </w:rPr>
        <w:t>none had buyers lined up— nearly all were caught while trying to peddle their wares</w:t>
      </w:r>
      <w:r w:rsidRPr="00851F4B">
        <w:rPr>
          <w:rFonts w:asciiTheme="minorHAnsi" w:hAnsiTheme="minorHAnsi"/>
          <w:sz w:val="16"/>
        </w:rPr>
        <w:t>. Indeed, concludes analyst Robin Frost, “</w:t>
      </w:r>
      <w:r w:rsidRPr="005B0EC5">
        <w:rPr>
          <w:rFonts w:asciiTheme="minorHAnsi" w:hAnsiTheme="minorHAnsi"/>
          <w:u w:val="single"/>
        </w:rPr>
        <w:t>There appears to be no true demand, except where the buyers were government agents running a sting</w:t>
      </w:r>
      <w:r w:rsidRPr="00851F4B">
        <w:rPr>
          <w:rFonts w:asciiTheme="minorHAnsi" w:hAnsiTheme="minorHAnsi"/>
          <w:sz w:val="16"/>
        </w:rPr>
        <w:t xml:space="preserve">.” Because </w:t>
      </w:r>
      <w:r w:rsidRPr="005B0EC5">
        <w:rPr>
          <w:rFonts w:asciiTheme="minorHAnsi" w:hAnsiTheme="minorHAnsi"/>
          <w:u w:val="single"/>
        </w:rPr>
        <w:t>there appears to be no commercial market for fissile material, each sale would be a one-time affair, not a continuing source of profit such as drugs,</w:t>
      </w:r>
      <w:r w:rsidRPr="00851F4B">
        <w:rPr>
          <w:rFonts w:asciiTheme="minorHAnsi" w:hAnsiTheme="minorHAnsi"/>
          <w:sz w:val="16"/>
        </w:rPr>
        <w:t xml:space="preserve"> </w:t>
      </w:r>
      <w:r w:rsidRPr="005B0EC5">
        <w:rPr>
          <w:rFonts w:asciiTheme="minorHAnsi" w:hAnsiTheme="minorHAnsi"/>
          <w:u w:val="single"/>
        </w:rPr>
        <w:t>and there is no evidence of established underworld commercial trade in this illicit commodity</w:t>
      </w:r>
      <w:r w:rsidRPr="00851F4B">
        <w:rPr>
          <w:rFonts w:asciiTheme="minorHAnsi" w:hAnsiTheme="minorHAnsi"/>
          <w:sz w:val="16"/>
        </w:rPr>
        <w:t xml:space="preserve">. 50 </w:t>
      </w:r>
      <w:r w:rsidRPr="005B0EC5">
        <w:rPr>
          <w:rFonts w:asciiTheme="minorHAnsi" w:hAnsiTheme="minorHAnsi"/>
          <w:u w:val="single"/>
        </w:rPr>
        <w:t>If terrorists were somehow successful in obtaining a sufficient mass of relevant material, they would then have to transport it out of the country over unfamiliar terrain, probably while being pursued by security forces. Then, they would need to set up a large and well-equipped machine shop to manufacture a bomb and populate it with a select team of highly skilled scientists, technicians, and machinists. The process would also require good managers and organizers. The group would have to be assembled and retained for the monumental  task without generating consequential suspicions among friends, family, and police about their curious and sudden absence from normal pursuits back hom</w:t>
      </w:r>
      <w:r w:rsidRPr="00851F4B">
        <w:rPr>
          <w:rFonts w:asciiTheme="minorHAnsi" w:hAnsiTheme="minorHAnsi"/>
          <w:sz w:val="16"/>
        </w:rPr>
        <w:t xml:space="preserve">e. Pakistan, for example, maintains a strict watch on many of its nuclear scientists even after retirement. 51 Some observers have insisted that it would be “easy” for terrorists to assemble a crude bomb if they could get enough fissile material. 52 However, Christoph Wirz and Emmanuel Egger, two senior physicists in charge of nuclear issues at Switzerland’s Spiez Laboratory, conclude that </w:t>
      </w:r>
      <w:r w:rsidRPr="005B0EC5">
        <w:rPr>
          <w:rFonts w:asciiTheme="minorHAnsi" w:hAnsiTheme="minorHAnsi"/>
          <w:u w:val="single"/>
        </w:rPr>
        <w:t>the task “could hardly be accomplished by a subnational group.</w:t>
      </w:r>
      <w:r w:rsidRPr="00851F4B">
        <w:rPr>
          <w:rFonts w:asciiTheme="minorHAnsi" w:hAnsiTheme="minorHAnsi"/>
          <w:sz w:val="16"/>
        </w:rPr>
        <w:t xml:space="preserve">” They point out that </w:t>
      </w:r>
      <w:r w:rsidRPr="005B0EC5">
        <w:rPr>
          <w:rFonts w:asciiTheme="minorHAnsi" w:hAnsiTheme="minorHAnsi"/>
          <w:u w:val="single"/>
        </w:rPr>
        <w:t>precise blueprints are required, not just sketches and general ideas, and that even with a good blueprint, the terrorist group “would most certainly be forced to redesign</w:t>
      </w:r>
      <w:r w:rsidRPr="00851F4B">
        <w:rPr>
          <w:rFonts w:asciiTheme="minorHAnsi" w:hAnsiTheme="minorHAnsi"/>
          <w:sz w:val="16"/>
        </w:rPr>
        <w:t xml:space="preserve">.” </w:t>
      </w:r>
      <w:r w:rsidRPr="005B0EC5">
        <w:rPr>
          <w:rFonts w:asciiTheme="minorHAnsi" w:hAnsiTheme="minorHAnsi"/>
          <w:u w:val="single"/>
        </w:rPr>
        <w:t>They also stress that the work, far from being “easy,”</w:t>
      </w:r>
      <w:r w:rsidRPr="00851F4B">
        <w:rPr>
          <w:rFonts w:asciiTheme="minorHAnsi" w:hAnsiTheme="minorHAnsi"/>
          <w:sz w:val="16"/>
        </w:rPr>
        <w:t xml:space="preserve"> is difficult, dangerous, and extremely exacting and that the technical requirements “in several fields verge on the unfeasible.” 53 Los Alamos research director Younger makes a similar argument, expressing his amazement at “self-declared ‘nuclear weapons experts,’ many of whom have never seen a real nuclear weapon,” who “hold forth on how easy it is to make a functioning nuclear explosive.” Information is available for getting the general idea behind a rudimentary nuclear explosive, but none is detailed enough for “the confident assembly of a real nuclear explosive.” Younger concludes, “To think that a terrorist group, working in isolation with  an unreliable supply of electricity and little access to tools and supplies” could fabricate a bomb “is far-fetched at best.” 54 </w:t>
      </w:r>
      <w:r w:rsidRPr="005B0EC5">
        <w:rPr>
          <w:rFonts w:asciiTheme="minorHAnsi" w:hAnsiTheme="minorHAnsi"/>
          <w:u w:val="single"/>
        </w:rPr>
        <w:t>Under the best of circumstances, the process could take months or even a year or more</w:t>
      </w:r>
      <w:r w:rsidRPr="00851F4B">
        <w:rPr>
          <w:rFonts w:asciiTheme="minorHAnsi" w:hAnsiTheme="minorHAnsi"/>
          <w:sz w:val="16"/>
        </w:rPr>
        <w:t xml:space="preserve">, and it would all, of course, have to be carried out in utter secret even while local and international security police are likely to be on the intense prowl. In addition, people, or criminal gangs, in the area may observe with increasing curiosity and puzzlement the constant comings and goings of technicians unlikely to be locals. </w:t>
      </w:r>
      <w:r w:rsidRPr="005B0EC5">
        <w:rPr>
          <w:rFonts w:asciiTheme="minorHAnsi" w:hAnsiTheme="minorHAnsi"/>
          <w:u w:val="single"/>
        </w:rPr>
        <w:t>The process of fabricating a nuclear device requires, then, the effective recruitment of people who at once have great technical skills and will remain completely devoted to the cause.</w:t>
      </w:r>
      <w:r w:rsidRPr="00851F4B">
        <w:rPr>
          <w:rFonts w:asciiTheme="minorHAnsi" w:hAnsiTheme="minorHAnsi"/>
          <w:sz w:val="16"/>
        </w:rPr>
        <w:t xml:space="preserve"> In addition, a host of corrupted coconspirators, many of them foreign, must remain utterly reliable; international and local security services must be kept perpetually in the dark; and no curious outsider must get wind of the project over the months, or even years, it takes to pull off</w:t>
      </w:r>
      <w:r w:rsidRPr="005B0EC5">
        <w:rPr>
          <w:rFonts w:asciiTheme="minorHAnsi" w:hAnsiTheme="minorHAnsi"/>
          <w:u w:val="single"/>
        </w:rPr>
        <w:t>. The finished product could weigh a ton or more.</w:t>
      </w:r>
      <w:r w:rsidRPr="00851F4B">
        <w:rPr>
          <w:rFonts w:asciiTheme="minorHAnsi" w:hAnsiTheme="minorHAnsi"/>
          <w:sz w:val="16"/>
        </w:rPr>
        <w:t xml:space="preserve"> Encased in lead shielding to mask radioactive emissions, </w:t>
      </w:r>
      <w:r w:rsidRPr="005B0EC5">
        <w:rPr>
          <w:rFonts w:asciiTheme="minorHAnsi" w:hAnsiTheme="minorHAnsi"/>
          <w:u w:val="single"/>
        </w:rPr>
        <w:t>it would then have to be transported to, as well as smuggled into, the relevant target country. Then, the enormous package would have to be received within the target country by a group of collaborators who are at once totally dedicated and technically proficient at handling, maintaining, and   perhaps assembling the weapon</w:t>
      </w:r>
      <w:r w:rsidRPr="00851F4B">
        <w:rPr>
          <w:rFonts w:asciiTheme="minorHAnsi" w:hAnsiTheme="minorHAnsi"/>
          <w:sz w:val="16"/>
        </w:rPr>
        <w:t xml:space="preserve">. Then, </w:t>
      </w:r>
      <w:r w:rsidRPr="005B0EC5">
        <w:rPr>
          <w:rFonts w:asciiTheme="minorHAnsi" w:hAnsiTheme="minorHAnsi"/>
          <w:u w:val="single"/>
        </w:rPr>
        <w:t>they would have to detonate it somewhere under the fervent hope that the machine shop work has been proficient, that no significant shakeups occurred in the treacherous process of transportation, and that the thing</w:t>
      </w:r>
      <w:r w:rsidRPr="00851F4B">
        <w:rPr>
          <w:rFonts w:asciiTheme="minorHAnsi" w:hAnsiTheme="minorHAnsi"/>
          <w:sz w:val="16"/>
        </w:rPr>
        <w:t xml:space="preserve">— after all that effort— doesn’t prove to be a dud. </w:t>
      </w:r>
      <w:r w:rsidRPr="005B0EC5">
        <w:rPr>
          <w:rFonts w:asciiTheme="minorHAnsi" w:hAnsiTheme="minorHAnsi"/>
          <w:u w:val="single"/>
        </w:rPr>
        <w:t>The financial costs of the extended operation in its cumulating entirety could become monumental. There would be expensive equipment to buy, smuggle, and set up, as well as people to pay— or pay off</w:t>
      </w:r>
      <w:r w:rsidRPr="00851F4B">
        <w:rPr>
          <w:rFonts w:asciiTheme="minorHAnsi" w:hAnsiTheme="minorHAnsi"/>
          <w:sz w:val="16"/>
        </w:rPr>
        <w:t xml:space="preserve">. Some operatives might work for free out of dedication, but </w:t>
      </w:r>
      <w:r w:rsidRPr="005B0EC5">
        <w:rPr>
          <w:rFonts w:asciiTheme="minorHAnsi" w:hAnsiTheme="minorHAnsi"/>
          <w:u w:val="single"/>
        </w:rPr>
        <w:t>the vast conspiracy also requires the subversion of an array of criminals and opportunists, each of whom has every incentive to push the price for cooperation as high as possible. Any criminals who are competent and capable enough to be an effective ally in the project are likely to be both smart enough to see opportunities for extortion and psychologically equipped by their profession to be willing to exploit them</w:t>
      </w:r>
      <w:r w:rsidRPr="00851F4B">
        <w:rPr>
          <w:rFonts w:asciiTheme="minorHAnsi" w:hAnsiTheme="minorHAnsi"/>
          <w:sz w:val="16"/>
        </w:rPr>
        <w:t>.    (2014-10-14). A Dangerous World? Threat Perception and U.S. National Security (Kindle Locations 762-769). Cato Institute. Kindle Edition.</w:t>
      </w:r>
    </w:p>
    <w:p w:rsidR="00851F4B" w:rsidRDefault="00851F4B">
      <w:pPr>
        <w:rPr>
          <w:rFonts w:eastAsiaTheme="majorEastAsia" w:cstheme="majorBidi"/>
          <w:b/>
          <w:iCs/>
          <w:sz w:val="26"/>
        </w:rPr>
      </w:pPr>
      <w:r>
        <w:br w:type="page"/>
      </w:r>
    </w:p>
    <w:p w:rsidR="005B0EC5" w:rsidRPr="005B0EC5" w:rsidRDefault="005B0EC5" w:rsidP="00A727F8">
      <w:pPr>
        <w:pStyle w:val="Heading4"/>
        <w:spacing w:before="0"/>
      </w:pPr>
      <w:r w:rsidRPr="005B0EC5">
        <w:t>Design and manufacture is too hard</w:t>
      </w:r>
    </w:p>
    <w:p w:rsidR="005B0EC5" w:rsidRPr="005B0EC5" w:rsidRDefault="005B0EC5" w:rsidP="00A727F8">
      <w:pPr>
        <w:rPr>
          <w:rFonts w:asciiTheme="minorHAnsi" w:eastAsia="Calibri" w:hAnsiTheme="minorHAnsi"/>
        </w:rPr>
      </w:pPr>
      <w:r w:rsidRPr="005B0EC5">
        <w:rPr>
          <w:rStyle w:val="Style13ptBold"/>
        </w:rPr>
        <w:t>Mueller 2007</w:t>
      </w:r>
      <w:r w:rsidRPr="005B0EC5">
        <w:rPr>
          <w:rFonts w:asciiTheme="minorHAnsi" w:eastAsia="Calibri" w:hAnsiTheme="minorHAnsi"/>
        </w:rPr>
        <w:t xml:space="preserve"> – Department of Political Science at Ohio State (7/24, John, "Reactions and Overreactions to Terrorism: the Atomic Obsession", http://psweb.sbs.ohio-state.edu/faculty/jmueller/APSA2007.PDF)</w:t>
      </w:r>
    </w:p>
    <w:p w:rsidR="005B0EC5" w:rsidRPr="005B0EC5" w:rsidRDefault="005B0EC5" w:rsidP="00A727F8">
      <w:pPr>
        <w:rPr>
          <w:rFonts w:asciiTheme="minorHAnsi" w:eastAsia="Calibri" w:hAnsiTheme="minorHAnsi"/>
        </w:rPr>
      </w:pPr>
      <w:r w:rsidRPr="005B0EC5">
        <w:rPr>
          <w:rFonts w:asciiTheme="minorHAnsi" w:eastAsia="Calibri" w:hAnsiTheme="minorHAnsi"/>
        </w:rPr>
        <w:t xml:space="preserve">Once outside the country with their precious booty, </w:t>
      </w:r>
      <w:r w:rsidRPr="005B0EC5">
        <w:rPr>
          <w:rFonts w:asciiTheme="minorHAnsi" w:eastAsia="Calibri" w:hAnsiTheme="minorHAnsi"/>
          <w:u w:val="single"/>
        </w:rPr>
        <w:t>terrorists would have to set up a large and well-equipped machine shop</w:t>
      </w:r>
      <w:r w:rsidRPr="005B0EC5">
        <w:rPr>
          <w:rFonts w:asciiTheme="minorHAnsi" w:eastAsia="Calibri" w:hAnsiTheme="minorHAnsi"/>
        </w:rPr>
        <w:t xml:space="preserve"> to manufacture a bomb. More than a decade ago Allison insisted that it would be "easy" for terrorists to assemble a crude bomb if they could get enough fissile material (Allison et al. 1996, 12). However, </w:t>
      </w:r>
      <w:r w:rsidRPr="005B0EC5">
        <w:rPr>
          <w:rFonts w:asciiTheme="minorHAnsi" w:eastAsia="Calibri" w:hAnsiTheme="minorHAnsi"/>
          <w:u w:val="single"/>
        </w:rPr>
        <w:t>the process would take months of</w:t>
      </w:r>
      <w:r w:rsidRPr="005B0EC5">
        <w:rPr>
          <w:rFonts w:asciiTheme="minorHAnsi" w:eastAsia="Calibri" w:hAnsiTheme="minorHAnsi"/>
        </w:rPr>
        <w:t xml:space="preserve"> very careful and </w:t>
      </w:r>
      <w:r w:rsidRPr="005B0EC5">
        <w:rPr>
          <w:rFonts w:asciiTheme="minorHAnsi" w:eastAsia="Calibri" w:hAnsiTheme="minorHAnsi"/>
          <w:u w:val="single"/>
        </w:rPr>
        <w:t>dangerous labor by</w:t>
      </w:r>
      <w:r w:rsidRPr="005B0EC5">
        <w:rPr>
          <w:rFonts w:asciiTheme="minorHAnsi" w:eastAsia="Calibri" w:hAnsiTheme="minorHAnsi"/>
        </w:rPr>
        <w:t xml:space="preserve"> several </w:t>
      </w:r>
      <w:r w:rsidRPr="005B0EC5">
        <w:rPr>
          <w:rFonts w:asciiTheme="minorHAnsi" w:eastAsia="Calibri" w:hAnsiTheme="minorHAnsi"/>
          <w:u w:val="single"/>
        </w:rPr>
        <w:t>highly skilled scientists</w:t>
      </w:r>
      <w:r w:rsidRPr="005B0EC5">
        <w:rPr>
          <w:rFonts w:asciiTheme="minorHAnsi" w:eastAsia="Calibri" w:hAnsiTheme="minorHAnsi"/>
        </w:rPr>
        <w:t xml:space="preserve">, technicians, and machinists </w:t>
      </w:r>
      <w:r w:rsidRPr="005B0EC5">
        <w:rPr>
          <w:rFonts w:asciiTheme="minorHAnsi" w:eastAsia="Calibri" w:hAnsiTheme="minorHAnsi"/>
          <w:u w:val="single"/>
        </w:rPr>
        <w:t>who would have to be assembled for the task while no consequential suspicions are generated among friends, family, and police</w:t>
      </w:r>
      <w:r w:rsidRPr="005B0EC5">
        <w:rPr>
          <w:rFonts w:asciiTheme="minorHAnsi" w:eastAsia="Calibri" w:hAnsiTheme="minorHAnsi"/>
        </w:rPr>
        <w:t xml:space="preserve"> about their curious and sudden absence from normal pursuits. Wirz and Egger point out that </w:t>
      </w:r>
      <w:r w:rsidRPr="005B0EC5">
        <w:rPr>
          <w:rFonts w:asciiTheme="minorHAnsi" w:eastAsia="Calibri" w:hAnsiTheme="minorHAnsi"/>
          <w:u w:val="single"/>
        </w:rPr>
        <w:t>precise blueprints are required</w:t>
      </w:r>
      <w:r w:rsidRPr="005B0EC5">
        <w:rPr>
          <w:rFonts w:asciiTheme="minorHAnsi" w:eastAsia="Calibri" w:hAnsiTheme="minorHAnsi"/>
        </w:rPr>
        <w:t xml:space="preserve">, not just sketches and general ideas, and that even with a good blueprint they "would most certainly be forced to redesign" (2003, 499-500). This was also emphasized in an earlier report by five Los Alamos scientists: although schematic drawings showing the principles of bomb design in a qualitative way are widely available, </w:t>
      </w:r>
      <w:r w:rsidRPr="005B0EC5">
        <w:rPr>
          <w:rFonts w:asciiTheme="minorHAnsi" w:eastAsia="Calibri" w:hAnsiTheme="minorHAnsi"/>
          <w:u w:val="single"/>
        </w:rPr>
        <w:t>the detailed design drawings and specifications</w:t>
      </w:r>
      <w:r w:rsidRPr="005B0EC5">
        <w:rPr>
          <w:rFonts w:asciiTheme="minorHAnsi" w:eastAsia="Calibri" w:hAnsiTheme="minorHAnsi"/>
        </w:rPr>
        <w:t xml:space="preserve"> that are essential before it is possible to plan the fabrication of actual parts </w:t>
      </w:r>
      <w:r w:rsidRPr="005B0EC5">
        <w:rPr>
          <w:rFonts w:asciiTheme="minorHAnsi" w:eastAsia="Calibri" w:hAnsiTheme="minorHAnsi"/>
          <w:u w:val="single"/>
        </w:rPr>
        <w:t>are not available</w:t>
      </w:r>
      <w:r w:rsidRPr="005B0EC5">
        <w:rPr>
          <w:rFonts w:asciiTheme="minorHAnsi" w:eastAsia="Calibri" w:hAnsiTheme="minorHAnsi"/>
        </w:rPr>
        <w:t xml:space="preserve">. The preparation of these drawings requires a large number of man-hours and the direct participation of individuals thoroughly informed in several quite distinct areas: the physical, chemical, and metallurgical properties of the various materials to be used, as well as the characteristics affecting heir fabrication; neutronic properties; radiation effects, both nuclear and biological; technology concerning high explosives and/or chemical propellants; some hydrodynamics; electrical circuitry; and others (Mark et al. 1987, 58). Moreover, stresses physicist David Albright, the process would also require "good managers and organization people" (Keller 2002). Wirz and Egger stress that the work, far from being "easy," is difficult, dangerous, and extremely exacting, and that the </w:t>
      </w:r>
      <w:r w:rsidRPr="005B0EC5">
        <w:rPr>
          <w:rFonts w:asciiTheme="minorHAnsi" w:eastAsia="Calibri" w:hAnsiTheme="minorHAnsi"/>
          <w:u w:val="single"/>
        </w:rPr>
        <w:t>technical requirements "in several fields verge on the unfeasible</w:t>
      </w:r>
      <w:r w:rsidRPr="005B0EC5">
        <w:rPr>
          <w:rFonts w:asciiTheme="minorHAnsi" w:eastAsia="Calibri" w:hAnsiTheme="minorHAnsi"/>
        </w:rPr>
        <w:t xml:space="preserve">." In distinct contrast with Allison, they conclude that "it takes much more than knowledge of the workings of nuclear weapons and access to fissile material to successfully manufacture a usable weapon" (2003, 501-2). The Los Alamos scientists certainly agree: the design and building would require a base or installation at which experiments could be carried out over many months, results could be assessed, and, as necessary, the effects of corrections or improvements could be observed in follow-on experiments. Similar considerations would apply with respect to the chemical, fabrication, and other aspects of the program (Mark et al. 1987, 64-65). </w:t>
      </w:r>
    </w:p>
    <w:p w:rsidR="00851F4B" w:rsidRDefault="00851F4B">
      <w:pPr>
        <w:rPr>
          <w:rFonts w:eastAsiaTheme="majorEastAsia" w:cstheme="majorBidi"/>
          <w:b/>
          <w:iCs/>
          <w:sz w:val="26"/>
        </w:rPr>
      </w:pPr>
      <w:r>
        <w:br w:type="page"/>
      </w:r>
    </w:p>
    <w:p w:rsidR="005B0EC5" w:rsidRPr="005B0EC5" w:rsidRDefault="005B0EC5" w:rsidP="00A727F8">
      <w:pPr>
        <w:pStyle w:val="Heading4"/>
        <w:spacing w:before="0"/>
      </w:pPr>
      <w:r w:rsidRPr="005B0EC5">
        <w:t xml:space="preserve">Zero technical success despite years of trying and they much prefer conventional weapons </w:t>
      </w:r>
    </w:p>
    <w:p w:rsidR="005B0EC5" w:rsidRPr="005B0EC5" w:rsidRDefault="005B0EC5" w:rsidP="00A727F8">
      <w:r w:rsidRPr="005B0EC5">
        <w:rPr>
          <w:rStyle w:val="Style13ptBold"/>
        </w:rPr>
        <w:t>Hoffman 14</w:t>
      </w:r>
      <w:r w:rsidRPr="005B0EC5">
        <w:t xml:space="preserve"> (Bruce Hoffman, senior fellow at the U.S. Military Academy’s Combating Terrorism Center,  Director of the Center for Security Studies and Director of the Security Studies Program at Georgetown’s School of Foreign Service, April 2014, “Low-Tech Terrorism,” www.nationalinterest.org/print/article/low-tech-terrorism-9935)</w:t>
      </w:r>
    </w:p>
    <w:p w:rsidR="005B0EC5" w:rsidRPr="00851F4B" w:rsidRDefault="005B0EC5" w:rsidP="00A727F8">
      <w:pPr>
        <w:rPr>
          <w:rFonts w:asciiTheme="minorHAnsi" w:hAnsiTheme="minorHAnsi"/>
          <w:sz w:val="16"/>
        </w:rPr>
      </w:pPr>
      <w:r w:rsidRPr="00851F4B">
        <w:rPr>
          <w:rFonts w:asciiTheme="minorHAnsi" w:hAnsiTheme="minorHAnsi"/>
          <w:sz w:val="16"/>
        </w:rPr>
        <w:t xml:space="preserve">Fortunately, </w:t>
      </w:r>
      <w:r w:rsidRPr="005B0EC5">
        <w:rPr>
          <w:rStyle w:val="StyleUnderline"/>
          <w:rFonts w:asciiTheme="minorHAnsi" w:hAnsiTheme="minorHAnsi"/>
        </w:rPr>
        <w:t>the report’s</w:t>
      </w:r>
      <w:r w:rsidRPr="00851F4B">
        <w:rPr>
          <w:rFonts w:asciiTheme="minorHAnsi" w:hAnsiTheme="minorHAnsi"/>
          <w:sz w:val="16"/>
        </w:rPr>
        <w:t xml:space="preserve"> most </w:t>
      </w:r>
      <w:r w:rsidRPr="005B0EC5">
        <w:rPr>
          <w:rStyle w:val="StyleUnderline"/>
          <w:rFonts w:asciiTheme="minorHAnsi" w:hAnsiTheme="minorHAnsi"/>
        </w:rPr>
        <w:t>breathless prediction concerning</w:t>
      </w:r>
      <w:r w:rsidRPr="00851F4B">
        <w:rPr>
          <w:rFonts w:asciiTheme="minorHAnsi" w:hAnsiTheme="minorHAnsi"/>
          <w:sz w:val="16"/>
        </w:rPr>
        <w:t xml:space="preserve"> the likelihood of </w:t>
      </w:r>
      <w:r w:rsidRPr="005B0EC5">
        <w:rPr>
          <w:rStyle w:val="StyleUnderline"/>
          <w:rFonts w:asciiTheme="minorHAnsi" w:hAnsiTheme="minorHAnsi"/>
        </w:rPr>
        <w:t xml:space="preserve">terrorist use of </w:t>
      </w:r>
      <w:r w:rsidRPr="00851F4B">
        <w:rPr>
          <w:rFonts w:asciiTheme="minorHAnsi" w:hAnsiTheme="minorHAnsi"/>
          <w:sz w:val="16"/>
        </w:rPr>
        <w:t>weapons of mass destruction (</w:t>
      </w:r>
      <w:r w:rsidRPr="005B0EC5">
        <w:rPr>
          <w:rStyle w:val="StyleUnderline"/>
          <w:rFonts w:asciiTheme="minorHAnsi" w:hAnsiTheme="minorHAnsi"/>
        </w:rPr>
        <w:t>WMD</w:t>
      </w:r>
      <w:r w:rsidRPr="00851F4B">
        <w:rPr>
          <w:rFonts w:asciiTheme="minorHAnsi" w:hAnsiTheme="minorHAnsi"/>
          <w:sz w:val="16"/>
        </w:rPr>
        <w:t xml:space="preserve">) </w:t>
      </w:r>
      <w:r w:rsidRPr="005B0EC5">
        <w:rPr>
          <w:rStyle w:val="StyleUnderline"/>
          <w:rFonts w:asciiTheme="minorHAnsi" w:hAnsiTheme="minorHAnsi"/>
        </w:rPr>
        <w:t>has not come to pass</w:t>
      </w:r>
      <w:r w:rsidRPr="00851F4B">
        <w:rPr>
          <w:rFonts w:asciiTheme="minorHAnsi" w:hAnsiTheme="minorHAnsi"/>
          <w:sz w:val="16"/>
        </w:rPr>
        <w:t xml:space="preserve">. </w:t>
      </w:r>
      <w:r w:rsidRPr="005B0EC5">
        <w:rPr>
          <w:rStyle w:val="StyleUnderline"/>
          <w:rFonts w:asciiTheme="minorHAnsi" w:hAnsiTheme="minorHAnsi"/>
        </w:rPr>
        <w:t>But this is not for want of terrorists trying to obtain such capabilities</w:t>
      </w:r>
      <w:r w:rsidRPr="00851F4B">
        <w:rPr>
          <w:rFonts w:asciiTheme="minorHAnsi" w:hAnsiTheme="minorHAnsi"/>
          <w:sz w:val="16"/>
        </w:rPr>
        <w:t xml:space="preserve">. Indeed, prior to the October 2001 U.S.-led invasion of Afghanistan, Al Qaeda had embarked upon an ambitious quest to acquire and develop an array of such weapons that, had it been successful, would have altered to an unimaginable extent our most basic conceptions about national security and rendered moot debates over whether terrorism posed a potentially existential threat. But </w:t>
      </w:r>
      <w:r w:rsidRPr="005B0EC5">
        <w:rPr>
          <w:rStyle w:val="StyleUnderline"/>
          <w:rFonts w:asciiTheme="minorHAnsi" w:hAnsiTheme="minorHAnsi"/>
        </w:rPr>
        <w:t>just how effective have terrorist efforts to acquire and use weapons of mass destruction actually been?</w:t>
      </w:r>
      <w:r w:rsidRPr="00851F4B">
        <w:rPr>
          <w:rFonts w:asciiTheme="minorHAnsi" w:hAnsiTheme="minorHAnsi"/>
          <w:sz w:val="16"/>
        </w:rPr>
        <w:t xml:space="preserve"> The </w:t>
      </w:r>
      <w:r w:rsidRPr="005B0EC5">
        <w:rPr>
          <w:rStyle w:val="StyleUnderline"/>
          <w:rFonts w:asciiTheme="minorHAnsi" w:hAnsiTheme="minorHAnsi"/>
        </w:rPr>
        <w:t>September 11,</w:t>
      </w:r>
      <w:r w:rsidRPr="00851F4B">
        <w:rPr>
          <w:rFonts w:asciiTheme="minorHAnsi" w:hAnsiTheme="minorHAnsi"/>
          <w:sz w:val="16"/>
        </w:rPr>
        <w:t xml:space="preserve"> 2001, </w:t>
      </w:r>
      <w:r w:rsidRPr="005B0EC5">
        <w:rPr>
          <w:rStyle w:val="StyleUnderline"/>
          <w:rFonts w:asciiTheme="minorHAnsi" w:hAnsiTheme="minorHAnsi"/>
        </w:rPr>
        <w:t>attacks were</w:t>
      </w:r>
      <w:r w:rsidRPr="00851F4B">
        <w:rPr>
          <w:rFonts w:asciiTheme="minorHAnsi" w:hAnsiTheme="minorHAnsi"/>
          <w:sz w:val="16"/>
        </w:rPr>
        <w:t xml:space="preserve"> widely </w:t>
      </w:r>
      <w:r w:rsidRPr="005B0EC5">
        <w:rPr>
          <w:rStyle w:val="StyleUnderline"/>
          <w:rFonts w:asciiTheme="minorHAnsi" w:hAnsiTheme="minorHAnsi"/>
        </w:rPr>
        <w:t>noted for their reliance on</w:t>
      </w:r>
      <w:r w:rsidRPr="00851F4B">
        <w:rPr>
          <w:rFonts w:asciiTheme="minorHAnsi" w:hAnsiTheme="minorHAnsi"/>
          <w:sz w:val="16"/>
        </w:rPr>
        <w:t xml:space="preserve"> relatively </w:t>
      </w:r>
      <w:r w:rsidRPr="005B0EC5">
        <w:rPr>
          <w:rStyle w:val="StyleUnderline"/>
          <w:rFonts w:asciiTheme="minorHAnsi" w:hAnsiTheme="minorHAnsi"/>
        </w:rPr>
        <w:t>low-tech weaponry</w:t>
      </w:r>
      <w:r w:rsidRPr="00851F4B">
        <w:rPr>
          <w:rFonts w:asciiTheme="minorHAnsi" w:hAnsiTheme="minorHAnsi"/>
          <w:sz w:val="16"/>
        </w:rPr>
        <w:t xml:space="preserve">—the conversion, in effect, of airplanes into missiles by </w:t>
      </w:r>
      <w:r w:rsidRPr="005B0EC5">
        <w:rPr>
          <w:rStyle w:val="StyleUnderline"/>
          <w:rFonts w:asciiTheme="minorHAnsi" w:hAnsiTheme="minorHAnsi"/>
        </w:rPr>
        <w:t>using raw physical muscle and box cutters to hijack them</w:t>
      </w:r>
      <w:r w:rsidRPr="00851F4B">
        <w:rPr>
          <w:rFonts w:asciiTheme="minorHAnsi" w:hAnsiTheme="minorHAnsi"/>
          <w:sz w:val="16"/>
        </w:rPr>
        <w:t xml:space="preserve">. Since then, </w:t>
      </w:r>
      <w:r w:rsidRPr="005B0EC5">
        <w:rPr>
          <w:rStyle w:val="StyleUnderline"/>
          <w:rFonts w:asciiTheme="minorHAnsi" w:hAnsiTheme="minorHAnsi"/>
        </w:rPr>
        <w:t>efforts to gain access to WMD have been unceasing.</w:t>
      </w:r>
      <w:r w:rsidRPr="00851F4B">
        <w:rPr>
          <w:rFonts w:asciiTheme="minorHAnsi" w:hAnsiTheme="minorHAnsi"/>
          <w:sz w:val="16"/>
        </w:rPr>
        <w:t xml:space="preserve"> </w:t>
      </w:r>
      <w:r w:rsidRPr="005B0EC5">
        <w:rPr>
          <w:rStyle w:val="StyleUnderline"/>
          <w:rFonts w:asciiTheme="minorHAnsi" w:hAnsiTheme="minorHAnsi"/>
        </w:rPr>
        <w:t>But examining those efforts results in some surprising conclusions</w:t>
      </w:r>
      <w:r w:rsidRPr="00851F4B">
        <w:rPr>
          <w:rFonts w:asciiTheme="minorHAnsi" w:hAnsiTheme="minorHAnsi"/>
          <w:sz w:val="16"/>
        </w:rPr>
        <w:t xml:space="preserve">. While there is no cause for complacency, </w:t>
      </w:r>
      <w:r w:rsidRPr="005B0EC5">
        <w:rPr>
          <w:rStyle w:val="StyleUnderline"/>
          <w:rFonts w:asciiTheme="minorHAnsi" w:hAnsiTheme="minorHAnsi"/>
        </w:rPr>
        <w:t>they</w:t>
      </w:r>
      <w:r w:rsidRPr="00851F4B">
        <w:rPr>
          <w:rFonts w:asciiTheme="minorHAnsi" w:hAnsiTheme="minorHAnsi"/>
          <w:sz w:val="16"/>
        </w:rPr>
        <w:t xml:space="preserve"> do </w:t>
      </w:r>
      <w:r w:rsidRPr="005B0EC5">
        <w:rPr>
          <w:rStyle w:val="StyleUnderline"/>
          <w:rFonts w:asciiTheme="minorHAnsi" w:hAnsiTheme="minorHAnsi"/>
        </w:rPr>
        <w:t>suggest that terrorists face</w:t>
      </w:r>
      <w:r w:rsidRPr="00851F4B">
        <w:rPr>
          <w:rFonts w:asciiTheme="minorHAnsi" w:hAnsiTheme="minorHAnsi"/>
          <w:sz w:val="16"/>
        </w:rPr>
        <w:t xml:space="preserve"> some </w:t>
      </w:r>
      <w:r w:rsidRPr="005B0EC5">
        <w:rPr>
          <w:rStyle w:val="StyleUnderline"/>
        </w:rPr>
        <w:t>inherent constraints that will be difficult for them to overcome</w:t>
      </w:r>
      <w:r w:rsidRPr="005B0EC5">
        <w:rPr>
          <w:rStyle w:val="StyleUnderline"/>
          <w:rFonts w:asciiTheme="minorHAnsi" w:hAnsiTheme="minorHAnsi"/>
        </w:rPr>
        <w:t>. It is easier to proclaim the threat of mass terror than to perpetrate it.</w:t>
      </w:r>
      <w:r w:rsidRPr="00851F4B">
        <w:rPr>
          <w:rFonts w:asciiTheme="minorHAnsi" w:hAnsiTheme="minorHAnsi"/>
          <w:sz w:val="16"/>
        </w:rPr>
        <w:t xml:space="preserve"> THE TERRORIST ATTACKS attacks on </w:t>
      </w:r>
      <w:r w:rsidRPr="005B0EC5">
        <w:rPr>
          <w:rStyle w:val="StyleUnderline"/>
          <w:rFonts w:asciiTheme="minorHAnsi" w:hAnsiTheme="minorHAnsi"/>
        </w:rPr>
        <w:t>September 11</w:t>
      </w:r>
      <w:r w:rsidRPr="00851F4B">
        <w:rPr>
          <w:rFonts w:asciiTheme="minorHAnsi" w:hAnsiTheme="minorHAnsi"/>
          <w:sz w:val="16"/>
        </w:rPr>
        <w:t xml:space="preserve"> completely </w:t>
      </w:r>
      <w:r w:rsidRPr="005B0EC5">
        <w:rPr>
          <w:rStyle w:val="StyleUnderline"/>
          <w:rFonts w:asciiTheme="minorHAnsi" w:hAnsiTheme="minorHAnsi"/>
        </w:rPr>
        <w:t>recast</w:t>
      </w:r>
      <w:r w:rsidRPr="00851F4B">
        <w:rPr>
          <w:rFonts w:asciiTheme="minorHAnsi" w:hAnsiTheme="minorHAnsi"/>
          <w:sz w:val="16"/>
        </w:rPr>
        <w:t xml:space="preserve"> global </w:t>
      </w:r>
      <w:r w:rsidRPr="005B0EC5">
        <w:rPr>
          <w:rStyle w:val="StyleUnderline"/>
          <w:rFonts w:asciiTheme="minorHAnsi" w:hAnsiTheme="minorHAnsi"/>
        </w:rPr>
        <w:t>perceptions of</w:t>
      </w:r>
      <w:r w:rsidRPr="00851F4B">
        <w:rPr>
          <w:rFonts w:asciiTheme="minorHAnsi" w:hAnsiTheme="minorHAnsi"/>
          <w:sz w:val="16"/>
        </w:rPr>
        <w:t xml:space="preserve"> threat and </w:t>
      </w:r>
      <w:r w:rsidRPr="005B0EC5">
        <w:rPr>
          <w:rStyle w:val="StyleUnderline"/>
          <w:rFonts w:asciiTheme="minorHAnsi" w:hAnsiTheme="minorHAnsi"/>
        </w:rPr>
        <w:t>vulnerability</w:t>
      </w:r>
      <w:r w:rsidRPr="00851F4B">
        <w:rPr>
          <w:rFonts w:asciiTheme="minorHAnsi" w:hAnsiTheme="minorHAnsi"/>
          <w:sz w:val="16"/>
        </w:rPr>
        <w:t xml:space="preserve">. Long-standing assumptions that terrorists were more interested in publicity than in killing were dramatically swept aside in the rising crescendo of death and destruction. The butcher’s bill that morning was without parallel in the annals of modern terrorism. Throughout the entirety of the twentieth century no more than fourteen terrorist incidents had killed more than a hundred people, and until September 11 no terrorist operation had ever killed more than five hundred people in a single attack. Viewed from another perspective, more than twice as many Americans perished within those excruciating 102 minutes than had been killed by terrorists since 1968—the year widely accepted as marking the advent of modern, international terrorism. So massive and consequential a terrorist onslaught naturally gave rise to fears that a profound threshold in terrorist constraint and lethality had been crossed. Renewed fears and concerns were in turn generated that terrorists would now embrace an array of deadly nonconventional weapons in order to inflict even greater levels of death and destruction than had occurred that day. </w:t>
      </w:r>
      <w:r w:rsidRPr="005B0EC5">
        <w:rPr>
          <w:rStyle w:val="StyleUnderline"/>
          <w:rFonts w:asciiTheme="minorHAnsi" w:hAnsiTheme="minorHAnsi"/>
        </w:rPr>
        <w:t>Attention focused specifically on terrorist use of WMD,</w:t>
      </w:r>
      <w:r w:rsidRPr="00851F4B">
        <w:rPr>
          <w:rFonts w:asciiTheme="minorHAnsi" w:hAnsiTheme="minorHAnsi"/>
          <w:sz w:val="16"/>
        </w:rPr>
        <w:t xml:space="preserve"> and </w:t>
      </w:r>
      <w:r w:rsidRPr="005B0EC5">
        <w:rPr>
          <w:rStyle w:val="StyleUnderline"/>
          <w:rFonts w:asciiTheme="minorHAnsi" w:hAnsiTheme="minorHAnsi"/>
        </w:rPr>
        <w:t>the</w:t>
      </w:r>
      <w:r w:rsidRPr="00851F4B">
        <w:rPr>
          <w:rFonts w:asciiTheme="minorHAnsi" w:hAnsiTheme="minorHAnsi"/>
          <w:sz w:val="16"/>
        </w:rPr>
        <w:t xml:space="preserve"> so-called </w:t>
      </w:r>
      <w:r w:rsidRPr="005B0EC5">
        <w:rPr>
          <w:rStyle w:val="StyleUnderline"/>
          <w:rFonts w:asciiTheme="minorHAnsi" w:hAnsiTheme="minorHAnsi"/>
        </w:rPr>
        <w:t>Cheney Doctrine</w:t>
      </w:r>
      <w:r w:rsidRPr="00851F4B">
        <w:rPr>
          <w:rFonts w:asciiTheme="minorHAnsi" w:hAnsiTheme="minorHAnsi"/>
          <w:sz w:val="16"/>
        </w:rPr>
        <w:t xml:space="preserve"> </w:t>
      </w:r>
      <w:r w:rsidRPr="005B0EC5">
        <w:rPr>
          <w:rStyle w:val="StyleUnderline"/>
          <w:rFonts w:asciiTheme="minorHAnsi" w:hAnsiTheme="minorHAnsi"/>
        </w:rPr>
        <w:t>emerged</w:t>
      </w:r>
      <w:r w:rsidRPr="00851F4B">
        <w:rPr>
          <w:rFonts w:asciiTheme="minorHAnsi" w:hAnsiTheme="minorHAnsi"/>
          <w:sz w:val="16"/>
        </w:rPr>
        <w:t xml:space="preserve"> to shape America’s national-security strategy. The doctrine derived from former vice president Dick Cheney’s reported statement that “if there’s a one percent chance that Pakistani scientists are helping Al Qaeda build or develop a nuclear weapon, we have to treat it as a certainty in terms of our response.” </w:t>
      </w:r>
      <w:r w:rsidRPr="005B0EC5">
        <w:rPr>
          <w:rStyle w:val="StyleUnderline"/>
          <w:rFonts w:asciiTheme="minorHAnsi" w:hAnsiTheme="minorHAnsi"/>
        </w:rPr>
        <w:t>What the “one percent doctrine” meant in practice</w:t>
      </w:r>
      <w:r w:rsidRPr="00851F4B">
        <w:rPr>
          <w:rFonts w:asciiTheme="minorHAnsi" w:hAnsiTheme="minorHAnsi"/>
          <w:sz w:val="16"/>
        </w:rPr>
        <w:t xml:space="preserve">, according to one observer, </w:t>
      </w:r>
      <w:r w:rsidRPr="005B0EC5">
        <w:rPr>
          <w:rStyle w:val="StyleUnderline"/>
          <w:rFonts w:asciiTheme="minorHAnsi" w:hAnsiTheme="minorHAnsi"/>
        </w:rPr>
        <w:t>was that “even if there’s just a one percent chance of the unimaginable</w:t>
      </w:r>
      <w:r w:rsidRPr="00851F4B">
        <w:rPr>
          <w:rFonts w:asciiTheme="minorHAnsi" w:hAnsiTheme="minorHAnsi"/>
          <w:sz w:val="16"/>
        </w:rPr>
        <w:t xml:space="preserve"> coming due, </w:t>
      </w:r>
      <w:r w:rsidRPr="005B0EC5">
        <w:rPr>
          <w:rStyle w:val="StyleUnderline"/>
          <w:rFonts w:asciiTheme="minorHAnsi" w:hAnsiTheme="minorHAnsi"/>
        </w:rPr>
        <w:t>act as if it’s a certainty</w:t>
      </w:r>
      <w:r w:rsidRPr="00851F4B">
        <w:rPr>
          <w:rFonts w:asciiTheme="minorHAnsi" w:hAnsiTheme="minorHAnsi"/>
          <w:sz w:val="16"/>
        </w:rPr>
        <w:t xml:space="preserve">.” Countering the threat of nonconventional-weapons proliferation—whether by rogue states arrayed in an “axis of evil” or by terrorists who might acquire such weapons from those same states or otherwise develop them on their own—thus became one of the central pillars of the Bush administration’s time in office. In the case of </w:t>
      </w:r>
      <w:r w:rsidRPr="005B0EC5">
        <w:rPr>
          <w:rStyle w:val="StyleUnderline"/>
          <w:rFonts w:asciiTheme="minorHAnsi" w:hAnsiTheme="minorHAnsi"/>
        </w:rPr>
        <w:t>Al Qaeda</w:t>
      </w:r>
      <w:r w:rsidRPr="00851F4B">
        <w:rPr>
          <w:rFonts w:asciiTheme="minorHAnsi" w:hAnsiTheme="minorHAnsi"/>
          <w:sz w:val="16"/>
        </w:rPr>
        <w:t xml:space="preserve">, at least, these fears were more than amply justified. That group’s </w:t>
      </w:r>
      <w:r w:rsidRPr="005B0EC5">
        <w:rPr>
          <w:rStyle w:val="StyleUnderline"/>
          <w:rFonts w:asciiTheme="minorHAnsi" w:hAnsiTheme="minorHAnsi"/>
        </w:rPr>
        <w:t>interest in acquiring a nuclear weapon</w:t>
      </w:r>
      <w:r w:rsidRPr="00851F4B">
        <w:rPr>
          <w:rFonts w:asciiTheme="minorHAnsi" w:hAnsiTheme="minorHAnsi"/>
          <w:sz w:val="16"/>
        </w:rPr>
        <w:t xml:space="preserve"> reportedly </w:t>
      </w:r>
      <w:r w:rsidRPr="005B0EC5">
        <w:rPr>
          <w:rStyle w:val="StyleUnderline"/>
          <w:rFonts w:asciiTheme="minorHAnsi" w:hAnsiTheme="minorHAnsi"/>
        </w:rPr>
        <w:t>commenced as long ago as 1992</w:t>
      </w:r>
      <w:r w:rsidRPr="00851F4B">
        <w:rPr>
          <w:rFonts w:asciiTheme="minorHAnsi" w:hAnsiTheme="minorHAnsi"/>
          <w:sz w:val="16"/>
        </w:rPr>
        <w:t xml:space="preserve">—a mere four years after its creation. An attempt by an Al Qaeda agent to purchase uranium from South Africa was made either late the following year or early in 1994 without success. Osama bin Laden’s efforts to obtain nuclear material nonetheless continued, as evidenced by the arrest in Germany in 1998 of a trusted senior aide named Mamdouh Mahmud Salim, who was attempting to purchase enriched uranium. And that same year, the Al Qaeda leader issued a proclamation in the name of the “International Islamic Front for Fighting the Jews and Crusaders.” Titled “The Nuclear Bomb of Islam,” the proclamation declared that “it is the duty of Muslims to prepare as much force as possible to terrorize the enemies of God.” When asked several months later by a Pakistani journalist whether Al Qaeda was “in a position to develop chemical weapons and try to purchase nuclear material for weapons,” bin Laden replied: “I would say that acquiring weapons for the defense of Muslims is a religious duty.” Bin Laden’s continued interest in nuclear weaponry was also on display at the time of the September 11 attacks. Two Pakistani nuclear scientists named Sultan Bashiruddin Mahmood and Abdul Majeed spent three days that August at a secret Al Qaeda facility outside Kabul. Although their discussions with bin Laden, his deputy Ayman al-Zawahiri and other senior Al Qaeda officials also focused on the development and employment of chemical and biological weapons, Mahmood—the former director for nuclear power at Pakistan’s Atomic Energy Commission—claimed that bin Laden’s foremost interest was in developing a nuclear weapon. </w:t>
      </w:r>
      <w:r w:rsidRPr="005B0EC5">
        <w:rPr>
          <w:rStyle w:val="StyleUnderline"/>
          <w:rFonts w:asciiTheme="minorHAnsi" w:hAnsiTheme="minorHAnsi"/>
        </w:rPr>
        <w:t>The movement’s</w:t>
      </w:r>
      <w:r w:rsidRPr="00851F4B">
        <w:rPr>
          <w:rFonts w:asciiTheme="minorHAnsi" w:hAnsiTheme="minorHAnsi"/>
          <w:sz w:val="16"/>
        </w:rPr>
        <w:t xml:space="preserve"> efforts in the </w:t>
      </w:r>
      <w:r w:rsidRPr="005B0EC5">
        <w:rPr>
          <w:rStyle w:val="StyleUnderline"/>
          <w:rFonts w:asciiTheme="minorHAnsi" w:hAnsiTheme="minorHAnsi"/>
        </w:rPr>
        <w:t>biological-warfare realm</w:t>
      </w:r>
      <w:r w:rsidRPr="00851F4B">
        <w:rPr>
          <w:rFonts w:asciiTheme="minorHAnsi" w:hAnsiTheme="minorHAnsi"/>
          <w:sz w:val="16"/>
        </w:rPr>
        <w:t xml:space="preserve">, however, </w:t>
      </w:r>
      <w:r w:rsidRPr="005B0EC5">
        <w:rPr>
          <w:rStyle w:val="StyleUnderline"/>
          <w:rFonts w:asciiTheme="minorHAnsi" w:hAnsiTheme="minorHAnsi"/>
        </w:rPr>
        <w:t>were far more advanced</w:t>
      </w:r>
      <w:r w:rsidRPr="00851F4B">
        <w:rPr>
          <w:rFonts w:asciiTheme="minorHAnsi" w:hAnsiTheme="minorHAnsi"/>
          <w:sz w:val="16"/>
        </w:rPr>
        <w:t xml:space="preserve"> and appear to have </w:t>
      </w:r>
      <w:r w:rsidRPr="005B0EC5">
        <w:rPr>
          <w:rStyle w:val="StyleUnderline"/>
          <w:rFonts w:asciiTheme="minorHAnsi" w:hAnsiTheme="minorHAnsi"/>
        </w:rPr>
        <w:t>begun in earnest</w:t>
      </w:r>
      <w:r w:rsidRPr="00851F4B">
        <w:rPr>
          <w:rFonts w:asciiTheme="minorHAnsi" w:hAnsiTheme="minorHAnsi"/>
          <w:sz w:val="16"/>
        </w:rPr>
        <w:t xml:space="preserve"> with a memo written by al-Zawahiri </w:t>
      </w:r>
      <w:r w:rsidRPr="005B0EC5">
        <w:rPr>
          <w:rStyle w:val="StyleUnderline"/>
          <w:rFonts w:asciiTheme="minorHAnsi" w:hAnsiTheme="minorHAnsi"/>
        </w:rPr>
        <w:t>on</w:t>
      </w:r>
      <w:r w:rsidRPr="00851F4B">
        <w:rPr>
          <w:rFonts w:asciiTheme="minorHAnsi" w:hAnsiTheme="minorHAnsi"/>
          <w:sz w:val="16"/>
        </w:rPr>
        <w:t xml:space="preserve"> April 15, </w:t>
      </w:r>
      <w:r w:rsidRPr="005B0EC5">
        <w:rPr>
          <w:rStyle w:val="StyleUnderline"/>
          <w:rFonts w:asciiTheme="minorHAnsi" w:hAnsiTheme="minorHAnsi"/>
        </w:rPr>
        <w:t>1999</w:t>
      </w:r>
      <w:r w:rsidRPr="00851F4B">
        <w:rPr>
          <w:rFonts w:asciiTheme="minorHAnsi" w:hAnsiTheme="minorHAnsi"/>
          <w:sz w:val="16"/>
        </w:rPr>
        <w:t xml:space="preserve">, to Muhammad Atef, then deputy commander of Al Qaeda’s military committee. Citing articles published in Science, the Journal of Immunology and the New England Journal of Medicine, as well as information gleaned from authoritative books such as Tomorrow’s Weapons, Peace or Pestilence and Chemical Warfare, al-Zawahiri outlined in detail his thoughts on the priority to be given to developing a biological-weapons capability. One of the specialists recruited for this purpose was a U.S.-trained Malaysian microbiologist named Yazid Sufaat. A former captain in the Malaysian army, Sufaat graduated from the California State University in 1987 with a degree in biological sciences. He later joined Al Gamaa al-Islamiyya (the “Islamic Group”), an Al Qaeda affiliate operating in Southeast Asia, and worked closely with its military operations chief, Riduan Isamuddin, better known as Hambali, and with Hambali’s own Al Qaeda handler, Khalid Sheikh Mohammed—the infamous KSM, architect of the September 11 attacks. In January 2000, Sufaat played host to two of the 9/11 hijackers, Khalid al-Midhar and Nawaf Alhazmi, who stayed in his Kuala Lumpur condominium. Later that year, Zacarias Moussaoui, the alleged “twentieth hijacker,” who was sentenced in 2006 to life imprisonment by a federal district court in Alexandria, Virginia, also stayed with Sufaat. Under KSM’s direction, Hambali and Sufaat set up shop at an Al Qaeda camp in Kandahar, Afghanistan, where their efforts focused on the weaponization of anthrax. Although the two made some progress, biowarfare experts believe that on the eve of September 11 Al Qaeda was still at least two to three years away from producing a sufficient quantity of anthrax to use as a weapon. Meanwhile, </w:t>
      </w:r>
      <w:r w:rsidRPr="005B0EC5">
        <w:rPr>
          <w:rStyle w:val="StyleUnderline"/>
          <w:rFonts w:asciiTheme="minorHAnsi" w:hAnsiTheme="minorHAnsi"/>
        </w:rPr>
        <w:t>a separate team of Al Qaeda operatives was engaged in</w:t>
      </w:r>
      <w:r w:rsidRPr="00851F4B">
        <w:rPr>
          <w:rFonts w:asciiTheme="minorHAnsi" w:hAnsiTheme="minorHAnsi"/>
          <w:sz w:val="16"/>
        </w:rPr>
        <w:t xml:space="preserve"> a parallel research-and-development project to produce ricin and </w:t>
      </w:r>
      <w:r w:rsidRPr="005B0EC5">
        <w:rPr>
          <w:rStyle w:val="StyleUnderline"/>
          <w:rFonts w:asciiTheme="minorHAnsi" w:hAnsiTheme="minorHAnsi"/>
        </w:rPr>
        <w:t>chemical-warfare</w:t>
      </w:r>
      <w:r w:rsidRPr="00851F4B">
        <w:rPr>
          <w:rFonts w:asciiTheme="minorHAnsi" w:hAnsiTheme="minorHAnsi"/>
          <w:sz w:val="16"/>
        </w:rPr>
        <w:t xml:space="preserve"> agents at the movement’s Derunta camp, near the eastern Afghan city of Jalalabad. As one senior U.S. intelligence officer who prefers to remain anonymous explained, “Al Qaeda’s WMD efforts weren’t part of a single program but rather multiple compartmentalized projects involving multiple scientists in multiple locations.” The Derunta facility reportedly included laboratories and a school that trained handpicked terrorists in the use of chemical and biological weapons. Among this select group was Kamal Bourgass, an Algerian Al Qaeda operative who was convicted in British courts in 2004 and 2005 for the murder of a British police officer and of “conspiracy to commit a public nuisance by the use of poisons or explosives.” The school’s director was an Egyptian named Midhat Mursi—better known by his Al Qaeda nom de guerre, Abu Kebab—and among its instructors were a Pakistani microbiologist and Sufaat. When U.S. military forces overran the camp in 2001, evidence of the progress achieved in developing chemical weapons as diverse as hydrogen cyanide, chlorine and phosgene was discovered. Mursi himself was killed in 2008 by a missile fired from a U.S. Predator drone. Mursi’s death dealt another significant blow to Al Qaeda’s efforts to develop nonconventional weapons—but it did not end them. In fact, as the aforementioned senior U.S. intelligence officer recently commented, “Al Qaeda’s ongoing procurement efforts have been well-established for awhile now . . . They haven’t been highlighted in the U.S. media, but that isn’t the same as it not happening.” In 2010, for instance, credible intelligence surfaced that Al Qaeda in the Arabian Peninsula—widely considered the movement’s most dangerous and capable affiliate—was deeply involved in the development of ricin, a bioweapon made from castor beans that the FBI has termed the third most toxic substance known, behind only plutonium and botulism. Then, in May 2013, Turkish authorities seized two kilograms of sarin nerve gas—the same weapon used in the 1995 attack on the Tokyo subway system—and arrested twelve men linked to Al Qaeda’s Syrian affiliate, Al Nusra Front. Days later, another set of sarin-related arrests was made in Iraq of Al Qaeda operatives based in that country who were separately overseeing the production of sarin and mustard blistering agents at two or more locations. Finally, Israel admitted in November 2013 that for the past three years it had been holding a senior Al Qaeda operative whose expertise was in biological warfare. “The revelations over his alleged biological weapons links,” one account noted of the operative’s detention, “come amid concerns that Al Qaeda affiliates in Syria are attempting to procure bioweapons—and may already have done so.” Indeed, Syria’s ongoing civil war and the prominent position of two key Al Qaeda affiliates—Al Nusra Front and the Islamic State of Iraq and the Levant—along with other sympathetic jihadi entities in that epic struggle, coupled with the potential access afforded to Bashar al-Assad’s chemical-weapons stockpiles, suggest that we have likely not heard the last of Al Qaeda’s ambitions to obtain nerve agents, poison gas and other harmful toxins for use as mass-casualty weapons. NONETHELESS, </w:t>
      </w:r>
      <w:r w:rsidRPr="005B0EC5">
        <w:rPr>
          <w:rStyle w:val="StyleUnderline"/>
          <w:rFonts w:asciiTheme="minorHAnsi" w:hAnsiTheme="minorHAnsi"/>
        </w:rPr>
        <w:t>A fundamental paradox appears to exist so far as terrorist capabilities involving chemical, biological and nuclear weapons are concerned</w:t>
      </w:r>
      <w:r w:rsidRPr="00851F4B">
        <w:rPr>
          <w:rFonts w:asciiTheme="minorHAnsi" w:hAnsiTheme="minorHAnsi"/>
          <w:sz w:val="16"/>
        </w:rPr>
        <w:t xml:space="preserve">. </w:t>
      </w:r>
      <w:r w:rsidRPr="005B0EC5">
        <w:rPr>
          <w:rStyle w:val="StyleUnderline"/>
          <w:rFonts w:asciiTheme="minorHAnsi" w:hAnsiTheme="minorHAnsi"/>
        </w:rPr>
        <w:t>As mesmerizingly attractive</w:t>
      </w:r>
      <w:r w:rsidRPr="00851F4B">
        <w:rPr>
          <w:rFonts w:asciiTheme="minorHAnsi" w:hAnsiTheme="minorHAnsi"/>
          <w:sz w:val="16"/>
        </w:rPr>
        <w:t xml:space="preserve"> as these nonconventional weapons remain to Al Qaeda and other terrorist organizations, </w:t>
      </w:r>
      <w:r w:rsidRPr="005B0EC5">
        <w:rPr>
          <w:rStyle w:val="StyleUnderline"/>
          <w:rFonts w:asciiTheme="minorHAnsi" w:hAnsiTheme="minorHAnsi"/>
        </w:rPr>
        <w:t>they have also</w:t>
      </w:r>
      <w:r w:rsidRPr="00851F4B">
        <w:rPr>
          <w:rFonts w:asciiTheme="minorHAnsi" w:hAnsiTheme="minorHAnsi"/>
          <w:sz w:val="16"/>
        </w:rPr>
        <w:t xml:space="preserve"> mostly </w:t>
      </w:r>
      <w:r w:rsidRPr="005B0EC5">
        <w:rPr>
          <w:rStyle w:val="StyleUnderline"/>
          <w:rFonts w:asciiTheme="minorHAnsi" w:hAnsiTheme="minorHAnsi"/>
        </w:rPr>
        <w:t>proven frustratingly disappointing to whoever has tried to use them.</w:t>
      </w:r>
      <w:r w:rsidRPr="00851F4B">
        <w:rPr>
          <w:rFonts w:asciiTheme="minorHAnsi" w:hAnsiTheme="minorHAnsi"/>
          <w:sz w:val="16"/>
        </w:rPr>
        <w:t xml:space="preserve"> </w:t>
      </w:r>
      <w:r w:rsidRPr="005B0EC5">
        <w:rPr>
          <w:rStyle w:val="StyleUnderline"/>
          <w:rFonts w:asciiTheme="minorHAnsi" w:hAnsiTheme="minorHAnsi"/>
        </w:rPr>
        <w:t>Despite the extensive use of poison gas during World War I,</w:t>
      </w:r>
      <w:r w:rsidRPr="00851F4B">
        <w:rPr>
          <w:rFonts w:asciiTheme="minorHAnsi" w:hAnsiTheme="minorHAnsi"/>
          <w:sz w:val="16"/>
        </w:rPr>
        <w:t xml:space="preserve"> for instance, </w:t>
      </w:r>
      <w:r w:rsidRPr="005B0EC5">
        <w:rPr>
          <w:rStyle w:val="StyleUnderline"/>
          <w:rFonts w:asciiTheme="minorHAnsi" w:hAnsiTheme="minorHAnsi"/>
        </w:rPr>
        <w:t>this weapon accounted for only 5 percent of all casualties in that conflict</w:t>
      </w:r>
      <w:r w:rsidRPr="00851F4B">
        <w:rPr>
          <w:rFonts w:asciiTheme="minorHAnsi" w:hAnsiTheme="minorHAnsi"/>
          <w:sz w:val="16"/>
        </w:rPr>
        <w:t xml:space="preserve">. Reportedly, </w:t>
      </w:r>
      <w:r w:rsidRPr="005B0EC5">
        <w:rPr>
          <w:rStyle w:val="StyleUnderline"/>
          <w:rFonts w:asciiTheme="minorHAnsi" w:hAnsiTheme="minorHAnsi"/>
        </w:rPr>
        <w:t>it required</w:t>
      </w:r>
      <w:r w:rsidRPr="00851F4B">
        <w:rPr>
          <w:rFonts w:asciiTheme="minorHAnsi" w:hAnsiTheme="minorHAnsi"/>
          <w:sz w:val="16"/>
        </w:rPr>
        <w:t xml:space="preserve"> some </w:t>
      </w:r>
      <w:r w:rsidRPr="005B0EC5">
        <w:rPr>
          <w:rStyle w:val="StyleUnderline"/>
          <w:rFonts w:asciiTheme="minorHAnsi" w:hAnsiTheme="minorHAnsi"/>
        </w:rPr>
        <w:t>sixty pounds of mustard gas to produce</w:t>
      </w:r>
      <w:r w:rsidRPr="00851F4B">
        <w:rPr>
          <w:rFonts w:asciiTheme="minorHAnsi" w:hAnsiTheme="minorHAnsi"/>
          <w:sz w:val="16"/>
        </w:rPr>
        <w:t xml:space="preserve"> even </w:t>
      </w:r>
      <w:r w:rsidRPr="005B0EC5">
        <w:rPr>
          <w:rStyle w:val="StyleUnderline"/>
          <w:rFonts w:asciiTheme="minorHAnsi" w:hAnsiTheme="minorHAnsi"/>
        </w:rPr>
        <w:t>a single casualty</w:t>
      </w:r>
      <w:r w:rsidRPr="00851F4B">
        <w:rPr>
          <w:rFonts w:asciiTheme="minorHAnsi" w:hAnsiTheme="minorHAnsi"/>
          <w:sz w:val="16"/>
        </w:rPr>
        <w:t xml:space="preserve">. Even in more recent times, </w:t>
      </w:r>
      <w:r w:rsidRPr="005B0EC5">
        <w:rPr>
          <w:rStyle w:val="StyleUnderline"/>
          <w:rFonts w:asciiTheme="minorHAnsi" w:hAnsiTheme="minorHAnsi"/>
        </w:rPr>
        <w:t>chemical weapons claimed the lives of less than 1 percent</w:t>
      </w:r>
      <w:r w:rsidRPr="00851F4B">
        <w:rPr>
          <w:rFonts w:asciiTheme="minorHAnsi" w:hAnsiTheme="minorHAnsi"/>
          <w:sz w:val="16"/>
        </w:rPr>
        <w:t xml:space="preserve"> (five thousand) </w:t>
      </w:r>
      <w:r w:rsidRPr="005B0EC5">
        <w:rPr>
          <w:rStyle w:val="StyleUnderline"/>
          <w:rFonts w:asciiTheme="minorHAnsi" w:hAnsiTheme="minorHAnsi"/>
        </w:rPr>
        <w:t>of the six hundred thousand Iranians who died in the Iran-Iraq war</w:t>
      </w:r>
      <w:r w:rsidRPr="00851F4B">
        <w:rPr>
          <w:rFonts w:asciiTheme="minorHAnsi" w:hAnsiTheme="minorHAnsi"/>
          <w:sz w:val="16"/>
        </w:rPr>
        <w:t xml:space="preserve">. The Japanese cult </w:t>
      </w:r>
      <w:r w:rsidRPr="005B0EC5">
        <w:rPr>
          <w:rStyle w:val="StyleUnderline"/>
          <w:rFonts w:asciiTheme="minorHAnsi" w:hAnsiTheme="minorHAnsi"/>
        </w:rPr>
        <w:t>Aum Shinrikyo succeeded in killing no more than thirteen people in its attack</w:t>
      </w:r>
      <w:r w:rsidRPr="00851F4B">
        <w:rPr>
          <w:rFonts w:asciiTheme="minorHAnsi" w:hAnsiTheme="minorHAnsi"/>
          <w:sz w:val="16"/>
        </w:rPr>
        <w:t xml:space="preserve"> on the Tokyo underground in 1995. And, five years earlier, </w:t>
      </w:r>
      <w:r w:rsidRPr="005B0EC5">
        <w:rPr>
          <w:rStyle w:val="StyleUnderline"/>
          <w:rFonts w:asciiTheme="minorHAnsi" w:hAnsiTheme="minorHAnsi"/>
        </w:rPr>
        <w:t>no fatalities resulted from a Tamil Tigers assault on a Sri Lankan armed forces base</w:t>
      </w:r>
      <w:r w:rsidRPr="00851F4B">
        <w:rPr>
          <w:rFonts w:asciiTheme="minorHAnsi" w:hAnsiTheme="minorHAnsi"/>
          <w:sz w:val="16"/>
        </w:rPr>
        <w:t xml:space="preserve"> in East Kiran </w:t>
      </w:r>
      <w:r w:rsidRPr="005B0EC5">
        <w:rPr>
          <w:rStyle w:val="StyleUnderline"/>
          <w:rFonts w:asciiTheme="minorHAnsi" w:hAnsiTheme="minorHAnsi"/>
        </w:rPr>
        <w:t>that employed chlorine gas</w:t>
      </w:r>
      <w:r w:rsidRPr="00851F4B">
        <w:rPr>
          <w:rFonts w:asciiTheme="minorHAnsi" w:hAnsiTheme="minorHAnsi"/>
          <w:sz w:val="16"/>
        </w:rPr>
        <w:t xml:space="preserve">. In fact, the wind changed and blew the gas back into the Tigers’ lines, thus aborting the attack. </w:t>
      </w:r>
      <w:r w:rsidRPr="005B0EC5">
        <w:rPr>
          <w:rStyle w:val="StyleUnderline"/>
          <w:rFonts w:asciiTheme="minorHAnsi" w:hAnsiTheme="minorHAnsi"/>
        </w:rPr>
        <w:t>Biological weapons have proven</w:t>
      </w:r>
      <w:r w:rsidRPr="00851F4B">
        <w:rPr>
          <w:rFonts w:asciiTheme="minorHAnsi" w:hAnsiTheme="minorHAnsi"/>
          <w:sz w:val="16"/>
        </w:rPr>
        <w:t xml:space="preserve"> similarly </w:t>
      </w:r>
      <w:r w:rsidRPr="005B0EC5">
        <w:rPr>
          <w:rStyle w:val="StyleUnderline"/>
          <w:rFonts w:asciiTheme="minorHAnsi" w:hAnsiTheme="minorHAnsi"/>
        </w:rPr>
        <w:t>difficult to deploy effectively</w:t>
      </w:r>
      <w:r w:rsidRPr="00851F4B">
        <w:rPr>
          <w:rFonts w:asciiTheme="minorHAnsi" w:hAnsiTheme="minorHAnsi"/>
          <w:sz w:val="16"/>
        </w:rPr>
        <w:t xml:space="preserve">. Before and during World War II, the Imperial Japanese Army carried out nearly a dozen attacks using a variety of germ agents—including cholera, dysentery, bubonic plague, anthrax and paratyphoid, disseminated through both air and water—against Chinese forces. Not once did these weapons decisively affect the outcome of a battle. And, in the 1942 assault on Chekiang, ten thousand Japanese soldiers themselves became ill, and nearly two thousand died, from exposure to these agents. “The Japanese program’s principal defect, a problem to all efforts so far,” the American terrorism expert David Rapoport concluded, was “an ineffective delivery system.” The </w:t>
      </w:r>
      <w:r w:rsidRPr="005B0EC5">
        <w:rPr>
          <w:rStyle w:val="StyleUnderline"/>
          <w:rFonts w:asciiTheme="minorHAnsi" w:hAnsiTheme="minorHAnsi"/>
        </w:rPr>
        <w:t>challenges inherent in</w:t>
      </w:r>
      <w:r w:rsidRPr="00851F4B">
        <w:rPr>
          <w:rFonts w:asciiTheme="minorHAnsi" w:hAnsiTheme="minorHAnsi"/>
          <w:sz w:val="16"/>
        </w:rPr>
        <w:t xml:space="preserve"> using </w:t>
      </w:r>
      <w:r w:rsidRPr="005B0EC5">
        <w:rPr>
          <w:rStyle w:val="StyleUnderline"/>
          <w:rFonts w:asciiTheme="minorHAnsi" w:hAnsiTheme="minorHAnsi"/>
        </w:rPr>
        <w:t>germs</w:t>
      </w:r>
      <w:r w:rsidRPr="00851F4B">
        <w:rPr>
          <w:rFonts w:asciiTheme="minorHAnsi" w:hAnsiTheme="minorHAnsi"/>
          <w:sz w:val="16"/>
        </w:rPr>
        <w:t xml:space="preserve"> as weapons </w:t>
      </w:r>
      <w:r w:rsidRPr="005B0EC5">
        <w:rPr>
          <w:rStyle w:val="StyleUnderline"/>
          <w:rFonts w:asciiTheme="minorHAnsi" w:hAnsiTheme="minorHAnsi"/>
        </w:rPr>
        <w:t>are borne out</w:t>
      </w:r>
      <w:r w:rsidRPr="00851F4B">
        <w:rPr>
          <w:rFonts w:asciiTheme="minorHAnsi" w:hAnsiTheme="minorHAnsi"/>
          <w:sz w:val="16"/>
        </w:rPr>
        <w:t xml:space="preserve"> by the research conducted for more than a decade by Seth Carus, a researcher at the National Defense University. Carus has assembled perhaps </w:t>
      </w:r>
      <w:r w:rsidRPr="005B0EC5">
        <w:rPr>
          <w:rStyle w:val="StyleUnderline"/>
          <w:rFonts w:asciiTheme="minorHAnsi" w:hAnsiTheme="minorHAnsi"/>
        </w:rPr>
        <w:t>the most comprehensive database of the use of biological agents</w:t>
      </w:r>
      <w:r w:rsidRPr="00851F4B">
        <w:rPr>
          <w:rFonts w:asciiTheme="minorHAnsi" w:hAnsiTheme="minorHAnsi"/>
          <w:sz w:val="16"/>
        </w:rPr>
        <w:t xml:space="preserve"> by a wide variety of adversaries, including terrorists, government operatives, ordinary criminals and the mentally unstable. His exhaustive research </w:t>
      </w:r>
      <w:r w:rsidRPr="005B0EC5">
        <w:rPr>
          <w:rStyle w:val="StyleUnderline"/>
          <w:rFonts w:asciiTheme="minorHAnsi" w:hAnsiTheme="minorHAnsi"/>
        </w:rPr>
        <w:t>reveals that no more than a total of ten people were killed and less than a thousand were made ill as a result of</w:t>
      </w:r>
      <w:r w:rsidRPr="00851F4B">
        <w:rPr>
          <w:rFonts w:asciiTheme="minorHAnsi" w:hAnsiTheme="minorHAnsi"/>
          <w:sz w:val="16"/>
        </w:rPr>
        <w:t xml:space="preserve"> about </w:t>
      </w:r>
      <w:r w:rsidRPr="005B0EC5">
        <w:rPr>
          <w:rStyle w:val="StyleUnderline"/>
          <w:rFonts w:asciiTheme="minorHAnsi" w:hAnsiTheme="minorHAnsi"/>
        </w:rPr>
        <w:t>two hundred incidents of bioterrorism</w:t>
      </w:r>
      <w:r w:rsidRPr="00851F4B">
        <w:rPr>
          <w:rFonts w:asciiTheme="minorHAnsi" w:hAnsiTheme="minorHAnsi"/>
          <w:sz w:val="16"/>
        </w:rPr>
        <w:t xml:space="preserve"> or biocrime. </w:t>
      </w:r>
      <w:r w:rsidRPr="005B0EC5">
        <w:rPr>
          <w:rStyle w:val="StyleUnderline"/>
          <w:rFonts w:asciiTheme="minorHAnsi" w:hAnsiTheme="minorHAnsi"/>
        </w:rPr>
        <w:t>Most of which</w:t>
      </w:r>
      <w:r w:rsidRPr="00851F4B">
        <w:rPr>
          <w:rFonts w:asciiTheme="minorHAnsi" w:hAnsiTheme="minorHAnsi"/>
          <w:sz w:val="16"/>
        </w:rPr>
        <w:t xml:space="preserve">, moreover, </w:t>
      </w:r>
      <w:r w:rsidRPr="005B0EC5">
        <w:rPr>
          <w:rStyle w:val="StyleUnderline"/>
          <w:rFonts w:asciiTheme="minorHAnsi" w:hAnsiTheme="minorHAnsi"/>
        </w:rPr>
        <w:t>entailed</w:t>
      </w:r>
      <w:r w:rsidRPr="00851F4B">
        <w:rPr>
          <w:rFonts w:asciiTheme="minorHAnsi" w:hAnsiTheme="minorHAnsi"/>
          <w:sz w:val="16"/>
        </w:rPr>
        <w:t xml:space="preserve"> the </w:t>
      </w:r>
      <w:r w:rsidRPr="005B0EC5">
        <w:rPr>
          <w:rStyle w:val="StyleUnderline"/>
          <w:rFonts w:asciiTheme="minorHAnsi" w:hAnsiTheme="minorHAnsi"/>
        </w:rPr>
        <w:t>individual poisoning</w:t>
      </w:r>
      <w:r w:rsidRPr="00851F4B">
        <w:rPr>
          <w:rFonts w:asciiTheme="minorHAnsi" w:hAnsiTheme="minorHAnsi"/>
          <w:sz w:val="16"/>
        </w:rPr>
        <w:t xml:space="preserve"> of specific people </w:t>
      </w:r>
      <w:r w:rsidRPr="005B0EC5">
        <w:rPr>
          <w:rStyle w:val="StyleUnderline"/>
          <w:rFonts w:asciiTheme="minorHAnsi" w:hAnsiTheme="minorHAnsi"/>
        </w:rPr>
        <w:t xml:space="preserve">rather than widespread, indiscriminate attacks. </w:t>
      </w:r>
      <w:r w:rsidRPr="00851F4B">
        <w:rPr>
          <w:rFonts w:asciiTheme="minorHAnsi" w:hAnsiTheme="minorHAnsi"/>
          <w:sz w:val="16"/>
        </w:rPr>
        <w:t xml:space="preserve">The </w:t>
      </w:r>
      <w:r w:rsidRPr="005B0EC5">
        <w:rPr>
          <w:rStyle w:val="StyleUnderline"/>
          <w:rFonts w:asciiTheme="minorHAnsi" w:hAnsiTheme="minorHAnsi"/>
        </w:rPr>
        <w:t>formidable challenges of obtaining</w:t>
      </w:r>
      <w:r w:rsidRPr="00851F4B">
        <w:rPr>
          <w:rFonts w:asciiTheme="minorHAnsi" w:hAnsiTheme="minorHAnsi"/>
          <w:sz w:val="16"/>
        </w:rPr>
        <w:t xml:space="preserve"> the </w:t>
      </w:r>
      <w:r w:rsidRPr="005B0EC5">
        <w:rPr>
          <w:rStyle w:val="StyleUnderline"/>
          <w:rFonts w:asciiTheme="minorHAnsi" w:hAnsiTheme="minorHAnsi"/>
        </w:rPr>
        <w:t>material needed to construct a nuclear bomb</w:t>
      </w:r>
      <w:r w:rsidRPr="00851F4B">
        <w:rPr>
          <w:rFonts w:asciiTheme="minorHAnsi" w:hAnsiTheme="minorHAnsi"/>
          <w:sz w:val="16"/>
        </w:rPr>
        <w:t xml:space="preserve">, along with the </w:t>
      </w:r>
      <w:r w:rsidRPr="005B0EC5">
        <w:rPr>
          <w:rStyle w:val="StyleUnderline"/>
          <w:rFonts w:asciiTheme="minorHAnsi" w:hAnsiTheme="minorHAnsi"/>
        </w:rPr>
        <w:t>fabrication and dissemination difficulties involving</w:t>
      </w:r>
      <w:r w:rsidRPr="00851F4B">
        <w:rPr>
          <w:rFonts w:asciiTheme="minorHAnsi" w:hAnsiTheme="minorHAnsi"/>
          <w:sz w:val="16"/>
        </w:rPr>
        <w:t xml:space="preserve"> the use of noxious gases and </w:t>
      </w:r>
      <w:r w:rsidRPr="005B0EC5">
        <w:rPr>
          <w:rStyle w:val="StyleUnderline"/>
          <w:rFonts w:asciiTheme="minorHAnsi" w:hAnsiTheme="minorHAnsi"/>
        </w:rPr>
        <w:t>biological agents</w:t>
      </w:r>
      <w:r w:rsidRPr="00851F4B">
        <w:rPr>
          <w:rFonts w:asciiTheme="minorHAnsi" w:hAnsiTheme="minorHAnsi"/>
          <w:sz w:val="16"/>
        </w:rPr>
        <w:t xml:space="preserve">, perhaps </w:t>
      </w:r>
      <w:r w:rsidRPr="005B0EC5">
        <w:rPr>
          <w:rStyle w:val="StyleUnderline"/>
          <w:rFonts w:asciiTheme="minorHAnsi" w:hAnsiTheme="minorHAnsi"/>
        </w:rPr>
        <w:t>account for the operational conservatism long observed in terrorist tactics and weaponry</w:t>
      </w:r>
      <w:r w:rsidRPr="00851F4B">
        <w:rPr>
          <w:rFonts w:asciiTheme="minorHAnsi" w:hAnsiTheme="minorHAnsi"/>
          <w:sz w:val="16"/>
        </w:rPr>
        <w:t xml:space="preserve">. </w:t>
      </w:r>
      <w:r w:rsidRPr="005B0EC5">
        <w:rPr>
          <w:rStyle w:val="StyleUnderline"/>
          <w:rFonts w:asciiTheme="minorHAnsi" w:hAnsiTheme="minorHAnsi"/>
        </w:rPr>
        <w:t>As politically radical</w:t>
      </w:r>
      <w:r w:rsidRPr="00851F4B">
        <w:rPr>
          <w:rFonts w:asciiTheme="minorHAnsi" w:hAnsiTheme="minorHAnsi"/>
          <w:sz w:val="16"/>
        </w:rPr>
        <w:t xml:space="preserve"> or religiously fanatical </w:t>
      </w:r>
      <w:r w:rsidRPr="005B0EC5">
        <w:rPr>
          <w:rStyle w:val="StyleUnderline"/>
          <w:rFonts w:asciiTheme="minorHAnsi" w:hAnsiTheme="minorHAnsi"/>
        </w:rPr>
        <w:t>as terrorists may be</w:t>
      </w:r>
      <w:r w:rsidRPr="00851F4B">
        <w:rPr>
          <w:rFonts w:asciiTheme="minorHAnsi" w:hAnsiTheme="minorHAnsi"/>
          <w:sz w:val="16"/>
        </w:rPr>
        <w:t xml:space="preserve">, </w:t>
      </w:r>
      <w:r w:rsidRPr="005B0EC5">
        <w:rPr>
          <w:rStyle w:val="StyleUnderline"/>
          <w:rFonts w:asciiTheme="minorHAnsi" w:hAnsiTheme="minorHAnsi"/>
        </w:rPr>
        <w:t>they</w:t>
      </w:r>
      <w:r w:rsidRPr="00851F4B">
        <w:rPr>
          <w:rFonts w:asciiTheme="minorHAnsi" w:hAnsiTheme="minorHAnsi"/>
          <w:sz w:val="16"/>
        </w:rPr>
        <w:t xml:space="preserve"> nonetheless to date have </w:t>
      </w:r>
      <w:r w:rsidRPr="005B0EC5">
        <w:rPr>
          <w:rStyle w:val="StyleUnderline"/>
          <w:rFonts w:asciiTheme="minorHAnsi" w:hAnsiTheme="minorHAnsi"/>
        </w:rPr>
        <w:t>overwhelmingly</w:t>
      </w:r>
      <w:r w:rsidRPr="00851F4B">
        <w:rPr>
          <w:rFonts w:asciiTheme="minorHAnsi" w:hAnsiTheme="minorHAnsi"/>
          <w:sz w:val="16"/>
        </w:rPr>
        <w:t xml:space="preserve"> seemed to </w:t>
      </w:r>
      <w:r w:rsidRPr="005B0EC5">
        <w:rPr>
          <w:rStyle w:val="StyleUnderline"/>
          <w:rFonts w:asciiTheme="minorHAnsi" w:hAnsiTheme="minorHAnsi"/>
        </w:rPr>
        <w:t>prefer</w:t>
      </w:r>
      <w:r w:rsidRPr="00851F4B">
        <w:rPr>
          <w:rFonts w:asciiTheme="minorHAnsi" w:hAnsiTheme="minorHAnsi"/>
          <w:sz w:val="16"/>
        </w:rPr>
        <w:t xml:space="preserve"> the </w:t>
      </w:r>
      <w:r w:rsidRPr="005B0EC5">
        <w:rPr>
          <w:rStyle w:val="StyleUnderline"/>
          <w:rFonts w:asciiTheme="minorHAnsi" w:hAnsiTheme="minorHAnsi"/>
        </w:rPr>
        <w:t>tactical assurance of</w:t>
      </w:r>
      <w:r w:rsidRPr="00851F4B">
        <w:rPr>
          <w:rFonts w:asciiTheme="minorHAnsi" w:hAnsiTheme="minorHAnsi"/>
          <w:sz w:val="16"/>
        </w:rPr>
        <w:t xml:space="preserve"> the comparatively modest effects achieved by the </w:t>
      </w:r>
      <w:r w:rsidRPr="005B0EC5">
        <w:rPr>
          <w:rStyle w:val="StyleUnderline"/>
          <w:rFonts w:asciiTheme="minorHAnsi" w:hAnsiTheme="minorHAnsi"/>
        </w:rPr>
        <w:t>conventional weapons with which they are familiar</w:t>
      </w:r>
      <w:r w:rsidRPr="00851F4B">
        <w:rPr>
          <w:rFonts w:asciiTheme="minorHAnsi" w:hAnsiTheme="minorHAnsi"/>
          <w:sz w:val="16"/>
        </w:rPr>
        <w:t xml:space="preserve">, </w:t>
      </w:r>
      <w:r w:rsidRPr="005B0EC5">
        <w:rPr>
          <w:rStyle w:val="StyleUnderline"/>
          <w:rFonts w:asciiTheme="minorHAnsi" w:hAnsiTheme="minorHAnsi"/>
        </w:rPr>
        <w:t>as opposed to the risk of failure inherent in the use of</w:t>
      </w:r>
      <w:r w:rsidRPr="00851F4B">
        <w:rPr>
          <w:rFonts w:asciiTheme="minorHAnsi" w:hAnsiTheme="minorHAnsi"/>
          <w:sz w:val="16"/>
        </w:rPr>
        <w:t xml:space="preserve"> more </w:t>
      </w:r>
      <w:r w:rsidRPr="005B0EC5">
        <w:rPr>
          <w:rStyle w:val="StyleUnderline"/>
          <w:rFonts w:asciiTheme="minorHAnsi" w:hAnsiTheme="minorHAnsi"/>
        </w:rPr>
        <w:t>exotic means of death and destruction</w:t>
      </w:r>
      <w:r w:rsidRPr="00851F4B">
        <w:rPr>
          <w:rFonts w:asciiTheme="minorHAnsi" w:hAnsiTheme="minorHAnsi"/>
          <w:sz w:val="16"/>
        </w:rPr>
        <w:t>. Terrorists, as Brian Jenkins famously observed in 1985, thus continue to “appear to be more imitative than innovative.” Accordingly, what innovation does occur tends to take place in the realm of the clever adaptation or modification of existing tactics—such as turning hijacked passenger airliners into cruise missiles—or in the means and methods used to fabricate and detonate explosive devices, rather than in the use of some new or dramatically novel weapon.</w:t>
      </w:r>
      <w:r w:rsidRPr="005B0EC5">
        <w:rPr>
          <w:rFonts w:asciiTheme="minorHAnsi" w:hAnsiTheme="minorHAnsi"/>
          <w:u w:val="single"/>
        </w:rPr>
        <w:t xml:space="preserve"> </w:t>
      </w:r>
      <w:r w:rsidRPr="00851F4B">
        <w:rPr>
          <w:rFonts w:asciiTheme="minorHAnsi" w:hAnsiTheme="minorHAnsi"/>
          <w:sz w:val="16"/>
        </w:rPr>
        <w:t xml:space="preserve">THE </w:t>
      </w:r>
      <w:r w:rsidRPr="005B0EC5">
        <w:rPr>
          <w:rStyle w:val="StyleUnderline"/>
          <w:rFonts w:asciiTheme="minorHAnsi" w:hAnsiTheme="minorHAnsi"/>
        </w:rPr>
        <w:t>TERRORISTS have</w:t>
      </w:r>
      <w:r w:rsidRPr="00851F4B">
        <w:rPr>
          <w:rFonts w:asciiTheme="minorHAnsi" w:hAnsiTheme="minorHAnsi"/>
          <w:sz w:val="16"/>
        </w:rPr>
        <w:t xml:space="preserve"> thus </w:t>
      </w:r>
      <w:r w:rsidRPr="005B0EC5">
        <w:rPr>
          <w:rStyle w:val="StyleUnderline"/>
          <w:rFonts w:asciiTheme="minorHAnsi" w:hAnsiTheme="minorHAnsi"/>
        </w:rPr>
        <w:t>functioned</w:t>
      </w:r>
      <w:r w:rsidRPr="00851F4B">
        <w:rPr>
          <w:rFonts w:asciiTheme="minorHAnsi" w:hAnsiTheme="minorHAnsi"/>
          <w:sz w:val="16"/>
        </w:rPr>
        <w:t xml:space="preserve"> mostly </w:t>
      </w:r>
      <w:r w:rsidRPr="005B0EC5">
        <w:rPr>
          <w:rStyle w:val="StyleUnderline"/>
        </w:rPr>
        <w:t>in a technological vacuum</w:t>
      </w:r>
      <w:r w:rsidRPr="00851F4B">
        <w:rPr>
          <w:rFonts w:asciiTheme="minorHAnsi" w:hAnsiTheme="minorHAnsi"/>
          <w:sz w:val="16"/>
        </w:rPr>
        <w:t xml:space="preserve">: either </w:t>
      </w:r>
      <w:r w:rsidRPr="005B0EC5">
        <w:rPr>
          <w:rStyle w:val="StyleUnderline"/>
        </w:rPr>
        <w:t>aloof or averse</w:t>
      </w:r>
      <w:r w:rsidRPr="00851F4B">
        <w:rPr>
          <w:rFonts w:asciiTheme="minorHAnsi" w:hAnsiTheme="minorHAnsi"/>
          <w:sz w:val="16"/>
        </w:rPr>
        <w:t xml:space="preserve"> </w:t>
      </w:r>
      <w:r w:rsidRPr="005B0EC5">
        <w:rPr>
          <w:rStyle w:val="StyleUnderline"/>
          <w:rFonts w:asciiTheme="minorHAnsi" w:hAnsiTheme="minorHAnsi"/>
        </w:rPr>
        <w:t>to the profound changes that have</w:t>
      </w:r>
      <w:r w:rsidRPr="00851F4B">
        <w:rPr>
          <w:rFonts w:asciiTheme="minorHAnsi" w:hAnsiTheme="minorHAnsi"/>
          <w:sz w:val="16"/>
        </w:rPr>
        <w:t xml:space="preserve"> fundamentally </w:t>
      </w:r>
      <w:r w:rsidRPr="005B0EC5">
        <w:rPr>
          <w:rStyle w:val="StyleUnderline"/>
          <w:rFonts w:asciiTheme="minorHAnsi" w:hAnsiTheme="minorHAnsi"/>
        </w:rPr>
        <w:t>altered</w:t>
      </w:r>
      <w:r w:rsidRPr="00851F4B">
        <w:rPr>
          <w:rFonts w:asciiTheme="minorHAnsi" w:hAnsiTheme="minorHAnsi"/>
          <w:sz w:val="16"/>
        </w:rPr>
        <w:t xml:space="preserve"> the nature of </w:t>
      </w:r>
      <w:r w:rsidRPr="005B0EC5">
        <w:rPr>
          <w:rStyle w:val="StyleUnderline"/>
          <w:rFonts w:asciiTheme="minorHAnsi" w:hAnsiTheme="minorHAnsi"/>
        </w:rPr>
        <w:t>modern warfare</w:t>
      </w:r>
      <w:r w:rsidRPr="00851F4B">
        <w:rPr>
          <w:rFonts w:asciiTheme="minorHAnsi" w:hAnsiTheme="minorHAnsi"/>
          <w:sz w:val="16"/>
        </w:rPr>
        <w:t>. Whereas technological progress has produced successively more complex, lethally effective and destructively accurate weapons systems that are deployed from a variety of air, land, sea—and space—platforms, terrorists continue to rely, as they have for more than a century, on the same two basic “weapons systems”: the gun and the bomb. Admittedly, the guns used by terrorists today have larger ammunition capacities and more rapid rates of fire than the simple revolver the Russian revolutionary Vera Zasulich used in 1878 to assassinate the governor-general of St. Petersburg. Similarly, bombs today require smaller amounts of explosives that are exponentially more powerful and more easily concealed than the sticks of TNT with which the Fenian dynamiters terrorized London more than a century ago. But the fact remains that the vast majority of terrorist incidents continue to utilize the same two attack modes.</w:t>
      </w:r>
    </w:p>
    <w:p w:rsidR="00851F4B" w:rsidRPr="005B0EC5" w:rsidRDefault="00851F4B" w:rsidP="00851F4B">
      <w:pPr>
        <w:pStyle w:val="Heading4"/>
        <w:spacing w:before="0"/>
      </w:pPr>
      <w:r w:rsidRPr="005B0EC5">
        <w:t>No materials</w:t>
      </w:r>
    </w:p>
    <w:p w:rsidR="00851F4B" w:rsidRPr="005B0EC5" w:rsidRDefault="00851F4B" w:rsidP="00851F4B">
      <w:pPr>
        <w:rPr>
          <w:rFonts w:asciiTheme="minorHAnsi" w:hAnsiTheme="minorHAnsi"/>
        </w:rPr>
      </w:pPr>
      <w:r w:rsidRPr="005B0EC5">
        <w:rPr>
          <w:rFonts w:asciiTheme="minorHAnsi" w:hAnsiTheme="minorHAnsi"/>
        </w:rPr>
        <w:t xml:space="preserve">Pyotr </w:t>
      </w:r>
      <w:r w:rsidRPr="005B0EC5">
        <w:rPr>
          <w:rStyle w:val="Style13ptBold"/>
        </w:rPr>
        <w:t>Topychkanov</w:t>
      </w:r>
      <w:r w:rsidRPr="005B0EC5">
        <w:rPr>
          <w:rFonts w:asciiTheme="minorHAnsi" w:hAnsiTheme="minorHAnsi"/>
        </w:rPr>
        <w:t xml:space="preserve"> 1-28-20</w:t>
      </w:r>
      <w:r w:rsidRPr="005B0EC5">
        <w:rPr>
          <w:rStyle w:val="Style13ptBold"/>
        </w:rPr>
        <w:t>14</w:t>
      </w:r>
      <w:r w:rsidRPr="005B0EC5">
        <w:rPr>
          <w:rFonts w:asciiTheme="minorHAnsi" w:hAnsiTheme="minorHAnsi"/>
        </w:rPr>
        <w:t>; PhD in History, Associate in the Carnegie Moscow Center’s Nonproliferation Program "Nuclear Terrorism: Bogeyman or Real Threat?" http://russiancouncil.ru/en/inner/?id_4=3045#top</w:t>
      </w:r>
    </w:p>
    <w:p w:rsidR="00851F4B" w:rsidRPr="00851F4B" w:rsidRDefault="00851F4B" w:rsidP="00851F4B">
      <w:pPr>
        <w:rPr>
          <w:rFonts w:asciiTheme="minorHAnsi" w:hAnsiTheme="minorHAnsi"/>
          <w:sz w:val="16"/>
        </w:rPr>
      </w:pPr>
      <w:r w:rsidRPr="00851F4B">
        <w:rPr>
          <w:rFonts w:asciiTheme="minorHAnsi" w:hAnsiTheme="minorHAnsi"/>
          <w:sz w:val="16"/>
        </w:rPr>
        <w:t xml:space="preserve">Overall, </w:t>
      </w:r>
      <w:r w:rsidRPr="005B0EC5">
        <w:rPr>
          <w:rFonts w:asciiTheme="minorHAnsi" w:hAnsiTheme="minorHAnsi"/>
          <w:bCs/>
          <w:u w:val="single"/>
        </w:rPr>
        <w:t xml:space="preserve">acts of nuclear terrorism can be linked to attempts to build or acquire, first, a nuclear explosive device, and, secondly, radiological weapons (i.e. a ‘dirty bomb’), </w:t>
      </w:r>
      <w:r w:rsidRPr="00851F4B">
        <w:rPr>
          <w:rFonts w:asciiTheme="minorHAnsi" w:hAnsiTheme="minorHAnsi"/>
          <w:sz w:val="16"/>
        </w:rPr>
        <w:t xml:space="preserve">giving rise to nuclear or radiological terrorism, respectively. DIY </w:t>
      </w:r>
      <w:r w:rsidRPr="005B0EC5">
        <w:rPr>
          <w:rFonts w:asciiTheme="minorHAnsi" w:hAnsiTheme="minorHAnsi"/>
          <w:bCs/>
          <w:u w:val="single"/>
        </w:rPr>
        <w:t>Nuclear terrorism involves using fissile weapons-grade materials: Uranium-235 enriched to over 90% and plutonium-239 with an isotopic purity of at least 94%</w:t>
      </w:r>
      <w:r w:rsidRPr="00851F4B">
        <w:rPr>
          <w:rFonts w:asciiTheme="minorHAnsi" w:hAnsiTheme="minorHAnsi"/>
          <w:sz w:val="16"/>
        </w:rPr>
        <w:t xml:space="preserve">. According to current estimates, in the five countries that have nuclear weapons, building a nuclear device requires 8kg of plutonium or 25kg of highly-enriched uranium (HEU); although some specialists suggest 4kg to 5kg of plutonium or 16kg of HEU would be sufficient. </w:t>
      </w:r>
      <w:r w:rsidRPr="005B0EC5">
        <w:rPr>
          <w:rFonts w:asciiTheme="minorHAnsi" w:hAnsiTheme="minorHAnsi"/>
          <w:bCs/>
          <w:u w:val="single"/>
        </w:rPr>
        <w:t>With 20% enriched uranium, it would take 800kg of material to reach the critical mass needed for a nuclear explosion, which is</w:t>
      </w:r>
      <w:r w:rsidRPr="00851F4B">
        <w:rPr>
          <w:rFonts w:asciiTheme="minorHAnsi" w:hAnsiTheme="minorHAnsi"/>
          <w:sz w:val="16"/>
        </w:rPr>
        <w:t xml:space="preserve"> believed to be </w:t>
      </w:r>
      <w:r w:rsidRPr="005B0EC5">
        <w:rPr>
          <w:rStyle w:val="StyleUnderline"/>
        </w:rPr>
        <w:t>technically implausible</w:t>
      </w:r>
      <w:r w:rsidRPr="00851F4B">
        <w:rPr>
          <w:rFonts w:asciiTheme="minorHAnsi" w:hAnsiTheme="minorHAnsi"/>
          <w:sz w:val="16"/>
        </w:rPr>
        <w:t xml:space="preserve"> [3]. </w:t>
      </w:r>
      <w:r w:rsidRPr="005B0EC5">
        <w:rPr>
          <w:rFonts w:asciiTheme="minorHAnsi" w:hAnsiTheme="minorHAnsi"/>
          <w:bCs/>
          <w:u w:val="single"/>
        </w:rPr>
        <w:t>Obtaining fissile weapons grade materials is no easy matter for terrorists</w:t>
      </w:r>
      <w:r w:rsidRPr="00851F4B">
        <w:rPr>
          <w:rFonts w:asciiTheme="minorHAnsi" w:hAnsiTheme="minorHAnsi"/>
          <w:sz w:val="16"/>
        </w:rPr>
        <w:t xml:space="preserve">, chiefly for the following reasons. </w:t>
      </w:r>
      <w:r w:rsidRPr="005B0EC5">
        <w:rPr>
          <w:rFonts w:asciiTheme="minorHAnsi" w:hAnsiTheme="minorHAnsi"/>
          <w:bCs/>
          <w:u w:val="single"/>
        </w:rPr>
        <w:t xml:space="preserve">Enriching uranium or producing the necessary quantity of plutonium requires scientific and technological facilities that </w:t>
      </w:r>
      <w:r w:rsidRPr="005B0EC5">
        <w:rPr>
          <w:rStyle w:val="StyleUnderline"/>
        </w:rPr>
        <w:t>no terrorist organisation has</w:t>
      </w:r>
      <w:r w:rsidRPr="005B0EC5">
        <w:rPr>
          <w:rFonts w:asciiTheme="minorHAnsi" w:hAnsiTheme="minorHAnsi"/>
          <w:bCs/>
          <w:u w:val="single"/>
        </w:rPr>
        <w:t>. Acquiring the necessary quantities of fissile weapons-grade materials on the black market would require the relevant supply</w:t>
      </w:r>
      <w:r w:rsidRPr="00851F4B">
        <w:rPr>
          <w:rFonts w:asciiTheme="minorHAnsi" w:hAnsiTheme="minorHAnsi"/>
          <w:sz w:val="16"/>
        </w:rPr>
        <w:t xml:space="preserve">, </w:t>
      </w:r>
      <w:r w:rsidRPr="005B0EC5">
        <w:rPr>
          <w:rStyle w:val="StyleUnderline"/>
        </w:rPr>
        <w:t>which is not currently there</w:t>
      </w:r>
      <w:r w:rsidRPr="00851F4B">
        <w:rPr>
          <w:rFonts w:asciiTheme="minorHAnsi" w:hAnsiTheme="minorHAnsi"/>
          <w:sz w:val="16"/>
        </w:rPr>
        <w:t xml:space="preserve"> (</w:t>
      </w:r>
      <w:r w:rsidRPr="005B0EC5">
        <w:rPr>
          <w:rFonts w:asciiTheme="minorHAnsi" w:hAnsiTheme="minorHAnsi"/>
          <w:bCs/>
          <w:u w:val="single"/>
        </w:rPr>
        <w:t>the IAEA receives</w:t>
      </w:r>
      <w:r w:rsidRPr="00851F4B">
        <w:rPr>
          <w:rFonts w:asciiTheme="minorHAnsi" w:hAnsiTheme="minorHAnsi"/>
          <w:sz w:val="16"/>
        </w:rPr>
        <w:t xml:space="preserve"> about 150-200 </w:t>
      </w:r>
      <w:r w:rsidRPr="005B0EC5">
        <w:rPr>
          <w:rFonts w:asciiTheme="minorHAnsi" w:hAnsiTheme="minorHAnsi"/>
          <w:bCs/>
          <w:u w:val="single"/>
        </w:rPr>
        <w:t>reports</w:t>
      </w:r>
      <w:r w:rsidRPr="00851F4B">
        <w:rPr>
          <w:rFonts w:asciiTheme="minorHAnsi" w:hAnsiTheme="minorHAnsi"/>
          <w:sz w:val="16"/>
        </w:rPr>
        <w:t xml:space="preserve"> from Member States each year </w:t>
      </w:r>
      <w:r w:rsidRPr="005B0EC5">
        <w:rPr>
          <w:rFonts w:asciiTheme="minorHAnsi" w:hAnsiTheme="minorHAnsi"/>
          <w:bCs/>
          <w:u w:val="single"/>
        </w:rPr>
        <w:t>of fissile materials that are lost</w:t>
      </w:r>
      <w:r w:rsidRPr="00851F4B">
        <w:rPr>
          <w:rFonts w:asciiTheme="minorHAnsi" w:hAnsiTheme="minorHAnsi"/>
          <w:sz w:val="16"/>
        </w:rPr>
        <w:t xml:space="preserve">, stolen or otherwise out of their control, </w:t>
      </w:r>
      <w:r w:rsidRPr="005B0EC5">
        <w:rPr>
          <w:rFonts w:asciiTheme="minorHAnsi" w:hAnsiTheme="minorHAnsi"/>
          <w:bCs/>
          <w:u w:val="single"/>
        </w:rPr>
        <w:t>but</w:t>
      </w:r>
      <w:r w:rsidRPr="00851F4B">
        <w:rPr>
          <w:rFonts w:asciiTheme="minorHAnsi" w:hAnsiTheme="minorHAnsi"/>
          <w:sz w:val="16"/>
        </w:rPr>
        <w:t xml:space="preserve">, first, </w:t>
      </w:r>
      <w:r w:rsidRPr="005B0EC5">
        <w:rPr>
          <w:rFonts w:asciiTheme="minorHAnsi" w:hAnsiTheme="minorHAnsi"/>
          <w:bCs/>
          <w:u w:val="single"/>
        </w:rPr>
        <w:t xml:space="preserve">most incidents </w:t>
      </w:r>
      <w:r w:rsidRPr="005B0EC5">
        <w:rPr>
          <w:rStyle w:val="StyleUnderline"/>
        </w:rPr>
        <w:t>are unrelated to weapons-grade</w:t>
      </w:r>
      <w:r w:rsidRPr="00851F4B">
        <w:rPr>
          <w:rFonts w:asciiTheme="minorHAnsi" w:hAnsiTheme="minorHAnsi"/>
          <w:sz w:val="16"/>
        </w:rPr>
        <w:t xml:space="preserve"> uranium or plutonium </w:t>
      </w:r>
      <w:r w:rsidRPr="005B0EC5">
        <w:rPr>
          <w:rFonts w:asciiTheme="minorHAnsi" w:hAnsiTheme="minorHAnsi"/>
          <w:bCs/>
          <w:u w:val="single"/>
        </w:rPr>
        <w:t>and</w:t>
      </w:r>
      <w:r w:rsidRPr="00851F4B">
        <w:rPr>
          <w:rFonts w:asciiTheme="minorHAnsi" w:hAnsiTheme="minorHAnsi"/>
          <w:sz w:val="16"/>
        </w:rPr>
        <w:t xml:space="preserve">, secondly, </w:t>
      </w:r>
      <w:r w:rsidRPr="005B0EC5">
        <w:rPr>
          <w:rFonts w:asciiTheme="minorHAnsi" w:hAnsiTheme="minorHAnsi"/>
          <w:bCs/>
          <w:u w:val="single"/>
        </w:rPr>
        <w:t>in all reported incidents the fissile materials</w:t>
      </w:r>
      <w:r w:rsidRPr="00851F4B">
        <w:rPr>
          <w:rFonts w:asciiTheme="minorHAnsi" w:hAnsiTheme="minorHAnsi"/>
          <w:sz w:val="16"/>
        </w:rPr>
        <w:t xml:space="preserve"> </w:t>
      </w:r>
      <w:r w:rsidRPr="005B0EC5">
        <w:rPr>
          <w:rFonts w:asciiTheme="minorHAnsi" w:hAnsiTheme="minorHAnsi"/>
          <w:bCs/>
          <w:u w:val="single"/>
        </w:rPr>
        <w:t xml:space="preserve">are </w:t>
      </w:r>
      <w:r w:rsidRPr="005B0EC5">
        <w:rPr>
          <w:rStyle w:val="StyleUnderline"/>
        </w:rPr>
        <w:t>returned</w:t>
      </w:r>
      <w:r w:rsidRPr="005B0EC5">
        <w:rPr>
          <w:rFonts w:asciiTheme="minorHAnsi" w:hAnsiTheme="minorHAnsi"/>
          <w:bCs/>
          <w:u w:val="single"/>
        </w:rPr>
        <w:t xml:space="preserve"> under proper control</w:t>
      </w:r>
      <w:r w:rsidRPr="00851F4B">
        <w:rPr>
          <w:rFonts w:asciiTheme="minorHAnsi" w:hAnsiTheme="minorHAnsi"/>
          <w:sz w:val="16"/>
        </w:rPr>
        <w:t>).</w:t>
      </w:r>
    </w:p>
    <w:p w:rsidR="00851F4B" w:rsidRPr="005B0EC5" w:rsidRDefault="00851F4B" w:rsidP="00851F4B">
      <w:pPr>
        <w:rPr>
          <w:rFonts w:asciiTheme="minorHAnsi" w:hAnsiTheme="minorHAnsi"/>
        </w:rPr>
      </w:pPr>
    </w:p>
    <w:p w:rsidR="005B0EC5" w:rsidRPr="005B0EC5" w:rsidRDefault="005B0EC5" w:rsidP="00A727F8">
      <w:pPr>
        <w:rPr>
          <w:rFonts w:asciiTheme="minorHAnsi" w:hAnsiTheme="minorHAnsi"/>
        </w:rPr>
      </w:pPr>
    </w:p>
    <w:p w:rsidR="00851F4B" w:rsidRDefault="00851F4B">
      <w:pPr>
        <w:rPr>
          <w:rFonts w:eastAsia="Calibri" w:cstheme="majorBidi"/>
          <w:b/>
          <w:iCs/>
          <w:sz w:val="26"/>
        </w:rPr>
      </w:pPr>
      <w:r>
        <w:rPr>
          <w:rFonts w:eastAsia="Calibri"/>
        </w:rPr>
        <w:br w:type="page"/>
      </w:r>
    </w:p>
    <w:p w:rsidR="005B0EC5" w:rsidRPr="005B0EC5" w:rsidRDefault="005B0EC5" w:rsidP="00A727F8">
      <w:pPr>
        <w:pStyle w:val="Heading4"/>
        <w:spacing w:before="0"/>
        <w:rPr>
          <w:rFonts w:eastAsia="Calibri"/>
        </w:rPr>
      </w:pPr>
      <w:r w:rsidRPr="005B0EC5">
        <w:rPr>
          <w:rFonts w:eastAsia="Calibri"/>
        </w:rPr>
        <w:t>Cant Build One</w:t>
      </w:r>
    </w:p>
    <w:p w:rsidR="005B0EC5" w:rsidRPr="005B0EC5" w:rsidRDefault="005B0EC5" w:rsidP="00A727F8">
      <w:pPr>
        <w:rPr>
          <w:rFonts w:asciiTheme="minorHAnsi" w:hAnsiTheme="minorHAnsi"/>
        </w:rPr>
      </w:pPr>
      <w:r w:rsidRPr="005B0EC5">
        <w:rPr>
          <w:rFonts w:asciiTheme="minorHAnsi" w:hAnsiTheme="minorHAnsi"/>
        </w:rPr>
        <w:t xml:space="preserve">George </w:t>
      </w:r>
      <w:r w:rsidRPr="005B0EC5">
        <w:rPr>
          <w:rStyle w:val="Style13ptBold"/>
        </w:rPr>
        <w:t>Friedman,</w:t>
      </w:r>
      <w:r w:rsidRPr="005B0EC5">
        <w:rPr>
          <w:rFonts w:asciiTheme="minorHAnsi" w:hAnsiTheme="minorHAnsi"/>
        </w:rPr>
        <w:t xml:space="preserve"> founder of Stratfor, 20</w:t>
      </w:r>
      <w:r w:rsidRPr="005B0EC5">
        <w:rPr>
          <w:rStyle w:val="Style13ptBold"/>
        </w:rPr>
        <w:t>12</w:t>
      </w:r>
      <w:r w:rsidRPr="005B0EC5">
        <w:rPr>
          <w:rFonts w:asciiTheme="minorHAnsi" w:hAnsiTheme="minorHAnsi"/>
        </w:rPr>
        <w:t>, The Next Decade: Empire and Republic in a Changing World, pp. 81-2</w:t>
      </w:r>
    </w:p>
    <w:p w:rsidR="005B0EC5" w:rsidRPr="005B0EC5" w:rsidRDefault="005B0EC5" w:rsidP="00A727F8">
      <w:pPr>
        <w:rPr>
          <w:rFonts w:asciiTheme="minorHAnsi" w:hAnsiTheme="minorHAnsi"/>
          <w:u w:val="single"/>
        </w:rPr>
      </w:pPr>
      <w:r w:rsidRPr="00851F4B">
        <w:rPr>
          <w:rFonts w:asciiTheme="minorHAnsi" w:hAnsiTheme="minorHAnsi"/>
          <w:sz w:val="16"/>
        </w:rPr>
        <w:t xml:space="preserve">The simple answer is that while </w:t>
      </w:r>
      <w:r w:rsidRPr="005B0EC5">
        <w:rPr>
          <w:rFonts w:asciiTheme="minorHAnsi" w:hAnsiTheme="minorHAnsi"/>
          <w:u w:val="single"/>
        </w:rPr>
        <w:t>constructing and deploying a WMD</w:t>
      </w:r>
      <w:r w:rsidRPr="00851F4B">
        <w:rPr>
          <w:rFonts w:asciiTheme="minorHAnsi" w:hAnsiTheme="minorHAnsi"/>
          <w:sz w:val="16"/>
        </w:rPr>
        <w:t xml:space="preserve"> is easy to imagine, it </w:t>
      </w:r>
      <w:r w:rsidRPr="005B0EC5">
        <w:rPr>
          <w:rFonts w:asciiTheme="minorHAnsi" w:hAnsiTheme="minorHAnsi"/>
          <w:u w:val="single"/>
        </w:rPr>
        <w:t>is very difficult to execute</w:t>
      </w:r>
      <w:r w:rsidRPr="00851F4B">
        <w:rPr>
          <w:rFonts w:asciiTheme="minorHAnsi" w:hAnsiTheme="minorHAnsi"/>
          <w:sz w:val="16"/>
        </w:rPr>
        <w:t xml:space="preserve">. </w:t>
      </w:r>
      <w:r w:rsidRPr="005B0EC5">
        <w:rPr>
          <w:rFonts w:asciiTheme="minorHAnsi" w:hAnsiTheme="minorHAnsi"/>
          <w:u w:val="single"/>
        </w:rPr>
        <w:t>Existing weapons are relatively few, heavily guarded, difficult to move, and likely to kill the terrorist</w:t>
      </w:r>
      <w:r w:rsidRPr="00851F4B">
        <w:rPr>
          <w:rFonts w:asciiTheme="minorHAnsi" w:hAnsiTheme="minorHAnsi"/>
          <w:sz w:val="16"/>
        </w:rPr>
        <w:t xml:space="preserve"> well before the terrorist gets a chance to kill anyone else. </w:t>
      </w:r>
      <w:r w:rsidRPr="005B0EC5">
        <w:rPr>
          <w:rFonts w:asciiTheme="minorHAnsi" w:hAnsiTheme="minorHAnsi"/>
          <w:u w:val="single"/>
        </w:rPr>
        <w:t>There have been many reports of Soviet-era nuclear weapons</w:t>
      </w:r>
      <w:r w:rsidRPr="00851F4B">
        <w:rPr>
          <w:rFonts w:asciiTheme="minorHAnsi" w:hAnsiTheme="minorHAnsi"/>
          <w:sz w:val="16"/>
        </w:rPr>
        <w:t xml:space="preserve">, and biological and chemical weapons, being available on the black market, </w:t>
      </w:r>
      <w:r w:rsidRPr="005B0EC5">
        <w:rPr>
          <w:rFonts w:asciiTheme="minorHAnsi" w:hAnsiTheme="minorHAnsi"/>
          <w:u w:val="single"/>
        </w:rPr>
        <w:t>but most of the offers were made by intelligence agencies trying to lure terrorists into a trap.</w:t>
      </w:r>
      <w:r w:rsidRPr="00851F4B">
        <w:rPr>
          <w:rFonts w:asciiTheme="minorHAnsi" w:hAnsiTheme="minorHAnsi"/>
          <w:sz w:val="16"/>
        </w:rPr>
        <w:t xml:space="preserve"> </w:t>
      </w:r>
      <w:r w:rsidRPr="005B0EC5">
        <w:rPr>
          <w:rFonts w:asciiTheme="minorHAnsi" w:hAnsiTheme="minorHAnsi"/>
          <w:u w:val="single"/>
        </w:rPr>
        <w:t>If you were a terrorist</w:t>
      </w:r>
      <w:r w:rsidRPr="00851F4B">
        <w:rPr>
          <w:rFonts w:asciiTheme="minorHAnsi" w:hAnsiTheme="minorHAnsi"/>
          <w:sz w:val="16"/>
        </w:rPr>
        <w:t xml:space="preserve"> offered a suitcase nuke by a former Soviet Colonel, </w:t>
      </w:r>
      <w:r w:rsidRPr="005B0EC5">
        <w:rPr>
          <w:rFonts w:asciiTheme="minorHAnsi" w:hAnsiTheme="minorHAnsi"/>
          <w:u w:val="single"/>
        </w:rPr>
        <w:t>how could you possibly tell whether what you were looking at was the real thing or just a box stuffed with wires</w:t>
      </w:r>
      <w:r w:rsidRPr="00851F4B">
        <w:rPr>
          <w:rFonts w:asciiTheme="minorHAnsi" w:hAnsiTheme="minorHAnsi"/>
          <w:sz w:val="16"/>
        </w:rPr>
        <w:t xml:space="preserve"> and blinking lights? </w:t>
      </w:r>
      <w:r w:rsidRPr="005B0EC5">
        <w:rPr>
          <w:rFonts w:asciiTheme="minorHAnsi" w:hAnsiTheme="minorHAnsi"/>
          <w:u w:val="single"/>
        </w:rPr>
        <w:t xml:space="preserve">The same uncertainty would have to hold for chemical and biological </w:t>
      </w:r>
      <w:r w:rsidRPr="00851F4B">
        <w:rPr>
          <w:rFonts w:asciiTheme="minorHAnsi" w:hAnsiTheme="minorHAnsi"/>
          <w:sz w:val="16"/>
        </w:rPr>
        <w:t xml:space="preserve">weapons as well. Intelligence services don’t have to know who is selling real WMDs in order to scare away the customers, and </w:t>
      </w:r>
      <w:r w:rsidRPr="005B0EC5">
        <w:rPr>
          <w:rFonts w:asciiTheme="minorHAnsi" w:hAnsiTheme="minorHAnsi"/>
          <w:u w:val="single"/>
        </w:rPr>
        <w:t>the allure of acquiring these weapons contracted considerably when the number of intelligence officers offer them for sales as entrapment outnumbered legitimate offers by one hundred to one.</w:t>
      </w:r>
      <w:r w:rsidRPr="00851F4B">
        <w:rPr>
          <w:rFonts w:asciiTheme="minorHAnsi" w:hAnsiTheme="minorHAnsi"/>
          <w:sz w:val="16"/>
        </w:rPr>
        <w:t xml:space="preserve"> </w:t>
      </w:r>
      <w:r w:rsidRPr="005B0EC5">
        <w:rPr>
          <w:rFonts w:asciiTheme="minorHAnsi" w:hAnsiTheme="minorHAnsi"/>
          <w:u w:val="single"/>
        </w:rPr>
        <w:t>There is,</w:t>
      </w:r>
      <w:r w:rsidRPr="00851F4B">
        <w:rPr>
          <w:rFonts w:asciiTheme="minorHAnsi" w:hAnsiTheme="minorHAnsi"/>
          <w:sz w:val="16"/>
        </w:rPr>
        <w:t xml:space="preserve"> of course, </w:t>
      </w:r>
      <w:r w:rsidRPr="005B0EC5">
        <w:rPr>
          <w:rFonts w:asciiTheme="minorHAnsi" w:hAnsiTheme="minorHAnsi"/>
          <w:u w:val="single"/>
        </w:rPr>
        <w:t xml:space="preserve">the option of making such a weapon yourself, and </w:t>
      </w:r>
      <w:r w:rsidRPr="00851F4B">
        <w:rPr>
          <w:rFonts w:asciiTheme="minorHAnsi" w:hAnsiTheme="minorHAnsi"/>
          <w:sz w:val="16"/>
        </w:rPr>
        <w:t xml:space="preserve">every year some undergraduate posts a diagram of how to build a nuclear device. </w:t>
      </w:r>
      <w:r w:rsidRPr="005B0EC5">
        <w:rPr>
          <w:rFonts w:asciiTheme="minorHAnsi" w:hAnsiTheme="minorHAnsi"/>
          <w:u w:val="single"/>
        </w:rPr>
        <w:t>Between that sketch and success are the following steps: acquiring the fissile material, along with all of the necessary circuitry and casings; acquiring the machine needed to machine the fissile material to the precise tolerances needed in order to detonate it; engaging the experts who could actually do these things once you had the material and the equipment; finding a very secure facility where the experts could work and live, and so on. The chances of being detected are compounded at each stage of this tortuous process. Even if you could acquire the highly guarded fissile material, the machines needed for producing a nuclear weapon are highly specialized, and their manufacturers are few and far between</w:t>
      </w:r>
      <w:r w:rsidRPr="00851F4B">
        <w:rPr>
          <w:rFonts w:asciiTheme="minorHAnsi" w:hAnsiTheme="minorHAnsi"/>
          <w:sz w:val="16"/>
        </w:rPr>
        <w:t xml:space="preserve">. When a private individual shows up with his American Express card to order one of these machines, the chances that he will be detected are very good indeed. </w:t>
      </w:r>
      <w:r w:rsidRPr="005B0EC5">
        <w:rPr>
          <w:rFonts w:asciiTheme="minorHAnsi" w:hAnsiTheme="minorHAnsi"/>
          <w:u w:val="single"/>
        </w:rPr>
        <w:t>With biological and chemical weapons, you add to these the same risks the likelihood that the only person you’ll kill will be yourself and your immediate accomplices. Chemical and biological weapons carry an extra layer of complexity in that they have to be dispersed</w:t>
      </w:r>
      <w:r w:rsidRPr="00851F4B">
        <w:rPr>
          <w:rFonts w:asciiTheme="minorHAnsi" w:hAnsiTheme="minorHAnsi"/>
          <w:sz w:val="16"/>
        </w:rPr>
        <w:t xml:space="preserve">. When a Japanese group released sarin, an extremely deadly nerve gas, in a Tokyo subway, the contamination remained localized and only a few people were killed, not the substantial numbers the terrorists had hoped for. People always speak of how a speck of this or that could wipe out an entire city. Certainly – but first you have to figure out how to spread it around.  </w:t>
      </w:r>
      <w:r w:rsidRPr="005B0EC5">
        <w:rPr>
          <w:rFonts w:asciiTheme="minorHAnsi" w:hAnsiTheme="minorHAnsi"/>
          <w:u w:val="single"/>
        </w:rPr>
        <w:t>Only one country ever produced a nuclear weapon from scratch,</w:t>
      </w:r>
      <w:r w:rsidRPr="00851F4B">
        <w:rPr>
          <w:rFonts w:asciiTheme="minorHAnsi" w:hAnsiTheme="minorHAnsi"/>
          <w:sz w:val="16"/>
        </w:rPr>
        <w:t xml:space="preserve"> and that was the United States. The British got their nukes in compensation for their contribution to the American research effort. The French also acquired the technology from the Americans, which they then regifted to Israel. The Russians stole the knowledge from the Americans, then transferred it to both the Chinese and the Indians. The Chinese gave the technology to the Pakistanis. The point is</w:t>
      </w:r>
      <w:r w:rsidRPr="005B0EC5">
        <w:rPr>
          <w:rFonts w:asciiTheme="minorHAnsi" w:hAnsiTheme="minorHAnsi"/>
          <w:u w:val="single"/>
        </w:rPr>
        <w:t>, the development of these weapons through an independent research program is enormously difficult, which is why Iran is still struggling and North Korea has never gotten it quite right.</w:t>
      </w:r>
    </w:p>
    <w:p w:rsidR="005B0EC5" w:rsidRPr="005B0EC5" w:rsidRDefault="005B0EC5" w:rsidP="00A727F8">
      <w:pPr>
        <w:pStyle w:val="Heading3"/>
        <w:spacing w:before="0"/>
      </w:pPr>
      <w:bookmarkStart w:id="61" w:name="_Toc423036243"/>
      <w:r w:rsidRPr="005B0EC5">
        <w:t>Monitoring Checks</w:t>
      </w:r>
      <w:bookmarkEnd w:id="61"/>
    </w:p>
    <w:p w:rsidR="005B0EC5" w:rsidRPr="005B0EC5" w:rsidRDefault="005B0EC5" w:rsidP="00A727F8">
      <w:pPr>
        <w:pStyle w:val="Heading4"/>
        <w:spacing w:before="0"/>
      </w:pPr>
      <w:r w:rsidRPr="005B0EC5">
        <w:t>Detection and monitoring checks</w:t>
      </w:r>
    </w:p>
    <w:p w:rsidR="005B0EC5" w:rsidRPr="005B0EC5" w:rsidRDefault="005B0EC5" w:rsidP="00A727F8">
      <w:pPr>
        <w:rPr>
          <w:rFonts w:asciiTheme="minorHAnsi" w:eastAsia="Calibri" w:hAnsiTheme="minorHAnsi"/>
        </w:rPr>
      </w:pPr>
      <w:r w:rsidRPr="005B0EC5">
        <w:rPr>
          <w:rStyle w:val="Style13ptBold"/>
        </w:rPr>
        <w:t>Mueller 2007</w:t>
      </w:r>
      <w:r w:rsidRPr="005B0EC5">
        <w:rPr>
          <w:rFonts w:asciiTheme="minorHAnsi" w:eastAsia="Calibri" w:hAnsiTheme="minorHAnsi"/>
        </w:rPr>
        <w:t xml:space="preserve"> – Department of Political Science at Ohio State (7/24, John, "Reactions and Overreactions to Terrorism: the Atomic Obsession", http://psweb.sbs.ohio-state.edu/faculty/jmueller/APSA2007.PDF)</w:t>
      </w:r>
    </w:p>
    <w:p w:rsidR="005B0EC5" w:rsidRPr="005B0EC5" w:rsidRDefault="005B0EC5" w:rsidP="00A727F8">
      <w:pPr>
        <w:rPr>
          <w:rFonts w:asciiTheme="minorHAnsi" w:eastAsia="Calibri" w:hAnsiTheme="minorHAnsi"/>
        </w:rPr>
      </w:pPr>
      <w:r w:rsidRPr="005B0EC5">
        <w:rPr>
          <w:rFonts w:asciiTheme="minorHAnsi" w:eastAsia="Calibri" w:hAnsiTheme="minorHAnsi"/>
        </w:rPr>
        <w:t>Although they think the problems can be dealt with "provided adequate provisions have been made," they also stress that "</w:t>
      </w:r>
      <w:r w:rsidRPr="005B0EC5">
        <w:rPr>
          <w:rFonts w:asciiTheme="minorHAnsi" w:eastAsia="Calibri" w:hAnsiTheme="minorHAnsi"/>
          <w:u w:val="single"/>
        </w:rPr>
        <w:t>there are a number of</w:t>
      </w:r>
      <w:r w:rsidRPr="005B0EC5">
        <w:rPr>
          <w:rFonts w:asciiTheme="minorHAnsi" w:eastAsia="Calibri" w:hAnsiTheme="minorHAnsi"/>
        </w:rPr>
        <w:t xml:space="preserve"> obvious potential </w:t>
      </w:r>
      <w:r w:rsidRPr="005B0EC5">
        <w:rPr>
          <w:rFonts w:asciiTheme="minorHAnsi" w:eastAsia="Calibri" w:hAnsiTheme="minorHAnsi"/>
          <w:u w:val="single"/>
        </w:rPr>
        <w:t>hazards</w:t>
      </w:r>
      <w:r w:rsidRPr="005B0EC5">
        <w:rPr>
          <w:rFonts w:asciiTheme="minorHAnsi" w:eastAsia="Calibri" w:hAnsiTheme="minorHAnsi"/>
        </w:rPr>
        <w:t xml:space="preserve"> in any such operation, </w:t>
      </w:r>
      <w:r w:rsidRPr="005B0EC5">
        <w:rPr>
          <w:rFonts w:asciiTheme="minorHAnsi" w:eastAsia="Calibri" w:hAnsiTheme="minorHAnsi"/>
          <w:u w:val="single"/>
        </w:rPr>
        <w:t>among them</w:t>
      </w:r>
      <w:r w:rsidRPr="005B0EC5">
        <w:rPr>
          <w:rFonts w:asciiTheme="minorHAnsi" w:eastAsia="Calibri" w:hAnsiTheme="minorHAnsi"/>
        </w:rPr>
        <w:t xml:space="preserve"> those arising in t</w:t>
      </w:r>
      <w:r w:rsidRPr="005B0EC5">
        <w:rPr>
          <w:rFonts w:asciiTheme="minorHAnsi" w:eastAsia="Calibri" w:hAnsiTheme="minorHAnsi"/>
          <w:u w:val="single"/>
        </w:rPr>
        <w:t>he handling of a high explosive; the possibility of inadvertently inducing a critical configuration</w:t>
      </w:r>
      <w:r w:rsidRPr="005B0EC5">
        <w:rPr>
          <w:rFonts w:asciiTheme="minorHAnsi" w:eastAsia="Calibri" w:hAnsiTheme="minorHAnsi"/>
        </w:rPr>
        <w:t xml:space="preserve"> of the fissile material at some stage in the procedure; </w:t>
      </w:r>
      <w:r w:rsidRPr="005B0EC5">
        <w:rPr>
          <w:rFonts w:asciiTheme="minorHAnsi" w:eastAsia="Calibri" w:hAnsiTheme="minorHAnsi"/>
          <w:u w:val="single"/>
        </w:rPr>
        <w:t>and the chemical toxicity</w:t>
      </w:r>
      <w:r w:rsidRPr="005B0EC5">
        <w:rPr>
          <w:rFonts w:asciiTheme="minorHAnsi" w:eastAsia="Calibri" w:hAnsiTheme="minorHAnsi"/>
        </w:rPr>
        <w:t xml:space="preserve"> or radiological </w:t>
      </w:r>
      <w:r w:rsidRPr="005B0EC5">
        <w:rPr>
          <w:rFonts w:asciiTheme="minorHAnsi" w:eastAsia="Calibri" w:hAnsiTheme="minorHAnsi"/>
          <w:u w:val="single"/>
        </w:rPr>
        <w:t>hazards</w:t>
      </w:r>
      <w:r w:rsidRPr="005B0EC5">
        <w:rPr>
          <w:rFonts w:asciiTheme="minorHAnsi" w:eastAsia="Calibri" w:hAnsiTheme="minorHAnsi"/>
        </w:rPr>
        <w:t xml:space="preserve"> inherent in the materials used. Failure to foresee all the needs on these points," they conclude laconically, "could bring the operation to a close" (Mark et al. 1987, 62, emphasis added). </w:t>
      </w:r>
      <w:r w:rsidRPr="005B0EC5">
        <w:rPr>
          <w:rFonts w:asciiTheme="minorHAnsi" w:eastAsia="Calibri" w:hAnsiTheme="minorHAnsi"/>
          <w:u w:val="single"/>
        </w:rPr>
        <w:t>The work would have to be carried out in utter secret</w:t>
      </w:r>
      <w:r w:rsidRPr="005B0EC5">
        <w:rPr>
          <w:rFonts w:asciiTheme="minorHAnsi" w:eastAsia="Calibri" w:hAnsiTheme="minorHAnsi"/>
        </w:rPr>
        <w:t xml:space="preserve">, of course, even </w:t>
      </w:r>
      <w:r w:rsidRPr="005B0EC5">
        <w:rPr>
          <w:rFonts w:asciiTheme="minorHAnsi" w:eastAsia="Calibri" w:hAnsiTheme="minorHAnsi"/>
          <w:u w:val="single"/>
        </w:rPr>
        <w:t>while</w:t>
      </w:r>
      <w:r w:rsidRPr="005B0EC5">
        <w:rPr>
          <w:rFonts w:asciiTheme="minorHAnsi" w:eastAsia="Calibri" w:hAnsiTheme="minorHAnsi"/>
        </w:rPr>
        <w:t xml:space="preserve"> local and </w:t>
      </w:r>
      <w:r w:rsidRPr="005B0EC5">
        <w:rPr>
          <w:rFonts w:asciiTheme="minorHAnsi" w:eastAsia="Calibri" w:hAnsiTheme="minorHAnsi"/>
          <w:u w:val="single"/>
        </w:rPr>
        <w:t>international security police are</w:t>
      </w:r>
      <w:r w:rsidRPr="005B0EC5">
        <w:rPr>
          <w:rFonts w:asciiTheme="minorHAnsi" w:eastAsia="Calibri" w:hAnsiTheme="minorHAnsi"/>
        </w:rPr>
        <w:t xml:space="preserve"> likely to be </w:t>
      </w:r>
      <w:r w:rsidRPr="005B0EC5">
        <w:rPr>
          <w:rFonts w:asciiTheme="minorHAnsi" w:eastAsia="Calibri" w:hAnsiTheme="minorHAnsi"/>
          <w:u w:val="single"/>
        </w:rPr>
        <w:t>on</w:t>
      </w:r>
      <w:r w:rsidRPr="005B0EC5">
        <w:rPr>
          <w:rFonts w:asciiTheme="minorHAnsi" w:eastAsia="Calibri" w:hAnsiTheme="minorHAnsi"/>
        </w:rPr>
        <w:t xml:space="preserve"> </w:t>
      </w:r>
      <w:r w:rsidRPr="005B0EC5">
        <w:rPr>
          <w:rFonts w:asciiTheme="minorHAnsi" w:eastAsia="Calibri" w:hAnsiTheme="minorHAnsi"/>
          <w:u w:val="single"/>
        </w:rPr>
        <w:t>the intense prowl</w:t>
      </w:r>
      <w:r w:rsidRPr="005B0EC5">
        <w:rPr>
          <w:rFonts w:asciiTheme="minorHAnsi" w:eastAsia="Calibri" w:hAnsiTheme="minorHAnsi"/>
        </w:rPr>
        <w:t xml:space="preserve">. "In addition to all the usual intelligence methods," note the Los Alamos scientists, </w:t>
      </w:r>
      <w:r w:rsidRPr="005B0EC5">
        <w:rPr>
          <w:rFonts w:asciiTheme="minorHAnsi" w:eastAsia="Calibri" w:hAnsiTheme="minorHAnsi"/>
          <w:u w:val="single"/>
        </w:rPr>
        <w:t xml:space="preserve">"the most sensitive technical detection equipment available would be at their disposal" and effective airborne detectors used to prospect for uranium have been around for decades and "great improvement </w:t>
      </w:r>
      <w:r w:rsidRPr="005B0EC5">
        <w:rPr>
          <w:rFonts w:asciiTheme="minorHAnsi" w:eastAsia="Calibri" w:hAnsiTheme="minorHAnsi"/>
        </w:rPr>
        <w:t xml:space="preserve">in such equipment </w:t>
      </w:r>
      <w:r w:rsidRPr="005B0EC5">
        <w:rPr>
          <w:rFonts w:asciiTheme="minorHAnsi" w:eastAsia="Calibri" w:hAnsiTheme="minorHAnsi"/>
          <w:u w:val="single"/>
        </w:rPr>
        <w:t>have been realized</w:t>
      </w:r>
      <w:r w:rsidRPr="005B0EC5">
        <w:rPr>
          <w:rFonts w:asciiTheme="minorHAnsi" w:eastAsia="Calibri" w:hAnsiTheme="minorHAnsi"/>
        </w:rPr>
        <w:t xml:space="preserve"> since" (Mark et al. 1987, 60). Moreover, points out Langewiesche, people in the area may observe with increasing curiosity and puzzlement the constant coming and going of technicians unlikely to be locals (2007, 65-69).8 In addition, the </w:t>
      </w:r>
      <w:r w:rsidRPr="005B0EC5">
        <w:rPr>
          <w:rFonts w:asciiTheme="minorHAnsi" w:eastAsia="Calibri" w:hAnsiTheme="minorHAnsi"/>
          <w:u w:val="single"/>
        </w:rPr>
        <w:t>bombmakers would not be able to test the product</w:t>
      </w:r>
      <w:r w:rsidRPr="005B0EC5">
        <w:rPr>
          <w:rFonts w:asciiTheme="minorHAnsi" w:eastAsia="Calibri" w:hAnsiTheme="minorHAnsi"/>
        </w:rPr>
        <w:t xml:space="preserve"> to be sure they were on the right track (Linzer 2004; Mark et al. 1987, 64). </w:t>
      </w:r>
    </w:p>
    <w:p w:rsidR="005B0EC5" w:rsidRPr="005B0EC5" w:rsidRDefault="005B0EC5" w:rsidP="00A727F8">
      <w:pPr>
        <w:pStyle w:val="Heading3"/>
        <w:spacing w:before="0"/>
        <w:rPr>
          <w:rFonts w:eastAsia="Calibri"/>
        </w:rPr>
      </w:pPr>
      <w:r w:rsidRPr="005B0EC5">
        <w:rPr>
          <w:rFonts w:eastAsia="Calibri"/>
        </w:rPr>
        <w:t xml:space="preserve"> </w:t>
      </w:r>
      <w:bookmarkStart w:id="62" w:name="_Toc423036244"/>
      <w:r w:rsidRPr="005B0EC5">
        <w:rPr>
          <w:rFonts w:eastAsia="Calibri"/>
        </w:rPr>
        <w:t>Cant Buy</w:t>
      </w:r>
      <w:bookmarkEnd w:id="62"/>
    </w:p>
    <w:p w:rsidR="005B0EC5" w:rsidRPr="005B0EC5" w:rsidRDefault="005B0EC5" w:rsidP="00A727F8">
      <w:pPr>
        <w:pStyle w:val="Heading4"/>
        <w:spacing w:before="0"/>
      </w:pPr>
      <w:r w:rsidRPr="005B0EC5">
        <w:t>Terrorists can’t steal or illicitly purchase nukes</w:t>
      </w:r>
    </w:p>
    <w:p w:rsidR="005B0EC5" w:rsidRPr="005B0EC5" w:rsidRDefault="005B0EC5" w:rsidP="00A727F8">
      <w:pPr>
        <w:rPr>
          <w:rFonts w:asciiTheme="minorHAnsi" w:hAnsiTheme="minorHAnsi"/>
        </w:rPr>
      </w:pPr>
      <w:r w:rsidRPr="005B0EC5">
        <w:rPr>
          <w:rFonts w:asciiTheme="minorHAnsi" w:hAnsiTheme="minorHAnsi"/>
        </w:rPr>
        <w:t xml:space="preserve">John </w:t>
      </w:r>
      <w:r w:rsidRPr="005B0EC5">
        <w:rPr>
          <w:rStyle w:val="Style13ptBold"/>
        </w:rPr>
        <w:t>Mueller</w:t>
      </w:r>
      <w:r w:rsidRPr="005B0EC5">
        <w:rPr>
          <w:rFonts w:asciiTheme="minorHAnsi" w:hAnsiTheme="minorHAnsi"/>
        </w:rPr>
        <w:t>, October 20</w:t>
      </w:r>
      <w:r w:rsidRPr="005B0EC5">
        <w:rPr>
          <w:rStyle w:val="Style13ptBold"/>
        </w:rPr>
        <w:t>14</w:t>
      </w:r>
      <w:r w:rsidRPr="005B0EC5">
        <w:rPr>
          <w:rFonts w:asciiTheme="minorHAnsi" w:hAnsiTheme="minorHAnsi"/>
        </w:rPr>
        <w:t>, John Mueller is a senior fellow at the Cato Institute as well as a senior research scientist at the Mershon Center and a member of the political science department at Ohio State University. He is the author of numerous books, including Overblown; Atomic Obsession; War and Ideas; Retreat from Doomsday: The Obsolescence of Major War; War, Presidents, and Public Opinion; The Remnants of War; and, with Mark Stewart, Terror, Security, and Money. He is a member of the American Academy of Arts and Sciences and has been a John Simon Guggenheim fellow.    (2014-10-14). A Dangerous World? Threat Perception and U.S. National Security (Kindle Locations 8081-8085). Cato Institute. Kindle Edition.</w:t>
      </w:r>
    </w:p>
    <w:p w:rsidR="005B0EC5" w:rsidRPr="00851F4B" w:rsidRDefault="005B0EC5" w:rsidP="00A727F8">
      <w:pPr>
        <w:rPr>
          <w:rFonts w:asciiTheme="minorHAnsi" w:hAnsiTheme="minorHAnsi"/>
          <w:sz w:val="16"/>
        </w:rPr>
      </w:pPr>
      <w:r w:rsidRPr="005B0EC5">
        <w:rPr>
          <w:rFonts w:asciiTheme="minorHAnsi" w:hAnsiTheme="minorHAnsi"/>
          <w:u w:val="single"/>
        </w:rPr>
        <w:t>There has also been great worry about “loose nukes</w:t>
      </w:r>
      <w:r w:rsidRPr="00851F4B">
        <w:rPr>
          <w:rFonts w:asciiTheme="minorHAnsi" w:hAnsiTheme="minorHAnsi"/>
          <w:sz w:val="16"/>
        </w:rPr>
        <w:t>,” especially in postcommunist Russia— weapons, “suitcase bombs” in particular, that can be stolen or bought illicitly</w:t>
      </w:r>
      <w:r w:rsidRPr="005B0EC5">
        <w:rPr>
          <w:rFonts w:asciiTheme="minorHAnsi" w:hAnsiTheme="minorHAnsi"/>
          <w:u w:val="single"/>
        </w:rPr>
        <w:t>. A careful assessment conducted   by the Center for Nonproliferation Studies has concluded that it is unlikely that any of those devices have been lost and tha</w:t>
      </w:r>
      <w:r w:rsidRPr="00851F4B">
        <w:rPr>
          <w:rFonts w:asciiTheme="minorHAnsi" w:hAnsiTheme="minorHAnsi"/>
          <w:sz w:val="16"/>
        </w:rPr>
        <w:t>t</w:t>
      </w:r>
      <w:r w:rsidRPr="005B0EC5">
        <w:rPr>
          <w:rFonts w:asciiTheme="minorHAnsi" w:hAnsiTheme="minorHAnsi"/>
          <w:u w:val="single"/>
        </w:rPr>
        <w:t>, regardless, their effectiveness would be very low or even nonexistent because they</w:t>
      </w:r>
      <w:r w:rsidRPr="00851F4B">
        <w:rPr>
          <w:rFonts w:asciiTheme="minorHAnsi" w:hAnsiTheme="minorHAnsi"/>
          <w:sz w:val="16"/>
        </w:rPr>
        <w:t xml:space="preserve"> (like all nuclear weapons) </w:t>
      </w:r>
      <w:r w:rsidRPr="005B0EC5">
        <w:rPr>
          <w:rFonts w:asciiTheme="minorHAnsi" w:hAnsiTheme="minorHAnsi"/>
          <w:u w:val="single"/>
        </w:rPr>
        <w:t>require continual maintenance.</w:t>
      </w:r>
      <w:r w:rsidRPr="00851F4B">
        <w:rPr>
          <w:rFonts w:asciiTheme="minorHAnsi" w:hAnsiTheme="minorHAnsi"/>
          <w:sz w:val="16"/>
        </w:rPr>
        <w:t xml:space="preserve"> </w:t>
      </w:r>
      <w:r w:rsidRPr="005B0EC5">
        <w:rPr>
          <w:rFonts w:asciiTheme="minorHAnsi" w:hAnsiTheme="minorHAnsi"/>
          <w:u w:val="single"/>
        </w:rPr>
        <w:t>39 Even some of those people most alarmed by the prospect of atomic terrorism have concluded, “It is probably true that there are no ‘loose nukes,’ transportable nu</w:t>
      </w:r>
      <w:r w:rsidRPr="00851F4B">
        <w:rPr>
          <w:rFonts w:asciiTheme="minorHAnsi" w:hAnsiTheme="minorHAnsi"/>
          <w:sz w:val="16"/>
        </w:rPr>
        <w:t xml:space="preserve">clear weapons missing from their proper storage locations and available for purchase in some way.” 40 It might be added that </w:t>
      </w:r>
      <w:r w:rsidRPr="005B0EC5">
        <w:rPr>
          <w:rFonts w:asciiTheme="minorHAnsi" w:hAnsiTheme="minorHAnsi"/>
          <w:u w:val="single"/>
        </w:rPr>
        <w:t>Russia has an intense interest in controlling any weapons on its territory because it is likely to be a prime target of any illicit use by terrorist groups, particularly Chechen ones of course, with whom it has been waging a vicious on-and-off war for two decades. The government of Pakistan</w:t>
      </w:r>
      <w:r w:rsidRPr="00851F4B">
        <w:rPr>
          <w:rFonts w:asciiTheme="minorHAnsi" w:hAnsiTheme="minorHAnsi"/>
          <w:sz w:val="16"/>
        </w:rPr>
        <w:t xml:space="preserve">, which has been repeatedly threatened by terrorists, </w:t>
      </w:r>
      <w:r w:rsidRPr="005B0EC5">
        <w:rPr>
          <w:rFonts w:asciiTheme="minorHAnsi" w:hAnsiTheme="minorHAnsi"/>
          <w:u w:val="single"/>
        </w:rPr>
        <w:t xml:space="preserve">has a similar interest in controlling its nuclear weapons and material— </w:t>
      </w:r>
      <w:r w:rsidRPr="00851F4B">
        <w:rPr>
          <w:rFonts w:asciiTheme="minorHAnsi" w:hAnsiTheme="minorHAnsi"/>
          <w:sz w:val="16"/>
        </w:rPr>
        <w:t>and scientists. As noted by Stephen Younger, former head of nuclear weapons research and development at Los Alamos National Laboratory, “</w:t>
      </w:r>
      <w:r w:rsidRPr="005B0EC5">
        <w:rPr>
          <w:rFonts w:asciiTheme="minorHAnsi" w:hAnsiTheme="minorHAnsi"/>
          <w:u w:val="single"/>
        </w:rPr>
        <w:t>Regardless of what is reported in the news, all nuclear nations take the security of their weapons very seriously</w:t>
      </w:r>
      <w:r w:rsidRPr="00851F4B">
        <w:rPr>
          <w:rFonts w:asciiTheme="minorHAnsi" w:hAnsiTheme="minorHAnsi"/>
          <w:sz w:val="16"/>
        </w:rPr>
        <w:t xml:space="preserve">.” 41 </w:t>
      </w:r>
      <w:r w:rsidRPr="005B0EC5">
        <w:rPr>
          <w:rFonts w:asciiTheme="minorHAnsi" w:hAnsiTheme="minorHAnsi"/>
          <w:u w:val="single"/>
        </w:rPr>
        <w:t>Even if a finished bomb were somehow lifted somewhere, the loss would soon be noted and a worldwide pursuit launched.</w:t>
      </w:r>
      <w:r w:rsidRPr="00851F4B">
        <w:rPr>
          <w:rFonts w:asciiTheme="minorHAnsi" w:hAnsiTheme="minorHAnsi"/>
          <w:sz w:val="16"/>
        </w:rPr>
        <w:t xml:space="preserve"> Moreover, </w:t>
      </w:r>
      <w:r w:rsidRPr="005B0EC5">
        <w:rPr>
          <w:rFonts w:asciiTheme="minorHAnsi" w:hAnsiTheme="minorHAnsi"/>
          <w:u w:val="single"/>
        </w:rPr>
        <w:t>finished bombs are outfitted with devices designed to   trigger a nonnuclear explosion that would destroy the bomb if it were tampered with. And there are other security techniques: bombs can be kept disassembled with the components stored in separate high-security vaults, and security can be organized so that two people and multiple codes are required not only to use the bomb but also to store, maintain, and deploy it.</w:t>
      </w:r>
      <w:r w:rsidRPr="00851F4B">
        <w:rPr>
          <w:rFonts w:asciiTheme="minorHAnsi" w:hAnsiTheme="minorHAnsi"/>
          <w:sz w:val="16"/>
        </w:rPr>
        <w:t xml:space="preserve"> If the terrorists seek to enlist (or force) the services of someone who already knows how to set off the bomb, they would find, as Younger stresses, that “only few people in the world have the knowledge to cause an unauthorized detonation of a nuclear weapon.” Weapons designers know how a weapon works, he explains, but not the multiple types of signals necessary to set it off, and maintenance personnel are trained in only a limited set of functions. 42 </w:t>
      </w:r>
      <w:r w:rsidRPr="005B0EC5">
        <w:rPr>
          <w:rFonts w:asciiTheme="minorHAnsi" w:hAnsiTheme="minorHAnsi"/>
          <w:u w:val="single"/>
        </w:rPr>
        <w:t>There could be dangers in the chaos that would emerge if a nuclear state were to fail</w:t>
      </w:r>
      <w:r w:rsidRPr="00851F4B">
        <w:rPr>
          <w:rFonts w:asciiTheme="minorHAnsi" w:hAnsiTheme="minorHAnsi"/>
          <w:sz w:val="16"/>
        </w:rPr>
        <w:t xml:space="preserve">, collapsing in full disarray— Pakistan is frequently brought up in this context and sometimes North Korea as well. </w:t>
      </w:r>
      <w:r w:rsidRPr="005B0EC5">
        <w:rPr>
          <w:rFonts w:asciiTheme="minorHAnsi" w:hAnsiTheme="minorHAnsi"/>
          <w:u w:val="single"/>
        </w:rPr>
        <w:t xml:space="preserve">However, even under those conditions, nuclear weapons would likely remain under heavy guard by people who know that a purloined bomb would most likely end up going off in their own territory; would still have locks </w:t>
      </w:r>
      <w:r w:rsidRPr="00851F4B">
        <w:rPr>
          <w:rFonts w:asciiTheme="minorHAnsi" w:hAnsiTheme="minorHAnsi"/>
          <w:sz w:val="16"/>
        </w:rPr>
        <w:t>(and in the case of Pakistan would be disassembled</w:t>
      </w:r>
      <w:r w:rsidRPr="005B0EC5">
        <w:rPr>
          <w:rFonts w:asciiTheme="minorHAnsi" w:hAnsiTheme="minorHAnsi"/>
          <w:u w:val="single"/>
        </w:rPr>
        <w:t>); and could probably be followed, located, and hunted down by an alarmed international community</w:t>
      </w:r>
      <w:r w:rsidRPr="00851F4B">
        <w:rPr>
          <w:rFonts w:asciiTheme="minorHAnsi" w:hAnsiTheme="minorHAnsi"/>
          <w:sz w:val="16"/>
        </w:rPr>
        <w:t xml:space="preserve">. </w:t>
      </w:r>
      <w:r w:rsidRPr="005B0EC5">
        <w:rPr>
          <w:rFonts w:asciiTheme="minorHAnsi" w:hAnsiTheme="minorHAnsi"/>
          <w:u w:val="single"/>
        </w:rPr>
        <w:t>The worst-case scenario in that instance requires not only a failed state but also a considerable series of additional permissive conditions, including   consistent (and perfect) insider complicity and a sequence of hasty, opportunistic decisions or developments that click flawlessly in a manner far more familiar to Hollywood scriptwriters than to people experienced with reality.</w:t>
      </w:r>
      <w:r w:rsidRPr="00851F4B">
        <w:rPr>
          <w:rFonts w:asciiTheme="minorHAnsi" w:hAnsiTheme="minorHAnsi"/>
          <w:sz w:val="16"/>
        </w:rPr>
        <w:t xml:space="preserve"> 43    (2014-10-14). A Dangerous World? Threat Perception and U.S. National Security (Kindle Locations 703-704). Cato Institute. Kindle Edition.</w:t>
      </w:r>
    </w:p>
    <w:p w:rsidR="005B0EC5" w:rsidRPr="005B0EC5" w:rsidRDefault="005B0EC5" w:rsidP="00A727F8">
      <w:pPr>
        <w:pStyle w:val="Heading3"/>
        <w:spacing w:before="0"/>
      </w:pPr>
      <w:bookmarkStart w:id="63" w:name="_Toc423036245"/>
      <w:r w:rsidRPr="005B0EC5">
        <w:t>Empirically Denied</w:t>
      </w:r>
      <w:bookmarkEnd w:id="63"/>
      <w:r w:rsidRPr="005B0EC5">
        <w:t xml:space="preserve"> </w:t>
      </w:r>
    </w:p>
    <w:p w:rsidR="005B0EC5" w:rsidRPr="005B0EC5" w:rsidRDefault="005B0EC5" w:rsidP="00A727F8">
      <w:pPr>
        <w:pStyle w:val="Heading4"/>
        <w:spacing w:before="0"/>
      </w:pPr>
      <w:r w:rsidRPr="005B0EC5">
        <w:t>WMD terrorism empirically denied</w:t>
      </w:r>
    </w:p>
    <w:p w:rsidR="005B0EC5" w:rsidRPr="005B0EC5" w:rsidRDefault="005B0EC5" w:rsidP="00A727F8">
      <w:pPr>
        <w:widowControl w:val="0"/>
        <w:autoSpaceDE w:val="0"/>
        <w:autoSpaceDN w:val="0"/>
        <w:adjustRightInd w:val="0"/>
        <w:spacing w:after="240"/>
        <w:rPr>
          <w:rFonts w:asciiTheme="minorHAnsi" w:hAnsiTheme="minorHAnsi" w:cs="Times"/>
        </w:rPr>
      </w:pPr>
      <w:r w:rsidRPr="005B0EC5">
        <w:rPr>
          <w:rStyle w:val="Style13ptBold"/>
        </w:rPr>
        <w:t>Bergen, et al,</w:t>
      </w:r>
      <w:r w:rsidRPr="005B0EC5">
        <w:rPr>
          <w:rFonts w:asciiTheme="minorHAnsi" w:hAnsiTheme="minorHAnsi"/>
        </w:rPr>
        <w:t xml:space="preserve"> September </w:t>
      </w:r>
      <w:r w:rsidRPr="005B0EC5">
        <w:rPr>
          <w:rStyle w:val="Style13ptBold"/>
        </w:rPr>
        <w:t>2013,</w:t>
      </w:r>
      <w:r w:rsidRPr="005B0EC5">
        <w:rPr>
          <w:rFonts w:asciiTheme="minorHAnsi" w:hAnsiTheme="minorHAnsi"/>
        </w:rPr>
        <w:t xml:space="preserve"> Jihadist Terrorism: A Threat Assessment,  </w:t>
      </w:r>
      <w:hyperlink r:id="rId73" w:history="1">
        <w:r w:rsidRPr="005B0EC5">
          <w:rPr>
            <w:rStyle w:val="Hyperlink"/>
            <w:rFonts w:asciiTheme="minorHAnsi" w:hAnsiTheme="minorHAnsi"/>
          </w:rPr>
          <w:t>http://bipartisanpolicy.org/sites/default/files/Jihadist%20Terrorism-A%20Threat%20Assesment_0.pdf</w:t>
        </w:r>
      </w:hyperlink>
      <w:r w:rsidRPr="005B0EC5">
        <w:rPr>
          <w:rFonts w:asciiTheme="minorHAnsi" w:hAnsiTheme="minorHAnsi"/>
        </w:rPr>
        <w:t xml:space="preserve"> </w:t>
      </w:r>
      <w:r w:rsidRPr="005B0EC5">
        <w:rPr>
          <w:rFonts w:asciiTheme="minorHAnsi" w:hAnsiTheme="minorHAnsi" w:cs="Times"/>
        </w:rPr>
        <w:t xml:space="preserve">Peter Bergen is the author of four books about al-Qaeda, three of which were </w:t>
      </w:r>
      <w:r w:rsidRPr="005B0EC5">
        <w:rPr>
          <w:rFonts w:asciiTheme="minorHAnsi" w:hAnsiTheme="minorHAnsi" w:cs="Times"/>
          <w:iCs/>
        </w:rPr>
        <w:t xml:space="preserve">New York Times </w:t>
      </w:r>
      <w:r w:rsidRPr="005B0EC5">
        <w:rPr>
          <w:rFonts w:asciiTheme="minorHAnsi" w:hAnsiTheme="minorHAnsi" w:cs="Times"/>
        </w:rPr>
        <w:t xml:space="preserve">best sellers. The books have been translated into 20 languages. He is the director of the National Security Program at the New America Foundation in Washington, D.C.; a fellow at Fordham University’s Center on National Security; and CNN’s national security analyst. </w:t>
      </w:r>
    </w:p>
    <w:p w:rsidR="005B0EC5" w:rsidRPr="005B0EC5" w:rsidRDefault="005B0EC5" w:rsidP="00A727F8">
      <w:pPr>
        <w:rPr>
          <w:rFonts w:asciiTheme="minorHAnsi" w:hAnsiTheme="minorHAnsi"/>
          <w:u w:val="single"/>
        </w:rPr>
      </w:pPr>
      <w:r w:rsidRPr="005B0EC5">
        <w:rPr>
          <w:rFonts w:asciiTheme="minorHAnsi" w:hAnsiTheme="minorHAnsi"/>
        </w:rPr>
        <w:t xml:space="preserve">Additionally, </w:t>
      </w:r>
      <w:r w:rsidRPr="005B0EC5">
        <w:rPr>
          <w:rFonts w:asciiTheme="minorHAnsi" w:hAnsiTheme="minorHAnsi"/>
          <w:u w:val="single"/>
        </w:rPr>
        <w:t>no homegrown jihadist extremist in the United States is known to have acquired or used</w:t>
      </w:r>
      <w:r w:rsidRPr="005B0EC5">
        <w:rPr>
          <w:rFonts w:asciiTheme="minorHAnsi" w:hAnsiTheme="minorHAnsi"/>
        </w:rPr>
        <w:t xml:space="preserve"> chemical, biological, radiological, or nuclear (</w:t>
      </w:r>
      <w:r w:rsidRPr="005B0EC5">
        <w:rPr>
          <w:rFonts w:asciiTheme="minorHAnsi" w:hAnsiTheme="minorHAnsi"/>
          <w:u w:val="single"/>
        </w:rPr>
        <w:t>CBRN) weapons since the 9/11 attacks</w:t>
      </w:r>
      <w:r w:rsidRPr="005B0EC5">
        <w:rPr>
          <w:rFonts w:asciiTheme="minorHAnsi" w:hAnsiTheme="minorHAnsi"/>
        </w:rPr>
        <w:t xml:space="preserve">. This point bears repeating as there has been considerable overheated commentary on this subject over the past decade: </w:t>
      </w:r>
      <w:r w:rsidRPr="005B0EC5">
        <w:rPr>
          <w:rFonts w:asciiTheme="minorHAnsi" w:hAnsiTheme="minorHAnsi"/>
          <w:u w:val="single"/>
        </w:rPr>
        <w:t>of the 221 individual cases of jihadist extremism since 9/11, not one case involved an allegation of CBRN acquisition, manufacture, or use.</w:t>
      </w:r>
    </w:p>
    <w:p w:rsidR="005B0EC5" w:rsidRPr="005B0EC5" w:rsidRDefault="005B0EC5" w:rsidP="00A727F8">
      <w:pPr>
        <w:pStyle w:val="Heading3"/>
        <w:spacing w:before="0"/>
      </w:pPr>
      <w:bookmarkStart w:id="64" w:name="_Toc423036246"/>
      <w:r w:rsidRPr="005B0EC5">
        <w:t>No Motive</w:t>
      </w:r>
      <w:bookmarkEnd w:id="64"/>
    </w:p>
    <w:p w:rsidR="005B0EC5" w:rsidRPr="005B0EC5" w:rsidRDefault="005B0EC5" w:rsidP="00A727F8">
      <w:pPr>
        <w:pStyle w:val="Heading4"/>
        <w:spacing w:before="0"/>
      </w:pPr>
      <w:r w:rsidRPr="005B0EC5">
        <w:t>No motivation—terrorists want political attention not extinction</w:t>
      </w:r>
    </w:p>
    <w:p w:rsidR="005B0EC5" w:rsidRPr="005B0EC5" w:rsidRDefault="005B0EC5" w:rsidP="00A727F8">
      <w:pPr>
        <w:rPr>
          <w:rFonts w:asciiTheme="minorHAnsi" w:eastAsia="Calibri" w:hAnsiTheme="minorHAnsi"/>
        </w:rPr>
      </w:pPr>
      <w:r w:rsidRPr="005B0EC5">
        <w:rPr>
          <w:rStyle w:val="Style13ptBold"/>
        </w:rPr>
        <w:t>Moodie 2</w:t>
      </w:r>
      <w:r w:rsidRPr="005B0EC5">
        <w:rPr>
          <w:rFonts w:asciiTheme="minorHAnsi" w:eastAsia="Calibri" w:hAnsiTheme="minorHAnsi"/>
          <w:bCs/>
        </w:rPr>
        <w:t xml:space="preserve"> </w:t>
      </w:r>
      <w:r w:rsidRPr="005B0EC5">
        <w:rPr>
          <w:rFonts w:asciiTheme="minorHAnsi" w:eastAsia="Calibri" w:hAnsiTheme="minorHAnsi"/>
        </w:rPr>
        <w:t xml:space="preserve">– president of the Chemical and Biological Arms Control Institute (Brad Roberts and Michael Moodie, Biological Weapons: Toward a Threat Reduction Strategy, </w:t>
      </w:r>
      <w:r w:rsidRPr="005B0EC5">
        <w:rPr>
          <w:rFonts w:asciiTheme="minorHAnsi" w:eastAsia="Calibri" w:hAnsiTheme="minorHAnsi"/>
          <w:color w:val="000000"/>
        </w:rPr>
        <w:t>http://www.ndu.edu/inss/DefHor/DH15/DH15.htm</w:t>
      </w:r>
      <w:r w:rsidRPr="005B0EC5">
        <w:rPr>
          <w:rFonts w:asciiTheme="minorHAnsi" w:eastAsia="Calibri" w:hAnsiTheme="minorHAnsi"/>
        </w:rPr>
        <w:t>)</w:t>
      </w:r>
    </w:p>
    <w:p w:rsidR="005B0EC5" w:rsidRPr="005B0EC5" w:rsidRDefault="005B0EC5" w:rsidP="00A727F8">
      <w:pPr>
        <w:rPr>
          <w:rFonts w:asciiTheme="minorHAnsi" w:eastAsia="Calibri" w:hAnsiTheme="minorHAnsi"/>
        </w:rPr>
      </w:pPr>
      <w:r w:rsidRPr="005B0EC5">
        <w:rPr>
          <w:rFonts w:asciiTheme="minorHAnsi" w:eastAsia="Calibri" w:hAnsiTheme="minorHAnsi" w:cs="Georgia"/>
          <w:bCs/>
        </w:rPr>
        <w:t xml:space="preserve">The argument about terrorist motivation is also important. </w:t>
      </w:r>
      <w:r w:rsidRPr="005B0EC5">
        <w:rPr>
          <w:rFonts w:asciiTheme="minorHAnsi" w:eastAsia="Calibri" w:hAnsiTheme="minorHAnsi" w:cs="Georgia"/>
          <w:bCs/>
          <w:u w:val="single"/>
        </w:rPr>
        <w:t xml:space="preserve">Terrorists </w:t>
      </w:r>
      <w:r w:rsidRPr="005B0EC5">
        <w:rPr>
          <w:rFonts w:asciiTheme="minorHAnsi" w:eastAsia="Calibri" w:hAnsiTheme="minorHAnsi" w:cs="Georgia"/>
          <w:bCs/>
        </w:rPr>
        <w:t xml:space="preserve">generally </w:t>
      </w:r>
      <w:r w:rsidRPr="005B0EC5">
        <w:rPr>
          <w:rFonts w:asciiTheme="minorHAnsi" w:eastAsia="Calibri" w:hAnsiTheme="minorHAnsi" w:cs="Georgia"/>
          <w:bCs/>
          <w:u w:val="single"/>
        </w:rPr>
        <w:t>have not killed as many as they have been capable of killing</w:t>
      </w:r>
      <w:r w:rsidRPr="005B0EC5">
        <w:rPr>
          <w:rFonts w:asciiTheme="minorHAnsi" w:eastAsia="Calibri" w:hAnsiTheme="minorHAnsi" w:cs="Georgia"/>
          <w:bCs/>
        </w:rPr>
        <w:t xml:space="preserve">. This </w:t>
      </w:r>
      <w:r w:rsidRPr="005B0EC5">
        <w:rPr>
          <w:rFonts w:asciiTheme="minorHAnsi" w:eastAsia="Calibri" w:hAnsiTheme="minorHAnsi" w:cs="Georgia"/>
          <w:bCs/>
          <w:u w:val="single"/>
        </w:rPr>
        <w:t xml:space="preserve">restraint seems to derive from an understanding of mass casualty attacks as </w:t>
      </w:r>
      <w:r w:rsidRPr="005B0EC5">
        <w:rPr>
          <w:rFonts w:asciiTheme="minorHAnsi" w:eastAsia="Calibri" w:hAnsiTheme="minorHAnsi" w:cs="Georgia"/>
          <w:bCs/>
        </w:rPr>
        <w:t xml:space="preserve">both unnecessary and </w:t>
      </w:r>
      <w:r w:rsidRPr="005B0EC5">
        <w:rPr>
          <w:rFonts w:asciiTheme="minorHAnsi" w:eastAsia="Calibri" w:hAnsiTheme="minorHAnsi" w:cs="Georgia"/>
          <w:bCs/>
          <w:u w:val="single"/>
        </w:rPr>
        <w:t>counterproductive. They are unnecessary because terrorists</w:t>
      </w:r>
      <w:r w:rsidRPr="005B0EC5">
        <w:rPr>
          <w:rFonts w:asciiTheme="minorHAnsi" w:eastAsia="Calibri" w:hAnsiTheme="minorHAnsi" w:cs="Georgia"/>
          <w:bCs/>
        </w:rPr>
        <w:t xml:space="preserve">, by and large, have </w:t>
      </w:r>
      <w:r w:rsidRPr="005B0EC5">
        <w:rPr>
          <w:rFonts w:asciiTheme="minorHAnsi" w:eastAsia="Calibri" w:hAnsiTheme="minorHAnsi" w:cs="Georgia"/>
          <w:bCs/>
          <w:u w:val="single"/>
        </w:rPr>
        <w:t>succeeded by conventional means</w:t>
      </w:r>
      <w:r w:rsidRPr="005B0EC5">
        <w:rPr>
          <w:rFonts w:asciiTheme="minorHAnsi" w:eastAsia="Calibri" w:hAnsiTheme="minorHAnsi" w:cs="Georgia"/>
          <w:bCs/>
        </w:rPr>
        <w:t xml:space="preserve">. Also, </w:t>
      </w:r>
      <w:r w:rsidRPr="005B0EC5">
        <w:rPr>
          <w:rFonts w:asciiTheme="minorHAnsi" w:eastAsia="Calibri" w:hAnsiTheme="minorHAnsi"/>
        </w:rPr>
        <w:t xml:space="preserve">they </w:t>
      </w:r>
      <w:r w:rsidRPr="005B0EC5">
        <w:rPr>
          <w:rFonts w:asciiTheme="minorHAnsi" w:eastAsia="Calibri" w:hAnsiTheme="minorHAnsi" w:cs="Georgia"/>
          <w:bCs/>
        </w:rPr>
        <w:t xml:space="preserve">are counterproductive because </w:t>
      </w:r>
      <w:r w:rsidRPr="005B0EC5">
        <w:rPr>
          <w:rFonts w:asciiTheme="minorHAnsi" w:eastAsia="Calibri" w:hAnsiTheme="minorHAnsi" w:cs="Georgia"/>
          <w:bCs/>
          <w:u w:val="single"/>
        </w:rPr>
        <w:t>they might alienate key constituencies</w:t>
      </w:r>
      <w:r w:rsidRPr="005B0EC5">
        <w:rPr>
          <w:rFonts w:asciiTheme="minorHAnsi" w:eastAsia="Calibri" w:hAnsiTheme="minorHAnsi" w:cs="Georgia"/>
          <w:bCs/>
        </w:rPr>
        <w:t xml:space="preserve">, whether among the public, state sponsors, or the terrorist leadership group. In Brian Jenkins’ famous words, </w:t>
      </w:r>
      <w:r w:rsidRPr="005B0EC5">
        <w:rPr>
          <w:rFonts w:asciiTheme="minorHAnsi" w:eastAsia="Calibri" w:hAnsiTheme="minorHAnsi" w:cs="Georgia"/>
          <w:bCs/>
          <w:u w:val="single"/>
        </w:rPr>
        <w:t>terrorists want a lot of people watching, not a lot of people dead</w:t>
      </w:r>
      <w:r w:rsidRPr="005B0EC5">
        <w:rPr>
          <w:rFonts w:asciiTheme="minorHAnsi" w:eastAsia="Calibri" w:hAnsiTheme="minorHAnsi" w:cs="Georgia"/>
          <w:bCs/>
        </w:rPr>
        <w:t>. Others have argued that the lack of mass casualty terrorism and effective exploitation of BW has been more a matter of accident and good fortune than capability or intent. Adherents of this view, including former Secretary of Defense William Cohen, argue that “it’s not a matter of if but when.” The attacks of</w:t>
      </w:r>
      <w:r w:rsidRPr="005B0EC5">
        <w:rPr>
          <w:rFonts w:asciiTheme="minorHAnsi" w:eastAsia="Calibri" w:hAnsiTheme="minorHAnsi" w:cs="Georgia"/>
          <w:bCs/>
          <w:u w:val="single"/>
        </w:rPr>
        <w:t xml:space="preserve"> September 11 would </w:t>
      </w:r>
      <w:r w:rsidRPr="005B0EC5">
        <w:rPr>
          <w:rFonts w:asciiTheme="minorHAnsi" w:eastAsia="Calibri" w:hAnsiTheme="minorHAnsi" w:cs="Georgia"/>
          <w:bCs/>
        </w:rPr>
        <w:t>seem to</w:t>
      </w:r>
      <w:r w:rsidRPr="005B0EC5">
        <w:rPr>
          <w:rFonts w:asciiTheme="minorHAnsi" w:eastAsia="Calibri" w:hAnsiTheme="minorHAnsi" w:cs="Georgia"/>
          <w:bCs/>
          <w:u w:val="single"/>
        </w:rPr>
        <w:t xml:space="preserve"> settle the debate about whether terrorists have both the motivation and sophistication to exploit weapons of mass destruction</w:t>
      </w:r>
      <w:r w:rsidRPr="005B0EC5">
        <w:rPr>
          <w:rFonts w:asciiTheme="minorHAnsi" w:eastAsia="Calibri" w:hAnsiTheme="minorHAnsi" w:cs="Georgia"/>
          <w:bCs/>
        </w:rPr>
        <w:t xml:space="preserve"> for their full lethal </w:t>
      </w:r>
      <w:r w:rsidRPr="005B0EC5">
        <w:rPr>
          <w:rFonts w:asciiTheme="minorHAnsi" w:eastAsia="Calibri" w:hAnsiTheme="minorHAnsi"/>
        </w:rPr>
        <w:t xml:space="preserve">effect. After all, those were terrorist attacks of unprecedented sophistication that seemed clearly aimed at achieving mass casualties— had the World Trade Center towers collapsed as the 1993 bombers had intended, perhaps as many as 150,000 would have died. Moreover, Osama bin Laden’s constituency would appear to be not the “Arab street” or some other political entity but his god. And terrorists answerable only to their deity have proven historically to be among the most lethal. But this debate cannot be considered settled. Bin Laden and his followers could have killed many more on September 11 if killing as many as possible had been their primary objective. They now face the core dilemma of asymmetric warfare: how to escalate without creating new interests for the stronger power and thus the incentive to exploit its power potential more fully. </w:t>
      </w:r>
      <w:r w:rsidRPr="005B0EC5">
        <w:rPr>
          <w:rFonts w:asciiTheme="minorHAnsi" w:eastAsia="Calibri" w:hAnsiTheme="minorHAnsi"/>
          <w:u w:val="single"/>
        </w:rPr>
        <w:t>Asymmetric adversaries want their stronger enemies fearful, not fully engaged</w:t>
      </w:r>
      <w:r w:rsidRPr="005B0EC5">
        <w:rPr>
          <w:rFonts w:asciiTheme="minorHAnsi" w:eastAsia="Calibri" w:hAnsiTheme="minorHAnsi"/>
        </w:rPr>
        <w:t xml:space="preserve">—militarily or otherwise. </w:t>
      </w:r>
      <w:r w:rsidRPr="005B0EC5">
        <w:rPr>
          <w:rFonts w:asciiTheme="minorHAnsi" w:eastAsia="Calibri" w:hAnsiTheme="minorHAnsi"/>
          <w:u w:val="single"/>
        </w:rPr>
        <w:t xml:space="preserve">They seek to win by preventing the stronger partner from exploiting its full potential. </w:t>
      </w:r>
      <w:r w:rsidRPr="005B0EC5">
        <w:rPr>
          <w:rFonts w:asciiTheme="minorHAnsi" w:eastAsia="Calibri" w:hAnsiTheme="minorHAnsi"/>
        </w:rPr>
        <w:t xml:space="preserve">To kill millions in America with biological or other weapons would only commit the United States—and much of the rest of the international community—to the annihilation of the perpetrators. </w:t>
      </w:r>
    </w:p>
    <w:p w:rsidR="005B0EC5" w:rsidRPr="005B0EC5" w:rsidRDefault="005B0EC5" w:rsidP="00A727F8">
      <w:pPr>
        <w:pStyle w:val="Heading2"/>
        <w:spacing w:before="0"/>
      </w:pPr>
      <w:bookmarkStart w:id="65" w:name="_Toc423036247"/>
      <w:r w:rsidRPr="005B0EC5">
        <w:t>Al Qaida Nuke Terror</w:t>
      </w:r>
      <w:bookmarkEnd w:id="65"/>
    </w:p>
    <w:p w:rsidR="005B0EC5" w:rsidRPr="005B0EC5" w:rsidRDefault="005B0EC5" w:rsidP="00A727F8"/>
    <w:p w:rsidR="00374057" w:rsidRPr="005B0EC5" w:rsidRDefault="005B0EC5" w:rsidP="00A727F8">
      <w:pPr>
        <w:pStyle w:val="Heading3"/>
        <w:spacing w:before="0"/>
      </w:pPr>
      <w:bookmarkStart w:id="66" w:name="_Toc423036248"/>
      <w:r w:rsidRPr="005B0EC5">
        <w:t>Exaggerated</w:t>
      </w:r>
      <w:bookmarkEnd w:id="66"/>
    </w:p>
    <w:p w:rsidR="005B0EC5" w:rsidRPr="005B0EC5" w:rsidRDefault="005B0EC5" w:rsidP="00A727F8">
      <w:pPr>
        <w:pStyle w:val="Heading4"/>
        <w:spacing w:before="0"/>
      </w:pPr>
      <w:bookmarkStart w:id="67" w:name="_Toc423012459"/>
      <w:r w:rsidRPr="005B0EC5">
        <w:t>WMD risks delusional and exaggerated</w:t>
      </w:r>
    </w:p>
    <w:p w:rsidR="005B0EC5" w:rsidRPr="005B0EC5" w:rsidRDefault="005B0EC5" w:rsidP="00A727F8">
      <w:pPr>
        <w:rPr>
          <w:rFonts w:asciiTheme="minorHAnsi" w:hAnsiTheme="minorHAnsi"/>
        </w:rPr>
      </w:pPr>
      <w:r w:rsidRPr="005B0EC5">
        <w:rPr>
          <w:rFonts w:asciiTheme="minorHAnsi" w:eastAsia="Times New Roman" w:hAnsiTheme="minorHAnsi"/>
        </w:rPr>
        <w:t xml:space="preserve">John </w:t>
      </w:r>
      <w:r w:rsidRPr="005B0EC5">
        <w:rPr>
          <w:rStyle w:val="Style13ptBold"/>
        </w:rPr>
        <w:t xml:space="preserve">Mueller and </w:t>
      </w:r>
      <w:r w:rsidRPr="005B0EC5">
        <w:rPr>
          <w:rFonts w:asciiTheme="minorHAnsi" w:eastAsia="Times New Roman" w:hAnsiTheme="minorHAnsi"/>
        </w:rPr>
        <w:t xml:space="preserve">Mark </w:t>
      </w:r>
      <w:r w:rsidRPr="005B0EC5">
        <w:rPr>
          <w:rStyle w:val="Style13ptBold"/>
        </w:rPr>
        <w:t>Stuart</w:t>
      </w:r>
      <w:r w:rsidRPr="005B0EC5">
        <w:rPr>
          <w:rFonts w:asciiTheme="minorHAnsi" w:eastAsia="Times New Roman" w:hAnsiTheme="minorHAnsi"/>
          <w:u w:val="single"/>
        </w:rPr>
        <w:t>,</w:t>
      </w:r>
      <w:r w:rsidRPr="005B0EC5">
        <w:rPr>
          <w:rFonts w:asciiTheme="minorHAnsi" w:eastAsia="Times New Roman" w:hAnsiTheme="minorHAnsi"/>
        </w:rPr>
        <w:t xml:space="preserve"> Summer 20</w:t>
      </w:r>
      <w:r w:rsidRPr="005B0EC5">
        <w:rPr>
          <w:rStyle w:val="Style13ptBold"/>
        </w:rPr>
        <w:t xml:space="preserve">12 </w:t>
      </w:r>
      <w:r w:rsidRPr="005B0EC5">
        <w:rPr>
          <w:rFonts w:asciiTheme="minorHAnsi" w:eastAsia="Times New Roman" w:hAnsiTheme="minorHAnsi"/>
        </w:rPr>
        <w:t xml:space="preserve">(International Security, “The Terrorism Delusion,” Mueller is Senior Research Scientist at the Mershon Center for International Security Studies and Adjunct Professor in the Department of Political Science, both at Ohio State University, and Senior Fellow at the Cato Institute; Mark G. Stewart is Australian Research Council Professorial Fellow and Professor and Director at the Centre for Infrastructure Performance and Reliability at the University of Newcastle in Australia. Their book, </w:t>
      </w:r>
      <w:r w:rsidRPr="005B0EC5">
        <w:rPr>
          <w:rFonts w:asciiTheme="minorHAnsi" w:eastAsia="Times New Roman" w:hAnsiTheme="minorHAnsi"/>
          <w:iCs/>
        </w:rPr>
        <w:t>Terror, Security, and Money: Balancing the Risks, Benefits, and Costs of Homeland Security, p. 96-8</w:t>
      </w:r>
    </w:p>
    <w:p w:rsidR="005B0EC5" w:rsidRPr="005B0EC5" w:rsidRDefault="005B0EC5" w:rsidP="00A727F8">
      <w:pPr>
        <w:spacing w:after="100" w:afterAutospacing="1"/>
        <w:rPr>
          <w:rFonts w:asciiTheme="minorHAnsi" w:eastAsia="Times New Roman" w:hAnsiTheme="minorHAnsi"/>
          <w:u w:val="single"/>
        </w:rPr>
      </w:pPr>
      <w:r w:rsidRPr="00851F4B">
        <w:rPr>
          <w:rFonts w:asciiTheme="minorHAnsi" w:eastAsia="Times New Roman" w:hAnsiTheme="minorHAnsi"/>
          <w:sz w:val="16"/>
        </w:rPr>
        <w:t xml:space="preserve">Consider in this context the alarming and profoundly imaginary </w:t>
      </w:r>
      <w:r w:rsidRPr="005B0EC5">
        <w:rPr>
          <w:rFonts w:asciiTheme="minorHAnsi" w:eastAsia="Times New Roman" w:hAnsiTheme="minorHAnsi"/>
          <w:u w:val="single"/>
        </w:rPr>
        <w:t>estimates of U.S. intelligence agencies in the year after</w:t>
      </w:r>
      <w:r w:rsidRPr="00851F4B">
        <w:rPr>
          <w:rFonts w:asciiTheme="minorHAnsi" w:eastAsia="Times New Roman" w:hAnsiTheme="minorHAnsi"/>
          <w:sz w:val="16"/>
        </w:rPr>
        <w:t xml:space="preserve"> the </w:t>
      </w:r>
      <w:r w:rsidRPr="005B0EC5">
        <w:rPr>
          <w:rFonts w:asciiTheme="minorHAnsi" w:eastAsia="Times New Roman" w:hAnsiTheme="minorHAnsi"/>
          <w:u w:val="single"/>
        </w:rPr>
        <w:t>September 11</w:t>
      </w:r>
      <w:r w:rsidRPr="00851F4B">
        <w:rPr>
          <w:rFonts w:asciiTheme="minorHAnsi" w:eastAsia="Times New Roman" w:hAnsiTheme="minorHAnsi"/>
          <w:sz w:val="16"/>
        </w:rPr>
        <w:t xml:space="preserve"> attacks that </w:t>
      </w:r>
      <w:r w:rsidRPr="005B0EC5">
        <w:rPr>
          <w:rFonts w:asciiTheme="minorHAnsi" w:eastAsia="Times New Roman" w:hAnsiTheme="minorHAnsi"/>
          <w:u w:val="single"/>
        </w:rPr>
        <w:t>the number of trained al-Qaida operatives in the United States was between 2,000 and 5,000</w:t>
      </w:r>
      <w:r w:rsidRPr="00851F4B">
        <w:rPr>
          <w:rFonts w:asciiTheme="minorHAnsi" w:eastAsia="Times New Roman" w:hAnsiTheme="minorHAnsi"/>
          <w:sz w:val="16"/>
        </w:rPr>
        <w:t xml:space="preserve">. Terrorist cells, they told reporters, were “embedded in most U.S. cities with sizable Islamic communities,” usually in the “run-down sections,” and were “up and active” because electronic intercepts had found some of them to be “talking to each other.” </w:t>
      </w:r>
      <w:r w:rsidRPr="005B0EC5">
        <w:rPr>
          <w:rFonts w:asciiTheme="minorHAnsi" w:eastAsia="Times New Roman" w:hAnsiTheme="minorHAnsi"/>
          <w:u w:val="single"/>
        </w:rPr>
        <w:t>Another account relayed the view of “experts” that Osama bin Laden was ready to unleash an “11,000 strong terrorist army</w:t>
      </w:r>
      <w:r w:rsidRPr="00851F4B">
        <w:rPr>
          <w:rFonts w:asciiTheme="minorHAnsi" w:eastAsia="Times New Roman" w:hAnsiTheme="minorHAnsi"/>
          <w:sz w:val="16"/>
        </w:rPr>
        <w:t>” operating in more than sixty countries “controlled by a Mr. Big who is based in Europe,” but that intelligence had “no idea where thousands of these men are.</w:t>
      </w:r>
      <w:bookmarkStart w:id="68" w:name="f45-text"/>
      <w:r w:rsidRPr="005B0EC5">
        <w:rPr>
          <w:rFonts w:asciiTheme="minorHAnsi" w:eastAsia="Times New Roman" w:hAnsiTheme="minorHAnsi"/>
          <w:color w:val="0000FF"/>
          <w:u w:val="single"/>
          <w:vertAlign w:val="superscript"/>
        </w:rPr>
        <w:t>4</w:t>
      </w:r>
      <w:bookmarkEnd w:id="68"/>
      <w:r w:rsidRPr="00851F4B">
        <w:rPr>
          <w:rFonts w:asciiTheme="minorHAnsi" w:eastAsia="Times New Roman" w:hAnsiTheme="minorHAnsi"/>
          <w:sz w:val="16"/>
        </w:rPr>
        <w:t xml:space="preserve"> Similarly, FBI Director Robert Mueller assured the Senate Intelligence Committee on February 11, 2003, that, although his agency had yet to identify even one al-Qaida cell in the United States, “I remain very concerned about what we are not seeing,” a sentence rendered in bold lettering in his prepared text. Moreover, he claimed that such unidentified entities presented “the greatest threat,” had “developed a support infrastructure” in the country, and had achieved both the “ability” and the “intent” to inflict “significant casualties in the US with little warning. </w:t>
      </w:r>
      <w:r w:rsidRPr="005B0EC5">
        <w:rPr>
          <w:rFonts w:asciiTheme="minorHAnsi" w:eastAsia="Times New Roman" w:hAnsiTheme="minorHAnsi"/>
          <w:u w:val="single"/>
        </w:rPr>
        <w:t xml:space="preserve">Over the course of time, such essentially delusionary thinking has been internalized and institutionalized </w:t>
      </w:r>
      <w:r w:rsidRPr="00851F4B">
        <w:rPr>
          <w:rFonts w:asciiTheme="minorHAnsi" w:eastAsia="Times New Roman" w:hAnsiTheme="minorHAnsi"/>
          <w:sz w:val="16"/>
        </w:rPr>
        <w:t xml:space="preserve">in a great many ways. For example, an extrapolation of delusionary proportions is evident in the common observation that, because terrorists were able, mostly by thuggish means, to crash airplanes into buildings, they might therefore be able to construct a nuclear bomb. Brian </w:t>
      </w:r>
      <w:r w:rsidRPr="005B0EC5">
        <w:rPr>
          <w:rFonts w:asciiTheme="minorHAnsi" w:eastAsia="Times New Roman" w:hAnsiTheme="minorHAnsi"/>
          <w:u w:val="single"/>
        </w:rPr>
        <w:t>Jenkins has run an internet search to discover how often variants of the term “al-Qaida” appeared within ten words of “nuclear.” There were only seven hits in 1999 and eleven in 2000, but the number soared to 1,742 in 2001 and to 2,931 in 2002</w:t>
      </w:r>
      <w:r w:rsidRPr="005B0EC5">
        <w:rPr>
          <w:rFonts w:asciiTheme="minorHAnsi" w:eastAsia="Times New Roman" w:hAnsiTheme="minorHAnsi"/>
          <w:color w:val="0000FF"/>
          <w:u w:val="single"/>
          <w:vertAlign w:val="superscript"/>
        </w:rPr>
        <w:t xml:space="preserve">. </w:t>
      </w:r>
      <w:r w:rsidRPr="00851F4B">
        <w:rPr>
          <w:rFonts w:asciiTheme="minorHAnsi" w:eastAsia="Times New Roman" w:hAnsiTheme="minorHAnsi"/>
          <w:sz w:val="16"/>
        </w:rPr>
        <w:t>By 2008, Defense Secretary Robert Gates was assuring a congressional committee that what keeps every senior government leader awake at night is “the thought of a terrorist ending up with a weapon of mass destruction, especially nuclear.</w:t>
      </w:r>
      <w:r w:rsidRPr="005B0EC5">
        <w:rPr>
          <w:rFonts w:asciiTheme="minorHAnsi" w:eastAsia="Times New Roman" w:hAnsiTheme="minorHAnsi"/>
          <w:color w:val="0000FF"/>
          <w:u w:val="single"/>
          <w:vertAlign w:val="superscript"/>
        </w:rPr>
        <w:t xml:space="preserve"> </w:t>
      </w:r>
      <w:r w:rsidRPr="005B0EC5">
        <w:rPr>
          <w:rFonts w:asciiTheme="minorHAnsi" w:eastAsia="Times New Roman" w:hAnsiTheme="minorHAnsi"/>
          <w:u w:val="single"/>
        </w:rPr>
        <w:t>Few of the sleepless, it seems, found much solace in the fact that an al-Qaida computer seized in Afghanistan in 2001 indicated that the group’s budget for research on weapons of mass destruction (almost all of it focused on primitive chemical weapons work) was $2,000 to $4,000.  In the wake of the killing of</w:t>
      </w:r>
      <w:r w:rsidRPr="00851F4B">
        <w:rPr>
          <w:rFonts w:asciiTheme="minorHAnsi" w:eastAsia="Times New Roman" w:hAnsiTheme="minorHAnsi"/>
          <w:sz w:val="16"/>
        </w:rPr>
        <w:t xml:space="preserve"> </w:t>
      </w:r>
      <w:r w:rsidRPr="005B0EC5">
        <w:rPr>
          <w:rFonts w:asciiTheme="minorHAnsi" w:eastAsia="Times New Roman" w:hAnsiTheme="minorHAnsi"/>
          <w:u w:val="single"/>
        </w:rPr>
        <w:t>Osama</w:t>
      </w:r>
      <w:r w:rsidRPr="00851F4B">
        <w:rPr>
          <w:rFonts w:asciiTheme="minorHAnsi" w:eastAsia="Times New Roman" w:hAnsiTheme="minorHAnsi"/>
          <w:sz w:val="16"/>
        </w:rPr>
        <w:t xml:space="preserve"> bin Laden, </w:t>
      </w:r>
      <w:r w:rsidRPr="005B0EC5">
        <w:rPr>
          <w:rFonts w:asciiTheme="minorHAnsi" w:eastAsia="Times New Roman" w:hAnsiTheme="minorHAnsi"/>
          <w:u w:val="single"/>
        </w:rPr>
        <w:t>officials now have many more al-Qaida computers, and nothing in their content appears to suggest that the group had the time or inclination, let alone the money, to set up and staff a uranium-seizing operation, as well as a fancy, super-high-technology facility to fabricate a bomb. This is a process that requires trusting corrupted foreign collaborators and other criminals, obtaining and transporting highly guarded material, setting up a machine shop staffed with top scientists and technicians, and rolling the heavy, cumbersome, and untested finished product into position to be detonated by a skilled crew—all while attracting no attention from outsiders</w:t>
      </w:r>
      <w:r w:rsidRPr="00851F4B">
        <w:rPr>
          <w:rFonts w:asciiTheme="minorHAnsi" w:eastAsia="Times New Roman" w:hAnsiTheme="minorHAnsi"/>
          <w:sz w:val="16"/>
        </w:rPr>
        <w:t xml:space="preserve">. </w:t>
      </w:r>
      <w:r w:rsidRPr="005B0EC5">
        <w:rPr>
          <w:rFonts w:asciiTheme="minorHAnsi" w:eastAsia="Times New Roman" w:hAnsiTheme="minorHAnsi"/>
          <w:u w:val="single"/>
        </w:rPr>
        <w:t xml:space="preserve">If the miscreants in the American cases have been unable to create and set off even the simplest conventional bombs, it stands to reason that none of them were very close to creating, or having anything to do with, nuclear weapons—or for that matter biological, radiological, or chemical ones. </w:t>
      </w:r>
      <w:r w:rsidRPr="00851F4B">
        <w:rPr>
          <w:rFonts w:asciiTheme="minorHAnsi" w:eastAsia="Times New Roman" w:hAnsiTheme="minorHAnsi"/>
          <w:sz w:val="16"/>
        </w:rPr>
        <w:t xml:space="preserve">In fact, with perhaps one exception, none seems to have even dreamed of the prospect; and the exception is José Padilla (case 2), who apparently mused at one point about creating a dirty bomb—a device that would disperse radiation—or even possibly an atomic one. His idea about isotope separation was to put uranium into a pail and then to make himself into a human centrifuge by swinging the pail around in great arcs. </w:t>
      </w:r>
      <w:r w:rsidRPr="005B0EC5">
        <w:rPr>
          <w:rFonts w:asciiTheme="minorHAnsi" w:eastAsia="Times New Roman" w:hAnsiTheme="minorHAnsi"/>
          <w:u w:val="single"/>
        </w:rPr>
        <w:t>Even if a weapon were made abroad and then brought into the United States, its detonation would require individuals in-country with the capacity to receive and handle the complicated weapons and then to set them off. Thus far, the talent pool appears, to put mildly, very thin.  There is delusion, as well, in the legal expansion of the concept of “weapons of mass destruction.”</w:t>
      </w:r>
      <w:r w:rsidRPr="00851F4B">
        <w:rPr>
          <w:rFonts w:asciiTheme="minorHAnsi" w:eastAsia="Times New Roman" w:hAnsiTheme="minorHAnsi"/>
          <w:sz w:val="16"/>
        </w:rPr>
        <w:t xml:space="preserve"> The concept had once been taken as a synonym for nuclear weapons or was meant to include nuclear weapons as well as weapons yet to be developed that might have similar destructive capacity. After the Cold War, it was expanded to embrace chemical, biological, and radiological weapons even though those weapons for the most part are incapable of committing destruction that could reasonably be considered “massive,” particularly in comparison with nuclear ones And as explicitly rendered into U.S. law, the term was extended even further to include bombs of any kind, grenades, and mines; rockets having a propellant charge of more than four ounces; missiles having an explosive or incendiary charge of more than one-quarter ounce; and projectile-spewing weapons that have a barrel with a bore more than a half inch in diameter It turns </w:t>
      </w:r>
      <w:r w:rsidRPr="005B0EC5">
        <w:rPr>
          <w:rFonts w:asciiTheme="minorHAnsi" w:eastAsia="Times New Roman" w:hAnsiTheme="minorHAnsi"/>
          <w:u w:val="single"/>
        </w:rPr>
        <w:t>out then that the “shot heard round the world” by revolutionary war muskets was the firing of a WMD,</w:t>
      </w:r>
      <w:r w:rsidRPr="00851F4B">
        <w:rPr>
          <w:rFonts w:asciiTheme="minorHAnsi" w:eastAsia="Times New Roman" w:hAnsiTheme="minorHAnsi"/>
          <w:sz w:val="16"/>
        </w:rPr>
        <w:t xml:space="preserve"> that Francis Scott Key was exultantly, if innocently, witnessing a WMD attack in 1814; and that Iraq was full of WMD when the United States invaded in 2003—and still is, just like virtually every other country in the world.  After September 11, the delusional—or at least preposterous—expanded definition of WMD has been routinely applied in the United States. </w:t>
      </w:r>
      <w:r w:rsidRPr="005B0EC5">
        <w:rPr>
          <w:rFonts w:asciiTheme="minorHAnsi" w:eastAsia="Times New Roman" w:hAnsiTheme="minorHAnsi"/>
          <w:u w:val="single"/>
        </w:rPr>
        <w:t xml:space="preserve">Many of those arrested for terrorism have been charged with planning to use “weapons of mass destruction” even though they were working, at most, on small explosives or contemplating planting a hand grenade in a trash bin. </w:t>
      </w:r>
    </w:p>
    <w:p w:rsidR="005B0EC5" w:rsidRPr="005B0EC5" w:rsidRDefault="005B0EC5" w:rsidP="00A727F8">
      <w:pPr>
        <w:pStyle w:val="Heading4"/>
        <w:spacing w:before="0"/>
      </w:pPr>
      <w:r w:rsidRPr="005B0EC5">
        <w:t>Al Qaeda nowhere near a nuke</w:t>
      </w:r>
    </w:p>
    <w:p w:rsidR="005B0EC5" w:rsidRPr="005B0EC5" w:rsidRDefault="005B0EC5" w:rsidP="00A727F8">
      <w:pPr>
        <w:rPr>
          <w:rFonts w:asciiTheme="minorHAnsi" w:eastAsia="Calibri" w:hAnsiTheme="minorHAnsi"/>
        </w:rPr>
      </w:pPr>
      <w:r w:rsidRPr="005B0EC5">
        <w:rPr>
          <w:rStyle w:val="Style13ptBold"/>
        </w:rPr>
        <w:t xml:space="preserve">Mueller </w:t>
      </w:r>
      <w:r w:rsidRPr="005B0EC5">
        <w:rPr>
          <w:rStyle w:val="Style13ptBold"/>
          <w:rFonts w:asciiTheme="minorHAnsi" w:hAnsiTheme="minorHAnsi"/>
          <w:b w:val="0"/>
          <w:sz w:val="22"/>
        </w:rPr>
        <w:t>8/2</w:t>
      </w:r>
      <w:r w:rsidRPr="005B0EC5">
        <w:rPr>
          <w:rFonts w:asciiTheme="minorHAnsi" w:eastAsia="Calibri" w:hAnsiTheme="minorHAnsi"/>
        </w:rPr>
        <w:t>—IR prof at Ohio State. PhD in pol sci from UCLA (2 August 20</w:t>
      </w:r>
      <w:r w:rsidRPr="005B0EC5">
        <w:rPr>
          <w:rStyle w:val="Style13ptBold"/>
        </w:rPr>
        <w:t>11</w:t>
      </w:r>
      <w:r w:rsidRPr="005B0EC5">
        <w:rPr>
          <w:rFonts w:asciiTheme="minorHAnsi" w:eastAsia="Calibri" w:hAnsiTheme="minorHAnsi"/>
        </w:rPr>
        <w:t>, John, The Truth about Al Qaeda, http://www.foreignaffairs.com/articles/68012/john-mueller/the-truth-about-al-qaeda?page=show)</w:t>
      </w:r>
    </w:p>
    <w:p w:rsidR="005B0EC5" w:rsidRPr="00851F4B" w:rsidRDefault="005B0EC5" w:rsidP="00A727F8">
      <w:pPr>
        <w:ind w:left="288" w:right="288"/>
        <w:rPr>
          <w:rFonts w:asciiTheme="minorHAnsi" w:eastAsia="Calibri" w:hAnsiTheme="minorHAnsi"/>
          <w:sz w:val="16"/>
        </w:rPr>
      </w:pPr>
      <w:r w:rsidRPr="00851F4B">
        <w:rPr>
          <w:rFonts w:asciiTheme="minorHAnsi" w:eastAsia="Calibri" w:hAnsiTheme="minorHAnsi"/>
          <w:sz w:val="16"/>
        </w:rPr>
        <w:t xml:space="preserve">As a misguided Turkish proverb holds, "If your enemy be an ant, imagine him to be an elephant." The new information unearthed in Osama bin Laden's hideout in Abbottabad, Pakistan, suggests that the United States has been doing so for a full decade. </w:t>
      </w:r>
      <w:r w:rsidRPr="005B0EC5">
        <w:rPr>
          <w:rStyle w:val="TitleChar"/>
          <w:rFonts w:asciiTheme="minorHAnsi" w:hAnsiTheme="minorHAnsi"/>
          <w:sz w:val="22"/>
        </w:rPr>
        <w:t>Whatever al Qaeda's threatening rhetoric and occasional nuclear fantasies, its potential as a menace</w:t>
      </w:r>
      <w:r w:rsidRPr="00851F4B">
        <w:rPr>
          <w:rFonts w:asciiTheme="minorHAnsi" w:eastAsia="Calibri" w:hAnsiTheme="minorHAnsi"/>
          <w:sz w:val="16"/>
        </w:rPr>
        <w:t xml:space="preserve">, particularly as an atomic one, </w:t>
      </w:r>
      <w:r w:rsidRPr="005B0EC5">
        <w:rPr>
          <w:rStyle w:val="TitleChar"/>
          <w:rFonts w:asciiTheme="minorHAnsi" w:hAnsiTheme="minorHAnsi"/>
          <w:sz w:val="22"/>
        </w:rPr>
        <w:t>has been much inflated. The public has</w:t>
      </w:r>
      <w:r w:rsidRPr="00851F4B">
        <w:rPr>
          <w:rFonts w:asciiTheme="minorHAnsi" w:eastAsia="Calibri" w:hAnsiTheme="minorHAnsi"/>
          <w:sz w:val="16"/>
        </w:rPr>
        <w:t xml:space="preserve"> now </w:t>
      </w:r>
      <w:r w:rsidRPr="005B0EC5">
        <w:rPr>
          <w:rStyle w:val="TitleChar"/>
          <w:rFonts w:asciiTheme="minorHAnsi" w:hAnsiTheme="minorHAnsi"/>
          <w:sz w:val="22"/>
        </w:rPr>
        <w:t>endured</w:t>
      </w:r>
      <w:r w:rsidRPr="00851F4B">
        <w:rPr>
          <w:rFonts w:asciiTheme="minorHAnsi" w:eastAsia="Calibri" w:hAnsiTheme="minorHAnsi"/>
          <w:sz w:val="16"/>
        </w:rPr>
        <w:t xml:space="preserve"> </w:t>
      </w:r>
      <w:r w:rsidRPr="005B0EC5">
        <w:rPr>
          <w:rStyle w:val="TitleChar"/>
          <w:rFonts w:asciiTheme="minorHAnsi" w:hAnsiTheme="minorHAnsi"/>
          <w:sz w:val="22"/>
        </w:rPr>
        <w:t>a decade of</w:t>
      </w:r>
      <w:r w:rsidRPr="00851F4B">
        <w:rPr>
          <w:rFonts w:asciiTheme="minorHAnsi" w:eastAsia="Calibri" w:hAnsiTheme="minorHAnsi"/>
          <w:sz w:val="16"/>
        </w:rPr>
        <w:t xml:space="preserve"> dire </w:t>
      </w:r>
      <w:r w:rsidRPr="005B0EC5">
        <w:rPr>
          <w:rStyle w:val="TitleChar"/>
          <w:rFonts w:asciiTheme="minorHAnsi" w:hAnsiTheme="minorHAnsi"/>
          <w:sz w:val="22"/>
        </w:rPr>
        <w:t xml:space="preserve">warnings about the imminence of a </w:t>
      </w:r>
      <w:r w:rsidRPr="00851F4B">
        <w:rPr>
          <w:rFonts w:asciiTheme="minorHAnsi" w:eastAsia="Calibri" w:hAnsiTheme="minorHAnsi"/>
          <w:iCs/>
          <w:sz w:val="16"/>
        </w:rPr>
        <w:t>terrorist</w:t>
      </w:r>
      <w:r w:rsidRPr="005B0EC5">
        <w:rPr>
          <w:rStyle w:val="TitleChar"/>
          <w:rFonts w:asciiTheme="minorHAnsi" w:hAnsiTheme="minorHAnsi"/>
          <w:sz w:val="22"/>
        </w:rPr>
        <w:t xml:space="preserve"> atomic attack</w:t>
      </w:r>
      <w:r w:rsidRPr="00851F4B">
        <w:rPr>
          <w:rFonts w:asciiTheme="minorHAnsi" w:eastAsia="Calibri" w:hAnsiTheme="minorHAnsi"/>
          <w:sz w:val="16"/>
        </w:rPr>
        <w:t xml:space="preserve">. In 2004, the former CIA spook Michael Scheuer proclaimed on television's 60 Minutes that it was "probably a near thing," and in 2007, the physicist Richard Garwin assessed the likelihood of a nuclear explosion in an American or a European city by terrorism or other means in the next ten years to be 87 percent. By 2008, Defense Secretary Robert Gates mused that what keeps every senior government leader awake at night is "the thought of a terrorist ending up with a weapon of mass destruction, especially nuclear." </w:t>
      </w:r>
      <w:r w:rsidRPr="005B0EC5">
        <w:rPr>
          <w:rStyle w:val="TitleChar"/>
          <w:rFonts w:asciiTheme="minorHAnsi" w:hAnsiTheme="minorHAnsi"/>
          <w:sz w:val="22"/>
        </w:rPr>
        <w:t>Few</w:t>
      </w:r>
      <w:r w:rsidRPr="00851F4B">
        <w:rPr>
          <w:rFonts w:asciiTheme="minorHAnsi" w:eastAsia="Calibri" w:hAnsiTheme="minorHAnsi"/>
          <w:sz w:val="16"/>
        </w:rPr>
        <w:t xml:space="preserve">, it seems, </w:t>
      </w:r>
      <w:r w:rsidRPr="005B0EC5">
        <w:rPr>
          <w:rStyle w:val="TitleChar"/>
          <w:rFonts w:asciiTheme="minorHAnsi" w:hAnsiTheme="minorHAnsi"/>
          <w:sz w:val="22"/>
        </w:rPr>
        <w:t>found</w:t>
      </w:r>
      <w:r w:rsidRPr="00851F4B">
        <w:rPr>
          <w:rFonts w:asciiTheme="minorHAnsi" w:eastAsia="Calibri" w:hAnsiTheme="minorHAnsi"/>
          <w:sz w:val="16"/>
        </w:rPr>
        <w:t xml:space="preserve"> much </w:t>
      </w:r>
      <w:r w:rsidRPr="005B0EC5">
        <w:rPr>
          <w:rStyle w:val="TitleChar"/>
          <w:rFonts w:asciiTheme="minorHAnsi" w:hAnsiTheme="minorHAnsi"/>
          <w:sz w:val="22"/>
        </w:rPr>
        <w:t>solace in the</w:t>
      </w:r>
      <w:r w:rsidRPr="00851F4B">
        <w:rPr>
          <w:rFonts w:asciiTheme="minorHAnsi" w:eastAsia="Calibri" w:hAnsiTheme="minorHAnsi"/>
          <w:sz w:val="16"/>
        </w:rPr>
        <w:t xml:space="preserve"> </w:t>
      </w:r>
      <w:r w:rsidRPr="005B0EC5">
        <w:rPr>
          <w:rStyle w:val="TitleChar"/>
          <w:rFonts w:asciiTheme="minorHAnsi" w:hAnsiTheme="minorHAnsi"/>
          <w:sz w:val="22"/>
        </w:rPr>
        <w:t>fact that an al Qaeda computer seized in Afghanistan</w:t>
      </w:r>
      <w:r w:rsidRPr="00851F4B">
        <w:rPr>
          <w:rFonts w:asciiTheme="minorHAnsi" w:eastAsia="Calibri" w:hAnsiTheme="minorHAnsi"/>
          <w:sz w:val="16"/>
        </w:rPr>
        <w:t xml:space="preserve"> in 2001 </w:t>
      </w:r>
      <w:r w:rsidRPr="005B0EC5">
        <w:rPr>
          <w:rStyle w:val="TitleChar"/>
          <w:rFonts w:asciiTheme="minorHAnsi" w:hAnsiTheme="minorHAnsi"/>
          <w:sz w:val="22"/>
        </w:rPr>
        <w:t>indicated that the group's budget for research on</w:t>
      </w:r>
      <w:r w:rsidRPr="00851F4B">
        <w:rPr>
          <w:rFonts w:asciiTheme="minorHAnsi" w:eastAsia="Calibri" w:hAnsiTheme="minorHAnsi"/>
          <w:sz w:val="16"/>
        </w:rPr>
        <w:t xml:space="preserve"> </w:t>
      </w:r>
      <w:r w:rsidRPr="005B0EC5">
        <w:rPr>
          <w:rStyle w:val="TitleChar"/>
          <w:rFonts w:asciiTheme="minorHAnsi" w:hAnsiTheme="minorHAnsi"/>
          <w:sz w:val="22"/>
        </w:rPr>
        <w:t>w</w:t>
      </w:r>
      <w:r w:rsidRPr="00851F4B">
        <w:rPr>
          <w:rFonts w:asciiTheme="minorHAnsi" w:eastAsia="Calibri" w:hAnsiTheme="minorHAnsi"/>
          <w:sz w:val="16"/>
        </w:rPr>
        <w:t xml:space="preserve">eapons of </w:t>
      </w:r>
      <w:r w:rsidRPr="005B0EC5">
        <w:rPr>
          <w:rStyle w:val="TitleChar"/>
          <w:rFonts w:asciiTheme="minorHAnsi" w:hAnsiTheme="minorHAnsi"/>
          <w:sz w:val="22"/>
        </w:rPr>
        <w:t>m</w:t>
      </w:r>
      <w:r w:rsidRPr="00851F4B">
        <w:rPr>
          <w:rFonts w:asciiTheme="minorHAnsi" w:eastAsia="Calibri" w:hAnsiTheme="minorHAnsi"/>
          <w:sz w:val="16"/>
        </w:rPr>
        <w:t xml:space="preserve">ass </w:t>
      </w:r>
      <w:r w:rsidRPr="005B0EC5">
        <w:rPr>
          <w:rStyle w:val="TitleChar"/>
          <w:rFonts w:asciiTheme="minorHAnsi" w:hAnsiTheme="minorHAnsi"/>
          <w:sz w:val="22"/>
        </w:rPr>
        <w:t>d</w:t>
      </w:r>
      <w:r w:rsidRPr="00851F4B">
        <w:rPr>
          <w:rFonts w:asciiTheme="minorHAnsi" w:eastAsia="Calibri" w:hAnsiTheme="minorHAnsi"/>
          <w:sz w:val="16"/>
        </w:rPr>
        <w:t xml:space="preserve">estruction (almost </w:t>
      </w:r>
      <w:r w:rsidRPr="005B0EC5">
        <w:rPr>
          <w:rStyle w:val="TitleChar"/>
          <w:rFonts w:asciiTheme="minorHAnsi" w:hAnsiTheme="minorHAnsi"/>
          <w:sz w:val="22"/>
        </w:rPr>
        <w:t>all</w:t>
      </w:r>
      <w:r w:rsidRPr="00851F4B">
        <w:rPr>
          <w:rFonts w:asciiTheme="minorHAnsi" w:eastAsia="Calibri" w:hAnsiTheme="minorHAnsi"/>
          <w:sz w:val="16"/>
        </w:rPr>
        <w:t xml:space="preserve"> of it </w:t>
      </w:r>
      <w:r w:rsidRPr="005B0EC5">
        <w:rPr>
          <w:rStyle w:val="TitleChar"/>
          <w:rFonts w:asciiTheme="minorHAnsi" w:hAnsiTheme="minorHAnsi"/>
          <w:sz w:val="22"/>
        </w:rPr>
        <w:t>focused on primitive chemical weapons</w:t>
      </w:r>
      <w:r w:rsidRPr="00851F4B">
        <w:rPr>
          <w:rFonts w:asciiTheme="minorHAnsi" w:eastAsia="Calibri" w:hAnsiTheme="minorHAnsi"/>
          <w:sz w:val="16"/>
        </w:rPr>
        <w:t xml:space="preserve"> work) </w:t>
      </w:r>
      <w:r w:rsidRPr="005B0EC5">
        <w:rPr>
          <w:rStyle w:val="TitleChar"/>
          <w:rFonts w:asciiTheme="minorHAnsi" w:hAnsiTheme="minorHAnsi"/>
          <w:sz w:val="22"/>
        </w:rPr>
        <w:t>was</w:t>
      </w:r>
      <w:r w:rsidRPr="00851F4B">
        <w:rPr>
          <w:rFonts w:asciiTheme="minorHAnsi" w:eastAsia="Calibri" w:hAnsiTheme="minorHAnsi"/>
          <w:sz w:val="16"/>
        </w:rPr>
        <w:t xml:space="preserve"> some </w:t>
      </w:r>
      <w:r w:rsidRPr="005B0EC5">
        <w:rPr>
          <w:rStyle w:val="TitleChar"/>
          <w:rFonts w:asciiTheme="minorHAnsi" w:hAnsiTheme="minorHAnsi"/>
          <w:sz w:val="22"/>
        </w:rPr>
        <w:t>$2,000</w:t>
      </w:r>
      <w:r w:rsidRPr="00851F4B">
        <w:rPr>
          <w:rFonts w:asciiTheme="minorHAnsi" w:eastAsia="Calibri" w:hAnsiTheme="minorHAnsi"/>
          <w:sz w:val="16"/>
        </w:rPr>
        <w:t xml:space="preserve"> to $4,000. In the wake of the killing of Osama bin Laden, </w:t>
      </w:r>
      <w:r w:rsidRPr="005B0EC5">
        <w:rPr>
          <w:rStyle w:val="TitleChar"/>
          <w:rFonts w:asciiTheme="minorHAnsi" w:hAnsiTheme="minorHAnsi"/>
          <w:sz w:val="22"/>
        </w:rPr>
        <w:t>officials now have more al Qaeda computers</w:t>
      </w:r>
      <w:r w:rsidRPr="00851F4B">
        <w:rPr>
          <w:rFonts w:asciiTheme="minorHAnsi" w:eastAsia="Calibri" w:hAnsiTheme="minorHAnsi"/>
          <w:sz w:val="16"/>
        </w:rPr>
        <w:t xml:space="preserve">, which reportedly contain a wealth of information about the workings of the organization in the intervening decade. </w:t>
      </w:r>
      <w:r w:rsidRPr="005B0EC5">
        <w:rPr>
          <w:rStyle w:val="TitleChar"/>
          <w:rFonts w:asciiTheme="minorHAnsi" w:hAnsiTheme="minorHAnsi"/>
          <w:sz w:val="22"/>
        </w:rPr>
        <w:t>A multi-agency task force has completed its assessment,</w:t>
      </w:r>
      <w:r w:rsidRPr="00851F4B">
        <w:rPr>
          <w:rFonts w:asciiTheme="minorHAnsi" w:eastAsia="Calibri" w:hAnsiTheme="minorHAnsi"/>
          <w:sz w:val="16"/>
        </w:rPr>
        <w:t xml:space="preserve"> </w:t>
      </w:r>
      <w:r w:rsidRPr="005B0EC5">
        <w:rPr>
          <w:rStyle w:val="TitleChar"/>
          <w:rFonts w:asciiTheme="minorHAnsi" w:hAnsiTheme="minorHAnsi"/>
          <w:sz w:val="22"/>
        </w:rPr>
        <w:t>and</w:t>
      </w:r>
      <w:r w:rsidRPr="00851F4B">
        <w:rPr>
          <w:rFonts w:asciiTheme="minorHAnsi" w:eastAsia="Calibri" w:hAnsiTheme="minorHAnsi"/>
          <w:sz w:val="16"/>
        </w:rPr>
        <w:t xml:space="preserve"> according to first reports, it has </w:t>
      </w:r>
      <w:r w:rsidRPr="005B0EC5">
        <w:rPr>
          <w:rStyle w:val="TitleChar"/>
          <w:rFonts w:asciiTheme="minorHAnsi" w:hAnsiTheme="minorHAnsi"/>
          <w:sz w:val="22"/>
        </w:rPr>
        <w:t>found that al Qaeda</w:t>
      </w:r>
      <w:r w:rsidRPr="00851F4B">
        <w:rPr>
          <w:rFonts w:asciiTheme="minorHAnsi" w:eastAsia="Calibri" w:hAnsiTheme="minorHAnsi"/>
          <w:sz w:val="16"/>
        </w:rPr>
        <w:t xml:space="preserve"> members </w:t>
      </w:r>
      <w:r w:rsidRPr="005B0EC5">
        <w:rPr>
          <w:rStyle w:val="TitleChar"/>
          <w:rFonts w:asciiTheme="minorHAnsi" w:hAnsiTheme="minorHAnsi"/>
          <w:sz w:val="22"/>
        </w:rPr>
        <w:t>have primarily been engaged in dodging drone strikes and</w:t>
      </w:r>
      <w:r w:rsidRPr="00851F4B">
        <w:rPr>
          <w:rFonts w:asciiTheme="minorHAnsi" w:eastAsia="Calibri" w:hAnsiTheme="minorHAnsi"/>
          <w:sz w:val="16"/>
        </w:rPr>
        <w:t xml:space="preserve"> </w:t>
      </w:r>
      <w:r w:rsidRPr="005B0EC5">
        <w:rPr>
          <w:rStyle w:val="TitleChar"/>
          <w:rFonts w:asciiTheme="minorHAnsi" w:hAnsiTheme="minorHAnsi"/>
          <w:sz w:val="22"/>
        </w:rPr>
        <w:t>complaining about how cash-strapped they are</w:t>
      </w:r>
      <w:r w:rsidRPr="00851F4B">
        <w:rPr>
          <w:rFonts w:asciiTheme="minorHAnsi" w:eastAsia="Calibri" w:hAnsiTheme="minorHAnsi"/>
          <w:sz w:val="16"/>
        </w:rPr>
        <w:t>. Some reports suggest they've also been looking at quite a bit of pornography.</w:t>
      </w:r>
    </w:p>
    <w:p w:rsidR="005B0EC5" w:rsidRPr="005B0EC5" w:rsidRDefault="005B0EC5" w:rsidP="00A727F8">
      <w:pPr>
        <w:pStyle w:val="Heading3"/>
        <w:spacing w:before="0"/>
        <w:rPr>
          <w:rFonts w:eastAsia="Calibri"/>
        </w:rPr>
      </w:pPr>
      <w:bookmarkStart w:id="69" w:name="_Toc423036249"/>
      <w:r w:rsidRPr="005B0EC5">
        <w:rPr>
          <w:rFonts w:eastAsia="Calibri"/>
        </w:rPr>
        <w:t>Empirically Denied</w:t>
      </w:r>
      <w:bookmarkEnd w:id="69"/>
    </w:p>
    <w:p w:rsidR="005B0EC5" w:rsidRPr="005B0EC5" w:rsidRDefault="005B0EC5" w:rsidP="00A727F8">
      <w:pPr>
        <w:pStyle w:val="Heading4"/>
        <w:spacing w:before="0"/>
      </w:pPr>
      <w:r w:rsidRPr="005B0EC5">
        <w:t>Empirically denied -- Either terrorists can get in now or there’s no impact</w:t>
      </w:r>
    </w:p>
    <w:p w:rsidR="005B0EC5" w:rsidRPr="005B0EC5" w:rsidRDefault="005B0EC5" w:rsidP="00A727F8">
      <w:pPr>
        <w:rPr>
          <w:rFonts w:asciiTheme="minorHAnsi" w:eastAsia="Calibri" w:hAnsiTheme="minorHAnsi"/>
        </w:rPr>
      </w:pPr>
      <w:r w:rsidRPr="005B0EC5">
        <w:rPr>
          <w:rStyle w:val="Style13ptBold"/>
        </w:rPr>
        <w:t>Mueller 2006</w:t>
      </w:r>
      <w:r w:rsidRPr="005B0EC5">
        <w:rPr>
          <w:rFonts w:asciiTheme="minorHAnsi" w:eastAsia="Calibri" w:hAnsiTheme="minorHAnsi"/>
        </w:rPr>
        <w:t xml:space="preserve"> (John Mueller, Ph.D., Professor, Political Science, Ohio State University, October 2006. [Foreign Affairs, Is There Still a Terrorist Threat?: The Myth of the Omnipresent Enemy, p. lexis]</w:t>
      </w:r>
    </w:p>
    <w:p w:rsidR="005B0EC5" w:rsidRPr="005B0EC5" w:rsidRDefault="005B0EC5" w:rsidP="00A727F8">
      <w:pPr>
        <w:widowControl w:val="0"/>
        <w:ind w:right="432"/>
        <w:rPr>
          <w:rFonts w:asciiTheme="minorHAnsi" w:hAnsiTheme="minorHAnsi"/>
          <w:u w:val="single"/>
        </w:rPr>
      </w:pPr>
      <w:r w:rsidRPr="005B0EC5">
        <w:rPr>
          <w:rFonts w:asciiTheme="minorHAnsi" w:hAnsiTheme="minorHAnsi"/>
          <w:u w:val="single"/>
        </w:rPr>
        <w:t>It may well have become more difficult for terrorists to get into the country, but, as thousands demonstrate each day, it is far from impossible</w:t>
      </w:r>
      <w:r w:rsidRPr="005B0EC5">
        <w:rPr>
          <w:rFonts w:asciiTheme="minorHAnsi" w:hAnsiTheme="minorHAnsi"/>
        </w:rPr>
        <w:t xml:space="preserve">. Immigration procedures have been substantially tightened (at considerable cost), and suspicious U.S. border guards have turned away a few likely bad apples. But </w:t>
      </w:r>
      <w:r w:rsidRPr="005B0EC5">
        <w:rPr>
          <w:rFonts w:asciiTheme="minorHAnsi" w:hAnsiTheme="minorHAnsi"/>
          <w:u w:val="single"/>
        </w:rPr>
        <w:t xml:space="preserve">visitors and immigrants continue to flood the country. </w:t>
      </w:r>
      <w:r w:rsidRPr="005B0EC5">
        <w:rPr>
          <w:rFonts w:asciiTheme="minorHAnsi" w:hAnsiTheme="minorHAnsi"/>
        </w:rPr>
        <w:t>There are over 300 million legal entries by foreigners each year, and illegal crossings number between 1,000 and 4,000 a day -- to say nothing of the generous quantities of forbidden substances that the government has been unable to intercept or even detect despite decades of a strenuous and well-funded "war on drugs." Every year</w:t>
      </w:r>
      <w:r w:rsidRPr="005B0EC5">
        <w:rPr>
          <w:rFonts w:asciiTheme="minorHAnsi" w:hAnsiTheme="minorHAnsi"/>
          <w:u w:val="single"/>
        </w:rPr>
        <w:t>, a number of people from Muslim countries -- perhaps hundreds -- are apprehended among the illegal flow from Mexico, and many more probably make it through. Terrorism does not require a large force.</w:t>
      </w:r>
      <w:r w:rsidRPr="005B0EC5">
        <w:rPr>
          <w:rFonts w:asciiTheme="minorHAnsi" w:hAnsiTheme="minorHAnsi"/>
        </w:rPr>
        <w:t xml:space="preserve"> And the 9/11 planners, assuming Middle Eastern males would have problems entering the United States legally after the attack, put into motion plans to rely thereafter on non-Arabs with passports from Europe and Southeast Asia. </w:t>
      </w:r>
      <w:r w:rsidRPr="005B0EC5">
        <w:rPr>
          <w:rFonts w:asciiTheme="minorHAnsi" w:hAnsiTheme="minorHAnsi"/>
          <w:u w:val="single"/>
        </w:rPr>
        <w:t>If al Qaeda operatives are as determined and inventive as assumed, they should be here by now. If they are not yet here, they must not be trying very hard or must be far less dedicated, diabolical, and competent than the common image would suggest.</w:t>
      </w:r>
    </w:p>
    <w:p w:rsidR="005B0EC5" w:rsidRPr="005B0EC5" w:rsidRDefault="005B0EC5" w:rsidP="00A727F8">
      <w:pPr>
        <w:pStyle w:val="Heading3"/>
        <w:spacing w:before="0"/>
      </w:pPr>
      <w:bookmarkStart w:id="70" w:name="_Toc423036250"/>
      <w:r w:rsidRPr="005B0EC5">
        <w:t>No Motive</w:t>
      </w:r>
      <w:bookmarkEnd w:id="70"/>
    </w:p>
    <w:p w:rsidR="005B0EC5" w:rsidRPr="005B0EC5" w:rsidRDefault="005B0EC5" w:rsidP="00A727F8">
      <w:pPr>
        <w:pStyle w:val="Heading4"/>
        <w:spacing w:before="0"/>
        <w:rPr>
          <w:rFonts w:eastAsia="Calibri"/>
        </w:rPr>
      </w:pPr>
      <w:r w:rsidRPr="005B0EC5">
        <w:tab/>
      </w:r>
      <w:r w:rsidRPr="005B0EC5">
        <w:rPr>
          <w:rFonts w:eastAsia="Calibri"/>
        </w:rPr>
        <w:t xml:space="preserve">No motivation for nuclear terror </w:t>
      </w:r>
    </w:p>
    <w:p w:rsidR="005B0EC5" w:rsidRPr="005B0EC5" w:rsidRDefault="005B0EC5" w:rsidP="00A727F8">
      <w:pPr>
        <w:rPr>
          <w:rFonts w:asciiTheme="minorHAnsi" w:eastAsia="Calibri" w:hAnsiTheme="minorHAnsi"/>
          <w:lang w:val="x-none" w:eastAsia="x-none"/>
        </w:rPr>
      </w:pPr>
      <w:r w:rsidRPr="005B0EC5">
        <w:rPr>
          <w:rFonts w:asciiTheme="minorHAnsi" w:eastAsia="Calibri" w:hAnsiTheme="minorHAnsi"/>
          <w:lang w:val="x-none" w:eastAsia="x-none"/>
        </w:rPr>
        <w:t xml:space="preserve">Francis J. </w:t>
      </w:r>
      <w:r w:rsidRPr="005B0EC5">
        <w:rPr>
          <w:rStyle w:val="Style13ptBold"/>
        </w:rPr>
        <w:t>Gavin 10</w:t>
      </w:r>
      <w:r w:rsidRPr="005B0EC5">
        <w:rPr>
          <w:rFonts w:asciiTheme="minorHAnsi" w:eastAsia="Calibri" w:hAnsiTheme="minorHAnsi"/>
          <w:lang w:val="x-none" w:eastAsia="x-none"/>
        </w:rPr>
        <w:t>, Professor of International Affairs and Director of the Robert S. Strauss Center for International Security and Law, Lyndon B. Johnson School of Public Affairs, University of Texas at Austin, “Same As It Ever Was,” International Security, Vol. 34, No. 3 (Winter 2009/10), pp. 7–37</w:t>
      </w:r>
    </w:p>
    <w:p w:rsidR="005B0EC5" w:rsidRPr="005B0EC5" w:rsidRDefault="005B0EC5" w:rsidP="00A727F8">
      <w:pPr>
        <w:rPr>
          <w:rFonts w:asciiTheme="minorHAnsi" w:eastAsia="Calibri" w:hAnsiTheme="minorHAnsi"/>
          <w:lang w:val="x-none" w:eastAsia="x-none"/>
        </w:rPr>
      </w:pPr>
      <w:r w:rsidRPr="005B0EC5">
        <w:rPr>
          <w:rFonts w:asciiTheme="minorHAnsi" w:eastAsia="Calibri" w:hAnsiTheme="minorHAnsi"/>
          <w:u w:val="single"/>
          <w:lang w:val="x-none" w:eastAsia="x-none"/>
        </w:rPr>
        <w:t>A recent study contends that</w:t>
      </w:r>
      <w:r w:rsidRPr="005B0EC5">
        <w:rPr>
          <w:rFonts w:asciiTheme="minorHAnsi" w:eastAsia="Calibri" w:hAnsiTheme="minorHAnsi"/>
          <w:lang w:val="x-none" w:eastAsia="x-none"/>
        </w:rPr>
        <w:t xml:space="preserve"> </w:t>
      </w:r>
      <w:r w:rsidRPr="005B0EC5">
        <w:rPr>
          <w:rFonts w:asciiTheme="minorHAnsi" w:eastAsia="Batang" w:hAnsiTheme="minorHAnsi"/>
          <w:u w:val="single"/>
          <w:lang w:val="x-none" w:eastAsia="x-none"/>
        </w:rPr>
        <w:t>al-Qaida’s interest in acquiring and using nuclear weapons may be overstated</w:t>
      </w:r>
      <w:r w:rsidRPr="005B0EC5">
        <w:rPr>
          <w:rFonts w:asciiTheme="minorHAnsi" w:eastAsia="Calibri" w:hAnsiTheme="minorHAnsi"/>
          <w:lang w:val="x-none" w:eastAsia="x-none"/>
        </w:rPr>
        <w:t xml:space="preserve">. Anne </w:t>
      </w:r>
      <w:r w:rsidRPr="005B0EC5">
        <w:rPr>
          <w:rFonts w:asciiTheme="minorHAnsi" w:eastAsia="Calibri" w:hAnsiTheme="minorHAnsi"/>
          <w:u w:val="single"/>
          <w:lang w:val="x-none" w:eastAsia="x-none"/>
        </w:rPr>
        <w:t>Stenersen, a terrorism expert, claims that “looking at statements and activities at various levels within the al-Qaida network, it becomes clear</w:t>
      </w:r>
      <w:r w:rsidRPr="005B0EC5">
        <w:rPr>
          <w:rFonts w:asciiTheme="minorHAnsi" w:eastAsia="Calibri" w:hAnsiTheme="minorHAnsi"/>
          <w:lang w:val="x-none" w:eastAsia="x-none"/>
        </w:rPr>
        <w:t xml:space="preserve"> that </w:t>
      </w:r>
      <w:r w:rsidRPr="005B0EC5">
        <w:rPr>
          <w:rFonts w:asciiTheme="minorHAnsi" w:eastAsia="Batang" w:hAnsiTheme="minorHAnsi"/>
          <w:u w:val="single"/>
          <w:lang w:val="x-none" w:eastAsia="x-none"/>
        </w:rPr>
        <w:t>the network’s interest in using unconventional means is in fact much lower than commonly thought</w:t>
      </w:r>
      <w:r w:rsidRPr="005B0EC5">
        <w:rPr>
          <w:rFonts w:asciiTheme="minorHAnsi" w:eastAsia="Calibri" w:hAnsiTheme="minorHAnsi"/>
          <w:lang w:val="x-none" w:eastAsia="x-none"/>
        </w:rPr>
        <w:t>.”55 She further states that “</w:t>
      </w:r>
      <w:r w:rsidRPr="005B0EC5">
        <w:rPr>
          <w:rFonts w:asciiTheme="minorHAnsi" w:eastAsia="Batang" w:hAnsiTheme="minorHAnsi"/>
          <w:u w:val="single"/>
          <w:lang w:val="x-none" w:eastAsia="x-none"/>
        </w:rPr>
        <w:t>CBRN</w:t>
      </w:r>
      <w:r w:rsidRPr="005B0EC5">
        <w:rPr>
          <w:rFonts w:asciiTheme="minorHAnsi" w:eastAsia="Calibri" w:hAnsiTheme="minorHAnsi"/>
          <w:lang w:val="x-none" w:eastAsia="x-none"/>
        </w:rPr>
        <w:t xml:space="preserve"> [chemical, biological, radiological, and nuclear] </w:t>
      </w:r>
      <w:r w:rsidRPr="005B0EC5">
        <w:rPr>
          <w:rFonts w:asciiTheme="minorHAnsi" w:eastAsia="Batang" w:hAnsiTheme="minorHAnsi"/>
          <w:u w:val="single"/>
          <w:lang w:val="x-none" w:eastAsia="x-none"/>
        </w:rPr>
        <w:t>weapons do not play a central part in al-Qaida’s strategy.”</w:t>
      </w:r>
      <w:r w:rsidRPr="005B0EC5">
        <w:rPr>
          <w:rFonts w:asciiTheme="minorHAnsi" w:eastAsia="Calibri" w:hAnsiTheme="minorHAnsi"/>
          <w:lang w:val="x-none" w:eastAsia="x-none"/>
        </w:rPr>
        <w:t xml:space="preserve">56 </w:t>
      </w:r>
      <w:r w:rsidRPr="005B0EC5">
        <w:rPr>
          <w:rFonts w:asciiTheme="minorHAnsi" w:eastAsia="Calibri" w:hAnsiTheme="minorHAnsi"/>
          <w:u w:val="single"/>
          <w:lang w:val="x-none" w:eastAsia="x-none"/>
        </w:rPr>
        <w:t>In the</w:t>
      </w:r>
      <w:r w:rsidRPr="005B0EC5">
        <w:rPr>
          <w:rFonts w:asciiTheme="minorHAnsi" w:eastAsia="Calibri" w:hAnsiTheme="minorHAnsi"/>
          <w:lang w:val="x-none" w:eastAsia="x-none"/>
        </w:rPr>
        <w:t xml:space="preserve"> 19</w:t>
      </w:r>
      <w:r w:rsidRPr="005B0EC5">
        <w:rPr>
          <w:rFonts w:asciiTheme="minorHAnsi" w:eastAsia="Calibri" w:hAnsiTheme="minorHAnsi"/>
          <w:u w:val="single"/>
          <w:lang w:val="x-none" w:eastAsia="x-none"/>
        </w:rPr>
        <w:t>90s</w:t>
      </w:r>
      <w:r w:rsidRPr="005B0EC5">
        <w:rPr>
          <w:rFonts w:asciiTheme="minorHAnsi" w:eastAsia="Calibri" w:hAnsiTheme="minorHAnsi"/>
          <w:lang w:val="x-none" w:eastAsia="x-none"/>
        </w:rPr>
        <w:t xml:space="preserve">, </w:t>
      </w:r>
      <w:r w:rsidRPr="005B0EC5">
        <w:rPr>
          <w:rFonts w:asciiTheme="minorHAnsi" w:eastAsia="Calibri" w:hAnsiTheme="minorHAnsi"/>
          <w:u w:val="single"/>
          <w:lang w:val="x-none" w:eastAsia="x-none"/>
        </w:rPr>
        <w:t xml:space="preserve">members of al-Qaida debated whether to obtain a nuclear device. Those in favor sought the weapons </w:t>
      </w:r>
      <w:r w:rsidRPr="005B0EC5">
        <w:rPr>
          <w:rFonts w:asciiTheme="minorHAnsi" w:eastAsia="Batang" w:hAnsiTheme="minorHAnsi"/>
          <w:u w:val="single"/>
          <w:lang w:val="x-none" w:eastAsia="x-none"/>
        </w:rPr>
        <w:t>primarily to deter</w:t>
      </w:r>
      <w:r w:rsidRPr="005B0EC5">
        <w:rPr>
          <w:rFonts w:asciiTheme="minorHAnsi" w:eastAsia="Calibri" w:hAnsiTheme="minorHAnsi"/>
          <w:u w:val="single"/>
          <w:lang w:val="x-none" w:eastAsia="x-none"/>
        </w:rPr>
        <w:t xml:space="preserve"> a U.S. attack on al-Qaida’s bases in Afghanistan</w:t>
      </w:r>
      <w:r w:rsidRPr="005B0EC5">
        <w:rPr>
          <w:rFonts w:asciiTheme="minorHAnsi" w:eastAsia="Calibri" w:hAnsiTheme="minorHAnsi"/>
          <w:lang w:val="x-none" w:eastAsia="x-none"/>
        </w:rPr>
        <w:t xml:space="preserve">. </w:t>
      </w:r>
      <w:r w:rsidRPr="005B0EC5">
        <w:rPr>
          <w:rFonts w:asciiTheme="minorHAnsi" w:eastAsia="Calibri" w:hAnsiTheme="minorHAnsi"/>
          <w:u w:val="single"/>
          <w:lang w:val="x-none" w:eastAsia="x-none"/>
        </w:rPr>
        <w:t>This assessment reveals an organization at odds with that laid out by nuclear alarmists of terrorists obsessed with using nuclear weapons against the U</w:t>
      </w:r>
      <w:r w:rsidRPr="005B0EC5">
        <w:rPr>
          <w:rFonts w:asciiTheme="minorHAnsi" w:eastAsia="Calibri" w:hAnsiTheme="minorHAnsi"/>
          <w:lang w:val="x-none" w:eastAsia="x-none"/>
        </w:rPr>
        <w:t xml:space="preserve">nited </w:t>
      </w:r>
      <w:r w:rsidRPr="005B0EC5">
        <w:rPr>
          <w:rFonts w:asciiTheme="minorHAnsi" w:eastAsia="Calibri" w:hAnsiTheme="minorHAnsi"/>
          <w:u w:val="single"/>
          <w:lang w:val="x-none" w:eastAsia="x-none"/>
        </w:rPr>
        <w:t>S</w:t>
      </w:r>
      <w:r w:rsidRPr="005B0EC5">
        <w:rPr>
          <w:rFonts w:asciiTheme="minorHAnsi" w:eastAsia="Calibri" w:hAnsiTheme="minorHAnsi"/>
          <w:lang w:val="x-none" w:eastAsia="x-none"/>
        </w:rPr>
        <w:t>tates regardless of the consequences. Stenersen asserts, “</w:t>
      </w:r>
      <w:r w:rsidRPr="005B0EC5">
        <w:rPr>
          <w:rFonts w:asciiTheme="minorHAnsi" w:eastAsia="Calibri" w:hAnsiTheme="minorHAnsi"/>
          <w:u w:val="single"/>
          <w:lang w:val="x-none" w:eastAsia="x-none"/>
        </w:rPr>
        <w:t xml:space="preserve">Although there have been various reports stating that al-Qaida attempted to buy nuclear material in the nineties, and possibly recruited skilled scientists, it appears that </w:t>
      </w:r>
      <w:r w:rsidRPr="005B0EC5">
        <w:rPr>
          <w:rFonts w:asciiTheme="minorHAnsi" w:eastAsia="Batang" w:hAnsiTheme="minorHAnsi"/>
          <w:u w:val="single"/>
          <w:lang w:val="x-none" w:eastAsia="x-none"/>
        </w:rPr>
        <w:t>al-Qaida central have not dedicated a lot of time or effort to developing a high-end CBRN capability. . . . Al-Qaida central never had a coherent strategy to obtain CBRN</w:t>
      </w:r>
      <w:r w:rsidRPr="005B0EC5">
        <w:rPr>
          <w:rFonts w:asciiTheme="minorHAnsi" w:eastAsia="Calibri" w:hAnsiTheme="minorHAnsi"/>
          <w:lang w:val="x-none" w:eastAsia="x-none"/>
        </w:rPr>
        <w:t xml:space="preserve">: instead, its </w:t>
      </w:r>
      <w:r w:rsidRPr="005B0EC5">
        <w:rPr>
          <w:rFonts w:asciiTheme="minorHAnsi" w:eastAsia="Calibri" w:hAnsiTheme="minorHAnsi"/>
          <w:u w:val="single"/>
          <w:lang w:val="x-none" w:eastAsia="x-none"/>
        </w:rPr>
        <w:t>members were divided on the issue</w:t>
      </w:r>
      <w:r w:rsidRPr="005B0EC5">
        <w:rPr>
          <w:rFonts w:asciiTheme="minorHAnsi" w:eastAsia="Calibri" w:hAnsiTheme="minorHAnsi"/>
          <w:lang w:val="x-none" w:eastAsia="x-none"/>
        </w:rPr>
        <w:t xml:space="preserve">, and </w:t>
      </w:r>
      <w:r w:rsidRPr="005B0EC5">
        <w:rPr>
          <w:rFonts w:asciiTheme="minorHAnsi" w:eastAsia="Calibri" w:hAnsiTheme="minorHAnsi"/>
          <w:u w:val="single"/>
          <w:lang w:val="x-none" w:eastAsia="x-none"/>
        </w:rPr>
        <w:t xml:space="preserve">there was an awareness that militarily effective weapons were extremely difficult to obtain.” </w:t>
      </w:r>
      <w:r w:rsidRPr="005B0EC5">
        <w:rPr>
          <w:rFonts w:asciiTheme="minorHAnsi" w:eastAsia="Calibri" w:hAnsiTheme="minorHAnsi"/>
          <w:lang w:val="x-none" w:eastAsia="x-none"/>
        </w:rPr>
        <w:t xml:space="preserve">57 </w:t>
      </w:r>
      <w:r w:rsidRPr="005B0EC5">
        <w:rPr>
          <w:rFonts w:asciiTheme="minorHAnsi" w:eastAsia="Calibri" w:hAnsiTheme="minorHAnsi"/>
          <w:u w:val="single"/>
          <w:lang w:val="x-none" w:eastAsia="x-none"/>
        </w:rPr>
        <w:t xml:space="preserve">Most terrorist groups “assess nuclear terrorism </w:t>
      </w:r>
      <w:r w:rsidRPr="005B0EC5">
        <w:rPr>
          <w:rFonts w:asciiTheme="minorHAnsi" w:eastAsia="Batang" w:hAnsiTheme="minorHAnsi"/>
          <w:u w:val="single"/>
          <w:lang w:val="x-none" w:eastAsia="x-none"/>
        </w:rPr>
        <w:t xml:space="preserve">through the lens of their political goals </w:t>
      </w:r>
      <w:r w:rsidRPr="005B0EC5">
        <w:rPr>
          <w:rFonts w:asciiTheme="minorHAnsi" w:eastAsia="Calibri" w:hAnsiTheme="minorHAnsi"/>
          <w:u w:val="single"/>
          <w:lang w:val="x-none" w:eastAsia="x-none"/>
        </w:rPr>
        <w:t>and may judge that it does not advance their interests</w:t>
      </w:r>
      <w:r w:rsidRPr="005B0EC5">
        <w:rPr>
          <w:rFonts w:asciiTheme="minorHAnsi" w:eastAsia="Calibri" w:hAnsiTheme="minorHAnsi"/>
          <w:lang w:val="x-none" w:eastAsia="x-none"/>
        </w:rPr>
        <w:t>.”58 As Frost has written</w:t>
      </w:r>
      <w:r w:rsidRPr="005B0EC5">
        <w:rPr>
          <w:rFonts w:asciiTheme="minorHAnsi" w:eastAsia="Calibri" w:hAnsiTheme="minorHAnsi"/>
          <w:u w:val="single"/>
          <w:lang w:val="x-none" w:eastAsia="x-none"/>
        </w:rPr>
        <w:t>, “</w:t>
      </w:r>
      <w:r w:rsidRPr="005B0EC5">
        <w:rPr>
          <w:rFonts w:asciiTheme="minorHAnsi" w:eastAsia="Batang" w:hAnsiTheme="minorHAnsi"/>
          <w:u w:val="single"/>
          <w:lang w:val="x-none" w:eastAsia="x-none"/>
        </w:rPr>
        <w:t>The risk of nuclear terrorism, especially true nuclear terrorism employing bombs powered by nuclear fission, is overstated, and that popular wisdom on the topic is significantly flawed</w:t>
      </w:r>
      <w:r w:rsidRPr="005B0EC5">
        <w:rPr>
          <w:rFonts w:asciiTheme="minorHAnsi" w:eastAsia="Calibri" w:hAnsiTheme="minorHAnsi"/>
          <w:lang w:val="x-none" w:eastAsia="x-none"/>
        </w:rPr>
        <w:t>.”59</w:t>
      </w:r>
    </w:p>
    <w:p w:rsidR="005B0EC5" w:rsidRPr="005B0EC5" w:rsidRDefault="005B0EC5" w:rsidP="00A727F8">
      <w:pPr>
        <w:pStyle w:val="Heading3"/>
        <w:spacing w:before="0"/>
      </w:pPr>
      <w:bookmarkStart w:id="71" w:name="_Toc423036251"/>
      <w:r w:rsidRPr="005B0EC5">
        <w:t>No Money</w:t>
      </w:r>
      <w:bookmarkEnd w:id="71"/>
    </w:p>
    <w:p w:rsidR="005B0EC5" w:rsidRPr="005B0EC5" w:rsidRDefault="005B0EC5" w:rsidP="00A727F8">
      <w:pPr>
        <w:pStyle w:val="Heading4"/>
        <w:spacing w:before="0"/>
      </w:pPr>
      <w:r w:rsidRPr="005B0EC5">
        <w:t>The money and time requirement destroy the will to make them</w:t>
      </w:r>
    </w:p>
    <w:p w:rsidR="005B0EC5" w:rsidRPr="005B0EC5" w:rsidRDefault="005B0EC5" w:rsidP="00A727F8">
      <w:pPr>
        <w:rPr>
          <w:rFonts w:asciiTheme="minorHAnsi" w:eastAsia="Calibri" w:hAnsiTheme="minorHAnsi"/>
        </w:rPr>
      </w:pPr>
      <w:r w:rsidRPr="005B0EC5">
        <w:rPr>
          <w:rStyle w:val="Style13ptBold"/>
        </w:rPr>
        <w:t xml:space="preserve">Stratfor </w:t>
      </w:r>
      <w:r w:rsidRPr="005B0EC5">
        <w:rPr>
          <w:rFonts w:asciiTheme="minorHAnsi" w:eastAsia="Calibri" w:hAnsiTheme="minorHAnsi"/>
        </w:rPr>
        <w:t>200</w:t>
      </w:r>
      <w:r w:rsidRPr="005B0EC5">
        <w:rPr>
          <w:rStyle w:val="Style13ptBold"/>
        </w:rPr>
        <w:t>9</w:t>
      </w:r>
      <w:r w:rsidRPr="005B0EC5">
        <w:rPr>
          <w:rFonts w:asciiTheme="minorHAnsi" w:eastAsia="Calibri" w:hAnsiTheme="minorHAnsi"/>
        </w:rPr>
        <w:t xml:space="preserve"> (5/29, “Debunking Myths About Nuclear Weapons and Terrorism,” http://www.stratfor.com/analysis/20090528_debunking_myths_about_nuclear_weapons_and_terrorism)</w:t>
      </w:r>
    </w:p>
    <w:p w:rsidR="005B0EC5" w:rsidRPr="005B0EC5" w:rsidRDefault="005B0EC5" w:rsidP="00A727F8">
      <w:pPr>
        <w:rPr>
          <w:rFonts w:asciiTheme="minorHAnsi" w:eastAsia="Calibri" w:hAnsiTheme="minorHAnsi"/>
          <w:u w:val="single"/>
        </w:rPr>
      </w:pPr>
      <w:r w:rsidRPr="005B0EC5">
        <w:rPr>
          <w:rFonts w:asciiTheme="minorHAnsi" w:eastAsia="Calibri" w:hAnsiTheme="minorHAnsi"/>
          <w:u w:val="single"/>
        </w:rPr>
        <w:t>Efforts to clandestinely build a nuclear device require a coherent and consistent investment measuring in the billions</w:t>
      </w:r>
      <w:r w:rsidRPr="005B0EC5">
        <w:rPr>
          <w:rFonts w:asciiTheme="minorHAnsi" w:eastAsia="Calibri" w:hAnsiTheme="minorHAnsi"/>
        </w:rPr>
        <w:t xml:space="preserve"> (if not tens of billions) of dollars </w:t>
      </w:r>
      <w:r w:rsidRPr="005B0EC5">
        <w:rPr>
          <w:rFonts w:asciiTheme="minorHAnsi" w:eastAsia="Calibri" w:hAnsiTheme="minorHAnsi"/>
          <w:u w:val="single"/>
        </w:rPr>
        <w:t>over a period likely spanning a decade or more</w:t>
      </w:r>
      <w:r w:rsidRPr="005B0EC5">
        <w:rPr>
          <w:rFonts w:asciiTheme="minorHAnsi" w:eastAsia="Calibri" w:hAnsiTheme="minorHAnsi"/>
        </w:rPr>
        <w:t xml:space="preserve">. They require large, fixed, well-powered and vulnerable installations for a variety of aspects of the effort. </w:t>
      </w:r>
      <w:r w:rsidRPr="005B0EC5">
        <w:rPr>
          <w:rFonts w:asciiTheme="minorHAnsi" w:eastAsia="Calibri" w:hAnsiTheme="minorHAnsi"/>
          <w:u w:val="single"/>
        </w:rPr>
        <w:t>These installations represent an enormous risk</w:t>
      </w:r>
      <w:r w:rsidRPr="005B0EC5">
        <w:rPr>
          <w:rFonts w:asciiTheme="minorHAnsi" w:eastAsia="Calibri" w:hAnsiTheme="minorHAnsi"/>
        </w:rPr>
        <w:t xml:space="preserve"> and opportunity cost for a terrorist organization. </w:t>
      </w:r>
      <w:r w:rsidRPr="005B0EC5">
        <w:rPr>
          <w:rFonts w:asciiTheme="minorHAnsi" w:eastAsia="Calibri" w:hAnsiTheme="minorHAnsi"/>
          <w:u w:val="single"/>
        </w:rPr>
        <w:t xml:space="preserve">The international community closely monitors </w:t>
      </w:r>
      <w:r w:rsidRPr="005B0EC5">
        <w:rPr>
          <w:rFonts w:asciiTheme="minorHAnsi" w:eastAsia="Calibri" w:hAnsiTheme="minorHAnsi"/>
        </w:rPr>
        <w:t xml:space="preserve">some of </w:t>
      </w:r>
      <w:r w:rsidRPr="005B0EC5">
        <w:rPr>
          <w:rFonts w:asciiTheme="minorHAnsi" w:eastAsia="Calibri" w:hAnsiTheme="minorHAnsi"/>
          <w:u w:val="single"/>
        </w:rPr>
        <w:t>the equipment</w:t>
      </w:r>
      <w:r w:rsidRPr="005B0EC5">
        <w:rPr>
          <w:rFonts w:asciiTheme="minorHAnsi" w:eastAsia="Calibri" w:hAnsiTheme="minorHAnsi"/>
        </w:rPr>
        <w:t xml:space="preserve"> required, and they will concentrate an enormous investment of intellectual, financial and material resources into just the sort of target that the United States can bring air power to bear upon. Though the history of the use of CBRN in terrorist attacks is limited, the fact of the matter is that </w:t>
      </w:r>
      <w:r w:rsidRPr="005B0EC5">
        <w:rPr>
          <w:rFonts w:asciiTheme="minorHAnsi" w:eastAsia="Calibri" w:hAnsiTheme="minorHAnsi"/>
          <w:u w:val="single"/>
        </w:rPr>
        <w:t>most cases where groups have considered</w:t>
      </w:r>
      <w:r w:rsidRPr="005B0EC5">
        <w:rPr>
          <w:rFonts w:asciiTheme="minorHAnsi" w:eastAsia="Calibri" w:hAnsiTheme="minorHAnsi"/>
        </w:rPr>
        <w:t xml:space="preserve"> pursuing </w:t>
      </w:r>
      <w:r w:rsidRPr="005B0EC5">
        <w:rPr>
          <w:rFonts w:asciiTheme="minorHAnsi" w:eastAsia="Calibri" w:hAnsiTheme="minorHAnsi"/>
          <w:u w:val="single"/>
        </w:rPr>
        <w:t>these capabilities have ultimately led to them being abandoned in favor of more obtainable and efficient tactics.</w:t>
      </w:r>
      <w:r w:rsidRPr="005B0EC5">
        <w:rPr>
          <w:rFonts w:asciiTheme="minorHAnsi" w:eastAsia="Calibri" w:hAnsiTheme="minorHAnsi"/>
        </w:rPr>
        <w:t xml:space="preserve"> They simply fall well short of the destruction wrought by simpler and more conventional explosive devices. </w:t>
      </w:r>
      <w:r w:rsidRPr="005B0EC5">
        <w:rPr>
          <w:rFonts w:asciiTheme="minorHAnsi" w:eastAsia="Calibri" w:hAnsiTheme="minorHAnsi"/>
          <w:u w:val="single"/>
        </w:rPr>
        <w:t>Pound for pound, dollar for dollar and hour for hour of effort, high explosives are far more effective at inflicting massive casualties. The innovation of using hijacked civilian airliners as human-guided cruise missiles is far more in line with al Qaeda operational thinking than concepts of concentrating so much in easily targetable facilities for long periods of time. Doing so runs in the face of basic operational security considerations for any terrorist organization.</w:t>
      </w:r>
    </w:p>
    <w:p w:rsidR="003B59B9" w:rsidRPr="005B0EC5" w:rsidRDefault="005B0EC5" w:rsidP="00A727F8">
      <w:pPr>
        <w:pStyle w:val="Heading2"/>
        <w:spacing w:before="0"/>
      </w:pPr>
      <w:bookmarkStart w:id="72" w:name="_Toc423036252"/>
      <w:bookmarkEnd w:id="67"/>
      <w:r w:rsidRPr="005B0EC5">
        <w:t>ISIS Nuke Terror</w:t>
      </w:r>
      <w:bookmarkEnd w:id="72"/>
    </w:p>
    <w:p w:rsidR="005B0EC5" w:rsidRPr="005B0EC5" w:rsidRDefault="005B0EC5" w:rsidP="00A727F8">
      <w:pPr>
        <w:pStyle w:val="Heading3"/>
        <w:spacing w:before="0"/>
      </w:pPr>
      <w:bookmarkStart w:id="73" w:name="_Toc423036253"/>
      <w:r w:rsidRPr="005B0EC5">
        <w:t>Useless Material</w:t>
      </w:r>
      <w:bookmarkEnd w:id="73"/>
    </w:p>
    <w:p w:rsidR="005B0EC5" w:rsidRPr="005B0EC5" w:rsidRDefault="005B0EC5" w:rsidP="00A727F8">
      <w:pPr>
        <w:pStyle w:val="Heading4"/>
        <w:spacing w:before="0"/>
      </w:pPr>
      <w:r w:rsidRPr="005B0EC5">
        <w:t>ISIS Nuclear Material is Useless D-U</w:t>
      </w:r>
    </w:p>
    <w:p w:rsidR="005B0EC5" w:rsidRPr="005B0EC5" w:rsidRDefault="005B0EC5" w:rsidP="00A727F8">
      <w:r w:rsidRPr="005B0EC5">
        <w:t xml:space="preserve"> HAYES </w:t>
      </w:r>
      <w:r w:rsidRPr="005B0EC5">
        <w:rPr>
          <w:rStyle w:val="Style13ptBold"/>
        </w:rPr>
        <w:t>BROWN</w:t>
      </w:r>
      <w:r w:rsidRPr="005B0EC5">
        <w:t xml:space="preserve"> JULY 10, 20</w:t>
      </w:r>
      <w:r w:rsidRPr="005B0EC5">
        <w:rPr>
          <w:rStyle w:val="Style13ptBold"/>
        </w:rPr>
        <w:t>14</w:t>
      </w:r>
      <w:r w:rsidRPr="005B0EC5">
        <w:t xml:space="preserve"> AT 1:43 PM editor of the World vertical at ThinkProgress.org. Prior to joining ThinkProgress, Hayes worked as a contractor at the Department of Homeland Security. He’s been a blogger since 2011, and had his writing on international affairs appear at Foreign Policy and The Week. He's also given commentary on radio and television with the BBC, CBC, and MSNBC.  No, There Are Still No WMDs In Iraq </w:t>
      </w:r>
      <w:hyperlink r:id="rId74" w:history="1">
        <w:r w:rsidRPr="005B0EC5">
          <w:rPr>
            <w:rStyle w:val="Hyperlink"/>
          </w:rPr>
          <w:t>http://thinkprogress.org/world/2014/07/10/3458691/still-no-wmd-iraq/</w:t>
        </w:r>
      </w:hyperlink>
      <w:r w:rsidRPr="005B0EC5">
        <w:t xml:space="preserve"> </w:t>
      </w:r>
    </w:p>
    <w:p w:rsidR="005B0EC5" w:rsidRPr="005B0EC5" w:rsidRDefault="005B0EC5" w:rsidP="00A727F8">
      <w:r w:rsidRPr="005B0EC5">
        <w:t xml:space="preserve">If you were to read only the headlines, </w:t>
      </w:r>
      <w:r w:rsidRPr="005B0EC5">
        <w:rPr>
          <w:u w:val="single"/>
        </w:rPr>
        <w:t>it’d be easy to believe that the Islamic State in Iraq and Greater Syria (ISIS) has managed to do what the United States failed to over a decade ago: find Iraq’s weapons of mass destruction materials. What you’d miss, however, is the reporting beneath those headlines which explains that the chemicals and uranium that ISIS has seized aren’t just less than weapons-quality, they’re for the most part completely unusable.</w:t>
      </w:r>
      <w:r w:rsidRPr="005B0EC5">
        <w:t xml:space="preserve"> Reuters reported on Wednesday that the Iraqi government had informed the United Nations that the terrorist group had seized “nuclear materials” from a university in Mosul, the city that kicked-off its string of military successes in Northern Iraq. In all, the group managed to capture around 88 pounds worth of uranium compounds, according to a letter from Iraq’s U.N. ambassador to U.N. Secretary-General Ban Ki-Moon. A quick search of Twitter on the story finds comments from conservatives convinced that somehow the militants of ISIS had proved that Saddam Hussein was in fact carrying out the nuclear program that the Bush administration used as the first justification for the invasion of Iraq. But </w:t>
      </w:r>
      <w:r w:rsidRPr="005B0EC5">
        <w:rPr>
          <w:u w:val="single"/>
        </w:rPr>
        <w:t>it turns out that while the headline reading “Iraq tells U.N. that ‘terrorist groups’ seized nuclear materials” is quite provocative and easily used to slam the Obama administration, the reality of the reporting is much more mundane</w:t>
      </w:r>
      <w:r w:rsidRPr="005B0EC5">
        <w:t xml:space="preserve">. The capture was confirmed on Thursday in a release from the International Atomic Energy Association, which said that the nuclear watchdog is “aware of the notification from Iraq and is in contact to seek further details.” But it turns out that </w:t>
      </w:r>
      <w:r w:rsidRPr="005B0EC5">
        <w:rPr>
          <w:u w:val="single"/>
        </w:rPr>
        <w:t>the “uranium compounds” seized are of little to no threat to the general population.</w:t>
      </w:r>
      <w:r w:rsidRPr="005B0EC5">
        <w:t xml:space="preserve"> Spokesperson Gill Tudor continued on to say that the organization believes “</w:t>
      </w:r>
      <w:r w:rsidRPr="005B0EC5">
        <w:rPr>
          <w:u w:val="single"/>
        </w:rPr>
        <w:t>the material involved is low-grade and would not present a significant safety, security or nuclear proliferation risk.</w:t>
      </w:r>
      <w:r w:rsidRPr="005B0EC5">
        <w:t xml:space="preserve"> Nevertheless, any loss of regulatory control over nuclear and other radioactive materials is a cause for concern.” When the IAEA says that the uranium captured is “low-grade,” they mean that the radioactive material has not been further enriched to a point that it can be used in a nuclear weapon. While lower enriched uranium can possibly used in a “dirty bomb” — a weapon where conventional explosives are used to spread radioactive material across a wide area — that doesn’t appear to be a concern in this situation either. In a follow-up story, Reuters found the same thing in speaking with Olli Heinonen, a former IAEA chief inspector. “</w:t>
      </w:r>
      <w:r w:rsidRPr="005B0EC5">
        <w:rPr>
          <w:u w:val="single"/>
        </w:rPr>
        <w:t>You cannot make a nuclear explosive from this amount, but all uranium compounds are poisonous,” Heinonen told Reuters. “This material is also not ‘good’ enough for a dirty bomb</w:t>
      </w:r>
      <w:r w:rsidRPr="005B0EC5">
        <w:t>.”</w:t>
      </w:r>
    </w:p>
    <w:p w:rsidR="005B0EC5" w:rsidRPr="005B0EC5" w:rsidRDefault="005B0EC5" w:rsidP="00A727F8">
      <w:pPr>
        <w:pStyle w:val="Heading3"/>
        <w:spacing w:before="0"/>
      </w:pPr>
      <w:bookmarkStart w:id="74" w:name="_Toc423036254"/>
      <w:r w:rsidRPr="005B0EC5">
        <w:t>No State Sponsor</w:t>
      </w:r>
      <w:bookmarkEnd w:id="74"/>
    </w:p>
    <w:p w:rsidR="005B0EC5" w:rsidRPr="005B0EC5" w:rsidRDefault="005B0EC5" w:rsidP="00A727F8">
      <w:pPr>
        <w:pStyle w:val="Heading4"/>
        <w:spacing w:before="0"/>
      </w:pPr>
      <w:r w:rsidRPr="005B0EC5">
        <w:t>No State Sponsor – Laundry List</w:t>
      </w:r>
    </w:p>
    <w:p w:rsidR="005B0EC5" w:rsidRPr="005B0EC5" w:rsidRDefault="005B0EC5" w:rsidP="00A727F8">
      <w:r w:rsidRPr="005B0EC5">
        <w:rPr>
          <w:rStyle w:val="Style13ptBold"/>
        </w:rPr>
        <w:t>Keir</w:t>
      </w:r>
      <w:r w:rsidRPr="005B0EC5">
        <w:t xml:space="preserve"> A. Lieber September 20</w:t>
      </w:r>
      <w:r w:rsidRPr="005B0EC5">
        <w:rPr>
          <w:rStyle w:val="Style13ptBold"/>
        </w:rPr>
        <w:t>13</w:t>
      </w:r>
      <w:r w:rsidRPr="005B0EC5">
        <w:t xml:space="preserve"> Keir A. Lieber is Associate Professor in the Edmund A. Walsh School of Foreign Service and the Department of Government at Georgetown University. Daryl G. Press is Associate Professor of Government at Dartmouth College "States Will Not Give Nuclear Weapons to Terrorists" </w:t>
      </w:r>
      <w:hyperlink r:id="rId75" w:history="1">
        <w:r w:rsidRPr="005B0EC5">
          <w:rPr>
            <w:rStyle w:val="Hyperlink"/>
          </w:rPr>
          <w:t>http://belfercenter.ksg.harvard.edu/publication/23385/states_will_not_give_nuclear_weapons_to_terrorists.html</w:t>
        </w:r>
      </w:hyperlink>
      <w:r w:rsidRPr="005B0EC5">
        <w:t xml:space="preserve"> </w:t>
      </w:r>
    </w:p>
    <w:p w:rsidR="005B0EC5" w:rsidRPr="005B0EC5" w:rsidRDefault="005B0EC5" w:rsidP="00A727F8">
      <w:r w:rsidRPr="005B0EC5">
        <w:rPr>
          <w:u w:val="single"/>
        </w:rPr>
        <w:t xml:space="preserve">States Won't Give Nuclear Weapons to Terrorists. Giving a nuclear weapon to terrorists would be as suicidal as launching a nuclear strike directly. </w:t>
      </w:r>
      <w:r w:rsidRPr="005B0EC5">
        <w:t xml:space="preserve">Evidence shows that </w:t>
      </w:r>
      <w:r w:rsidRPr="005B0EC5">
        <w:rPr>
          <w:u w:val="single"/>
        </w:rPr>
        <w:t>guilty terror groups in normal high-casualty attacks are almost always identified. Attribution of nuclear terrorism would be even easier; tracing a guilty group to its state sponsor would be simple. The fear of nuclear attack by proxy is unfounded. • Nuclear Terrorism Would Not Remain Anonymous. Seventy-three percent of past high-casualty terrorist attacks have been traced back to the perpetrators.</w:t>
      </w:r>
      <w:r w:rsidRPr="005B0EC5">
        <w:t xml:space="preserve"> More important, 97 percent of moderate- and high-fatality attacks conducted on U.S. territory or that of a major U.S. ally were attributed. Furthermore, </w:t>
      </w:r>
      <w:r w:rsidRPr="005B0EC5">
        <w:rPr>
          <w:u w:val="single"/>
        </w:rPr>
        <w:t>the suspect list of state sponsors would be short: few countries sponsor terrorism; and of the few that do, only Pakistan has nuclear weapons or enough fissile material</w:t>
      </w:r>
      <w:r w:rsidRPr="005B0EC5">
        <w:t xml:space="preserve"> to manufacture one. • Fear of Nuclear Handoff Does Not Justify Costly Military Action. The fear that Iran will transfer nuclear weapons or materials to terrorists does not warrant costly steps like military action to prevent proliferation. To be persuasive, arguments for military strikes need to be based on other potential negative consequences of proliferation. • Stop Understating U.S. Nuclear Attribution Capabilities. The United States has gaps in its "nuclear forensics" capabilities, which should be addressed. </w:t>
      </w:r>
      <w:r w:rsidRPr="005B0EC5">
        <w:rPr>
          <w:u w:val="single"/>
        </w:rPr>
        <w:t>The strength of U.S. attribution capabilities, however, lies elsewhere—in the day-to-day intelligence gathering that routinely thwarts other terror strikes. History shows that U.S. attribution capabilities are very strong, and saying otherwise undermines deterrence</w:t>
      </w:r>
      <w:r w:rsidRPr="005B0EC5">
        <w:t>.</w:t>
      </w:r>
    </w:p>
    <w:p w:rsidR="005B0EC5" w:rsidRPr="005B0EC5" w:rsidRDefault="005B0EC5" w:rsidP="00A727F8"/>
    <w:p w:rsidR="00851F4B" w:rsidRDefault="00851F4B">
      <w:pPr>
        <w:rPr>
          <w:rFonts w:eastAsiaTheme="majorEastAsia" w:cstheme="majorBidi"/>
          <w:b/>
          <w:iCs/>
          <w:sz w:val="26"/>
        </w:rPr>
      </w:pPr>
      <w:r>
        <w:br w:type="page"/>
      </w:r>
    </w:p>
    <w:p w:rsidR="005B0EC5" w:rsidRPr="005B0EC5" w:rsidRDefault="005B0EC5" w:rsidP="00A727F8">
      <w:pPr>
        <w:pStyle w:val="Heading4"/>
        <w:spacing w:before="0"/>
      </w:pPr>
      <w:r w:rsidRPr="005B0EC5">
        <w:t>States Wont Give Weapons to ISIS – Retaliation</w:t>
      </w:r>
    </w:p>
    <w:p w:rsidR="005B0EC5" w:rsidRPr="005B0EC5" w:rsidRDefault="005B0EC5" w:rsidP="00A727F8">
      <w:r w:rsidRPr="005B0EC5">
        <w:rPr>
          <w:rStyle w:val="Style13ptBold"/>
        </w:rPr>
        <w:t>Keir</w:t>
      </w:r>
      <w:r w:rsidRPr="005B0EC5">
        <w:t xml:space="preserve"> A. Lieber September 20</w:t>
      </w:r>
      <w:r w:rsidRPr="005B0EC5">
        <w:rPr>
          <w:rStyle w:val="Style13ptBold"/>
        </w:rPr>
        <w:t>13</w:t>
      </w:r>
      <w:r w:rsidRPr="005B0EC5">
        <w:t xml:space="preserve"> Keir A. Lieber is Associate Professor in the Edmund A. Walsh School of Foreign Service and the Department of Government at Georgetown University. Daryl G. Press is Associate Professor of Government at Dartmouth College "States Will Not Give Nuclear Weapons to Terrorists" </w:t>
      </w:r>
      <w:hyperlink r:id="rId76" w:history="1">
        <w:r w:rsidRPr="005B0EC5">
          <w:rPr>
            <w:rStyle w:val="Hyperlink"/>
          </w:rPr>
          <w:t>http://belfercenter.ksg.harvard.edu/publication/23385/states_will_not_give_nuclear_weapons_to_terrorists.html</w:t>
        </w:r>
      </w:hyperlink>
      <w:r w:rsidRPr="005B0EC5">
        <w:t xml:space="preserve"> </w:t>
      </w:r>
    </w:p>
    <w:p w:rsidR="005B0EC5" w:rsidRPr="005B0EC5" w:rsidRDefault="005B0EC5" w:rsidP="00A727F8">
      <w:r w:rsidRPr="005B0EC5">
        <w:t xml:space="preserve">STATES WON'T GIVE NUCLEAR WEAPONS TO TERRORISTS </w:t>
      </w:r>
      <w:r w:rsidRPr="005B0EC5">
        <w:rPr>
          <w:u w:val="single"/>
        </w:rPr>
        <w:t>Nuclear terrorism is often described as the single biggest threat to U.S. national security. The fear is that a hostile state could surreptitiously transfer a nuclear weapon or fissile material to a like-minded terror group,</w:t>
      </w:r>
      <w:r w:rsidRPr="005B0EC5">
        <w:t xml:space="preserve"> thus orchestrating a devastating attack on the United States or its allies while remaining anonymous and avoiding retaliation. This fear served as a key justification for the invasion of Iraq in 2003, and it helps drive current arguments in favor of a military strike against Iran's nuclear program. </w:t>
      </w:r>
      <w:r w:rsidRPr="005B0EC5">
        <w:rPr>
          <w:u w:val="single"/>
        </w:rPr>
        <w:t>Assessing the risk of nuclear attack-by-proxy turns on the question of whether a state could sponsor nuclear terrorism and remain anonymous</w:t>
      </w:r>
      <w:r w:rsidRPr="005B0EC5">
        <w:t xml:space="preserve">. </w:t>
      </w:r>
      <w:r w:rsidRPr="005B0EC5">
        <w:rPr>
          <w:u w:val="single"/>
        </w:rPr>
        <w:t>A leader could rationalize such an attack—and entrust terrorists with a vitally important mission—only if doing so allowed the sponsor to avoid retaliation</w:t>
      </w:r>
      <w:r w:rsidRPr="005B0EC5">
        <w:t xml:space="preserve">. After all, </w:t>
      </w:r>
      <w:r w:rsidRPr="005B0EC5">
        <w:rPr>
          <w:u w:val="single"/>
        </w:rPr>
        <w:t>if a leader did not care about retaliation, he or she would likely conduct a nuclear strike directly.</w:t>
      </w:r>
      <w:r w:rsidRPr="005B0EC5">
        <w:t xml:space="preserve"> </w:t>
      </w:r>
      <w:r w:rsidRPr="005B0EC5">
        <w:rPr>
          <w:u w:val="single"/>
        </w:rPr>
        <w:t>Giving nuclear weapons to terrorists makes sense only if there is a high likelihood of remaining anonymous after the attack. Fortunately, neither a terror group, nor a state sponsor, would remain anonymous after a nuclear terror attack</w:t>
      </w:r>
      <w:r w:rsidRPr="005B0EC5">
        <w:t xml:space="preserve">. </w:t>
      </w:r>
      <w:r w:rsidRPr="005B0EC5">
        <w:rPr>
          <w:u w:val="single"/>
        </w:rPr>
        <w:t>Passing weapons to terrorists, therefore, does not offer countries an escape from the constraints of deterrence. If leaders understand these facts, they will be as reluctant to give weapons to terrorists as they are to use them directly; both actions would invite devastating retaliation</w:t>
      </w:r>
      <w:r w:rsidRPr="005B0EC5">
        <w:t>.</w:t>
      </w:r>
    </w:p>
    <w:p w:rsidR="00851F4B" w:rsidRPr="005B0EC5" w:rsidRDefault="00851F4B" w:rsidP="00851F4B">
      <w:pPr>
        <w:pStyle w:val="Heading4"/>
        <w:spacing w:before="0"/>
      </w:pPr>
      <w:r w:rsidRPr="005B0EC5">
        <w:t>Coalition against ISIS – All states with Weapons are a part of it – No state assistance</w:t>
      </w:r>
    </w:p>
    <w:p w:rsidR="00851F4B" w:rsidRPr="005B0EC5" w:rsidRDefault="00851F4B" w:rsidP="00851F4B">
      <w:r w:rsidRPr="005B0EC5">
        <w:t xml:space="preserve">Elise </w:t>
      </w:r>
      <w:r w:rsidRPr="005B0EC5">
        <w:rPr>
          <w:rStyle w:val="Style13ptBold"/>
        </w:rPr>
        <w:t>Labott</w:t>
      </w:r>
      <w:r w:rsidRPr="005B0EC5">
        <w:t xml:space="preserve"> </w:t>
      </w:r>
      <w:r w:rsidRPr="005B0EC5">
        <w:rPr>
          <w:rStyle w:val="Style13ptBold"/>
        </w:rPr>
        <w:t xml:space="preserve">and </w:t>
      </w:r>
      <w:r w:rsidRPr="005B0EC5">
        <w:t>Ashley F</w:t>
      </w:r>
      <w:r w:rsidRPr="005B0EC5">
        <w:rPr>
          <w:rStyle w:val="Style13ptBold"/>
        </w:rPr>
        <w:t>antz</w:t>
      </w:r>
      <w:r w:rsidRPr="005B0EC5">
        <w:t>, CNN updated 2:18 PM EDT, Wed September 10, 20</w:t>
      </w:r>
      <w:r w:rsidRPr="005B0EC5">
        <w:rPr>
          <w:rStyle w:val="Style13ptBold"/>
        </w:rPr>
        <w:t>14</w:t>
      </w:r>
      <w:r w:rsidRPr="005B0EC5">
        <w:t xml:space="preserve"> http://www.cnn.com/2014/09/10/world/meast/kerry-mideast-visit-isis/</w:t>
      </w:r>
    </w:p>
    <w:p w:rsidR="00851F4B" w:rsidRPr="005B0EC5" w:rsidRDefault="00851F4B" w:rsidP="00851F4B">
      <w:r w:rsidRPr="005B0EC5">
        <w:t xml:space="preserve">He said Obama will lay out a detailed description of what the United States is prepared to do, in </w:t>
      </w:r>
      <w:r w:rsidRPr="005B0EC5">
        <w:rPr>
          <w:u w:val="single"/>
        </w:rPr>
        <w:t>a "broad coalition" with "many other countries to take on this terrorist structure which is unacceptable by any standard anywhere in the world."</w:t>
      </w:r>
      <w:r w:rsidRPr="005B0EC5">
        <w:t xml:space="preserve"> Obama is open to conducting airstrikes in Syria </w:t>
      </w:r>
      <w:r w:rsidRPr="005B0EC5">
        <w:rPr>
          <w:u w:val="single"/>
        </w:rPr>
        <w:t>to combat the ISIS terror group</w:t>
      </w:r>
      <w:r w:rsidRPr="005B0EC5">
        <w:t xml:space="preserve">, U.S. officials told CNN on Wednesday. But it's unclear whether he will announce any such plan in his televised speech Wednesday night. Read the latest news about Obama and Syria In a separate news conference Wednesday in Iraq, Kerry said </w:t>
      </w:r>
      <w:r w:rsidRPr="005B0EC5">
        <w:rPr>
          <w:u w:val="single"/>
        </w:rPr>
        <w:t>the U.S. is already coordinating with some 40 other nations</w:t>
      </w:r>
      <w:r w:rsidRPr="005B0EC5">
        <w:t xml:space="preserve"> to provide humanitarian, military and other assistance to Iraqis to fight ISIS militants. The U.S. has so far launched more than 150 airstrikes to weaken ISIS militants in Iraq, Kerry said. On Wednesday, a U.S. military attack aircraft conducted a strike in support of Iraqi Security Forces' defense of Irbil. The strike destroyed one ISIS armed vehicle in the vicinity of Irbil, the military said, and the aircraft left the strike area safely.</w:t>
      </w:r>
    </w:p>
    <w:p w:rsidR="005B0EC5" w:rsidRPr="005B0EC5" w:rsidRDefault="005B0EC5" w:rsidP="00A727F8"/>
    <w:p w:rsidR="00851F4B" w:rsidRDefault="00851F4B">
      <w:pPr>
        <w:rPr>
          <w:rFonts w:eastAsiaTheme="majorEastAsia" w:cstheme="majorBidi"/>
          <w:b/>
          <w:iCs/>
          <w:sz w:val="26"/>
        </w:rPr>
      </w:pPr>
      <w:r>
        <w:br w:type="page"/>
      </w:r>
    </w:p>
    <w:p w:rsidR="005B0EC5" w:rsidRPr="005B0EC5" w:rsidRDefault="005B0EC5" w:rsidP="00A727F8">
      <w:pPr>
        <w:pStyle w:val="Heading4"/>
        <w:spacing w:before="0"/>
      </w:pPr>
      <w:r w:rsidRPr="005B0EC5">
        <w:t>The Middle East is United against ISIS – No State Sponsor</w:t>
      </w:r>
    </w:p>
    <w:p w:rsidR="005B0EC5" w:rsidRPr="005B0EC5" w:rsidRDefault="005B0EC5" w:rsidP="00A727F8">
      <w:r w:rsidRPr="005B0EC5">
        <w:rPr>
          <w:rStyle w:val="Style13ptBold"/>
        </w:rPr>
        <w:t>CBS</w:t>
      </w:r>
      <w:r w:rsidRPr="005B0EC5">
        <w:t>/APSeptember 11, 20</w:t>
      </w:r>
      <w:r w:rsidRPr="005B0EC5">
        <w:rPr>
          <w:rStyle w:val="Style13ptBold"/>
        </w:rPr>
        <w:t>14</w:t>
      </w:r>
      <w:r w:rsidRPr="005B0EC5">
        <w:t xml:space="preserve">, 5:14 PM </w:t>
      </w:r>
      <w:hyperlink r:id="rId77" w:history="1">
        <w:r w:rsidRPr="005B0EC5">
          <w:rPr>
            <w:rStyle w:val="Hyperlink"/>
          </w:rPr>
          <w:t>http://www.cbsnews.com/news/mideast-states-pledge-help-to-u-s-in-battle-with-isis/</w:t>
        </w:r>
      </w:hyperlink>
      <w:r w:rsidRPr="005B0EC5">
        <w:t xml:space="preserve"> </w:t>
      </w:r>
    </w:p>
    <w:p w:rsidR="005B0EC5" w:rsidRPr="005B0EC5" w:rsidRDefault="005B0EC5" w:rsidP="00A727F8">
      <w:pPr>
        <w:rPr>
          <w:rStyle w:val="StyleUnderline"/>
        </w:rPr>
      </w:pPr>
      <w:r w:rsidRPr="005B0EC5">
        <w:rPr>
          <w:u w:val="single"/>
        </w:rPr>
        <w:t>Key Arab allies of the United States pledged Thursday to help in the battle against ISIS militants</w:t>
      </w:r>
      <w:r w:rsidRPr="005B0EC5">
        <w:t xml:space="preserve">, promising to stop the flow of fighters and funding to the insurgents and possibly to join military action. NATO member Turkey refused to join its Arab neighbors in the public expression of support, signaling the struggle the West faces in trying to get nations on the front lines to put aside their regional animosities and work together against a common enemy. Play VIDEO Obama pledges to target ISIS militants "wherever they exist" The announcement followed a meeting between </w:t>
      </w:r>
      <w:r w:rsidRPr="005B0EC5">
        <w:rPr>
          <w:u w:val="single"/>
        </w:rPr>
        <w:t>U.S. Secretary of State John Kerry and his counterparts in the Red Sea coastal city of Jiddah. His visit, on the anniversary of the Sept. 11 attacks, was aimed at pinning down the support regional allies are willing to give to U.S. plans to beat back the ISIS group</w:t>
      </w:r>
      <w:r w:rsidRPr="005B0EC5">
        <w:t>, which has seized large chunks of Iraq and Syria. In remarks to reporters after the meeting, Kerry noted the "particularly poignant day" for the discussions. "</w:t>
      </w:r>
      <w:r w:rsidRPr="005B0EC5">
        <w:rPr>
          <w:u w:val="single"/>
        </w:rPr>
        <w:t xml:space="preserve">The devastating consequences of extremist hate remain fresh in the minds of all Americans, and to so many of our friends and allies around the world," </w:t>
      </w:r>
      <w:r w:rsidRPr="005B0EC5">
        <w:t>Kerry said of the attacks 13 years ago on the U.S. "</w:t>
      </w:r>
      <w:r w:rsidRPr="005B0EC5">
        <w:rPr>
          <w:u w:val="single"/>
        </w:rPr>
        <w:t>Those consequences are felt every day here in the Middle East."</w:t>
      </w:r>
      <w:r w:rsidRPr="005B0EC5">
        <w:t xml:space="preserve"> Speaking with CBS News correspondent Margaret Brennan, Kerry was cautious about describing the expanded U.S. offensive as war, instead calling it an extension of ongoing counter terror activities. "I think they have to view it as a heightened level of counter terrorist activity ... but it's not dissimilar to what we've been doing the last few years with al Qaeda in Afghanistan and Pakistan and in Yemen and elsewhere," Kerry said. Play VIDEO John Kerry: "War" is "wrong terminology" for anti-ISIS campaign </w:t>
      </w:r>
      <w:r w:rsidRPr="005B0EC5">
        <w:rPr>
          <w:u w:val="single"/>
        </w:rPr>
        <w:t>The meeting ended with Saudi Arabia, other Gulf states, Egypt, Iraq, Jordan and Lebanon pledging in a joint statement "to do their share" to stand against terrorism. They promised steps including stopping fighters and funding, repudiating the ISIS ideology, providing humanitarian aid and "as appropriate, joining in the many aspects of a coordinated military campaign.</w:t>
      </w:r>
      <w:r w:rsidRPr="005B0EC5">
        <w:t xml:space="preserve">" They also agreed to boost support for the new Iraqi government as it tries to unite its citizens in the fight against the militants, and to devise strategies to "destroy" the group "wherever it is, including in both Iraq and Syria." Saudi Foreign Minister Prince Saud al-Faisal said </w:t>
      </w:r>
      <w:r w:rsidRPr="005B0EC5">
        <w:rPr>
          <w:u w:val="single"/>
        </w:rPr>
        <w:t>coalition members agreed to share responsibilities for fighting the ISIS, as well as to "be serious and continuous in our action to eliminate and wipe out all these terrorist organizations</w:t>
      </w:r>
      <w:r w:rsidRPr="005B0EC5">
        <w:t xml:space="preserve">." Turkey also attended the meeting but did not sign the final communique. The NATO ally had been asked to secure its borders to prevent oil smuggling out of Iraq and Syria and keep foreign fighters from heading in. But Ankara has been reluctant to take a prominent role in the coalition, in part out of concern for the 49 Turkish citizens who were kidnapped from the Turkish consulate in the northern Iraqi city of Mosul when it was overrun by ISIS fighters in June. A senior State Department official predicted the U.S. will continue to work with Turkey to repel the insurgents' threat, and said Ankara is in a difficult position as it tries to protect the hostages. The official was not authorized to discuss the sensitive negotiations by name and spoke on condition of anonymity. </w:t>
      </w:r>
      <w:r w:rsidRPr="005B0EC5">
        <w:rPr>
          <w:rStyle w:val="StyleUnderline"/>
        </w:rPr>
        <w:t>Greater regional support is seen as key to combating the spread of the ISIS group, which has proved so ruthless that even al Qaeda severed ties with it earlier this year. Nearly 40 nations have agreed to contribute to what Kerry said would be a worldwide fight to defeat the group.</w:t>
      </w:r>
    </w:p>
    <w:p w:rsidR="005B0EC5" w:rsidRPr="00851F4B" w:rsidRDefault="005B0EC5" w:rsidP="00851F4B">
      <w:pPr>
        <w:pStyle w:val="Heading3"/>
      </w:pPr>
      <w:bookmarkStart w:id="75" w:name="_Toc423036255"/>
      <w:r w:rsidRPr="00851F4B">
        <w:t>Material Tracking/ Fear Mongering Link Turn</w:t>
      </w:r>
      <w:bookmarkEnd w:id="75"/>
    </w:p>
    <w:p w:rsidR="005B0EC5" w:rsidRPr="005B0EC5" w:rsidRDefault="005B0EC5" w:rsidP="00A727F8">
      <w:pPr>
        <w:pStyle w:val="Heading4"/>
        <w:spacing w:before="0"/>
      </w:pPr>
      <w:r w:rsidRPr="005B0EC5">
        <w:t>U.S. Can Identify Origin – Overstating Risk of Nuke Terror is the Biggest Internal link to Making it Happen</w:t>
      </w:r>
    </w:p>
    <w:p w:rsidR="005B0EC5" w:rsidRPr="005B0EC5" w:rsidRDefault="005B0EC5" w:rsidP="00A727F8">
      <w:r w:rsidRPr="005B0EC5">
        <w:rPr>
          <w:rStyle w:val="Style13ptBold"/>
        </w:rPr>
        <w:t>Keir</w:t>
      </w:r>
      <w:r w:rsidRPr="005B0EC5">
        <w:t xml:space="preserve"> A. Lieber September 20</w:t>
      </w:r>
      <w:r w:rsidRPr="005B0EC5">
        <w:rPr>
          <w:rStyle w:val="Style13ptBold"/>
        </w:rPr>
        <w:t>13</w:t>
      </w:r>
      <w:r w:rsidRPr="005B0EC5">
        <w:t xml:space="preserve"> Keir A. Lieber is Associate Professor in the Edmund A. Walsh School of Foreign Service and the Department of Government at Georgetown University. Daryl G. Press is Associate Professor of Government at Dartmouth College "States Will Not Give Nuclear Weapons to Terrorists" </w:t>
      </w:r>
      <w:hyperlink r:id="rId78" w:history="1">
        <w:r w:rsidRPr="005B0EC5">
          <w:rPr>
            <w:rStyle w:val="Hyperlink"/>
          </w:rPr>
          <w:t>http://belfercenter.ksg.harvard.edu/publication/23385/states_will_not_give_nuclear_weapons_to_terrorists.html</w:t>
        </w:r>
      </w:hyperlink>
      <w:r w:rsidRPr="005B0EC5">
        <w:t xml:space="preserve"> </w:t>
      </w:r>
    </w:p>
    <w:p w:rsidR="005B0EC5" w:rsidRPr="005B0EC5" w:rsidRDefault="005B0EC5" w:rsidP="00A727F8">
      <w:pPr>
        <w:rPr>
          <w:u w:val="single"/>
        </w:rPr>
      </w:pPr>
      <w:r w:rsidRPr="005B0EC5">
        <w:rPr>
          <w:u w:val="single"/>
        </w:rPr>
        <w:t xml:space="preserve">STOP UNDERSTATING U.S. NUCLEAR ATTRIBUTION CAPABILITIES U.S. officials and analysts should stop understating the ability of the United States to attribute nuclear terrorist attacks. </w:t>
      </w:r>
      <w:r w:rsidRPr="005B0EC5">
        <w:t>Many U.S. officials have publicly lamented the limits of U.S. "nuclear forensic" capabilities—</w:t>
      </w:r>
      <w:r w:rsidRPr="005B0EC5">
        <w:rPr>
          <w:u w:val="single"/>
        </w:rPr>
        <w:t>that is, the use of a bomb's isotopic fingerprints to trace the fissile material device back to the reactors, enrichment facilities, or uranium mines from which it was derived.</w:t>
      </w:r>
      <w:r w:rsidRPr="005B0EC5">
        <w:t xml:space="preserve"> They warn that existing nuclear forensic capabilities do not permit the United States to reliably attribute nuclear detonations, and they urge greater spending on those programs. T</w:t>
      </w:r>
      <w:r w:rsidRPr="005B0EC5">
        <w:rPr>
          <w:u w:val="single"/>
        </w:rPr>
        <w:t>hose programs have merit and perhaps require additional funding, but U.S. attribution capabilities do not rest upon nuclear forensics. Instead, attribution is the result of day-to-day, multisource intelligence, diplomacy, and bare-knuckled coercion.</w:t>
      </w:r>
      <w:r w:rsidRPr="005B0EC5">
        <w:t xml:space="preserve"> Historically, terrorist incidents are attributed because of cellphone intercepts, computer surveillance, human intelligence, routine investigative work, and tips from allies. </w:t>
      </w:r>
      <w:r w:rsidRPr="005B0EC5">
        <w:rPr>
          <w:u w:val="single"/>
        </w:rPr>
        <w:t>Those mundane tools are the basis for the 97 percent attribution rate, which applies to even moderately destructive attacks on U.S. and allied territory. The investigative effort after a nuclear incident would be unprecedented. Disparaging assessments of U.S. attribution capabilities are not merely inaccurate; they inadvertently undermine deterrence by misleading enemies to overestimate the feasibility of an anonymous attack. The best way to deter countries from passing weapons to terrorists is to demonstrate the ease of nuclear attribution and the devastating consequences that would befall the sponsoring state.</w:t>
      </w:r>
    </w:p>
    <w:p w:rsidR="00851F4B" w:rsidRDefault="00851F4B">
      <w:pPr>
        <w:rPr>
          <w:rFonts w:eastAsiaTheme="majorEastAsia" w:cstheme="majorBidi"/>
          <w:b/>
          <w:iCs/>
          <w:sz w:val="26"/>
        </w:rPr>
      </w:pPr>
      <w:r>
        <w:br w:type="page"/>
      </w:r>
    </w:p>
    <w:p w:rsidR="00851F4B" w:rsidRDefault="00851F4B">
      <w:pPr>
        <w:rPr>
          <w:rFonts w:eastAsiaTheme="majorEastAsia" w:cstheme="majorBidi"/>
          <w:b/>
          <w:iCs/>
          <w:sz w:val="26"/>
        </w:rPr>
      </w:pPr>
      <w:r>
        <w:br w:type="page"/>
      </w:r>
    </w:p>
    <w:p w:rsidR="005B0EC5" w:rsidRPr="005B0EC5" w:rsidRDefault="005B0EC5" w:rsidP="00A727F8">
      <w:pPr>
        <w:pStyle w:val="Heading4"/>
        <w:spacing w:before="0"/>
      </w:pPr>
      <w:r w:rsidRPr="005B0EC5">
        <w:t>Its Not Anonymous</w:t>
      </w:r>
    </w:p>
    <w:p w:rsidR="005B0EC5" w:rsidRPr="005B0EC5" w:rsidRDefault="005B0EC5" w:rsidP="00A727F8">
      <w:r w:rsidRPr="005B0EC5">
        <w:t xml:space="preserve"> </w:t>
      </w:r>
      <w:r w:rsidRPr="005B0EC5">
        <w:rPr>
          <w:rStyle w:val="Style13ptBold"/>
        </w:rPr>
        <w:t>Keir</w:t>
      </w:r>
      <w:r w:rsidRPr="005B0EC5">
        <w:t xml:space="preserve"> A. Lieber September 20</w:t>
      </w:r>
      <w:r w:rsidRPr="005B0EC5">
        <w:rPr>
          <w:rStyle w:val="Style13ptBold"/>
        </w:rPr>
        <w:t>13</w:t>
      </w:r>
      <w:r w:rsidRPr="005B0EC5">
        <w:t xml:space="preserve"> Keir A. Lieber is Associate Professor in the Edmund A. Walsh School of Foreign Service and the Department of Government at Georgetown University. Daryl G. Press is Associate Professor of Government at Dartmouth College "States Will Not Give Nuclear Weapons to Terrorists" </w:t>
      </w:r>
      <w:hyperlink r:id="rId79" w:history="1">
        <w:r w:rsidRPr="005B0EC5">
          <w:rPr>
            <w:rStyle w:val="Hyperlink"/>
          </w:rPr>
          <w:t>http://belfercenter.ksg.harvard.edu/publication/23385/states_will_not_give_nuclear_weapons_to_terrorists.html</w:t>
        </w:r>
      </w:hyperlink>
      <w:r w:rsidRPr="005B0EC5">
        <w:t xml:space="preserve"> </w:t>
      </w:r>
    </w:p>
    <w:p w:rsidR="005B0EC5" w:rsidRPr="005B0EC5" w:rsidRDefault="005B0EC5" w:rsidP="00A727F8">
      <w:r w:rsidRPr="005B0EC5">
        <w:t xml:space="preserve">NUCLEAR TERRORISM WOULD NOT REMAIN ANONYMOUS </w:t>
      </w:r>
      <w:r w:rsidRPr="005B0EC5">
        <w:rPr>
          <w:u w:val="single"/>
        </w:rPr>
        <w:t>Seventy-three percent of high-casualty terrorist attacks have been traced back to the perpetrators, and almost all—97 percent—of the moderate- or high-fatality attacks on U.S. or allied territory are attributed to the guilty organization</w:t>
      </w:r>
      <w:r w:rsidRPr="005B0EC5">
        <w:t xml:space="preserve">. </w:t>
      </w:r>
      <w:r w:rsidRPr="005B0EC5">
        <w:rPr>
          <w:u w:val="single"/>
        </w:rPr>
        <w:t>Evidence from history reveals a strong link between the number of fatalities and the likelihood of attribution; the greater the consequence of an attack, the more resources countries have devoted to identify and find those responsible. A nuclear terror attack would trigger an unprecedented search employing every diplomatic, intelligence, and military tool available. Furthermore, victims of terrorism and their allies would have little difficulty tracing culpability from the guilty terror group to the state sponsor.</w:t>
      </w:r>
      <w:r w:rsidRPr="005B0EC5">
        <w:t xml:space="preserve"> Countries contemplating giving nuclear weapons to terrorists would face powerful incentives to collaborate with a group with an extensive record of professionalism, a demonstrated ability to conduct complex international operations, and a long history of cooperation and mutual trust. </w:t>
      </w:r>
      <w:r w:rsidRPr="005B0EC5">
        <w:rPr>
          <w:u w:val="single"/>
        </w:rPr>
        <w:t xml:space="preserve">It is implausible that Pakistan would entrust its future to Hezbollah—an Iran-sponsored group. Nor would Iran entrust its survival to Lashkar-e-Taiba—Pakistan-based terrorists. </w:t>
      </w:r>
      <w:r w:rsidRPr="005B0EC5">
        <w:t xml:space="preserve">Yet </w:t>
      </w:r>
      <w:r w:rsidRPr="005B0EC5">
        <w:rPr>
          <w:u w:val="single"/>
        </w:rPr>
        <w:t xml:space="preserve">the need to collaborate on such a life-and-death matter with an established, trusted partner greatly simplifies attribution. Finally, it would not be difficult for the U.S. government to find the culprits after a nuclear incident because investigators would be starting with a very short suspect list: most terror groups have only one or two sponsors; and of the few countries that sponsor terrorism, only Pakistan has nuclear weapons or enough fissile material to manufacture one. In short, neither a terror group nor a sponsor would remain anonymous after a nuclear terror attack. </w:t>
      </w:r>
      <w:r w:rsidRPr="005B0EC5">
        <w:t>Attribution would be far easier than analysts and policymakers frequently suggest, and therefore passing weapons to terrorists does not offer countries a loophole to avoid the constraints of deterrence.</w:t>
      </w:r>
    </w:p>
    <w:p w:rsidR="005B0EC5" w:rsidRPr="005B0EC5" w:rsidRDefault="005B0EC5" w:rsidP="00A727F8">
      <w:pPr>
        <w:pStyle w:val="Heading3"/>
        <w:spacing w:before="0"/>
      </w:pPr>
      <w:bookmarkStart w:id="76" w:name="_Toc423036256"/>
      <w:r w:rsidRPr="005B0EC5">
        <w:t>Snatch Teams Solve</w:t>
      </w:r>
      <w:bookmarkEnd w:id="76"/>
    </w:p>
    <w:p w:rsidR="005B0EC5" w:rsidRPr="005B0EC5" w:rsidRDefault="005B0EC5" w:rsidP="00A727F8">
      <w:pPr>
        <w:pStyle w:val="Heading4"/>
        <w:spacing w:before="0"/>
      </w:pPr>
      <w:r w:rsidRPr="005B0EC5">
        <w:t>Snatch Teams Solve 100% of the Risk</w:t>
      </w:r>
    </w:p>
    <w:p w:rsidR="005B0EC5" w:rsidRPr="005B0EC5" w:rsidRDefault="005B0EC5" w:rsidP="00A727F8">
      <w:r w:rsidRPr="005B0EC5">
        <w:t xml:space="preserve">Robert </w:t>
      </w:r>
      <w:r w:rsidRPr="005B0EC5">
        <w:rPr>
          <w:rStyle w:val="Style13ptBold"/>
        </w:rPr>
        <w:t>Windrem</w:t>
      </w:r>
      <w:r w:rsidRPr="005B0EC5">
        <w:t xml:space="preserve"> Wednesday Aug 3, 20</w:t>
      </w:r>
      <w:r w:rsidRPr="005B0EC5">
        <w:rPr>
          <w:rStyle w:val="Style13ptBold"/>
        </w:rPr>
        <w:t>11</w:t>
      </w:r>
      <w:r w:rsidRPr="005B0EC5">
        <w:t xml:space="preserve"> 4:00 AM BC News Investigative Producer for Special Projects  US prepares for worst-case scenario with Pakistan nukes http://investigations.nbcnews.com/_news/2011/08/03/7189919-us-prepares-for-worst-case-scenario-with-pakistan-nukes</w:t>
      </w:r>
    </w:p>
    <w:p w:rsidR="005B0EC5" w:rsidRPr="005B0EC5" w:rsidRDefault="005B0EC5" w:rsidP="00A727F8">
      <w:r w:rsidRPr="005B0EC5">
        <w:rPr>
          <w:u w:val="single"/>
        </w:rPr>
        <w:t>Jeffrey T. Richelson, an intelligence historian, has written extensively about the possibility of a U.S. military operation aimed at Pakistan’s nuclear arsenal, notably in his 2009 book “Defusing Armageddon.” The book focuses on the U.S. Nuclear Emergency Search Team (NEST), which might play leading a role in disarming Pakistani weapons along with elements of the Joint Special Operations Command (JSOC).</w:t>
      </w:r>
      <w:r w:rsidRPr="005B0EC5">
        <w:t xml:space="preserve"> </w:t>
      </w:r>
      <w:r w:rsidRPr="005B0EC5">
        <w:rPr>
          <w:u w:val="single"/>
        </w:rPr>
        <w:t xml:space="preserve">The nuts-and-bolts of how such an operation would work – such as whether teams would attempt to disarm or destroy the weapons – remain highly classified. But Richelson notes that </w:t>
      </w:r>
      <w:r w:rsidRPr="005B0EC5">
        <w:t xml:space="preserve">without referring to Pakistan by name, </w:t>
      </w:r>
      <w:r w:rsidRPr="005B0EC5">
        <w:rPr>
          <w:u w:val="single"/>
        </w:rPr>
        <w:t>Gen. Peter Pace, then-chairman of the Joint Chiefs of Staff, in 2006 discussed two types of operations where in which the U.S. military would seek to keep nuclear weapons out of the hands of al-Qaida or other militants.</w:t>
      </w:r>
      <w:r w:rsidRPr="005B0EC5">
        <w:t xml:space="preserve"> Detailed in a military policy document titled “National Strategy to Combat Weapons of Mass Destruction,” </w:t>
      </w:r>
      <w:r w:rsidRPr="005B0EC5">
        <w:rPr>
          <w:u w:val="single"/>
        </w:rPr>
        <w:t>the two scenarios were: “elimination operations” – defined as “operations systematically to locate, characterize, secure, disable and/or destroy a State or non-State actor’s WMD programs and related capabilities” – and “interdiction operations” – finding and seizing nuclear devices or nuclear material it has been removed from a nation’s storage bunkers but not yet delivered to a terrorist group. Richelson also obtained an unclassified PowerPoint presentation titled “Detecting, Identifying and Localizing WMD” by the Office of Assistant Secretary of Defense for Special Operations and Low-Intensity Conflict (SOLIC). In it were slides referring to “clandestine or low-visibility special operations taken to: locate, seize, destroy, capture, recover or render safe WMD,” either on land or sea.</w:t>
      </w:r>
      <w:r w:rsidRPr="005B0EC5">
        <w:t xml:space="preserve"> </w:t>
      </w:r>
      <w:r w:rsidRPr="005B0EC5">
        <w:rPr>
          <w:u w:val="single"/>
        </w:rPr>
        <w:t>He said such a mission has been a special operations forces priority since 2002.</w:t>
      </w:r>
      <w:r w:rsidRPr="005B0EC5">
        <w:t xml:space="preserve"> Neither the report nor the PowerPoint presentation specify where such operations would be considered, but Richelson says that </w:t>
      </w:r>
      <w:r w:rsidRPr="005B0EC5">
        <w:rPr>
          <w:u w:val="single"/>
        </w:rPr>
        <w:t>both were prepared with Pakistan in mind. “The focus on Pakistan,” he wrote, “is the result of its being both the least stable of the nine nuclear weapons states and the one where there has been significant support for Osama bin Laden and al-Qaida, not only among the general population but also within the military and intelligence forces</w:t>
      </w:r>
      <w:r w:rsidRPr="005B0EC5">
        <w:t>.” Publicly, U.S. officials don’t want to embarrass or infuriate Pakistani officials by suggesting such an operation would be possible, a point brought home in a White House press conference on April 29, 2009. After President Barack Obama spoke of the confidence he had in the Pakistani Army’s ability to secure the nuclear weapons, NBC News’ Chuck Todd began to ask if the U.S. military would step in and seize weapons that were at risk. Obama quickly cut him off. “I’m not going to engage in hypotheticals of that sort. I feel confident that nuclear arsenal will remain out of militant hands, OK?”</w:t>
      </w:r>
    </w:p>
    <w:p w:rsidR="00851F4B" w:rsidRDefault="00851F4B">
      <w:pPr>
        <w:rPr>
          <w:rFonts w:eastAsiaTheme="majorEastAsia" w:cstheme="majorBidi"/>
          <w:b/>
          <w:iCs/>
          <w:sz w:val="26"/>
        </w:rPr>
      </w:pPr>
      <w:r>
        <w:br w:type="page"/>
      </w:r>
    </w:p>
    <w:p w:rsidR="005B0EC5" w:rsidRPr="005B0EC5" w:rsidRDefault="005B0EC5" w:rsidP="00A727F8">
      <w:pPr>
        <w:pStyle w:val="Heading4"/>
        <w:spacing w:before="0"/>
      </w:pPr>
      <w:r w:rsidRPr="005B0EC5">
        <w:t>No Acquisition From Pakistan – U.S. Intel Is On Fire – U.S. Snatch Teams would Secure the Weapons Before they Left the Country</w:t>
      </w:r>
    </w:p>
    <w:p w:rsidR="005B0EC5" w:rsidRPr="005B0EC5" w:rsidRDefault="005B0EC5" w:rsidP="00A727F8">
      <w:r w:rsidRPr="005B0EC5">
        <w:t xml:space="preserve">Robert </w:t>
      </w:r>
      <w:r w:rsidRPr="005B0EC5">
        <w:rPr>
          <w:rStyle w:val="Style13ptBold"/>
        </w:rPr>
        <w:t>Windrem</w:t>
      </w:r>
      <w:r w:rsidRPr="005B0EC5">
        <w:t xml:space="preserve"> Wednesday Aug 3, 20</w:t>
      </w:r>
      <w:r w:rsidRPr="005B0EC5">
        <w:rPr>
          <w:rStyle w:val="Style13ptBold"/>
        </w:rPr>
        <w:t>11</w:t>
      </w:r>
      <w:r w:rsidRPr="005B0EC5">
        <w:t xml:space="preserve"> 4:00 AM BC News Investigative Producer for Special Projects  US prepares for worst-case scenario with Pakistan nukes </w:t>
      </w:r>
      <w:hyperlink r:id="rId80" w:history="1">
        <w:r w:rsidRPr="005B0EC5">
          <w:rPr>
            <w:rStyle w:val="Hyperlink"/>
          </w:rPr>
          <w:t>http://investigations.nbcnews.com/_news/2011/08/03/7189919-us-prepares-for-worst-case-scenario-with-pakistan-nukes</w:t>
        </w:r>
      </w:hyperlink>
      <w:r w:rsidRPr="005B0EC5">
        <w:t xml:space="preserve"> </w:t>
      </w:r>
    </w:p>
    <w:p w:rsidR="005B0EC5" w:rsidRPr="005B0EC5" w:rsidRDefault="005B0EC5" w:rsidP="00A727F8">
      <w:r w:rsidRPr="005B0EC5">
        <w:t xml:space="preserve">The greatest success of the U.S. war on terrorism – the military operation that killed Osama bin Laden in his safehouse in Pakistan in May – has fueled the </w:t>
      </w:r>
      <w:r w:rsidRPr="005B0EC5">
        <w:rPr>
          <w:u w:val="single"/>
        </w:rPr>
        <w:t>concerns about Pakistan’s nuclear arsenal, increasing suspicions among U.S. officials</w:t>
      </w:r>
      <w:r w:rsidRPr="005B0EC5">
        <w:t xml:space="preserve"> that he had support within the ISI, Pakistan’s intelligence service, and </w:t>
      </w:r>
      <w:r w:rsidRPr="005B0EC5">
        <w:rPr>
          <w:u w:val="single"/>
        </w:rPr>
        <w:t>emboldening those in Washington who believe an orchestrated campaign of lightning raids to secure Pakistan’s nukes could succeed</w:t>
      </w:r>
      <w:r w:rsidRPr="005B0EC5">
        <w:t xml:space="preserve">. </w:t>
      </w:r>
      <w:r w:rsidRPr="005B0EC5">
        <w:rPr>
          <w:u w:val="single"/>
        </w:rPr>
        <w:t xml:space="preserve">It’s no secret that the United States has a plan to try to grab Pakistan’s nuclear weapons -- if and when the president believes they are a threat to either the U.S. or U.S. interests. Among the scenarios seen as most likely: Pakistan plunging into internal chaos, terrorists mounting a serious attack against a nuclear facility, hostilities breaking out with India or Islamic extremists taking charge of the government or the Pakistan army. </w:t>
      </w:r>
      <w:r w:rsidRPr="005B0EC5">
        <w:t xml:space="preserve">In the aftermath of the bin Laden raid, </w:t>
      </w:r>
      <w:r w:rsidRPr="005B0EC5">
        <w:rPr>
          <w:u w:val="single"/>
        </w:rPr>
        <w:t>U.S. military officials have testified before Congress about the security of Pakistan’s nuclear weapons and the threat posed by “loose nukes” – nuclear weapons or materials outside the government’s control. And earlier Pentagon reports also outline scenarios in which U.S. forces would intervene to secure nuclear weapons that were in danger of falling into the wrong hands</w:t>
      </w:r>
      <w:r w:rsidRPr="005B0EC5">
        <w:t>. But out of fear of further antagonizing an important ally, officials have simultaneously tried to tone down the rhetoric by stressing progress made by Islamabad on the security front. Such discussions of Pakistan’s nuclear arsenal, now believed to consist of as many as 115 nuclear bombs and missile warheads, have gotten the attention of current and former Pakistani officials. In an interview with NBC News early this month, Musharraf warned that a snatch-and-grab operation would lead to all-out war between the countries, calling it “total confrontation by the whole nation against whoever comes in.”</w:t>
      </w:r>
    </w:p>
    <w:p w:rsidR="005B0EC5" w:rsidRPr="005B0EC5" w:rsidRDefault="005B0EC5" w:rsidP="00A727F8"/>
    <w:p w:rsidR="00374057" w:rsidRPr="005B0EC5" w:rsidRDefault="005B0EC5" w:rsidP="00A727F8">
      <w:pPr>
        <w:pStyle w:val="Heading3"/>
        <w:spacing w:before="0"/>
      </w:pPr>
      <w:bookmarkStart w:id="77" w:name="_Toc423012460"/>
      <w:bookmarkStart w:id="78" w:name="_Toc423036257"/>
      <w:r>
        <w:t xml:space="preserve">AT: </w:t>
      </w:r>
      <w:r w:rsidR="00374057" w:rsidRPr="005B0EC5">
        <w:t>Dirty Bomb</w:t>
      </w:r>
      <w:bookmarkEnd w:id="77"/>
      <w:bookmarkEnd w:id="78"/>
    </w:p>
    <w:p w:rsidR="003B59B9" w:rsidRPr="005B0EC5" w:rsidRDefault="003B59B9" w:rsidP="00A727F8">
      <w:pPr>
        <w:pStyle w:val="Heading4"/>
        <w:spacing w:before="0"/>
      </w:pPr>
      <w:r w:rsidRPr="005B0EC5">
        <w:t>Dirty bombs nothing more than fantasy</w:t>
      </w:r>
    </w:p>
    <w:p w:rsidR="003B59B9" w:rsidRPr="005B0EC5" w:rsidRDefault="003B59B9" w:rsidP="00A727F8">
      <w:pPr>
        <w:rPr>
          <w:rFonts w:asciiTheme="minorHAnsi" w:hAnsiTheme="minorHAnsi"/>
        </w:rPr>
      </w:pPr>
      <w:r w:rsidRPr="005B0EC5">
        <w:rPr>
          <w:rFonts w:asciiTheme="minorHAnsi" w:eastAsia="Times New Roman" w:hAnsiTheme="minorHAnsi"/>
        </w:rPr>
        <w:t xml:space="preserve">John </w:t>
      </w:r>
      <w:r w:rsidRPr="005B0EC5">
        <w:rPr>
          <w:rStyle w:val="Style13ptBold"/>
        </w:rPr>
        <w:t>Mueller</w:t>
      </w:r>
      <w:r w:rsidRPr="005B0EC5">
        <w:rPr>
          <w:rFonts w:asciiTheme="minorHAnsi" w:eastAsia="Times New Roman" w:hAnsiTheme="minorHAnsi"/>
          <w:u w:val="single"/>
        </w:rPr>
        <w:t xml:space="preserve"> </w:t>
      </w:r>
      <w:r w:rsidRPr="005B0EC5">
        <w:rPr>
          <w:rStyle w:val="Style13ptBold"/>
        </w:rPr>
        <w:t>and</w:t>
      </w:r>
      <w:r w:rsidRPr="005B0EC5">
        <w:rPr>
          <w:rFonts w:asciiTheme="minorHAnsi" w:eastAsia="Times New Roman" w:hAnsiTheme="minorHAnsi"/>
        </w:rPr>
        <w:t xml:space="preserve"> </w:t>
      </w:r>
      <w:r w:rsidRPr="005B0EC5">
        <w:t>Mark</w:t>
      </w:r>
      <w:r w:rsidRPr="005B0EC5">
        <w:rPr>
          <w:rStyle w:val="Style13ptBold"/>
        </w:rPr>
        <w:t xml:space="preserve"> Stuart</w:t>
      </w:r>
      <w:r w:rsidRPr="005B0EC5">
        <w:rPr>
          <w:rFonts w:asciiTheme="minorHAnsi" w:eastAsia="Times New Roman" w:hAnsiTheme="minorHAnsi"/>
          <w:u w:val="single"/>
        </w:rPr>
        <w:t>,</w:t>
      </w:r>
      <w:r w:rsidRPr="005B0EC5">
        <w:rPr>
          <w:rFonts w:asciiTheme="minorHAnsi" w:eastAsia="Times New Roman" w:hAnsiTheme="minorHAnsi"/>
        </w:rPr>
        <w:t xml:space="preserve"> Summer 20</w:t>
      </w:r>
      <w:r w:rsidRPr="005B0EC5">
        <w:rPr>
          <w:rStyle w:val="Style13ptBold"/>
        </w:rPr>
        <w:t>12</w:t>
      </w:r>
      <w:r w:rsidRPr="005B0EC5">
        <w:rPr>
          <w:rFonts w:asciiTheme="minorHAnsi" w:eastAsia="Times New Roman" w:hAnsiTheme="minorHAnsi"/>
          <w:u w:val="single"/>
        </w:rPr>
        <w:t xml:space="preserve"> </w:t>
      </w:r>
      <w:r w:rsidRPr="005B0EC5">
        <w:rPr>
          <w:rFonts w:asciiTheme="minorHAnsi" w:eastAsia="Times New Roman" w:hAnsiTheme="minorHAnsi"/>
        </w:rPr>
        <w:t xml:space="preserve">(International Security, “The Terrorism Delusion,” Mueller is Senior Research Scientist at the Mershon Center for International Security Studies and Adjunct Professor in the Department of Political Science, both at Ohio State University, and Senior Fellow at the Cato Institute; Mark G. Stewart is Australian Research Council Professorial Fellow and Professor and Director at the Centre for Infrastructure Performance and Reliability at the University of Newcastle in Australia. Their book, </w:t>
      </w:r>
      <w:r w:rsidRPr="005B0EC5">
        <w:rPr>
          <w:rFonts w:asciiTheme="minorHAnsi" w:eastAsia="Times New Roman" w:hAnsiTheme="minorHAnsi"/>
          <w:iCs/>
        </w:rPr>
        <w:t xml:space="preserve">Terror, Security, and Money: Balancing the Risks, Benefits, and Costs of Homeland Security, </w:t>
      </w:r>
      <w:r w:rsidRPr="005B0EC5">
        <w:rPr>
          <w:rFonts w:asciiTheme="minorHAnsi" w:hAnsiTheme="minorHAnsi"/>
        </w:rPr>
        <w:t>p. 88</w:t>
      </w:r>
    </w:p>
    <w:p w:rsidR="003B59B9" w:rsidRPr="005B0EC5" w:rsidRDefault="003B59B9" w:rsidP="00A727F8">
      <w:pPr>
        <w:spacing w:after="100" w:afterAutospacing="1"/>
        <w:rPr>
          <w:rFonts w:asciiTheme="minorHAnsi" w:eastAsia="Times New Roman" w:hAnsiTheme="minorHAnsi"/>
        </w:rPr>
      </w:pPr>
      <w:r w:rsidRPr="005B0EC5">
        <w:rPr>
          <w:rFonts w:asciiTheme="minorHAnsi" w:eastAsia="Times New Roman" w:hAnsiTheme="minorHAnsi"/>
        </w:rPr>
        <w:t xml:space="preserve">In addition, although </w:t>
      </w:r>
      <w:r w:rsidRPr="005B0EC5">
        <w:rPr>
          <w:rFonts w:asciiTheme="minorHAnsi" w:eastAsia="Times New Roman" w:hAnsiTheme="minorHAnsi"/>
          <w:u w:val="single"/>
        </w:rPr>
        <w:t>some of the plotters</w:t>
      </w:r>
      <w:r w:rsidRPr="005B0EC5">
        <w:rPr>
          <w:rFonts w:asciiTheme="minorHAnsi" w:eastAsia="Times New Roman" w:hAnsiTheme="minorHAnsi"/>
        </w:rPr>
        <w:t xml:space="preserve"> in the cases targeting the United States </w:t>
      </w:r>
      <w:r w:rsidRPr="005B0EC5">
        <w:rPr>
          <w:rFonts w:asciiTheme="minorHAnsi" w:eastAsia="Times New Roman" w:hAnsiTheme="minorHAnsi"/>
          <w:u w:val="single"/>
        </w:rPr>
        <w:t>harbored visions of</w:t>
      </w:r>
      <w:r w:rsidRPr="005B0EC5">
        <w:rPr>
          <w:rFonts w:asciiTheme="minorHAnsi" w:eastAsia="Times New Roman" w:hAnsiTheme="minorHAnsi"/>
        </w:rPr>
        <w:t xml:space="preserve"> toppling large buildings, destroying airports, </w:t>
      </w:r>
      <w:r w:rsidRPr="005B0EC5">
        <w:rPr>
          <w:rFonts w:asciiTheme="minorHAnsi" w:eastAsia="Times New Roman" w:hAnsiTheme="minorHAnsi"/>
          <w:u w:val="single"/>
        </w:rPr>
        <w:t>setting off dirty bombs</w:t>
      </w:r>
      <w:r w:rsidRPr="005B0EC5">
        <w:rPr>
          <w:rFonts w:asciiTheme="minorHAnsi" w:eastAsia="Times New Roman" w:hAnsiTheme="minorHAnsi"/>
        </w:rPr>
        <w:t xml:space="preserve">, or bringing down the Brooklyn Bridge (cases 2, 8, 12, 19, 23, 30, 42), </w:t>
      </w:r>
      <w:r w:rsidRPr="005B0EC5">
        <w:rPr>
          <w:rFonts w:asciiTheme="minorHAnsi" w:eastAsia="Times New Roman" w:hAnsiTheme="minorHAnsi"/>
          <w:u w:val="single"/>
        </w:rPr>
        <w:t>all were nothing more than wild fantasies, far beyond the plotters’ capacities however much they may have been encouraged in some instances by FBI operatives</w:t>
      </w:r>
      <w:r w:rsidRPr="005B0EC5">
        <w:rPr>
          <w:rFonts w:asciiTheme="minorHAnsi" w:eastAsia="Times New Roman" w:hAnsiTheme="minorHAnsi"/>
        </w:rPr>
        <w:t xml:space="preserve">. Indeed, in many of the cases, target selection is effectively a random process, lacking guile and careful planning. Often, it seems, targets have been chosen almost capriciously and simply for their convenience. For example, a would-be bomber targeted a mall in Rockford, Illinois, because it was nearby (case 21). </w:t>
      </w:r>
      <w:r w:rsidRPr="005B0EC5">
        <w:rPr>
          <w:rFonts w:asciiTheme="minorHAnsi" w:eastAsia="Times New Roman" w:hAnsiTheme="minorHAnsi"/>
          <w:u w:val="single"/>
        </w:rPr>
        <w:t>Terrorist plotters in Los Angeles in 2005 drew up a list of targets that were all within a 20-mile radius of their shared apartment, some of which did not even exist</w:t>
      </w:r>
      <w:r w:rsidRPr="005B0EC5">
        <w:rPr>
          <w:rFonts w:asciiTheme="minorHAnsi" w:eastAsia="Times New Roman" w:hAnsiTheme="minorHAnsi"/>
        </w:rPr>
        <w:t xml:space="preserve"> (case 15). In Norway, a neo-Nazi terrorist on his way to bomb a synagogue took a tram going the wrong way and dynamited a mosque instead</w:t>
      </w:r>
      <w:bookmarkStart w:id="79" w:name="f15-text"/>
      <w:r w:rsidRPr="005B0EC5">
        <w:rPr>
          <w:rFonts w:asciiTheme="minorHAnsi" w:eastAsia="Times New Roman" w:hAnsiTheme="minorHAnsi"/>
        </w:rPr>
        <w:t>.</w:t>
      </w:r>
      <w:bookmarkEnd w:id="79"/>
      <w:r w:rsidRPr="005B0EC5">
        <w:rPr>
          <w:rFonts w:asciiTheme="minorHAnsi" w:eastAsia="Times New Roman" w:hAnsiTheme="minorHAnsi"/>
        </w:rPr>
        <w:t xml:space="preserve"> Although </w:t>
      </w:r>
      <w:r w:rsidRPr="005B0EC5">
        <w:rPr>
          <w:rFonts w:asciiTheme="minorHAnsi" w:eastAsia="Times New Roman" w:hAnsiTheme="minorHAnsi"/>
          <w:u w:val="single"/>
        </w:rPr>
        <w:t>the efforts of would-be terrorists have often seemed pathetic, even comical or absurd,</w:t>
      </w:r>
      <w:r w:rsidRPr="005B0EC5">
        <w:rPr>
          <w:rFonts w:asciiTheme="minorHAnsi" w:eastAsia="Times New Roman" w:hAnsiTheme="minorHAnsi"/>
        </w:rPr>
        <w:t xml:space="preserve"> the comedy remains a dark one. </w:t>
      </w:r>
    </w:p>
    <w:p w:rsidR="003B59B9" w:rsidRPr="005B0EC5" w:rsidRDefault="003B59B9" w:rsidP="00A727F8">
      <w:pPr>
        <w:pStyle w:val="Heading4"/>
        <w:spacing w:before="0"/>
      </w:pPr>
      <w:r w:rsidRPr="005B0EC5">
        <w:t>Dirty bombs aren’t a threat to civilization</w:t>
      </w:r>
    </w:p>
    <w:p w:rsidR="003B59B9" w:rsidRPr="005B0EC5" w:rsidRDefault="003B59B9" w:rsidP="00A727F8">
      <w:pPr>
        <w:rPr>
          <w:rFonts w:asciiTheme="minorHAnsi" w:eastAsia="Calibri" w:hAnsiTheme="minorHAnsi"/>
        </w:rPr>
      </w:pPr>
      <w:r w:rsidRPr="005B0EC5">
        <w:rPr>
          <w:rStyle w:val="Style13ptBold"/>
        </w:rPr>
        <w:t>Coates 2009</w:t>
      </w:r>
      <w:r w:rsidRPr="005B0EC5">
        <w:rPr>
          <w:rFonts w:asciiTheme="minorHAnsi" w:eastAsia="Calibri" w:hAnsiTheme="minorHAnsi"/>
        </w:rPr>
        <w:t xml:space="preserve"> – former adjunct professor at George Washington University, President of the Kanawha Institute for the Study of the Future and was President of the International Association for Impact Assessment and was President of the Association for Science, Technology and Innovation, M.S., Hon D., FWAAS, FAAAS, (Joseph F., Futures 41, 694-705, "Risks and threats to civilization, humankind, and the earth”, ScienceDirect, WEA)</w:t>
      </w:r>
    </w:p>
    <w:p w:rsidR="003B59B9" w:rsidRPr="005B0EC5" w:rsidRDefault="003B59B9" w:rsidP="00A727F8">
      <w:pPr>
        <w:rPr>
          <w:rFonts w:asciiTheme="minorHAnsi" w:eastAsia="Calibri" w:hAnsiTheme="minorHAnsi"/>
        </w:rPr>
      </w:pPr>
      <w:r w:rsidRPr="005B0EC5">
        <w:rPr>
          <w:rFonts w:asciiTheme="minorHAnsi" w:eastAsia="Calibri" w:hAnsiTheme="minorHAnsi"/>
        </w:rPr>
        <w:t xml:space="preserve">The opportunity for setting off a nuclear device, a dirty bomb, in a city is real. It appears to be a practical matter to acquire, illegally, nuclear material or a device, particularly some of those that may have been smuggled out of Russia during the breakup of the USSR. Again, </w:t>
      </w:r>
      <w:r w:rsidRPr="005B0EC5">
        <w:rPr>
          <w:rFonts w:asciiTheme="minorHAnsi" w:eastAsia="Calibri" w:hAnsiTheme="minorHAnsi"/>
          <w:u w:val="single"/>
        </w:rPr>
        <w:t>suppose the device went off in one of our largest cities</w:t>
      </w:r>
      <w:r w:rsidRPr="005B0EC5">
        <w:rPr>
          <w:rFonts w:asciiTheme="minorHAnsi" w:eastAsia="Calibri" w:hAnsiTheme="minorHAnsi"/>
        </w:rPr>
        <w:t>—New York, Chicago, Philadelphia, Los Angeles—</w:t>
      </w:r>
      <w:r w:rsidRPr="005B0EC5">
        <w:rPr>
          <w:rFonts w:asciiTheme="minorHAnsi" w:eastAsia="Calibri" w:hAnsiTheme="minorHAnsi"/>
          <w:u w:val="single"/>
        </w:rPr>
        <w:t xml:space="preserve">it could kill as many as several million people, </w:t>
      </w:r>
      <w:r w:rsidRPr="005B0EC5">
        <w:rPr>
          <w:rFonts w:asciiTheme="minorHAnsi" w:eastAsia="Calibri" w:hAnsiTheme="minorHAnsi"/>
        </w:rPr>
        <w:t xml:space="preserve">an event of 6 or 7 on my scale. It would probably injure more and create chronic disorders and shortening of life for millions of others. </w:t>
      </w:r>
      <w:r w:rsidRPr="005B0EC5">
        <w:rPr>
          <w:rFonts w:asciiTheme="minorHAnsi" w:eastAsia="Calibri" w:hAnsiTheme="minorHAnsi"/>
          <w:u w:val="single"/>
        </w:rPr>
        <w:t>But that would be it. There would be no substantial effects leading to loss of civilization in the nation or the world from that kind of even</w:t>
      </w:r>
      <w:r w:rsidRPr="005B0EC5">
        <w:rPr>
          <w:rFonts w:asciiTheme="minorHAnsi" w:eastAsia="Calibri" w:hAnsiTheme="minorHAnsi"/>
        </w:rPr>
        <w:t>t. The political responses are difficult to anticipate and a distraction to conjecture about here.</w:t>
      </w:r>
    </w:p>
    <w:p w:rsidR="00374057" w:rsidRPr="005B0EC5" w:rsidRDefault="00374057" w:rsidP="00A727F8">
      <w:pPr>
        <w:rPr>
          <w:rFonts w:asciiTheme="minorHAnsi" w:hAnsiTheme="minorHAnsi"/>
        </w:rPr>
      </w:pPr>
    </w:p>
    <w:p w:rsidR="00374057" w:rsidRPr="005B0EC5" w:rsidRDefault="00374057" w:rsidP="00A727F8">
      <w:pPr>
        <w:pStyle w:val="Heading3"/>
        <w:spacing w:before="0"/>
      </w:pPr>
      <w:bookmarkStart w:id="80" w:name="_Toc423012461"/>
      <w:bookmarkStart w:id="81" w:name="_Toc423036258"/>
      <w:r w:rsidRPr="005B0EC5">
        <w:t xml:space="preserve">General </w:t>
      </w:r>
      <w:bookmarkEnd w:id="80"/>
      <w:r w:rsidR="005B0EC5">
        <w:t>Risk Low</w:t>
      </w:r>
      <w:bookmarkEnd w:id="81"/>
    </w:p>
    <w:p w:rsidR="00DD2DB2" w:rsidRPr="005B0EC5" w:rsidRDefault="00DD2DB2" w:rsidP="00A727F8">
      <w:pPr>
        <w:rPr>
          <w:rFonts w:asciiTheme="minorHAnsi" w:hAnsiTheme="minorHAnsi" w:cs="Arial"/>
          <w:iCs/>
          <w:color w:val="333333"/>
        </w:rPr>
      </w:pPr>
    </w:p>
    <w:p w:rsidR="00DD2DB2" w:rsidRPr="005B0EC5" w:rsidRDefault="00DD2DB2" w:rsidP="00A727F8">
      <w:pPr>
        <w:pStyle w:val="Heading4"/>
        <w:spacing w:before="0"/>
      </w:pPr>
      <w:r w:rsidRPr="005B0EC5">
        <w:t>Only a 1 and 3 ½ billion chance of a nuclear terrorist attack</w:t>
      </w:r>
    </w:p>
    <w:p w:rsidR="00DD2DB2" w:rsidRPr="005B0EC5" w:rsidRDefault="00DD2DB2" w:rsidP="00A727F8">
      <w:pPr>
        <w:rPr>
          <w:rFonts w:asciiTheme="minorHAnsi" w:eastAsia="Calibri" w:hAnsiTheme="minorHAnsi"/>
        </w:rPr>
      </w:pPr>
      <w:r w:rsidRPr="005B0EC5">
        <w:rPr>
          <w:rStyle w:val="Style13ptBold"/>
        </w:rPr>
        <w:t>Schneidmiller 9</w:t>
      </w:r>
      <w:r w:rsidRPr="005B0EC5">
        <w:rPr>
          <w:rFonts w:asciiTheme="minorHAnsi" w:eastAsia="Calibri" w:hAnsiTheme="minorHAnsi"/>
        </w:rPr>
        <w:t xml:space="preserve"> (Chris, Experts Debate Threat of Nuclear, Biological Terrorism, 13 January 2009, http://www.globalsecuritynewswire.org/gsn/nw_20090113_7105.php)</w:t>
      </w:r>
    </w:p>
    <w:p w:rsidR="00DD2DB2" w:rsidRPr="00851F4B" w:rsidRDefault="00DD2DB2" w:rsidP="00A727F8">
      <w:pPr>
        <w:rPr>
          <w:rFonts w:asciiTheme="minorHAnsi" w:eastAsia="Calibri" w:hAnsiTheme="minorHAnsi"/>
          <w:sz w:val="16"/>
        </w:rPr>
      </w:pPr>
      <w:r w:rsidRPr="005B0EC5">
        <w:rPr>
          <w:rFonts w:asciiTheme="minorHAnsi" w:eastAsia="Calibri" w:hAnsiTheme="minorHAnsi"/>
          <w:u w:val="single"/>
        </w:rPr>
        <w:t>There is an "almost vanishingly small" likelihood that terrorists would ever be able to acquire and detonate a nuclear weapon</w:t>
      </w:r>
      <w:r w:rsidRPr="00851F4B">
        <w:rPr>
          <w:rFonts w:asciiTheme="minorHAnsi" w:eastAsia="Calibri" w:hAnsiTheme="minorHAnsi"/>
          <w:sz w:val="16"/>
        </w:rPr>
        <w:t xml:space="preserve">, one expert said here yesterday (see GSN, Dec. 2, 2008). </w:t>
      </w:r>
      <w:r w:rsidRPr="005B0EC5">
        <w:rPr>
          <w:rFonts w:asciiTheme="minorHAnsi" w:eastAsia="Calibri" w:hAnsiTheme="minorHAnsi"/>
          <w:u w:val="single"/>
        </w:rPr>
        <w:t>In even the most likely scenario</w:t>
      </w:r>
      <w:r w:rsidRPr="00851F4B">
        <w:rPr>
          <w:rFonts w:asciiTheme="minorHAnsi" w:eastAsia="Calibri" w:hAnsiTheme="minorHAnsi"/>
          <w:sz w:val="16"/>
        </w:rPr>
        <w:t xml:space="preserve"> of nuclear terrorism, </w:t>
      </w:r>
      <w:r w:rsidRPr="005B0EC5">
        <w:rPr>
          <w:rFonts w:asciiTheme="minorHAnsi" w:eastAsia="Calibri" w:hAnsiTheme="minorHAnsi"/>
          <w:u w:val="single"/>
        </w:rPr>
        <w:t>there are 20 barriers</w:t>
      </w:r>
      <w:r w:rsidRPr="00851F4B">
        <w:rPr>
          <w:rFonts w:asciiTheme="minorHAnsi" w:eastAsia="Calibri" w:hAnsiTheme="minorHAnsi"/>
          <w:sz w:val="16"/>
        </w:rPr>
        <w:t xml:space="preserve"> between extremists and a successful nuclear strike on a major city, </w:t>
      </w:r>
      <w:r w:rsidRPr="005B0EC5">
        <w:rPr>
          <w:rFonts w:asciiTheme="minorHAnsi" w:eastAsia="Calibri" w:hAnsiTheme="minorHAnsi"/>
          <w:u w:val="single"/>
        </w:rPr>
        <w:t xml:space="preserve">said </w:t>
      </w:r>
      <w:r w:rsidRPr="00851F4B">
        <w:rPr>
          <w:rFonts w:asciiTheme="minorHAnsi" w:eastAsia="Calibri" w:hAnsiTheme="minorHAnsi"/>
          <w:sz w:val="16"/>
        </w:rPr>
        <w:t xml:space="preserve">John Mueller, </w:t>
      </w:r>
      <w:r w:rsidRPr="005B0EC5">
        <w:rPr>
          <w:rFonts w:asciiTheme="minorHAnsi" w:eastAsia="Calibri" w:hAnsiTheme="minorHAnsi"/>
          <w:u w:val="single"/>
        </w:rPr>
        <w:t xml:space="preserve">a political science professor at Ohio State </w:t>
      </w:r>
      <w:r w:rsidRPr="00851F4B">
        <w:rPr>
          <w:rFonts w:asciiTheme="minorHAnsi" w:eastAsia="Calibri" w:hAnsiTheme="minorHAnsi"/>
          <w:sz w:val="16"/>
        </w:rPr>
        <w:t xml:space="preserve">University. The process itself is seemingly straightforward but exceedingly difficult -- </w:t>
      </w:r>
      <w:r w:rsidRPr="005B0EC5">
        <w:rPr>
          <w:rFonts w:asciiTheme="minorHAnsi" w:eastAsia="Calibri" w:hAnsiTheme="minorHAnsi"/>
          <w:u w:val="single"/>
        </w:rPr>
        <w:t xml:space="preserve">buy </w:t>
      </w:r>
      <w:r w:rsidRPr="00851F4B">
        <w:rPr>
          <w:rFonts w:asciiTheme="minorHAnsi" w:eastAsia="Calibri" w:hAnsiTheme="minorHAnsi"/>
          <w:sz w:val="16"/>
        </w:rPr>
        <w:t xml:space="preserve">or steal highly enriched </w:t>
      </w:r>
      <w:r w:rsidRPr="005B0EC5">
        <w:rPr>
          <w:rFonts w:asciiTheme="minorHAnsi" w:eastAsia="Calibri" w:hAnsiTheme="minorHAnsi"/>
          <w:u w:val="single"/>
        </w:rPr>
        <w:t>uranium, manufacture</w:t>
      </w:r>
      <w:r w:rsidRPr="00851F4B">
        <w:rPr>
          <w:rFonts w:asciiTheme="minorHAnsi" w:eastAsia="Calibri" w:hAnsiTheme="minorHAnsi"/>
          <w:sz w:val="16"/>
        </w:rPr>
        <w:t xml:space="preserve"> a weapon, </w:t>
      </w:r>
      <w:r w:rsidRPr="005B0EC5">
        <w:rPr>
          <w:rFonts w:asciiTheme="minorHAnsi" w:eastAsia="Calibri" w:hAnsiTheme="minorHAnsi"/>
          <w:u w:val="single"/>
        </w:rPr>
        <w:t>take the bomb</w:t>
      </w:r>
      <w:r w:rsidRPr="00851F4B">
        <w:rPr>
          <w:rFonts w:asciiTheme="minorHAnsi" w:eastAsia="Calibri" w:hAnsiTheme="minorHAnsi"/>
          <w:sz w:val="16"/>
        </w:rPr>
        <w:t xml:space="preserve"> to the target site and blow it up. Meanwhile, </w:t>
      </w:r>
      <w:r w:rsidRPr="005B0EC5">
        <w:rPr>
          <w:rFonts w:asciiTheme="minorHAnsi" w:eastAsia="Calibri" w:hAnsiTheme="minorHAnsi"/>
          <w:u w:val="single"/>
        </w:rPr>
        <w:t>variables strewn across the path</w:t>
      </w:r>
      <w:r w:rsidRPr="00851F4B">
        <w:rPr>
          <w:rFonts w:asciiTheme="minorHAnsi" w:eastAsia="Calibri" w:hAnsiTheme="minorHAnsi"/>
          <w:sz w:val="16"/>
        </w:rPr>
        <w:t xml:space="preserve"> to an attack </w:t>
      </w:r>
      <w:r w:rsidRPr="005B0EC5">
        <w:rPr>
          <w:rFonts w:asciiTheme="minorHAnsi" w:eastAsia="Calibri" w:hAnsiTheme="minorHAnsi"/>
          <w:u w:val="single"/>
        </w:rPr>
        <w:t>would increase the complexity</w:t>
      </w:r>
      <w:r w:rsidRPr="00851F4B">
        <w:rPr>
          <w:rFonts w:asciiTheme="minorHAnsi" w:eastAsia="Calibri" w:hAnsiTheme="minorHAnsi"/>
          <w:sz w:val="16"/>
        </w:rPr>
        <w:t xml:space="preserve"> of the effort, Mueller argued. </w:t>
      </w:r>
      <w:r w:rsidRPr="005B0EC5">
        <w:rPr>
          <w:rFonts w:asciiTheme="minorHAnsi" w:eastAsia="Calibri" w:hAnsiTheme="minorHAnsi"/>
          <w:u w:val="single"/>
        </w:rPr>
        <w:t>Terrorists would have to bribe officials</w:t>
      </w:r>
      <w:r w:rsidRPr="00851F4B">
        <w:rPr>
          <w:rFonts w:asciiTheme="minorHAnsi" w:eastAsia="Calibri" w:hAnsiTheme="minorHAnsi"/>
          <w:sz w:val="16"/>
        </w:rPr>
        <w:t xml:space="preserve"> in a state nuclear program to acquire the material, </w:t>
      </w:r>
      <w:r w:rsidRPr="005B0EC5">
        <w:rPr>
          <w:rFonts w:asciiTheme="minorHAnsi" w:eastAsia="Calibri" w:hAnsiTheme="minorHAnsi"/>
          <w:u w:val="single"/>
        </w:rPr>
        <w:t>while avoiding</w:t>
      </w:r>
      <w:r w:rsidRPr="00851F4B">
        <w:rPr>
          <w:rFonts w:asciiTheme="minorHAnsi" w:eastAsia="Calibri" w:hAnsiTheme="minorHAnsi"/>
          <w:sz w:val="16"/>
        </w:rPr>
        <w:t xml:space="preserve"> a sting by </w:t>
      </w:r>
      <w:r w:rsidRPr="005B0EC5">
        <w:rPr>
          <w:rFonts w:asciiTheme="minorHAnsi" w:eastAsia="Calibri" w:hAnsiTheme="minorHAnsi"/>
          <w:u w:val="single"/>
        </w:rPr>
        <w:t xml:space="preserve">authorities </w:t>
      </w:r>
      <w:r w:rsidRPr="00851F4B">
        <w:rPr>
          <w:rFonts w:asciiTheme="minorHAnsi" w:eastAsia="Calibri" w:hAnsiTheme="minorHAnsi"/>
          <w:sz w:val="16"/>
        </w:rPr>
        <w:t xml:space="preserve">or a scam by the sellers. </w:t>
      </w:r>
      <w:r w:rsidRPr="005B0EC5">
        <w:rPr>
          <w:rFonts w:asciiTheme="minorHAnsi" w:eastAsia="Calibri" w:hAnsiTheme="minorHAnsi"/>
          <w:u w:val="single"/>
        </w:rPr>
        <w:t>The material itself could</w:t>
      </w:r>
      <w:r w:rsidRPr="00851F4B">
        <w:rPr>
          <w:rFonts w:asciiTheme="minorHAnsi" w:eastAsia="Calibri" w:hAnsiTheme="minorHAnsi"/>
          <w:sz w:val="16"/>
        </w:rPr>
        <w:t xml:space="preserve"> also turn out to </w:t>
      </w:r>
      <w:r w:rsidRPr="005B0EC5">
        <w:rPr>
          <w:rFonts w:asciiTheme="minorHAnsi" w:eastAsia="Calibri" w:hAnsiTheme="minorHAnsi"/>
          <w:u w:val="single"/>
        </w:rPr>
        <w:t>be bad</w:t>
      </w:r>
      <w:r w:rsidRPr="00851F4B">
        <w:rPr>
          <w:rFonts w:asciiTheme="minorHAnsi" w:eastAsia="Calibri" w:hAnsiTheme="minorHAnsi"/>
          <w:sz w:val="16"/>
        </w:rPr>
        <w:t>. "Once the purloined material is purloined, [</w:t>
      </w:r>
      <w:r w:rsidRPr="005B0EC5">
        <w:rPr>
          <w:rFonts w:asciiTheme="minorHAnsi" w:eastAsia="Calibri" w:hAnsiTheme="minorHAnsi"/>
          <w:u w:val="single"/>
        </w:rPr>
        <w:t>police are] going to be chasing after you</w:t>
      </w:r>
      <w:r w:rsidRPr="00851F4B">
        <w:rPr>
          <w:rFonts w:asciiTheme="minorHAnsi" w:eastAsia="Calibri" w:hAnsiTheme="minorHAnsi"/>
          <w:sz w:val="16"/>
        </w:rPr>
        <w:t xml:space="preserve">. They are also going to put on a high reward, extremely high reward, on getting the weapon back or getting the fissile material back," Mueller said during a panel discussion at a two-day Cato Institute conference on counterterrorism issues facing the incoming Obama administration. Smuggling the material out of a country would mean relying on criminals who "are very good at extortion" and might have to be killed to avoid a double-cross, Mueller said. </w:t>
      </w:r>
      <w:r w:rsidRPr="005B0EC5">
        <w:rPr>
          <w:rFonts w:asciiTheme="minorHAnsi" w:eastAsia="Calibri" w:hAnsiTheme="minorHAnsi"/>
          <w:u w:val="single"/>
        </w:rPr>
        <w:t>The terrorists would then have to find scientists and engineers</w:t>
      </w:r>
      <w:r w:rsidRPr="00851F4B">
        <w:rPr>
          <w:rFonts w:asciiTheme="minorHAnsi" w:eastAsia="Calibri" w:hAnsiTheme="minorHAnsi"/>
          <w:sz w:val="16"/>
        </w:rPr>
        <w:t xml:space="preserve"> willing to give up their normal lives to manufacture a bomb, which would require an expensive and sophisticated machine shop. Finally, further </w:t>
      </w:r>
      <w:r w:rsidRPr="005B0EC5">
        <w:rPr>
          <w:rFonts w:asciiTheme="minorHAnsi" w:eastAsia="Calibri" w:hAnsiTheme="minorHAnsi"/>
          <w:u w:val="single"/>
        </w:rPr>
        <w:t>technological expertise would be neede</w:t>
      </w:r>
      <w:r w:rsidRPr="00851F4B">
        <w:rPr>
          <w:rFonts w:asciiTheme="minorHAnsi" w:eastAsia="Calibri" w:hAnsiTheme="minorHAnsi"/>
          <w:sz w:val="16"/>
        </w:rPr>
        <w:t xml:space="preserve">d to sneak the weapon across national borders to its destination point and conduct a successful detonation, Mueller said. Every obstacle is "difficult but not impossible" to overcome, Mueller said, putting the chance of success at no less than one in three for each. </w:t>
      </w:r>
      <w:r w:rsidRPr="005B0EC5">
        <w:rPr>
          <w:rFonts w:asciiTheme="minorHAnsi" w:eastAsia="Calibri" w:hAnsiTheme="minorHAnsi"/>
          <w:u w:val="single"/>
        </w:rPr>
        <w:t>The likelihood of successfully passing through each obstacle, in sequence, would be roughly one in 3 1/2 billion,</w:t>
      </w:r>
      <w:r w:rsidRPr="00851F4B">
        <w:rPr>
          <w:rFonts w:asciiTheme="minorHAnsi" w:eastAsia="Calibri" w:hAnsiTheme="minorHAnsi"/>
          <w:sz w:val="16"/>
        </w:rPr>
        <w:t xml:space="preserve"> he said, but for argument's sake dropped it to 3 1/2 million. "It's a total gamble. This is a very expensive and difficult thing to do," said Mueller, who addresses the issue at greater length in an upcoming book, Atomic Obsession. "So unlike buying a ticket to the lottery ... you're basically putting everything, including your life, at stake for a gamble that's maybe one in 3 1/2 million or 3 1/2 billion." Other scenarios are even less probable, Mueller said. </w:t>
      </w:r>
      <w:r w:rsidRPr="005B0EC5">
        <w:rPr>
          <w:rFonts w:asciiTheme="minorHAnsi" w:eastAsia="Calibri" w:hAnsiTheme="minorHAnsi"/>
          <w:u w:val="single"/>
        </w:rPr>
        <w:t>A nuclear-armed state is "exceedingly unlikely" to hand a weapon to a terrorist group</w:t>
      </w:r>
      <w:r w:rsidRPr="00851F4B">
        <w:rPr>
          <w:rFonts w:asciiTheme="minorHAnsi" w:eastAsia="Calibri" w:hAnsiTheme="minorHAnsi"/>
          <w:sz w:val="16"/>
        </w:rPr>
        <w:t>, he argued: "</w:t>
      </w:r>
      <w:r w:rsidRPr="005B0EC5">
        <w:rPr>
          <w:rFonts w:asciiTheme="minorHAnsi" w:eastAsia="Calibri" w:hAnsiTheme="minorHAnsi"/>
          <w:u w:val="single"/>
        </w:rPr>
        <w:t>States just simply won't give it to somebody they can't control." Terrorists are also not likely to be able to steal a whole weapon</w:t>
      </w:r>
      <w:r w:rsidRPr="00851F4B">
        <w:rPr>
          <w:rFonts w:asciiTheme="minorHAnsi" w:eastAsia="Calibri" w:hAnsiTheme="minorHAnsi"/>
          <w:sz w:val="16"/>
        </w:rPr>
        <w:t xml:space="preserve">, Mueller asserted, dismissing the idea of "loose nukes." </w:t>
      </w:r>
      <w:r w:rsidRPr="005B0EC5">
        <w:rPr>
          <w:rFonts w:asciiTheme="minorHAnsi" w:eastAsia="Calibri" w:hAnsiTheme="minorHAnsi"/>
          <w:u w:val="single"/>
        </w:rPr>
        <w:t>Even Pakistan</w:t>
      </w:r>
      <w:r w:rsidRPr="00851F4B">
        <w:rPr>
          <w:rFonts w:asciiTheme="minorHAnsi" w:eastAsia="Calibri" w:hAnsiTheme="minorHAnsi"/>
          <w:sz w:val="16"/>
        </w:rPr>
        <w:t xml:space="preserve">, which today is perhaps the nation of greatest concern regarding nuclear security, </w:t>
      </w:r>
      <w:r w:rsidRPr="005B0EC5">
        <w:rPr>
          <w:rFonts w:asciiTheme="minorHAnsi" w:eastAsia="Calibri" w:hAnsiTheme="minorHAnsi"/>
          <w:u w:val="single"/>
        </w:rPr>
        <w:t xml:space="preserve">keeps </w:t>
      </w:r>
      <w:r w:rsidRPr="00851F4B">
        <w:rPr>
          <w:rFonts w:asciiTheme="minorHAnsi" w:eastAsia="Calibri" w:hAnsiTheme="minorHAnsi"/>
          <w:sz w:val="16"/>
        </w:rPr>
        <w:t xml:space="preserve">its </w:t>
      </w:r>
      <w:r w:rsidRPr="005B0EC5">
        <w:rPr>
          <w:rFonts w:asciiTheme="minorHAnsi" w:eastAsia="Calibri" w:hAnsiTheme="minorHAnsi"/>
          <w:u w:val="single"/>
        </w:rPr>
        <w:t>bombs in</w:t>
      </w:r>
      <w:r w:rsidRPr="00851F4B">
        <w:rPr>
          <w:rFonts w:asciiTheme="minorHAnsi" w:eastAsia="Calibri" w:hAnsiTheme="minorHAnsi"/>
          <w:sz w:val="16"/>
        </w:rPr>
        <w:t xml:space="preserve"> two </w:t>
      </w:r>
      <w:r w:rsidRPr="005B0EC5">
        <w:rPr>
          <w:rFonts w:asciiTheme="minorHAnsi" w:eastAsia="Calibri" w:hAnsiTheme="minorHAnsi"/>
          <w:u w:val="single"/>
        </w:rPr>
        <w:t xml:space="preserve">segments </w:t>
      </w:r>
      <w:r w:rsidRPr="00851F4B">
        <w:rPr>
          <w:rFonts w:asciiTheme="minorHAnsi" w:eastAsia="Calibri" w:hAnsiTheme="minorHAnsi"/>
          <w:sz w:val="16"/>
        </w:rPr>
        <w:t xml:space="preserve">that are stored at different locations, he said (see GSN, Jan. 12). Fear of an "extremely improbable event" such as nuclear terrorism produces support for a wide range of homeland security activities, Mueller said. He argued that there has been a major and costly overreaction to the terrorism threat -- noting that the Sept. 11 attacks helped to precipitate the invasion of Iraq, which has led to far more deaths than the original event. Panel moderator Benjamin Friedman, a research fellow at the Cato Institute, said academic and governmental </w:t>
      </w:r>
      <w:r w:rsidRPr="005B0EC5">
        <w:rPr>
          <w:rFonts w:asciiTheme="minorHAnsi" w:eastAsia="Calibri" w:hAnsiTheme="minorHAnsi"/>
          <w:u w:val="single"/>
        </w:rPr>
        <w:t xml:space="preserve">discussions </w:t>
      </w:r>
      <w:r w:rsidRPr="00851F4B">
        <w:rPr>
          <w:rFonts w:asciiTheme="minorHAnsi" w:eastAsia="Calibri" w:hAnsiTheme="minorHAnsi"/>
          <w:sz w:val="16"/>
        </w:rPr>
        <w:t xml:space="preserve">of acts of nuclear or biological terrorism have tended to </w:t>
      </w:r>
      <w:r w:rsidRPr="005B0EC5">
        <w:rPr>
          <w:rFonts w:asciiTheme="minorHAnsi" w:eastAsia="Calibri" w:hAnsiTheme="minorHAnsi"/>
          <w:u w:val="single"/>
        </w:rPr>
        <w:t>focus on "worst-case assumptions</w:t>
      </w:r>
      <w:r w:rsidRPr="00851F4B">
        <w:rPr>
          <w:rFonts w:asciiTheme="minorHAnsi" w:eastAsia="Calibri" w:hAnsiTheme="minorHAnsi"/>
          <w:sz w:val="16"/>
        </w:rPr>
        <w:t xml:space="preserve"> about terrorists' ability to use these weapons to kill us." </w:t>
      </w:r>
      <w:r w:rsidRPr="005B0EC5">
        <w:rPr>
          <w:rFonts w:asciiTheme="minorHAnsi" w:eastAsia="Calibri" w:hAnsiTheme="minorHAnsi"/>
          <w:u w:val="single"/>
        </w:rPr>
        <w:t>There is need for consideration for what is probable rather than simply what is possible</w:t>
      </w:r>
      <w:r w:rsidRPr="00851F4B">
        <w:rPr>
          <w:rFonts w:asciiTheme="minorHAnsi" w:eastAsia="Calibri" w:hAnsiTheme="minorHAnsi"/>
          <w:sz w:val="16"/>
        </w:rPr>
        <w:t xml:space="preserve">, he said. Friedman took issue with the finding late last year of an </w:t>
      </w:r>
      <w:r w:rsidRPr="005B0EC5">
        <w:rPr>
          <w:rFonts w:asciiTheme="minorHAnsi" w:eastAsia="Calibri" w:hAnsiTheme="minorHAnsi"/>
          <w:u w:val="single"/>
        </w:rPr>
        <w:t>experts' report that</w:t>
      </w:r>
      <w:r w:rsidRPr="00851F4B">
        <w:rPr>
          <w:rFonts w:asciiTheme="minorHAnsi" w:eastAsia="Calibri" w:hAnsiTheme="minorHAnsi"/>
          <w:sz w:val="16"/>
        </w:rPr>
        <w:t xml:space="preserve"> an act of </w:t>
      </w:r>
      <w:r w:rsidRPr="005B0EC5">
        <w:rPr>
          <w:rFonts w:asciiTheme="minorHAnsi" w:eastAsia="Calibri" w:hAnsiTheme="minorHAnsi"/>
          <w:u w:val="single"/>
        </w:rPr>
        <w:t>WMD terrorism would "more likely than not" occur</w:t>
      </w:r>
      <w:r w:rsidRPr="00851F4B">
        <w:rPr>
          <w:rFonts w:asciiTheme="minorHAnsi" w:eastAsia="Calibri" w:hAnsiTheme="minorHAnsi"/>
          <w:sz w:val="16"/>
        </w:rPr>
        <w:t xml:space="preserve"> in the next half decade unless the international community takes greater action. "I would say that the report, if you read it, </w:t>
      </w:r>
      <w:r w:rsidRPr="005B0EC5">
        <w:rPr>
          <w:rFonts w:asciiTheme="minorHAnsi" w:eastAsia="Calibri" w:hAnsiTheme="minorHAnsi"/>
          <w:u w:val="single"/>
        </w:rPr>
        <w:t>actually offers no analysis to justify that claim</w:t>
      </w:r>
      <w:r w:rsidRPr="00851F4B">
        <w:rPr>
          <w:rFonts w:asciiTheme="minorHAnsi" w:eastAsia="Calibri" w:hAnsiTheme="minorHAnsi"/>
          <w:sz w:val="16"/>
        </w:rPr>
        <w:t xml:space="preserve">, which seems to have been made to change policy by generating alarm in headlines." One panel speaker offered a partial rebuttal to Mueller's presentation. Jim Walsh, principal research scientist for the Security Studies Program at the Massachusetts Institute of Technology, said he agreed that nations would almost certainly not give a nuclear weapon to a nonstate group, that </w:t>
      </w:r>
      <w:r w:rsidRPr="005B0EC5">
        <w:rPr>
          <w:rFonts w:asciiTheme="minorHAnsi" w:eastAsia="Calibri" w:hAnsiTheme="minorHAnsi"/>
          <w:u w:val="single"/>
        </w:rPr>
        <w:t>most terrorist organizations have no interest</w:t>
      </w:r>
      <w:r w:rsidRPr="00851F4B">
        <w:rPr>
          <w:rFonts w:asciiTheme="minorHAnsi" w:eastAsia="Calibri" w:hAnsiTheme="minorHAnsi"/>
          <w:sz w:val="16"/>
        </w:rPr>
        <w:t xml:space="preserve"> in seeking out the bomb, and that it would be difficult to build a weapon or use one that has been stolen. </w:t>
      </w:r>
    </w:p>
    <w:p w:rsidR="00374057" w:rsidRPr="005B0EC5" w:rsidRDefault="00374057" w:rsidP="00A727F8">
      <w:pPr>
        <w:rPr>
          <w:rFonts w:asciiTheme="minorHAnsi" w:hAnsiTheme="minorHAnsi"/>
        </w:rPr>
      </w:pPr>
    </w:p>
    <w:p w:rsidR="00374057" w:rsidRPr="005B0EC5" w:rsidRDefault="00374057" w:rsidP="00A727F8">
      <w:pPr>
        <w:pStyle w:val="Heading2"/>
        <w:spacing w:before="0"/>
      </w:pPr>
      <w:bookmarkStart w:id="82" w:name="_Toc423012474"/>
      <w:bookmarkStart w:id="83" w:name="_Toc423036259"/>
      <w:r w:rsidRPr="005B0EC5">
        <w:t>Bioterror Impacts</w:t>
      </w:r>
      <w:bookmarkEnd w:id="82"/>
      <w:bookmarkEnd w:id="83"/>
    </w:p>
    <w:p w:rsidR="005B0EC5" w:rsidRPr="005B0EC5" w:rsidRDefault="005B0EC5" w:rsidP="00A727F8">
      <w:pPr>
        <w:pStyle w:val="Heading3"/>
        <w:spacing w:before="0"/>
      </w:pPr>
      <w:bookmarkStart w:id="84" w:name="_Toc423036260"/>
      <w:r w:rsidRPr="005B0EC5">
        <w:t>General Low Risk</w:t>
      </w:r>
      <w:bookmarkEnd w:id="84"/>
    </w:p>
    <w:p w:rsidR="005B0EC5" w:rsidRPr="005B0EC5" w:rsidRDefault="005B0EC5" w:rsidP="00A727F8">
      <w:pPr>
        <w:pStyle w:val="Heading4"/>
        <w:spacing w:before="0"/>
      </w:pPr>
      <w:r w:rsidRPr="005B0EC5">
        <w:t>Low Risk of Bio Terror</w:t>
      </w:r>
    </w:p>
    <w:p w:rsidR="003B59B9" w:rsidRPr="005B0EC5" w:rsidRDefault="003B59B9" w:rsidP="00A727F8">
      <w:pPr>
        <w:rPr>
          <w:rFonts w:asciiTheme="minorHAnsi" w:hAnsiTheme="minorHAnsi"/>
        </w:rPr>
      </w:pPr>
      <w:r w:rsidRPr="005B0EC5">
        <w:rPr>
          <w:rStyle w:val="Style13ptBold"/>
          <w:rFonts w:asciiTheme="minorHAnsi" w:hAnsiTheme="minorHAnsi"/>
          <w:b w:val="0"/>
          <w:sz w:val="22"/>
        </w:rPr>
        <w:t>Keller 3/7</w:t>
      </w:r>
      <w:r w:rsidRPr="005B0EC5">
        <w:rPr>
          <w:rFonts w:asciiTheme="minorHAnsi" w:hAnsiTheme="minorHAnsi"/>
        </w:rPr>
        <w:t xml:space="preserve"> -- Analyst at Stratfor, Post-Doctoral Fellow at University of Colorado at Boulder (Rebecca, 2013, "Bioterrorism and the Pandemic Potential," http://www.stratfor.com/weekly/bioterrorism-and-pandemic-potential)</w:t>
      </w:r>
    </w:p>
    <w:p w:rsidR="003B59B9" w:rsidRPr="00851F4B" w:rsidRDefault="003B59B9" w:rsidP="00A727F8">
      <w:pPr>
        <w:rPr>
          <w:rFonts w:asciiTheme="minorHAnsi" w:hAnsiTheme="minorHAnsi"/>
          <w:sz w:val="16"/>
        </w:rPr>
      </w:pPr>
      <w:r w:rsidRPr="00851F4B">
        <w:rPr>
          <w:rFonts w:asciiTheme="minorHAnsi" w:hAnsiTheme="minorHAnsi"/>
          <w:sz w:val="16"/>
        </w:rPr>
        <w:t xml:space="preserve">It is important to remember that </w:t>
      </w:r>
      <w:r w:rsidRPr="005B0EC5">
        <w:rPr>
          <w:rStyle w:val="StyleUnderline"/>
        </w:rPr>
        <w:t xml:space="preserve">the risk of biological attack is very low </w:t>
      </w:r>
      <w:r w:rsidRPr="00851F4B">
        <w:rPr>
          <w:rFonts w:asciiTheme="minorHAnsi" w:hAnsiTheme="minorHAnsi"/>
          <w:sz w:val="16"/>
        </w:rPr>
        <w:t xml:space="preserve">and that, partly because viruses can mutate easily, the potential for natural outbreaks is unpredictable. The key is having the right tools in case of an outbreak, epidemic or pandemic, and these include a plan for containment, open channels of communication, scientific research and knowledge sharing. In most cases involving a potential pathogen, </w:t>
      </w:r>
      <w:r w:rsidRPr="005B0EC5">
        <w:rPr>
          <w:rStyle w:val="IntenseEmphasis"/>
          <w:rFonts w:asciiTheme="minorHAnsi" w:hAnsiTheme="minorHAnsi"/>
          <w:sz w:val="22"/>
        </w:rPr>
        <w:t xml:space="preserve">the news can appear far worse than the actual threat. </w:t>
      </w:r>
      <w:r w:rsidRPr="00851F4B">
        <w:rPr>
          <w:rFonts w:asciiTheme="minorHAnsi" w:hAnsiTheme="minorHAnsi"/>
          <w:sz w:val="16"/>
        </w:rPr>
        <w:t xml:space="preserve">Infectious Disease Propagation Since the beginning of February there have been occurrences of H5N1 (bird flu) in Cambodia, H1N1 (swine flu) in India and a new, or novel, coronavirus (a member of the same virus family as SARS) in the United Kingdom. In the past week, a man from Nepal traveled through several countries and eventually ended up in the United States, where it was discovered he had a drug-resistant form of tuberculosis, and the Centers for Disease Control and Prevention released a report stating that antibiotic-resistant infections in hospitals are on the rise. In addition, the United States is experiencing a worse-than-normal flu season, bringing more attention to the influenza virus and other infectious diseases. The potential for a disease to spread is measured by its effective reproduction number, or R-value, a numerical score that indicates whether a disease will propagate or die out. When the disease first occurs and no preventive measures are in place, the reproductive potential of the disease is referred to as R0, the basic reproduction rate. The numerical value is the number of cases a single case can cause on average during its infectious period. An R0 above 1 means the disease will likely spread (many influenza viruses have an R0 between 2 and 3, while measles had an R0 value of between 12 and 18), while an R-value of less than 1 indicates a disease will likely die out. Factors contributing to the spread of the disease include the length of time people are contagious, how mobile they are when they are contagious, how the disease spreads (through the air or bodily fluids) and how susceptible the population is. The initial R0, which assumes no inherent immunity, can be decreased through control measures that bring the value either near or below 1, stopping the further spread of the disease. Both the coronavirus family and the influenza virus are RNA viruses, meaning they replicate using only RNA (which can be thought of as a single-stranded version of DNA, the more commonly known double helix containing genetic makeup). The rapid RNA replication used by many viruses is very susceptible to mutations, which are simply errors in the replication process. Some mutations can alter the behavior of a virus, including the severity of infection and how the virus is transmitted. The combination of two different strains of a virus, through a process known as antigenic shift, can result in what is essentially a new virus. Influenza, because it infects multiple species, is the hallmark example of this kind of evolution. Mutations can make the virus unfamiliar to the body's immune system. The lack of established immunity within a population enables a disease to spread more rapidly because the population is less equipped to battle the disease. The trajectory of a mutated virus (or any other infectious disease) can reach three basic levels of magnitude. An outbreak is a small, localized occurrence of a pathogen. An epidemic indicates a more widespread infection that is still regional, while a pandemic indicates that the disease has spread to a global level. Virologists are able to track mutations by deciphering the genetic sequence of new infections. It is this technology that helped scientists to determine last year that a smattering of respiratory infections discovered in the Middle East was actually a novel coronavirus. And it is possible that through a series of mutations a virus like H5N1 could change in such a way to become easily transmitted between humans. Lessons Learned There have been several influenza pandemics throughout history. The 1918 Spanish Flu pandemic is often cited as a worst-case scenario, since it infected between 20 and 40 percent of the world's population, killing roughly 2 percent of those infected. In more recent history, smaller incidents, including an epidemic of the SARS virus in 2003 and what was technically defined as a pandemic of the swine flu (H1N1) in 2009, caused fear of another pandemic like the 1918 occurrence. The spread of these two diseases was contained before reaching catastrophic levels, although the economic impact from fear of the diseases reached beyond the infected areas. Previous pandemics have underscored the importance of preparation, which is essential to effective disease management. The World Health Organization lays out a set of guidelines for pandemic prevention and containment. The general principles of preparedness include stockpiling vaccines, which is done by both the United States and the European Union (although the possibility exists that the vaccines may not be effective against a new virus). In the event of an outbreak, the guidelines call for developed nations to share vaccines with developing nations. Containment strategies beyond vaccines include quarantine of exposed individuals, limited travel and additional screenings at places where the virus could easily spread, such as airports. Further measures include the closing of businesses, schools and borders. Individual measures can also be taken to guard against infection. These involve general hygienic measures -- avoiding mass gatherings, thoroughly washing hands and even wearing masks in specific, high-risk situations. However, airborne viruses such as influenza are still the most difficult to contain because of the method of transmission. Diseases like noroviruses, HIV or cholera are more serious but have to be transmitted by blood, other bodily fluids or fecal matter. The threat of a rapid pandemic is thereby slowed because it is easier to identify potential contaminates and either avoid or sterilize them. Research is another important aspect of overall preparedness. Knowledge gained from studying the viruses and the ready availability of information can be instrumental in tracking diseases. For example, the genomic sequence of the novel coronavirus was made available, helping scientists and doctors in different countries to readily identify the infection in limited cases and implement quarantine procedures as necessary. There have been only 13 documented cases of the novel coronavirus, so much is unknown regarding the disease. Recent cases in the United Kingdom indicate possible human-to-human transmission. Further sharing of information relating to the novel coronavirus can aid in both treatment and containment. Ongoing research into viruses can also help make future vaccines more efficient against possible mutations, though this type of research is not without controversy. A case in point is research on the H5N1 virus. H5N1 first appeared in humans in 1997. Of the more than 600 cases that have appeared since then, more than half have resulted in death. However, the virus is not easily transmitted because it must cross from bird to human. Human-to-human transmission of H5N1 is very rare, with only a few suspected incidents in the known history of the disease. While there is an H5N1 vaccine, it is possible that a new variation of the vaccine would be needed were the virus to mutate into a form that was transmittable between humans. Vaccines can take months or even years to develop, but preliminary research on the virus, before an outbreak, can help speed up development. In December 2011, two separate research labs, one in the United States and one in the Netherlands, sought to publish their research on the H5N1 virus. Over the course of their research, these labs had created mutations in the virus that allowed for airborne transmission between ferrets. These mutations also caused other changes, including a decrease in the virus's lethality and robustness (the ability to survive outside the carrier). Publication of the research was delayed due to concerns that the results could increase the risk of accidental release of the virus by encouraging further research, or that the information could be used by terrorist organizations to conduct a biological attack. Eventually, publication of papers by both labs was allowed. However, the scientific community imposed a voluntary moratorium in order to allow the community and regulatory bodies to determine the best practices moving forward. This voluntary ban was lifted for much of the world on Jan. 24, 2013. On Feb. 21, the National Institutes of Health in the United States issued proposed guidelines for federally funded labs working with H5N1. Once standards are set, decisions will likely be made on a case-by-case basis to allow research to continue. Fear of a pandemic resulting from research on H5N1 continues even after the moratorium was lifted. Opponents of the research cite the possibility that the virus will be accidentally released or intentionally used as a bioweapon, since information in scientific publications would be considered readily available. The Risk-Reward Equation The risk of an accidental release of H5N1 is similar to that of other infectious pathogens currently being studied. Proper safety standards are key, of course, and experts in the field have had a year to determine the best way to proceed, balancing safety and research benefits. Previous work with the virus was conducted at biosafety level three out of four, which requires researchers wearing respirators and disposable gowns to work in pairs in a negative pressure environment. While many of these labs are part of universities, access is controlled either through keyed entry or even palm scanners. There are roughly 40 labs that submitted to the voluntary ban. Those wishing to resume work after the ban was lifted must comply with guidelines requiring strict national oversight and close communication and collaboration with national authorities. The risk of release either through accident or theft cannot be completely eliminated, but given the established parameters the risk is minimal. </w:t>
      </w:r>
      <w:r w:rsidRPr="005B0EC5">
        <w:rPr>
          <w:rStyle w:val="IntenseEmphasis"/>
          <w:rFonts w:asciiTheme="minorHAnsi" w:hAnsiTheme="minorHAnsi"/>
          <w:sz w:val="22"/>
        </w:rPr>
        <w:t>The use of the pathogen as a biological weapon requires an assessment of whether a non-state actor would have the capabilities to isolate the</w:t>
      </w:r>
      <w:r w:rsidRPr="00851F4B">
        <w:rPr>
          <w:rFonts w:asciiTheme="minorHAnsi" w:hAnsiTheme="minorHAnsi"/>
          <w:sz w:val="16"/>
        </w:rPr>
        <w:t xml:space="preserve"> virulent </w:t>
      </w:r>
      <w:r w:rsidRPr="005B0EC5">
        <w:rPr>
          <w:rStyle w:val="IntenseEmphasis"/>
          <w:rFonts w:asciiTheme="minorHAnsi" w:hAnsiTheme="minorHAnsi"/>
          <w:sz w:val="22"/>
        </w:rPr>
        <w:t>strain, then weaponize and distribute it</w:t>
      </w:r>
      <w:r w:rsidRPr="00851F4B">
        <w:rPr>
          <w:rFonts w:asciiTheme="minorHAnsi" w:hAnsiTheme="minorHAnsi"/>
          <w:sz w:val="16"/>
        </w:rPr>
        <w:t xml:space="preserve">. Stratfor has long held the position that </w:t>
      </w:r>
      <w:r w:rsidRPr="005B0EC5">
        <w:rPr>
          <w:rStyle w:val="IntenseEmphasis"/>
          <w:rFonts w:asciiTheme="minorHAnsi" w:hAnsiTheme="minorHAnsi"/>
          <w:sz w:val="22"/>
        </w:rPr>
        <w:t>while terrorist organizations may have rudimentary capabilities</w:t>
      </w:r>
      <w:r w:rsidRPr="00851F4B">
        <w:rPr>
          <w:rFonts w:asciiTheme="minorHAnsi" w:hAnsiTheme="minorHAnsi"/>
          <w:sz w:val="16"/>
        </w:rPr>
        <w:t xml:space="preserve"> regarding biological weapons, </w:t>
      </w:r>
      <w:r w:rsidRPr="005B0EC5">
        <w:rPr>
          <w:rStyle w:val="StyleUnderline"/>
        </w:rPr>
        <w:t xml:space="preserve">the likelihood of a successful attack is very low. </w:t>
      </w:r>
      <w:r w:rsidRPr="00851F4B">
        <w:rPr>
          <w:rFonts w:asciiTheme="minorHAnsi" w:hAnsiTheme="minorHAnsi"/>
          <w:sz w:val="16"/>
        </w:rPr>
        <w:t xml:space="preserve">Given that the laboratory version of H5N1 -- or any influenza virus, for that matter -- is a contagious pathogen, there would be two possible modes that a non-state actor would have to instigate an attack. The virus could be refined and then aerosolized and released into a populated area, or an individual could be infected with the virus and sent to freely circulate within a population. </w:t>
      </w:r>
      <w:r w:rsidRPr="005B0EC5">
        <w:rPr>
          <w:rStyle w:val="IntenseEmphasis"/>
          <w:rFonts w:asciiTheme="minorHAnsi" w:hAnsiTheme="minorHAnsi"/>
          <w:sz w:val="22"/>
        </w:rPr>
        <w:t xml:space="preserve">There are </w:t>
      </w:r>
      <w:r w:rsidRPr="005B0EC5">
        <w:rPr>
          <w:rStyle w:val="StyleUnderline"/>
        </w:rPr>
        <w:t>severe constraints</w:t>
      </w:r>
      <w:r w:rsidRPr="005B0EC5">
        <w:rPr>
          <w:rStyle w:val="IntenseEmphasis"/>
          <w:rFonts w:asciiTheme="minorHAnsi" w:hAnsiTheme="minorHAnsi"/>
          <w:sz w:val="22"/>
        </w:rPr>
        <w:t xml:space="preserve"> that make success</w:t>
      </w:r>
      <w:r w:rsidRPr="00851F4B">
        <w:rPr>
          <w:rFonts w:asciiTheme="minorHAnsi" w:hAnsiTheme="minorHAnsi"/>
          <w:sz w:val="16"/>
        </w:rPr>
        <w:t xml:space="preserve"> using either </w:t>
      </w:r>
      <w:r w:rsidRPr="005B0EC5">
        <w:rPr>
          <w:rStyle w:val="IntenseEmphasis"/>
          <w:rFonts w:asciiTheme="minorHAnsi" w:hAnsiTheme="minorHAnsi"/>
          <w:sz w:val="22"/>
        </w:rPr>
        <w:t>of these methods unlikely</w:t>
      </w:r>
      <w:r w:rsidRPr="00851F4B">
        <w:rPr>
          <w:rFonts w:asciiTheme="minorHAnsi" w:hAnsiTheme="minorHAnsi"/>
          <w:sz w:val="16"/>
        </w:rPr>
        <w:t xml:space="preserve">. </w:t>
      </w:r>
      <w:r w:rsidRPr="005B0EC5">
        <w:rPr>
          <w:rStyle w:val="IntenseEmphasis"/>
          <w:rFonts w:asciiTheme="minorHAnsi" w:hAnsiTheme="minorHAnsi"/>
          <w:sz w:val="22"/>
        </w:rPr>
        <w:t>The technology needed to refine and aerosolize a pathogen for a biological attack is beyond</w:t>
      </w:r>
      <w:r w:rsidRPr="00851F4B">
        <w:rPr>
          <w:rFonts w:asciiTheme="minorHAnsi" w:hAnsiTheme="minorHAnsi"/>
          <w:sz w:val="16"/>
        </w:rPr>
        <w:t xml:space="preserve"> the </w:t>
      </w:r>
      <w:r w:rsidRPr="005B0EC5">
        <w:rPr>
          <w:rStyle w:val="IntenseEmphasis"/>
          <w:rFonts w:asciiTheme="minorHAnsi" w:hAnsiTheme="minorHAnsi"/>
          <w:sz w:val="22"/>
        </w:rPr>
        <w:t>capability</w:t>
      </w:r>
      <w:r w:rsidRPr="00851F4B">
        <w:rPr>
          <w:rFonts w:asciiTheme="minorHAnsi" w:hAnsiTheme="minorHAnsi"/>
          <w:sz w:val="16"/>
        </w:rPr>
        <w:t xml:space="preserve"> of most non-state actors. Even if they were able to develop a weapon, other </w:t>
      </w:r>
      <w:r w:rsidRPr="005B0EC5">
        <w:rPr>
          <w:rStyle w:val="IntenseEmphasis"/>
          <w:rFonts w:asciiTheme="minorHAnsi" w:hAnsiTheme="minorHAnsi"/>
          <w:sz w:val="22"/>
        </w:rPr>
        <w:t>factors such as wind patterns and humidity can render an attack ineffective</w:t>
      </w:r>
      <w:r w:rsidRPr="00851F4B">
        <w:rPr>
          <w:rFonts w:asciiTheme="minorHAnsi" w:hAnsiTheme="minorHAnsi"/>
          <w:sz w:val="16"/>
        </w:rPr>
        <w:t xml:space="preserve">. </w:t>
      </w:r>
      <w:r w:rsidRPr="005B0EC5">
        <w:rPr>
          <w:rStyle w:val="IntenseEmphasis"/>
          <w:rFonts w:asciiTheme="minorHAnsi" w:hAnsiTheme="minorHAnsi"/>
          <w:sz w:val="22"/>
        </w:rPr>
        <w:t>Using a human carrier</w:t>
      </w:r>
      <w:r w:rsidRPr="00851F4B">
        <w:rPr>
          <w:rFonts w:asciiTheme="minorHAnsi" w:hAnsiTheme="minorHAnsi"/>
          <w:sz w:val="16"/>
        </w:rPr>
        <w:t xml:space="preserve"> is a less expensive method, but it </w:t>
      </w:r>
      <w:r w:rsidRPr="005B0EC5">
        <w:rPr>
          <w:rStyle w:val="IntenseEmphasis"/>
          <w:rFonts w:asciiTheme="minorHAnsi" w:hAnsiTheme="minorHAnsi"/>
          <w:sz w:val="22"/>
        </w:rPr>
        <w:t>requires that the biological agent be a contagion</w:t>
      </w:r>
      <w:r w:rsidRPr="00851F4B">
        <w:rPr>
          <w:rFonts w:asciiTheme="minorHAnsi" w:hAnsiTheme="minorHAnsi"/>
          <w:sz w:val="16"/>
        </w:rPr>
        <w:t xml:space="preserve">. Additionally, in order to infect the large number of people necessary to start an outbreak, </w:t>
      </w:r>
      <w:r w:rsidRPr="005B0EC5">
        <w:rPr>
          <w:rStyle w:val="IntenseEmphasis"/>
          <w:rFonts w:asciiTheme="minorHAnsi" w:hAnsiTheme="minorHAnsi"/>
          <w:sz w:val="22"/>
        </w:rPr>
        <w:t>the infected carrier must be mobile while contagious, something</w:t>
      </w:r>
      <w:r w:rsidRPr="00851F4B">
        <w:rPr>
          <w:rFonts w:asciiTheme="minorHAnsi" w:hAnsiTheme="minorHAnsi"/>
          <w:sz w:val="16"/>
        </w:rPr>
        <w:t xml:space="preserve"> that is </w:t>
      </w:r>
      <w:r w:rsidRPr="005B0EC5">
        <w:rPr>
          <w:rStyle w:val="IntenseEmphasis"/>
          <w:rFonts w:asciiTheme="minorHAnsi" w:hAnsiTheme="minorHAnsi"/>
          <w:sz w:val="22"/>
        </w:rPr>
        <w:t>doubtful with a serious disease</w:t>
      </w:r>
      <w:r w:rsidRPr="00851F4B">
        <w:rPr>
          <w:rFonts w:asciiTheme="minorHAnsi" w:hAnsiTheme="minorHAnsi"/>
          <w:sz w:val="16"/>
        </w:rPr>
        <w:t xml:space="preserve"> like small pox. </w:t>
      </w:r>
      <w:r w:rsidRPr="005B0EC5">
        <w:rPr>
          <w:rStyle w:val="IntenseEmphasis"/>
          <w:rFonts w:asciiTheme="minorHAnsi" w:hAnsiTheme="minorHAnsi"/>
          <w:sz w:val="22"/>
        </w:rPr>
        <w:t>The carrier</w:t>
      </w:r>
      <w:r w:rsidRPr="00851F4B">
        <w:rPr>
          <w:rFonts w:asciiTheme="minorHAnsi" w:hAnsiTheme="minorHAnsi"/>
          <w:sz w:val="16"/>
        </w:rPr>
        <w:t xml:space="preserve"> also </w:t>
      </w:r>
      <w:r w:rsidRPr="005B0EC5">
        <w:rPr>
          <w:rStyle w:val="IntenseEmphasis"/>
          <w:rFonts w:asciiTheme="minorHAnsi" w:hAnsiTheme="minorHAnsi"/>
          <w:sz w:val="22"/>
        </w:rPr>
        <w:t>cannot be visibly ill</w:t>
      </w:r>
      <w:r w:rsidRPr="00851F4B">
        <w:rPr>
          <w:rFonts w:asciiTheme="minorHAnsi" w:hAnsiTheme="minorHAnsi"/>
          <w:sz w:val="16"/>
        </w:rPr>
        <w:t xml:space="preserve"> because that would limit the necessary human contact. As far as continued research is concerned, there is a risk-reward equation to consider. </w:t>
      </w:r>
      <w:r w:rsidRPr="005B0EC5">
        <w:rPr>
          <w:rStyle w:val="IntenseEmphasis"/>
          <w:rFonts w:asciiTheme="minorHAnsi" w:hAnsiTheme="minorHAnsi"/>
          <w:sz w:val="22"/>
        </w:rPr>
        <w:t>The threat of a terrorist attack using biological weapons is very low</w:t>
      </w:r>
      <w:r w:rsidRPr="00851F4B">
        <w:rPr>
          <w:rFonts w:asciiTheme="minorHAnsi" w:hAnsiTheme="minorHAnsi"/>
          <w:sz w:val="16"/>
        </w:rPr>
        <w:t>. And while it is impossible to predict viral outbreaks, it is important to be able to recognize a new strain of virus that could result in an epidemic or even a pandemic, enabling countries to respond more effectively. All of this hinges on the level of preparedness of developed nations and their ability to rapidly exchange information, conduct research and promote individual awareness of the threat.</w:t>
      </w:r>
    </w:p>
    <w:p w:rsidR="005B0EC5" w:rsidRPr="005B0EC5" w:rsidRDefault="005B0EC5" w:rsidP="00A727F8">
      <w:pPr>
        <w:pStyle w:val="Heading4"/>
        <w:spacing w:before="0"/>
      </w:pPr>
      <w:r w:rsidRPr="005B0EC5">
        <w:t>Too many technical and epidemiological barriers</w:t>
      </w:r>
    </w:p>
    <w:p w:rsidR="005B0EC5" w:rsidRPr="005B0EC5" w:rsidRDefault="005B0EC5" w:rsidP="00A727F8">
      <w:pPr>
        <w:rPr>
          <w:rFonts w:asciiTheme="minorHAnsi" w:eastAsia="Calibri" w:hAnsiTheme="minorHAnsi"/>
        </w:rPr>
      </w:pPr>
      <w:r w:rsidRPr="005B0EC5">
        <w:rPr>
          <w:rStyle w:val="Style13ptBold"/>
        </w:rPr>
        <w:t>Washington Post 04</w:t>
      </w:r>
      <w:r w:rsidRPr="005B0EC5">
        <w:rPr>
          <w:rFonts w:asciiTheme="minorHAnsi" w:eastAsia="Calibri" w:hAnsiTheme="minorHAnsi"/>
        </w:rPr>
        <w:t xml:space="preserve"> (12/30, “Technical Hurdles Separate Terrorists From Biowarfare.” John Mintz, staff writer. </w:t>
      </w:r>
      <w:hyperlink r:id="rId81" w:history="1">
        <w:r w:rsidRPr="005B0EC5">
          <w:rPr>
            <w:rStyle w:val="Hyperlink"/>
            <w:rFonts w:asciiTheme="minorHAnsi" w:hAnsiTheme="minorHAnsi"/>
          </w:rPr>
          <w:t>http://www.washingtonpost.com/wp-dyn/articles/A35011-2004Dec29.html</w:t>
        </w:r>
      </w:hyperlink>
      <w:r w:rsidRPr="005B0EC5">
        <w:rPr>
          <w:rFonts w:asciiTheme="minorHAnsi" w:eastAsia="Calibri" w:hAnsiTheme="minorHAnsi"/>
        </w:rPr>
        <w:t>)</w:t>
      </w:r>
    </w:p>
    <w:p w:rsidR="005B0EC5" w:rsidRPr="005B0EC5" w:rsidRDefault="005B0EC5" w:rsidP="00A727F8">
      <w:pPr>
        <w:rPr>
          <w:rFonts w:asciiTheme="minorHAnsi" w:eastAsia="Calibri" w:hAnsiTheme="minorHAnsi"/>
        </w:rPr>
      </w:pPr>
      <w:r w:rsidRPr="005B0EC5">
        <w:rPr>
          <w:rFonts w:asciiTheme="minorHAnsi" w:eastAsia="Calibri" w:hAnsiTheme="minorHAnsi"/>
          <w:u w:val="single"/>
        </w:rPr>
        <w:t>In 2002, a panel of biowarfare experts concluded</w:t>
      </w:r>
      <w:r w:rsidRPr="005B0EC5">
        <w:rPr>
          <w:rFonts w:asciiTheme="minorHAnsi" w:eastAsia="Calibri" w:hAnsiTheme="minorHAnsi"/>
        </w:rPr>
        <w:t xml:space="preserve"> in a report co-published by the National Defense University (NDU) </w:t>
      </w:r>
      <w:r w:rsidRPr="005B0EC5">
        <w:rPr>
          <w:rFonts w:asciiTheme="minorHAnsi" w:eastAsia="Calibri" w:hAnsiTheme="minorHAnsi"/>
          <w:u w:val="single"/>
        </w:rPr>
        <w:t>that while terrorists could mount some small-scale bioattacks, larger assaults would require them to overcome many technical hurdles</w:t>
      </w:r>
      <w:r w:rsidRPr="005B0EC5">
        <w:rPr>
          <w:rFonts w:asciiTheme="minorHAnsi" w:eastAsia="Calibri" w:hAnsiTheme="minorHAnsi"/>
        </w:rPr>
        <w:t xml:space="preserve">. Some key biotechnologies would be achievable only three to four years from then, the panel found. "When we sent out the report for review to [hands-on] bench scientists, we got the response, 'What do you mean we can't do this? We're doing it now,' " said Raymond Zilinskas, a co-author of the report who heads biowarfare studies at the Center for Nonproliferation Studies, a California think tank. "It shows how fast the field is moving." </w:t>
      </w:r>
      <w:r w:rsidRPr="005B0EC5">
        <w:rPr>
          <w:rFonts w:asciiTheme="minorHAnsi" w:eastAsia="Calibri" w:hAnsiTheme="minorHAnsi"/>
          <w:u w:val="single"/>
        </w:rPr>
        <w:t>Those skeptical of the prospect of large-scale bioattacks cite the tiny number of biological strikes in recent decades</w:t>
      </w:r>
      <w:r w:rsidRPr="005B0EC5">
        <w:rPr>
          <w:rFonts w:asciiTheme="minorHAnsi" w:eastAsia="Calibri" w:hAnsiTheme="minorHAnsi"/>
        </w:rPr>
        <w:t xml:space="preserve">. Members of the Rajneeshee cult sickened 750 people in 1984 when they contaminated salad bars in 10 Oregon restaurants with salmonella. Among the few others were the 2001 anthrax attacks through the U.S. mail that killed five people. </w:t>
      </w:r>
      <w:r w:rsidRPr="005B0EC5">
        <w:rPr>
          <w:rFonts w:asciiTheme="minorHAnsi" w:eastAsia="Calibri" w:hAnsiTheme="minorHAnsi"/>
          <w:u w:val="single"/>
        </w:rPr>
        <w:t>One reason for the small number of attacks is that nearly every aspect of a bioterrorist's job is difficult. The best chance of acquiring the anthrax bacterium,</w:t>
      </w:r>
      <w:r w:rsidRPr="005B0EC5">
        <w:rPr>
          <w:rFonts w:asciiTheme="minorHAnsi" w:eastAsia="Calibri" w:hAnsiTheme="minorHAnsi"/>
        </w:rPr>
        <w:t xml:space="preserve"> Bacillus anthracis, </w:t>
      </w:r>
      <w:r w:rsidRPr="005B0EC5">
        <w:rPr>
          <w:rFonts w:asciiTheme="minorHAnsi" w:eastAsia="Calibri" w:hAnsiTheme="minorHAnsi"/>
          <w:u w:val="single"/>
        </w:rPr>
        <w:t>is either from commercial culture collections in countries with lax security controls, or by digging in soil where livestock recently died of the disease</w:t>
      </w:r>
      <w:r w:rsidRPr="005B0EC5">
        <w:rPr>
          <w:rFonts w:asciiTheme="minorHAnsi" w:eastAsia="Calibri" w:hAnsiTheme="minorHAnsi"/>
        </w:rPr>
        <w:t xml:space="preserve"> -- a tactic Aum Shinrikyo tried unsuccessfully in the Australian Outback. </w:t>
      </w:r>
      <w:r w:rsidRPr="005B0EC5">
        <w:rPr>
          <w:rFonts w:asciiTheme="minorHAnsi" w:eastAsia="Calibri" w:hAnsiTheme="minorHAnsi"/>
          <w:u w:val="single"/>
        </w:rPr>
        <w:t>Once virulent stocks of anthrax have been cultured, it is no trivial task to propagate pathogens with the required attributes for an aerosolized weapon: the hardiness to survive in an enclosed container and upon release into the atmosphere, the ability to lodge in the lungs, and the toxicity to kill. The particles' size is crucial: If they are too big, they fall to the ground, and if they are too small, they are exhaled from the body. If they are improperly made, static electricity can cause them to clump</w:t>
      </w:r>
      <w:r w:rsidRPr="005B0EC5">
        <w:rPr>
          <w:rFonts w:asciiTheme="minorHAnsi" w:eastAsia="Calibri" w:hAnsiTheme="minorHAnsi"/>
        </w:rPr>
        <w:t xml:space="preserve">. </w:t>
      </w:r>
      <w:r w:rsidRPr="005B0EC5">
        <w:rPr>
          <w:rFonts w:asciiTheme="minorHAnsi" w:eastAsia="Calibri" w:hAnsiTheme="minorHAnsi"/>
          <w:u w:val="single"/>
        </w:rPr>
        <w:t>Making a bug that defeats antibiotics</w:t>
      </w:r>
      <w:r w:rsidRPr="005B0EC5">
        <w:rPr>
          <w:rFonts w:asciiTheme="minorHAnsi" w:eastAsia="Calibri" w:hAnsiTheme="minorHAnsi"/>
        </w:rPr>
        <w:t xml:space="preserve">, a desired goal for any bioweaponeer, is relatively simple but can </w:t>
      </w:r>
      <w:r w:rsidRPr="005B0EC5">
        <w:rPr>
          <w:rFonts w:asciiTheme="minorHAnsi" w:eastAsia="Calibri" w:hAnsiTheme="minorHAnsi"/>
          <w:u w:val="single"/>
        </w:rPr>
        <w:t>require laborious trial and error, because conferring antibiotic resistance often reduces a bioweapon's killing power. Field-testing</w:t>
      </w:r>
      <w:r w:rsidRPr="005B0EC5">
        <w:rPr>
          <w:rFonts w:asciiTheme="minorHAnsi" w:eastAsia="Calibri" w:hAnsiTheme="minorHAnsi"/>
        </w:rPr>
        <w:t xml:space="preserve"> germ weapons </w:t>
      </w:r>
      <w:r w:rsidRPr="005B0EC5">
        <w:rPr>
          <w:rFonts w:asciiTheme="minorHAnsi" w:eastAsia="Calibri" w:hAnsiTheme="minorHAnsi"/>
          <w:u w:val="single"/>
        </w:rPr>
        <w:t>is necessary</w:t>
      </w:r>
      <w:r w:rsidRPr="005B0EC5">
        <w:rPr>
          <w:rFonts w:asciiTheme="minorHAnsi" w:eastAsia="Calibri" w:hAnsiTheme="minorHAnsi"/>
        </w:rPr>
        <w:t xml:space="preserve"> even for experienced weapons makers, and that is likely to require open spaces where animals or even people can be experimentally infected. </w:t>
      </w:r>
      <w:r w:rsidRPr="005B0EC5">
        <w:rPr>
          <w:rFonts w:asciiTheme="minorHAnsi" w:eastAsia="Calibri" w:hAnsiTheme="minorHAnsi"/>
          <w:u w:val="single"/>
        </w:rPr>
        <w:t>Each bioagent demands specific weather conditions and requires unforgiving specifications for the spraying device employed. "Dry" anthrax is harder to make -- it requires special equipment, and scientists must perform the dangerous job of milling particles to the right size. "Wet" anthrax is easier to produce but not as easily dispersed</w:t>
      </w:r>
      <w:r w:rsidRPr="005B0EC5">
        <w:rPr>
          <w:rFonts w:asciiTheme="minorHAnsi" w:eastAsia="Calibri" w:hAnsiTheme="minorHAnsi"/>
        </w:rPr>
        <w:t xml:space="preserve">. Experts agree that </w:t>
      </w:r>
      <w:r w:rsidRPr="005B0EC5">
        <w:rPr>
          <w:rFonts w:asciiTheme="minorHAnsi" w:eastAsia="Calibri" w:hAnsiTheme="minorHAnsi"/>
          <w:u w:val="single"/>
        </w:rPr>
        <w:t>anthrax is the potential mass-casualty agent most accessible to terrorists</w:t>
      </w:r>
      <w:r w:rsidRPr="005B0EC5">
        <w:rPr>
          <w:rFonts w:asciiTheme="minorHAnsi" w:eastAsia="Calibri" w:hAnsiTheme="minorHAnsi"/>
        </w:rPr>
        <w:t>. The anthrax letter sent in 2001 to then-Senate Minority Leader Thomas A. Daschle (D-S.D.) contained one gram of anthrax, or 1 trillion spores.</w:t>
      </w:r>
    </w:p>
    <w:p w:rsidR="003B59B9" w:rsidRPr="005B0EC5" w:rsidRDefault="003B59B9" w:rsidP="00A727F8">
      <w:pPr>
        <w:pStyle w:val="Heading4"/>
        <w:spacing w:before="0"/>
      </w:pPr>
      <w:r w:rsidRPr="005B0EC5">
        <w:t>Too hard to kill with biological weapons</w:t>
      </w:r>
    </w:p>
    <w:p w:rsidR="003B59B9" w:rsidRPr="005B0EC5" w:rsidRDefault="003B59B9" w:rsidP="00A727F8">
      <w:pPr>
        <w:pStyle w:val="NormalWeb"/>
        <w:spacing w:before="0" w:beforeAutospacing="0"/>
        <w:rPr>
          <w:rFonts w:asciiTheme="minorHAnsi" w:hAnsiTheme="minorHAnsi"/>
          <w:sz w:val="22"/>
          <w:szCs w:val="22"/>
        </w:rPr>
      </w:pPr>
      <w:r w:rsidRPr="005B0EC5">
        <w:rPr>
          <w:rFonts w:asciiTheme="minorHAnsi" w:hAnsiTheme="minorHAnsi"/>
          <w:sz w:val="22"/>
          <w:szCs w:val="22"/>
        </w:rPr>
        <w:t xml:space="preserve">Bruce </w:t>
      </w:r>
      <w:r w:rsidRPr="005B0EC5">
        <w:rPr>
          <w:rStyle w:val="Style13ptBold"/>
          <w:rFonts w:asciiTheme="minorHAnsi" w:hAnsiTheme="minorHAnsi"/>
        </w:rPr>
        <w:t>Hoffman</w:t>
      </w:r>
      <w:r w:rsidRPr="005B0EC5">
        <w:rPr>
          <w:rFonts w:asciiTheme="minorHAnsi" w:hAnsiTheme="minorHAnsi"/>
          <w:sz w:val="22"/>
          <w:szCs w:val="22"/>
        </w:rPr>
        <w:t>, March-April, 20</w:t>
      </w:r>
      <w:r w:rsidRPr="005B0EC5">
        <w:rPr>
          <w:rStyle w:val="Style13ptBold"/>
          <w:rFonts w:asciiTheme="minorHAnsi" w:hAnsiTheme="minorHAnsi"/>
        </w:rPr>
        <w:t>14</w:t>
      </w:r>
      <w:r w:rsidRPr="005B0EC5">
        <w:rPr>
          <w:rFonts w:asciiTheme="minorHAnsi" w:hAnsiTheme="minorHAnsi"/>
          <w:sz w:val="22"/>
          <w:szCs w:val="22"/>
        </w:rPr>
        <w:t xml:space="preserve">, Low-Tech Terrorism, National Interest, </w:t>
      </w:r>
      <w:hyperlink r:id="rId82" w:history="1">
        <w:r w:rsidRPr="005B0EC5">
          <w:rPr>
            <w:rStyle w:val="Hyperlink"/>
            <w:rFonts w:asciiTheme="minorHAnsi" w:hAnsiTheme="minorHAnsi"/>
            <w:sz w:val="22"/>
            <w:szCs w:val="22"/>
          </w:rPr>
          <w:t>http://nationalinterest.org/article/low-tech-terrorism-9935</w:t>
        </w:r>
      </w:hyperlink>
      <w:r w:rsidRPr="005B0EC5">
        <w:rPr>
          <w:rFonts w:asciiTheme="minorHAnsi" w:hAnsiTheme="minorHAnsi"/>
          <w:sz w:val="22"/>
          <w:szCs w:val="22"/>
        </w:rPr>
        <w:t xml:space="preserve"> (</w:t>
      </w:r>
      <w:r w:rsidRPr="005B0EC5">
        <w:rPr>
          <w:rFonts w:asciiTheme="minorHAnsi" w:hAnsiTheme="minorHAnsi"/>
          <w:iCs/>
          <w:sz w:val="22"/>
          <w:szCs w:val="22"/>
        </w:rPr>
        <w:t xml:space="preserve">Bruce Hoffman is a contributing editor to </w:t>
      </w:r>
      <w:r w:rsidRPr="005B0EC5">
        <w:rPr>
          <w:rFonts w:asciiTheme="minorHAnsi" w:hAnsiTheme="minorHAnsi"/>
          <w:sz w:val="22"/>
          <w:szCs w:val="22"/>
        </w:rPr>
        <w:t>The National Interest</w:t>
      </w:r>
      <w:r w:rsidRPr="005B0EC5">
        <w:rPr>
          <w:rFonts w:asciiTheme="minorHAnsi" w:hAnsiTheme="minorHAnsi"/>
          <w:iCs/>
          <w:sz w:val="22"/>
          <w:szCs w:val="22"/>
        </w:rPr>
        <w:t>, a senior fellow at the U.S. Military Academy’s Combating Terrorism Center, and a professor and director of the Center for Security Studies at Georgetown University.</w:t>
      </w:r>
    </w:p>
    <w:p w:rsidR="003B59B9" w:rsidRPr="005B0EC5" w:rsidRDefault="003B59B9" w:rsidP="00A727F8">
      <w:pPr>
        <w:spacing w:after="100" w:afterAutospacing="1"/>
        <w:rPr>
          <w:rFonts w:asciiTheme="minorHAnsi" w:eastAsiaTheme="minorEastAsia" w:hAnsiTheme="minorHAnsi"/>
          <w:u w:val="single"/>
        </w:rPr>
      </w:pPr>
      <w:r w:rsidRPr="005B0EC5">
        <w:rPr>
          <w:rFonts w:asciiTheme="minorHAnsi" w:eastAsiaTheme="minorEastAsia" w:hAnsiTheme="minorHAnsi"/>
          <w:u w:val="single"/>
        </w:rPr>
        <w:t xml:space="preserve">Biological weapons have proven </w:t>
      </w:r>
      <w:r w:rsidRPr="005B0EC5">
        <w:rPr>
          <w:rFonts w:asciiTheme="minorHAnsi" w:eastAsiaTheme="minorEastAsia" w:hAnsiTheme="minorHAnsi"/>
        </w:rPr>
        <w:t xml:space="preserve">similarly </w:t>
      </w:r>
      <w:r w:rsidRPr="005B0EC5">
        <w:rPr>
          <w:rFonts w:asciiTheme="minorHAnsi" w:eastAsiaTheme="minorEastAsia" w:hAnsiTheme="minorHAnsi"/>
          <w:u w:val="single"/>
        </w:rPr>
        <w:t>difficult to deploy effectively</w:t>
      </w:r>
      <w:r w:rsidRPr="005B0EC5">
        <w:rPr>
          <w:rFonts w:asciiTheme="minorHAnsi" w:eastAsiaTheme="minorEastAsia" w:hAnsiTheme="minorHAnsi"/>
        </w:rPr>
        <w:t xml:space="preserve">. </w:t>
      </w:r>
      <w:r w:rsidRPr="005B0EC5">
        <w:rPr>
          <w:rFonts w:asciiTheme="minorHAnsi" w:eastAsiaTheme="minorEastAsia" w:hAnsiTheme="minorHAnsi"/>
          <w:u w:val="single"/>
        </w:rPr>
        <w:t>Before and during World War II, the Imperial Japanese Army carried out</w:t>
      </w:r>
      <w:r w:rsidRPr="005B0EC5">
        <w:rPr>
          <w:rFonts w:asciiTheme="minorHAnsi" w:eastAsiaTheme="minorEastAsia" w:hAnsiTheme="minorHAnsi"/>
        </w:rPr>
        <w:t xml:space="preserve"> nearly a dozen </w:t>
      </w:r>
      <w:r w:rsidRPr="005B0EC5">
        <w:rPr>
          <w:rFonts w:asciiTheme="minorHAnsi" w:eastAsiaTheme="minorEastAsia" w:hAnsiTheme="minorHAnsi"/>
          <w:u w:val="single"/>
        </w:rPr>
        <w:t>attacks using a variety of germ agents</w:t>
      </w:r>
      <w:r w:rsidRPr="005B0EC5">
        <w:rPr>
          <w:rFonts w:asciiTheme="minorHAnsi" w:eastAsiaTheme="minorEastAsia" w:hAnsiTheme="minorHAnsi"/>
        </w:rPr>
        <w:t>—including cholera, dysentery, bubonic plague, anthrax and paratyphoid, disseminated through both air and water—</w:t>
      </w:r>
      <w:r w:rsidRPr="005B0EC5">
        <w:rPr>
          <w:rFonts w:asciiTheme="minorHAnsi" w:eastAsiaTheme="minorEastAsia" w:hAnsiTheme="minorHAnsi"/>
          <w:u w:val="single"/>
        </w:rPr>
        <w:t>against Chinese forces. Not once did these weapons decisively affect the outcome of a battle</w:t>
      </w:r>
      <w:r w:rsidRPr="005B0EC5">
        <w:rPr>
          <w:rFonts w:asciiTheme="minorHAnsi" w:eastAsiaTheme="minorEastAsia" w:hAnsiTheme="minorHAnsi"/>
        </w:rPr>
        <w:t xml:space="preserve">. </w:t>
      </w:r>
      <w:r w:rsidRPr="005B0EC5">
        <w:rPr>
          <w:rFonts w:asciiTheme="minorHAnsi" w:eastAsiaTheme="minorEastAsia" w:hAnsiTheme="minorHAnsi"/>
          <w:u w:val="single"/>
        </w:rPr>
        <w:t>And, in the 1942 assault on Chekiang, ten thousand Japanese soldiers themselves became ill, and nearly two thousand died, from exposure to these agents</w:t>
      </w:r>
      <w:r w:rsidRPr="005B0EC5">
        <w:rPr>
          <w:rFonts w:asciiTheme="minorHAnsi" w:eastAsiaTheme="minorEastAsia" w:hAnsiTheme="minorHAnsi"/>
        </w:rPr>
        <w:t>. “The Japanese program’s principal defect, a problem to all efforts so far,” the American terrorism expert David Rapoport concluded, was “an ineffective delivery system.”</w:t>
      </w:r>
      <w:r w:rsidR="005B0EC5" w:rsidRPr="005B0EC5">
        <w:rPr>
          <w:rFonts w:asciiTheme="minorHAnsi" w:eastAsiaTheme="minorEastAsia" w:hAnsiTheme="minorHAnsi"/>
        </w:rPr>
        <w:t xml:space="preserve"> </w:t>
      </w:r>
      <w:r w:rsidRPr="005B0EC5">
        <w:rPr>
          <w:rFonts w:asciiTheme="minorHAnsi" w:eastAsiaTheme="minorEastAsia" w:hAnsiTheme="minorHAnsi"/>
        </w:rPr>
        <w:t xml:space="preserve">The challenges inherent in using germs as weapons are borne out by the research conducted for more than a decade by Seth Carus, a researcher at the National Defense University. Carus has assembled perhaps the most comprehensive database of the use of biological agents by a wide variety of adversaries, including terrorists, government operatives, ordinary criminals and the mentally unstable. His exhaustive research reveals that </w:t>
      </w:r>
      <w:r w:rsidRPr="005B0EC5">
        <w:rPr>
          <w:rFonts w:asciiTheme="minorHAnsi" w:eastAsiaTheme="minorEastAsia" w:hAnsiTheme="minorHAnsi"/>
          <w:u w:val="single"/>
        </w:rPr>
        <w:t>no more than a total of ten people were killed and less than a thousand were made ill as a result of about two hundred incidents of bioterrorism or biocrime. Most of which</w:t>
      </w:r>
      <w:r w:rsidRPr="005B0EC5">
        <w:rPr>
          <w:rFonts w:asciiTheme="minorHAnsi" w:eastAsiaTheme="minorEastAsia" w:hAnsiTheme="minorHAnsi"/>
        </w:rPr>
        <w:t>, moreover</w:t>
      </w:r>
      <w:r w:rsidRPr="005B0EC5">
        <w:rPr>
          <w:rFonts w:asciiTheme="minorHAnsi" w:eastAsiaTheme="minorEastAsia" w:hAnsiTheme="minorHAnsi"/>
          <w:u w:val="single"/>
        </w:rPr>
        <w:t>, entailed the individual poisoning of specific people rather than widespread, indiscriminate attacks.</w:t>
      </w:r>
    </w:p>
    <w:p w:rsidR="005B0EC5" w:rsidRPr="005B0EC5" w:rsidRDefault="005B0EC5" w:rsidP="00A727F8">
      <w:pPr>
        <w:pStyle w:val="Heading4"/>
        <w:spacing w:before="0"/>
      </w:pPr>
      <w:r w:rsidRPr="005B0EC5">
        <w:t xml:space="preserve">Multiple barriers mean bioterror is extremely unlikely </w:t>
      </w:r>
    </w:p>
    <w:p w:rsidR="005B0EC5" w:rsidRPr="005B0EC5" w:rsidRDefault="005B0EC5" w:rsidP="00A727F8">
      <w:pPr>
        <w:rPr>
          <w:rFonts w:asciiTheme="minorHAnsi" w:hAnsiTheme="minorHAnsi"/>
        </w:rPr>
      </w:pPr>
      <w:r w:rsidRPr="005B0EC5">
        <w:rPr>
          <w:rStyle w:val="Style13ptBold"/>
        </w:rPr>
        <w:t>Schneidmiller</w:t>
      </w:r>
      <w:r w:rsidRPr="005B0EC5">
        <w:rPr>
          <w:rFonts w:asciiTheme="minorHAnsi" w:hAnsiTheme="minorHAnsi"/>
        </w:rPr>
        <w:t>, Global Security Newswire, 1-13-</w:t>
      </w:r>
      <w:r w:rsidRPr="005B0EC5">
        <w:rPr>
          <w:rStyle w:val="Style13ptBold"/>
        </w:rPr>
        <w:t>09</w:t>
      </w:r>
      <w:r w:rsidRPr="005B0EC5">
        <w:rPr>
          <w:rFonts w:asciiTheme="minorHAnsi" w:hAnsiTheme="minorHAnsi"/>
        </w:rPr>
        <w:t xml:space="preserve"> (Chris, “Experts Debate Threat of Nuclear, Biological Terrorism,” http://www.globalsecuritynewswire.org/gsn/nw_20090113_7105.php)</w:t>
      </w:r>
    </w:p>
    <w:p w:rsidR="005B0EC5" w:rsidRPr="00851F4B" w:rsidRDefault="005B0EC5" w:rsidP="00A727F8">
      <w:pPr>
        <w:rPr>
          <w:rFonts w:asciiTheme="minorHAnsi" w:hAnsiTheme="minorHAnsi"/>
          <w:sz w:val="16"/>
        </w:rPr>
      </w:pPr>
      <w:r w:rsidRPr="00851F4B">
        <w:rPr>
          <w:rFonts w:asciiTheme="minorHAnsi" w:hAnsiTheme="minorHAnsi"/>
          <w:sz w:val="16"/>
        </w:rPr>
        <w:t xml:space="preserve">Panel moderator Benjamin Friedman, a research fellow at the Cato Institute, said academic and governmental discussions of acts of nuclear or biological terrorism have tended to focus on "worst-case assumptions about terrorists' ability to use these weapons to kill us." There is need for consideration for what is probable rather than simply what is possible, he said. Friedman took issue with the finding late last year of an experts' report that an act of WMD terrorism would "more likely than not" occur in the next half decade unless the international community takes greater action. "I would say that the report, if you read it, actually offers no analysis to justify that claim, which seems to have been made to change policy by generating alarm in headlines." One panel speaker offered a partial rebuttal to Mueller's presentation. Jim Walsh, principal research scientist for the Security Studies Program at the Massachusetts Institute of Technology, said he agreed that nations would almost certainly not give a nuclear weapon to a nonstate group, that most terrorist organizations have no interest in seeking out the bomb, and that it would be difficult to build a weapon or use one that has been stolen. However, he disputed Mueller's assertion that nations can be trusted to secure their atomic weapons and materials. "I don't think the historical record shows that at all," Walsh said. Black-market networks such as the organization once operated by former top Pakistani nuclear scientist Abdul Qadeer Khan remain a problem and should not be assumed to be easily defeated by international intelligence services, Walsh said (see GSN, Jan. 13). It is also reasonable to worry about extremists gaining access to nuclear blueprints or poorly secured stocks of highly enriched uranium, he said. "I worry about al-Qaeda 4.0, kids in Europe who go to good schools 20 years from now. Or types of terrorists we don't even imagine," Walsh said. Greater consideration must be given to exactly how much risk is tolerable and what actions must be taken to reduce the threat, he added. "For all the alarmism, we haven't done that much about the problem," Walsh said. "We've done a lot in the name of nuclear terrorism, the attack on Iraq, these other things, but we have moved ever so modestly to lock down nuclear materials." Biological Terrorism Another two analysts offered a similar debate on the potential for terrorists to carry out an attack using infectious disease material. Milton </w:t>
      </w:r>
      <w:r w:rsidRPr="005B0EC5">
        <w:rPr>
          <w:rStyle w:val="TitleChar"/>
          <w:rFonts w:asciiTheme="minorHAnsi" w:hAnsiTheme="minorHAnsi"/>
          <w:sz w:val="22"/>
        </w:rPr>
        <w:t>Leitenberg, a senior research scholar at the Center for International and Security Studies</w:t>
      </w:r>
      <w:r w:rsidRPr="00851F4B">
        <w:rPr>
          <w:rFonts w:asciiTheme="minorHAnsi" w:hAnsiTheme="minorHAnsi"/>
          <w:sz w:val="16"/>
        </w:rPr>
        <w:t xml:space="preserve"> at the University of Maryland, </w:t>
      </w:r>
      <w:r w:rsidRPr="005B0EC5">
        <w:rPr>
          <w:rStyle w:val="TitleChar"/>
          <w:rFonts w:asciiTheme="minorHAnsi" w:hAnsiTheme="minorHAnsi"/>
          <w:sz w:val="22"/>
        </w:rPr>
        <w:t>played down the threat in comparison to other health risks. Bioterrorism has killed five U.S. citizens in the 21st century -- the victims of the 2001 anthrax attacks</w:t>
      </w:r>
      <w:r w:rsidRPr="00851F4B">
        <w:rPr>
          <w:rFonts w:asciiTheme="minorHAnsi" w:hAnsiTheme="minorHAnsi"/>
          <w:sz w:val="16"/>
        </w:rPr>
        <w:t xml:space="preserve">, he said. </w:t>
      </w:r>
      <w:r w:rsidRPr="005B0EC5">
        <w:rPr>
          <w:rStyle w:val="TitleChar"/>
          <w:rFonts w:asciiTheme="minorHAnsi" w:hAnsiTheme="minorHAnsi"/>
          <w:sz w:val="22"/>
        </w:rPr>
        <w:t>Meanwhile, at least 400,000 deaths are linked each year to obesity in this country. The U</w:t>
      </w:r>
      <w:r w:rsidRPr="00851F4B">
        <w:rPr>
          <w:rFonts w:asciiTheme="minorHAnsi" w:hAnsiTheme="minorHAnsi"/>
          <w:sz w:val="16"/>
        </w:rPr>
        <w:t xml:space="preserve">nited </w:t>
      </w:r>
      <w:r w:rsidRPr="005B0EC5">
        <w:rPr>
          <w:rStyle w:val="TitleChar"/>
          <w:rFonts w:asciiTheme="minorHAnsi" w:hAnsiTheme="minorHAnsi"/>
          <w:sz w:val="22"/>
        </w:rPr>
        <w:t>S</w:t>
      </w:r>
      <w:r w:rsidRPr="00851F4B">
        <w:rPr>
          <w:rFonts w:asciiTheme="minorHAnsi" w:hAnsiTheme="minorHAnsi"/>
          <w:sz w:val="16"/>
        </w:rPr>
        <w:t xml:space="preserve">tates </w:t>
      </w:r>
      <w:r w:rsidRPr="005B0EC5">
        <w:rPr>
          <w:rStyle w:val="TitleChar"/>
          <w:rFonts w:asciiTheme="minorHAnsi" w:hAnsiTheme="minorHAnsi"/>
          <w:sz w:val="22"/>
        </w:rPr>
        <w:t>has authorized $57 billion in spending since the anthrax mailings for biological prevention and defense</w:t>
      </w:r>
      <w:r w:rsidRPr="00851F4B">
        <w:rPr>
          <w:rFonts w:asciiTheme="minorHAnsi" w:hAnsiTheme="minorHAnsi"/>
          <w:sz w:val="16"/>
        </w:rPr>
        <w:t xml:space="preserve"> activities, Leitenberg said. </w:t>
      </w:r>
      <w:r w:rsidRPr="005B0EC5">
        <w:rPr>
          <w:rStyle w:val="TitleChar"/>
          <w:rFonts w:asciiTheme="minorHAnsi" w:hAnsiTheme="minorHAnsi"/>
          <w:sz w:val="22"/>
        </w:rPr>
        <w:t>Much of the money would have been better used to prepare for pandemic flu, he argued. "Mistaken threat assessments make mistaken policy and make mistaken allocation of financial resources</w:t>
      </w:r>
      <w:r w:rsidRPr="00851F4B">
        <w:rPr>
          <w:rFonts w:asciiTheme="minorHAnsi" w:hAnsiTheme="minorHAnsi"/>
          <w:sz w:val="16"/>
        </w:rPr>
        <w:t xml:space="preserve">," Leitenberg said. The number of states with offensive biological weapons programs appears to have stabilized at six beginning in the mid-1970s, despite subsequent intelligence estimates that once indicated an increasing number of efforts, Leitenberg said. Caveats in present analyses of those states make it near-impossible to determine the extent to which their activities remain offensive in nature, he added. </w:t>
      </w:r>
      <w:r w:rsidRPr="005B0EC5">
        <w:rPr>
          <w:rStyle w:val="TitleChar"/>
          <w:rFonts w:asciiTheme="minorHAnsi" w:hAnsiTheme="minorHAnsi"/>
          <w:sz w:val="22"/>
        </w:rPr>
        <w:t>There has been minimal proliferation of biological expertise or technology to nations of concern in recent decades</w:t>
      </w:r>
      <w:r w:rsidRPr="00851F4B">
        <w:rPr>
          <w:rFonts w:asciiTheme="minorHAnsi" w:hAnsiTheme="minorHAnsi"/>
          <w:sz w:val="16"/>
        </w:rPr>
        <w:t xml:space="preserve">, Leitenberg said. He identified roughly 12 Russian scientists who ended up in Iran and shipments of technology and pathogen strains to Iraq from France, Germany, the former Soviet Union and the United States between 1980 and 1990. </w:t>
      </w:r>
      <w:r w:rsidRPr="005B0EC5">
        <w:rPr>
          <w:rStyle w:val="TitleChar"/>
          <w:rFonts w:asciiTheme="minorHAnsi" w:hAnsiTheme="minorHAnsi"/>
          <w:sz w:val="22"/>
        </w:rPr>
        <w:t>No evidence exists of state assistance to nonstate groups in this sector. Two prominent extremist organizations</w:t>
      </w:r>
      <w:r w:rsidRPr="00851F4B">
        <w:rPr>
          <w:rFonts w:asciiTheme="minorHAnsi" w:hAnsiTheme="minorHAnsi"/>
          <w:sz w:val="16"/>
        </w:rPr>
        <w:t xml:space="preserve">, </w:t>
      </w:r>
      <w:r w:rsidRPr="005B0EC5">
        <w:rPr>
          <w:rStyle w:val="TitleChar"/>
          <w:rFonts w:asciiTheme="minorHAnsi" w:hAnsiTheme="minorHAnsi"/>
          <w:sz w:val="22"/>
        </w:rPr>
        <w:t>al-Qaeda and Aum Shinrikyo in Japan,</w:t>
      </w:r>
      <w:r w:rsidRPr="00851F4B">
        <w:rPr>
          <w:rFonts w:asciiTheme="minorHAnsi" w:hAnsiTheme="minorHAnsi"/>
          <w:sz w:val="16"/>
        </w:rPr>
        <w:t xml:space="preserve"> </w:t>
      </w:r>
      <w:r w:rsidRPr="005B0EC5">
        <w:rPr>
          <w:rStyle w:val="TitleChar"/>
          <w:rFonts w:asciiTheme="minorHAnsi" w:hAnsiTheme="minorHAnsi"/>
          <w:sz w:val="22"/>
        </w:rPr>
        <w:t>failed to produce pathogenic disease strains that could be used in an attack</w:t>
      </w:r>
      <w:r w:rsidRPr="00851F4B">
        <w:rPr>
          <w:rFonts w:asciiTheme="minorHAnsi" w:hAnsiTheme="minorHAnsi"/>
          <w:sz w:val="16"/>
        </w:rPr>
        <w:t xml:space="preserve">, according to Leitenberg. </w:t>
      </w:r>
      <w:r w:rsidRPr="005B0EC5">
        <w:rPr>
          <w:rStyle w:val="TitleChar"/>
          <w:rFonts w:asciiTheme="minorHAnsi" w:hAnsiTheme="minorHAnsi"/>
          <w:sz w:val="22"/>
        </w:rPr>
        <w:t>Terrorists would have to acquire the correct disease strain, handle it safely, correctly reproduce and store the material and then disperse it properly</w:t>
      </w:r>
      <w:r w:rsidRPr="00851F4B">
        <w:rPr>
          <w:rFonts w:asciiTheme="minorHAnsi" w:hAnsiTheme="minorHAnsi"/>
          <w:sz w:val="16"/>
        </w:rPr>
        <w:t xml:space="preserve">, Leitenberg said. </w:t>
      </w:r>
      <w:r w:rsidRPr="005B0EC5">
        <w:rPr>
          <w:rStyle w:val="TitleChar"/>
          <w:rFonts w:asciiTheme="minorHAnsi" w:hAnsiTheme="minorHAnsi"/>
          <w:sz w:val="22"/>
        </w:rPr>
        <w:t>He dismissed their ability to do so. "What we've found so far is that those people have been totally abysmally ignorant of how to read the technical, professional literature</w:t>
      </w:r>
      <w:r w:rsidRPr="00851F4B">
        <w:rPr>
          <w:rFonts w:asciiTheme="minorHAnsi" w:hAnsiTheme="minorHAnsi"/>
          <w:sz w:val="16"/>
        </w:rPr>
        <w:t xml:space="preserve">," Leitenberg said. "What's on the jihadi Web sites comes from American poisoners' handbooks sold here at gun shows. Which can't make anything and what it would make is just garbage." </w:t>
      </w:r>
    </w:p>
    <w:p w:rsidR="005B0EC5" w:rsidRPr="005B0EC5" w:rsidRDefault="005B0EC5" w:rsidP="00A727F8">
      <w:pPr>
        <w:pStyle w:val="Heading3"/>
        <w:spacing w:before="0"/>
        <w:rPr>
          <w:rFonts w:eastAsiaTheme="minorEastAsia"/>
        </w:rPr>
      </w:pPr>
      <w:bookmarkStart w:id="85" w:name="_Toc423036261"/>
      <w:r w:rsidRPr="005B0EC5">
        <w:rPr>
          <w:rFonts w:eastAsiaTheme="minorEastAsia"/>
        </w:rPr>
        <w:t>No Extinction – Tech/Immunity solves</w:t>
      </w:r>
      <w:bookmarkEnd w:id="85"/>
    </w:p>
    <w:p w:rsidR="003B59B9" w:rsidRPr="005B0EC5" w:rsidRDefault="003B59B9" w:rsidP="00A727F8">
      <w:pPr>
        <w:pStyle w:val="Heading4"/>
        <w:spacing w:before="0"/>
      </w:pPr>
      <w:r w:rsidRPr="005B0EC5">
        <w:t>No bioweapon could kill off humanity – natural resistance and technology check a superbug</w:t>
      </w:r>
    </w:p>
    <w:p w:rsidR="003B59B9" w:rsidRPr="005B0EC5" w:rsidRDefault="003B59B9" w:rsidP="00A727F8">
      <w:pPr>
        <w:rPr>
          <w:rFonts w:asciiTheme="minorHAnsi" w:hAnsiTheme="minorHAnsi"/>
        </w:rPr>
      </w:pPr>
      <w:bookmarkStart w:id="86" w:name="_Toc136999682"/>
      <w:r w:rsidRPr="005B0EC5">
        <w:rPr>
          <w:rStyle w:val="Style13ptBold"/>
        </w:rPr>
        <w:t>Easterbrook</w:t>
      </w:r>
      <w:r w:rsidRPr="005B0EC5">
        <w:rPr>
          <w:rFonts w:asciiTheme="minorHAnsi" w:hAnsiTheme="minorHAnsi"/>
        </w:rPr>
        <w:t xml:space="preserve"> (Gregg, The New Republic Editor) </w:t>
      </w:r>
      <w:r w:rsidRPr="005B0EC5">
        <w:rPr>
          <w:rStyle w:val="Style13ptBold"/>
          <w:rFonts w:asciiTheme="minorHAnsi" w:hAnsiTheme="minorHAnsi"/>
          <w:b w:val="0"/>
          <w:sz w:val="22"/>
        </w:rPr>
        <w:t>20</w:t>
      </w:r>
      <w:r w:rsidRPr="005B0EC5">
        <w:rPr>
          <w:rStyle w:val="Style13ptBold"/>
        </w:rPr>
        <w:t>03</w:t>
      </w:r>
      <w:bookmarkEnd w:id="86"/>
      <w:r w:rsidRPr="005B0EC5">
        <w:rPr>
          <w:rFonts w:asciiTheme="minorHAnsi" w:hAnsiTheme="minorHAnsi"/>
        </w:rPr>
        <w:t xml:space="preserve"> [Wired, "We're All Gonna Die!" 11/7, http://www.wired.com/wired/archive/11.07/doomsday.html]</w:t>
      </w:r>
    </w:p>
    <w:p w:rsidR="003B59B9" w:rsidRPr="005B0EC5" w:rsidRDefault="003B59B9" w:rsidP="00A727F8">
      <w:pPr>
        <w:rPr>
          <w:rStyle w:val="TitleChar"/>
          <w:rFonts w:asciiTheme="minorHAnsi" w:hAnsiTheme="minorHAnsi"/>
          <w:sz w:val="22"/>
        </w:rPr>
      </w:pPr>
      <w:r w:rsidRPr="005B0EC5">
        <w:rPr>
          <w:rFonts w:asciiTheme="minorHAnsi" w:hAnsiTheme="minorHAnsi"/>
        </w:rPr>
        <w:t xml:space="preserve">3. Germ warfare!  Like chemical agents, </w:t>
      </w:r>
      <w:r w:rsidRPr="005B0EC5">
        <w:rPr>
          <w:rStyle w:val="TitleChar"/>
          <w:rFonts w:asciiTheme="minorHAnsi" w:hAnsiTheme="minorHAnsi"/>
          <w:sz w:val="22"/>
        </w:rPr>
        <w:t>biological weapons have never lived up to their billing</w:t>
      </w:r>
      <w:r w:rsidRPr="005B0EC5">
        <w:rPr>
          <w:rFonts w:asciiTheme="minorHAnsi" w:hAnsiTheme="minorHAnsi"/>
        </w:rPr>
        <w:t xml:space="preserve"> in popular culture. Consider the 1995 medical thriller Outbreak, in which a highly contagious virus takes out entire towns. The reality is quite different. </w:t>
      </w:r>
      <w:r w:rsidRPr="005B0EC5">
        <w:rPr>
          <w:rStyle w:val="TitleChar"/>
          <w:rFonts w:asciiTheme="minorHAnsi" w:hAnsiTheme="minorHAnsi"/>
          <w:sz w:val="22"/>
        </w:rPr>
        <w:t>Weaponized smallpox escaped from a Soviet laboratory</w:t>
      </w:r>
      <w:r w:rsidRPr="005B0EC5">
        <w:rPr>
          <w:rFonts w:asciiTheme="minorHAnsi" w:hAnsiTheme="minorHAnsi"/>
        </w:rPr>
        <w:t xml:space="preserve"> in Aralsk,</w:t>
      </w:r>
      <w:r w:rsidRPr="005B0EC5">
        <w:rPr>
          <w:rStyle w:val="TitleChar"/>
          <w:rFonts w:asciiTheme="minorHAnsi" w:hAnsiTheme="minorHAnsi"/>
          <w:sz w:val="22"/>
        </w:rPr>
        <w:t xml:space="preserve"> </w:t>
      </w:r>
      <w:r w:rsidRPr="005B0EC5">
        <w:rPr>
          <w:rFonts w:asciiTheme="minorHAnsi" w:hAnsiTheme="minorHAnsi"/>
        </w:rPr>
        <w:t>Kazakhstan,</w:t>
      </w:r>
      <w:r w:rsidRPr="005B0EC5">
        <w:rPr>
          <w:rStyle w:val="TitleChar"/>
          <w:rFonts w:asciiTheme="minorHAnsi" w:hAnsiTheme="minorHAnsi"/>
          <w:sz w:val="22"/>
        </w:rPr>
        <w:t xml:space="preserve"> in 1971; three people died, no epidemic followed. In 1979, weapons-grade anthrax got out of a Soviet facility</w:t>
      </w:r>
      <w:r w:rsidRPr="005B0EC5">
        <w:rPr>
          <w:rFonts w:asciiTheme="minorHAnsi" w:hAnsiTheme="minorHAnsi"/>
        </w:rPr>
        <w:t xml:space="preserve"> in Sverdlovsk (now called Ekaterinburg); </w:t>
      </w:r>
      <w:r w:rsidRPr="005B0EC5">
        <w:rPr>
          <w:rStyle w:val="TitleChar"/>
          <w:rFonts w:asciiTheme="minorHAnsi" w:hAnsiTheme="minorHAnsi"/>
          <w:sz w:val="22"/>
        </w:rPr>
        <w:t>68 died, no epidemic. The loss of life was tragic, but no greater than could have been caused by a single conventional bomb.  In 1989, workers at a US government facility near Washington were accidentally exposed to Ebola virus. They walked around the community and hung out with family and friends for several days before the mistake was discovered. No one died</w:t>
      </w:r>
      <w:r w:rsidRPr="005B0EC5">
        <w:rPr>
          <w:rFonts w:asciiTheme="minorHAnsi" w:hAnsiTheme="minorHAnsi"/>
        </w:rPr>
        <w:t xml:space="preserve">.  The fact is, </w:t>
      </w:r>
      <w:r w:rsidRPr="005B0EC5">
        <w:rPr>
          <w:rStyle w:val="TitleChar"/>
          <w:rFonts w:asciiTheme="minorHAnsi" w:hAnsiTheme="minorHAnsi"/>
          <w:sz w:val="22"/>
        </w:rPr>
        <w:t>evolution has spent millions of years conditioning mammals to resist germs. Consider the Black Plague. It was the worst known pathogen in history</w:t>
      </w:r>
      <w:r w:rsidRPr="005B0EC5">
        <w:rPr>
          <w:rFonts w:asciiTheme="minorHAnsi" w:hAnsiTheme="minorHAnsi"/>
        </w:rPr>
        <w:t xml:space="preserve">, loose </w:t>
      </w:r>
      <w:r w:rsidRPr="005B0EC5">
        <w:rPr>
          <w:rStyle w:val="TitleChar"/>
          <w:rFonts w:asciiTheme="minorHAnsi" w:hAnsiTheme="minorHAnsi"/>
          <w:sz w:val="22"/>
        </w:rPr>
        <w:t>in a</w:t>
      </w:r>
      <w:r w:rsidRPr="005B0EC5">
        <w:rPr>
          <w:rFonts w:asciiTheme="minorHAnsi" w:hAnsiTheme="minorHAnsi"/>
        </w:rPr>
        <w:t xml:space="preserve"> Middle Ages </w:t>
      </w:r>
      <w:r w:rsidRPr="005B0EC5">
        <w:rPr>
          <w:rStyle w:val="TitleChar"/>
          <w:rFonts w:asciiTheme="minorHAnsi" w:hAnsiTheme="minorHAnsi"/>
          <w:sz w:val="22"/>
        </w:rPr>
        <w:t>society of poor public health, awful sanitation, and no antibiotics. Yet it didn't kill off humanity. Most people who were caught in the epidemic survived. Any superbug introduced into today's Western world would encounter top-notch public health, excellent sanitation, and an array of medicines specifically engineered to kill bioagents.</w:t>
      </w:r>
      <w:r w:rsidRPr="005B0EC5">
        <w:rPr>
          <w:rFonts w:asciiTheme="minorHAnsi" w:hAnsiTheme="minorHAnsi"/>
        </w:rPr>
        <w:t xml:space="preserve"> Perhaps one day some aspiring Dr. Evil will invent a bug that bypasses the immune system. Because it is possible some novel superdisease could be invented, or that existing pathogens like smallpox could be genetically altered to make them more virulent (two-thirds of those who contract natural smallpox survive), biological agents are a legitimate concern. They may turn increasingly troublesome as time passes and knowledge of biotechnology becomes harder to control, allowing individuals or small groups to cook up nasty germs as readily as they can buy guns today. But </w:t>
      </w:r>
      <w:r w:rsidRPr="005B0EC5">
        <w:rPr>
          <w:rStyle w:val="TitleChar"/>
          <w:rFonts w:asciiTheme="minorHAnsi" w:hAnsiTheme="minorHAnsi"/>
          <w:sz w:val="22"/>
        </w:rPr>
        <w:t>no superplague has ever come close to wiping out humanity before, and it seems unlikely to happen in the future.</w:t>
      </w:r>
    </w:p>
    <w:p w:rsidR="003B59B9" w:rsidRPr="005B0EC5" w:rsidRDefault="003B59B9" w:rsidP="00A727F8">
      <w:pPr>
        <w:rPr>
          <w:rFonts w:asciiTheme="minorHAnsi" w:hAnsiTheme="minorHAnsi"/>
        </w:rPr>
      </w:pPr>
    </w:p>
    <w:p w:rsidR="003B59B9" w:rsidRPr="005B0EC5" w:rsidRDefault="003B59B9" w:rsidP="00A727F8">
      <w:pPr>
        <w:pStyle w:val="Heading4"/>
        <w:spacing w:before="0"/>
      </w:pPr>
      <w:r w:rsidRPr="005B0EC5">
        <w:t>Humans resilient to disease- no extinction</w:t>
      </w:r>
    </w:p>
    <w:p w:rsidR="003B59B9" w:rsidRPr="005B0EC5" w:rsidRDefault="003B59B9" w:rsidP="00A727F8">
      <w:pPr>
        <w:rPr>
          <w:rStyle w:val="Style13ptBold"/>
          <w:rFonts w:asciiTheme="minorHAnsi" w:hAnsiTheme="minorHAnsi"/>
          <w:b w:val="0"/>
          <w:sz w:val="22"/>
        </w:rPr>
      </w:pPr>
      <w:r w:rsidRPr="005B0EC5">
        <w:rPr>
          <w:rStyle w:val="Style13ptBold"/>
        </w:rPr>
        <w:t>Posner</w:t>
      </w:r>
      <w:r w:rsidRPr="005B0EC5">
        <w:rPr>
          <w:rStyle w:val="Style13ptBold"/>
          <w:rFonts w:asciiTheme="minorHAnsi" w:hAnsiTheme="minorHAnsi"/>
          <w:b w:val="0"/>
          <w:sz w:val="22"/>
        </w:rPr>
        <w:t xml:space="preserve">, former professor of law @ Chicago, </w:t>
      </w:r>
      <w:r w:rsidRPr="005B0EC5">
        <w:rPr>
          <w:rStyle w:val="Style13ptBold"/>
        </w:rPr>
        <w:t>5</w:t>
      </w:r>
      <w:r w:rsidRPr="005B0EC5">
        <w:rPr>
          <w:rStyle w:val="Style13ptBold"/>
          <w:rFonts w:asciiTheme="minorHAnsi" w:hAnsiTheme="minorHAnsi"/>
          <w:b w:val="0"/>
          <w:sz w:val="22"/>
        </w:rPr>
        <w:t xml:space="preserve"> (</w:t>
      </w:r>
      <w:hyperlink r:id="rId83" w:history="1">
        <w:r w:rsidRPr="005B0EC5">
          <w:rPr>
            <w:rStyle w:val="Style13ptBold"/>
            <w:rFonts w:asciiTheme="minorHAnsi" w:hAnsiTheme="minorHAnsi"/>
            <w:b w:val="0"/>
            <w:sz w:val="22"/>
          </w:rPr>
          <w:t>Richard A Posner</w:t>
        </w:r>
      </w:hyperlink>
      <w:r w:rsidRPr="005B0EC5">
        <w:rPr>
          <w:rStyle w:val="Style13ptBold"/>
          <w:rFonts w:asciiTheme="minorHAnsi" w:hAnsiTheme="minorHAnsi"/>
          <w:b w:val="0"/>
          <w:sz w:val="22"/>
        </w:rPr>
        <w:t xml:space="preserve">. </w:t>
      </w:r>
      <w:hyperlink r:id="rId84" w:history="1">
        <w:r w:rsidRPr="005B0EC5">
          <w:rPr>
            <w:rStyle w:val="Style13ptBold"/>
            <w:rFonts w:asciiTheme="minorHAnsi" w:hAnsiTheme="minorHAnsi"/>
            <w:b w:val="0"/>
            <w:sz w:val="22"/>
          </w:rPr>
          <w:t>Skeptic</w:t>
        </w:r>
      </w:hyperlink>
      <w:r w:rsidRPr="005B0EC5">
        <w:rPr>
          <w:rStyle w:val="Style13ptBold"/>
          <w:rFonts w:asciiTheme="minorHAnsi" w:hAnsiTheme="minorHAnsi"/>
          <w:b w:val="0"/>
          <w:sz w:val="22"/>
        </w:rPr>
        <w:t xml:space="preserve">. Altadena: </w:t>
      </w:r>
      <w:hyperlink r:id="rId85" w:history="1">
        <w:r w:rsidRPr="005B0EC5">
          <w:rPr>
            <w:rStyle w:val="Style13ptBold"/>
            <w:rFonts w:asciiTheme="minorHAnsi" w:hAnsiTheme="minorHAnsi"/>
            <w:b w:val="0"/>
            <w:sz w:val="22"/>
          </w:rPr>
          <w:t>2005</w:t>
        </w:r>
      </w:hyperlink>
      <w:r w:rsidRPr="005B0EC5">
        <w:rPr>
          <w:rStyle w:val="Style13ptBold"/>
          <w:rFonts w:asciiTheme="minorHAnsi" w:hAnsiTheme="minorHAnsi"/>
          <w:b w:val="0"/>
          <w:sz w:val="22"/>
        </w:rPr>
        <w:t>. Vol. 11, Iss. 3; pg. 42, Proquest)</w:t>
      </w:r>
    </w:p>
    <w:p w:rsidR="003B59B9" w:rsidRPr="005B0EC5" w:rsidRDefault="003B59B9" w:rsidP="00A727F8">
      <w:pPr>
        <w:rPr>
          <w:rFonts w:asciiTheme="minorHAnsi" w:hAnsiTheme="minorHAnsi"/>
        </w:rPr>
      </w:pPr>
      <w:r w:rsidRPr="005B0EC5">
        <w:rPr>
          <w:rStyle w:val="TitleChar"/>
          <w:rFonts w:asciiTheme="minorHAnsi" w:hAnsiTheme="minorHAnsi"/>
          <w:sz w:val="22"/>
        </w:rPr>
        <w:t>Yet the fact that Homo sapiens has managed to survive every disease to assail it in the 200,000 years or so of its existence is a source of genuine comfort</w:t>
      </w:r>
      <w:r w:rsidRPr="005B0EC5">
        <w:rPr>
          <w:rFonts w:asciiTheme="minorHAnsi" w:hAnsiTheme="minorHAnsi"/>
        </w:rPr>
        <w:t xml:space="preserve">, at least if the focus is on extinction events. </w:t>
      </w:r>
      <w:r w:rsidRPr="005B0EC5">
        <w:rPr>
          <w:rStyle w:val="TitleChar"/>
          <w:rFonts w:asciiTheme="minorHAnsi" w:hAnsiTheme="minorHAnsi"/>
          <w:sz w:val="22"/>
        </w:rPr>
        <w:t>There have been enormously destaictive plagues</w:t>
      </w:r>
      <w:r w:rsidRPr="005B0EC5">
        <w:rPr>
          <w:rFonts w:asciiTheme="minorHAnsi" w:hAnsiTheme="minorHAnsi"/>
        </w:rPr>
        <w:t xml:space="preserve">, such as the Black Death, smallpox, and now AIDS, </w:t>
      </w:r>
      <w:r w:rsidRPr="005B0EC5">
        <w:rPr>
          <w:rStyle w:val="TitleChar"/>
          <w:rFonts w:asciiTheme="minorHAnsi" w:hAnsiTheme="minorHAnsi"/>
          <w:sz w:val="22"/>
        </w:rPr>
        <w:t>but none has come close to destroying the entire human race. There is a biological reason. Natural selection favors germs of limited lethality; they are fitter in an evolutionary sense because their genes are more likely to be spread if the germs do not kill their hosts too quickly</w:t>
      </w:r>
      <w:r w:rsidRPr="005B0EC5">
        <w:rPr>
          <w:rFonts w:asciiTheme="minorHAnsi" w:hAnsiTheme="minorHAnsi"/>
        </w:rPr>
        <w:t>. The AIDS virus is an example of a lethal virus, wholly natural, that by lying dormant yet infectious in its host for years maximizes its spread. Yet there is no danger that AIDS will destroy the entire human race.</w:t>
      </w:r>
    </w:p>
    <w:p w:rsidR="003B59B9" w:rsidRPr="005B0EC5" w:rsidRDefault="003B59B9" w:rsidP="00A727F8">
      <w:pPr>
        <w:pStyle w:val="Heading4"/>
        <w:spacing w:before="0"/>
      </w:pPr>
      <w:r w:rsidRPr="005B0EC5">
        <w:t xml:space="preserve">And, even bio-engineered diseases can’t cause extinction  </w:t>
      </w:r>
    </w:p>
    <w:p w:rsidR="003B59B9" w:rsidRPr="005B0EC5" w:rsidRDefault="003B59B9" w:rsidP="00A727F8">
      <w:pPr>
        <w:rPr>
          <w:rFonts w:asciiTheme="minorHAnsi" w:eastAsia="Calibri" w:hAnsiTheme="minorHAnsi"/>
        </w:rPr>
      </w:pPr>
      <w:r w:rsidRPr="005B0EC5">
        <w:rPr>
          <w:rStyle w:val="Style13ptBold"/>
        </w:rPr>
        <w:t>Space.com 1</w:t>
      </w:r>
      <w:r w:rsidRPr="005B0EC5">
        <w:rPr>
          <w:rFonts w:asciiTheme="minorHAnsi" w:eastAsia="Calibri" w:hAnsiTheme="minorHAnsi"/>
        </w:rPr>
        <w:t xml:space="preserve"> (10/30, Survival of the Elitist: Bioterrorism May Spur Space Colonies, http://www.space.com/scienceastronomy/generalscience/colonize_now_011030-2.html,)</w:t>
      </w:r>
      <w:r w:rsidRPr="005B0EC5">
        <w:rPr>
          <w:rFonts w:asciiTheme="minorHAnsi" w:eastAsia="Calibri" w:hAnsiTheme="minorHAnsi"/>
        </w:rPr>
        <w:br/>
        <w:t xml:space="preserve">Many scientists argue that there is no need to worry about the mortality of civilization right now. Eric </w:t>
      </w:r>
      <w:r w:rsidRPr="005B0EC5">
        <w:rPr>
          <w:rFonts w:asciiTheme="minorHAnsi" w:eastAsia="Calibri" w:hAnsiTheme="minorHAnsi"/>
          <w:u w:val="single"/>
        </w:rPr>
        <w:t xml:space="preserve">Croddy </w:t>
      </w:r>
      <w:r w:rsidRPr="005B0EC5">
        <w:rPr>
          <w:rFonts w:asciiTheme="minorHAnsi" w:eastAsia="Calibri" w:hAnsiTheme="minorHAnsi"/>
        </w:rPr>
        <w:t>is</w:t>
      </w:r>
      <w:r w:rsidRPr="005B0EC5">
        <w:rPr>
          <w:rFonts w:asciiTheme="minorHAnsi" w:eastAsia="Calibri" w:hAnsiTheme="minorHAnsi"/>
          <w:u w:val="single"/>
        </w:rPr>
        <w:t xml:space="preserve"> an expert on chemical and biological weapons at the Monterey Institute</w:t>
      </w:r>
      <w:r w:rsidRPr="005B0EC5">
        <w:rPr>
          <w:rFonts w:asciiTheme="minorHAnsi" w:eastAsia="Calibri" w:hAnsiTheme="minorHAnsi"/>
        </w:rPr>
        <w:t xml:space="preserve"> of International Studies. Croddy </w:t>
      </w:r>
      <w:r w:rsidRPr="005B0EC5">
        <w:rPr>
          <w:rFonts w:asciiTheme="minorHAnsi" w:eastAsia="Calibri" w:hAnsiTheme="minorHAnsi"/>
          <w:u w:val="single"/>
        </w:rPr>
        <w:t>said the threat of a virus wiping out the entire human species is simply not real. Even the</w:t>
      </w:r>
      <w:r w:rsidRPr="005B0EC5">
        <w:rPr>
          <w:rFonts w:asciiTheme="minorHAnsi" w:eastAsia="Calibri" w:hAnsiTheme="minorHAnsi"/>
        </w:rPr>
        <w:t xml:space="preserve"> most horrific virus outbreak in history, the </w:t>
      </w:r>
      <w:r w:rsidRPr="005B0EC5">
        <w:rPr>
          <w:rFonts w:asciiTheme="minorHAnsi" w:eastAsia="Calibri" w:hAnsiTheme="minorHAnsi"/>
          <w:u w:val="single"/>
        </w:rPr>
        <w:t>1918</w:t>
      </w:r>
      <w:r w:rsidRPr="005B0EC5">
        <w:rPr>
          <w:rFonts w:asciiTheme="minorHAnsi" w:eastAsia="Calibri" w:hAnsiTheme="minorHAnsi"/>
        </w:rPr>
        <w:t xml:space="preserve"> Spanish </w:t>
      </w:r>
      <w:r w:rsidRPr="005B0EC5">
        <w:rPr>
          <w:rFonts w:asciiTheme="minorHAnsi" w:eastAsia="Calibri" w:hAnsiTheme="minorHAnsi"/>
          <w:u w:val="single"/>
        </w:rPr>
        <w:t>Flu</w:t>
      </w:r>
      <w:r w:rsidRPr="005B0EC5">
        <w:rPr>
          <w:rFonts w:asciiTheme="minorHAnsi" w:eastAsia="Calibri" w:hAnsiTheme="minorHAnsi"/>
        </w:rPr>
        <w:t xml:space="preserve"> epidemic that killed between 20 million and 40 million people, including hundreds of thousands in the United States, </w:t>
      </w:r>
      <w:r w:rsidRPr="005B0EC5">
        <w:rPr>
          <w:rFonts w:asciiTheme="minorHAnsi" w:eastAsia="Calibri" w:hAnsiTheme="minorHAnsi"/>
          <w:u w:val="single"/>
        </w:rPr>
        <w:t xml:space="preserve">eventually stopped. </w:t>
      </w:r>
      <w:r w:rsidRPr="005B0EC5">
        <w:rPr>
          <w:rFonts w:asciiTheme="minorHAnsi" w:eastAsia="Calibri" w:hAnsiTheme="minorHAnsi"/>
        </w:rPr>
        <w:t xml:space="preserve">Experts say </w:t>
      </w:r>
      <w:r w:rsidRPr="005B0EC5">
        <w:rPr>
          <w:rFonts w:asciiTheme="minorHAnsi" w:eastAsia="Calibri" w:hAnsiTheme="minorHAnsi"/>
          <w:u w:val="single"/>
        </w:rPr>
        <w:t>new strains of the influenza virus emerge every few decades</w:t>
      </w:r>
      <w:r w:rsidRPr="005B0EC5">
        <w:rPr>
          <w:rFonts w:asciiTheme="minorHAnsi" w:eastAsia="Calibri" w:hAnsiTheme="minorHAnsi"/>
        </w:rPr>
        <w:t xml:space="preserve"> and catch the human immune system unprepared, </w:t>
      </w:r>
      <w:r w:rsidRPr="005B0EC5">
        <w:rPr>
          <w:rFonts w:asciiTheme="minorHAnsi" w:eastAsia="Calibri" w:hAnsiTheme="minorHAnsi"/>
          <w:u w:val="single"/>
        </w:rPr>
        <w:t xml:space="preserve">but prevention measures and ever-evolving medical treatments overcome the outbreaks. </w:t>
      </w:r>
      <w:r w:rsidRPr="005B0EC5">
        <w:rPr>
          <w:rFonts w:asciiTheme="minorHAnsi" w:eastAsia="Calibri" w:hAnsiTheme="minorHAnsi"/>
        </w:rPr>
        <w:t>"</w:t>
      </w:r>
      <w:r w:rsidRPr="005B0EC5">
        <w:rPr>
          <w:rFonts w:asciiTheme="minorHAnsi" w:eastAsia="Calibri" w:hAnsiTheme="minorHAnsi"/>
          <w:u w:val="single"/>
        </w:rPr>
        <w:t xml:space="preserve">I'd be </w:t>
      </w:r>
      <w:r w:rsidRPr="005B0EC5">
        <w:rPr>
          <w:rFonts w:asciiTheme="minorHAnsi" w:eastAsia="Calibri" w:hAnsiTheme="minorHAnsi"/>
        </w:rPr>
        <w:t>much</w:t>
      </w:r>
      <w:r w:rsidRPr="005B0EC5">
        <w:rPr>
          <w:rFonts w:asciiTheme="minorHAnsi" w:eastAsia="Calibri" w:hAnsiTheme="minorHAnsi"/>
          <w:u w:val="single"/>
        </w:rPr>
        <w:t xml:space="preserve"> more concerned about an asteroid hitting the planet</w:t>
      </w:r>
      <w:r w:rsidRPr="005B0EC5">
        <w:rPr>
          <w:rFonts w:asciiTheme="minorHAnsi" w:eastAsia="Calibri" w:hAnsiTheme="minorHAnsi"/>
        </w:rPr>
        <w:t>," Croddy said.</w:t>
      </w:r>
    </w:p>
    <w:p w:rsidR="003B59B9" w:rsidRPr="005B0EC5" w:rsidRDefault="003B59B9" w:rsidP="00A727F8">
      <w:pPr>
        <w:rPr>
          <w:rFonts w:asciiTheme="minorHAnsi" w:eastAsia="Calibri" w:hAnsiTheme="minorHAnsi"/>
        </w:rPr>
      </w:pPr>
    </w:p>
    <w:p w:rsidR="003B59B9" w:rsidRPr="005B0EC5" w:rsidRDefault="003B59B9" w:rsidP="00A727F8">
      <w:pPr>
        <w:pStyle w:val="Heading4"/>
        <w:spacing w:before="0"/>
      </w:pPr>
      <w:r w:rsidRPr="005B0EC5">
        <w:t>No disease extinction—not even manipulated zoonotic strains can get the job done.</w:t>
      </w:r>
    </w:p>
    <w:p w:rsidR="003B59B9" w:rsidRPr="005B0EC5" w:rsidRDefault="003B59B9" w:rsidP="00A727F8">
      <w:pPr>
        <w:rPr>
          <w:rFonts w:asciiTheme="minorHAnsi" w:eastAsia="Calibri" w:hAnsiTheme="minorHAnsi"/>
        </w:rPr>
      </w:pPr>
      <w:r w:rsidRPr="005B0EC5">
        <w:rPr>
          <w:rStyle w:val="Style13ptBold"/>
        </w:rPr>
        <w:t>Coates 2009</w:t>
      </w:r>
      <w:r w:rsidRPr="005B0EC5">
        <w:rPr>
          <w:rFonts w:asciiTheme="minorHAnsi" w:eastAsia="Calibri" w:hAnsiTheme="minorHAnsi"/>
        </w:rPr>
        <w:t xml:space="preserve"> - former adjunct professor at George Washington University, President of the Kanawha Institute for the Study of the Future and was President of the International Association for Impact Assessment and was President of the Association for Science, Technology and Innovation, M.S., Hon D., FWAAS, FAAAS, (Joseph F., Futures 41, 694-705, "Risks and threats to civilization, humankind, and the earth”, ScienceDirect)</w:t>
      </w:r>
    </w:p>
    <w:p w:rsidR="003B59B9" w:rsidRPr="005B0EC5" w:rsidRDefault="003B59B9" w:rsidP="00A727F8">
      <w:pPr>
        <w:rPr>
          <w:rFonts w:asciiTheme="minorHAnsi" w:eastAsia="Calibri" w:hAnsiTheme="minorHAnsi"/>
        </w:rPr>
      </w:pPr>
      <w:r w:rsidRPr="005B0EC5">
        <w:rPr>
          <w:rFonts w:asciiTheme="minorHAnsi" w:eastAsia="Calibri" w:hAnsiTheme="minorHAnsi"/>
          <w:u w:val="single"/>
        </w:rPr>
        <w:t>Could diseases</w:t>
      </w:r>
      <w:r w:rsidRPr="005B0EC5">
        <w:rPr>
          <w:rFonts w:asciiTheme="minorHAnsi" w:eastAsia="Calibri" w:hAnsiTheme="minorHAnsi"/>
        </w:rPr>
        <w:t xml:space="preserve"> in animals </w:t>
      </w:r>
      <w:r w:rsidRPr="005B0EC5">
        <w:rPr>
          <w:rFonts w:asciiTheme="minorHAnsi" w:eastAsia="Calibri" w:hAnsiTheme="minorHAnsi"/>
          <w:u w:val="single"/>
        </w:rPr>
        <w:t>be converted in a lab</w:t>
      </w:r>
      <w:r w:rsidRPr="005B0EC5">
        <w:rPr>
          <w:rFonts w:asciiTheme="minorHAnsi" w:eastAsia="Calibri" w:hAnsiTheme="minorHAnsi"/>
        </w:rPr>
        <w:t xml:space="preserve">oratory </w:t>
      </w:r>
      <w:r w:rsidRPr="005B0EC5">
        <w:rPr>
          <w:rFonts w:asciiTheme="minorHAnsi" w:eastAsia="Calibri" w:hAnsiTheme="minorHAnsi"/>
          <w:u w:val="single"/>
        </w:rPr>
        <w:t>into ones transmissible among people</w:t>
      </w:r>
      <w:r w:rsidRPr="005B0EC5">
        <w:rPr>
          <w:rFonts w:asciiTheme="minorHAnsi" w:eastAsia="Calibri" w:hAnsiTheme="minorHAnsi"/>
        </w:rPr>
        <w:t xml:space="preserve">? The answer is </w:t>
      </w:r>
      <w:r w:rsidRPr="005B0EC5">
        <w:rPr>
          <w:rFonts w:asciiTheme="minorHAnsi" w:eastAsia="Calibri" w:hAnsiTheme="minorHAnsi"/>
          <w:u w:val="single"/>
        </w:rPr>
        <w:t>yes, but it is very unlikely</w:t>
      </w:r>
      <w:r w:rsidRPr="005B0EC5">
        <w:rPr>
          <w:rFonts w:asciiTheme="minorHAnsi" w:eastAsia="Calibri" w:hAnsiTheme="minorHAnsi"/>
        </w:rPr>
        <w:t xml:space="preserve"> that </w:t>
      </w:r>
      <w:r w:rsidRPr="005B0EC5">
        <w:rPr>
          <w:rFonts w:asciiTheme="minorHAnsi" w:eastAsia="Calibri" w:hAnsiTheme="minorHAnsi"/>
          <w:u w:val="single"/>
        </w:rPr>
        <w:t>one could accomplish this easily and</w:t>
      </w:r>
      <w:r w:rsidRPr="005B0EC5">
        <w:rPr>
          <w:rFonts w:asciiTheme="minorHAnsi" w:eastAsia="Calibri" w:hAnsiTheme="minorHAnsi"/>
        </w:rPr>
        <w:t xml:space="preserve"> if one did have an organism that would transmit from animal to people, and then people to people</w:t>
      </w:r>
      <w:r w:rsidRPr="005B0EC5">
        <w:rPr>
          <w:rFonts w:asciiTheme="minorHAnsi" w:eastAsia="Calibri" w:hAnsiTheme="minorHAnsi"/>
          <w:u w:val="single"/>
        </w:rPr>
        <w:t>, it would only be significant if that animal was widely distributed</w:t>
      </w:r>
      <w:r w:rsidRPr="005B0EC5">
        <w:rPr>
          <w:rFonts w:asciiTheme="minorHAnsi" w:eastAsia="Calibri" w:hAnsiTheme="minorHAnsi"/>
        </w:rPr>
        <w:t xml:space="preserve"> in the target area. So birds would be ideal and rats might be significant. There are few other animals around to transmit to people unless we consider pets and insects. </w:t>
      </w:r>
      <w:r w:rsidRPr="005B0EC5">
        <w:rPr>
          <w:rFonts w:asciiTheme="minorHAnsi" w:eastAsia="Calibri" w:hAnsiTheme="minorHAnsi"/>
          <w:u w:val="single"/>
        </w:rPr>
        <w:t>We have</w:t>
      </w:r>
      <w:r w:rsidRPr="005B0EC5">
        <w:rPr>
          <w:rFonts w:asciiTheme="minorHAnsi" w:eastAsia="Calibri" w:hAnsiTheme="minorHAnsi"/>
        </w:rPr>
        <w:t xml:space="preserve"> pretty </w:t>
      </w:r>
      <w:r w:rsidRPr="005B0EC5">
        <w:rPr>
          <w:rFonts w:asciiTheme="minorHAnsi" w:eastAsia="Calibri" w:hAnsiTheme="minorHAnsi"/>
          <w:u w:val="single"/>
        </w:rPr>
        <w:t>good protection against insects and, in a crisis, we would be ready to us</w:t>
      </w:r>
      <w:r w:rsidRPr="005B0EC5">
        <w:rPr>
          <w:rFonts w:asciiTheme="minorHAnsi" w:eastAsia="Calibri" w:hAnsiTheme="minorHAnsi"/>
        </w:rPr>
        <w:t xml:space="preserve">e somewhat more dangerous </w:t>
      </w:r>
      <w:r w:rsidRPr="005B0EC5">
        <w:rPr>
          <w:rFonts w:asciiTheme="minorHAnsi" w:eastAsia="Calibri" w:hAnsiTheme="minorHAnsi"/>
          <w:u w:val="single"/>
        </w:rPr>
        <w:t>materials like DDT</w:t>
      </w:r>
      <w:r w:rsidRPr="005B0EC5">
        <w:rPr>
          <w:rFonts w:asciiTheme="minorHAnsi" w:eastAsia="Calibri" w:hAnsiTheme="minorHAnsi"/>
        </w:rPr>
        <w:t xml:space="preserve"> to fight a contaminated invasion until we developed other remedies. The serious limitation on self-propagating diseases generated for terrorists’ purposes is that it could be self-defeating because if </w:t>
      </w:r>
      <w:r w:rsidRPr="005B0EC5">
        <w:rPr>
          <w:rFonts w:asciiTheme="minorHAnsi" w:eastAsia="Calibri" w:hAnsiTheme="minorHAnsi"/>
          <w:u w:val="single"/>
        </w:rPr>
        <w:t>it is</w:t>
      </w:r>
      <w:r w:rsidRPr="005B0EC5">
        <w:rPr>
          <w:rFonts w:asciiTheme="minorHAnsi" w:eastAsia="Calibri" w:hAnsiTheme="minorHAnsi"/>
        </w:rPr>
        <w:t xml:space="preserve"> effectively </w:t>
      </w:r>
      <w:r w:rsidRPr="005B0EC5">
        <w:rPr>
          <w:rFonts w:asciiTheme="minorHAnsi" w:eastAsia="Calibri" w:hAnsiTheme="minorHAnsi"/>
          <w:u w:val="single"/>
        </w:rPr>
        <w:t>self-propagating, it will eventually bounce back to the attacking country</w:t>
      </w:r>
      <w:r w:rsidRPr="005B0EC5">
        <w:rPr>
          <w:rFonts w:asciiTheme="minorHAnsi" w:eastAsia="Calibri" w:hAnsiTheme="minorHAnsi"/>
        </w:rPr>
        <w:t xml:space="preserve"> and, presumably, have similar effects there as it has in the target country.</w:t>
      </w:r>
      <w:r w:rsidR="005B0EC5" w:rsidRPr="005B0EC5">
        <w:rPr>
          <w:rFonts w:asciiTheme="minorHAnsi" w:eastAsia="Calibri" w:hAnsiTheme="minorHAnsi"/>
        </w:rPr>
        <w:t xml:space="preserve"> </w:t>
      </w:r>
      <w:r w:rsidRPr="005B0EC5">
        <w:rPr>
          <w:rFonts w:asciiTheme="minorHAnsi" w:eastAsia="Calibri" w:hAnsiTheme="minorHAnsi"/>
        </w:rPr>
        <w:t xml:space="preserve">Early detection of disease spread is fairly straightforward in terms of modern epidemiology in most parts of the world. The most dramatic effects, aside from deaths, would be in the preventive measure to reduce the propagation of the disease from spreading by extremely severe reduction in travel for both people and cargoes, domestically and internationally. This may extend for quite a time until a preventive measure or vaccine is developed, tested and proven. Even assuming that an enemy initiated an attack, there would be the problem of where and what would happen as we learned about the attack. Would it become self-limiting? Suppose they managed a release in ten cities. Those ten </w:t>
      </w:r>
      <w:r w:rsidRPr="005B0EC5">
        <w:rPr>
          <w:rFonts w:asciiTheme="minorHAnsi" w:eastAsia="Calibri" w:hAnsiTheme="minorHAnsi"/>
          <w:u w:val="single"/>
        </w:rPr>
        <w:t>largest cities</w:t>
      </w:r>
      <w:r w:rsidRPr="005B0EC5">
        <w:rPr>
          <w:rFonts w:asciiTheme="minorHAnsi" w:eastAsia="Calibri" w:hAnsiTheme="minorHAnsi"/>
        </w:rPr>
        <w:t xml:space="preserve">, perhaps, represent 10% of the population and we </w:t>
      </w:r>
      <w:r w:rsidRPr="005B0EC5">
        <w:rPr>
          <w:rFonts w:asciiTheme="minorHAnsi" w:eastAsia="Calibri" w:hAnsiTheme="minorHAnsi"/>
          <w:u w:val="single"/>
        </w:rPr>
        <w:t>could take internal measures</w:t>
      </w:r>
      <w:r w:rsidRPr="005B0EC5">
        <w:rPr>
          <w:rFonts w:asciiTheme="minorHAnsi" w:eastAsia="Calibri" w:hAnsiTheme="minorHAnsi"/>
        </w:rPr>
        <w:t xml:space="preserve">, as suggested above, </w:t>
      </w:r>
      <w:r w:rsidRPr="005B0EC5">
        <w:rPr>
          <w:rFonts w:asciiTheme="minorHAnsi" w:eastAsia="Calibri" w:hAnsiTheme="minorHAnsi"/>
          <w:u w:val="single"/>
        </w:rPr>
        <w:t>to contain it</w:t>
      </w:r>
      <w:r w:rsidRPr="005B0EC5">
        <w:rPr>
          <w:rFonts w:asciiTheme="minorHAnsi" w:eastAsia="Calibri" w:hAnsiTheme="minorHAnsi"/>
        </w:rPr>
        <w:t xml:space="preserve"> in those cities. </w:t>
      </w:r>
      <w:r w:rsidRPr="005B0EC5">
        <w:rPr>
          <w:rFonts w:asciiTheme="minorHAnsi" w:eastAsia="Calibri" w:hAnsiTheme="minorHAnsi"/>
          <w:u w:val="single"/>
        </w:rPr>
        <w:t xml:space="preserve">Pandemics are </w:t>
      </w:r>
      <w:r w:rsidRPr="005B0EC5">
        <w:rPr>
          <w:rFonts w:asciiTheme="minorHAnsi" w:eastAsia="Calibri" w:hAnsiTheme="minorHAnsi"/>
        </w:rPr>
        <w:t xml:space="preserve">a credible catastrophic situation slowing and disrupting the economy and society but </w:t>
      </w:r>
      <w:r w:rsidRPr="005B0EC5">
        <w:rPr>
          <w:rFonts w:asciiTheme="minorHAnsi" w:eastAsia="Calibri" w:hAnsiTheme="minorHAnsi"/>
          <w:u w:val="single"/>
        </w:rPr>
        <w:t>not threatening nationhood in</w:t>
      </w:r>
      <w:r w:rsidRPr="005B0EC5">
        <w:rPr>
          <w:rFonts w:asciiTheme="minorHAnsi" w:eastAsia="Calibri" w:hAnsiTheme="minorHAnsi"/>
        </w:rPr>
        <w:t xml:space="preserve"> the </w:t>
      </w:r>
      <w:r w:rsidRPr="005B0EC5">
        <w:rPr>
          <w:rFonts w:asciiTheme="minorHAnsi" w:eastAsia="Calibri" w:hAnsiTheme="minorHAnsi"/>
          <w:u w:val="single"/>
        </w:rPr>
        <w:t xml:space="preserve">advanced nations. </w:t>
      </w:r>
      <w:r w:rsidRPr="005B0EC5">
        <w:rPr>
          <w:rFonts w:asciiTheme="minorHAnsi" w:eastAsia="Calibri" w:hAnsiTheme="minorHAnsi"/>
        </w:rPr>
        <w:t xml:space="preserve">A high death-rate pandemic is likely to create a greater setback in Worlds 2 and 3. The Black Death in Europe 1347–1352 killed an estimated third of the population, 25 million people. </w:t>
      </w:r>
      <w:r w:rsidRPr="005B0EC5">
        <w:rPr>
          <w:rFonts w:asciiTheme="minorHAnsi" w:eastAsia="Calibri" w:hAnsiTheme="minorHAnsi"/>
          <w:u w:val="single"/>
        </w:rPr>
        <w:t>The Spanish Flu</w:t>
      </w:r>
      <w:r w:rsidRPr="005B0EC5">
        <w:rPr>
          <w:rFonts w:asciiTheme="minorHAnsi" w:eastAsia="Calibri" w:hAnsiTheme="minorHAnsi"/>
        </w:rPr>
        <w:t xml:space="preserve"> in 1918 killed 20–50 million people and infected a billion. The latter </w:t>
      </w:r>
      <w:r w:rsidRPr="005B0EC5">
        <w:rPr>
          <w:rFonts w:asciiTheme="minorHAnsi" w:eastAsia="Calibri" w:hAnsiTheme="minorHAnsi"/>
          <w:u w:val="single"/>
        </w:rPr>
        <w:t xml:space="preserve">had no lasting effects </w:t>
      </w:r>
      <w:r w:rsidRPr="005B0EC5">
        <w:rPr>
          <w:rFonts w:asciiTheme="minorHAnsi" w:eastAsia="Calibri" w:hAnsiTheme="minorHAnsi"/>
        </w:rPr>
        <w:t xml:space="preserve">comprising a threat </w:t>
      </w:r>
      <w:r w:rsidRPr="005B0EC5">
        <w:rPr>
          <w:rFonts w:asciiTheme="minorHAnsi" w:eastAsia="Calibri" w:hAnsiTheme="minorHAnsi"/>
          <w:u w:val="single"/>
        </w:rPr>
        <w:t>to stability</w:t>
      </w:r>
      <w:r w:rsidRPr="005B0EC5">
        <w:rPr>
          <w:rFonts w:asciiTheme="minorHAnsi" w:eastAsia="Calibri" w:hAnsiTheme="minorHAnsi"/>
        </w:rPr>
        <w:t>.</w:t>
      </w:r>
    </w:p>
    <w:p w:rsidR="005B0EC5" w:rsidRPr="005B0EC5" w:rsidRDefault="005B0EC5" w:rsidP="00A727F8">
      <w:pPr>
        <w:pStyle w:val="Heading3"/>
        <w:spacing w:before="0"/>
        <w:rPr>
          <w:rFonts w:eastAsia="Calibri"/>
        </w:rPr>
      </w:pPr>
      <w:bookmarkStart w:id="87" w:name="_Toc423036262"/>
      <w:r w:rsidRPr="005B0EC5">
        <w:rPr>
          <w:rFonts w:eastAsia="Calibri"/>
        </w:rPr>
        <w:t>No Delivery</w:t>
      </w:r>
      <w:bookmarkEnd w:id="87"/>
    </w:p>
    <w:p w:rsidR="005B0EC5" w:rsidRPr="005B0EC5" w:rsidRDefault="005B0EC5" w:rsidP="00A727F8">
      <w:pPr>
        <w:pStyle w:val="Heading4"/>
        <w:spacing w:before="0"/>
      </w:pPr>
      <w:r w:rsidRPr="005B0EC5">
        <w:t>Delivery is impossible – most likely methods ensure only a 5% risk</w:t>
      </w:r>
    </w:p>
    <w:p w:rsidR="005B0EC5" w:rsidRPr="005B0EC5" w:rsidRDefault="005B0EC5" w:rsidP="00A727F8">
      <w:r w:rsidRPr="005B0EC5">
        <w:rPr>
          <w:rStyle w:val="Style13ptBold"/>
        </w:rPr>
        <w:t>Stimson Center 2005</w:t>
      </w:r>
      <w:r w:rsidRPr="005B0EC5">
        <w:t xml:space="preserve"> (Henry L. Stimson Center, Frequently Asked Questions: Likelihood of Terrorists Acquiring and Using Chemical or Biological Weapons, http://www.stimson.org/cwc/terror.htm)</w:t>
      </w:r>
    </w:p>
    <w:p w:rsidR="005B0EC5" w:rsidRPr="005B0EC5" w:rsidRDefault="005B0EC5" w:rsidP="00A727F8">
      <w:pPr>
        <w:rPr>
          <w:rFonts w:asciiTheme="minorHAnsi" w:hAnsiTheme="minorHAnsi"/>
          <w:bCs/>
          <w:u w:val="single"/>
        </w:rPr>
      </w:pPr>
      <w:r w:rsidRPr="005B0EC5">
        <w:rPr>
          <w:rStyle w:val="StyleUnderline"/>
        </w:rPr>
        <w:t>Terrorists cannot count on</w:t>
      </w:r>
      <w:r w:rsidRPr="005B0EC5">
        <w:rPr>
          <w:rStyle w:val="StyleUnderline"/>
          <w:rFonts w:asciiTheme="minorHAnsi" w:hAnsiTheme="minorHAnsi"/>
        </w:rPr>
        <w:t xml:space="preserve"> just filling </w:t>
      </w:r>
      <w:r w:rsidRPr="005B0EC5">
        <w:rPr>
          <w:rStyle w:val="StyleUnderline"/>
        </w:rPr>
        <w:t>the delivery system</w:t>
      </w:r>
      <w:r w:rsidRPr="005B0EC5">
        <w:rPr>
          <w:rStyle w:val="StyleUnderline"/>
          <w:rFonts w:asciiTheme="minorHAnsi" w:hAnsiTheme="minorHAnsi"/>
        </w:rPr>
        <w:t xml:space="preserve"> with agent, pointing the device, and flipping the switch to activate it.</w:t>
      </w:r>
      <w:r w:rsidRPr="005B0EC5">
        <w:t xml:space="preserve"> Facets that must be deciphered include the concentration of agent in the delivery system, the ways in which the delivery system degrades the potency of the agent, and the right dosage to incapacitate or kill human or animal targets. For open-air delivery, the meteorological conditions must be taken into account</w:t>
      </w:r>
      <w:r w:rsidRPr="005B0EC5">
        <w:rPr>
          <w:rStyle w:val="StyleUnderline"/>
          <w:rFonts w:asciiTheme="minorHAnsi" w:hAnsiTheme="minorHAnsi"/>
        </w:rPr>
        <w:t xml:space="preserve">. </w:t>
      </w:r>
      <w:r w:rsidRPr="005B0EC5">
        <w:rPr>
          <w:rStyle w:val="StyleUnderline"/>
        </w:rPr>
        <w:t>Biological agents have extreme sensitivity to sunlight, humidity, pollutants in the atmosphere, temperature, and even exposure to oxygen, all of which can kill the microbes</w:t>
      </w:r>
      <w:r w:rsidRPr="005B0EC5">
        <w:rPr>
          <w:rStyle w:val="StyleUnderline"/>
          <w:rFonts w:asciiTheme="minorHAnsi" w:hAnsiTheme="minorHAnsi"/>
        </w:rPr>
        <w:t xml:space="preserve">. Biological </w:t>
      </w:r>
      <w:r w:rsidRPr="005B0EC5">
        <w:rPr>
          <w:rStyle w:val="StyleUnderline"/>
        </w:rPr>
        <w:t>agents can be dispersed in either dry or wet forms</w:t>
      </w:r>
      <w:r w:rsidRPr="005B0EC5">
        <w:t xml:space="preserve">. Using a dry agent can boost effectiveness because drying and milling the agent can make the particles very fine, a key factor since particles must range between 1 to 10 ten microns, ideally to 1 to 5, to be breathed into the lungs. </w:t>
      </w:r>
      <w:r w:rsidRPr="005B0EC5">
        <w:rPr>
          <w:rStyle w:val="StyleUnderline"/>
        </w:rPr>
        <w:t>Drying an agent</w:t>
      </w:r>
      <w:r w:rsidRPr="005B0EC5">
        <w:t xml:space="preserve">, however, </w:t>
      </w:r>
      <w:r w:rsidRPr="005B0EC5">
        <w:rPr>
          <w:rStyle w:val="StyleUnderline"/>
        </w:rPr>
        <w:t>is done through a</w:t>
      </w:r>
      <w:r w:rsidRPr="005B0EC5">
        <w:rPr>
          <w:rStyle w:val="StyleUnderline"/>
          <w:rFonts w:asciiTheme="minorHAnsi" w:hAnsiTheme="minorHAnsi"/>
        </w:rPr>
        <w:t xml:space="preserve"> </w:t>
      </w:r>
      <w:r w:rsidRPr="005B0EC5">
        <w:rPr>
          <w:rStyle w:val="StyleUnderline"/>
        </w:rPr>
        <w:t>complex</w:t>
      </w:r>
      <w:r w:rsidRPr="005B0EC5">
        <w:rPr>
          <w:rStyle w:val="StyleUnderline"/>
          <w:rFonts w:asciiTheme="minorHAnsi" w:hAnsiTheme="minorHAnsi"/>
        </w:rPr>
        <w:t xml:space="preserve"> and challenging </w:t>
      </w:r>
      <w:r w:rsidRPr="005B0EC5">
        <w:rPr>
          <w:rStyle w:val="StyleUnderline"/>
        </w:rPr>
        <w:t>process that requires a sophistication of equipment and know-how that terrorist organizations are unlikely to possess. The alternative is to develop a wet slurry, which is</w:t>
      </w:r>
      <w:r w:rsidRPr="005B0EC5">
        <w:t xml:space="preserve"> much easier to produce but </w:t>
      </w:r>
      <w:r w:rsidRPr="005B0EC5">
        <w:rPr>
          <w:rStyle w:val="StyleUnderline"/>
          <w:rFonts w:asciiTheme="minorHAnsi" w:hAnsiTheme="minorHAnsi"/>
        </w:rPr>
        <w:t xml:space="preserve">a great deal </w:t>
      </w:r>
      <w:r w:rsidRPr="005B0EC5">
        <w:rPr>
          <w:rStyle w:val="StyleUnderline"/>
        </w:rPr>
        <w:t>harder to disperse</w:t>
      </w:r>
      <w:r w:rsidRPr="005B0EC5">
        <w:rPr>
          <w:rStyle w:val="StyleUnderline"/>
          <w:rFonts w:asciiTheme="minorHAnsi" w:hAnsiTheme="minorHAnsi"/>
        </w:rPr>
        <w:t xml:space="preserve"> effectively. </w:t>
      </w:r>
      <w:r w:rsidRPr="005B0EC5">
        <w:rPr>
          <w:rStyle w:val="StyleUnderline"/>
        </w:rPr>
        <w:t>Wet slurries can clog sprayers and undergo mechanical stresses that can kill 95 percent or more of the microorganisms</w:t>
      </w:r>
      <w:r w:rsidRPr="005B0EC5">
        <w:rPr>
          <w:rStyle w:val="StyleUnderline"/>
          <w:rFonts w:asciiTheme="minorHAnsi" w:hAnsiTheme="minorHAnsi"/>
        </w:rPr>
        <w:t>.</w:t>
      </w:r>
    </w:p>
    <w:p w:rsidR="005B0EC5" w:rsidRPr="005B0EC5" w:rsidRDefault="005B0EC5" w:rsidP="00A727F8">
      <w:pPr>
        <w:pStyle w:val="Heading3"/>
        <w:spacing w:before="0"/>
      </w:pPr>
      <w:bookmarkStart w:id="88" w:name="_Toc423036263"/>
      <w:r w:rsidRPr="005B0EC5">
        <w:t>Quarantine Solves</w:t>
      </w:r>
      <w:bookmarkEnd w:id="88"/>
    </w:p>
    <w:p w:rsidR="005B0EC5" w:rsidRPr="005B0EC5" w:rsidRDefault="005B0EC5" w:rsidP="00A727F8">
      <w:pPr>
        <w:pStyle w:val="Heading4"/>
        <w:spacing w:before="0"/>
      </w:pPr>
      <w:r w:rsidRPr="005B0EC5">
        <w:t xml:space="preserve">No impact to Bioweapons Containment and healthcare solves– reject their fear-mongering </w:t>
      </w:r>
    </w:p>
    <w:p w:rsidR="005B0EC5" w:rsidRPr="005B0EC5" w:rsidRDefault="005B0EC5" w:rsidP="00A727F8">
      <w:r w:rsidRPr="005B0EC5">
        <w:rPr>
          <w:rStyle w:val="Style13ptBold"/>
        </w:rPr>
        <w:t>Reynolds 2005</w:t>
      </w:r>
      <w:r w:rsidRPr="005B0EC5">
        <w:t>, Alan Reynolds is a senior fellow with the Cato Institute and a nationally syndicated columnist, April 10, 2005, “WMD Doomsday Distractions”, http://www.cato.org/publications/commentary/wmd-doomsday-distractions?print</w:t>
      </w:r>
    </w:p>
    <w:p w:rsidR="005B0EC5" w:rsidRPr="005B0EC5" w:rsidRDefault="005B0EC5" w:rsidP="00A727F8">
      <w:r w:rsidRPr="005B0EC5">
        <w:rPr>
          <w:rStyle w:val="StyleUnderline"/>
        </w:rPr>
        <w:t>The report lacked not merely facts but common sense</w:t>
      </w:r>
      <w:r w:rsidRPr="005B0EC5">
        <w:t xml:space="preserve">. </w:t>
      </w:r>
      <w:r w:rsidRPr="005B0EC5">
        <w:rPr>
          <w:rStyle w:val="StyleUnderline"/>
        </w:rPr>
        <w:t>The commission found the CIA’s worst errors were due “chiefly to flaws in analysis,” and to the “fundamental assumptions and premises of its analytic judgments,” and “an inferential leap.”</w:t>
      </w:r>
      <w:r w:rsidRPr="005B0EC5">
        <w:rPr>
          <w:rStyle w:val="StyleUnderline"/>
          <w:sz w:val="12"/>
        </w:rPr>
        <w:t>¶</w:t>
      </w:r>
      <w:r w:rsidRPr="005B0EC5">
        <w:t xml:space="preserve"> The panel blamed insufficient imagination. </w:t>
      </w:r>
      <w:r w:rsidRPr="005B0EC5">
        <w:rPr>
          <w:rStyle w:val="StyleUnderline"/>
        </w:rPr>
        <w:t>The greater danger may be too much imagination — dreaming up long-shot science-fiction scenarios, like those recently leaked from the Homeland Security Department involving demonstrably ineffective agents delivered by inexplicable devices.¶</w:t>
      </w:r>
      <w:r w:rsidRPr="005B0EC5">
        <w:t xml:space="preserve"> In the partially prescient 1996 Kurt Russell film “Executive Decision,” Islamic terrorists hijack an airliner to kill “millions of Americans” with bombs filled with sarin nerve gas. Jet fuel would have been a less thrilling yet more realistic threat.¶ As the Economist noted two weeks after the September 11, 2001, terrorist attacks: “Although a few molecules of sarin are enough to kill a person, it takes hundreds of pounds of chemicals to achieve that concentration in an open air attack.”¶ On Oct. 2, 2001, the Washington Post’s reporters Joby Warrick and Joe Stephens found </w:t>
      </w:r>
      <w:r w:rsidRPr="005B0EC5">
        <w:rPr>
          <w:rStyle w:val="StyleUnderline"/>
        </w:rPr>
        <w:t>defense and intelligence agencies had become so enthralled with sarin, smallpox and other hypothetical “weapons of mass destruction” they didn’t connect three dots: commercial planes were often hijacked; jet fuel is explosive; suicidal terrorist tactics are common</w:t>
      </w:r>
      <w:r w:rsidRPr="005B0EC5">
        <w:t>.¶ The article revealed “</w:t>
      </w:r>
      <w:r w:rsidRPr="005B0EC5">
        <w:rPr>
          <w:rStyle w:val="StyleUnderline"/>
        </w:rPr>
        <w:t>elaborate multiagency planning exercises with flashy names such as ‘Red Ex’ and ‘Dark Winter’ focused overwhelmingly on biological and chemical threats, while experts urging preparations for a simpler, more conventional attack found it difficult to be heard. … Lots of money poured into research on chemical and biological threats. Entire research institutes were created for it.”</w:t>
      </w:r>
      <w:r w:rsidRPr="005B0EC5">
        <w:rPr>
          <w:rStyle w:val="StyleUnderline"/>
          <w:sz w:val="12"/>
        </w:rPr>
        <w:t>¶</w:t>
      </w:r>
      <w:r w:rsidRPr="005B0EC5">
        <w:t xml:space="preserve"> </w:t>
      </w:r>
      <w:r w:rsidRPr="005B0EC5">
        <w:rPr>
          <w:rStyle w:val="StyleUnderline"/>
        </w:rPr>
        <w:t xml:space="preserve">The postwar death toll from bioterrorism is only six </w:t>
      </w:r>
      <w:r w:rsidRPr="005B0EC5">
        <w:t>— five Americans from anthrax and one Bulgarian assassinated with ricin</w:t>
      </w:r>
      <w:r w:rsidRPr="005B0EC5">
        <w:rPr>
          <w:rStyle w:val="StyleUnderline"/>
        </w:rPr>
        <w:t>. The death toll from chemical terrorism is 26</w:t>
      </w:r>
      <w:r w:rsidRPr="005B0EC5">
        <w:t xml:space="preserve"> — 19 from sarin gas in Japanese subways a decade ago and seven in Chicago in 1982 killed by Tylenol laced with cyanide.¶ In March 1999, The Post’s science writer Daniel </w:t>
      </w:r>
      <w:r w:rsidRPr="005B0EC5">
        <w:rPr>
          <w:rStyle w:val="StyleUnderline"/>
        </w:rPr>
        <w:t>Greenberg already sensed a “whiff of hysteria-fanning and budget opportunism in the scary scenarios of the saviors who have stepped forward against the menace of bioterrorism.”¶</w:t>
      </w:r>
      <w:r w:rsidRPr="005B0EC5">
        <w:t xml:space="preserve"> Today, </w:t>
      </w:r>
      <w:r w:rsidRPr="005B0EC5">
        <w:rPr>
          <w:rStyle w:val="StyleUnderline"/>
        </w:rPr>
        <w:t>the federal cost of this bioterrorism bonanza is $7.9 billion a year — nearly $2 billion for each known victim of bioterrorism. Yet taxpayers are still assaulted by periodic hysteria-fanning studies from opportunistic institutes claiming, “The United States remains woefully unprepared to protect the public against terrorists wielding biological agents.”</w:t>
      </w:r>
      <w:r w:rsidRPr="005B0EC5">
        <w:rPr>
          <w:rStyle w:val="StyleUnderline"/>
          <w:sz w:val="12"/>
        </w:rPr>
        <w:t>¶</w:t>
      </w:r>
      <w:r w:rsidRPr="005B0EC5">
        <w:t xml:space="preserve"> </w:t>
      </w:r>
      <w:r w:rsidRPr="005B0EC5">
        <w:rPr>
          <w:rStyle w:val="StyleUnderline"/>
        </w:rPr>
        <w:t>Lumping nuclear weapons with a hodgepodge of biological and chemical agents as weapons of “mass” destruction is intended to imply germs and chemicals are as dangerous as nuclear bombs</w:t>
      </w:r>
      <w:r w:rsidRPr="005B0EC5">
        <w:t xml:space="preserve">. In a January 2003 speech, former Deputy Defense Secretary Paul Wolfowitz claimed Iraq had enough ricin to kill “more than 1 million people,” botulinum toxin (botox) “to kill tens of millions” and anthrax “to kill hundreds of millions.”¶ </w:t>
      </w:r>
      <w:r w:rsidRPr="005B0EC5">
        <w:rPr>
          <w:rStyle w:val="StyleUnderline"/>
        </w:rPr>
        <w:t>To use ricin to kill many people, someone would have to dump hundreds of tons of it on a small area. To kill many with anthrax or botox, someone would have to first get the victims to sniff weapons-grade anthrax or eat botulism-contaminated food and then shun antibiotics or antitoxins.</w:t>
      </w:r>
      <w:r w:rsidRPr="005B0EC5">
        <w:rPr>
          <w:rStyle w:val="StyleUnderline"/>
          <w:sz w:val="12"/>
        </w:rPr>
        <w:t>¶</w:t>
      </w:r>
      <w:r w:rsidRPr="005B0EC5">
        <w:t xml:space="preserve"> Four months before the September 11 attacks, the Center for Strategic and International Studies hosted </w:t>
      </w:r>
      <w:r w:rsidRPr="005B0EC5">
        <w:rPr>
          <w:rStyle w:val="StyleUnderline"/>
        </w:rPr>
        <w:t>a “Dark Winter” war game that assumed the smallpox virus could somehow be released in three shopping malls without anyone noticing, leaving 3,000 unknowingly infected. Each victim was (wrongly) assumed to infect 10 more, through casual contact with travelers who didn’t notice their pox. Compounding supposedly resulted in a million deaths within two months</w:t>
      </w:r>
      <w:r w:rsidRPr="005B0EC5">
        <w:t xml:space="preserve">. Dark Winter was cited as a reason the Bush administration spent a half-billion dollars on 300 million doses of smallpox vaccine and tried to force risky vaccinations on first responders.¶ Wall Street Journal science columnist Sharon </w:t>
      </w:r>
      <w:r w:rsidRPr="005B0EC5">
        <w:rPr>
          <w:rStyle w:val="StyleUnderline"/>
        </w:rPr>
        <w:t>Belgey debunked “Dark Winter” in November 2002, quoting Swiss expert Peter Merkle about “the sensationalistic press and marketing hype emerging from the burgeoning biodefense industry.”</w:t>
      </w:r>
      <w:r w:rsidRPr="005B0EC5">
        <w:t xml:space="preserve"> “Dark Winter</w:t>
      </w:r>
      <w:r w:rsidRPr="005B0EC5">
        <w:rPr>
          <w:rStyle w:val="StyleUnderline"/>
        </w:rPr>
        <w:t>” assumed everyone infected spread the infection to 10 others, but teams of researchers say the scenario is tenfold too large</w:t>
      </w:r>
      <w:r w:rsidRPr="005B0EC5">
        <w:t>. “</w:t>
      </w:r>
      <w:r w:rsidRPr="005B0EC5">
        <w:rPr>
          <w:rStyle w:val="StyleUnderline"/>
        </w:rPr>
        <w:t>Smallpox spreads slowly and is not very contagious</w:t>
      </w:r>
      <w:r w:rsidRPr="005B0EC5">
        <w:t xml:space="preserve">,” Miss Begley noted. </w:t>
      </w:r>
      <w:r w:rsidRPr="005B0EC5">
        <w:rPr>
          <w:rStyle w:val="StyleUnderline"/>
        </w:rPr>
        <w:t>Smallpox symptoms are quite visible, which acts like a big quarantine sign. Even a partial quarantine and local vaccinations have proven effective against smallpox.¶</w:t>
      </w:r>
      <w:r w:rsidRPr="005B0EC5">
        <w:t xml:space="preserve"> After the Iraq invasion turned up no WMD, a Wall Street Journal editorial seized on inspector David Kay’s mention of Iraqi research on aflatoxin — a carcinogenic mold that is researched because excessive aflatoxin on nuts can result in export bans. A U.S. lab worker once tried to commit suicide by ingesting a lot of aflatoxin, but failed.¶ To </w:t>
      </w:r>
      <w:r w:rsidRPr="005B0EC5">
        <w:rPr>
          <w:rStyle w:val="StyleUnderline"/>
        </w:rPr>
        <w:t>use aflatoxin, anthrax, botox or ricin to kill more than a half-dozen people, you have to imagine some device for effectively delivering such agents. When it came to imaginary delivery systems, WMD fear-mongering escalated to the absurd.</w:t>
      </w:r>
      <w:r w:rsidRPr="005B0EC5">
        <w:rPr>
          <w:rStyle w:val="StyleUnderline"/>
          <w:sz w:val="12"/>
        </w:rPr>
        <w:t>¶</w:t>
      </w:r>
      <w:r w:rsidRPr="005B0EC5">
        <w:rPr>
          <w:rStyle w:val="StyleUnderline"/>
        </w:rPr>
        <w:t xml:space="preserve"> The 2002 British dossier claimed, “Iraq can deliver chemical and biological agents using an extensive range of artillery shells, free-fall bombs, sprayers and ballistic missiles.” But biological agents (except ricin) are living organisms, which would be killed by any bomb, shell or missile. Chemical agents are liquid at room temperature, not gaseous, and most effective in closed spaces like a subway car or building.¶ Chemical agents can be delivered by artillery shells, but how could terrorists sneak into a city with a 4-ton Howitzer? If terrorists can attack us with artillery shells, free-fall bombs or missiles, we should worry far more about conventional explosives than sarin shellings or aflatoxin bombs.</w:t>
      </w:r>
      <w:r w:rsidRPr="005B0EC5">
        <w:t xml:space="preserve">¶ Former Secretary of State Powell told the United Nations that Iraq had “ways to disperse lethal biological agents widely, indiscriminately </w:t>
      </w:r>
      <w:r w:rsidRPr="005B0EC5">
        <w:rPr>
          <w:rStyle w:val="StyleUnderline"/>
        </w:rPr>
        <w:t>into the water supply</w:t>
      </w:r>
      <w:r w:rsidRPr="005B0EC5">
        <w:t xml:space="preserve">, into the air.” But </w:t>
      </w:r>
      <w:r w:rsidRPr="005B0EC5">
        <w:rPr>
          <w:rStyle w:val="StyleUnderline"/>
        </w:rPr>
        <w:t>few biological agents (except anthrax) can survive sunlight, and none can survive chlorine. And it would take many huge trucks to poison a small water reservoir.</w:t>
      </w:r>
      <w:r w:rsidRPr="005B0EC5">
        <w:rPr>
          <w:rStyle w:val="StyleUnderline"/>
          <w:sz w:val="12"/>
        </w:rPr>
        <w:t>¶</w:t>
      </w:r>
      <w:r w:rsidRPr="005B0EC5">
        <w:t xml:space="preserve"> </w:t>
      </w:r>
      <w:r w:rsidRPr="005B0EC5">
        <w:rPr>
          <w:rStyle w:val="StyleUnderline"/>
        </w:rPr>
        <w:t>What about fears of biological agents dispersed indiscriminately into the air? Scenario spinners speculate about mixing anthrax with water and somehow spraying it (without detection) from trucks, crop dusters or unmanned aircraft. But to die from anthrax, you need to inhale thousands of spores</w:t>
      </w:r>
      <w:r w:rsidRPr="005B0EC5">
        <w:t xml:space="preserve">. Those spores clump together and mix with dust, yet they must end up neither too large nor too small, or else they would be sneezed out, coughed up or swallowed. </w:t>
      </w:r>
      <w:r w:rsidRPr="005B0EC5">
        <w:rPr>
          <w:rStyle w:val="StyleUnderline"/>
        </w:rPr>
        <w:t>Even if enough particles of the perfect size could be sprayed into the breezes, the odds are extremely low of infecting more than few dozen people that way. And none would die if they took Cipro promptly.</w:t>
      </w:r>
      <w:r w:rsidRPr="005B0EC5">
        <w:rPr>
          <w:rStyle w:val="StyleUnderline"/>
          <w:sz w:val="12"/>
        </w:rPr>
        <w:t xml:space="preserve">¶ </w:t>
      </w:r>
      <w:r w:rsidRPr="005B0EC5">
        <w:rPr>
          <w:rStyle w:val="StyleUnderline"/>
        </w:rPr>
        <w:t>The biggest danger of past and present alarmist statements about biological terrorism is that endless exaggeration of low-probability events continues diverting limited attention and resources away from real weapons real terrorists really use — airplanes, machine guns, arson, suicide bombs and car bombs.</w:t>
      </w:r>
    </w:p>
    <w:p w:rsidR="005B0EC5" w:rsidRPr="005B0EC5" w:rsidRDefault="005B0EC5" w:rsidP="00A727F8"/>
    <w:p w:rsidR="005B0EC5" w:rsidRPr="005B0EC5" w:rsidRDefault="005B0EC5" w:rsidP="00A727F8">
      <w:pPr>
        <w:pStyle w:val="Heading3"/>
        <w:spacing w:before="0"/>
        <w:rPr>
          <w:rFonts w:eastAsia="Calibri"/>
        </w:rPr>
      </w:pPr>
      <w:bookmarkStart w:id="89" w:name="_Toc423036264"/>
      <w:r w:rsidRPr="005B0EC5">
        <w:rPr>
          <w:rFonts w:eastAsia="Calibri"/>
        </w:rPr>
        <w:t>AT: Anthrax</w:t>
      </w:r>
      <w:bookmarkEnd w:id="89"/>
    </w:p>
    <w:p w:rsidR="003B59B9" w:rsidRPr="005B0EC5" w:rsidRDefault="003B59B9" w:rsidP="00A727F8">
      <w:pPr>
        <w:pStyle w:val="Heading4"/>
        <w:spacing w:before="0"/>
      </w:pPr>
      <w:r w:rsidRPr="005B0EC5">
        <w:t>Anthrax fails</w:t>
      </w:r>
    </w:p>
    <w:p w:rsidR="003B59B9" w:rsidRPr="005B0EC5" w:rsidRDefault="003B59B9" w:rsidP="00A727F8">
      <w:pPr>
        <w:rPr>
          <w:rFonts w:asciiTheme="minorHAnsi" w:eastAsia="Calibri" w:hAnsiTheme="minorHAnsi"/>
        </w:rPr>
      </w:pPr>
      <w:r w:rsidRPr="005B0EC5">
        <w:rPr>
          <w:rStyle w:val="Style13ptBold"/>
        </w:rPr>
        <w:t>CIDRAP 3</w:t>
      </w:r>
      <w:r w:rsidRPr="005B0EC5">
        <w:rPr>
          <w:rFonts w:asciiTheme="minorHAnsi" w:eastAsia="Calibri" w:hAnsiTheme="minorHAnsi"/>
        </w:rPr>
        <w:t xml:space="preserve"> – Center for Infectious Disease Research and Policy (MB, Technical barriers to airborne anthrax attack may be overrated, study suggests, http://www.cidrap.umn.edu/cidrap/content/bt/anthrax/news/bcspray.html)</w:t>
      </w:r>
    </w:p>
    <w:p w:rsidR="003B59B9" w:rsidRPr="005B0EC5" w:rsidRDefault="003B59B9" w:rsidP="00A727F8">
      <w:pPr>
        <w:rPr>
          <w:rFonts w:asciiTheme="minorHAnsi" w:eastAsia="Times New Roman" w:hAnsiTheme="minorHAnsi" w:cstheme="majorBidi"/>
          <w:bCs/>
          <w:u w:val="single"/>
        </w:rPr>
      </w:pPr>
      <w:r w:rsidRPr="005B0EC5">
        <w:rPr>
          <w:rFonts w:asciiTheme="minorHAnsi" w:eastAsia="Calibri" w:hAnsiTheme="minorHAnsi"/>
        </w:rPr>
        <w:t xml:space="preserve">The article says some analysts have argued that </w:t>
      </w:r>
      <w:r w:rsidRPr="005B0EC5">
        <w:rPr>
          <w:rFonts w:asciiTheme="minorHAnsi" w:eastAsia="Calibri" w:hAnsiTheme="minorHAnsi"/>
          <w:u w:val="single"/>
        </w:rPr>
        <w:t>crop dusters and foggers would not be effective</w:t>
      </w:r>
      <w:r w:rsidRPr="005B0EC5">
        <w:rPr>
          <w:rFonts w:asciiTheme="minorHAnsi" w:eastAsia="Calibri" w:hAnsiTheme="minorHAnsi"/>
        </w:rPr>
        <w:t xml:space="preserve"> ways to spread B anthracis because, unless the formulation were very pure, </w:t>
      </w:r>
      <w:r w:rsidRPr="005B0EC5">
        <w:rPr>
          <w:rFonts w:asciiTheme="minorHAnsi" w:eastAsia="Calibri" w:hAnsiTheme="minorHAnsi"/>
          <w:u w:val="single"/>
        </w:rPr>
        <w:t>nozzles would clog and create globs that would fall harmlessly to the ground</w:t>
      </w:r>
      <w:r w:rsidRPr="005B0EC5">
        <w:rPr>
          <w:rFonts w:asciiTheme="minorHAnsi" w:eastAsia="Calibri" w:hAnsiTheme="minorHAnsi"/>
        </w:rPr>
        <w:t xml:space="preserve">. Others have argued that aerial spraying of anthrax would be ineffective because </w:t>
      </w:r>
      <w:r w:rsidRPr="005B0EC5">
        <w:rPr>
          <w:rFonts w:asciiTheme="minorHAnsi" w:eastAsia="Calibri" w:hAnsiTheme="minorHAnsi"/>
          <w:u w:val="single"/>
        </w:rPr>
        <w:t xml:space="preserve">most city people are inside most of the time and would therefore have </w:t>
      </w:r>
      <w:r w:rsidRPr="005B0EC5">
        <w:rPr>
          <w:rFonts w:asciiTheme="minorHAnsi" w:eastAsia="Calibri" w:hAnsiTheme="minorHAnsi"/>
        </w:rPr>
        <w:t xml:space="preserve">some </w:t>
      </w:r>
      <w:r w:rsidRPr="005B0EC5">
        <w:rPr>
          <w:rFonts w:asciiTheme="minorHAnsi" w:eastAsia="Calibri" w:hAnsiTheme="minorHAnsi"/>
          <w:u w:val="single"/>
        </w:rPr>
        <w:t xml:space="preserve">protection </w:t>
      </w:r>
      <w:r w:rsidRPr="005B0EC5">
        <w:rPr>
          <w:rFonts w:asciiTheme="minorHAnsi" w:eastAsia="Calibri" w:hAnsiTheme="minorHAnsi"/>
        </w:rPr>
        <w:t xml:space="preserve">from contaminated air. The authors say their findings weigh against both of those arguments.  The spraying equipment used in the program was no more sophisticated than what aerial crop dusters generally use, author Levin, an associate professor of biology at the University of Victoria, told CIDRAP He News. said he would like to investigate whether backpack sprayers and truck-mounted foggers would have the same effects as aerial spraying, among other questions, but he has been unable to secure funds so far. </w:t>
      </w:r>
    </w:p>
    <w:p w:rsidR="003B59B9" w:rsidRPr="005B0EC5" w:rsidRDefault="003B59B9" w:rsidP="00A727F8">
      <w:pPr>
        <w:rPr>
          <w:rFonts w:asciiTheme="minorHAnsi" w:hAnsiTheme="minorHAnsi" w:cs="Arial"/>
        </w:rPr>
      </w:pPr>
    </w:p>
    <w:p w:rsidR="00374057" w:rsidRPr="005B0EC5" w:rsidRDefault="005B0EC5" w:rsidP="00A727F8">
      <w:pPr>
        <w:pStyle w:val="Heading2"/>
        <w:spacing w:before="0"/>
      </w:pPr>
      <w:bookmarkStart w:id="90" w:name="_Toc423036265"/>
      <w:r w:rsidRPr="005B0EC5">
        <w:t>ISIS Bioterror</w:t>
      </w:r>
      <w:bookmarkEnd w:id="90"/>
    </w:p>
    <w:p w:rsidR="005B0EC5" w:rsidRPr="005B0EC5" w:rsidRDefault="005B0EC5" w:rsidP="00A727F8">
      <w:pPr>
        <w:pStyle w:val="Heading3"/>
        <w:spacing w:before="0"/>
      </w:pPr>
      <w:bookmarkStart w:id="91" w:name="_Toc423036266"/>
      <w:r w:rsidRPr="005B0EC5">
        <w:t>General Low Risk</w:t>
      </w:r>
      <w:bookmarkEnd w:id="91"/>
    </w:p>
    <w:p w:rsidR="005B0EC5" w:rsidRPr="005B0EC5" w:rsidRDefault="005B0EC5" w:rsidP="00A727F8">
      <w:pPr>
        <w:pStyle w:val="Heading4"/>
        <w:spacing w:before="0"/>
      </w:pPr>
      <w:r w:rsidRPr="005B0EC5">
        <w:t>ISIS Bio-Weapons Are Not a Threat – Expertise, Technology, Resources, and Antibiotic Countermeasures = Negligible Probability</w:t>
      </w:r>
    </w:p>
    <w:p w:rsidR="005B0EC5" w:rsidRPr="005B0EC5" w:rsidRDefault="005B0EC5" w:rsidP="00A727F8">
      <w:r w:rsidRPr="005B0EC5">
        <w:t xml:space="preserve">Megan </w:t>
      </w:r>
      <w:r w:rsidRPr="005B0EC5">
        <w:rPr>
          <w:rStyle w:val="Style13ptBold"/>
        </w:rPr>
        <w:t xml:space="preserve">MacKenzie </w:t>
      </w:r>
      <w:r w:rsidRPr="005B0EC5">
        <w:t>20</w:t>
      </w:r>
      <w:r w:rsidRPr="005B0EC5">
        <w:rPr>
          <w:rStyle w:val="Style13ptBold"/>
        </w:rPr>
        <w:t>14</w:t>
      </w:r>
      <w:r w:rsidRPr="005B0EC5">
        <w:t xml:space="preserve">-09-03 This is a guest post by Frank L. Smith III, lecturer at the University of Sydney and author of the new book, American Biodefense: How Dangerous Ideas About Biological Weapons Shape National Security. ISIS and Biological Weapons: Black Flag, But Not the Black Death </w:t>
      </w:r>
      <w:hyperlink r:id="rId86" w:history="1">
        <w:r w:rsidRPr="005B0EC5">
          <w:rPr>
            <w:rStyle w:val="Hyperlink"/>
          </w:rPr>
          <w:t>http://www.whiteoliphaunt.com/duckofminerva/author/mmackenzie</w:t>
        </w:r>
      </w:hyperlink>
      <w:r w:rsidRPr="005B0EC5">
        <w:t xml:space="preserve"> </w:t>
      </w:r>
    </w:p>
    <w:p w:rsidR="005B0EC5" w:rsidRPr="005B0EC5" w:rsidRDefault="005B0EC5" w:rsidP="00A727F8">
      <w:pPr>
        <w:rPr>
          <w:u w:val="single"/>
        </w:rPr>
      </w:pPr>
      <w:r w:rsidRPr="005B0EC5">
        <w:t xml:space="preserve">The 2003 Iraq War aimed to stop rogue states from using weapons of mass destruction or giving these weapons to terrorists. </w:t>
      </w:r>
      <w:r w:rsidRPr="005B0EC5">
        <w:rPr>
          <w:u w:val="single"/>
        </w:rPr>
        <w:t>Now we face ISIS, a terrorist organization that also claims to be a state</w:t>
      </w:r>
      <w:r w:rsidRPr="005B0EC5">
        <w:t xml:space="preserve">. But what about WMD? </w:t>
      </w:r>
      <w:r w:rsidRPr="005B0EC5">
        <w:rPr>
          <w:u w:val="single"/>
        </w:rPr>
        <w:t xml:space="preserve">Last week, Foreign Policy reported the discovery of an ISIS laptop that contained </w:t>
      </w:r>
      <w:r w:rsidRPr="005B0EC5">
        <w:t xml:space="preserve">a jihadi fatwa on how “it is permissible to use weapons of mass destruction,” and, far more troubling, </w:t>
      </w:r>
      <w:r w:rsidRPr="005B0EC5">
        <w:rPr>
          <w:u w:val="single"/>
        </w:rPr>
        <w:t>instructions on how to use biological weapons</w:t>
      </w:r>
      <w:r w:rsidRPr="005B0EC5">
        <w:t>. So has the Islamic State become the triple threat that we supposedly invaded Iraq to prevent? The laptop in question was captured in Syria earlier this year. Its previous owner was a Tunisian-turned-ISIS fighter who studied chemistry and physics at university. Along with a variety of other material on conducting jihad, “</w:t>
      </w:r>
      <w:r w:rsidRPr="005B0EC5">
        <w:rPr>
          <w:u w:val="single"/>
        </w:rPr>
        <w:t>the ISIS laptop contains</w:t>
      </w:r>
      <w:r w:rsidRPr="005B0EC5">
        <w:t xml:space="preserve"> a 19-page document in Arabic on </w:t>
      </w:r>
      <w:r w:rsidRPr="005B0EC5">
        <w:rPr>
          <w:u w:val="single"/>
        </w:rPr>
        <w:t>how to develop biological weapons</w:t>
      </w:r>
      <w:r w:rsidRPr="005B0EC5">
        <w:t xml:space="preserve"> and how to </w:t>
      </w:r>
      <w:r w:rsidRPr="005B0EC5">
        <w:rPr>
          <w:u w:val="single"/>
        </w:rPr>
        <w:t>weaponize the bubonic plague</w:t>
      </w:r>
      <w:r w:rsidRPr="005B0EC5">
        <w:t xml:space="preserve"> from infected animals.” This is clearly not good news. ISIS is bad enough already, and an Islamic State armed with biological weapons would be even worse. As the document on this laptop suggests, “the advantage of biological weapons is that they do not cost a lot of money, while the human casualties can be huge.” Plague is certainly contagious enough and infamous enough to fuel fear. Moreover</w:t>
      </w:r>
      <w:r w:rsidRPr="005B0EC5">
        <w:rPr>
          <w:u w:val="single"/>
        </w:rPr>
        <w:t xml:space="preserve">, the spectre of WMD often creates considerable confusion to the detriment of sound policy – confusion that I explain in my book about “WMD” and other dangerously inaccurate stereotypes. </w:t>
      </w:r>
      <w:r w:rsidRPr="005B0EC5">
        <w:t xml:space="preserve">That being said, </w:t>
      </w:r>
      <w:r w:rsidRPr="005B0EC5">
        <w:rPr>
          <w:u w:val="single"/>
        </w:rPr>
        <w:t>the threat of bioterrorism is not new and a position paper does not mean that ISIS actually has biological weapons. Building biological weapons requires a lot of skill, including tacit knowledge that cannot be conveyed on paper. The technical challenges are considerable, though certainly not insurmountable, and neither chemistry nor physics equate to biological expertise. It’s also worth noting that plague isn’t a doomsday device. Unlike the natural outbreak of Ebola virus, plague can be treated with antibiotics. Given these drugs and modern sanitation, the Black Death isn’t what it once was. The route of exposure is still important</w:t>
      </w:r>
      <w:r w:rsidRPr="005B0EC5">
        <w:t xml:space="preserve">: respiratory or pneumonic plague is very dangerous. But without access to the complete text, it’s unclear if creating an aerosol for inhalation is what this document really means by “how to weaponize the bubonic plague.” Unlike anthrax spores, plague is also fragile and so making it into a potent aerosol can be difficult. In addition, the recovered document reportedly says to “use small grenades with the virus.” But </w:t>
      </w:r>
      <w:r w:rsidRPr="005B0EC5">
        <w:rPr>
          <w:u w:val="single"/>
        </w:rPr>
        <w:t xml:space="preserve">plague is caused by bacteria, not a virus. </w:t>
      </w:r>
      <w:r w:rsidRPr="005B0EC5">
        <w:t xml:space="preserve">Reference to “the virus” may therefore be a translation error, a sign that other pathogens are being discussed, or – if we’re lucky – </w:t>
      </w:r>
      <w:r w:rsidRPr="005B0EC5">
        <w:rPr>
          <w:u w:val="single"/>
        </w:rPr>
        <w:t>evidence that this document isn’t particularly sophisticated.</w:t>
      </w:r>
      <w:r w:rsidRPr="005B0EC5">
        <w:t xml:space="preserve"> Luck is not a strategy, however, and </w:t>
      </w:r>
      <w:r w:rsidRPr="005B0EC5">
        <w:rPr>
          <w:u w:val="single"/>
        </w:rPr>
        <w:t xml:space="preserve">bioterrorism and biological warfare have long been credible threats to the United States. It would be unwise to either inflate the threat of “WMD” in response to this captured laptop </w:t>
      </w:r>
      <w:r w:rsidRPr="005B0EC5">
        <w:t xml:space="preserve">or dismiss the danger of biological weapons. Instead, </w:t>
      </w:r>
      <w:r w:rsidRPr="005B0EC5">
        <w:rPr>
          <w:u w:val="single"/>
        </w:rPr>
        <w:t>a careful and considered approach to biodefense is probably best.</w:t>
      </w:r>
      <w:r w:rsidRPr="005B0EC5">
        <w:t xml:space="preserve"> This would include </w:t>
      </w:r>
      <w:r w:rsidRPr="005B0EC5">
        <w:rPr>
          <w:u w:val="single"/>
        </w:rPr>
        <w:t>looking for suspicious symptoms, monitoring high value targets, and, more important, having drug stockpiles ready to deploy along with operational plans for how the U.S. and its allies will provide mass casualty care for disease. Credible countermeasures reduce the probability that biological weapons are used and limit the damage in the event that ISIS ever acts on this particular aspiration.</w:t>
      </w:r>
    </w:p>
    <w:p w:rsidR="005B0EC5" w:rsidRPr="005B0EC5" w:rsidRDefault="005B0EC5" w:rsidP="00A727F8">
      <w:pPr>
        <w:pStyle w:val="Heading4"/>
        <w:spacing w:before="0"/>
      </w:pPr>
      <w:r w:rsidRPr="005B0EC5">
        <w:t>More Obstacles To ISIS Bio-weapon – CDC could Resolve the Issue Within 12 Hours – Takes 24 Hours or More to kill people</w:t>
      </w:r>
    </w:p>
    <w:p w:rsidR="005B0EC5" w:rsidRPr="005B0EC5" w:rsidRDefault="005B0EC5" w:rsidP="00A727F8">
      <w:r w:rsidRPr="005B0EC5">
        <w:t xml:space="preserve">Susannah </w:t>
      </w:r>
      <w:r w:rsidRPr="005B0EC5">
        <w:rPr>
          <w:rStyle w:val="Style13ptBold"/>
        </w:rPr>
        <w:t>Locke</w:t>
      </w:r>
      <w:r w:rsidRPr="005B0EC5">
        <w:t xml:space="preserve"> September 3, 20</w:t>
      </w:r>
      <w:r w:rsidRPr="005B0EC5">
        <w:rPr>
          <w:rStyle w:val="Style13ptBold"/>
        </w:rPr>
        <w:t>14</w:t>
      </w:r>
      <w:r w:rsidRPr="005B0EC5">
        <w:t>, 4:00 p.m. ET Susannah Locke covers Science for VOX An ISIS computer had plans for bubonic plague weapons. Is that even possible? http://www.vox.com/2014/9/3/6101741/ISIS-bubonic-plague-bomb-bioterror-weapon</w:t>
      </w:r>
    </w:p>
    <w:p w:rsidR="005B0EC5" w:rsidRPr="005B0EC5" w:rsidRDefault="005B0EC5" w:rsidP="00A727F8">
      <w:pPr>
        <w:rPr>
          <w:u w:val="single"/>
        </w:rPr>
      </w:pPr>
      <w:r w:rsidRPr="005B0EC5">
        <w:rPr>
          <w:u w:val="single"/>
        </w:rPr>
        <w:t>Foreign Policy recently reported that an ISIS laptop computer captured in Syria includes instructions on how to weaponize bubonic plague.</w:t>
      </w:r>
      <w:r w:rsidRPr="005B0EC5">
        <w:t xml:space="preserve"> Yes, the plague. The plague that caused the Black Death pandemic that killed roughly 25 million Europeans in the 14th century. But </w:t>
      </w:r>
      <w:r w:rsidRPr="005B0EC5">
        <w:rPr>
          <w:u w:val="single"/>
        </w:rPr>
        <w:t xml:space="preserve">is a plague weapon even possible? </w:t>
      </w:r>
      <w:r w:rsidRPr="005B0EC5">
        <w:t xml:space="preserve">How crazy is it to think that plague could be found and turned into a usable weapon? </w:t>
      </w:r>
      <w:r w:rsidRPr="005B0EC5">
        <w:rPr>
          <w:u w:val="single"/>
        </w:rPr>
        <w:t>Here's a rundown</w:t>
      </w:r>
      <w:r w:rsidRPr="005B0EC5">
        <w:t xml:space="preserve">: The plague is still hanging around You don't have to go to a medieval graveyard to find the bacteria that causes plague: Yersinia pestis. </w:t>
      </w:r>
      <w:r w:rsidRPr="005B0EC5">
        <w:rPr>
          <w:u w:val="single"/>
        </w:rPr>
        <w:t>The bacteria is still around because plague never really went away, although its burden on humanity has lessened significantly over time</w:t>
      </w:r>
      <w:r w:rsidRPr="005B0EC5">
        <w:t xml:space="preserve">. Today, most plague cases are in rural areas, where people get the disease from infected fleas associated with wild rodents such as squirrels. In recent years, human cases of plague have appeared across the world, even here in the United States. The bubonic type of the disease, named after its characteristic painful lymph nodes, is the most common kind seen today. But </w:t>
      </w:r>
      <w:r w:rsidRPr="005B0EC5">
        <w:rPr>
          <w:u w:val="single"/>
        </w:rPr>
        <w:t>bubonic plague is also very treatable Here's the good news: people who come down with bubonic plague generally get diagnosed, get treated, and get better. Only about 11 percent of US cases from 1990–2010 have been fatal.</w:t>
      </w:r>
      <w:r w:rsidRPr="005B0EC5">
        <w:t xml:space="preserve"> So why isn't plague killing like it used to? Unlike in the Middle Ages, </w:t>
      </w:r>
      <w:r w:rsidRPr="005B0EC5">
        <w:rPr>
          <w:u w:val="single"/>
        </w:rPr>
        <w:t>we now have antibiotics that treat it — and those antibiotics tend to be pretty effective</w:t>
      </w:r>
      <w:r w:rsidRPr="005B0EC5">
        <w:t xml:space="preserve">. On the downside, however, there's no commercially available vaccine in the US to prevent plague infection. However, </w:t>
      </w:r>
      <w:r w:rsidRPr="005B0EC5">
        <w:rPr>
          <w:u w:val="single"/>
        </w:rPr>
        <w:t>there's one type of plague infection that's very deadly: pneumonic plague</w:t>
      </w:r>
      <w:r w:rsidRPr="005B0EC5">
        <w:t xml:space="preserve"> Now, there's one big exception here. If plague bacteria gets into your lungs, it can cause what's called pneumonic plague. And pneumonic plague is highly lethal. The World Health Organization calls it "one of the most deadly infectious diseases." Pneumonic plague is fatal in almost all cases if not treated with antibiotics. And it can kill within 24 hours, which means that people with symptoms absolutely need to get treated immediately. And people with pneumonic plague can also transmit the disease to others by coughing up the bacteria from their lungs into the air, where someone else might breathe it in. "They expel respiratory droplets, and it can go person to person to person to person, </w:t>
      </w:r>
      <w:r w:rsidRPr="005B0EC5">
        <w:rPr>
          <w:u w:val="single"/>
        </w:rPr>
        <w:t>which is one of the things that has made the use of plague for bioterror very scary</w:t>
      </w:r>
      <w:r w:rsidRPr="005B0EC5">
        <w:t xml:space="preserve">," says Ken Gage, who oversees flea-borne diseases at the CDC. Pneumonic plague is what gets bioterrorism experts worried. One frequently cited 1970s </w:t>
      </w:r>
      <w:r w:rsidRPr="005B0EC5">
        <w:rPr>
          <w:u w:val="single"/>
        </w:rPr>
        <w:t>World Health Organization worst-case-scenario estimate predicts a death rate of about a quarter of cases.</w:t>
      </w:r>
      <w:r w:rsidRPr="005B0EC5">
        <w:t xml:space="preserve"> The US Centers for Disease Control and Prevention classifies pneumonic plague as a Class A bioterrorism agent, its riskiest category, which also includes smallpox, anthrax, and viral hemorrhagic fevers such as Ebola. The risk evaluation is based on factors such as how easily it can be transmitted and its death rate</w:t>
      </w:r>
      <w:r w:rsidRPr="005B0EC5">
        <w:rPr>
          <w:u w:val="single"/>
        </w:rPr>
        <w:t>. It's not easy to make a pneumonic plague weapon To make a pneumonic plague weapon, you'd have to aerosolize the bacteria and get it into people's lungs. This is much harder than simply throwing it into a spray bottle. Bacteria are living things with needs, and they have to be kept alive through the aerosolization process, otherwise they won't be able to infect anything. It's not impossible to do. Both the United States and the Soviet Union developed plague-aerosolization capabilities during the Cold War. But ISIS would need both people with such expertise and probably also a sophisticated laboratory where it could develop and test such a weapon without accidentally killing the experts creating it. Professionals who work with aerosolized plague virus in the US are required to do so in a biosafety level three laboratory (out of four levels — four being the highest), which has special air filtration and requires personal protective equipment such as gowns and sometimes respirators. There are limits to how much a plague weapon could do Plague bacteria can be treated with antibiotics, although even early antibiotic treatment is not expected to save everyone with pneumonic plague. Plague bacteria also don't last long in the air — about an hour, depending on the exact conditions — and can be killed by heat and sunlight.</w:t>
      </w:r>
      <w:r w:rsidRPr="005B0EC5">
        <w:t xml:space="preserve"> So it's unlikely that environmental contamination would be a problem contributing to its spread. The main problem would be being near someone with pneumonic plague, that person coughing, and then those tiny droplets of plague getting into your lungs. "You really need close face-to-face contact to transmit with high frequency," Gage says. </w:t>
      </w:r>
      <w:r w:rsidRPr="005B0EC5">
        <w:rPr>
          <w:u w:val="single"/>
        </w:rPr>
        <w:t>There are known, standard hospital procedures to prevent such kinds of transmission in health-care environments. And people with known exposure to plague bacteria might be given antibiotics as a preventative measure. "In a developed country, I think we can interrupt that chain of transmission through the use of appropriate masks and those sorts of things," says Gage. "That first wave of infection is really the biggest problem." Should a plague attack ever happen, the CDC says it has antibiotics on hand that it can ship to wherever necessary within 12 hours.</w:t>
      </w:r>
    </w:p>
    <w:p w:rsidR="005B0EC5" w:rsidRPr="005B0EC5" w:rsidRDefault="005B0EC5" w:rsidP="00A727F8"/>
    <w:p w:rsidR="00374057" w:rsidRPr="005B0EC5" w:rsidRDefault="00374057" w:rsidP="00A727F8">
      <w:pPr>
        <w:pStyle w:val="Heading1"/>
        <w:spacing w:before="0"/>
      </w:pPr>
      <w:bookmarkStart w:id="92" w:name="_Toc423012485"/>
      <w:bookmarkStart w:id="93" w:name="_Toc423036267"/>
      <w:r w:rsidRPr="005B0EC5">
        <w:t>Other Scenarios</w:t>
      </w:r>
      <w:bookmarkEnd w:id="92"/>
      <w:bookmarkEnd w:id="93"/>
    </w:p>
    <w:p w:rsidR="00374057" w:rsidRPr="005B0EC5" w:rsidRDefault="00374057" w:rsidP="00A727F8">
      <w:pPr>
        <w:rPr>
          <w:rFonts w:asciiTheme="minorHAnsi" w:hAnsiTheme="minorHAnsi"/>
        </w:rPr>
      </w:pPr>
    </w:p>
    <w:p w:rsidR="00374057" w:rsidRPr="005B0EC5" w:rsidRDefault="00374057" w:rsidP="00A727F8">
      <w:pPr>
        <w:pStyle w:val="Heading2"/>
        <w:spacing w:before="0"/>
      </w:pPr>
      <w:bookmarkStart w:id="94" w:name="_Toc423012486"/>
      <w:bookmarkStart w:id="95" w:name="_Toc423036268"/>
      <w:r w:rsidRPr="005B0EC5">
        <w:t>Cyber Scenario</w:t>
      </w:r>
      <w:bookmarkEnd w:id="94"/>
      <w:bookmarkEnd w:id="95"/>
    </w:p>
    <w:p w:rsidR="005B0EC5" w:rsidRPr="005B0EC5" w:rsidRDefault="005B0EC5" w:rsidP="00A727F8">
      <w:pPr>
        <w:pStyle w:val="Heading3"/>
        <w:spacing w:before="0"/>
      </w:pPr>
      <w:bookmarkStart w:id="96" w:name="_Toc423036269"/>
      <w:r w:rsidRPr="005B0EC5">
        <w:t>Unlikely</w:t>
      </w:r>
      <w:bookmarkEnd w:id="96"/>
    </w:p>
    <w:p w:rsidR="005B0EC5" w:rsidRPr="005B0EC5" w:rsidRDefault="005B0EC5" w:rsidP="00A727F8">
      <w:pPr>
        <w:pStyle w:val="Heading4"/>
        <w:spacing w:before="0"/>
        <w:rPr>
          <w:rFonts w:eastAsia="Calibri"/>
        </w:rPr>
      </w:pPr>
      <w:r w:rsidRPr="005B0EC5">
        <w:rPr>
          <w:rFonts w:eastAsia="Calibri"/>
        </w:rPr>
        <w:t>Their Scenario Is Threat construction – It’s a modern day “war-games”</w:t>
      </w:r>
    </w:p>
    <w:p w:rsidR="005B0EC5" w:rsidRPr="005B0EC5" w:rsidRDefault="005B0EC5" w:rsidP="00A727F8">
      <w:pPr>
        <w:rPr>
          <w:rFonts w:asciiTheme="minorHAnsi" w:eastAsia="Calibri" w:hAnsiTheme="minorHAnsi"/>
        </w:rPr>
      </w:pPr>
      <w:r w:rsidRPr="005B0EC5">
        <w:rPr>
          <w:rStyle w:val="Style13ptBold"/>
        </w:rPr>
        <w:t>Green ‘2</w:t>
      </w:r>
      <w:r w:rsidRPr="005B0EC5">
        <w:rPr>
          <w:rFonts w:asciiTheme="minorHAnsi" w:eastAsia="Calibri" w:hAnsiTheme="minorHAnsi"/>
        </w:rPr>
        <w:t xml:space="preserve">  (Joshua, Editor, Washington Monthly, “The Myth of Cyberterrorism”, November, http://www.washingtonmonthly.com/features/2001/0211.green.html)</w:t>
      </w:r>
    </w:p>
    <w:p w:rsidR="005B0EC5" w:rsidRPr="00851F4B" w:rsidRDefault="005B0EC5" w:rsidP="00A727F8">
      <w:pPr>
        <w:rPr>
          <w:rFonts w:asciiTheme="minorHAnsi" w:eastAsia="Calibri" w:hAnsiTheme="minorHAnsi"/>
          <w:sz w:val="16"/>
        </w:rPr>
      </w:pPr>
      <w:r w:rsidRPr="005B0EC5">
        <w:rPr>
          <w:rFonts w:asciiTheme="minorHAnsi" w:eastAsia="Calibri" w:hAnsiTheme="minorHAnsi"/>
          <w:u w:val="single"/>
        </w:rPr>
        <w:t>When</w:t>
      </w:r>
      <w:r w:rsidRPr="00851F4B">
        <w:rPr>
          <w:rFonts w:asciiTheme="minorHAnsi" w:eastAsia="Calibri" w:hAnsiTheme="minorHAnsi"/>
          <w:sz w:val="16"/>
        </w:rPr>
        <w:t xml:space="preserve"> ordinary </w:t>
      </w:r>
      <w:r w:rsidRPr="005B0EC5">
        <w:rPr>
          <w:rFonts w:asciiTheme="minorHAnsi" w:eastAsia="Calibri" w:hAnsiTheme="minorHAnsi"/>
          <w:u w:val="single"/>
        </w:rPr>
        <w:t>people imagine cyberterrorism, they</w:t>
      </w:r>
      <w:r w:rsidRPr="00851F4B">
        <w:rPr>
          <w:rFonts w:asciiTheme="minorHAnsi" w:eastAsia="Calibri" w:hAnsiTheme="minorHAnsi"/>
          <w:sz w:val="16"/>
        </w:rPr>
        <w:t xml:space="preserve"> tend to </w:t>
      </w:r>
      <w:r w:rsidRPr="005B0EC5">
        <w:rPr>
          <w:rFonts w:asciiTheme="minorHAnsi" w:eastAsia="Calibri" w:hAnsiTheme="minorHAnsi"/>
          <w:u w:val="single"/>
        </w:rPr>
        <w:t>think along Hollywood plot lines, doomsday scenarios in which terrorists hijack nuclear weapons,</w:t>
      </w:r>
      <w:r w:rsidRPr="00851F4B">
        <w:rPr>
          <w:rFonts w:asciiTheme="minorHAnsi" w:eastAsia="Calibri" w:hAnsiTheme="minorHAnsi"/>
          <w:sz w:val="16"/>
        </w:rPr>
        <w:t xml:space="preserve"> airliners, or military computers from halfway around the world. Given the colorful history of federal boondoggles--billion-dollar weapons systems that misfire, $600 toilet seats--that's an understandable concern. </w:t>
      </w:r>
      <w:r w:rsidRPr="005B0EC5">
        <w:rPr>
          <w:rFonts w:asciiTheme="minorHAnsi" w:eastAsia="Calibri" w:hAnsiTheme="minorHAnsi"/>
          <w:u w:val="single"/>
        </w:rPr>
        <w:t>But,</w:t>
      </w:r>
      <w:r w:rsidRPr="00851F4B">
        <w:rPr>
          <w:rFonts w:asciiTheme="minorHAnsi" w:eastAsia="Calibri" w:hAnsiTheme="minorHAnsi"/>
          <w:sz w:val="16"/>
        </w:rPr>
        <w:t xml:space="preserve"> with few exceptions, it's not one that applies to preparedness for a cyberattack. "</w:t>
      </w:r>
      <w:r w:rsidRPr="005B0EC5">
        <w:rPr>
          <w:rFonts w:asciiTheme="minorHAnsi" w:eastAsia="Calibri" w:hAnsiTheme="minorHAnsi"/>
          <w:u w:val="single"/>
        </w:rPr>
        <w:t>The government is miles ahead of the private sector when it comes to cybersecurity," says</w:t>
      </w:r>
      <w:r w:rsidRPr="00851F4B">
        <w:rPr>
          <w:rFonts w:asciiTheme="minorHAnsi" w:eastAsia="Calibri" w:hAnsiTheme="minorHAnsi"/>
          <w:sz w:val="16"/>
        </w:rPr>
        <w:t xml:space="preserve"> Michael </w:t>
      </w:r>
      <w:r w:rsidRPr="005B0EC5">
        <w:rPr>
          <w:rFonts w:asciiTheme="minorHAnsi" w:eastAsia="Calibri" w:hAnsiTheme="minorHAnsi"/>
          <w:u w:val="single"/>
        </w:rPr>
        <w:t>Cheek, director of intelligence for iDefense</w:t>
      </w:r>
      <w:r w:rsidRPr="00851F4B">
        <w:rPr>
          <w:rFonts w:asciiTheme="minorHAnsi" w:eastAsia="Calibri" w:hAnsiTheme="minorHAnsi"/>
          <w:sz w:val="16"/>
        </w:rPr>
        <w:t>, a Virginia-based computer security company with government and private-sector clients. "</w:t>
      </w:r>
      <w:r w:rsidRPr="005B0EC5">
        <w:rPr>
          <w:rFonts w:asciiTheme="minorHAnsi" w:eastAsia="Calibri" w:hAnsiTheme="minorHAnsi"/>
          <w:u w:val="single"/>
        </w:rPr>
        <w:t>Particularly the most sensitive military systems</w:t>
      </w:r>
      <w:r w:rsidRPr="00851F4B">
        <w:rPr>
          <w:rFonts w:asciiTheme="minorHAnsi" w:eastAsia="Calibri" w:hAnsiTheme="minorHAnsi"/>
          <w:sz w:val="16"/>
        </w:rPr>
        <w:t xml:space="preserve">."  Serious effort and plain good fortune have combined to bring this about. </w:t>
      </w:r>
      <w:r w:rsidRPr="005B0EC5">
        <w:rPr>
          <w:rFonts w:asciiTheme="minorHAnsi" w:eastAsia="Calibri" w:hAnsiTheme="minorHAnsi"/>
          <w:u w:val="single"/>
        </w:rPr>
        <w:t>Take nuclear weapons.</w:t>
      </w:r>
      <w:r w:rsidRPr="00851F4B">
        <w:rPr>
          <w:rFonts w:asciiTheme="minorHAnsi" w:eastAsia="Calibri" w:hAnsiTheme="minorHAnsi"/>
          <w:sz w:val="16"/>
        </w:rPr>
        <w:t xml:space="preserve"> </w:t>
      </w:r>
      <w:r w:rsidRPr="005B0EC5">
        <w:rPr>
          <w:rFonts w:asciiTheme="minorHAnsi" w:eastAsia="Calibri" w:hAnsiTheme="minorHAnsi"/>
          <w:u w:val="single"/>
        </w:rPr>
        <w:t>The biggest fallacy</w:t>
      </w:r>
      <w:r w:rsidRPr="00851F4B">
        <w:rPr>
          <w:rFonts w:asciiTheme="minorHAnsi" w:eastAsia="Calibri" w:hAnsiTheme="minorHAnsi"/>
          <w:sz w:val="16"/>
        </w:rPr>
        <w:t xml:space="preserve"> about their vulnerability, </w:t>
      </w:r>
      <w:r w:rsidRPr="005B0EC5">
        <w:rPr>
          <w:rFonts w:asciiTheme="minorHAnsi" w:eastAsia="Calibri" w:hAnsiTheme="minorHAnsi"/>
          <w:u w:val="single"/>
        </w:rPr>
        <w:t>promoted in action thrillers like WarGames, is that they're designed for remote operation.</w:t>
      </w:r>
      <w:r w:rsidRPr="00851F4B">
        <w:rPr>
          <w:rFonts w:asciiTheme="minorHAnsi" w:eastAsia="Calibri" w:hAnsiTheme="minorHAnsi"/>
          <w:sz w:val="16"/>
        </w:rPr>
        <w:t xml:space="preserve"> "[The movie] is premised on the assumption that there's a modem bank hanging on the side of the computer that controls the missiles," says Martin Libicki, a defense analyst at the RAND Corporation. "I assure you, there isn't." </w:t>
      </w:r>
      <w:r w:rsidRPr="005B0EC5">
        <w:rPr>
          <w:rFonts w:asciiTheme="minorHAnsi" w:eastAsia="Calibri" w:hAnsiTheme="minorHAnsi"/>
          <w:u w:val="single"/>
        </w:rPr>
        <w:t>Rather, nuclear weapons and other sensitive military systems enjoy the most basic form of Internet security: they're "air-gapped," meaning that they're not physically connected to the Internet and are therefore inaccessible to outside hackers. (Nuclear weapons also contain "permissive action links," mechanisms to prevent weapons from being armed without inputting codes carried by the president.) A retired military official was</w:t>
      </w:r>
      <w:r w:rsidRPr="00851F4B">
        <w:rPr>
          <w:rFonts w:asciiTheme="minorHAnsi" w:eastAsia="Calibri" w:hAnsiTheme="minorHAnsi"/>
          <w:sz w:val="16"/>
        </w:rPr>
        <w:t xml:space="preserve"> somewhat </w:t>
      </w:r>
      <w:r w:rsidRPr="005B0EC5">
        <w:rPr>
          <w:rFonts w:asciiTheme="minorHAnsi" w:eastAsia="Calibri" w:hAnsiTheme="minorHAnsi"/>
          <w:u w:val="single"/>
        </w:rPr>
        <w:t>indignant at the mere suggestion</w:t>
      </w:r>
      <w:r w:rsidRPr="00851F4B">
        <w:rPr>
          <w:rFonts w:asciiTheme="minorHAnsi" w:eastAsia="Calibri" w:hAnsiTheme="minorHAnsi"/>
          <w:sz w:val="16"/>
        </w:rPr>
        <w:t xml:space="preserve">: "As a general principle, we've been looking at this thing for 20 years. </w:t>
      </w:r>
      <w:r w:rsidRPr="005B0EC5">
        <w:rPr>
          <w:rFonts w:asciiTheme="minorHAnsi" w:eastAsia="Calibri" w:hAnsiTheme="minorHAnsi"/>
          <w:u w:val="single"/>
        </w:rPr>
        <w:t>What cave have you been living in if you haven't considered this [threat]?"  When it comes to cyberthreats, the Defense Department has been particularly vigilant to protect key systems by isolating them from the Net and even from the Pentagon's internal network</w:t>
      </w:r>
      <w:r w:rsidRPr="00851F4B">
        <w:rPr>
          <w:rFonts w:asciiTheme="minorHAnsi" w:eastAsia="Calibri" w:hAnsiTheme="minorHAnsi"/>
          <w:sz w:val="16"/>
        </w:rPr>
        <w:t>. All new software must be submitted to the National Security Agency for security testing. "Terrorists could not gain control of our spacecraft, nuclear weapons, or any other type of high-consequence asset," says Air Force Chief Information Officer John Gilligan. For more than a year, Pentagon CIO John Stenbit has enforced a moratorium on new wireless networks, which are often easy to hack into, as well as common wireless devices such as PDAs, BlackBerrys, and even wireless or infrared copiers and faxes.</w:t>
      </w:r>
    </w:p>
    <w:p w:rsidR="005B0EC5" w:rsidRPr="005B0EC5" w:rsidRDefault="005B0EC5" w:rsidP="00A727F8">
      <w:pPr>
        <w:pStyle w:val="Heading4"/>
        <w:spacing w:before="0"/>
        <w:rPr>
          <w:rFonts w:eastAsia="Calibri"/>
        </w:rPr>
      </w:pPr>
      <w:r w:rsidRPr="005B0EC5">
        <w:rPr>
          <w:rFonts w:eastAsia="Calibri"/>
        </w:rPr>
        <w:t>All Rhetoric</w:t>
      </w:r>
    </w:p>
    <w:p w:rsidR="005B0EC5" w:rsidRPr="005B0EC5" w:rsidRDefault="005B0EC5" w:rsidP="00A727F8">
      <w:pPr>
        <w:rPr>
          <w:rFonts w:asciiTheme="minorHAnsi" w:eastAsia="Calibri" w:hAnsiTheme="minorHAnsi"/>
        </w:rPr>
      </w:pPr>
      <w:r w:rsidRPr="005B0EC5">
        <w:rPr>
          <w:rStyle w:val="Style13ptBold"/>
        </w:rPr>
        <w:t>Conway, 05</w:t>
      </w:r>
      <w:r w:rsidRPr="005B0EC5">
        <w:rPr>
          <w:rFonts w:asciiTheme="minorHAnsi" w:eastAsia="Calibri" w:hAnsiTheme="minorHAnsi"/>
        </w:rPr>
        <w:t xml:space="preserve"> – School of International Relations, University of St. Andrews (Maura, “The Media and Cyberterrorism: a Study in The Construction of ‘Reality’” Paper presented at the First International Conference on the Information Revolution and the Changing Face of International Relations and Security</w:t>
      </w:r>
    </w:p>
    <w:p w:rsidR="005B0EC5" w:rsidRPr="00851F4B" w:rsidRDefault="005B0EC5" w:rsidP="00A727F8">
      <w:pPr>
        <w:rPr>
          <w:rFonts w:asciiTheme="minorHAnsi" w:eastAsia="Calibri" w:hAnsiTheme="minorHAnsi"/>
          <w:sz w:val="16"/>
        </w:rPr>
      </w:pPr>
      <w:r w:rsidRPr="00851F4B">
        <w:rPr>
          <w:rFonts w:asciiTheme="minorHAnsi" w:eastAsia="Calibri" w:hAnsiTheme="minorHAnsi"/>
          <w:sz w:val="16"/>
        </w:rPr>
        <w:t xml:space="preserve">What this paper has sought to show is how </w:t>
      </w:r>
      <w:r w:rsidRPr="005B0EC5">
        <w:rPr>
          <w:rFonts w:asciiTheme="minorHAnsi" w:eastAsia="Calibri" w:hAnsiTheme="minorHAnsi"/>
          <w:u w:val="single"/>
        </w:rPr>
        <w:t>the cyberterror threat has been amplified in the US media.</w:t>
      </w:r>
      <w:r w:rsidRPr="00851F4B">
        <w:rPr>
          <w:rFonts w:asciiTheme="minorHAnsi" w:eastAsia="Calibri" w:hAnsiTheme="minorHAnsi"/>
          <w:sz w:val="16"/>
        </w:rPr>
        <w:t xml:space="preserve"> </w:t>
      </w:r>
      <w:r w:rsidRPr="005B0EC5">
        <w:rPr>
          <w:rFonts w:asciiTheme="minorHAnsi" w:eastAsia="Calibri" w:hAnsiTheme="minorHAnsi"/>
          <w:u w:val="single"/>
        </w:rPr>
        <w:t>It is generally difficult to unravel how news frames shape the social construction of reality from the ‘actual’ reality of events. This is especially true in cases where the ‘events’ do not yet have a reality, as is the case with cyberterrorism, and presents particular difficulties if a “consensual interpretation</w:t>
      </w:r>
      <w:r w:rsidRPr="00851F4B">
        <w:rPr>
          <w:rFonts w:asciiTheme="minorHAnsi" w:eastAsia="Calibri" w:hAnsiTheme="minorHAnsi"/>
          <w:sz w:val="16"/>
        </w:rPr>
        <w:t xml:space="preserve">” (Kern, Just, Norris 2003, 281) </w:t>
      </w:r>
      <w:r w:rsidRPr="005B0EC5">
        <w:rPr>
          <w:rFonts w:asciiTheme="minorHAnsi" w:eastAsia="Calibri" w:hAnsiTheme="minorHAnsi"/>
          <w:u w:val="single"/>
        </w:rPr>
        <w:t>predominates so that a one-sided frame becomes uncritically taken for granted</w:t>
      </w:r>
      <w:r w:rsidRPr="00851F4B">
        <w:rPr>
          <w:rFonts w:asciiTheme="minorHAnsi" w:eastAsia="Calibri" w:hAnsiTheme="minorHAnsi"/>
          <w:sz w:val="16"/>
        </w:rPr>
        <w:t xml:space="preserve"> by politicians, journalists, and the public. ‘Terrorism’ is generally conceived as physical acts of violence intended to produce fear, and conjures up images of exploding bombs and mutilated bodies. The cyberterror threat image builds upon this aspect of terrorism by seeking to convince the public that cyberterrorism will ultimately result in mass casualties. There is another dimension to terrorism, however: the information dimension. And terrorists exploit it every bit as much as the physical. Death and destruction is not terrorists’ ultimate goal; it is power and influence. </w:t>
      </w:r>
      <w:r w:rsidRPr="005B0EC5">
        <w:rPr>
          <w:rFonts w:asciiTheme="minorHAnsi" w:eastAsia="Calibri" w:hAnsiTheme="minorHAnsi"/>
          <w:u w:val="single"/>
        </w:rPr>
        <w:t>Terrorists seek political and social change, and their objective is to influence populations in ways that support that change. To accomplish this, they engage not just in physical, but also information operations, and the integration of these</w:t>
      </w:r>
      <w:r w:rsidRPr="00851F4B">
        <w:rPr>
          <w:rFonts w:asciiTheme="minorHAnsi" w:eastAsia="Calibri" w:hAnsiTheme="minorHAnsi"/>
          <w:sz w:val="16"/>
        </w:rPr>
        <w:t xml:space="preserve">. </w:t>
      </w:r>
    </w:p>
    <w:p w:rsidR="005B0EC5" w:rsidRPr="005B0EC5" w:rsidRDefault="005B0EC5" w:rsidP="00A727F8">
      <w:pPr>
        <w:rPr>
          <w:rFonts w:asciiTheme="minorHAnsi" w:eastAsia="Calibri" w:hAnsiTheme="minorHAnsi"/>
        </w:rPr>
      </w:pPr>
    </w:p>
    <w:p w:rsidR="003B59B9" w:rsidRPr="005B0EC5" w:rsidRDefault="003B59B9" w:rsidP="00A727F8">
      <w:pPr>
        <w:pStyle w:val="Heading4"/>
        <w:spacing w:before="0"/>
      </w:pPr>
      <w:r w:rsidRPr="005B0EC5">
        <w:t>Many barriers to a cyber attack</w:t>
      </w:r>
    </w:p>
    <w:p w:rsidR="003B59B9" w:rsidRPr="005B0EC5" w:rsidRDefault="003B59B9" w:rsidP="00A727F8">
      <w:pPr>
        <w:rPr>
          <w:rFonts w:asciiTheme="minorHAnsi" w:hAnsiTheme="minorHAnsi"/>
        </w:rPr>
      </w:pPr>
      <w:r w:rsidRPr="005B0EC5">
        <w:rPr>
          <w:rFonts w:asciiTheme="minorHAnsi" w:hAnsiTheme="minorHAnsi"/>
        </w:rPr>
        <w:t xml:space="preserve">Martin </w:t>
      </w:r>
      <w:r w:rsidRPr="005B0EC5">
        <w:rPr>
          <w:rStyle w:val="Style13ptBold"/>
        </w:rPr>
        <w:t>Libicki</w:t>
      </w:r>
      <w:r w:rsidRPr="005B0EC5">
        <w:rPr>
          <w:rFonts w:asciiTheme="minorHAnsi" w:hAnsiTheme="minorHAnsi"/>
        </w:rPr>
        <w:t>, October 20</w:t>
      </w:r>
      <w:r w:rsidRPr="005B0EC5">
        <w:rPr>
          <w:rStyle w:val="Style13ptBold"/>
        </w:rPr>
        <w:t>14</w:t>
      </w:r>
      <w:r w:rsidRPr="005B0EC5">
        <w:rPr>
          <w:rFonts w:asciiTheme="minorHAnsi" w:hAnsiTheme="minorHAnsi"/>
        </w:rPr>
        <w:t>, A Dangerous World? Threat Perceptions and US National Security, ed. Christopher Peeble &amp; John Mueller, Martin Libicki is a senior management scientist at the RAND Corporation, where his research focuses on the effects of information technology on domestic and national security. He is the author of several books, including Conquest in Cyberspace: National Security and Information Warfare and Information Technology Standards: Quest for the Common Byte. He has also written two cyberwar monographs: Cyberwar and Cyberdeterrence and Crisis and Escalation in Cyberspace. Prior to joining RAND, Libicki was a senior fellow at the National Defense University, page # at end of card</w:t>
      </w:r>
    </w:p>
    <w:p w:rsidR="003B59B9" w:rsidRPr="005B0EC5" w:rsidRDefault="003B59B9" w:rsidP="00A727F8">
      <w:pPr>
        <w:rPr>
          <w:rFonts w:asciiTheme="minorHAnsi" w:hAnsiTheme="minorHAnsi"/>
        </w:rPr>
      </w:pPr>
      <w:r w:rsidRPr="005B0EC5">
        <w:rPr>
          <w:rFonts w:asciiTheme="minorHAnsi" w:hAnsiTheme="minorHAnsi"/>
        </w:rPr>
        <w:t xml:space="preserve">An attack as large as posited would be unprecedented. </w:t>
      </w:r>
      <w:r w:rsidRPr="005B0EC5">
        <w:rPr>
          <w:rFonts w:asciiTheme="minorHAnsi" w:hAnsiTheme="minorHAnsi"/>
          <w:u w:val="single"/>
        </w:rPr>
        <w:t>No</w:t>
      </w:r>
      <w:r w:rsidRPr="005B0EC5">
        <w:rPr>
          <w:rFonts w:asciiTheme="minorHAnsi" w:hAnsiTheme="minorHAnsi"/>
        </w:rPr>
        <w:t xml:space="preserve"> comparable </w:t>
      </w:r>
      <w:r w:rsidRPr="005B0EC5">
        <w:rPr>
          <w:rFonts w:asciiTheme="minorHAnsi" w:hAnsiTheme="minorHAnsi"/>
          <w:u w:val="single"/>
        </w:rPr>
        <w:t>major cyberattack has occurred since the Internet became accessible to the world’s public 20 years ago</w:t>
      </w:r>
      <w:r w:rsidRPr="005B0EC5">
        <w:rPr>
          <w:rFonts w:asciiTheme="minorHAnsi" w:hAnsiTheme="minorHAnsi"/>
        </w:rPr>
        <w:t xml:space="preserve">. Although prior absence is no proof that it will never happen, </w:t>
      </w:r>
      <w:r w:rsidRPr="005B0EC5">
        <w:rPr>
          <w:rFonts w:asciiTheme="minorHAnsi" w:hAnsiTheme="minorHAnsi"/>
          <w:u w:val="single"/>
        </w:rPr>
        <w:t>it may be premature to declare a major attack inevitable.</w:t>
      </w:r>
      <w:r w:rsidRPr="005B0EC5">
        <w:rPr>
          <w:rFonts w:asciiTheme="minorHAnsi" w:hAnsiTheme="minorHAnsi"/>
        </w:rPr>
        <w:t xml:space="preserve"> </w:t>
      </w:r>
      <w:r w:rsidRPr="005B0EC5">
        <w:rPr>
          <w:rFonts w:asciiTheme="minorHAnsi" w:hAnsiTheme="minorHAnsi"/>
          <w:u w:val="single"/>
        </w:rPr>
        <w:t>All the trend lines— good and bad— are rising at the same time:</w:t>
      </w:r>
      <w:r w:rsidRPr="005B0EC5">
        <w:rPr>
          <w:rFonts w:asciiTheme="minorHAnsi" w:hAnsiTheme="minorHAnsi"/>
        </w:rPr>
        <w:t xml:space="preserve"> (a) the sophistication of attackers and defenders; (b) the salience of cyberattack as a weapon, but also the rising sensitivity to the prospect that such attacks are possible and must be countered; (c) </w:t>
      </w:r>
      <w:r w:rsidRPr="005B0EC5">
        <w:rPr>
          <w:rFonts w:asciiTheme="minorHAnsi" w:hAnsiTheme="minorHAnsi"/>
          <w:u w:val="single"/>
        </w:rPr>
        <w:t>the bandwidth available for organizing a flooding attack, but also to ward it off; and (d) the complexity of operational software</w:t>
      </w:r>
      <w:r w:rsidRPr="005B0EC5">
        <w:rPr>
          <w:rFonts w:asciiTheme="minorHAnsi" w:hAnsiTheme="minorHAnsi"/>
        </w:rPr>
        <w:t xml:space="preserve"> (which increases the number of places where vulnerabilities can be found), </w:t>
      </w:r>
      <w:r w:rsidRPr="005B0EC5">
        <w:rPr>
          <w:rFonts w:asciiTheme="minorHAnsi" w:hAnsiTheme="minorHAnsi"/>
          <w:u w:val="single"/>
        </w:rPr>
        <w:t>but also the complexity of security software and systems (which deepens the number of levels an attack must overcome to succeed</w:t>
      </w:r>
      <w:r w:rsidRPr="005B0EC5">
        <w:rPr>
          <w:rFonts w:asciiTheme="minorHAnsi" w:hAnsiTheme="minorHAnsi"/>
        </w:rPr>
        <w:t>).    (2014-10-14). A Dangerous World? Threat Perception and U.S. National Security (Kindle Locations 2518-2524). Cato Institute. Kindle Edition.</w:t>
      </w:r>
    </w:p>
    <w:p w:rsidR="005B0EC5" w:rsidRPr="005B0EC5" w:rsidRDefault="005B0EC5" w:rsidP="00A727F8">
      <w:pPr>
        <w:pStyle w:val="Heading4"/>
        <w:spacing w:before="0"/>
        <w:rPr>
          <w:rFonts w:eastAsia="Calibri"/>
        </w:rPr>
      </w:pPr>
      <w:r w:rsidRPr="005B0EC5">
        <w:rPr>
          <w:rFonts w:eastAsia="Calibri"/>
        </w:rPr>
        <w:t>The high difficulty means they won’t try</w:t>
      </w:r>
    </w:p>
    <w:p w:rsidR="005B0EC5" w:rsidRPr="005B0EC5" w:rsidRDefault="005B0EC5" w:rsidP="00A727F8">
      <w:pPr>
        <w:rPr>
          <w:rFonts w:asciiTheme="minorHAnsi" w:eastAsia="Calibri" w:hAnsiTheme="minorHAnsi"/>
        </w:rPr>
      </w:pPr>
      <w:r w:rsidRPr="005B0EC5">
        <w:rPr>
          <w:rStyle w:val="Style13ptBold"/>
        </w:rPr>
        <w:t>Harper, 09</w:t>
      </w:r>
      <w:r w:rsidRPr="005B0EC5">
        <w:rPr>
          <w:rFonts w:asciiTheme="minorHAnsi" w:eastAsia="Calibri" w:hAnsiTheme="minorHAnsi"/>
        </w:rPr>
        <w:t xml:space="preserve"> – Director of Information Policy Studies, Cato Institute (Jim, Testimony before the Subcommittee on Technology &amp; Innovation Committee on Science and Technology United States House of Representatives  “Assessing Cybersecurity Activities at NIST and DHS,” 6/25,  http://www.cato.org/testimony/ct-jh-20090625.html)  </w:t>
      </w:r>
    </w:p>
    <w:p w:rsidR="005B0EC5" w:rsidRPr="005B0EC5" w:rsidRDefault="005B0EC5" w:rsidP="00A727F8">
      <w:pPr>
        <w:rPr>
          <w:rFonts w:asciiTheme="minorHAnsi" w:eastAsia="Calibri" w:hAnsiTheme="minorHAnsi"/>
        </w:rPr>
      </w:pPr>
      <w:r w:rsidRPr="005B0EC5">
        <w:rPr>
          <w:rFonts w:asciiTheme="minorHAnsi" w:eastAsia="Calibri" w:hAnsiTheme="minorHAnsi"/>
        </w:rPr>
        <w:t xml:space="preserve">Take cyberterrorism. </w:t>
      </w:r>
      <w:r w:rsidRPr="005B0EC5">
        <w:rPr>
          <w:rFonts w:asciiTheme="minorHAnsi" w:eastAsia="Calibri" w:hAnsiTheme="minorHAnsi"/>
          <w:u w:val="single"/>
        </w:rPr>
        <w:t>With communications networks, computing infrastructure, and data stores under regular attack from a variety of quarters—and regularly strengthening to meet them—it is highly unlikely that terrorists can pull off a cybersecurity event disruptive enough to instill widespread fear of further disruption</w:t>
      </w:r>
      <w:r w:rsidRPr="005B0EC5">
        <w:rPr>
          <w:rFonts w:asciiTheme="minorHAnsi" w:eastAsia="Calibri" w:hAnsiTheme="minorHAnsi"/>
        </w:rPr>
        <w:t xml:space="preserve">. Fear is a necessary element for terrorism to work its will, of course. </w:t>
      </w:r>
      <w:r w:rsidRPr="005B0EC5">
        <w:rPr>
          <w:rFonts w:asciiTheme="minorHAnsi" w:eastAsia="Calibri" w:hAnsiTheme="minorHAnsi"/>
          <w:u w:val="single"/>
        </w:rPr>
        <w:t>The impotence of computer problems to instill fear renders "cyberterrorism" an unlikely threat</w:t>
      </w:r>
      <w:r w:rsidRPr="005B0EC5">
        <w:rPr>
          <w:rFonts w:asciiTheme="minorHAnsi" w:eastAsia="Calibri" w:hAnsiTheme="minorHAnsi"/>
        </w:rPr>
        <w:t>. This is not to deny the importance of preventing the failure of infrastructure, of course.</w:t>
      </w:r>
    </w:p>
    <w:p w:rsidR="00851F4B" w:rsidRDefault="00851F4B">
      <w:pPr>
        <w:rPr>
          <w:rFonts w:eastAsia="Calibri" w:cstheme="majorBidi"/>
          <w:b/>
          <w:iCs/>
          <w:sz w:val="26"/>
        </w:rPr>
      </w:pPr>
      <w:r>
        <w:rPr>
          <w:rFonts w:eastAsia="Calibri"/>
        </w:rPr>
        <w:br w:type="page"/>
      </w:r>
    </w:p>
    <w:p w:rsidR="005B0EC5" w:rsidRPr="005B0EC5" w:rsidRDefault="005B0EC5" w:rsidP="00A727F8">
      <w:pPr>
        <w:pStyle w:val="Heading4"/>
        <w:spacing w:before="0"/>
        <w:rPr>
          <w:rFonts w:eastAsia="Calibri"/>
        </w:rPr>
      </w:pPr>
      <w:r w:rsidRPr="005B0EC5">
        <w:rPr>
          <w:rFonts w:eastAsia="Calibri"/>
        </w:rPr>
        <w:t>Cyber terror is not a threat</w:t>
      </w:r>
    </w:p>
    <w:p w:rsidR="005B0EC5" w:rsidRPr="005B0EC5" w:rsidRDefault="005B0EC5" w:rsidP="00A727F8">
      <w:pPr>
        <w:rPr>
          <w:rFonts w:asciiTheme="minorHAnsi" w:eastAsia="Calibri" w:hAnsiTheme="minorHAnsi"/>
        </w:rPr>
      </w:pPr>
      <w:r w:rsidRPr="005B0EC5">
        <w:rPr>
          <w:rStyle w:val="Style13ptBold"/>
        </w:rPr>
        <w:t>McKeay 2005</w:t>
      </w:r>
      <w:r w:rsidRPr="005B0EC5">
        <w:rPr>
          <w:rFonts w:asciiTheme="minorHAnsi" w:eastAsia="Calibri" w:hAnsiTheme="minorHAnsi"/>
        </w:rPr>
        <w:t xml:space="preserve"> - CISSP and QSA with over a decade's experience in security [Martin, 12/12. “Cyber-terror Not A Real Threat,” http://www.mckeay.net/2005/12/12/cyberterror-not-a-real-threat/]</w:t>
      </w:r>
    </w:p>
    <w:p w:rsidR="005B0EC5" w:rsidRPr="00851F4B" w:rsidRDefault="005B0EC5" w:rsidP="00A727F8">
      <w:pPr>
        <w:rPr>
          <w:rFonts w:asciiTheme="minorHAnsi" w:eastAsia="Calibri" w:hAnsiTheme="minorHAnsi"/>
          <w:u w:val="single"/>
        </w:rPr>
      </w:pPr>
      <w:r w:rsidRPr="005B0EC5">
        <w:rPr>
          <w:rFonts w:asciiTheme="minorHAnsi" w:eastAsia="Calibri" w:hAnsiTheme="minorHAnsi"/>
          <w:u w:val="single"/>
        </w:rPr>
        <w:t>Is there such a thing as a cyber-terror attack</w:t>
      </w:r>
      <w:r w:rsidRPr="00851F4B">
        <w:rPr>
          <w:rFonts w:asciiTheme="minorHAnsi" w:eastAsia="Calibri" w:hAnsiTheme="minorHAnsi"/>
          <w:sz w:val="16"/>
        </w:rPr>
        <w:t xml:space="preserve">? If you believe what this article tells you, then the answer is </w:t>
      </w:r>
      <w:r w:rsidRPr="005B0EC5">
        <w:rPr>
          <w:rFonts w:asciiTheme="minorHAnsi" w:eastAsia="Calibri" w:hAnsiTheme="minorHAnsi"/>
          <w:u w:val="single"/>
        </w:rPr>
        <w:t>no</w:t>
      </w:r>
      <w:r w:rsidRPr="00851F4B">
        <w:rPr>
          <w:rFonts w:asciiTheme="minorHAnsi" w:eastAsia="Calibri" w:hAnsiTheme="minorHAnsi"/>
          <w:sz w:val="16"/>
        </w:rPr>
        <w:t xml:space="preserve">. And seeing as how people like </w:t>
      </w:r>
      <w:hyperlink r:id="rId87" w:history="1">
        <w:r w:rsidRPr="00851F4B">
          <w:rPr>
            <w:rFonts w:asciiTheme="minorHAnsi" w:eastAsia="Calibri" w:hAnsiTheme="minorHAnsi"/>
            <w:sz w:val="16"/>
          </w:rPr>
          <w:t>Bruce Schneier</w:t>
        </w:r>
      </w:hyperlink>
      <w:r w:rsidRPr="00851F4B">
        <w:rPr>
          <w:rFonts w:asciiTheme="minorHAnsi" w:eastAsia="Calibri" w:hAnsiTheme="minorHAnsi"/>
          <w:sz w:val="16"/>
        </w:rPr>
        <w:t xml:space="preserve"> have been saying the same thing for several years, I’m tempted to agree. This isn’t to say it’s not possible to make</w:t>
      </w:r>
      <w:r w:rsidRPr="005B0EC5">
        <w:rPr>
          <w:rFonts w:asciiTheme="minorHAnsi" w:eastAsia="Calibri" w:hAnsiTheme="minorHAnsi"/>
          <w:u w:val="single"/>
        </w:rPr>
        <w:t xml:space="preserve"> a cyber-attack on any country</w:t>
      </w:r>
      <w:r w:rsidRPr="00851F4B">
        <w:rPr>
          <w:rFonts w:asciiTheme="minorHAnsi" w:eastAsia="Calibri" w:hAnsiTheme="minorHAnsi"/>
          <w:sz w:val="16"/>
        </w:rPr>
        <w:t xml:space="preserve">, even America, but it such an attack </w:t>
      </w:r>
      <w:r w:rsidRPr="005B0EC5">
        <w:rPr>
          <w:rFonts w:asciiTheme="minorHAnsi" w:eastAsia="Calibri" w:hAnsiTheme="minorHAnsi"/>
          <w:u w:val="single"/>
        </w:rPr>
        <w:t>won’t be based on terror</w:t>
      </w:r>
      <w:r w:rsidRPr="00851F4B">
        <w:rPr>
          <w:rFonts w:asciiTheme="minorHAnsi" w:eastAsia="Calibri" w:hAnsiTheme="minorHAnsi"/>
          <w:sz w:val="16"/>
        </w:rPr>
        <w:t xml:space="preserve">. </w:t>
      </w:r>
      <w:r w:rsidRPr="005B0EC5">
        <w:rPr>
          <w:rFonts w:asciiTheme="minorHAnsi" w:eastAsia="Calibri" w:hAnsiTheme="minorHAnsi"/>
          <w:u w:val="single"/>
        </w:rPr>
        <w:t>One of the things a terrorist attack needs is a visceral, heart-rending reality that cannot be attained by attacking data streams</w:t>
      </w:r>
      <w:r w:rsidRPr="00851F4B">
        <w:rPr>
          <w:rFonts w:asciiTheme="minorHAnsi" w:eastAsia="Calibri" w:hAnsiTheme="minorHAnsi"/>
          <w:sz w:val="16"/>
        </w:rPr>
        <w:t xml:space="preserve">. Sure, people will be hurt by the secondary effects of a virtual war, but secondary effects don’t have the ability to affect emotions that pure physical destruction does. I only recognized a couple of the names from this article, but I think they hit the nail on the head. At some point </w:t>
      </w:r>
      <w:r w:rsidRPr="005B0EC5">
        <w:rPr>
          <w:rFonts w:asciiTheme="minorHAnsi" w:eastAsia="Calibri" w:hAnsiTheme="minorHAnsi"/>
          <w:u w:val="single"/>
        </w:rPr>
        <w:t>another large country might take a shot at the United States through our infrastructure, but not some terrorist group.</w:t>
      </w:r>
      <w:r w:rsidRPr="00851F4B">
        <w:rPr>
          <w:rFonts w:asciiTheme="minorHAnsi" w:eastAsia="Calibri" w:hAnsiTheme="minorHAnsi"/>
          <w:sz w:val="16"/>
        </w:rPr>
        <w:t xml:space="preserve"> First, </w:t>
      </w:r>
      <w:r w:rsidRPr="005B0EC5">
        <w:rPr>
          <w:rFonts w:asciiTheme="minorHAnsi" w:eastAsia="Calibri" w:hAnsiTheme="minorHAnsi"/>
          <w:u w:val="single"/>
        </w:rPr>
        <w:t>there’s still too much diversity to make such an attack feasible</w:t>
      </w:r>
      <w:r w:rsidRPr="00851F4B">
        <w:rPr>
          <w:rFonts w:asciiTheme="minorHAnsi" w:eastAsia="Calibri" w:hAnsiTheme="minorHAnsi"/>
          <w:sz w:val="16"/>
        </w:rPr>
        <w:t xml:space="preserve">. Yes, I know I’ve backed the ‘monoculture argument before, but that was at the desktop level not the infrastructure level. Second, the resources necessary to make such an attack are beyond most countries, let alone a small group. Bottom line: </w:t>
      </w:r>
      <w:r w:rsidRPr="005B0EC5">
        <w:rPr>
          <w:rFonts w:asciiTheme="minorHAnsi" w:eastAsia="Calibri" w:hAnsiTheme="minorHAnsi"/>
          <w:u w:val="single"/>
        </w:rPr>
        <w:t>we will see attacks against the Internet infrastructure at some point, but it won’t be a terror-based attack. Those will stay in the real world.</w:t>
      </w:r>
    </w:p>
    <w:p w:rsidR="005B0EC5" w:rsidRPr="005B0EC5" w:rsidRDefault="005B0EC5" w:rsidP="00A727F8">
      <w:pPr>
        <w:pStyle w:val="Heading4"/>
        <w:spacing w:before="0"/>
        <w:rPr>
          <w:rFonts w:eastAsia="Calibri"/>
        </w:rPr>
      </w:pPr>
      <w:r w:rsidRPr="005B0EC5">
        <w:rPr>
          <w:rFonts w:eastAsia="Calibri"/>
        </w:rPr>
        <w:t>On balance the threat is inflated</w:t>
      </w:r>
    </w:p>
    <w:p w:rsidR="005B0EC5" w:rsidRPr="005B0EC5" w:rsidRDefault="005B0EC5" w:rsidP="00A727F8">
      <w:pPr>
        <w:rPr>
          <w:rFonts w:asciiTheme="minorHAnsi" w:eastAsia="Calibri" w:hAnsiTheme="minorHAnsi"/>
        </w:rPr>
      </w:pPr>
      <w:r w:rsidRPr="005B0EC5">
        <w:rPr>
          <w:rStyle w:val="Style13ptBold"/>
        </w:rPr>
        <w:t>Weimann ‘4</w:t>
      </w:r>
      <w:r w:rsidRPr="005B0EC5">
        <w:rPr>
          <w:rFonts w:asciiTheme="minorHAnsi" w:eastAsia="Calibri" w:hAnsiTheme="minorHAnsi"/>
        </w:rPr>
        <w:t xml:space="preserve">  (Gabriel, Senior Fellow @ US Institute of Peace and Prof. Comm. @ U. Haifa, Special Report #119, “Cyberterrorism: How Real Is the Threat?”, http://www.usip.org/pubs/specialreports/sr119.html)</w:t>
      </w:r>
    </w:p>
    <w:p w:rsidR="005B0EC5" w:rsidRPr="005B0EC5" w:rsidRDefault="005B0EC5" w:rsidP="00A727F8">
      <w:pPr>
        <w:rPr>
          <w:rFonts w:asciiTheme="minorHAnsi" w:eastAsia="Calibri" w:hAnsiTheme="minorHAnsi"/>
        </w:rPr>
      </w:pPr>
      <w:r w:rsidRPr="005B0EC5">
        <w:rPr>
          <w:rFonts w:asciiTheme="minorHAnsi" w:eastAsia="Calibri" w:hAnsiTheme="minorHAnsi"/>
        </w:rPr>
        <w:t xml:space="preserve">It seems fair to say that </w:t>
      </w:r>
      <w:r w:rsidRPr="005B0EC5">
        <w:rPr>
          <w:rFonts w:asciiTheme="minorHAnsi" w:eastAsia="Calibri" w:hAnsiTheme="minorHAnsi"/>
          <w:u w:val="single"/>
        </w:rPr>
        <w:t xml:space="preserve">the </w:t>
      </w:r>
      <w:r w:rsidRPr="005B0EC5">
        <w:rPr>
          <w:rFonts w:asciiTheme="minorHAnsi" w:eastAsia="Calibri" w:hAnsiTheme="minorHAnsi"/>
        </w:rPr>
        <w:t xml:space="preserve">current </w:t>
      </w:r>
      <w:r w:rsidRPr="005B0EC5">
        <w:rPr>
          <w:rFonts w:asciiTheme="minorHAnsi" w:eastAsia="Calibri" w:hAnsiTheme="minorHAnsi"/>
          <w:u w:val="single"/>
        </w:rPr>
        <w:t>threat posed by cyberterrorism has been exaggerated. No single instance of cyberterrorism has yet been recorded; U.S. defense and intelligence computer systems are air-gapped and thus isolated from the Internet</w:t>
      </w:r>
      <w:r w:rsidRPr="005B0EC5">
        <w:rPr>
          <w:rFonts w:asciiTheme="minorHAnsi" w:eastAsia="Calibri" w:hAnsiTheme="minorHAnsi"/>
        </w:rPr>
        <w:t xml:space="preserve">; the systems run by private companies are more vulnerable to attack but also more resilient than is often supposed; </w:t>
      </w:r>
      <w:r w:rsidRPr="005B0EC5">
        <w:rPr>
          <w:rFonts w:asciiTheme="minorHAnsi" w:eastAsia="Calibri" w:hAnsiTheme="minorHAnsi"/>
          <w:u w:val="single"/>
        </w:rPr>
        <w:t>the vast majority of cyberattacks are launched by hackers with few, if any, political goals and no desire to cause the mayhem and carnage of which terrorists dream. So, then, why has so much concern been expressed over a relatively minor threat</w:t>
      </w:r>
      <w:r w:rsidRPr="005B0EC5">
        <w:rPr>
          <w:rFonts w:asciiTheme="minorHAnsi" w:eastAsia="Calibri" w:hAnsiTheme="minorHAnsi"/>
        </w:rPr>
        <w:t xml:space="preserve">?  The reasons are many. First, as Denning has observed, "cyberterrorism and </w:t>
      </w:r>
      <w:r w:rsidRPr="005B0EC5">
        <w:rPr>
          <w:rFonts w:asciiTheme="minorHAnsi" w:eastAsia="Calibri" w:hAnsiTheme="minorHAnsi"/>
          <w:u w:val="single"/>
        </w:rPr>
        <w:t>cyberattacks are sexy right now</w:t>
      </w:r>
      <w:r w:rsidRPr="005B0EC5">
        <w:rPr>
          <w:rFonts w:asciiTheme="minorHAnsi" w:eastAsia="Calibri" w:hAnsiTheme="minorHAnsi"/>
        </w:rPr>
        <w:t xml:space="preserve">. . . . [Cyberterrorism is] novel, original, </w:t>
      </w:r>
      <w:r w:rsidRPr="005B0EC5">
        <w:rPr>
          <w:rFonts w:asciiTheme="minorHAnsi" w:eastAsia="Calibri" w:hAnsiTheme="minorHAnsi"/>
          <w:u w:val="single"/>
        </w:rPr>
        <w:t>it captures people's imagination." Second, the mass media frequently fail to distinguish between hacking and cyberterrorism and exaggerate the threat of the latter by reasoning from false analogies</w:t>
      </w:r>
      <w:r w:rsidRPr="005B0EC5">
        <w:rPr>
          <w:rFonts w:asciiTheme="minorHAnsi" w:eastAsia="Calibri" w:hAnsiTheme="minorHAnsi"/>
        </w:rPr>
        <w:t xml:space="preserve"> such as the following: "If a sixteen-year-old could do this, then what could a well-funded terrorist group do?" </w:t>
      </w:r>
      <w:r w:rsidRPr="005B0EC5">
        <w:rPr>
          <w:rFonts w:asciiTheme="minorHAnsi" w:eastAsia="Calibri" w:hAnsiTheme="minorHAnsi"/>
          <w:u w:val="single"/>
        </w:rPr>
        <w:t>Ignorance is a third factor</w:t>
      </w:r>
      <w:r w:rsidRPr="005B0EC5">
        <w:rPr>
          <w:rFonts w:asciiTheme="minorHAnsi" w:eastAsia="Calibri" w:hAnsiTheme="minorHAnsi"/>
        </w:rPr>
        <w:t xml:space="preserve">. Green argues that </w:t>
      </w:r>
      <w:r w:rsidRPr="005B0EC5">
        <w:rPr>
          <w:rFonts w:asciiTheme="minorHAnsi" w:eastAsia="Calibri" w:hAnsiTheme="minorHAnsi"/>
          <w:u w:val="single"/>
        </w:rPr>
        <w:t>cyberterrorism merges two spheres—terrorism and technology—that many people</w:t>
      </w:r>
      <w:r w:rsidRPr="005B0EC5">
        <w:rPr>
          <w:rFonts w:asciiTheme="minorHAnsi" w:eastAsia="Calibri" w:hAnsiTheme="minorHAnsi"/>
        </w:rPr>
        <w:t xml:space="preserve">, including most lawmakers and senior administration officials, do </w:t>
      </w:r>
      <w:r w:rsidRPr="005B0EC5">
        <w:rPr>
          <w:rFonts w:asciiTheme="minorHAnsi" w:eastAsia="Calibri" w:hAnsiTheme="minorHAnsi"/>
          <w:u w:val="single"/>
        </w:rPr>
        <w:t>not fully understand</w:t>
      </w:r>
      <w:r w:rsidRPr="005B0EC5">
        <w:rPr>
          <w:rFonts w:asciiTheme="minorHAnsi" w:eastAsia="Calibri" w:hAnsiTheme="minorHAnsi"/>
        </w:rPr>
        <w:t xml:space="preserve"> and therefore tend to fear. </w:t>
      </w:r>
      <w:r w:rsidRPr="005B0EC5">
        <w:rPr>
          <w:rFonts w:asciiTheme="minorHAnsi" w:eastAsia="Calibri" w:hAnsiTheme="minorHAnsi"/>
          <w:u w:val="single"/>
        </w:rPr>
        <w:t>Moreover, some groups are eager to exploit this ignorance</w:t>
      </w:r>
      <w:r w:rsidRPr="005B0EC5">
        <w:rPr>
          <w:rFonts w:asciiTheme="minorHAnsi" w:eastAsia="Calibri" w:hAnsiTheme="minorHAnsi"/>
        </w:rPr>
        <w:t xml:space="preserve">. Numerous </w:t>
      </w:r>
      <w:r w:rsidRPr="005B0EC5">
        <w:rPr>
          <w:rFonts w:asciiTheme="minorHAnsi" w:eastAsia="Calibri" w:hAnsiTheme="minorHAnsi"/>
          <w:u w:val="single"/>
        </w:rPr>
        <w:t>technology companies</w:t>
      </w:r>
      <w:r w:rsidRPr="005B0EC5">
        <w:rPr>
          <w:rFonts w:asciiTheme="minorHAnsi" w:eastAsia="Calibri" w:hAnsiTheme="minorHAnsi"/>
        </w:rPr>
        <w:t xml:space="preserve">, still reeling from the collapse of the high-tech bubble, </w:t>
      </w:r>
      <w:r w:rsidRPr="005B0EC5">
        <w:rPr>
          <w:rFonts w:asciiTheme="minorHAnsi" w:eastAsia="Calibri" w:hAnsiTheme="minorHAnsi"/>
          <w:u w:val="single"/>
        </w:rPr>
        <w:t>have sought to attract federal research grants</w:t>
      </w:r>
      <w:r w:rsidRPr="005B0EC5">
        <w:rPr>
          <w:rFonts w:asciiTheme="minorHAnsi" w:eastAsia="Calibri" w:hAnsiTheme="minorHAnsi"/>
        </w:rPr>
        <w:t xml:space="preserve"> by recasting themselves as innovators in computer security and thus vital contributors to national security. </w:t>
      </w:r>
      <w:r w:rsidRPr="005B0EC5">
        <w:rPr>
          <w:rFonts w:asciiTheme="minorHAnsi" w:eastAsia="Calibri" w:hAnsiTheme="minorHAnsi"/>
          <w:u w:val="single"/>
        </w:rPr>
        <w:t>Law enforcement and security consultants are likewise highly motivated to have us believe that the threat to our nation's security is severe</w:t>
      </w:r>
      <w:r w:rsidRPr="005B0EC5">
        <w:rPr>
          <w:rFonts w:asciiTheme="minorHAnsi" w:eastAsia="Calibri" w:hAnsiTheme="minorHAnsi"/>
        </w:rPr>
        <w:t>. A fourth reason is that some politicians, whether out of genuine conviction or out of a desire to stoke public anxiety about terrorism in order to advance their own agendas, have played the role of prophets of doom. And a fifth factor is ambiguity about the very meaning of "cyberterrorism," which has confused the public and given rise to countless myths.</w:t>
      </w:r>
    </w:p>
    <w:p w:rsidR="005B0EC5" w:rsidRPr="005B0EC5" w:rsidRDefault="005B0EC5" w:rsidP="00A727F8">
      <w:pPr>
        <w:rPr>
          <w:rFonts w:asciiTheme="minorHAnsi" w:eastAsia="Calibri" w:hAnsiTheme="minorHAnsi"/>
        </w:rPr>
      </w:pPr>
    </w:p>
    <w:p w:rsidR="005B0EC5" w:rsidRPr="005B0EC5" w:rsidRDefault="005B0EC5" w:rsidP="00A727F8">
      <w:pPr>
        <w:pStyle w:val="Heading4"/>
        <w:spacing w:before="0"/>
        <w:rPr>
          <w:rFonts w:eastAsia="Calibri"/>
        </w:rPr>
      </w:pPr>
      <w:r w:rsidRPr="005B0EC5">
        <w:rPr>
          <w:rFonts w:eastAsia="Calibri"/>
        </w:rPr>
        <w:t>No evidence shows that cyberterrorism even exists</w:t>
      </w:r>
    </w:p>
    <w:p w:rsidR="005B0EC5" w:rsidRPr="005B0EC5" w:rsidRDefault="005B0EC5" w:rsidP="00A727F8">
      <w:pPr>
        <w:rPr>
          <w:rFonts w:asciiTheme="minorHAnsi" w:eastAsia="Calibri" w:hAnsiTheme="minorHAnsi"/>
        </w:rPr>
      </w:pPr>
      <w:r w:rsidRPr="005B0EC5">
        <w:rPr>
          <w:rStyle w:val="Style13ptBold"/>
        </w:rPr>
        <w:t>Morozov, 09</w:t>
      </w:r>
      <w:r w:rsidRPr="005B0EC5">
        <w:rPr>
          <w:rFonts w:asciiTheme="minorHAnsi" w:eastAsia="Calibri" w:hAnsiTheme="minorHAnsi"/>
        </w:rPr>
        <w:t xml:space="preserve"> - fellow at the Open Society Institute and a board member of its Information Program (Evgeny, Boston Review, “Cyber-Scare: The exaggerated fears over digital warfare”, July/August, http://bostonreview.net/BR34.4/morozov.php)</w:t>
      </w:r>
    </w:p>
    <w:p w:rsidR="005B0EC5" w:rsidRPr="005B0EC5" w:rsidRDefault="005B0EC5" w:rsidP="00A727F8">
      <w:pPr>
        <w:rPr>
          <w:rFonts w:asciiTheme="minorHAnsi" w:eastAsia="Calibri" w:hAnsiTheme="minorHAnsi"/>
        </w:rPr>
      </w:pPr>
      <w:r w:rsidRPr="005B0EC5">
        <w:rPr>
          <w:rFonts w:asciiTheme="minorHAnsi" w:eastAsia="Calibri" w:hAnsiTheme="minorHAnsi"/>
        </w:rPr>
        <w:t xml:space="preserve">The age of cyber-warfare has arrived. That, at any rate, is the message we are now hearing from a broad range of journalists, policy analysts, and government officials. Introducing a comprehensive White House report on cyber-security released at the end of May, President Obama called cyber-security “one of the most serious economic and national security challenges we face as a nation.” His words echo a flurry of gloomy think-tank reports. The Defense Science Board, a federal advisory group, recently warned that “cyber-warfare is here to stay,” and that it will “encompass not only military attacks but also civilian commercial systems.” And “Securing Cyberspace for the 44th President,” prepared by the Center for Strategic and International Studies, suggests that cyber-security is as great a concern as “weapons of mass destruction or global jihad.” Unfortunately, </w:t>
      </w:r>
      <w:r w:rsidRPr="005B0EC5">
        <w:rPr>
          <w:rFonts w:asciiTheme="minorHAnsi" w:eastAsia="Calibri" w:hAnsiTheme="minorHAnsi"/>
          <w:u w:val="single"/>
        </w:rPr>
        <w:t>these reports are usually richer in vivid metaphor—with fears of “digital Pearl Harbors</w:t>
      </w:r>
      <w:r w:rsidRPr="005B0EC5">
        <w:rPr>
          <w:rFonts w:asciiTheme="minorHAnsi" w:eastAsia="Calibri" w:hAnsiTheme="minorHAnsi"/>
        </w:rPr>
        <w:t>” and “cyber-Katrinas”—</w:t>
      </w:r>
      <w:r w:rsidRPr="005B0EC5">
        <w:rPr>
          <w:rFonts w:asciiTheme="minorHAnsi" w:eastAsia="Calibri" w:hAnsiTheme="minorHAnsi"/>
          <w:u w:val="single"/>
        </w:rPr>
        <w:t>than in factual foundation</w:t>
      </w:r>
      <w:r w:rsidRPr="005B0EC5">
        <w:rPr>
          <w:rFonts w:asciiTheme="minorHAnsi" w:eastAsia="Calibri" w:hAnsiTheme="minorHAnsi"/>
        </w:rPr>
        <w:t xml:space="preserve">. Consider </w:t>
      </w:r>
      <w:r w:rsidRPr="005B0EC5">
        <w:rPr>
          <w:rFonts w:asciiTheme="minorHAnsi" w:eastAsia="Calibri" w:hAnsiTheme="minorHAnsi"/>
          <w:u w:val="single"/>
        </w:rPr>
        <w:t>a frequently quoted CIA claim</w:t>
      </w:r>
      <w:r w:rsidRPr="005B0EC5">
        <w:rPr>
          <w:rFonts w:asciiTheme="minorHAnsi" w:eastAsia="Calibri" w:hAnsiTheme="minorHAnsi"/>
        </w:rPr>
        <w:t xml:space="preserve"> about using the Internet to cause widespread power outages. It derives from a public presentation by a senior CIA cyber-security analyst in early 2008. Here is what he </w:t>
      </w:r>
      <w:r w:rsidRPr="005B0EC5">
        <w:rPr>
          <w:rFonts w:asciiTheme="minorHAnsi" w:eastAsia="Calibri" w:hAnsiTheme="minorHAnsi"/>
          <w:u w:val="single"/>
        </w:rPr>
        <w:t>said:</w:t>
      </w:r>
      <w:r w:rsidRPr="005B0EC5">
        <w:rPr>
          <w:rFonts w:asciiTheme="minorHAnsi" w:eastAsia="Calibri" w:hAnsiTheme="minorHAnsi"/>
        </w:rPr>
        <w:t xml:space="preserve"> </w:t>
      </w:r>
      <w:r w:rsidRPr="005B0EC5">
        <w:rPr>
          <w:rFonts w:asciiTheme="minorHAnsi" w:eastAsia="Calibri" w:hAnsiTheme="minorHAnsi"/>
          <w:u w:val="single"/>
        </w:rPr>
        <w:t>We have information</w:t>
      </w:r>
      <w:r w:rsidRPr="005B0EC5">
        <w:rPr>
          <w:rFonts w:asciiTheme="minorHAnsi" w:eastAsia="Calibri" w:hAnsiTheme="minorHAnsi"/>
        </w:rPr>
        <w:t xml:space="preserve">, from multiple regions outside the United States, </w:t>
      </w:r>
      <w:r w:rsidRPr="005B0EC5">
        <w:rPr>
          <w:rFonts w:asciiTheme="minorHAnsi" w:eastAsia="Calibri" w:hAnsiTheme="minorHAnsi"/>
          <w:u w:val="single"/>
        </w:rPr>
        <w:t>of cyber-intrusions into utilities</w:t>
      </w:r>
      <w:r w:rsidRPr="005B0EC5">
        <w:rPr>
          <w:rFonts w:asciiTheme="minorHAnsi" w:eastAsia="Calibri" w:hAnsiTheme="minorHAnsi"/>
        </w:rPr>
        <w:t xml:space="preserve">, followed by extortion demands. We suspect, but cannot confirm, that some of these attackers had the benefit of inside knowledge. We have information that cyber-attacks have been used to disrupt power equipment in several regions outside the United States. In at least one case, the disruption caused a power outage affecting multiple cities. We do not know who executed these attacks or why, but all involved intrusions through the Internet. </w:t>
      </w:r>
      <w:r w:rsidRPr="005B0EC5">
        <w:rPr>
          <w:rFonts w:asciiTheme="minorHAnsi" w:eastAsia="Calibri" w:hAnsiTheme="minorHAnsi"/>
          <w:u w:val="single"/>
        </w:rPr>
        <w:t>So “there is information” that cyber-attacks “ have been used.” When? Why? By whom? And have the attacks caused any power outages?</w:t>
      </w:r>
      <w:r w:rsidRPr="005B0EC5">
        <w:rPr>
          <w:rFonts w:asciiTheme="minorHAnsi" w:eastAsia="Calibri" w:hAnsiTheme="minorHAnsi"/>
        </w:rPr>
        <w:t xml:space="preserve"> The CIA may have some classified information, but </w:t>
      </w:r>
      <w:r w:rsidRPr="005B0EC5">
        <w:rPr>
          <w:rFonts w:asciiTheme="minorHAnsi" w:eastAsia="Calibri" w:hAnsiTheme="minorHAnsi"/>
          <w:u w:val="single"/>
        </w:rPr>
        <w:t xml:space="preserve">very little that is unclassified suggests that such cyber-intrusions have occurred. </w:t>
      </w:r>
      <w:r w:rsidRPr="005B0EC5">
        <w:rPr>
          <w:rFonts w:asciiTheme="minorHAnsi" w:eastAsia="Calibri" w:hAnsiTheme="minorHAnsi"/>
        </w:rPr>
        <w:t xml:space="preserve">Or consider an April 2009 Wall Street Journal article entitled “Electricity Grid in U.S. Penetrated By Spies.” The article quotes no attributable sources for its starkest claims about cyber-spying, names no utility companies as victims of intrusions, and mentions just one real cyber-attack, which occurred in Australia in 2000 and was conducted by a disgruntled employee rather than an external hacker. </w:t>
      </w:r>
      <w:r w:rsidRPr="005B0EC5">
        <w:rPr>
          <w:rFonts w:asciiTheme="minorHAnsi" w:eastAsia="Calibri" w:hAnsiTheme="minorHAnsi"/>
          <w:u w:val="single"/>
        </w:rPr>
        <w:t>It is alarming that so many people have accepted the White House’s assertions about cyber-security as a key national security problem without demanding further evidence</w:t>
      </w:r>
      <w:r w:rsidRPr="005B0EC5">
        <w:rPr>
          <w:rFonts w:asciiTheme="minorHAnsi" w:eastAsia="Calibri" w:hAnsiTheme="minorHAnsi"/>
        </w:rPr>
        <w:t>. Have we learned nothing from the WMD debacle? The administration’s claims could lead to policies with serious, long-term, troubling consequences for network openness and personal privacy.</w:t>
      </w:r>
    </w:p>
    <w:p w:rsidR="005B0EC5" w:rsidRPr="005B0EC5" w:rsidRDefault="005B0EC5" w:rsidP="00A727F8">
      <w:pPr>
        <w:rPr>
          <w:rFonts w:asciiTheme="minorHAnsi" w:eastAsia="Calibri" w:hAnsiTheme="minorHAnsi"/>
        </w:rPr>
      </w:pPr>
    </w:p>
    <w:p w:rsidR="005B0EC5" w:rsidRPr="005B0EC5" w:rsidRDefault="005B0EC5" w:rsidP="00A727F8">
      <w:pPr>
        <w:pStyle w:val="Heading3"/>
        <w:spacing w:before="0"/>
      </w:pPr>
      <w:bookmarkStart w:id="97" w:name="_Toc423036270"/>
      <w:r w:rsidRPr="005B0EC5">
        <w:t>No Deaths</w:t>
      </w:r>
      <w:bookmarkEnd w:id="97"/>
    </w:p>
    <w:p w:rsidR="003B59B9" w:rsidRPr="005B0EC5" w:rsidRDefault="003B59B9" w:rsidP="00A727F8">
      <w:pPr>
        <w:pStyle w:val="Heading4"/>
        <w:spacing w:before="0"/>
      </w:pPr>
      <w:r w:rsidRPr="005B0EC5">
        <w:t xml:space="preserve">A </w:t>
      </w:r>
      <w:r w:rsidR="005B0EC5" w:rsidRPr="005B0EC5">
        <w:t>cyber-attack</w:t>
      </w:r>
      <w:r w:rsidRPr="005B0EC5">
        <w:t xml:space="preserve"> wouldn’t </w:t>
      </w:r>
      <w:r w:rsidR="005B0EC5" w:rsidRPr="005B0EC5">
        <w:t>be mass Casualty</w:t>
      </w:r>
    </w:p>
    <w:p w:rsidR="003B59B9" w:rsidRPr="005B0EC5" w:rsidRDefault="003B59B9" w:rsidP="00A727F8">
      <w:pPr>
        <w:rPr>
          <w:rFonts w:asciiTheme="minorHAnsi" w:hAnsiTheme="minorHAnsi"/>
        </w:rPr>
      </w:pPr>
      <w:r w:rsidRPr="005B0EC5">
        <w:rPr>
          <w:rFonts w:asciiTheme="minorHAnsi" w:hAnsiTheme="minorHAnsi"/>
        </w:rPr>
        <w:t xml:space="preserve">Martin </w:t>
      </w:r>
      <w:r w:rsidRPr="005B0EC5">
        <w:rPr>
          <w:rStyle w:val="Style13ptBold"/>
        </w:rPr>
        <w:t>Libicki</w:t>
      </w:r>
      <w:r w:rsidRPr="005B0EC5">
        <w:rPr>
          <w:rFonts w:asciiTheme="minorHAnsi" w:hAnsiTheme="minorHAnsi"/>
        </w:rPr>
        <w:t>, October 20</w:t>
      </w:r>
      <w:r w:rsidRPr="005B0EC5">
        <w:rPr>
          <w:rStyle w:val="Style13ptBold"/>
        </w:rPr>
        <w:t>14</w:t>
      </w:r>
      <w:r w:rsidRPr="005B0EC5">
        <w:rPr>
          <w:rFonts w:asciiTheme="minorHAnsi" w:hAnsiTheme="minorHAnsi"/>
        </w:rPr>
        <w:t>, A Dangerous World? Threat Perceptions and US National Security, ed. Christopher Peeble &amp; John Mueller, Martin Libicki is a senior management scientist at the RAND Corporation, where his research focuses on the effects of information technology on domestic and national security. He is the author of several books, including Conquest in Cyberspace: National Security and Information Warfare and Information Technology Standards: Quest for the Common Byte. He has also written two cyberwar monographs: Cyberwar and Cyberdeterrence and Crisis and Escalation in Cyberspace. Prior to joining RAND, Libicki was a senior fellow at the National Defense University, page # at end of card</w:t>
      </w:r>
    </w:p>
    <w:p w:rsidR="003B59B9" w:rsidRPr="005B0EC5" w:rsidRDefault="003B59B9" w:rsidP="00A727F8">
      <w:pPr>
        <w:rPr>
          <w:rFonts w:asciiTheme="minorHAnsi" w:hAnsiTheme="minorHAnsi"/>
        </w:rPr>
      </w:pPr>
      <w:r w:rsidRPr="005B0EC5">
        <w:rPr>
          <w:rFonts w:asciiTheme="minorHAnsi" w:hAnsiTheme="minorHAnsi"/>
        </w:rPr>
        <w:t xml:space="preserve">During such a crisis, therefore, </w:t>
      </w:r>
      <w:r w:rsidRPr="005B0EC5">
        <w:rPr>
          <w:rFonts w:asciiTheme="minorHAnsi" w:hAnsiTheme="minorHAnsi"/>
          <w:u w:val="single"/>
        </w:rPr>
        <w:t xml:space="preserve">suppose a </w:t>
      </w:r>
      <w:r w:rsidRPr="005B0EC5">
        <w:rPr>
          <w:rStyle w:val="StyleUnderline"/>
        </w:rPr>
        <w:t xml:space="preserve">major </w:t>
      </w:r>
      <w:r w:rsidRPr="005B0EC5">
        <w:rPr>
          <w:rFonts w:asciiTheme="minorHAnsi" w:hAnsiTheme="minorHAnsi"/>
          <w:u w:val="single"/>
        </w:rPr>
        <w:t>cyberattack takes place</w:t>
      </w:r>
      <w:r w:rsidRPr="005B0EC5">
        <w:rPr>
          <w:rFonts w:asciiTheme="minorHAnsi" w:hAnsiTheme="minorHAnsi"/>
        </w:rPr>
        <w:t xml:space="preserve"> against U.S. critical infrastructure, and, according to U.S. officials, it has all the marks of having been carried out by Iran. Essentially, a cyberattack uses deliberately corrupted streams of bytes to infiltrate computers or computerized systems to damage, disrupt, or gain access to them, often causing the infected computer or systems to stop working correctly (if at all). In an era when very little is not computer controlled, there is very little that could not go wrong. </w:t>
      </w:r>
      <w:r w:rsidRPr="005B0EC5">
        <w:rPr>
          <w:rFonts w:asciiTheme="minorHAnsi" w:hAnsiTheme="minorHAnsi"/>
          <w:u w:val="single"/>
        </w:rPr>
        <w:t>Electric power and natural gas could stop flowing, industrial accidents could be induced,</w:t>
      </w:r>
      <w:r w:rsidRPr="005B0EC5">
        <w:rPr>
          <w:rFonts w:asciiTheme="minorHAnsi" w:hAnsiTheme="minorHAnsi"/>
        </w:rPr>
        <w:t xml:space="preserve"> </w:t>
      </w:r>
      <w:r w:rsidRPr="005B0EC5">
        <w:rPr>
          <w:rFonts w:asciiTheme="minorHAnsi" w:hAnsiTheme="minorHAnsi"/>
          <w:u w:val="single"/>
        </w:rPr>
        <w:t>bank deposits could disappear</w:t>
      </w:r>
      <w:r w:rsidRPr="005B0EC5">
        <w:rPr>
          <w:rFonts w:asciiTheme="minorHAnsi" w:hAnsiTheme="minorHAnsi"/>
        </w:rPr>
        <w:t xml:space="preserve"> (more plausibly, be illicitly transferred), </w:t>
      </w:r>
      <w:r w:rsidRPr="005B0EC5">
        <w:rPr>
          <w:rFonts w:asciiTheme="minorHAnsi" w:hAnsiTheme="minorHAnsi"/>
          <w:u w:val="single"/>
        </w:rPr>
        <w:t xml:space="preserve">government records might be scrambled, military equipment could fail on the battlefield, and personal computer hard drives could be converted into  gibberish— in theory. In practice, very little of that mayhem has actually taken place, and certainly nothing on the kind of scale that would warrant comparison with the destructive attacks of a war or even something along the lines of what happened on 9/ 11. </w:t>
      </w:r>
      <w:r w:rsidRPr="005B0EC5">
        <w:rPr>
          <w:rFonts w:asciiTheme="minorHAnsi" w:hAnsiTheme="minorHAnsi"/>
        </w:rPr>
        <w:t xml:space="preserve">   (2014-10-14). A Dangerous World? Threat Perception and U.S. National Security (Kindle Locations 2413-2415). Cato Institute. Kindle Edition.</w:t>
      </w:r>
    </w:p>
    <w:p w:rsidR="003B59B9" w:rsidRPr="005B0EC5" w:rsidRDefault="005B0EC5" w:rsidP="00A727F8">
      <w:pPr>
        <w:pStyle w:val="Heading3"/>
        <w:spacing w:before="0"/>
      </w:pPr>
      <w:bookmarkStart w:id="98" w:name="_Toc423036271"/>
      <w:r w:rsidRPr="005B0EC5">
        <w:t>No Econ Impact</w:t>
      </w:r>
      <w:bookmarkEnd w:id="98"/>
    </w:p>
    <w:p w:rsidR="003B59B9" w:rsidRPr="005B0EC5" w:rsidRDefault="003B59B9" w:rsidP="00A727F8">
      <w:pPr>
        <w:pStyle w:val="Heading4"/>
        <w:spacing w:before="0"/>
      </w:pPr>
      <w:r w:rsidRPr="005B0EC5">
        <w:t>At most $1 billion in economic damage</w:t>
      </w:r>
    </w:p>
    <w:p w:rsidR="003B59B9" w:rsidRPr="005B0EC5" w:rsidRDefault="003B59B9" w:rsidP="00A727F8">
      <w:pPr>
        <w:rPr>
          <w:rFonts w:asciiTheme="minorHAnsi" w:hAnsiTheme="minorHAnsi"/>
        </w:rPr>
      </w:pPr>
      <w:r w:rsidRPr="005B0EC5">
        <w:rPr>
          <w:rFonts w:asciiTheme="minorHAnsi" w:hAnsiTheme="minorHAnsi"/>
        </w:rPr>
        <w:t xml:space="preserve">Martin </w:t>
      </w:r>
      <w:r w:rsidRPr="005B0EC5">
        <w:rPr>
          <w:rStyle w:val="Style13ptBold"/>
        </w:rPr>
        <w:t>Libicki</w:t>
      </w:r>
      <w:r w:rsidRPr="005B0EC5">
        <w:rPr>
          <w:rFonts w:asciiTheme="minorHAnsi" w:hAnsiTheme="minorHAnsi"/>
        </w:rPr>
        <w:t>, October 20</w:t>
      </w:r>
      <w:r w:rsidRPr="005B0EC5">
        <w:rPr>
          <w:rStyle w:val="Style13ptBold"/>
        </w:rPr>
        <w:t>14</w:t>
      </w:r>
      <w:r w:rsidRPr="005B0EC5">
        <w:rPr>
          <w:rFonts w:asciiTheme="minorHAnsi" w:hAnsiTheme="minorHAnsi"/>
        </w:rPr>
        <w:t>, A Dangerous World? Threat Perceptions and US National Security, ed. Christopher Peeble &amp; John Mueller, Martin Libicki is a senior management scientist at the RAND Corporation, where his research focuses on the effects of information technology on domestic and national security. He is the author of several books, including Conquest in Cyberspace: National Security and Information Warfare and Information Technology Standards: Quest for the Common Byte. He has also written two cyberwar monographs: Cyberwar and Cyberdeterrence and Crisis and Escalation in Cyberspace. Prior to joining RAND, Libicki was a senior fellow at the National Defense University, page # at end of card</w:t>
      </w:r>
    </w:p>
    <w:p w:rsidR="003B59B9" w:rsidRPr="005B0EC5" w:rsidRDefault="003B59B9" w:rsidP="00A727F8">
      <w:pPr>
        <w:rPr>
          <w:rFonts w:asciiTheme="minorHAnsi" w:hAnsiTheme="minorHAnsi"/>
        </w:rPr>
      </w:pPr>
      <w:r w:rsidRPr="005B0EC5">
        <w:rPr>
          <w:rFonts w:asciiTheme="minorHAnsi" w:hAnsiTheme="minorHAnsi"/>
          <w:u w:val="single"/>
        </w:rPr>
        <w:t>The immediate and direct damage from a major cyberattack can range from zero to tens of billions of  dollars</w:t>
      </w:r>
      <w:r w:rsidRPr="005B0EC5">
        <w:rPr>
          <w:rFonts w:asciiTheme="minorHAnsi" w:hAnsiTheme="minorHAnsi"/>
        </w:rPr>
        <w:t xml:space="preserve"> (e.g., from a broad outage of electric power). </w:t>
      </w:r>
      <w:r w:rsidRPr="005B0EC5">
        <w:rPr>
          <w:rFonts w:asciiTheme="minorHAnsi" w:hAnsiTheme="minorHAnsi"/>
          <w:u w:val="single"/>
        </w:rPr>
        <w:t xml:space="preserve">Direct casualties would likely be few, </w:t>
      </w:r>
      <w:r w:rsidRPr="005B0EC5">
        <w:rPr>
          <w:rFonts w:asciiTheme="minorHAnsi" w:hAnsiTheme="minorHAnsi"/>
        </w:rPr>
        <w:t xml:space="preserve">and indirect causalities may have to be inferred from guessing what would have happened if, say, emergency 911 service had not been taken down. </w:t>
      </w:r>
      <w:r w:rsidRPr="005B0EC5">
        <w:rPr>
          <w:rFonts w:asciiTheme="minorHAnsi" w:hAnsiTheme="minorHAnsi"/>
          <w:u w:val="single"/>
        </w:rPr>
        <w:t>In this essay’s scenario, total damage would likely be less than $ 1 billion. Indirect effects may be larger if a cyberattack causes a great loss of confidence</w:t>
      </w:r>
      <w:r w:rsidRPr="005B0EC5">
        <w:rPr>
          <w:rFonts w:asciiTheme="minorHAnsi" w:hAnsiTheme="minorHAnsi"/>
        </w:rPr>
        <w:t xml:space="preserve">— in the banking system, for example, which could trigger a recession. </w:t>
      </w:r>
      <w:r w:rsidRPr="005B0EC5">
        <w:rPr>
          <w:rFonts w:asciiTheme="minorHAnsi" w:hAnsiTheme="minorHAnsi"/>
          <w:u w:val="single"/>
        </w:rPr>
        <w:t>But it is a stretch to argue that even a cyberattack that stopped the banking system completely</w:t>
      </w:r>
      <w:r w:rsidRPr="005B0EC5">
        <w:rPr>
          <w:rFonts w:asciiTheme="minorHAnsi" w:hAnsiTheme="minorHAnsi"/>
        </w:rPr>
        <w:t xml:space="preserve"> (much less the sort that merely prevented 24– 7 access to a bank’s website) </w:t>
      </w:r>
      <w:r w:rsidRPr="005B0EC5">
        <w:rPr>
          <w:rFonts w:asciiTheme="minorHAnsi" w:hAnsiTheme="minorHAnsi"/>
          <w:u w:val="single"/>
        </w:rPr>
        <w:t>would damage customers’ confidence that their bank accounts would maintain their integrity.</w:t>
      </w:r>
      <w:r w:rsidRPr="005B0EC5">
        <w:rPr>
          <w:rFonts w:asciiTheme="minorHAnsi" w:hAnsiTheme="minorHAnsi"/>
        </w:rPr>
        <w:t xml:space="preserve"> </w:t>
      </w:r>
      <w:r w:rsidRPr="005B0EC5">
        <w:rPr>
          <w:rFonts w:asciiTheme="minorHAnsi" w:hAnsiTheme="minorHAnsi"/>
          <w:u w:val="single"/>
        </w:rPr>
        <w:t>NASDAQ’s three-hour shutdown on August 22, 2013, for example, did not spark a wave of selling</w:t>
      </w:r>
      <w:r w:rsidRPr="005B0EC5">
        <w:rPr>
          <w:rFonts w:asciiTheme="minorHAnsi" w:hAnsiTheme="minorHAnsi"/>
        </w:rPr>
        <w:t>.</w:t>
      </w:r>
      <w:r w:rsidRPr="005B0EC5">
        <w:rPr>
          <w:rFonts w:asciiTheme="minorHAnsi" w:hAnsiTheme="minorHAnsi"/>
          <w:u w:val="single"/>
        </w:rPr>
        <w:t xml:space="preserve"> It would require data corruption</w:t>
      </w:r>
      <w:r w:rsidRPr="005B0EC5">
        <w:rPr>
          <w:rFonts w:asciiTheme="minorHAnsi" w:hAnsiTheme="minorHAnsi"/>
        </w:rPr>
        <w:t xml:space="preserve"> (e.g., depositors’ accounts being zeroed out) </w:t>
      </w:r>
      <w:r w:rsidRPr="005B0EC5">
        <w:rPr>
          <w:rFonts w:asciiTheme="minorHAnsi" w:hAnsiTheme="minorHAnsi"/>
          <w:u w:val="single"/>
        </w:rPr>
        <w:t>rather than temporary disruption,</w:t>
      </w:r>
      <w:r w:rsidRPr="005B0EC5">
        <w:rPr>
          <w:rFonts w:asciiTheme="minorHAnsi" w:hAnsiTheme="minorHAnsi"/>
        </w:rPr>
        <w:t xml:space="preserve"> before an attack would likely cause depositors to question whether their deposits are safe.    </w:t>
      </w:r>
    </w:p>
    <w:p w:rsidR="003B59B9" w:rsidRPr="005B0EC5" w:rsidRDefault="005B0EC5" w:rsidP="00A727F8">
      <w:pPr>
        <w:pStyle w:val="Heading3"/>
        <w:spacing w:before="0"/>
        <w:rPr>
          <w:rFonts w:eastAsia="Calibri"/>
        </w:rPr>
      </w:pPr>
      <w:bookmarkStart w:id="99" w:name="_Toc423036272"/>
      <w:r w:rsidRPr="005B0EC5">
        <w:rPr>
          <w:rFonts w:eastAsia="Calibri"/>
        </w:rPr>
        <w:t>No Capacity</w:t>
      </w:r>
      <w:bookmarkEnd w:id="99"/>
    </w:p>
    <w:p w:rsidR="003B59B9" w:rsidRPr="005B0EC5" w:rsidRDefault="003B59B9" w:rsidP="00A727F8">
      <w:pPr>
        <w:pStyle w:val="Heading4"/>
        <w:spacing w:before="0"/>
        <w:rPr>
          <w:rFonts w:eastAsia="Calibri"/>
        </w:rPr>
      </w:pPr>
      <w:r w:rsidRPr="005B0EC5">
        <w:rPr>
          <w:rFonts w:eastAsia="Calibri"/>
        </w:rPr>
        <w:t xml:space="preserve">No risk of </w:t>
      </w:r>
      <w:r w:rsidR="005B0EC5" w:rsidRPr="005B0EC5">
        <w:rPr>
          <w:rFonts w:eastAsia="Calibri"/>
        </w:rPr>
        <w:t>cyber terror</w:t>
      </w:r>
      <w:r w:rsidRPr="005B0EC5">
        <w:rPr>
          <w:rFonts w:eastAsia="Calibri"/>
        </w:rPr>
        <w:t xml:space="preserve"> – groups lack capabilities</w:t>
      </w:r>
    </w:p>
    <w:p w:rsidR="003B59B9" w:rsidRPr="005B0EC5" w:rsidRDefault="003B59B9" w:rsidP="00A727F8">
      <w:pPr>
        <w:rPr>
          <w:rFonts w:asciiTheme="minorHAnsi" w:eastAsia="Calibri" w:hAnsiTheme="minorHAnsi"/>
          <w:lang w:val="en"/>
        </w:rPr>
      </w:pPr>
      <w:r w:rsidRPr="005B0EC5">
        <w:rPr>
          <w:rStyle w:val="Style13ptBold"/>
        </w:rPr>
        <w:t>Fisher 2009</w:t>
      </w:r>
      <w:r w:rsidRPr="005B0EC5">
        <w:rPr>
          <w:rFonts w:asciiTheme="minorHAnsi" w:eastAsia="Calibri" w:hAnsiTheme="minorHAnsi"/>
          <w:lang w:val="en"/>
        </w:rPr>
        <w:t xml:space="preserve"> – editor of threatpost.com [Dennis, 10/23. “Report: Cyber-Terror Not A Credible Threat.” ThreatPOST: http://threatpost.com/en_us/blogs/cyberte rror-not-credible-threat-102309]</w:t>
      </w:r>
    </w:p>
    <w:p w:rsidR="003B59B9" w:rsidRPr="005B0EC5" w:rsidRDefault="003B59B9" w:rsidP="00A727F8">
      <w:pPr>
        <w:rPr>
          <w:rFonts w:asciiTheme="minorHAnsi" w:eastAsia="Calibri" w:hAnsiTheme="minorHAnsi"/>
          <w:lang w:val="en"/>
        </w:rPr>
      </w:pPr>
      <w:r w:rsidRPr="005B0EC5">
        <w:rPr>
          <w:rFonts w:asciiTheme="minorHAnsi" w:eastAsia="Calibri" w:hAnsiTheme="minorHAnsi"/>
          <w:lang w:val="en"/>
        </w:rPr>
        <w:t xml:space="preserve">A new report by </w:t>
      </w:r>
      <w:r w:rsidRPr="005B0EC5">
        <w:rPr>
          <w:rFonts w:asciiTheme="minorHAnsi" w:eastAsia="Calibri" w:hAnsiTheme="minorHAnsi"/>
          <w:u w:val="single"/>
          <w:lang w:val="en"/>
        </w:rPr>
        <w:t>a Washington policy think tank dismisses out</w:t>
      </w:r>
      <w:r w:rsidRPr="005B0EC5">
        <w:rPr>
          <w:rFonts w:asciiTheme="minorHAnsi" w:eastAsia="Calibri" w:hAnsiTheme="minorHAnsi"/>
          <w:lang w:val="en"/>
        </w:rPr>
        <w:t xml:space="preserve"> of hand </w:t>
      </w:r>
      <w:r w:rsidRPr="005B0EC5">
        <w:rPr>
          <w:rFonts w:asciiTheme="minorHAnsi" w:eastAsia="Calibri" w:hAnsiTheme="minorHAnsi"/>
          <w:u w:val="single"/>
          <w:lang w:val="en"/>
        </w:rPr>
        <w:t>the idea that terrorist groups are</w:t>
      </w:r>
      <w:r w:rsidRPr="005B0EC5">
        <w:rPr>
          <w:rFonts w:asciiTheme="minorHAnsi" w:eastAsia="Calibri" w:hAnsiTheme="minorHAnsi"/>
          <w:lang w:val="en"/>
        </w:rPr>
        <w:t xml:space="preserve"> currently </w:t>
      </w:r>
      <w:r w:rsidRPr="005B0EC5">
        <w:rPr>
          <w:rFonts w:asciiTheme="minorHAnsi" w:eastAsia="Calibri" w:hAnsiTheme="minorHAnsi"/>
          <w:u w:val="single"/>
          <w:lang w:val="en"/>
        </w:rPr>
        <w:t>launching cyber attack</w:t>
      </w:r>
      <w:r w:rsidRPr="005B0EC5">
        <w:rPr>
          <w:rFonts w:asciiTheme="minorHAnsi" w:eastAsia="Calibri" w:hAnsiTheme="minorHAnsi"/>
          <w:lang w:val="en"/>
        </w:rPr>
        <w:t xml:space="preserve">s and says that the recent attacks against U.S. and South Korean networks were not damaging enough to be considered serious incidents. The report, written by James Lewis </w:t>
      </w:r>
      <w:r w:rsidRPr="005B0EC5">
        <w:rPr>
          <w:rFonts w:asciiTheme="minorHAnsi" w:eastAsia="Calibri" w:hAnsiTheme="minorHAnsi"/>
        </w:rPr>
        <w:t xml:space="preserve">of the </w:t>
      </w:r>
      <w:hyperlink r:id="rId88" w:history="1">
        <w:r w:rsidRPr="005B0EC5">
          <w:rPr>
            <w:rFonts w:asciiTheme="minorHAnsi" w:eastAsia="Calibri" w:hAnsiTheme="minorHAnsi"/>
          </w:rPr>
          <w:t>Center for Strategic and International Studies</w:t>
        </w:r>
      </w:hyperlink>
      <w:r w:rsidRPr="005B0EC5">
        <w:rPr>
          <w:rFonts w:asciiTheme="minorHAnsi" w:eastAsia="Calibri" w:hAnsiTheme="minorHAnsi"/>
        </w:rPr>
        <w:t>, looks at cyber-war through the prism of the Korean attacks, which many commentators have speculated originated in North Korea. However, there has been little in the way of proof offered for this assessment, and Lewis doesn't go down that road. Instead, he focuses on whether the attacks constituted an act of war and whether they could have been the work of a terrorist group.</w:t>
      </w:r>
      <w:r w:rsidRPr="005B0EC5">
        <w:rPr>
          <w:rFonts w:asciiTheme="minorHAnsi" w:eastAsia="Calibri" w:hAnsiTheme="minorHAnsi"/>
        </w:rPr>
        <w:br/>
      </w:r>
      <w:r w:rsidRPr="005B0EC5">
        <w:rPr>
          <w:rFonts w:asciiTheme="minorHAnsi" w:eastAsia="Calibri" w:hAnsiTheme="minorHAnsi"/>
          <w:lang w:val="en"/>
        </w:rPr>
        <w:t xml:space="preserve">"The July event was not a serious attack. It was more like a noisy demonstration. The </w:t>
      </w:r>
      <w:r w:rsidRPr="005B0EC5">
        <w:rPr>
          <w:rFonts w:asciiTheme="minorHAnsi" w:eastAsia="Calibri" w:hAnsiTheme="minorHAnsi"/>
          <w:u w:val="single"/>
          <w:lang w:val="en"/>
        </w:rPr>
        <w:t>attackers used basic technologies and did no</w:t>
      </w:r>
      <w:r w:rsidRPr="005B0EC5">
        <w:rPr>
          <w:rFonts w:asciiTheme="minorHAnsi" w:eastAsia="Calibri" w:hAnsiTheme="minorHAnsi"/>
          <w:lang w:val="en"/>
        </w:rPr>
        <w:t xml:space="preserve"> real </w:t>
      </w:r>
      <w:r w:rsidRPr="005B0EC5">
        <w:rPr>
          <w:rFonts w:asciiTheme="minorHAnsi" w:eastAsia="Calibri" w:hAnsiTheme="minorHAnsi"/>
          <w:u w:val="single"/>
          <w:lang w:val="en"/>
        </w:rPr>
        <w:t>damage</w:t>
      </w:r>
      <w:r w:rsidRPr="005B0EC5">
        <w:rPr>
          <w:rFonts w:asciiTheme="minorHAnsi" w:eastAsia="Calibri" w:hAnsiTheme="minorHAnsi"/>
          <w:lang w:val="en"/>
        </w:rPr>
        <w:t xml:space="preserve">. </w:t>
      </w:r>
      <w:r w:rsidRPr="005B0EC5">
        <w:rPr>
          <w:rFonts w:asciiTheme="minorHAnsi" w:eastAsia="Calibri" w:hAnsiTheme="minorHAnsi"/>
          <w:u w:val="single"/>
          <w:lang w:val="en"/>
        </w:rPr>
        <w:t>To date, we have not seen a serious cyber attack.</w:t>
      </w:r>
      <w:r w:rsidRPr="005B0EC5">
        <w:rPr>
          <w:rFonts w:asciiTheme="minorHAnsi" w:eastAsia="Calibri" w:hAnsiTheme="minorHAnsi"/>
          <w:lang w:val="en"/>
        </w:rPr>
        <w:t xml:space="preserve"> That is only because the political circumstances that would justify such</w:t>
      </w:r>
      <w:r w:rsidRPr="005B0EC5">
        <w:rPr>
          <w:rFonts w:asciiTheme="minorHAnsi" w:eastAsia="Calibri" w:hAnsiTheme="minorHAnsi"/>
          <w:u w:val="single"/>
          <w:lang w:val="en"/>
        </w:rPr>
        <w:t xml:space="preserve"> attacks by other militaries have not yet occurred</w:t>
      </w:r>
      <w:r w:rsidRPr="005B0EC5">
        <w:rPr>
          <w:rFonts w:asciiTheme="minorHAnsi" w:eastAsia="Calibri" w:hAnsiTheme="minorHAnsi"/>
          <w:lang w:val="en"/>
        </w:rPr>
        <w:t xml:space="preserve"> and because most non-state actors have not yet acquired the necessary capabilities. As an aside, this last point undermines the notion of cyber terrorism. The alternative to the conclusion that </w:t>
      </w:r>
      <w:r w:rsidRPr="005B0EC5">
        <w:rPr>
          <w:rFonts w:asciiTheme="minorHAnsi" w:eastAsia="Calibri" w:hAnsiTheme="minorHAnsi"/>
          <w:u w:val="single"/>
          <w:lang w:val="en"/>
        </w:rPr>
        <w:t>terrorist groups currently lack the capabilities to launch a cyber attack</w:t>
      </w:r>
      <w:r w:rsidRPr="005B0EC5">
        <w:rPr>
          <w:rFonts w:asciiTheme="minorHAnsi" w:eastAsia="Calibri" w:hAnsiTheme="minorHAnsi"/>
          <w:lang w:val="en"/>
        </w:rPr>
        <w:t xml:space="preserve"> is that they have these capabilities but have chosen not to use them. This alternative is nonsensical," Lewis writes.</w:t>
      </w:r>
      <w:r w:rsidRPr="005B0EC5">
        <w:rPr>
          <w:rFonts w:asciiTheme="minorHAnsi" w:eastAsia="Calibri" w:hAnsiTheme="minorHAnsi"/>
          <w:lang w:val="en"/>
        </w:rPr>
        <w:br/>
      </w:r>
    </w:p>
    <w:p w:rsidR="003B59B9" w:rsidRPr="005B0EC5" w:rsidRDefault="003B59B9" w:rsidP="00A727F8">
      <w:pPr>
        <w:rPr>
          <w:rFonts w:asciiTheme="minorHAnsi" w:eastAsia="Calibri" w:hAnsiTheme="minorHAnsi"/>
        </w:rPr>
      </w:pPr>
    </w:p>
    <w:p w:rsidR="00374057" w:rsidRPr="005B0EC5" w:rsidRDefault="00374057" w:rsidP="00A727F8">
      <w:pPr>
        <w:rPr>
          <w:rFonts w:asciiTheme="minorHAnsi" w:hAnsiTheme="minorHAnsi"/>
        </w:rPr>
      </w:pPr>
    </w:p>
    <w:p w:rsidR="00374057" w:rsidRPr="005B0EC5" w:rsidRDefault="00374057" w:rsidP="00A727F8">
      <w:pPr>
        <w:pStyle w:val="Heading2"/>
        <w:spacing w:before="0"/>
      </w:pPr>
      <w:bookmarkStart w:id="100" w:name="_Toc423012490"/>
      <w:bookmarkStart w:id="101" w:name="_Toc423036273"/>
      <w:r w:rsidRPr="005B0EC5">
        <w:t>Nuke Power Scenario</w:t>
      </w:r>
      <w:bookmarkEnd w:id="100"/>
      <w:bookmarkEnd w:id="101"/>
    </w:p>
    <w:p w:rsidR="005B0EC5" w:rsidRPr="005B0EC5" w:rsidRDefault="005B0EC5" w:rsidP="00A727F8">
      <w:pPr>
        <w:pStyle w:val="Heading3"/>
        <w:spacing w:before="0"/>
      </w:pPr>
      <w:bookmarkStart w:id="102" w:name="_Toc423036274"/>
      <w:r w:rsidRPr="005B0EC5">
        <w:t>General No Impact</w:t>
      </w:r>
      <w:bookmarkEnd w:id="102"/>
    </w:p>
    <w:p w:rsidR="005B0EC5" w:rsidRPr="005B0EC5" w:rsidRDefault="005B0EC5" w:rsidP="00A727F8">
      <w:pPr>
        <w:pStyle w:val="Heading4"/>
        <w:spacing w:before="0"/>
      </w:pPr>
      <w:r w:rsidRPr="005B0EC5">
        <w:t>No impact to accidents or meltdowns</w:t>
      </w:r>
    </w:p>
    <w:p w:rsidR="005B0EC5" w:rsidRPr="005B0EC5" w:rsidRDefault="005B0EC5" w:rsidP="00A727F8">
      <w:r w:rsidRPr="005B0EC5">
        <w:rPr>
          <w:rStyle w:val="Style13ptBold"/>
        </w:rPr>
        <w:t>Drum 11</w:t>
      </w:r>
      <w:r w:rsidRPr="005B0EC5">
        <w:t xml:space="preserve"> Kevin, political blogger for Mother Jones, "Nukes and the Free Market", March 14, www.motherjones.com/kevin-drum/2011/03/nukes-and-free-market</w:t>
      </w:r>
    </w:p>
    <w:p w:rsidR="005B0EC5" w:rsidRPr="005B0EC5" w:rsidRDefault="005B0EC5" w:rsidP="00A727F8">
      <w:r w:rsidRPr="005B0EC5">
        <w:rPr>
          <w:rStyle w:val="TitleChar"/>
        </w:rPr>
        <w:t xml:space="preserve">We’re currently told that the death toll in Japan will </w:t>
      </w:r>
      <w:r w:rsidRPr="005B0EC5">
        <w:rPr>
          <w:rStyle w:val="StyleUnderline"/>
        </w:rPr>
        <w:t>be</w:t>
      </w:r>
      <w:r w:rsidRPr="005B0EC5">
        <w:t xml:space="preserve"> at least </w:t>
      </w:r>
      <w:r w:rsidRPr="005B0EC5">
        <w:rPr>
          <w:rStyle w:val="TitleChar"/>
        </w:rPr>
        <w:t>10,000 people of whom</w:t>
      </w:r>
      <w:r w:rsidRPr="005B0EC5">
        <w:t xml:space="preserve"> approximately </w:t>
      </w:r>
      <w:r w:rsidRPr="005B0EC5">
        <w:rPr>
          <w:rStyle w:val="StyleUnderline"/>
        </w:rPr>
        <w:t>zero seem to have perished in nuclear accidents</w:t>
      </w:r>
      <w:r w:rsidRPr="005B0EC5">
        <w:t xml:space="preserve">. </w:t>
      </w:r>
      <w:r w:rsidRPr="005B0EC5">
        <w:rPr>
          <w:rStyle w:val="TitleChar"/>
        </w:rPr>
        <w:t>What happens when a tsunami hits an offshore drilling platform or a natural gas pipeline? What happens to a coal mine in an earthquake</w:t>
      </w:r>
      <w:r w:rsidRPr="005B0EC5">
        <w:t xml:space="preserve">? How much environmental damage is playing out in Japan right now because of gasoline from cars pushed around? </w:t>
      </w:r>
      <w:r w:rsidRPr="005B0EC5">
        <w:rPr>
          <w:rStyle w:val="TitleChar"/>
        </w:rPr>
        <w:t>The main lesson is “try not to put critical infrastructure near a fault line”</w:t>
      </w:r>
      <w:r w:rsidRPr="005B0EC5">
        <w:t xml:space="preserve"> but Japan is an earthquakey country, so what are they really supposed to do about this?¶ This is a good point: </w:t>
      </w:r>
      <w:r w:rsidRPr="005B0EC5">
        <w:rPr>
          <w:rStyle w:val="TitleChar"/>
        </w:rPr>
        <w:t>energy sources of all kind cause problems. Sometimes the problems create screaming headlines</w:t>
      </w:r>
      <w:r w:rsidRPr="005B0EC5">
        <w:t xml:space="preserve"> (nuke meltdowns, offshore oil explosions, mining disasters) </w:t>
      </w:r>
      <w:r w:rsidRPr="005B0EC5">
        <w:rPr>
          <w:rStyle w:val="TitleChar"/>
        </w:rPr>
        <w:t>and sometimes they don't</w:t>
      </w:r>
      <w:r w:rsidRPr="005B0EC5">
        <w:t xml:space="preserve"> (increased particulate pollution, global warming, devastation of salmon runs). </w:t>
      </w:r>
      <w:r w:rsidRPr="005B0EC5">
        <w:rPr>
          <w:rStyle w:val="StyleUnderline"/>
        </w:rPr>
        <w:t>But the dangers are there for virtually every type of energy production</w:t>
      </w:r>
      <w:r w:rsidRPr="005B0EC5">
        <w:t xml:space="preserve">.¶ Still, it's worth pointing out that </w:t>
      </w:r>
      <w:r w:rsidRPr="005B0EC5">
        <w:rPr>
          <w:rStyle w:val="StyleUnderline"/>
        </w:rPr>
        <w:t>the problem with nuclear power isn't</w:t>
      </w:r>
      <w:r w:rsidRPr="005B0EC5">
        <w:t xml:space="preserve"> so much </w:t>
      </w:r>
      <w:r w:rsidRPr="005B0EC5">
        <w:rPr>
          <w:rStyle w:val="StyleUnderline"/>
        </w:rPr>
        <w:t>its immediate capacity to kill people</w:t>
      </w:r>
      <w:r w:rsidRPr="005B0EC5">
        <w:t xml:space="preserve">. As Matt points out, </w:t>
      </w:r>
      <w:r w:rsidRPr="005B0EC5">
        <w:rPr>
          <w:rStyle w:val="TitleChar"/>
        </w:rPr>
        <w:t xml:space="preserve">no one has died in Japan from the partial meltdowns at its damaged nuclear plants, and </w:t>
      </w:r>
      <w:r w:rsidRPr="005B0EC5">
        <w:rPr>
          <w:rStyle w:val="StyleUnderline"/>
        </w:rPr>
        <w:t>it's unlikely anyone ever will</w:t>
      </w:r>
      <w:r w:rsidRPr="005B0EC5">
        <w:rPr>
          <w:rStyle w:val="TitleChar"/>
        </w:rPr>
        <w:t>. The control rods are in place, and even in the worst case the containment vessels will</w:t>
      </w:r>
      <w:r w:rsidRPr="005B0EC5">
        <w:t xml:space="preserve"> almost certainly </w:t>
      </w:r>
      <w:r w:rsidRPr="005B0EC5">
        <w:rPr>
          <w:rStyle w:val="TitleChar"/>
        </w:rPr>
        <w:t>restrict</w:t>
      </w:r>
      <w:r w:rsidRPr="005B0EC5">
        <w:t xml:space="preserve"> the worst </w:t>
      </w:r>
      <w:r w:rsidRPr="005B0EC5">
        <w:rPr>
          <w:rStyle w:val="TitleChar"/>
        </w:rPr>
        <w:t>damage</w:t>
      </w:r>
      <w:r w:rsidRPr="005B0EC5">
        <w:t>.</w:t>
      </w:r>
    </w:p>
    <w:p w:rsidR="00851F4B" w:rsidRDefault="00851F4B">
      <w:pPr>
        <w:rPr>
          <w:rFonts w:eastAsiaTheme="majorEastAsia" w:cstheme="majorBidi"/>
          <w:b/>
          <w:iCs/>
          <w:sz w:val="26"/>
        </w:rPr>
      </w:pPr>
      <w:r>
        <w:br w:type="page"/>
      </w:r>
    </w:p>
    <w:p w:rsidR="005B0EC5" w:rsidRPr="005B0EC5" w:rsidRDefault="005B0EC5" w:rsidP="00A727F8">
      <w:pPr>
        <w:pStyle w:val="Heading4"/>
        <w:spacing w:before="0"/>
      </w:pPr>
      <w:r w:rsidRPr="005B0EC5">
        <w:t>No impact</w:t>
      </w:r>
    </w:p>
    <w:p w:rsidR="005B0EC5" w:rsidRPr="005B0EC5" w:rsidRDefault="005B0EC5" w:rsidP="00A727F8">
      <w:r w:rsidRPr="005B0EC5">
        <w:t xml:space="preserve">Rod </w:t>
      </w:r>
      <w:r w:rsidRPr="005B0EC5">
        <w:rPr>
          <w:rFonts w:cs="Arial"/>
          <w:b/>
          <w:sz w:val="24"/>
          <w:u w:val="single"/>
        </w:rPr>
        <w:t>Adams 12</w:t>
      </w:r>
      <w:r w:rsidRPr="005B0EC5">
        <w:t xml:space="preserve">, Former submarine Engineer Officer, Founder, Adams Atomic Engines, Inc., “Has Apocalyptic Portrayal of Climate Change Risk Backfired?”, May 2, </w:t>
      </w:r>
      <w:hyperlink r:id="rId89" w:history="1">
        <w:r w:rsidRPr="005B0EC5">
          <w:rPr>
            <w:rStyle w:val="Hyperlink"/>
            <w:sz w:val="16"/>
          </w:rPr>
          <w:t>http://atomicinsights.com/2012/05/has-apocalyptic-portrayal-of-climate-change-risk-backfired.html?utm_source=feedburner&amp;utm_medium=feed&amp;utm_campaign=Feed%3A+AtomicInsights+%28Atomic+Insights%29</w:t>
        </w:r>
      </w:hyperlink>
    </w:p>
    <w:p w:rsidR="005B0EC5" w:rsidRPr="005B0EC5" w:rsidRDefault="005B0EC5" w:rsidP="00A727F8"/>
    <w:p w:rsidR="005B0EC5" w:rsidRPr="00851F4B" w:rsidRDefault="005B0EC5" w:rsidP="00A727F8">
      <w:pPr>
        <w:rPr>
          <w:sz w:val="16"/>
        </w:rPr>
      </w:pPr>
      <w:r w:rsidRPr="00851F4B">
        <w:rPr>
          <w:sz w:val="16"/>
        </w:rPr>
        <w:t xml:space="preserve">Not only was the discussion enlightening about the reasons why different people end up with different opinions about climate change responses when presented with essentially the same body of information, but it also got me thinking about a possible way to fight back against the </w:t>
      </w:r>
      <w:r w:rsidRPr="005B0EC5">
        <w:rPr>
          <w:rStyle w:val="StyleUnderline"/>
        </w:rPr>
        <w:t>Gundersens, Caldicotts, Riccios, Grossmans and Wassermans</w:t>
      </w:r>
      <w:r w:rsidRPr="00851F4B">
        <w:rPr>
          <w:sz w:val="16"/>
        </w:rPr>
        <w:t xml:space="preserve"> of the world. That group of five </w:t>
      </w:r>
      <w:r w:rsidRPr="005B0EC5">
        <w:rPr>
          <w:rStyle w:val="StyleUnderline"/>
        </w:rPr>
        <w:t>tend to use apocalyptic rhetoric to describe what will happen to the world if we do not immediately start turning our collective backs on</w:t>
      </w:r>
      <w:r w:rsidRPr="00851F4B">
        <w:rPr>
          <w:sz w:val="16"/>
        </w:rPr>
        <w:t xml:space="preserve"> all of the benefits that abundant </w:t>
      </w:r>
      <w:r w:rsidRPr="005B0EC5">
        <w:rPr>
          <w:rStyle w:val="StyleUnderline"/>
        </w:rPr>
        <w:t>atomic energy</w:t>
      </w:r>
      <w:r w:rsidRPr="00851F4B">
        <w:rPr>
          <w:sz w:val="16"/>
        </w:rPr>
        <w:t xml:space="preserve"> can provide. </w:t>
      </w:r>
      <w:r w:rsidRPr="005B0EC5">
        <w:rPr>
          <w:rStyle w:val="StyleUnderline"/>
        </w:rPr>
        <w:t>They spin tall tales of deformed children, massive numbers of cancers as a result of minor radioactive material releases, swaths of land made “uninhabitable” for thousands of years, countries “cut in half”, and clouds of “hot particles” raining death and destruction ten thousand miles from the release point</w:t>
      </w:r>
      <w:r w:rsidRPr="00851F4B">
        <w:rPr>
          <w:sz w:val="16"/>
        </w:rPr>
        <w:t xml:space="preserve">. </w:t>
      </w:r>
      <w:r w:rsidRPr="005B0EC5">
        <w:rPr>
          <w:rStyle w:val="StyleUnderline"/>
        </w:rPr>
        <w:t>Every one of those clowns have been repeating similar stories for at least two solid decades, and continue to repeat their stories even after supposedly catastrophic failures at Fukushima have not resulted in a single radiation related injury or death</w:t>
      </w:r>
      <w:r w:rsidRPr="00851F4B">
        <w:rPr>
          <w:sz w:val="16"/>
        </w:rPr>
        <w:t xml:space="preserve">. </w:t>
      </w:r>
      <w:r w:rsidRPr="005B0EC5">
        <w:rPr>
          <w:rStyle w:val="StyleUnderline"/>
        </w:rPr>
        <w:t>According to eminent scientists</w:t>
      </w:r>
      <w:r w:rsidRPr="00851F4B">
        <w:rPr>
          <w:sz w:val="16"/>
        </w:rPr>
        <w:t xml:space="preserve"> – like Dr. Robert Gale – </w:t>
      </w:r>
      <w:r w:rsidRPr="005B0EC5">
        <w:rPr>
          <w:rStyle w:val="StyleUnderline"/>
        </w:rPr>
        <w:t>Fukushima is unlikely to EVER result in any measurable increase in radiation related illness</w:t>
      </w:r>
      <w:r w:rsidRPr="00851F4B">
        <w:rPr>
          <w:sz w:val="16"/>
        </w:rPr>
        <w:t xml:space="preserve">. One important element that we have to consider to assess cancer risks associated with an accident like Fukushima is our baseline risk for developing cancer. All of us, unfortunately, have a substantial risk of developing cancer in our lifetime. For example, a 50-year-old male has a 42% risk of developing cancer during his remaining life; it’s almost the same for a 10-year-old. This risk only decreases when we get much older and only because we are dying of other causes. It’s true that excess radiation exposure can increase our cancer risk above baseline levels; it’s clear from studies of the survivors of the 1945 atomic bombings of Hiroshima and Nagasaki, of people exposed to radiation in medical and occupational settings, and of people exposed to radon decay products in mines and home basements. When it comes to exposures like that of Fukushima, the question is: </w:t>
      </w:r>
      <w:r w:rsidRPr="005B0EC5">
        <w:rPr>
          <w:rStyle w:val="StyleUnderline"/>
        </w:rPr>
        <w:t>What is the relative magnitude of the increased risk from Fukushima compared to our baseline cancer risk? Despite our fears, it is quite small</w:t>
      </w:r>
      <w:r w:rsidRPr="00851F4B">
        <w:rPr>
          <w:sz w:val="16"/>
        </w:rPr>
        <w:t xml:space="preserve">. If the nuclear industry – as small and unfocused as it is – really wanted to take action to isolate the apocalyptic antinuclear activists, it could take a page from the effective campaign of the fossil fuel lobby. It could start an integrated campaign to help the rest of us to remember that, </w:t>
      </w:r>
      <w:r w:rsidRPr="005B0EC5">
        <w:rPr>
          <w:rStyle w:val="StyleUnderline"/>
        </w:rPr>
        <w:t>despite the dire predictions, the sky never fell, the predicted unnatural deaths never occurred, the deformations were figments of imagination, and the land is not really irreversibly uninhabitable for generations</w:t>
      </w:r>
      <w:r w:rsidRPr="00851F4B">
        <w:rPr>
          <w:sz w:val="16"/>
        </w:rPr>
        <w:t xml:space="preserve">. The industry would effectively share the story of Ukraine’s recent decision to begin repopulating the vast majority of the “dead zone” that was forcibly evacuated after the Chernobyl accident. It would put some context into the discussion about radiation health effects; even if leaders shy away from directly challenging the Linear No Threshold (LNT) dose assumption, they can still show that even that pessimistic model says that a tiny dose leads to a tiny risk. Aside: My personal opinion is that the LNT is scientifically unsupportable and should be replaced with a much better model. We deserve far less onerous regulations; there is evidence that existing regulations actually cause harm. I hear a rumor that there is a group of mostly retired, but solidly credentialed professionals who are organizing a special session at the annual ANS meeting to talk about effective ways to influence policy changes. End Aside. </w:t>
      </w:r>
      <w:r w:rsidRPr="005B0EC5">
        <w:rPr>
          <w:rStyle w:val="StyleUnderline"/>
        </w:rPr>
        <w:t>Most of us recognize that there is no such thing as a zero risk; repeated assertions of “there is no safe level” should be addressed by accepting “close enough” to zero so that even the most fearful person can stop worrying. The sky has not fallen, even though we have experienced complete core meltdowns and secondary explosions that did some visible damage. Nuclear plants are not perfect, there will be accidents and there will be radioactive material releases</w:t>
      </w:r>
      <w:r w:rsidRPr="00851F4B">
        <w:rPr>
          <w:sz w:val="16"/>
        </w:rPr>
        <w:t xml:space="preserve">. History is telling me that </w:t>
      </w:r>
      <w:r w:rsidRPr="005B0EC5">
        <w:rPr>
          <w:rStyle w:val="StyleUnderline"/>
        </w:rPr>
        <w:t>the risks are acceptable, especially in the context of the real world where there is always some potential for harm. The benefits of accepting a little nuclear risk are immense and must not be marginalized by the people who market fear and trembling</w:t>
      </w:r>
      <w:r w:rsidRPr="00851F4B">
        <w:rPr>
          <w:sz w:val="16"/>
        </w:rPr>
        <w:t>.</w:t>
      </w:r>
    </w:p>
    <w:p w:rsidR="005B0EC5" w:rsidRPr="005B0EC5" w:rsidRDefault="005B0EC5" w:rsidP="00A727F8"/>
    <w:p w:rsidR="00374057" w:rsidRPr="005B0EC5" w:rsidRDefault="00374057" w:rsidP="00A727F8">
      <w:pPr>
        <w:rPr>
          <w:rFonts w:asciiTheme="minorHAnsi" w:hAnsiTheme="minorHAnsi"/>
        </w:rPr>
      </w:pPr>
    </w:p>
    <w:p w:rsidR="00374057" w:rsidRPr="005B0EC5" w:rsidRDefault="00374057" w:rsidP="00A727F8">
      <w:pPr>
        <w:pStyle w:val="Heading2"/>
        <w:spacing w:before="0"/>
      </w:pPr>
      <w:bookmarkStart w:id="103" w:name="_Toc423012493"/>
      <w:bookmarkStart w:id="104" w:name="_Toc423036275"/>
      <w:r w:rsidRPr="005B0EC5">
        <w:t>Blackout Scenario</w:t>
      </w:r>
      <w:bookmarkEnd w:id="103"/>
      <w:bookmarkEnd w:id="104"/>
    </w:p>
    <w:p w:rsidR="003B59B9" w:rsidRPr="005B0EC5" w:rsidRDefault="003B59B9" w:rsidP="00A727F8">
      <w:pPr>
        <w:pStyle w:val="Heading4"/>
        <w:spacing w:before="0"/>
      </w:pPr>
      <w:r w:rsidRPr="005B0EC5">
        <w:t>No long-term shut-down of the power grid unlikely</w:t>
      </w:r>
    </w:p>
    <w:p w:rsidR="003B59B9" w:rsidRPr="005B0EC5" w:rsidRDefault="003B59B9" w:rsidP="00A727F8">
      <w:pPr>
        <w:rPr>
          <w:rFonts w:asciiTheme="minorHAnsi" w:hAnsiTheme="minorHAnsi"/>
        </w:rPr>
      </w:pPr>
      <w:r w:rsidRPr="005B0EC5">
        <w:rPr>
          <w:rFonts w:asciiTheme="minorHAnsi" w:hAnsiTheme="minorHAnsi"/>
        </w:rPr>
        <w:t xml:space="preserve">Martin </w:t>
      </w:r>
      <w:r w:rsidRPr="005B0EC5">
        <w:rPr>
          <w:rStyle w:val="Style13ptBold"/>
        </w:rPr>
        <w:t>Libicki,</w:t>
      </w:r>
      <w:r w:rsidRPr="005B0EC5">
        <w:rPr>
          <w:rFonts w:asciiTheme="minorHAnsi" w:hAnsiTheme="minorHAnsi"/>
        </w:rPr>
        <w:t xml:space="preserve"> October 20</w:t>
      </w:r>
      <w:r w:rsidRPr="005B0EC5">
        <w:rPr>
          <w:rStyle w:val="Style13ptBold"/>
        </w:rPr>
        <w:t>14</w:t>
      </w:r>
      <w:r w:rsidRPr="005B0EC5">
        <w:rPr>
          <w:rFonts w:asciiTheme="minorHAnsi" w:hAnsiTheme="minorHAnsi"/>
        </w:rPr>
        <w:t>, A Dangerous World? Threat Perceptions and US National Security, ed. Christopher Peeble &amp; John Mueller, Martin Libicki is a senior management scientist at the RAND Corporation, where his research focuses on the effects of information technology on domestic and national security. He is the author of several books, including Conquest in Cyberspace: National Security and Information Warfare and Information Technology Standards: Quest for the Common Byte. He has also written two cyberwar monographs: Cyberwar and Cyberdeterrence and Crisis and Escalation in Cyberspace. Prior to joining RAND, Libicki was a senior fellow at the National Defense University, page # at end of card</w:t>
      </w:r>
    </w:p>
    <w:p w:rsidR="003B59B9" w:rsidRPr="005B0EC5" w:rsidRDefault="003B59B9" w:rsidP="00A727F8">
      <w:pPr>
        <w:rPr>
          <w:rFonts w:asciiTheme="minorHAnsi" w:hAnsiTheme="minorHAnsi"/>
        </w:rPr>
      </w:pPr>
      <w:r w:rsidRPr="005B0EC5">
        <w:rPr>
          <w:rFonts w:asciiTheme="minorHAnsi" w:hAnsiTheme="minorHAnsi"/>
        </w:rPr>
        <w:t>Compared with terrorism involving conventional explosives</w:t>
      </w:r>
      <w:r w:rsidRPr="005B0EC5">
        <w:rPr>
          <w:rFonts w:asciiTheme="minorHAnsi" w:hAnsiTheme="minorHAnsi"/>
          <w:u w:val="single"/>
        </w:rPr>
        <w:t>, the ratio of death and destruction from cyberattacks is likely to be several orders of magnitude lower; in that respect, 9/ 11 was an outlier among terrorist attac</w:t>
      </w:r>
      <w:r w:rsidRPr="005B0EC5">
        <w:rPr>
          <w:rFonts w:asciiTheme="minorHAnsi" w:hAnsiTheme="minorHAnsi"/>
        </w:rPr>
        <w:t xml:space="preserve">ks, with the March 11, 2004, Madrid attacks or the July 7, 2005, London attacks being more typical. It is by no means clear what the worst plausible  disaster emanating from cyberspace might be (it is far clearer that it would not come from Iran, whose skills at cyberwarfare likely pale in comparison with China’s, much less Russia’s). </w:t>
      </w:r>
      <w:r w:rsidRPr="005B0EC5">
        <w:rPr>
          <w:rFonts w:asciiTheme="minorHAnsi" w:hAnsiTheme="minorHAnsi"/>
          <w:u w:val="single"/>
        </w:rPr>
        <w:t>Doomsayers argue that a coordinated attack on the national power grid that resulted in the loss of electric power for years would lead to widespread death from disease</w:t>
      </w:r>
      <w:r w:rsidRPr="005B0EC5">
        <w:rPr>
          <w:rFonts w:asciiTheme="minorHAnsi" w:hAnsiTheme="minorHAnsi"/>
        </w:rPr>
        <w:t xml:space="preserve"> (absent refrigeration of medications) </w:t>
      </w:r>
      <w:r w:rsidRPr="005B0EC5">
        <w:rPr>
          <w:rFonts w:asciiTheme="minorHAnsi" w:hAnsiTheme="minorHAnsi"/>
          <w:u w:val="single"/>
        </w:rPr>
        <w:t>and starvation</w:t>
      </w:r>
      <w:r w:rsidRPr="005B0EC5">
        <w:rPr>
          <w:rFonts w:asciiTheme="minorHAnsi" w:hAnsiTheme="minorHAnsi"/>
        </w:rPr>
        <w:t xml:space="preserve"> (the preelectrified farm sector was far less productive than </w:t>
      </w:r>
      <w:r w:rsidRPr="005B0EC5">
        <w:rPr>
          <w:rFonts w:asciiTheme="minorHAnsi" w:hAnsiTheme="minorHAnsi"/>
          <w:u w:val="single"/>
        </w:rPr>
        <w:t>today’s). But even if their characterization of the importance of electricity were not exaggerated (it is), killing electric power for that long requires that equipment with lengthy repair times (e.g., transformers, few of which are made here) be broken</w:t>
      </w:r>
      <w:r w:rsidRPr="005B0EC5">
        <w:rPr>
          <w:rFonts w:asciiTheme="minorHAnsi" w:hAnsiTheme="minorHAnsi"/>
        </w:rPr>
        <w:t>.    (2014-10-14). A Dangerous World? Threat Perception and U.S. National Security (Kindle Locations 2599-2604). Cato Institute. Kindle Edition.</w:t>
      </w:r>
    </w:p>
    <w:p w:rsidR="003B59B9" w:rsidRPr="005B0EC5" w:rsidRDefault="003B59B9" w:rsidP="00A727F8">
      <w:pPr>
        <w:rPr>
          <w:rFonts w:asciiTheme="minorHAnsi" w:eastAsia="Calibri" w:hAnsiTheme="minorHAnsi"/>
        </w:rPr>
      </w:pPr>
    </w:p>
    <w:p w:rsidR="003B59B9" w:rsidRPr="005B0EC5" w:rsidRDefault="003B59B9" w:rsidP="00A727F8">
      <w:pPr>
        <w:pStyle w:val="Heading4"/>
        <w:spacing w:before="0"/>
        <w:rPr>
          <w:rFonts w:eastAsia="Calibri"/>
        </w:rPr>
      </w:pPr>
      <w:r w:rsidRPr="005B0EC5">
        <w:rPr>
          <w:rFonts w:eastAsia="Calibri"/>
        </w:rPr>
        <w:t>Status quo solves a terrorist attack on the grid</w:t>
      </w:r>
    </w:p>
    <w:p w:rsidR="003B59B9" w:rsidRPr="005B0EC5" w:rsidRDefault="003B59B9" w:rsidP="00A727F8">
      <w:pPr>
        <w:rPr>
          <w:rFonts w:asciiTheme="minorHAnsi" w:eastAsia="Batang" w:hAnsiTheme="minorHAnsi"/>
        </w:rPr>
      </w:pPr>
      <w:r w:rsidRPr="005B0EC5">
        <w:rPr>
          <w:rStyle w:val="Style13ptBold"/>
        </w:rPr>
        <w:t>Fox News, 08</w:t>
      </w:r>
      <w:r w:rsidRPr="005B0EC5">
        <w:rPr>
          <w:rFonts w:asciiTheme="minorHAnsi" w:eastAsia="Calibri" w:hAnsiTheme="minorHAnsi"/>
        </w:rPr>
        <w:t xml:space="preserve"> </w:t>
      </w:r>
      <w:r w:rsidRPr="005B0EC5">
        <w:rPr>
          <w:rFonts w:asciiTheme="minorHAnsi" w:eastAsia="Batang" w:hAnsiTheme="minorHAnsi"/>
        </w:rPr>
        <w:t>[6/6 “Project Hydra:  Keeping Power Out of the Hands of Terrorists http://www.foxnews.com/story/0,2933,364104,00.html]</w:t>
      </w:r>
    </w:p>
    <w:p w:rsidR="003B59B9" w:rsidRPr="005B0EC5" w:rsidRDefault="003B59B9" w:rsidP="00A727F8">
      <w:pPr>
        <w:rPr>
          <w:rFonts w:asciiTheme="minorHAnsi" w:eastAsia="Calibri" w:hAnsiTheme="minorHAnsi"/>
        </w:rPr>
      </w:pPr>
      <w:r w:rsidRPr="005B0EC5">
        <w:rPr>
          <w:rFonts w:asciiTheme="minorHAnsi" w:eastAsia="Batang" w:hAnsiTheme="minorHAnsi"/>
          <w:bCs/>
          <w:color w:val="000000"/>
          <w:lang w:val="x-none" w:eastAsia="x-none"/>
        </w:rPr>
        <w:t>Fortunately, some groups are stepping in to fill the gap</w:t>
      </w:r>
      <w:r w:rsidRPr="005B0EC5">
        <w:rPr>
          <w:rFonts w:asciiTheme="minorHAnsi" w:eastAsia="Calibri" w:hAnsiTheme="minorHAnsi"/>
        </w:rPr>
        <w:t>. ConEdison, American Superconductor and the Department of Homeland Security are determined to keep the lights on in New York no matter what terrorists throw at the grid</w:t>
      </w:r>
      <w:r w:rsidRPr="005B0EC5">
        <w:rPr>
          <w:rFonts w:asciiTheme="minorHAnsi" w:eastAsia="Calibri" w:hAnsiTheme="minorHAnsi"/>
          <w:u w:val="single"/>
        </w:rPr>
        <w:t xml:space="preserve">. In less than two years, the three organizations plan to launch a program they’re calling the Resilient Electric Grid, which provides a new superconductor cable that can link up stations and ensure the steady flow of juice to all parts of the city. </w:t>
      </w:r>
      <w:r w:rsidRPr="005B0EC5">
        <w:rPr>
          <w:rFonts w:asciiTheme="minorHAnsi" w:eastAsia="Calibri" w:hAnsiTheme="minorHAnsi"/>
        </w:rPr>
        <w:t xml:space="preserve">Right now, if an area like the financial district is targeted and goes down, the grid will not allow any other stations to assist by donating electricity to keep the lights on in that area. But </w:t>
      </w:r>
      <w:r w:rsidRPr="005B0EC5">
        <w:rPr>
          <w:rFonts w:asciiTheme="minorHAnsi" w:eastAsia="Calibri" w:hAnsiTheme="minorHAnsi"/>
          <w:u w:val="single"/>
        </w:rPr>
        <w:t>when this superconducting cable is integrated with the existing electrical grid, it will link up substations and allow them to share excess capacity in case of an emergency</w:t>
      </w:r>
      <w:r w:rsidRPr="005B0EC5">
        <w:rPr>
          <w:rFonts w:asciiTheme="minorHAnsi" w:eastAsia="Calibri" w:hAnsiTheme="minorHAnsi"/>
        </w:rPr>
        <w:t>. In the event of a deliberate attempt to cause a cascading failure similar to the blackout of 2003, it also will be able to limit the current flow between substations during fault conditions.</w:t>
      </w:r>
    </w:p>
    <w:p w:rsidR="003B59B9" w:rsidRPr="005B0EC5" w:rsidRDefault="003B59B9" w:rsidP="00A727F8">
      <w:pPr>
        <w:rPr>
          <w:rFonts w:asciiTheme="minorHAnsi" w:eastAsia="Calibri" w:hAnsiTheme="minorHAnsi"/>
        </w:rPr>
      </w:pPr>
    </w:p>
    <w:p w:rsidR="003B59B9" w:rsidRPr="005B0EC5" w:rsidRDefault="003B59B9" w:rsidP="00A727F8">
      <w:pPr>
        <w:pStyle w:val="Heading4"/>
        <w:spacing w:before="0"/>
        <w:rPr>
          <w:rFonts w:eastAsia="Calibri"/>
        </w:rPr>
      </w:pPr>
      <w:r w:rsidRPr="005B0EC5">
        <w:rPr>
          <w:rFonts w:eastAsia="Calibri"/>
        </w:rPr>
        <w:t>Grid resilience means no impact and no attempt</w:t>
      </w:r>
    </w:p>
    <w:p w:rsidR="003B59B9" w:rsidRPr="005B0EC5" w:rsidRDefault="003B59B9" w:rsidP="00A727F8">
      <w:pPr>
        <w:rPr>
          <w:rFonts w:asciiTheme="minorHAnsi" w:eastAsia="Calibri" w:hAnsiTheme="minorHAnsi"/>
        </w:rPr>
      </w:pPr>
      <w:r w:rsidRPr="005B0EC5">
        <w:rPr>
          <w:rStyle w:val="Style13ptBold"/>
        </w:rPr>
        <w:t>Kaplan 07</w:t>
      </w:r>
      <w:r w:rsidRPr="005B0EC5">
        <w:rPr>
          <w:rFonts w:asciiTheme="minorHAnsi" w:eastAsia="Calibri" w:hAnsiTheme="minorHAnsi"/>
        </w:rPr>
        <w:t xml:space="preserve"> (Eben–Associated Editor at the Council of Foreign Relations, “America’s Vulnerable Energy Grid,” 4-27-2007, http://www.cfr.org/publication/13153/americas_vulnerable_energy_grid.html)</w:t>
      </w:r>
      <w:r w:rsidRPr="005B0EC5">
        <w:rPr>
          <w:rFonts w:asciiTheme="minorHAnsi" w:eastAsia="Calibri" w:hAnsiTheme="minorHAnsi"/>
        </w:rPr>
        <w:br/>
      </w:r>
      <w:r w:rsidRPr="005B0EC5">
        <w:rPr>
          <w:rFonts w:asciiTheme="minorHAnsi" w:eastAsia="Calibri" w:hAnsiTheme="minorHAnsi"/>
          <w:u w:val="single"/>
        </w:rPr>
        <w:t>Attacks on infrastructure are an almost daily fact of life in Iraq</w:t>
      </w:r>
      <w:r w:rsidRPr="005B0EC5">
        <w:rPr>
          <w:rFonts w:asciiTheme="minorHAnsi" w:eastAsia="Calibri" w:hAnsiTheme="minorHAnsi"/>
        </w:rPr>
        <w:t xml:space="preserve">. Experts caution the war in that country will produce a whole generation of terrorists who have honed their skills sabotaging infrastructure. In his recent book, The Edge of Disaster, CFR security expert Stephen E. Flynn cautions, “The terrorist skills acquired are being catalogued and shared in Internet chat rooms.” But </w:t>
      </w:r>
      <w:r w:rsidRPr="005B0EC5">
        <w:rPr>
          <w:rFonts w:asciiTheme="minorHAnsi" w:eastAsia="Calibri" w:hAnsiTheme="minorHAnsi"/>
          <w:u w:val="single"/>
        </w:rPr>
        <w:t>when it comes to Iraq’s electrical grid, RAND economist Keith W. Crane says terrorists are not the main cause of disruptions: “Most of the destruction of the control equipment was looting,” he says.</w:t>
      </w:r>
      <w:r w:rsidR="005B0EC5" w:rsidRPr="005B0EC5">
        <w:rPr>
          <w:rFonts w:asciiTheme="minorHAnsi" w:eastAsia="Calibri" w:hAnsiTheme="minorHAnsi"/>
          <w:u w:val="single"/>
        </w:rPr>
        <w:t xml:space="preserve"> </w:t>
      </w:r>
      <w:r w:rsidRPr="005B0EC5">
        <w:rPr>
          <w:rFonts w:asciiTheme="minorHAnsi" w:eastAsia="Calibri" w:hAnsiTheme="minorHAnsi"/>
        </w:rPr>
        <w:t xml:space="preserve">Either way, </w:t>
      </w:r>
      <w:r w:rsidRPr="005B0EC5">
        <w:rPr>
          <w:rFonts w:asciiTheme="minorHAnsi" w:eastAsia="Calibri" w:hAnsiTheme="minorHAnsi"/>
          <w:u w:val="single"/>
        </w:rPr>
        <w:t>Clark W. Gellings, vice president of the Electric Power Research Institute, an industry research organization, thinks the U.S. grid is an unlikely target. “It’s not terribly sensational</w:t>
      </w:r>
      <w:r w:rsidRPr="005B0EC5">
        <w:rPr>
          <w:rFonts w:asciiTheme="minorHAnsi" w:eastAsia="Calibri" w:hAnsiTheme="minorHAnsi"/>
        </w:rPr>
        <w:t>,” he explains, “</w:t>
      </w:r>
      <w:r w:rsidRPr="005B0EC5">
        <w:rPr>
          <w:rFonts w:asciiTheme="minorHAnsi" w:eastAsia="Calibri" w:hAnsiTheme="minorHAnsi"/>
          <w:u w:val="single"/>
        </w:rPr>
        <w:t>The system could overcome an attack in hours, or at worst, days</w:t>
      </w:r>
      <w:r w:rsidRPr="005B0EC5">
        <w:rPr>
          <w:rFonts w:asciiTheme="minorHAnsi" w:eastAsia="Calibri" w:hAnsiTheme="minorHAnsi"/>
        </w:rPr>
        <w:t xml:space="preserve">.” That said, attacks on electricity infrastructure could become common in future warfare: The U.S. military has designed and entire class of weapons designed to disable power grids. </w:t>
      </w:r>
    </w:p>
    <w:p w:rsidR="003B59B9" w:rsidRPr="005B0EC5" w:rsidRDefault="003B59B9" w:rsidP="00A727F8">
      <w:pPr>
        <w:rPr>
          <w:rFonts w:asciiTheme="minorHAnsi" w:eastAsia="Calibri" w:hAnsiTheme="minorHAnsi"/>
        </w:rPr>
      </w:pPr>
    </w:p>
    <w:p w:rsidR="003B59B9" w:rsidRPr="005B0EC5" w:rsidRDefault="003B59B9" w:rsidP="00A727F8">
      <w:pPr>
        <w:pStyle w:val="Heading4"/>
        <w:spacing w:before="0"/>
        <w:rPr>
          <w:rFonts w:eastAsia="Calibri"/>
        </w:rPr>
      </w:pPr>
      <w:r w:rsidRPr="005B0EC5">
        <w:rPr>
          <w:rFonts w:eastAsia="Calibri"/>
        </w:rPr>
        <w:t xml:space="preserve">Terrorist attacks won’t have a major impact on electricity reliability–redundant transmission </w:t>
      </w:r>
      <w:r w:rsidR="005B0EC5" w:rsidRPr="005B0EC5">
        <w:rPr>
          <w:rFonts w:eastAsia="Calibri"/>
        </w:rPr>
        <w:t>and generation reserve</w:t>
      </w:r>
    </w:p>
    <w:p w:rsidR="003B59B9" w:rsidRPr="005B0EC5" w:rsidRDefault="003B59B9" w:rsidP="00A727F8">
      <w:pPr>
        <w:rPr>
          <w:rFonts w:asciiTheme="minorHAnsi" w:eastAsia="Calibri" w:hAnsiTheme="minorHAnsi"/>
        </w:rPr>
      </w:pPr>
      <w:r w:rsidRPr="005B0EC5">
        <w:rPr>
          <w:rStyle w:val="Style13ptBold"/>
        </w:rPr>
        <w:t>Michaels, 8</w:t>
      </w:r>
      <w:r w:rsidRPr="005B0EC5">
        <w:rPr>
          <w:rFonts w:asciiTheme="minorHAnsi" w:eastAsia="Calibri" w:hAnsiTheme="minorHAnsi"/>
        </w:rPr>
        <w:t xml:space="preserve"> – Adjunct Scholar at CATO and Research Fellow at the Independent Institute (Robert J., Electricity Journal, “A National Renewable Portfolio Standard: Politically Correct, Economically Suspect,” April 2008, vol. 21, no. 3, Lexis-Nexis Academic)</w:t>
      </w:r>
    </w:p>
    <w:p w:rsidR="003B59B9" w:rsidRPr="005B0EC5" w:rsidRDefault="003B59B9" w:rsidP="00A727F8">
      <w:pPr>
        <w:rPr>
          <w:rFonts w:asciiTheme="minorHAnsi" w:eastAsia="Calibri" w:hAnsiTheme="minorHAnsi"/>
          <w:u w:val="single"/>
        </w:rPr>
      </w:pPr>
      <w:r w:rsidRPr="005B0EC5">
        <w:rPr>
          <w:rFonts w:asciiTheme="minorHAnsi" w:eastAsia="Calibri" w:hAnsiTheme="minorHAnsi"/>
        </w:rPr>
        <w:t xml:space="preserve">National security and "energy independence." There are few if any important relationships between renewables and energy security for the nation. Security centers on oil, but only 2 percent of the nation's power comes from it and some oil-fired plants can also burn gas. Interruptions of conventional fuel supplies are rare and usually local, but intermittent renewables have their own reliability risks. </w:t>
      </w:r>
      <w:r w:rsidRPr="005B0EC5">
        <w:rPr>
          <w:rFonts w:asciiTheme="minorHAnsi" w:eastAsia="Calibri" w:hAnsiTheme="minorHAnsi"/>
          <w:u w:val="single"/>
        </w:rPr>
        <w:t>Some advocates see a national RPS as deterring terrorist attacks on large power plants, but there are surely cheaper ways to achieve this end</w:t>
      </w:r>
      <w:r w:rsidRPr="005B0EC5">
        <w:rPr>
          <w:rFonts w:asciiTheme="minorHAnsi" w:eastAsia="Calibri" w:hAnsiTheme="minorHAnsi"/>
        </w:rPr>
        <w:t xml:space="preserve">.59 Security is better addressed directly by facility owners and government formulating a national policy on infrastructure. </w:t>
      </w:r>
      <w:r w:rsidRPr="005B0EC5">
        <w:rPr>
          <w:rFonts w:asciiTheme="minorHAnsi" w:eastAsia="Calibri" w:hAnsiTheme="minorHAnsi"/>
          <w:u w:val="single"/>
        </w:rPr>
        <w:t>Electricity requires redundant transmission and generation reserves to maintain reliability, whether outages are caused by lightning or bombs. The destruction of an isolated wind farm achieves less than that of a large generator, but in most scenarios the loss of either will have little effect on reliability.</w:t>
      </w:r>
    </w:p>
    <w:p w:rsidR="003B59B9" w:rsidRPr="005B0EC5" w:rsidRDefault="003B59B9" w:rsidP="00A727F8">
      <w:pPr>
        <w:rPr>
          <w:rFonts w:asciiTheme="minorHAnsi" w:hAnsiTheme="minorHAnsi"/>
        </w:rPr>
      </w:pPr>
    </w:p>
    <w:p w:rsidR="003B59B9" w:rsidRPr="005B0EC5" w:rsidRDefault="003B59B9" w:rsidP="00A727F8">
      <w:pPr>
        <w:rPr>
          <w:rFonts w:asciiTheme="minorHAnsi" w:hAnsiTheme="minorHAnsi"/>
        </w:rPr>
      </w:pPr>
    </w:p>
    <w:p w:rsidR="00374057" w:rsidRPr="005B0EC5" w:rsidRDefault="00374057" w:rsidP="00A727F8">
      <w:pPr>
        <w:rPr>
          <w:rFonts w:asciiTheme="minorHAnsi" w:hAnsiTheme="minorHAnsi"/>
        </w:rPr>
      </w:pPr>
    </w:p>
    <w:sectPr w:rsidR="00374057" w:rsidRPr="005B0EC5">
      <w:headerReference w:type="default" r:id="rId90"/>
      <w:pgSz w:w="12240" w:h="15840"/>
      <w:pgMar w:top="1440" w:right="1440" w:bottom="1440" w:left="1440" w:header="720" w:footer="720" w:gutter="0"/>
      <w:cols w:space="720"/>
      <w:docGrid w:linePitch="360"/>
    </w:sectPr>
  </w:body>
</w:document>
</file>

<file path=word/customizations.xml><?xml version="1.0" encoding="utf-8"?>
<wne:tcg xmlns:r="http://schemas.openxmlformats.org/officeDocument/2006/relationships" xmlns:wne="http://schemas.microsoft.com/office/word/2006/wordml">
  <wne:toolbars>
    <wne:toolbarData r:id="rId1"/>
  </wne:toolbars>
</wne:tcg>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706388" w:rsidRDefault="00706388" w:rsidP="005B0EC5">
      <w:pPr>
        <w:spacing w:after="0" w:line="240" w:lineRule="auto"/>
      </w:pPr>
      <w:r>
        <w:separator/>
      </w:r>
    </w:p>
  </w:endnote>
  <w:endnote w:type="continuationSeparator" w:id="0">
    <w:p w:rsidR="00706388" w:rsidRDefault="00706388" w:rsidP="005B0EC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aramond">
    <w:panose1 w:val="02020404030301010803"/>
    <w:charset w:val="00"/>
    <w:family w:val="roman"/>
    <w:pitch w:val="variable"/>
    <w:sig w:usb0="00000287" w:usb1="00000000" w:usb2="00000000" w:usb3="00000000" w:csb0="0000009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Times">
    <w:panose1 w:val="02020603050405020304"/>
    <w:charset w:val="00"/>
    <w:family w:val="roman"/>
    <w:pitch w:val="variable"/>
    <w:sig w:usb0="E0002AFF" w:usb1="C0007841"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Batang">
    <w:altName w:val="바탕"/>
    <w:panose1 w:val="02030600000101010101"/>
    <w:charset w:val="81"/>
    <w:family w:val="roman"/>
    <w:pitch w:val="variable"/>
    <w:sig w:usb0="B00002AF" w:usb1="69D77CFB" w:usb2="00000030" w:usb3="00000000" w:csb0="0008009F" w:csb1="00000000"/>
  </w:font>
  <w:font w:name="Georgia">
    <w:panose1 w:val="02040502050405020303"/>
    <w:charset w:val="00"/>
    <w:family w:val="roman"/>
    <w:pitch w:val="variable"/>
    <w:sig w:usb0="00000287" w:usb1="00000000" w:usb2="00000000" w:usb3="00000000" w:csb0="000000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706388" w:rsidRDefault="00706388" w:rsidP="005B0EC5">
      <w:pPr>
        <w:spacing w:after="0" w:line="240" w:lineRule="auto"/>
      </w:pPr>
      <w:r>
        <w:separator/>
      </w:r>
    </w:p>
  </w:footnote>
  <w:footnote w:type="continuationSeparator" w:id="0">
    <w:p w:rsidR="00706388" w:rsidRDefault="00706388" w:rsidP="005B0EC5">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A727F8" w:rsidRDefault="00A727F8">
    <w:pPr>
      <w:pStyle w:val="Header"/>
      <w:jc w:val="right"/>
    </w:pPr>
    <w:r>
      <w:t>MSDI Terror DA Aff Answers</w:t>
    </w:r>
    <w:sdt>
      <w:sdtPr>
        <w:id w:val="-1483996066"/>
        <w:docPartObj>
          <w:docPartGallery w:val="Page Numbers (Top of Page)"/>
          <w:docPartUnique/>
        </w:docPartObj>
      </w:sdtPr>
      <w:sdtEndPr>
        <w:rPr>
          <w:noProof/>
        </w:rPr>
      </w:sdtEndPr>
      <w:sdtContent>
        <w:r>
          <w:fldChar w:fldCharType="begin"/>
        </w:r>
        <w:r>
          <w:instrText xml:space="preserve"> PAGE   \* MERGEFORMAT </w:instrText>
        </w:r>
        <w:r>
          <w:fldChar w:fldCharType="separate"/>
        </w:r>
        <w:r w:rsidR="00851F4B">
          <w:rPr>
            <w:noProof/>
          </w:rPr>
          <w:t>114</w:t>
        </w:r>
        <w:r>
          <w:rPr>
            <w:noProof/>
          </w:rPr>
          <w:fldChar w:fldCharType="end"/>
        </w:r>
      </w:sdtContent>
    </w:sdt>
  </w:p>
  <w:p w:rsidR="00A727F8" w:rsidRDefault="00A727F8">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2F6A356A"/>
    <w:multiLevelType w:val="hybridMultilevel"/>
    <w:tmpl w:val="E60280AE"/>
    <w:lvl w:ilvl="0" w:tplc="17100B6E">
      <w:numFmt w:val="bullet"/>
      <w:lvlText w:val="-"/>
      <w:lvlJc w:val="left"/>
      <w:pPr>
        <w:ind w:left="720" w:hanging="360"/>
      </w:pPr>
      <w:rPr>
        <w:rFonts w:ascii="Calibri" w:eastAsiaTheme="minorEastAsia" w:hAnsi="Calibri" w:cstheme="minorBidi"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web"/>
  <w:zoom w:val="bestFit" w:percent="100"/>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RibbonPointer" w:val="150407768"/>
    <w:docVar w:name="VerbatimVersion" w:val="5.1"/>
  </w:docVars>
  <w:rsids>
    <w:rsidRoot w:val="008B2CBD"/>
    <w:rsid w:val="00001AB3"/>
    <w:rsid w:val="00003061"/>
    <w:rsid w:val="00003A1A"/>
    <w:rsid w:val="0001003C"/>
    <w:rsid w:val="000139A3"/>
    <w:rsid w:val="00026BEA"/>
    <w:rsid w:val="00044268"/>
    <w:rsid w:val="00050B7B"/>
    <w:rsid w:val="00063954"/>
    <w:rsid w:val="00084D3C"/>
    <w:rsid w:val="00086BEE"/>
    <w:rsid w:val="000A0838"/>
    <w:rsid w:val="000A42D0"/>
    <w:rsid w:val="000A6B92"/>
    <w:rsid w:val="000B1317"/>
    <w:rsid w:val="000B2BB8"/>
    <w:rsid w:val="000D06ED"/>
    <w:rsid w:val="000E1791"/>
    <w:rsid w:val="000F11F5"/>
    <w:rsid w:val="000F193A"/>
    <w:rsid w:val="000F1E36"/>
    <w:rsid w:val="00100833"/>
    <w:rsid w:val="00104529"/>
    <w:rsid w:val="00105942"/>
    <w:rsid w:val="00107396"/>
    <w:rsid w:val="00131FF0"/>
    <w:rsid w:val="00144A4C"/>
    <w:rsid w:val="0015267D"/>
    <w:rsid w:val="00157A4A"/>
    <w:rsid w:val="001613F9"/>
    <w:rsid w:val="001624CF"/>
    <w:rsid w:val="00176AB0"/>
    <w:rsid w:val="00177B7D"/>
    <w:rsid w:val="0018322D"/>
    <w:rsid w:val="00191694"/>
    <w:rsid w:val="001A7AD9"/>
    <w:rsid w:val="001B5776"/>
    <w:rsid w:val="001C449C"/>
    <w:rsid w:val="001E15B2"/>
    <w:rsid w:val="001E527A"/>
    <w:rsid w:val="001F78CE"/>
    <w:rsid w:val="00203979"/>
    <w:rsid w:val="00241739"/>
    <w:rsid w:val="002507FA"/>
    <w:rsid w:val="00251FC7"/>
    <w:rsid w:val="002652B0"/>
    <w:rsid w:val="00272CB4"/>
    <w:rsid w:val="002855A7"/>
    <w:rsid w:val="00290D03"/>
    <w:rsid w:val="002B04E2"/>
    <w:rsid w:val="002B146A"/>
    <w:rsid w:val="002B2A0B"/>
    <w:rsid w:val="002B5E17"/>
    <w:rsid w:val="002B6841"/>
    <w:rsid w:val="002C17C6"/>
    <w:rsid w:val="002C379F"/>
    <w:rsid w:val="002C4812"/>
    <w:rsid w:val="002C72CD"/>
    <w:rsid w:val="002C740D"/>
    <w:rsid w:val="002D2418"/>
    <w:rsid w:val="002D4609"/>
    <w:rsid w:val="002D5796"/>
    <w:rsid w:val="00300095"/>
    <w:rsid w:val="00301452"/>
    <w:rsid w:val="00315690"/>
    <w:rsid w:val="00316B75"/>
    <w:rsid w:val="00325646"/>
    <w:rsid w:val="0033370B"/>
    <w:rsid w:val="003431FA"/>
    <w:rsid w:val="003460F2"/>
    <w:rsid w:val="003467D8"/>
    <w:rsid w:val="00347C4B"/>
    <w:rsid w:val="00356B3C"/>
    <w:rsid w:val="00360668"/>
    <w:rsid w:val="00362E4A"/>
    <w:rsid w:val="00374057"/>
    <w:rsid w:val="0038158C"/>
    <w:rsid w:val="003902BA"/>
    <w:rsid w:val="00394AC9"/>
    <w:rsid w:val="003A09E2"/>
    <w:rsid w:val="003B44C9"/>
    <w:rsid w:val="003B59B9"/>
    <w:rsid w:val="003D1377"/>
    <w:rsid w:val="003E08DF"/>
    <w:rsid w:val="0040015C"/>
    <w:rsid w:val="00407037"/>
    <w:rsid w:val="0042011B"/>
    <w:rsid w:val="00427AC1"/>
    <w:rsid w:val="0043277F"/>
    <w:rsid w:val="004605D6"/>
    <w:rsid w:val="004733C4"/>
    <w:rsid w:val="0048781B"/>
    <w:rsid w:val="004C60E8"/>
    <w:rsid w:val="004E3579"/>
    <w:rsid w:val="004E728B"/>
    <w:rsid w:val="004F1C8F"/>
    <w:rsid w:val="004F39E0"/>
    <w:rsid w:val="0050140D"/>
    <w:rsid w:val="005073F3"/>
    <w:rsid w:val="0051692C"/>
    <w:rsid w:val="00533967"/>
    <w:rsid w:val="0053511D"/>
    <w:rsid w:val="005372C2"/>
    <w:rsid w:val="00537BD5"/>
    <w:rsid w:val="00571E00"/>
    <w:rsid w:val="0057268A"/>
    <w:rsid w:val="005726AF"/>
    <w:rsid w:val="0059191E"/>
    <w:rsid w:val="00596105"/>
    <w:rsid w:val="005A3F7B"/>
    <w:rsid w:val="005A5A88"/>
    <w:rsid w:val="005A7D9A"/>
    <w:rsid w:val="005B0EC5"/>
    <w:rsid w:val="005B0F09"/>
    <w:rsid w:val="005D2912"/>
    <w:rsid w:val="005D7610"/>
    <w:rsid w:val="005D7BF5"/>
    <w:rsid w:val="005E10BB"/>
    <w:rsid w:val="0060218C"/>
    <w:rsid w:val="006065BD"/>
    <w:rsid w:val="00607587"/>
    <w:rsid w:val="00614E6B"/>
    <w:rsid w:val="00626E9D"/>
    <w:rsid w:val="006311D5"/>
    <w:rsid w:val="00645FA9"/>
    <w:rsid w:val="00646F91"/>
    <w:rsid w:val="00647866"/>
    <w:rsid w:val="006555A7"/>
    <w:rsid w:val="00665003"/>
    <w:rsid w:val="006A2A99"/>
    <w:rsid w:val="006A2AD0"/>
    <w:rsid w:val="006A675C"/>
    <w:rsid w:val="006B5799"/>
    <w:rsid w:val="006C2375"/>
    <w:rsid w:val="006C23B7"/>
    <w:rsid w:val="006D3D71"/>
    <w:rsid w:val="006D4ECC"/>
    <w:rsid w:val="006D54C0"/>
    <w:rsid w:val="00706388"/>
    <w:rsid w:val="00710F17"/>
    <w:rsid w:val="00711FDA"/>
    <w:rsid w:val="00722258"/>
    <w:rsid w:val="0072295F"/>
    <w:rsid w:val="007243E5"/>
    <w:rsid w:val="007301E2"/>
    <w:rsid w:val="00746C38"/>
    <w:rsid w:val="00754084"/>
    <w:rsid w:val="00766EA0"/>
    <w:rsid w:val="007A2226"/>
    <w:rsid w:val="007C3C18"/>
    <w:rsid w:val="007D5294"/>
    <w:rsid w:val="007E3661"/>
    <w:rsid w:val="007F5B66"/>
    <w:rsid w:val="00807D44"/>
    <w:rsid w:val="00823A1C"/>
    <w:rsid w:val="00826CEB"/>
    <w:rsid w:val="00835238"/>
    <w:rsid w:val="00844D22"/>
    <w:rsid w:val="00845B9D"/>
    <w:rsid w:val="00846A2D"/>
    <w:rsid w:val="0085090D"/>
    <w:rsid w:val="00851F4B"/>
    <w:rsid w:val="00857315"/>
    <w:rsid w:val="00860984"/>
    <w:rsid w:val="00864DDE"/>
    <w:rsid w:val="00871E78"/>
    <w:rsid w:val="0087590D"/>
    <w:rsid w:val="008770C0"/>
    <w:rsid w:val="008803C2"/>
    <w:rsid w:val="0089278A"/>
    <w:rsid w:val="008A0616"/>
    <w:rsid w:val="008A0929"/>
    <w:rsid w:val="008A2936"/>
    <w:rsid w:val="008A7A47"/>
    <w:rsid w:val="008B2CBD"/>
    <w:rsid w:val="008B3ECB"/>
    <w:rsid w:val="008B460C"/>
    <w:rsid w:val="008B4E85"/>
    <w:rsid w:val="008B60E1"/>
    <w:rsid w:val="008C0493"/>
    <w:rsid w:val="008C1B2E"/>
    <w:rsid w:val="008D00DD"/>
    <w:rsid w:val="008D1F60"/>
    <w:rsid w:val="008E7604"/>
    <w:rsid w:val="008F0755"/>
    <w:rsid w:val="008F4A76"/>
    <w:rsid w:val="0091627E"/>
    <w:rsid w:val="009250CD"/>
    <w:rsid w:val="00931163"/>
    <w:rsid w:val="009338C4"/>
    <w:rsid w:val="009347A4"/>
    <w:rsid w:val="00945361"/>
    <w:rsid w:val="009457A0"/>
    <w:rsid w:val="00947725"/>
    <w:rsid w:val="00953952"/>
    <w:rsid w:val="00960E3A"/>
    <w:rsid w:val="0097032B"/>
    <w:rsid w:val="009839BE"/>
    <w:rsid w:val="00983B5C"/>
    <w:rsid w:val="009847C9"/>
    <w:rsid w:val="009947FD"/>
    <w:rsid w:val="0099636B"/>
    <w:rsid w:val="009C63B2"/>
    <w:rsid w:val="009D08D7"/>
    <w:rsid w:val="009D2EAD"/>
    <w:rsid w:val="009D54B2"/>
    <w:rsid w:val="009D611F"/>
    <w:rsid w:val="009E1922"/>
    <w:rsid w:val="009F32C3"/>
    <w:rsid w:val="009F7ED2"/>
    <w:rsid w:val="00A00221"/>
    <w:rsid w:val="00A10EEC"/>
    <w:rsid w:val="00A12248"/>
    <w:rsid w:val="00A16938"/>
    <w:rsid w:val="00A2728E"/>
    <w:rsid w:val="00A339E9"/>
    <w:rsid w:val="00A727F8"/>
    <w:rsid w:val="00A73A94"/>
    <w:rsid w:val="00A93661"/>
    <w:rsid w:val="00A9438C"/>
    <w:rsid w:val="00A95652"/>
    <w:rsid w:val="00AC0AB8"/>
    <w:rsid w:val="00AF2EE6"/>
    <w:rsid w:val="00AF4BC8"/>
    <w:rsid w:val="00B058E3"/>
    <w:rsid w:val="00B07C69"/>
    <w:rsid w:val="00B245AE"/>
    <w:rsid w:val="00B26A51"/>
    <w:rsid w:val="00B33C6D"/>
    <w:rsid w:val="00B36585"/>
    <w:rsid w:val="00B42442"/>
    <w:rsid w:val="00B4508F"/>
    <w:rsid w:val="00B55AD5"/>
    <w:rsid w:val="00B60505"/>
    <w:rsid w:val="00B75FA7"/>
    <w:rsid w:val="00B8057C"/>
    <w:rsid w:val="00B93E75"/>
    <w:rsid w:val="00B97BF4"/>
    <w:rsid w:val="00BA5897"/>
    <w:rsid w:val="00BD6238"/>
    <w:rsid w:val="00BE19CA"/>
    <w:rsid w:val="00BF2455"/>
    <w:rsid w:val="00BF593B"/>
    <w:rsid w:val="00BF773A"/>
    <w:rsid w:val="00BF7E81"/>
    <w:rsid w:val="00C1333E"/>
    <w:rsid w:val="00C13773"/>
    <w:rsid w:val="00C17CC8"/>
    <w:rsid w:val="00C22BB8"/>
    <w:rsid w:val="00C27C02"/>
    <w:rsid w:val="00C35443"/>
    <w:rsid w:val="00C35DDA"/>
    <w:rsid w:val="00C37291"/>
    <w:rsid w:val="00C42F86"/>
    <w:rsid w:val="00C751CF"/>
    <w:rsid w:val="00C83417"/>
    <w:rsid w:val="00C939F3"/>
    <w:rsid w:val="00C9604F"/>
    <w:rsid w:val="00CA19AA"/>
    <w:rsid w:val="00CA660F"/>
    <w:rsid w:val="00CB0449"/>
    <w:rsid w:val="00CB0A1F"/>
    <w:rsid w:val="00CC1078"/>
    <w:rsid w:val="00CC27DF"/>
    <w:rsid w:val="00CC5298"/>
    <w:rsid w:val="00CD4EC9"/>
    <w:rsid w:val="00CD736E"/>
    <w:rsid w:val="00CD798D"/>
    <w:rsid w:val="00CE161E"/>
    <w:rsid w:val="00CF59A8"/>
    <w:rsid w:val="00D12FC0"/>
    <w:rsid w:val="00D25AC6"/>
    <w:rsid w:val="00D325A9"/>
    <w:rsid w:val="00D36A8A"/>
    <w:rsid w:val="00D47B0E"/>
    <w:rsid w:val="00D56689"/>
    <w:rsid w:val="00D61409"/>
    <w:rsid w:val="00D6691E"/>
    <w:rsid w:val="00D6797D"/>
    <w:rsid w:val="00D71170"/>
    <w:rsid w:val="00D75FDB"/>
    <w:rsid w:val="00DA1C92"/>
    <w:rsid w:val="00DA25D4"/>
    <w:rsid w:val="00DA3184"/>
    <w:rsid w:val="00DA6538"/>
    <w:rsid w:val="00DB5486"/>
    <w:rsid w:val="00DD0070"/>
    <w:rsid w:val="00DD2DB2"/>
    <w:rsid w:val="00DE4871"/>
    <w:rsid w:val="00E0360F"/>
    <w:rsid w:val="00E15E75"/>
    <w:rsid w:val="00E24510"/>
    <w:rsid w:val="00E42FDA"/>
    <w:rsid w:val="00E5262C"/>
    <w:rsid w:val="00E53D05"/>
    <w:rsid w:val="00E616FC"/>
    <w:rsid w:val="00E64DA3"/>
    <w:rsid w:val="00E72190"/>
    <w:rsid w:val="00E85F78"/>
    <w:rsid w:val="00E93906"/>
    <w:rsid w:val="00EA527A"/>
    <w:rsid w:val="00EC7DC4"/>
    <w:rsid w:val="00ED046D"/>
    <w:rsid w:val="00ED30CF"/>
    <w:rsid w:val="00ED47AA"/>
    <w:rsid w:val="00EE1DA0"/>
    <w:rsid w:val="00F176EF"/>
    <w:rsid w:val="00F2197B"/>
    <w:rsid w:val="00F45E10"/>
    <w:rsid w:val="00F56CED"/>
    <w:rsid w:val="00F6364A"/>
    <w:rsid w:val="00F9113A"/>
    <w:rsid w:val="00FD3C7F"/>
    <w:rsid w:val="00FE0B58"/>
    <w:rsid w:val="00FE0B5A"/>
    <w:rsid w:val="00FE2546"/>
    <w:rsid w:val="00FE51D5"/>
    <w:rsid w:val="00FE7945"/>
    <w:rsid w:val="00FF404A"/>
    <w:rsid w:val="00FF53A6"/>
    <w:rsid w:val="00FF6EEB"/>
    <w:rsid w:val="00FF7AB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B3D0E34B-392E-4FC0-A27D-2805D76453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6"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unhideWhenUsed="1"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iPriority="6" w:unhideWhenUsed="1" w:qFormat="1"/>
    <w:lsdException w:name="Subtle Reference" w:semiHidden="1" w:unhideWhenUsed="1" w:qFormat="1"/>
    <w:lsdException w:name="Intense Reference" w:semiHidden="1" w:unhideWhenUsed="1" w:qFormat="1"/>
    <w:lsdException w:name="Book Title" w:semiHidden="1" w:unhideWhenUsed="1" w:qFormat="1"/>
    <w:lsdException w:name="Bibliography" w:semiHidden="1"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aliases w:val="Normal/Card"/>
    <w:uiPriority w:val="4"/>
    <w:qFormat/>
    <w:rsid w:val="008A2936"/>
    <w:rPr>
      <w:rFonts w:ascii="Calibri" w:hAnsi="Calibri"/>
    </w:rPr>
  </w:style>
  <w:style w:type="paragraph" w:styleId="Heading1">
    <w:name w:val="heading 1"/>
    <w:aliases w:val="Pocket"/>
    <w:basedOn w:val="Normal"/>
    <w:next w:val="Normal"/>
    <w:link w:val="Heading1Char"/>
    <w:autoRedefine/>
    <w:qFormat/>
    <w:rsid w:val="008A2936"/>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Heading 2 Char Char"/>
    <w:basedOn w:val="Normal"/>
    <w:next w:val="Normal"/>
    <w:link w:val="Heading2Char"/>
    <w:autoRedefine/>
    <w:uiPriority w:val="1"/>
    <w:unhideWhenUsed/>
    <w:qFormat/>
    <w:rsid w:val="008A2936"/>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Char,Char Char Char,Tag Char Char,Bold Cite,Cite 1,Read Char,Heading 3 Char1 Char Char,Read Char Char"/>
    <w:basedOn w:val="Normal"/>
    <w:next w:val="Normal"/>
    <w:link w:val="Heading3Char"/>
    <w:autoRedefine/>
    <w:uiPriority w:val="2"/>
    <w:unhideWhenUsed/>
    <w:qFormat/>
    <w:rsid w:val="008A2936"/>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small text,Big card,body"/>
    <w:basedOn w:val="Normal"/>
    <w:next w:val="Normal"/>
    <w:link w:val="Heading4Char"/>
    <w:autoRedefine/>
    <w:uiPriority w:val="3"/>
    <w:unhideWhenUsed/>
    <w:qFormat/>
    <w:rsid w:val="008A2936"/>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rsid w:val="008A2936"/>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8A2936"/>
  </w:style>
  <w:style w:type="character" w:customStyle="1" w:styleId="Heading1Char">
    <w:name w:val="Heading 1 Char"/>
    <w:aliases w:val="Pocket Char"/>
    <w:basedOn w:val="DefaultParagraphFont"/>
    <w:link w:val="Heading1"/>
    <w:rsid w:val="008A2936"/>
    <w:rPr>
      <w:rFonts w:ascii="Calibri" w:eastAsiaTheme="majorEastAsia" w:hAnsi="Calibri" w:cstheme="majorBidi"/>
      <w:b/>
      <w:sz w:val="52"/>
      <w:szCs w:val="32"/>
    </w:rPr>
  </w:style>
  <w:style w:type="character" w:customStyle="1" w:styleId="Heading2Char">
    <w:name w:val="Heading 2 Char"/>
    <w:aliases w:val="Hat Char,Heading 2 Char Char Char"/>
    <w:basedOn w:val="DefaultParagraphFont"/>
    <w:link w:val="Heading2"/>
    <w:uiPriority w:val="1"/>
    <w:rsid w:val="008A2936"/>
    <w:rPr>
      <w:rFonts w:ascii="Calibri" w:eastAsiaTheme="majorEastAsia" w:hAnsi="Calibri" w:cstheme="majorBidi"/>
      <w:b/>
      <w:sz w:val="44"/>
      <w:szCs w:val="26"/>
      <w:u w:val="double"/>
    </w:rPr>
  </w:style>
  <w:style w:type="character" w:customStyle="1" w:styleId="Heading3Char">
    <w:name w:val="Heading 3 Char"/>
    <w:aliases w:val="Block Char,Char Char Char Char Char Char Char Char,Char Char,Char Char Char Char,Tag Char Char Char,Bold Cite Char1,Cite 1 Char,Read Char Char1,Heading 3 Char1 Char Char Char,Read Char Char Char"/>
    <w:basedOn w:val="DefaultParagraphFont"/>
    <w:link w:val="Heading3"/>
    <w:uiPriority w:val="2"/>
    <w:rsid w:val="008A2936"/>
    <w:rPr>
      <w:rFonts w:ascii="Calibri" w:eastAsiaTheme="majorEastAsia" w:hAnsi="Calibri" w:cstheme="majorBidi"/>
      <w:b/>
      <w:sz w:val="32"/>
      <w:szCs w:val="24"/>
      <w:u w:val="single"/>
    </w:rPr>
  </w:style>
  <w:style w:type="character" w:customStyle="1" w:styleId="Heading4Char">
    <w:name w:val="Heading 4 Char"/>
    <w:aliases w:val="Tag Char,small text Char,Big card Char,body Char"/>
    <w:basedOn w:val="DefaultParagraphFont"/>
    <w:link w:val="Heading4"/>
    <w:uiPriority w:val="3"/>
    <w:rsid w:val="008A2936"/>
    <w:rPr>
      <w:rFonts w:ascii="Calibri" w:eastAsiaTheme="majorEastAsia" w:hAnsi="Calibri" w:cstheme="majorBidi"/>
      <w:b/>
      <w:iCs/>
      <w:sz w:val="26"/>
    </w:rPr>
  </w:style>
  <w:style w:type="character" w:styleId="Emphasis">
    <w:name w:val="Emphasis"/>
    <w:aliases w:val="Evidence,Underlined,Minimized,minimized,Highlighted,tag2,Size 10,emphasis in card,CD Card,ED - Tag,emphasis,Emphasis!!,Bold Underline,small,bold underline,Qualifications,normal card text,Shrunk,qualifications in card,qualifications,Style1,Box"/>
    <w:basedOn w:val="DefaultParagraphFont"/>
    <w:uiPriority w:val="7"/>
    <w:qFormat/>
    <w:rsid w:val="008A2936"/>
    <w:rPr>
      <w:b/>
      <w:iCs/>
      <w:u w:val="single"/>
      <w:bdr w:val="single" w:sz="24" w:space="0" w:color="auto"/>
    </w:rPr>
  </w:style>
  <w:style w:type="character" w:customStyle="1" w:styleId="Style13ptBold">
    <w:name w:val="Style 13 pt Bold"/>
    <w:aliases w:val="Cite,Style Style Bold + 12 pt,Style Style Bold + 12pt,Style Style Bold,Style Style + 12 pt,Style Style Bo... +,Old Cite,Style Style Bold + 10 pt,Style Style Bold + 13 pt,tagld + 12 pt,Style Style Bold + 11 pt,tag + 12 pt,Not..."/>
    <w:basedOn w:val="DefaultParagraphFont"/>
    <w:uiPriority w:val="5"/>
    <w:qFormat/>
    <w:rsid w:val="008A2936"/>
    <w:rPr>
      <w:b/>
      <w:bCs/>
      <w:sz w:val="26"/>
      <w:u w:val="none"/>
    </w:rPr>
  </w:style>
  <w:style w:type="character" w:customStyle="1" w:styleId="StyleUnderline">
    <w:name w:val="Style Underline"/>
    <w:aliases w:val="Underline,Style Bold Underline,apple-style-span + 6 pt,Bold,Kern at 16 pt,Intense Emphasis11,Intense Emphasis1,Intense Emphasis2,HHeading 3 + 12 pt,Style,Heading 3 Char Char Char1,Bold Cite Char,Citation Char Char Char,Bo,Underline Char"/>
    <w:basedOn w:val="DefaultParagraphFont"/>
    <w:uiPriority w:val="6"/>
    <w:qFormat/>
    <w:rsid w:val="008A2936"/>
    <w:rPr>
      <w:b w:val="0"/>
      <w:sz w:val="22"/>
      <w:u w:val="single"/>
    </w:rPr>
  </w:style>
  <w:style w:type="character" w:styleId="Hyperlink">
    <w:name w:val="Hyperlink"/>
    <w:aliases w:val="heading 1 (block title),Important,Read,Card Text,Internet Link,Analytic Text"/>
    <w:basedOn w:val="DefaultParagraphFont"/>
    <w:uiPriority w:val="99"/>
    <w:unhideWhenUsed/>
    <w:rsid w:val="008A2936"/>
    <w:rPr>
      <w:color w:val="auto"/>
      <w:u w:val="none"/>
    </w:rPr>
  </w:style>
  <w:style w:type="character" w:styleId="FollowedHyperlink">
    <w:name w:val="FollowedHyperlink"/>
    <w:basedOn w:val="DefaultParagraphFont"/>
    <w:uiPriority w:val="99"/>
    <w:semiHidden/>
    <w:unhideWhenUsed/>
    <w:rsid w:val="008A2936"/>
    <w:rPr>
      <w:color w:val="auto"/>
      <w:u w:val="none"/>
    </w:rPr>
  </w:style>
  <w:style w:type="paragraph" w:styleId="NormalWeb">
    <w:name w:val="Normal (Web)"/>
    <w:aliases w:val="Normal (Web) Char1 Char,Normal (Web) Char Char Char,Normal (Web) Char1 Char Char Char,Normal (Web) Char Char1 Char Char Char,Normal (Web) Char2 Char Char Char Char Char,Normal (Web) Char1 Char Char Char Char Char Char"/>
    <w:basedOn w:val="Normal"/>
    <w:link w:val="NormalWebChar"/>
    <w:uiPriority w:val="99"/>
    <w:unhideWhenUsed/>
    <w:rsid w:val="008B2CBD"/>
    <w:pPr>
      <w:spacing w:before="100" w:beforeAutospacing="1" w:after="100" w:afterAutospacing="1"/>
    </w:pPr>
    <w:rPr>
      <w:rFonts w:ascii="Times New Roman" w:eastAsia="Times New Roman" w:hAnsi="Times New Roman"/>
      <w:sz w:val="24"/>
      <w:szCs w:val="24"/>
    </w:rPr>
  </w:style>
  <w:style w:type="character" w:styleId="Strong">
    <w:name w:val="Strong"/>
    <w:basedOn w:val="DefaultParagraphFont"/>
    <w:uiPriority w:val="22"/>
    <w:qFormat/>
    <w:rsid w:val="008B2CBD"/>
    <w:rPr>
      <w:b/>
      <w:bCs/>
    </w:rPr>
  </w:style>
  <w:style w:type="character" w:customStyle="1" w:styleId="NormalWebChar">
    <w:name w:val="Normal (Web) Char"/>
    <w:aliases w:val="Normal (Web) Char1 Char Char,Normal (Web) Char Char Char Char,Normal (Web) Char1 Char Char Char Char,Normal (Web) Char Char1 Char Char Char Char,Normal (Web) Char2 Char Char Char Char Char Char"/>
    <w:link w:val="NormalWeb"/>
    <w:uiPriority w:val="99"/>
    <w:locked/>
    <w:rsid w:val="008B2CBD"/>
    <w:rPr>
      <w:rFonts w:ascii="Times New Roman" w:eastAsia="Times New Roman" w:hAnsi="Times New Roman"/>
      <w:sz w:val="24"/>
      <w:szCs w:val="24"/>
    </w:rPr>
  </w:style>
  <w:style w:type="character" w:customStyle="1" w:styleId="pmterms2">
    <w:name w:val="pmterms2"/>
    <w:basedOn w:val="DefaultParagraphFont"/>
    <w:rsid w:val="008B2CBD"/>
  </w:style>
  <w:style w:type="character" w:customStyle="1" w:styleId="SmallerReal">
    <w:name w:val="SmallerReal"/>
    <w:basedOn w:val="DefaultParagraphFont"/>
    <w:uiPriority w:val="1"/>
    <w:qFormat/>
    <w:rsid w:val="008B2CBD"/>
    <w:rPr>
      <w:rFonts w:ascii="Garamond" w:hAnsi="Garamond"/>
      <w:sz w:val="16"/>
    </w:rPr>
  </w:style>
  <w:style w:type="paragraph" w:customStyle="1" w:styleId="TagText">
    <w:name w:val="TagText"/>
    <w:basedOn w:val="Normal"/>
    <w:uiPriority w:val="99"/>
    <w:qFormat/>
    <w:rsid w:val="008B2CBD"/>
    <w:rPr>
      <w:rFonts w:ascii="Arial" w:eastAsia="Calibri" w:hAnsi="Arial" w:cs="Arial"/>
      <w:b/>
      <w:sz w:val="24"/>
    </w:rPr>
  </w:style>
  <w:style w:type="character" w:customStyle="1" w:styleId="underline">
    <w:name w:val="underline"/>
    <w:link w:val="textbold"/>
    <w:qFormat/>
    <w:rsid w:val="008B2CBD"/>
    <w:rPr>
      <w:rFonts w:cs="Times New Roman"/>
      <w:b/>
      <w:u w:val="single"/>
    </w:rPr>
  </w:style>
  <w:style w:type="paragraph" w:customStyle="1" w:styleId="textbold">
    <w:name w:val="text bold"/>
    <w:basedOn w:val="Normal"/>
    <w:link w:val="underline"/>
    <w:uiPriority w:val="20"/>
    <w:qFormat/>
    <w:rsid w:val="008B2CBD"/>
    <w:pPr>
      <w:ind w:left="720"/>
      <w:jc w:val="both"/>
    </w:pPr>
    <w:rPr>
      <w:rFonts w:asciiTheme="minorHAnsi" w:hAnsiTheme="minorHAnsi" w:cs="Times New Roman"/>
      <w:b/>
      <w:u w:val="single"/>
    </w:rPr>
  </w:style>
  <w:style w:type="character" w:customStyle="1" w:styleId="apple-converted-space">
    <w:name w:val="apple-converted-space"/>
    <w:basedOn w:val="DefaultParagraphFont"/>
    <w:rsid w:val="008B2CBD"/>
  </w:style>
  <w:style w:type="character" w:customStyle="1" w:styleId="referencediv">
    <w:name w:val="referencediv"/>
    <w:basedOn w:val="DefaultParagraphFont"/>
    <w:rsid w:val="008B2CBD"/>
  </w:style>
  <w:style w:type="character" w:customStyle="1" w:styleId="TitleChar">
    <w:name w:val="Title Char"/>
    <w:aliases w:val="UNDERLINE Char,Bold Underlined Char,Cites and Cards Char"/>
    <w:basedOn w:val="DefaultParagraphFont"/>
    <w:link w:val="Title"/>
    <w:uiPriority w:val="6"/>
    <w:qFormat/>
    <w:locked/>
    <w:rsid w:val="008B2CBD"/>
    <w:rPr>
      <w:bCs/>
      <w:sz w:val="20"/>
      <w:u w:val="single"/>
    </w:rPr>
  </w:style>
  <w:style w:type="paragraph" w:styleId="Title">
    <w:name w:val="Title"/>
    <w:aliases w:val="UNDERLINE,Bold Underlined,Cites and Cards"/>
    <w:basedOn w:val="Normal"/>
    <w:next w:val="Normal"/>
    <w:link w:val="TitleChar"/>
    <w:uiPriority w:val="6"/>
    <w:qFormat/>
    <w:rsid w:val="008B2CBD"/>
    <w:pPr>
      <w:pBdr>
        <w:bottom w:val="single" w:sz="8" w:space="4" w:color="4F81BD"/>
      </w:pBdr>
      <w:spacing w:after="300"/>
      <w:contextualSpacing/>
    </w:pPr>
    <w:rPr>
      <w:rFonts w:asciiTheme="minorHAnsi" w:hAnsiTheme="minorHAnsi"/>
      <w:bCs/>
      <w:sz w:val="20"/>
      <w:u w:val="single"/>
    </w:rPr>
  </w:style>
  <w:style w:type="character" w:customStyle="1" w:styleId="TitleChar1">
    <w:name w:val="Title Char1"/>
    <w:basedOn w:val="DefaultParagraphFont"/>
    <w:uiPriority w:val="99"/>
    <w:semiHidden/>
    <w:rsid w:val="008B2CBD"/>
    <w:rPr>
      <w:rFonts w:asciiTheme="majorHAnsi" w:eastAsiaTheme="majorEastAsia" w:hAnsiTheme="majorHAnsi" w:cstheme="majorBidi"/>
      <w:spacing w:val="-10"/>
      <w:kern w:val="28"/>
      <w:sz w:val="56"/>
      <w:szCs w:val="56"/>
    </w:rPr>
  </w:style>
  <w:style w:type="character" w:customStyle="1" w:styleId="Author">
    <w:name w:val="Author"/>
    <w:aliases w:val="Style Date"/>
    <w:uiPriority w:val="1"/>
    <w:qFormat/>
    <w:rsid w:val="008B2CBD"/>
    <w:rPr>
      <w:rFonts w:ascii="Times New Roman" w:hAnsi="Times New Roman" w:cs="Times New Roman" w:hint="default"/>
      <w:b/>
      <w:bCs w:val="0"/>
      <w:sz w:val="24"/>
    </w:rPr>
  </w:style>
  <w:style w:type="character" w:styleId="IntenseEmphasis">
    <w:name w:val="Intense Emphasis"/>
    <w:aliases w:val="B,Intense Emphasis3,title Char,Intense Emphasis4,Intense Emphasis11111,ci"/>
    <w:uiPriority w:val="6"/>
    <w:qFormat/>
    <w:rsid w:val="008B2CBD"/>
    <w:rPr>
      <w:b w:val="0"/>
      <w:bCs/>
      <w:sz w:val="20"/>
      <w:u w:val="single"/>
    </w:rPr>
  </w:style>
  <w:style w:type="character" w:customStyle="1" w:styleId="HighlightedUnderline">
    <w:name w:val="Highlighted Underline"/>
    <w:basedOn w:val="DefaultParagraphFont"/>
    <w:uiPriority w:val="1"/>
    <w:qFormat/>
    <w:rsid w:val="005B0EC5"/>
    <w:rPr>
      <w:rFonts w:ascii="Times New Roman" w:hAnsi="Times New Roman"/>
      <w:bCs/>
      <w:u w:val="single"/>
      <w:bdr w:val="none" w:sz="0" w:space="0" w:color="auto"/>
      <w:shd w:val="clear" w:color="auto" w:fill="B3423F"/>
    </w:rPr>
  </w:style>
  <w:style w:type="paragraph" w:styleId="ListParagraph">
    <w:name w:val="List Paragraph"/>
    <w:basedOn w:val="Normal"/>
    <w:uiPriority w:val="34"/>
    <w:qFormat/>
    <w:rsid w:val="005B0EC5"/>
    <w:pPr>
      <w:spacing w:after="0" w:line="240" w:lineRule="auto"/>
      <w:ind w:left="720"/>
      <w:contextualSpacing/>
    </w:pPr>
    <w:rPr>
      <w:rFonts w:cs="Calibri"/>
    </w:rPr>
  </w:style>
  <w:style w:type="paragraph" w:styleId="Header">
    <w:name w:val="header"/>
    <w:basedOn w:val="Normal"/>
    <w:link w:val="HeaderChar"/>
    <w:uiPriority w:val="99"/>
    <w:unhideWhenUsed/>
    <w:rsid w:val="005B0EC5"/>
    <w:pPr>
      <w:tabs>
        <w:tab w:val="center" w:pos="4680"/>
        <w:tab w:val="right" w:pos="9360"/>
      </w:tabs>
      <w:spacing w:after="0" w:line="240" w:lineRule="auto"/>
    </w:pPr>
  </w:style>
  <w:style w:type="character" w:customStyle="1" w:styleId="HeaderChar">
    <w:name w:val="Header Char"/>
    <w:basedOn w:val="DefaultParagraphFont"/>
    <w:link w:val="Header"/>
    <w:uiPriority w:val="99"/>
    <w:rsid w:val="005B0EC5"/>
    <w:rPr>
      <w:rFonts w:ascii="Calibri" w:hAnsi="Calibri"/>
    </w:rPr>
  </w:style>
  <w:style w:type="paragraph" w:styleId="Footer">
    <w:name w:val="footer"/>
    <w:basedOn w:val="Normal"/>
    <w:link w:val="FooterChar"/>
    <w:uiPriority w:val="99"/>
    <w:unhideWhenUsed/>
    <w:rsid w:val="005B0EC5"/>
    <w:pPr>
      <w:tabs>
        <w:tab w:val="center" w:pos="4680"/>
        <w:tab w:val="right" w:pos="9360"/>
      </w:tabs>
      <w:spacing w:after="0" w:line="240" w:lineRule="auto"/>
    </w:pPr>
  </w:style>
  <w:style w:type="character" w:customStyle="1" w:styleId="FooterChar">
    <w:name w:val="Footer Char"/>
    <w:basedOn w:val="DefaultParagraphFont"/>
    <w:link w:val="Footer"/>
    <w:uiPriority w:val="99"/>
    <w:rsid w:val="005B0EC5"/>
    <w:rPr>
      <w:rFonts w:ascii="Calibri" w:hAnsi="Calibri"/>
    </w:rPr>
  </w:style>
  <w:style w:type="paragraph" w:styleId="TOCHeading">
    <w:name w:val="TOC Heading"/>
    <w:basedOn w:val="Heading1"/>
    <w:next w:val="Normal"/>
    <w:uiPriority w:val="39"/>
    <w:unhideWhenUsed/>
    <w:qFormat/>
    <w:rsid w:val="005B0EC5"/>
    <w:pPr>
      <w:pageBreakBefore w:val="0"/>
      <w:pBdr>
        <w:top w:val="none" w:sz="0" w:space="0" w:color="auto"/>
        <w:left w:val="none" w:sz="0" w:space="0" w:color="auto"/>
        <w:bottom w:val="none" w:sz="0" w:space="0" w:color="auto"/>
        <w:right w:val="none" w:sz="0" w:space="0" w:color="auto"/>
      </w:pBdr>
      <w:jc w:val="left"/>
      <w:outlineLvl w:val="9"/>
    </w:pPr>
    <w:rPr>
      <w:rFonts w:asciiTheme="majorHAnsi" w:hAnsiTheme="majorHAnsi"/>
      <w:b w:val="0"/>
      <w:color w:val="2E74B5" w:themeColor="accent1" w:themeShade="BF"/>
      <w:sz w:val="32"/>
    </w:rPr>
  </w:style>
  <w:style w:type="paragraph" w:styleId="TOC1">
    <w:name w:val="toc 1"/>
    <w:basedOn w:val="Normal"/>
    <w:next w:val="Normal"/>
    <w:autoRedefine/>
    <w:uiPriority w:val="39"/>
    <w:unhideWhenUsed/>
    <w:rsid w:val="005B0EC5"/>
    <w:pPr>
      <w:spacing w:after="100"/>
    </w:pPr>
  </w:style>
  <w:style w:type="paragraph" w:styleId="TOC2">
    <w:name w:val="toc 2"/>
    <w:basedOn w:val="Normal"/>
    <w:next w:val="Normal"/>
    <w:autoRedefine/>
    <w:uiPriority w:val="39"/>
    <w:unhideWhenUsed/>
    <w:rsid w:val="005B0EC5"/>
    <w:pPr>
      <w:spacing w:after="100"/>
      <w:ind w:left="220"/>
    </w:pPr>
  </w:style>
  <w:style w:type="paragraph" w:styleId="TOC3">
    <w:name w:val="toc 3"/>
    <w:basedOn w:val="Normal"/>
    <w:next w:val="Normal"/>
    <w:autoRedefine/>
    <w:uiPriority w:val="39"/>
    <w:unhideWhenUsed/>
    <w:rsid w:val="005B0EC5"/>
    <w:pPr>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customizations.xml.rels><?xml version="1.0" encoding="UTF-8" standalone="yes"?>
<Relationships xmlns="http://schemas.openxmlformats.org/package/2006/relationships"><Relationship Id="rId1" Type="http://schemas.microsoft.com/office/2006/relationships/attachedToolbars" Target="attachedToolbars.bin"/></Relationships>
</file>

<file path=word/_rels/document.xml.rels><?xml version="1.0" encoding="UTF-8" standalone="yes"?>
<Relationships xmlns="http://schemas.openxmlformats.org/package/2006/relationships"><Relationship Id="rId13" Type="http://schemas.openxmlformats.org/officeDocument/2006/relationships/hyperlink" Target="http://www.realclearpolitics.com/video/2013/06/19/obama_on_nsa_spying_we_have_struck_the_appropriate_balance_of_privacy_and_security.html" TargetMode="External"/><Relationship Id="rId18" Type="http://schemas.openxmlformats.org/officeDocument/2006/relationships/hyperlink" Target="http://www.propublica.org/article/fact-check-the-nsa-and-sept-11" TargetMode="External"/><Relationship Id="rId26" Type="http://schemas.openxmlformats.org/officeDocument/2006/relationships/hyperlink" Target="https://www.eff.org/cases/first-unitarian-church-los-angeles-v-nsa" TargetMode="External"/><Relationship Id="rId39" Type="http://schemas.openxmlformats.org/officeDocument/2006/relationships/hyperlink" Target="http://www.thedailybeast.com/articles/2011/05/15/osama-bin-laden-why-he-won.html" TargetMode="External"/><Relationship Id="rId21" Type="http://schemas.openxmlformats.org/officeDocument/2006/relationships/hyperlink" Target="http://bigstory.ap.org/article/nyc-bomb-plot-details-settle-little-nsa-debate" TargetMode="External"/><Relationship Id="rId34" Type="http://schemas.openxmlformats.org/officeDocument/2006/relationships/hyperlink" Target="http://bipartisanpolicy.org/sites/default/files/Jihadist%20Terrorism-A%20Threat%20Assesment_0.pdf" TargetMode="External"/><Relationship Id="rId42" Type="http://schemas.openxmlformats.org/officeDocument/2006/relationships/image" Target="http://ad.doubleclick.net/ad/N3753.141340.DAILYBEAST/B5530129.16;sz=1x1;kw=dailybeast_article_tweeder;ord=%5btimestamp%5d?" TargetMode="External"/><Relationship Id="rId47" Type="http://schemas.openxmlformats.org/officeDocument/2006/relationships/hyperlink" Target="http://www.cnn.com/2008/POLITICS/12/05/bergen.wmd/" TargetMode="External"/><Relationship Id="rId50" Type="http://schemas.openxmlformats.org/officeDocument/2006/relationships/hyperlink" Target="http://www.tandfonline.com/doi/full/10.1080/09636412.2014.905353" TargetMode="External"/><Relationship Id="rId55" Type="http://schemas.openxmlformats.org/officeDocument/2006/relationships/hyperlink" Target="http://www.tandfonline.com/doi/full/10.1080/09636412.2014.905353" TargetMode="External"/><Relationship Id="rId63" Type="http://schemas.openxmlformats.org/officeDocument/2006/relationships/hyperlink" Target="http://bipartisanpolicy.org/sites/default/files/Jihadist%20Terrorism-A%20Threat%20Assesment_0.pdf" TargetMode="External"/><Relationship Id="rId68" Type="http://schemas.openxmlformats.org/officeDocument/2006/relationships/hyperlink" Target="http://www.c-span.org/pdf/nie_071707.pdf" TargetMode="External"/><Relationship Id="rId76" Type="http://schemas.openxmlformats.org/officeDocument/2006/relationships/hyperlink" Target="http://belfercenter.ksg.harvard.edu/publication/23385/states_will_not_give_nuclear_weapons_to_terrorists.html" TargetMode="External"/><Relationship Id="rId84" Type="http://schemas.openxmlformats.org/officeDocument/2006/relationships/hyperlink" Target="http://proquest.umi.com.www2.lib.ku.edu:2048/pqdweb?RQT=318&amp;pmid=38988&amp;TS=1237848127&amp;clientId=42567&amp;VInst=PROD&amp;VName=PQD&amp;VType=PQD" TargetMode="External"/><Relationship Id="rId89" Type="http://schemas.openxmlformats.org/officeDocument/2006/relationships/hyperlink" Target="http://atomicinsights.com/2012/05/has-apocalyptic-portrayal-of-climate-change-risk-backfired.html?utm_source=feedburner&amp;utm_medium=feed&amp;utm_campaign=Feed%3A+AtomicInsights+%28Atomic+Insights%29" TargetMode="External"/><Relationship Id="rId7" Type="http://schemas.openxmlformats.org/officeDocument/2006/relationships/footnotes" Target="footnotes.xml"/><Relationship Id="rId71" Type="http://schemas.openxmlformats.org/officeDocument/2006/relationships/hyperlink" Target="http://www.unwire.org/unwire/20010920/18354_story.asp" TargetMode="External"/><Relationship Id="rId92" Type="http://schemas.openxmlformats.org/officeDocument/2006/relationships/theme" Target="theme/theme1.xml"/><Relationship Id="rId2" Type="http://schemas.openxmlformats.org/officeDocument/2006/relationships/customXml" Target="../customXml/item1.xml"/><Relationship Id="rId16" Type="http://schemas.openxmlformats.org/officeDocument/2006/relationships/hyperlink" Target="http://www.propublica.org/article/claim-on-attacks-thwarted-by-nsa-spreads-despite-lack-of-evidence" TargetMode="External"/><Relationship Id="rId29" Type="http://schemas.openxmlformats.org/officeDocument/2006/relationships/hyperlink" Target="http://www.newyorker.com/magazine/2015/01/26/whole-haystack" TargetMode="External"/><Relationship Id="rId11" Type="http://schemas.openxmlformats.org/officeDocument/2006/relationships/hyperlink" Target="http://www.propublica.org/documents/item/803163-rogers-nsa-speech.html" TargetMode="External"/><Relationship Id="rId24" Type="http://schemas.openxmlformats.org/officeDocument/2006/relationships/hyperlink" Target="https://www.eff.org/deeplinks/2014/01/privacy-oversight-board-agrees-eff-mass-surveillance-illegal-and-must-end" TargetMode="External"/><Relationship Id="rId32" Type="http://schemas.openxmlformats.org/officeDocument/2006/relationships/hyperlink" Target="http://nos.nl/video/2014571-edward-snowden-over-mass-surveillance-na-parijs.html" TargetMode="External"/><Relationship Id="rId37" Type="http://schemas.openxmlformats.org/officeDocument/2006/relationships/hyperlink" Target="http://bipartisanpolicy.org/sites/default/files/Jihadist%20Terrorism-A%20Threat%20Assesment_0.pdf" TargetMode="External"/><Relationship Id="rId40" Type="http://schemas.openxmlformats.org/officeDocument/2006/relationships/hyperlink" Target="http://www.thedailybeast.com/articles/2011/08/28/al-rahman-s-death-is-serious-blow-to-al-qaeda-but-still-dangerous.html" TargetMode="External"/><Relationship Id="rId45" Type="http://schemas.openxmlformats.org/officeDocument/2006/relationships/hyperlink" Target="http://nationalinterest.org/blog/paul-pillar/isis-perspective-11150" TargetMode="External"/><Relationship Id="rId53" Type="http://schemas.openxmlformats.org/officeDocument/2006/relationships/hyperlink" Target="http://www.tandfonline.com/doi/full/10.1080/09636412.2014.905353" TargetMode="External"/><Relationship Id="rId58" Type="http://schemas.openxmlformats.org/officeDocument/2006/relationships/hyperlink" Target="http://www.tandfonline.com.ezp-prod1.hul.harvard.edu/doi/full/10.1080/01402390.2013.850423" TargetMode="External"/><Relationship Id="rId66" Type="http://schemas.openxmlformats.org/officeDocument/2006/relationships/hyperlink" Target="http://nationalinterest.org/article/low-tech-terrorism-9935" TargetMode="External"/><Relationship Id="rId74" Type="http://schemas.openxmlformats.org/officeDocument/2006/relationships/hyperlink" Target="http://thinkprogress.org/world/2014/07/10/3458691/still-no-wmd-iraq/" TargetMode="External"/><Relationship Id="rId79" Type="http://schemas.openxmlformats.org/officeDocument/2006/relationships/hyperlink" Target="http://belfercenter.ksg.harvard.edu/publication/23385/states_will_not_give_nuclear_weapons_to_terrorists.html" TargetMode="External"/><Relationship Id="rId87" Type="http://schemas.openxmlformats.org/officeDocument/2006/relationships/hyperlink" Target="http://www.schneier.com/blog/" TargetMode="External"/><Relationship Id="rId5" Type="http://schemas.openxmlformats.org/officeDocument/2006/relationships/settings" Target="settings.xml"/><Relationship Id="rId61" Type="http://schemas.openxmlformats.org/officeDocument/2006/relationships/hyperlink" Target="http://www.tandfonline.com.ezp-prod1.hul.harvard.edu/doi/full/10.1080/01402390.2013.850423" TargetMode="External"/><Relationship Id="rId82" Type="http://schemas.openxmlformats.org/officeDocument/2006/relationships/hyperlink" Target="http://nationalinterest.org/article/low-tech-terrorism-9935" TargetMode="External"/><Relationship Id="rId90" Type="http://schemas.openxmlformats.org/officeDocument/2006/relationships/header" Target="header1.xml"/><Relationship Id="rId19" Type="http://schemas.openxmlformats.org/officeDocument/2006/relationships/hyperlink" Target="http://www.propublica.org/documents/item/716032-congressional-911-report-crpt-107hrpt792" TargetMode="External"/><Relationship Id="rId14" Type="http://schemas.openxmlformats.org/officeDocument/2006/relationships/hyperlink" Target="http://www.realclearpolitics.com/video/2013/06/19/obama_on_nsa_spying_we_have_struck_the_appropriate_balance_of_privacy_and_security.html" TargetMode="External"/><Relationship Id="rId22" Type="http://schemas.openxmlformats.org/officeDocument/2006/relationships/hyperlink" Target="http://www.techdirt.com/articles/20130613/10352023450/senators-wyden-udall-say-theyve-seen-no-evidence-that-nsa-surveillance-stopped-dozens-terrorist-attacks.shtml" TargetMode="External"/><Relationship Id="rId27" Type="http://schemas.openxmlformats.org/officeDocument/2006/relationships/hyperlink" Target="http://boingboing.net/2014/01/13/nsa-official-mass-spying-has.html" TargetMode="External"/><Relationship Id="rId30" Type="http://schemas.openxmlformats.org/officeDocument/2006/relationships/hyperlink" Target="http://www.newyorker.com/magazine/2015/01/26/whole-haystack" TargetMode="External"/><Relationship Id="rId35" Type="http://schemas.openxmlformats.org/officeDocument/2006/relationships/hyperlink" Target="http://bipartisanpolicy.org/sites/default/files/Jihadist%20Terrorism-A%20Threat%20Assesment_0.pdf" TargetMode="External"/><Relationship Id="rId43" Type="http://schemas.openxmlformats.org/officeDocument/2006/relationships/hyperlink" Target="http://www.thedailybeast.com/newsweek/2010/09/04/inside-al-qaeda.html" TargetMode="External"/><Relationship Id="rId48" Type="http://schemas.openxmlformats.org/officeDocument/2006/relationships/hyperlink" Target="http://www.thecommentator.com/article/4579/has_the_threat_from_terrorism_been_exaggerated" TargetMode="External"/><Relationship Id="rId56" Type="http://schemas.openxmlformats.org/officeDocument/2006/relationships/hyperlink" Target="http://www.tandfonline.com/doi/full/10.1080/09636412.2014.905353" TargetMode="External"/><Relationship Id="rId64" Type="http://schemas.openxmlformats.org/officeDocument/2006/relationships/hyperlink" Target="http://bipartisanpolicy.org/sites/default/files/Jihadist%20Terrorism-A%20Threat%20Assesment_0.pdf" TargetMode="External"/><Relationship Id="rId69" Type="http://schemas.openxmlformats.org/officeDocument/2006/relationships/hyperlink" Target="http://theglitteringeye.com/?p=459" TargetMode="External"/><Relationship Id="rId77" Type="http://schemas.openxmlformats.org/officeDocument/2006/relationships/hyperlink" Target="http://www.cbsnews.com/news/mideast-states-pledge-help-to-u-s-in-battle-with-isis/" TargetMode="External"/><Relationship Id="rId8" Type="http://schemas.openxmlformats.org/officeDocument/2006/relationships/endnotes" Target="endnotes.xml"/><Relationship Id="rId51" Type="http://schemas.openxmlformats.org/officeDocument/2006/relationships/hyperlink" Target="http://www.tandfonline.com/doi/full/10.1080/09636412.2014.905353" TargetMode="External"/><Relationship Id="rId72" Type="http://schemas.openxmlformats.org/officeDocument/2006/relationships/hyperlink" Target="http://blogs.utexas.edu/nppp/files/2013/08/NPPP-working-paper-1-2013-Aug-15.pdf" TargetMode="External"/><Relationship Id="rId80" Type="http://schemas.openxmlformats.org/officeDocument/2006/relationships/hyperlink" Target="http://investigations.nbcnews.com/_news/2011/08/03/7189919-us-prepares-for-worst-case-scenario-with-pakistan-nukes" TargetMode="External"/><Relationship Id="rId85" Type="http://schemas.openxmlformats.org/officeDocument/2006/relationships/hyperlink" Target="http://proquest.umi.com.www2.lib.ku.edu:2048/pqdweb?RQT=572&amp;VType=PQD&amp;VName=PQD&amp;VInst=PROD&amp;pmid=38988&amp;pcid=15068061&amp;SrchMode=3" TargetMode="External"/><Relationship Id="rId3" Type="http://schemas.openxmlformats.org/officeDocument/2006/relationships/numbering" Target="numbering.xml"/><Relationship Id="rId12" Type="http://schemas.openxmlformats.org/officeDocument/2006/relationships/hyperlink" Target="https://votesmart.org/public-statement/800806/cbs-face-the-nation-transcript-national-security-agency" TargetMode="External"/><Relationship Id="rId17" Type="http://schemas.openxmlformats.org/officeDocument/2006/relationships/hyperlink" Target="http://www.propublica.org/article/claim-on-attacks-thwarted-by-nsa-spreads-despite-lack-of-evidence?utm_campaign=inline_twitter&amp;utm_source=twitter&amp;utm_medium=social&amp;utm_term=nsa-54" TargetMode="External"/><Relationship Id="rId25" Type="http://schemas.openxmlformats.org/officeDocument/2006/relationships/hyperlink" Target="https://www.eff.org/document/amici-brief-senators-wyden-udall-heinrich" TargetMode="External"/><Relationship Id="rId33" Type="http://schemas.openxmlformats.org/officeDocument/2006/relationships/hyperlink" Target="http://bipartisanpolicy.org/sites/default/files/Jihadist%20Terrorism-A%20Threat%20Assesment_0.pdf" TargetMode="External"/><Relationship Id="rId38" Type="http://schemas.openxmlformats.org/officeDocument/2006/relationships/hyperlink" Target="http://www.thedailybeast.com/articles/2011/09/30/al-awlaki-s-death-nothing-more-than-a-glancing-blow-al-qaeda-stronger-than-everest.html" TargetMode="External"/><Relationship Id="rId46" Type="http://schemas.openxmlformats.org/officeDocument/2006/relationships/hyperlink" Target="http://nationalinterest.org/blog/paul-pillar/isis-perspective-11150" TargetMode="External"/><Relationship Id="rId59" Type="http://schemas.openxmlformats.org/officeDocument/2006/relationships/hyperlink" Target="http://www.tandfonline.com.ezp-prod1.hul.harvard.edu/doi/full/10.1080/01402390.2013.850423" TargetMode="External"/><Relationship Id="rId67" Type="http://schemas.openxmlformats.org/officeDocument/2006/relationships/hyperlink" Target="http://csis.org/blog/doubting-deterrence-nuclear-terrorism" TargetMode="External"/><Relationship Id="rId20" Type="http://schemas.openxmlformats.org/officeDocument/2006/relationships/hyperlink" Target="http://www.newamerica.net/publications/policy/do_nsas_bulk_surveillance_programs_stop_terrorists" TargetMode="External"/><Relationship Id="rId41" Type="http://schemas.openxmlformats.org/officeDocument/2006/relationships/image" Target="media/image1.gif"/><Relationship Id="rId54" Type="http://schemas.openxmlformats.org/officeDocument/2006/relationships/hyperlink" Target="http://www.tandfonline.com/doi/full/10.1080/09636412.2014.905353" TargetMode="External"/><Relationship Id="rId62" Type="http://schemas.openxmlformats.org/officeDocument/2006/relationships/hyperlink" Target="http://www.tandfonline.com.ezp-prod1.hul.harvard.edu/doi/full/10.1080/01402390.2013.850423" TargetMode="External"/><Relationship Id="rId70" Type="http://schemas.openxmlformats.org/officeDocument/2006/relationships/hyperlink" Target="http://www.c-span.org/pdf/nie_071707.pdf" TargetMode="External"/><Relationship Id="rId75" Type="http://schemas.openxmlformats.org/officeDocument/2006/relationships/hyperlink" Target="http://belfercenter.ksg.harvard.edu/publication/23385/states_will_not_give_nuclear_weapons_to_terrorists.html" TargetMode="External"/><Relationship Id="rId83" Type="http://schemas.openxmlformats.org/officeDocument/2006/relationships/hyperlink" Target="javascript:void(0);" TargetMode="External"/><Relationship Id="rId88" Type="http://schemas.openxmlformats.org/officeDocument/2006/relationships/hyperlink" Target="http://csis.org/files/publication/091023_Korean_Cyber_Attacks_and_Their_Implications_for_Cyber_Conflict.pdf" TargetMode="External"/><Relationship Id="rId91" Type="http://schemas.openxmlformats.org/officeDocument/2006/relationships/fontTable" Target="fontTable.xml"/><Relationship Id="rId1" Type="http://schemas.microsoft.com/office/2006/relationships/keyMapCustomizations" Target="customizations.xml"/><Relationship Id="rId6" Type="http://schemas.openxmlformats.org/officeDocument/2006/relationships/webSettings" Target="webSettings.xml"/><Relationship Id="rId15" Type="http://schemas.openxmlformats.org/officeDocument/2006/relationships/hyperlink" Target="http://firstread.nbcnews.com/_news/2013/06/16/18987472-cheney-says-nsa-monitoring-could-have-prevented-911?lite" TargetMode="External"/><Relationship Id="rId23" Type="http://schemas.openxmlformats.org/officeDocument/2006/relationships/hyperlink" Target="http://www.whitehouse.gov/sites/default/files/docs/2013-12-12_rg_final_report.pdf" TargetMode="External"/><Relationship Id="rId28" Type="http://schemas.openxmlformats.org/officeDocument/2006/relationships/hyperlink" Target="http://natsec.newamerica.net/nsa/analysis" TargetMode="External"/><Relationship Id="rId36" Type="http://schemas.openxmlformats.org/officeDocument/2006/relationships/hyperlink" Target="http://bipartisanpolicy.org/sites/default/files/Jihadist%20Terrorism-A%20Threat%20Assesment_0.pdf" TargetMode="External"/><Relationship Id="rId49" Type="http://schemas.openxmlformats.org/officeDocument/2006/relationships/hyperlink" Target="http://muse.jhu.edu.proxy.bc.edu/journals/international_security/v037/37.1.mueller.html" TargetMode="External"/><Relationship Id="rId57" Type="http://schemas.openxmlformats.org/officeDocument/2006/relationships/hyperlink" Target="http://www.tandfonline.com.ezp-prod1.hul.harvard.edu/doi/full/10.1080/01402390.2013.850423" TargetMode="External"/><Relationship Id="rId10" Type="http://schemas.openxmlformats.org/officeDocument/2006/relationships/hyperlink" Target="http://www.newyorker.com/magazine/2015/01/26/whole-haystack" TargetMode="External"/><Relationship Id="rId31" Type="http://schemas.openxmlformats.org/officeDocument/2006/relationships/hyperlink" Target="http://www.nationaljournal.com/tech/snowden-france-s-intrusive-surveillance-laws-failed-to-stop-paris-attacks-20150121" TargetMode="External"/><Relationship Id="rId44" Type="http://schemas.openxmlformats.org/officeDocument/2006/relationships/hyperlink" Target="http://nationalinterest.org/blog/paul-pillar/isis-perspective-11150" TargetMode="External"/><Relationship Id="rId52" Type="http://schemas.openxmlformats.org/officeDocument/2006/relationships/hyperlink" Target="http://www.tandfonline.com/doi/full/10.1080/09636412.2014.905353" TargetMode="External"/><Relationship Id="rId60" Type="http://schemas.openxmlformats.org/officeDocument/2006/relationships/hyperlink" Target="http://www.tandfonline.com.ezp-prod1.hul.harvard.edu/doi/full/10.1080/01402390.2013.850423" TargetMode="External"/><Relationship Id="rId65" Type="http://schemas.openxmlformats.org/officeDocument/2006/relationships/hyperlink" Target="http://bipartisanpolicy.org/sites/default/files/Jihadist%20Terrorism-A%20Threat%20Assesment_0.pdf" TargetMode="External"/><Relationship Id="rId73" Type="http://schemas.openxmlformats.org/officeDocument/2006/relationships/hyperlink" Target="http://bipartisanpolicy.org/sites/default/files/Jihadist%20Terrorism-A%20Threat%20Assesment_0.pdf" TargetMode="External"/><Relationship Id="rId78" Type="http://schemas.openxmlformats.org/officeDocument/2006/relationships/hyperlink" Target="http://belfercenter.ksg.harvard.edu/publication/23385/states_will_not_give_nuclear_weapons_to_terrorists.html" TargetMode="External"/><Relationship Id="rId81" Type="http://schemas.openxmlformats.org/officeDocument/2006/relationships/hyperlink" Target="http://www.washingtonpost.com/wp-dyn/articles/A35011-2004Dec29.html" TargetMode="External"/><Relationship Id="rId86" Type="http://schemas.openxmlformats.org/officeDocument/2006/relationships/hyperlink" Target="http://www.whiteoliphaunt.com/duckofminerva/author/mmackenzie" TargetMode="External"/><Relationship Id="rId4" Type="http://schemas.openxmlformats.org/officeDocument/2006/relationships/styles" Target="styles.xml"/><Relationship Id="rId9" Type="http://schemas.openxmlformats.org/officeDocument/2006/relationships/hyperlink" Target="http://debate.missouristate.edu/camp.htm"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em68\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7BAA285-F00E-4C00-BEF7-C082973F358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349</TotalTime>
  <Pages>1</Pages>
  <Words>50432</Words>
  <Characters>287465</Characters>
  <Application>Microsoft Office Word</Application>
  <DocSecurity>0</DocSecurity>
  <Lines>2395</Lines>
  <Paragraphs>674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337223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Brenden Brower-Freeman</dc:creator>
  <cp:keywords>5.1.1</cp:keywords>
  <dc:description/>
  <cp:lastModifiedBy>Morris, Eric R</cp:lastModifiedBy>
  <cp:revision>3</cp:revision>
  <dcterms:created xsi:type="dcterms:W3CDTF">2015-06-25T21:18:00Z</dcterms:created>
  <dcterms:modified xsi:type="dcterms:W3CDTF">2015-08-13T01:13:00Z</dcterms:modified>
</cp:coreProperties>
</file>