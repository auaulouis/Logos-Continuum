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76E657" w14:textId="49C3C619" w:rsidR="006E6CEC" w:rsidRPr="00955AF2" w:rsidRDefault="003C0C3E" w:rsidP="003C0C3E">
      <w:pPr>
        <w:pStyle w:val="Heading1"/>
      </w:pPr>
      <w:proofErr w:type="spellStart"/>
      <w:r>
        <w:t>Aff</w:t>
      </w:r>
      <w:proofErr w:type="spellEnd"/>
    </w:p>
    <w:p w14:paraId="096F66A9" w14:textId="14BA3CC3" w:rsidR="006E6CEC" w:rsidRPr="00955AF2" w:rsidRDefault="003C0C3E" w:rsidP="003C0C3E">
      <w:pPr>
        <w:pStyle w:val="Heading2"/>
      </w:pPr>
      <w:r>
        <w:t>UQ</w:t>
      </w:r>
    </w:p>
    <w:p w14:paraId="2C534C19" w14:textId="52F75FC4" w:rsidR="007A5BA9" w:rsidRPr="00955AF2" w:rsidRDefault="00A750D5" w:rsidP="003C0C3E">
      <w:pPr>
        <w:pStyle w:val="Heading3"/>
        <w:rPr>
          <w:rStyle w:val="Style13ptBold"/>
          <w:rFonts w:ascii="Times" w:hAnsi="Times"/>
          <w:b/>
          <w:sz w:val="22"/>
          <w:u w:val="single"/>
        </w:rPr>
      </w:pPr>
      <w:r w:rsidRPr="00955AF2">
        <w:t xml:space="preserve">Republican </w:t>
      </w:r>
      <w:r w:rsidR="00E26736" w:rsidRPr="00955AF2">
        <w:t>Disapproval</w:t>
      </w:r>
    </w:p>
    <w:p w14:paraId="77D07424" w14:textId="77777777" w:rsidR="007A5BA9" w:rsidRPr="00955AF2" w:rsidRDefault="00DA4598" w:rsidP="005942E5">
      <w:pPr>
        <w:pStyle w:val="Heading4"/>
        <w:spacing w:line="276" w:lineRule="auto"/>
        <w:rPr>
          <w:rStyle w:val="Style13ptBold"/>
          <w:rFonts w:ascii="Times" w:hAnsi="Times"/>
          <w:b/>
          <w:sz w:val="22"/>
        </w:rPr>
      </w:pPr>
      <w:r w:rsidRPr="00955AF2">
        <w:rPr>
          <w:rStyle w:val="Style13ptBold"/>
          <w:rFonts w:ascii="Times" w:hAnsi="Times"/>
          <w:b/>
          <w:sz w:val="22"/>
        </w:rPr>
        <w:t xml:space="preserve">The Iran Deal Won’t Pass- Early Republican Disapproval Shows. </w:t>
      </w:r>
    </w:p>
    <w:p w14:paraId="45265472" w14:textId="13047042" w:rsidR="00DA4598" w:rsidRPr="00955AF2" w:rsidRDefault="00DA4598" w:rsidP="005942E5">
      <w:pPr>
        <w:spacing w:line="276" w:lineRule="auto"/>
        <w:rPr>
          <w:rStyle w:val="Style13ptBold"/>
          <w:rFonts w:ascii="Times" w:hAnsi="Times"/>
          <w:b w:val="0"/>
          <w:sz w:val="22"/>
        </w:rPr>
      </w:pPr>
      <w:r w:rsidRPr="00955AF2">
        <w:rPr>
          <w:rStyle w:val="Style13ptBold"/>
          <w:rFonts w:ascii="Times" w:hAnsi="Times"/>
          <w:b w:val="0"/>
          <w:sz w:val="22"/>
        </w:rPr>
        <w:t xml:space="preserve">Rebecca </w:t>
      </w:r>
      <w:proofErr w:type="spellStart"/>
      <w:r w:rsidRPr="00955AF2">
        <w:rPr>
          <w:rStyle w:val="Style13ptBold"/>
          <w:rFonts w:ascii="Times" w:hAnsi="Times"/>
          <w:sz w:val="22"/>
        </w:rPr>
        <w:t>Stoil</w:t>
      </w:r>
      <w:proofErr w:type="spellEnd"/>
      <w:r w:rsidRPr="00955AF2">
        <w:rPr>
          <w:rStyle w:val="Style13ptBold"/>
          <w:rFonts w:ascii="Times" w:hAnsi="Times"/>
          <w:sz w:val="22"/>
        </w:rPr>
        <w:t xml:space="preserve"> 7/12</w:t>
      </w:r>
      <w:r w:rsidRPr="00955AF2">
        <w:rPr>
          <w:rStyle w:val="Style13ptBold"/>
          <w:rFonts w:ascii="Times" w:hAnsi="Times"/>
          <w:b w:val="0"/>
          <w:sz w:val="22"/>
        </w:rPr>
        <w:t xml:space="preserve">, writer, 7/12/15, “Lawmakers warn Iran deal won’t have easy time in Congress, </w:t>
      </w:r>
      <w:hyperlink r:id="rId6" w:history="1">
        <w:r w:rsidRPr="00955AF2">
          <w:rPr>
            <w:rStyle w:val="Style13ptBold"/>
            <w:rFonts w:ascii="Times" w:hAnsi="Times"/>
            <w:b w:val="0"/>
            <w:sz w:val="22"/>
          </w:rPr>
          <w:t>http://www.timesofisrael.com/lawmakers-warn-iran-deal-wont-have-easy-time-in-congress/</w:t>
        </w:r>
      </w:hyperlink>
      <w:r w:rsidRPr="00955AF2">
        <w:rPr>
          <w:rStyle w:val="Style13ptBold"/>
          <w:rFonts w:ascii="Times" w:hAnsi="Times"/>
          <w:b w:val="0"/>
          <w:sz w:val="22"/>
        </w:rPr>
        <w:t xml:space="preserve"> </w:t>
      </w:r>
    </w:p>
    <w:p w14:paraId="2EB9571E" w14:textId="12583225" w:rsidR="005F0C48" w:rsidRPr="00955AF2" w:rsidRDefault="005F0C48" w:rsidP="005942E5">
      <w:pPr>
        <w:spacing w:line="276" w:lineRule="auto"/>
        <w:rPr>
          <w:rStyle w:val="Emphasis"/>
          <w:rFonts w:ascii="Times" w:hAnsi="Times"/>
        </w:rPr>
      </w:pPr>
      <w:r w:rsidRPr="00955AF2">
        <w:rPr>
          <w:rStyle w:val="StyleUnderline"/>
          <w:rFonts w:ascii="Times" w:hAnsi="Times"/>
          <w:highlight w:val="yellow"/>
        </w:rPr>
        <w:t>As reports emerged</w:t>
      </w:r>
      <w:r w:rsidRPr="00955AF2">
        <w:rPr>
          <w:rStyle w:val="StyleUnderline"/>
          <w:rFonts w:ascii="Times" w:hAnsi="Times"/>
        </w:rPr>
        <w:t xml:space="preserve"> from Vienna </w:t>
      </w:r>
      <w:r w:rsidRPr="00955AF2">
        <w:rPr>
          <w:rStyle w:val="StyleUnderline"/>
          <w:rFonts w:ascii="Times" w:hAnsi="Times"/>
          <w:highlight w:val="yellow"/>
        </w:rPr>
        <w:t>that a nuclear deal could be struck</w:t>
      </w:r>
      <w:r w:rsidRPr="00955AF2">
        <w:rPr>
          <w:rStyle w:val="StyleUnderline"/>
          <w:rFonts w:ascii="Times" w:hAnsi="Times"/>
        </w:rPr>
        <w:t xml:space="preserve"> as early as Sunday night, Washington’s leading </w:t>
      </w:r>
      <w:r w:rsidRPr="00955AF2">
        <w:rPr>
          <w:rStyle w:val="StyleUnderline"/>
          <w:rFonts w:ascii="Times" w:hAnsi="Times"/>
          <w:highlight w:val="yellow"/>
        </w:rPr>
        <w:t>congress</w:t>
      </w:r>
      <w:r w:rsidRPr="00955AF2">
        <w:rPr>
          <w:rStyle w:val="StyleUnderline"/>
          <w:rFonts w:ascii="Times" w:hAnsi="Times"/>
        </w:rPr>
        <w:t xml:space="preserve">ional point people on nuclear talks with Iran </w:t>
      </w:r>
      <w:r w:rsidRPr="00955AF2">
        <w:rPr>
          <w:rStyle w:val="StyleUnderline"/>
          <w:rFonts w:ascii="Times" w:hAnsi="Times"/>
          <w:highlight w:val="yellow"/>
        </w:rPr>
        <w:t>warned that</w:t>
      </w:r>
      <w:r w:rsidRPr="00955AF2">
        <w:rPr>
          <w:rStyle w:val="StyleUnderline"/>
          <w:rFonts w:ascii="Times" w:hAnsi="Times"/>
        </w:rPr>
        <w:t xml:space="preserve"> the </w:t>
      </w:r>
      <w:r w:rsidRPr="00955AF2">
        <w:rPr>
          <w:rStyle w:val="StyleUnderline"/>
          <w:rFonts w:ascii="Times" w:hAnsi="Times"/>
          <w:highlight w:val="yellow"/>
        </w:rPr>
        <w:t>Obama</w:t>
      </w:r>
      <w:r w:rsidRPr="00955AF2">
        <w:rPr>
          <w:rStyle w:val="StyleUnderline"/>
          <w:rFonts w:ascii="Times" w:hAnsi="Times"/>
        </w:rPr>
        <w:t xml:space="preserve"> administration </w:t>
      </w:r>
      <w:r w:rsidRPr="00955AF2">
        <w:rPr>
          <w:rStyle w:val="StyleUnderline"/>
          <w:rFonts w:ascii="Times" w:hAnsi="Times"/>
          <w:highlight w:val="yellow"/>
        </w:rPr>
        <w:t>would have a tough time selling the pact</w:t>
      </w:r>
      <w:r w:rsidRPr="00955AF2">
        <w:rPr>
          <w:rStyle w:val="StyleUnderline"/>
          <w:rFonts w:ascii="Times" w:hAnsi="Times"/>
        </w:rPr>
        <w:t xml:space="preserve"> in Washington.</w:t>
      </w:r>
      <w:r w:rsidR="005942E5">
        <w:rPr>
          <w:rStyle w:val="StyleUnderline"/>
          <w:rFonts w:ascii="Times" w:hAnsi="Times"/>
        </w:rPr>
        <w:t xml:space="preserve"> </w:t>
      </w:r>
      <w:r w:rsidRPr="00955AF2">
        <w:rPr>
          <w:rStyle w:val="StyleUnderline"/>
          <w:rFonts w:ascii="Times" w:hAnsi="Times"/>
        </w:rPr>
        <w:t xml:space="preserve">Senate Majority Leader </w:t>
      </w:r>
      <w:r w:rsidRPr="00955AF2">
        <w:rPr>
          <w:rStyle w:val="StyleUnderline"/>
          <w:rFonts w:ascii="Times" w:hAnsi="Times"/>
          <w:highlight w:val="yellow"/>
        </w:rPr>
        <w:t>Mitch McConnell said</w:t>
      </w:r>
      <w:r w:rsidRPr="00955AF2">
        <w:rPr>
          <w:rStyle w:val="StyleUnderline"/>
          <w:rFonts w:ascii="Times" w:hAnsi="Times"/>
        </w:rPr>
        <w:t xml:space="preserve"> on Fox News Sunday that </w:t>
      </w:r>
      <w:r w:rsidRPr="00955AF2">
        <w:rPr>
          <w:rStyle w:val="StyleUnderline"/>
          <w:rFonts w:ascii="Times" w:hAnsi="Times"/>
          <w:highlight w:val="yellow"/>
        </w:rPr>
        <w:t xml:space="preserve">the deal “is going to be a </w:t>
      </w:r>
      <w:r w:rsidRPr="00955AF2">
        <w:rPr>
          <w:rStyle w:val="StyleUnderline"/>
          <w:rFonts w:ascii="Times" w:hAnsi="Times"/>
          <w:b/>
          <w:highlight w:val="yellow"/>
        </w:rPr>
        <w:t>very hard sell</w:t>
      </w:r>
      <w:r w:rsidRPr="00955AF2">
        <w:rPr>
          <w:rStyle w:val="StyleUnderline"/>
          <w:rFonts w:ascii="Times" w:hAnsi="Times"/>
          <w:highlight w:val="yellow"/>
        </w:rPr>
        <w:t xml:space="preserve"> for the administration</w:t>
      </w:r>
      <w:r w:rsidRPr="00955AF2">
        <w:rPr>
          <w:rStyle w:val="StyleUnderline"/>
          <w:rFonts w:ascii="Times" w:hAnsi="Times"/>
        </w:rPr>
        <w:t>,” amid reports that both sides are looking for ways to sell the deal at home once it is reached.</w:t>
      </w:r>
      <w:r w:rsidR="005942E5">
        <w:rPr>
          <w:rStyle w:val="StyleUnderline"/>
          <w:rFonts w:ascii="Times" w:hAnsi="Times"/>
        </w:rPr>
        <w:t xml:space="preserve"> </w:t>
      </w:r>
      <w:r w:rsidRPr="00955AF2">
        <w:t>If an agreement is reached between Iran and the P5+1 member states, Congress will have 60 days to review the deal, and then can vote either on a resolution of approval or disapproval of the agreement.</w:t>
      </w:r>
      <w:r w:rsidR="005942E5">
        <w:t xml:space="preserve"> </w:t>
      </w:r>
      <w:r w:rsidRPr="00955AF2">
        <w:rPr>
          <w:rStyle w:val="StyleUnderline"/>
          <w:rFonts w:ascii="Times" w:hAnsi="Times"/>
        </w:rPr>
        <w:t xml:space="preserve">During his interview, </w:t>
      </w:r>
      <w:r w:rsidRPr="00955AF2">
        <w:rPr>
          <w:rStyle w:val="StyleUnderline"/>
          <w:rFonts w:ascii="Times" w:hAnsi="Times"/>
          <w:highlight w:val="yellow"/>
        </w:rPr>
        <w:t>McConnell suggested</w:t>
      </w:r>
      <w:r w:rsidRPr="00955AF2">
        <w:rPr>
          <w:rStyle w:val="StyleUnderline"/>
          <w:rFonts w:ascii="Times" w:hAnsi="Times"/>
        </w:rPr>
        <w:t xml:space="preserve"> that </w:t>
      </w:r>
      <w:r w:rsidRPr="00955AF2">
        <w:rPr>
          <w:rStyle w:val="StyleUnderline"/>
          <w:rFonts w:ascii="Times" w:hAnsi="Times"/>
          <w:highlight w:val="yellow"/>
        </w:rPr>
        <w:t xml:space="preserve">the Senate would consider a </w:t>
      </w:r>
      <w:r w:rsidRPr="00955AF2">
        <w:rPr>
          <w:rStyle w:val="StyleUnderline"/>
          <w:rFonts w:ascii="Times" w:hAnsi="Times"/>
          <w:b/>
          <w:highlight w:val="yellow"/>
        </w:rPr>
        <w:t>resolution of disapproval</w:t>
      </w:r>
      <w:r w:rsidRPr="00955AF2">
        <w:rPr>
          <w:rStyle w:val="StyleUnderline"/>
          <w:rFonts w:ascii="Times" w:hAnsi="Times"/>
          <w:highlight w:val="yellow"/>
        </w:rPr>
        <w:t>, and said that he believed that</w:t>
      </w:r>
      <w:r w:rsidRPr="00955AF2">
        <w:rPr>
          <w:rStyle w:val="StyleUnderline"/>
          <w:rFonts w:ascii="Times" w:hAnsi="Times"/>
        </w:rPr>
        <w:t xml:space="preserve"> a number of </w:t>
      </w:r>
      <w:r w:rsidRPr="00955AF2">
        <w:rPr>
          <w:rStyle w:val="StyleUnderline"/>
          <w:rFonts w:ascii="Times" w:hAnsi="Times"/>
          <w:highlight w:val="yellow"/>
        </w:rPr>
        <w:t>Democrats would join the Republican majority in</w:t>
      </w:r>
      <w:r w:rsidRPr="00955AF2">
        <w:rPr>
          <w:rStyle w:val="StyleUnderline"/>
          <w:rFonts w:ascii="Times" w:hAnsi="Times"/>
        </w:rPr>
        <w:t xml:space="preserve"> the Senate in </w:t>
      </w:r>
      <w:r w:rsidRPr="00955AF2">
        <w:rPr>
          <w:rStyle w:val="StyleUnderline"/>
          <w:rFonts w:ascii="Times" w:hAnsi="Times"/>
          <w:highlight w:val="yellow"/>
        </w:rPr>
        <w:t>voting against the deal.</w:t>
      </w:r>
      <w:r w:rsidR="005942E5">
        <w:rPr>
          <w:rStyle w:val="StyleUnderline"/>
          <w:rFonts w:ascii="Times" w:hAnsi="Times"/>
        </w:rPr>
        <w:t xml:space="preserve"> </w:t>
      </w:r>
      <w:r w:rsidRPr="00955AF2">
        <w:rPr>
          <w:rStyle w:val="StyleUnderline"/>
          <w:rFonts w:ascii="Times" w:hAnsi="Times"/>
        </w:rPr>
        <w:t>“I know there will be a strong pull not to go against the president on something as important as this is to him, but I hope there will be enough Democrats willing to look at this objectively,” McConnell added.</w:t>
      </w:r>
      <w:r w:rsidR="005942E5">
        <w:rPr>
          <w:rStyle w:val="StyleUnderline"/>
          <w:rFonts w:ascii="Times" w:hAnsi="Times"/>
        </w:rPr>
        <w:t xml:space="preserve"> </w:t>
      </w:r>
      <w:r w:rsidRPr="00955AF2">
        <w:rPr>
          <w:rStyle w:val="Emphasis"/>
          <w:rFonts w:ascii="Times" w:hAnsi="Times"/>
          <w:highlight w:val="yellow"/>
        </w:rPr>
        <w:t>A resolution of disapproval</w:t>
      </w:r>
      <w:r w:rsidRPr="00955AF2">
        <w:rPr>
          <w:rStyle w:val="Emphasis"/>
          <w:rFonts w:ascii="Times" w:hAnsi="Times"/>
        </w:rPr>
        <w:t xml:space="preserve"> that passes </w:t>
      </w:r>
      <w:r w:rsidRPr="00955AF2">
        <w:rPr>
          <w:rStyle w:val="Emphasis"/>
          <w:rFonts w:ascii="Times" w:hAnsi="Times"/>
          <w:highlight w:val="yellow"/>
        </w:rPr>
        <w:t>could</w:t>
      </w:r>
      <w:r w:rsidRPr="00955AF2">
        <w:rPr>
          <w:rStyle w:val="Emphasis"/>
          <w:rFonts w:ascii="Times" w:hAnsi="Times"/>
        </w:rPr>
        <w:t xml:space="preserve"> serve to </w:t>
      </w:r>
      <w:r w:rsidRPr="00955AF2">
        <w:rPr>
          <w:rStyle w:val="Emphasis"/>
          <w:rFonts w:ascii="Times" w:hAnsi="Times"/>
          <w:highlight w:val="yellow"/>
        </w:rPr>
        <w:t>prevent the president from lifting</w:t>
      </w:r>
      <w:r w:rsidRPr="00955AF2">
        <w:rPr>
          <w:rStyle w:val="Emphasis"/>
          <w:rFonts w:ascii="Times" w:hAnsi="Times"/>
        </w:rPr>
        <w:t xml:space="preserve"> some of the congressionally imposed </w:t>
      </w:r>
      <w:r w:rsidRPr="00955AF2">
        <w:rPr>
          <w:rStyle w:val="Emphasis"/>
          <w:rFonts w:ascii="Times" w:hAnsi="Times"/>
          <w:highlight w:val="yellow"/>
        </w:rPr>
        <w:t>sanctions against Iran</w:t>
      </w:r>
      <w:r w:rsidRPr="00955AF2">
        <w:rPr>
          <w:rStyle w:val="Emphasis"/>
          <w:rFonts w:ascii="Times" w:hAnsi="Times"/>
        </w:rPr>
        <w:t>.</w:t>
      </w:r>
    </w:p>
    <w:p w14:paraId="75503BD4" w14:textId="77777777" w:rsidR="003D2FD3" w:rsidRPr="00955AF2" w:rsidRDefault="003D2FD3" w:rsidP="005942E5">
      <w:pPr>
        <w:spacing w:line="276" w:lineRule="auto"/>
        <w:rPr>
          <w:rFonts w:ascii="Times" w:eastAsia="Times New Roman" w:hAnsi="Times" w:cs="Arial"/>
        </w:rPr>
      </w:pPr>
    </w:p>
    <w:p w14:paraId="632E2D4A" w14:textId="7D8C66B7" w:rsidR="003D2FD3" w:rsidRPr="00955AF2" w:rsidRDefault="003D2FD3" w:rsidP="005942E5">
      <w:pPr>
        <w:pStyle w:val="Heading4"/>
        <w:spacing w:line="276" w:lineRule="auto"/>
        <w:rPr>
          <w:rFonts w:ascii="Times" w:hAnsi="Times"/>
          <w:sz w:val="22"/>
        </w:rPr>
      </w:pPr>
      <w:r w:rsidRPr="00955AF2">
        <w:rPr>
          <w:rFonts w:ascii="Times" w:hAnsi="Times"/>
          <w:sz w:val="22"/>
        </w:rPr>
        <w:t>Iran Deal Has Early GOP disapproval-Boehner a specific example.</w:t>
      </w:r>
    </w:p>
    <w:p w14:paraId="66059EC0" w14:textId="77777777" w:rsidR="002D1258" w:rsidRPr="00955AF2" w:rsidRDefault="002D1258" w:rsidP="005942E5">
      <w:pPr>
        <w:spacing w:line="276" w:lineRule="auto"/>
        <w:rPr>
          <w:rStyle w:val="Style13ptBold"/>
          <w:rFonts w:ascii="Times" w:hAnsi="Times"/>
          <w:sz w:val="22"/>
        </w:rPr>
      </w:pPr>
      <w:r w:rsidRPr="00955AF2">
        <w:rPr>
          <w:rStyle w:val="Style13ptBold"/>
          <w:rFonts w:ascii="Times" w:hAnsi="Times"/>
          <w:b w:val="0"/>
          <w:sz w:val="22"/>
        </w:rPr>
        <w:t>Kristina</w:t>
      </w:r>
      <w:r w:rsidRPr="00955AF2">
        <w:rPr>
          <w:rStyle w:val="Style13ptBold"/>
          <w:rFonts w:ascii="Times" w:hAnsi="Times"/>
          <w:sz w:val="22"/>
        </w:rPr>
        <w:t xml:space="preserve"> Peterson 7-14-</w:t>
      </w:r>
      <w:r w:rsidRPr="00955AF2">
        <w:rPr>
          <w:rStyle w:val="Style13ptBold"/>
          <w:rFonts w:ascii="Times" w:hAnsi="Times"/>
          <w:b w:val="0"/>
          <w:sz w:val="22"/>
        </w:rPr>
        <w:t>15, Wall Street Journal Reporter, 7-14-15, “Congressional Republicans Signal Deep Resistance to Iran Nuclear Deal” http://www.wsj.com/articles/iran-deal-faces-u-s-lawmakers-scrutiny-1436868209</w:t>
      </w:r>
    </w:p>
    <w:p w14:paraId="5C08AE97" w14:textId="36D629F0" w:rsidR="00C55EE6" w:rsidRPr="00955AF2" w:rsidRDefault="002D1258" w:rsidP="005942E5">
      <w:pPr>
        <w:spacing w:line="276" w:lineRule="auto"/>
        <w:rPr>
          <w:rStyle w:val="StyleUnderline"/>
          <w:rFonts w:ascii="Times" w:hAnsi="Times"/>
        </w:rPr>
      </w:pPr>
      <w:r w:rsidRPr="00955AF2">
        <w:rPr>
          <w:rStyle w:val="StyleUnderline"/>
          <w:rFonts w:ascii="Times" w:hAnsi="Times"/>
          <w:highlight w:val="yellow"/>
        </w:rPr>
        <w:t>The nuclear deal</w:t>
      </w:r>
      <w:r w:rsidRPr="00955AF2">
        <w:rPr>
          <w:rStyle w:val="StyleUnderline"/>
          <w:rFonts w:ascii="Times" w:hAnsi="Times"/>
        </w:rPr>
        <w:t xml:space="preserve"> between Iran and six global powers </w:t>
      </w:r>
      <w:r w:rsidRPr="00955AF2">
        <w:rPr>
          <w:rStyle w:val="StyleUnderline"/>
          <w:rFonts w:ascii="Times" w:hAnsi="Times"/>
          <w:highlight w:val="yellow"/>
        </w:rPr>
        <w:t>is set to spark a</w:t>
      </w:r>
      <w:r w:rsidRPr="00955AF2">
        <w:rPr>
          <w:rStyle w:val="StyleUnderline"/>
          <w:rFonts w:ascii="Times" w:hAnsi="Times"/>
        </w:rPr>
        <w:t xml:space="preserve"> fierce foreign </w:t>
      </w:r>
      <w:r w:rsidRPr="00955AF2">
        <w:rPr>
          <w:rStyle w:val="StyleUnderline"/>
          <w:rFonts w:ascii="Times" w:hAnsi="Times"/>
          <w:highlight w:val="yellow"/>
        </w:rPr>
        <w:t>policy fight</w:t>
      </w:r>
      <w:r w:rsidRPr="00955AF2">
        <w:rPr>
          <w:rStyle w:val="StyleUnderline"/>
          <w:rFonts w:ascii="Times" w:hAnsi="Times"/>
        </w:rPr>
        <w:t xml:space="preserve"> on Capitol Hill, </w:t>
      </w:r>
      <w:r w:rsidRPr="00955AF2">
        <w:rPr>
          <w:rStyle w:val="StyleUnderline"/>
          <w:rFonts w:ascii="Times" w:hAnsi="Times"/>
          <w:highlight w:val="yellow"/>
        </w:rPr>
        <w:t>pitting Republicans and</w:t>
      </w:r>
      <w:r w:rsidRPr="00955AF2">
        <w:rPr>
          <w:rStyle w:val="StyleUnderline"/>
          <w:rFonts w:ascii="Times" w:hAnsi="Times"/>
        </w:rPr>
        <w:t xml:space="preserve"> potentially </w:t>
      </w:r>
      <w:r w:rsidRPr="00955AF2">
        <w:rPr>
          <w:rStyle w:val="StyleUnderline"/>
          <w:rFonts w:ascii="Times" w:hAnsi="Times"/>
          <w:highlight w:val="yellow"/>
        </w:rPr>
        <w:t>some Democrats against</w:t>
      </w:r>
      <w:r w:rsidRPr="00955AF2">
        <w:rPr>
          <w:rStyle w:val="StyleUnderline"/>
          <w:rFonts w:ascii="Times" w:hAnsi="Times"/>
        </w:rPr>
        <w:t xml:space="preserve"> President</w:t>
      </w:r>
      <w:r w:rsidR="005942E5">
        <w:rPr>
          <w:rStyle w:val="StyleUnderline"/>
          <w:rFonts w:ascii="Times" w:hAnsi="Times"/>
        </w:rPr>
        <w:t xml:space="preserve"> </w:t>
      </w:r>
      <w:hyperlink r:id="rId7" w:history="1">
        <w:r w:rsidRPr="00955AF2">
          <w:rPr>
            <w:rStyle w:val="StyleUnderline"/>
            <w:rFonts w:ascii="Times" w:hAnsi="Times"/>
          </w:rPr>
          <w:t xml:space="preserve">Barack </w:t>
        </w:r>
        <w:r w:rsidRPr="00955AF2">
          <w:rPr>
            <w:rStyle w:val="StyleUnderline"/>
            <w:rFonts w:ascii="Times" w:hAnsi="Times"/>
            <w:highlight w:val="yellow"/>
          </w:rPr>
          <w:t>Obama</w:t>
        </w:r>
      </w:hyperlink>
      <w:r w:rsidR="005942E5">
        <w:rPr>
          <w:rStyle w:val="StyleUnderline"/>
          <w:rFonts w:ascii="Times" w:hAnsi="Times"/>
        </w:rPr>
        <w:t xml:space="preserve"> </w:t>
      </w:r>
      <w:r w:rsidRPr="00955AF2">
        <w:rPr>
          <w:rStyle w:val="StyleUnderline"/>
          <w:rFonts w:ascii="Times" w:hAnsi="Times"/>
        </w:rPr>
        <w:t>in his push to implement what would be a cornerstone of his international legacy.</w:t>
      </w:r>
      <w:r w:rsidR="005942E5">
        <w:rPr>
          <w:rStyle w:val="StyleUnderline"/>
          <w:rFonts w:ascii="Times" w:hAnsi="Times"/>
        </w:rPr>
        <w:t xml:space="preserve"> </w:t>
      </w:r>
      <w:r w:rsidRPr="00955AF2">
        <w:rPr>
          <w:rFonts w:ascii="Times" w:hAnsi="Times"/>
        </w:rPr>
        <w:t>Implementation of the accord depends on whether Mr. Obama can retain the support of enough of his party’s lawmakers in the face of what is almost certain to be</w:t>
      </w:r>
      <w:r w:rsidR="005942E5">
        <w:rPr>
          <w:rFonts w:ascii="Times" w:hAnsi="Times"/>
        </w:rPr>
        <w:t xml:space="preserve"> </w:t>
      </w:r>
      <w:hyperlink r:id="rId8" w:tgtFrame="_self" w:history="1">
        <w:r w:rsidRPr="00955AF2">
          <w:rPr>
            <w:rStyle w:val="StyleUnderline"/>
            <w:rFonts w:ascii="Times" w:hAnsi="Times"/>
          </w:rPr>
          <w:t>widespread GOP opposition</w:t>
        </w:r>
      </w:hyperlink>
      <w:r w:rsidRPr="00955AF2">
        <w:rPr>
          <w:rFonts w:ascii="Times" w:hAnsi="Times"/>
        </w:rPr>
        <w:t xml:space="preserve">. </w:t>
      </w:r>
      <w:r w:rsidRPr="00955AF2">
        <w:rPr>
          <w:rStyle w:val="StyleUnderline"/>
          <w:rFonts w:ascii="Times" w:hAnsi="Times"/>
          <w:highlight w:val="yellow"/>
        </w:rPr>
        <w:t>Congress is expected to review the agreement</w:t>
      </w:r>
      <w:r w:rsidRPr="00955AF2">
        <w:rPr>
          <w:rStyle w:val="StyleUnderline"/>
          <w:rFonts w:ascii="Times" w:hAnsi="Times"/>
        </w:rPr>
        <w:t xml:space="preserve"> and vote on it in early September, </w:t>
      </w:r>
      <w:r w:rsidRPr="00955AF2">
        <w:rPr>
          <w:rStyle w:val="StyleUnderline"/>
          <w:rFonts w:ascii="Times" w:hAnsi="Times"/>
          <w:highlight w:val="yellow"/>
        </w:rPr>
        <w:t>and the initial Republican reaction signaled deep resistance to the deal</w:t>
      </w:r>
      <w:r w:rsidRPr="00955AF2">
        <w:rPr>
          <w:rStyle w:val="StyleUnderline"/>
          <w:rFonts w:ascii="Times" w:hAnsi="Times"/>
        </w:rPr>
        <w:t>.</w:t>
      </w:r>
      <w:r w:rsidR="005942E5">
        <w:rPr>
          <w:rStyle w:val="StyleUnderline"/>
          <w:rFonts w:ascii="Times" w:hAnsi="Times"/>
        </w:rPr>
        <w:t xml:space="preserve"> </w:t>
      </w:r>
      <w:r w:rsidRPr="00955AF2">
        <w:rPr>
          <w:rStyle w:val="StyleUnderline"/>
          <w:rFonts w:ascii="Times" w:hAnsi="Times"/>
          <w:highlight w:val="yellow"/>
        </w:rPr>
        <w:t>The prospect that the GOP-controlled Congress will try to block the deal</w:t>
      </w:r>
      <w:r w:rsidRPr="00955AF2">
        <w:rPr>
          <w:rStyle w:val="StyleUnderline"/>
          <w:rFonts w:ascii="Times" w:hAnsi="Times"/>
        </w:rPr>
        <w:t xml:space="preserve"> puts Mr. Obama in the familiar position of trying to minimize defections from his own party and leaves </w:t>
      </w:r>
      <w:r w:rsidRPr="00955AF2">
        <w:rPr>
          <w:rStyle w:val="StyleUnderline"/>
          <w:rFonts w:ascii="Times" w:hAnsi="Times"/>
          <w:highlight w:val="yellow"/>
        </w:rPr>
        <w:t>Democrats considering whether they can back an agreement vilified across the aisle.</w:t>
      </w:r>
      <w:r w:rsidR="005942E5">
        <w:rPr>
          <w:rStyle w:val="StyleUnderline"/>
          <w:rFonts w:ascii="Times" w:hAnsi="Times"/>
        </w:rPr>
        <w:t xml:space="preserve"> </w:t>
      </w:r>
      <w:r w:rsidRPr="00955AF2">
        <w:rPr>
          <w:rStyle w:val="StyleUnderline"/>
          <w:rFonts w:ascii="Times" w:hAnsi="Times"/>
        </w:rPr>
        <w:t>“</w:t>
      </w:r>
      <w:r w:rsidRPr="00955AF2">
        <w:rPr>
          <w:rStyle w:val="StyleUnderline"/>
          <w:rFonts w:ascii="Times" w:hAnsi="Times"/>
          <w:highlight w:val="yellow"/>
        </w:rPr>
        <w:t>The deal that we have</w:t>
      </w:r>
      <w:r w:rsidRPr="00955AF2">
        <w:rPr>
          <w:rStyle w:val="StyleUnderline"/>
          <w:rFonts w:ascii="Times" w:hAnsi="Times"/>
        </w:rPr>
        <w:t xml:space="preserve"> out there, in my view, from what I know of it thus far</w:t>
      </w:r>
      <w:r w:rsidRPr="00955AF2">
        <w:rPr>
          <w:rStyle w:val="StyleUnderline"/>
          <w:rFonts w:ascii="Times" w:hAnsi="Times"/>
          <w:highlight w:val="yellow"/>
        </w:rPr>
        <w:t>, is unacceptable. It’s going to hand a dangerous regime billions of dollars in sanctions relief while paving the way for a nuclear Iran</w:t>
      </w:r>
      <w:r w:rsidRPr="00955AF2">
        <w:rPr>
          <w:rStyle w:val="StyleUnderline"/>
          <w:rFonts w:ascii="Times" w:hAnsi="Times"/>
        </w:rPr>
        <w:t>,” Republican House Speaker</w:t>
      </w:r>
      <w:r w:rsidR="005942E5">
        <w:rPr>
          <w:rStyle w:val="StyleUnderline"/>
          <w:rFonts w:ascii="Times" w:hAnsi="Times"/>
        </w:rPr>
        <w:t xml:space="preserve"> </w:t>
      </w:r>
      <w:hyperlink r:id="rId9" w:history="1">
        <w:r w:rsidRPr="00955AF2">
          <w:rPr>
            <w:rStyle w:val="StyleUnderline"/>
            <w:rFonts w:ascii="Times" w:hAnsi="Times"/>
            <w:highlight w:val="yellow"/>
          </w:rPr>
          <w:t>John Boehner</w:t>
        </w:r>
      </w:hyperlink>
      <w:r w:rsidR="005942E5">
        <w:rPr>
          <w:rStyle w:val="StyleUnderline"/>
          <w:rFonts w:ascii="Times" w:hAnsi="Times"/>
        </w:rPr>
        <w:t xml:space="preserve"> </w:t>
      </w:r>
      <w:r w:rsidRPr="00955AF2">
        <w:rPr>
          <w:rStyle w:val="StyleUnderline"/>
          <w:rFonts w:ascii="Times" w:hAnsi="Times"/>
        </w:rPr>
        <w:t xml:space="preserve">of Ohio </w:t>
      </w:r>
      <w:r w:rsidRPr="00955AF2">
        <w:rPr>
          <w:rStyle w:val="StyleUnderline"/>
          <w:rFonts w:ascii="Times" w:hAnsi="Times"/>
          <w:highlight w:val="yellow"/>
        </w:rPr>
        <w:t>said</w:t>
      </w:r>
      <w:r w:rsidRPr="00955AF2">
        <w:rPr>
          <w:rStyle w:val="StyleUnderline"/>
          <w:rFonts w:ascii="Times" w:hAnsi="Times"/>
        </w:rPr>
        <w:t xml:space="preserve"> Tuesday. “If in fact it’s as bad a deal as I think it is at this moment, </w:t>
      </w:r>
      <w:r w:rsidRPr="00955AF2">
        <w:rPr>
          <w:rStyle w:val="StyleUnderline"/>
          <w:rFonts w:ascii="Times" w:hAnsi="Times"/>
          <w:b/>
          <w:highlight w:val="yellow"/>
        </w:rPr>
        <w:t>we’ll do everything</w:t>
      </w:r>
      <w:r w:rsidRPr="00955AF2">
        <w:rPr>
          <w:rStyle w:val="StyleUnderline"/>
          <w:rFonts w:ascii="Times" w:hAnsi="Times"/>
          <w:highlight w:val="yellow"/>
        </w:rPr>
        <w:t xml:space="preserve"> we can to stop it.</w:t>
      </w:r>
      <w:r w:rsidRPr="00955AF2">
        <w:rPr>
          <w:rStyle w:val="StyleUnderline"/>
          <w:rFonts w:ascii="Times" w:hAnsi="Times"/>
        </w:rPr>
        <w:t>”</w:t>
      </w:r>
    </w:p>
    <w:p w14:paraId="2F39325A" w14:textId="404D804F" w:rsidR="00E26736" w:rsidRPr="00955AF2" w:rsidRDefault="00E26736" w:rsidP="003C0C3E">
      <w:pPr>
        <w:pStyle w:val="Heading3"/>
      </w:pPr>
      <w:r w:rsidRPr="00955AF2">
        <w:lastRenderedPageBreak/>
        <w:t>Bipartisan Disapproval</w:t>
      </w:r>
    </w:p>
    <w:p w14:paraId="541ED0FD" w14:textId="75857947" w:rsidR="00C55EE6" w:rsidRPr="00955AF2" w:rsidRDefault="00C55EE6" w:rsidP="005942E5">
      <w:pPr>
        <w:pStyle w:val="Heading4"/>
        <w:spacing w:line="276" w:lineRule="auto"/>
        <w:rPr>
          <w:rFonts w:ascii="Times" w:hAnsi="Times"/>
          <w:sz w:val="22"/>
        </w:rPr>
      </w:pPr>
      <w:r w:rsidRPr="00955AF2">
        <w:rPr>
          <w:rFonts w:ascii="Times" w:hAnsi="Times"/>
          <w:sz w:val="22"/>
        </w:rPr>
        <w:t>There is massive opposition to the Iran Deal</w:t>
      </w:r>
      <w:r w:rsidR="007A5BA9" w:rsidRPr="00955AF2">
        <w:rPr>
          <w:rFonts w:ascii="Times" w:hAnsi="Times"/>
          <w:sz w:val="22"/>
        </w:rPr>
        <w:t>-</w:t>
      </w:r>
      <w:r w:rsidRPr="00955AF2">
        <w:rPr>
          <w:rFonts w:ascii="Times" w:hAnsi="Times"/>
          <w:sz w:val="22"/>
        </w:rPr>
        <w:t>this is bipartisan skepticism.</w:t>
      </w:r>
    </w:p>
    <w:p w14:paraId="06059954" w14:textId="77777777" w:rsidR="00C55EE6" w:rsidRPr="00955AF2" w:rsidRDefault="00C55EE6" w:rsidP="005942E5">
      <w:pPr>
        <w:spacing w:line="276" w:lineRule="auto"/>
        <w:rPr>
          <w:rStyle w:val="Style13ptBold"/>
          <w:rFonts w:ascii="Times" w:hAnsi="Times"/>
          <w:sz w:val="22"/>
        </w:rPr>
      </w:pPr>
      <w:r w:rsidRPr="00955AF2">
        <w:rPr>
          <w:rStyle w:val="Style13ptBold"/>
          <w:rFonts w:ascii="Times" w:hAnsi="Times"/>
          <w:sz w:val="22"/>
        </w:rPr>
        <w:t>Fox News 7/19,</w:t>
      </w:r>
      <w:r w:rsidRPr="00955AF2">
        <w:rPr>
          <w:rStyle w:val="Style13ptBold"/>
          <w:rFonts w:ascii="Times" w:hAnsi="Times"/>
          <w:b w:val="0"/>
          <w:sz w:val="22"/>
        </w:rPr>
        <w:t xml:space="preserve"> News</w:t>
      </w:r>
      <w:proofErr w:type="gramStart"/>
      <w:r w:rsidRPr="00955AF2">
        <w:rPr>
          <w:rStyle w:val="Style13ptBold"/>
          <w:rFonts w:ascii="Times" w:hAnsi="Times"/>
          <w:b w:val="0"/>
          <w:sz w:val="22"/>
        </w:rPr>
        <w:t>,  7</w:t>
      </w:r>
      <w:proofErr w:type="gramEnd"/>
      <w:r w:rsidRPr="00955AF2">
        <w:rPr>
          <w:rStyle w:val="Style13ptBold"/>
          <w:rFonts w:ascii="Times" w:hAnsi="Times"/>
          <w:b w:val="0"/>
          <w:sz w:val="22"/>
        </w:rPr>
        <w:t xml:space="preserve">/19/15,”Congressional Democrats acknowledge Iran deal will be tough sell on Capitol Hill”, </w:t>
      </w:r>
      <w:hyperlink r:id="rId10" w:history="1">
        <w:r w:rsidRPr="00955AF2">
          <w:rPr>
            <w:rStyle w:val="Style13ptBold"/>
            <w:rFonts w:ascii="Times" w:hAnsi="Times"/>
            <w:b w:val="0"/>
            <w:sz w:val="22"/>
          </w:rPr>
          <w:t>http://www.foxnews.com/politics/2015/07/19/congressional-democrats-acknowledge-iran-deal-will-be-tough-sell-on-capitol/</w:t>
        </w:r>
      </w:hyperlink>
      <w:r w:rsidRPr="00955AF2">
        <w:rPr>
          <w:rStyle w:val="Style13ptBold"/>
          <w:rFonts w:ascii="Times" w:hAnsi="Times"/>
          <w:b w:val="0"/>
          <w:sz w:val="22"/>
        </w:rPr>
        <w:t xml:space="preserve"> </w:t>
      </w:r>
    </w:p>
    <w:p w14:paraId="3D446210" w14:textId="77777777" w:rsidR="00C55EE6" w:rsidRDefault="00C55EE6" w:rsidP="005942E5">
      <w:pPr>
        <w:shd w:val="clear" w:color="auto" w:fill="F4F4F4"/>
        <w:spacing w:after="300" w:line="276" w:lineRule="auto"/>
        <w:rPr>
          <w:rStyle w:val="StyleUnderline"/>
          <w:rFonts w:ascii="Times" w:hAnsi="Times"/>
        </w:rPr>
      </w:pPr>
      <w:r w:rsidRPr="00955AF2">
        <w:rPr>
          <w:rStyle w:val="StyleUnderline"/>
          <w:rFonts w:ascii="Times" w:hAnsi="Times"/>
          <w:highlight w:val="yellow"/>
        </w:rPr>
        <w:t xml:space="preserve">There has been </w:t>
      </w:r>
      <w:r w:rsidRPr="00955AF2">
        <w:rPr>
          <w:rStyle w:val="Emphasis"/>
          <w:rFonts w:ascii="Times" w:hAnsi="Times"/>
          <w:highlight w:val="yellow"/>
        </w:rPr>
        <w:t xml:space="preserve">widespread </w:t>
      </w:r>
      <w:r w:rsidRPr="00955AF2">
        <w:rPr>
          <w:rStyle w:val="StyleUnderline"/>
          <w:rFonts w:ascii="Times" w:hAnsi="Times"/>
          <w:highlight w:val="yellow"/>
        </w:rPr>
        <w:t>concern about the deal since it was signed</w:t>
      </w:r>
      <w:r w:rsidRPr="00955AF2">
        <w:rPr>
          <w:rStyle w:val="StyleUnderline"/>
          <w:rFonts w:ascii="Times" w:hAnsi="Times"/>
        </w:rPr>
        <w:t xml:space="preserve"> last week </w:t>
      </w:r>
      <w:r w:rsidRPr="00955AF2">
        <w:rPr>
          <w:rStyle w:val="StyleUnderline"/>
          <w:rFonts w:ascii="Times" w:hAnsi="Times"/>
          <w:highlight w:val="yellow"/>
        </w:rPr>
        <w:t>by Iran, the</w:t>
      </w:r>
      <w:r w:rsidRPr="00955AF2">
        <w:rPr>
          <w:rStyle w:val="StyleUnderline"/>
          <w:rFonts w:ascii="Times" w:hAnsi="Times"/>
        </w:rPr>
        <w:t xml:space="preserve"> </w:t>
      </w:r>
      <w:r w:rsidRPr="00955AF2">
        <w:rPr>
          <w:rStyle w:val="StyleUnderline"/>
          <w:rFonts w:ascii="Times" w:hAnsi="Times"/>
          <w:highlight w:val="yellow"/>
        </w:rPr>
        <w:t>U</w:t>
      </w:r>
      <w:r w:rsidRPr="00955AF2">
        <w:rPr>
          <w:rStyle w:val="StyleUnderline"/>
          <w:rFonts w:ascii="Times" w:hAnsi="Times"/>
        </w:rPr>
        <w:t xml:space="preserve">nited </w:t>
      </w:r>
      <w:r w:rsidRPr="00955AF2">
        <w:rPr>
          <w:rStyle w:val="StyleUnderline"/>
          <w:rFonts w:ascii="Times" w:hAnsi="Times"/>
          <w:highlight w:val="yellow"/>
        </w:rPr>
        <w:t>S</w:t>
      </w:r>
      <w:r w:rsidRPr="00955AF2">
        <w:rPr>
          <w:rStyle w:val="StyleUnderline"/>
          <w:rFonts w:ascii="Times" w:hAnsi="Times"/>
        </w:rPr>
        <w:t xml:space="preserve">tates </w:t>
      </w:r>
      <w:r w:rsidRPr="00955AF2">
        <w:rPr>
          <w:rStyle w:val="StyleUnderline"/>
          <w:rFonts w:ascii="Times" w:hAnsi="Times"/>
          <w:highlight w:val="yellow"/>
        </w:rPr>
        <w:t>and five other world powers</w:t>
      </w:r>
      <w:r w:rsidRPr="00955AF2">
        <w:rPr>
          <w:rStyle w:val="StyleUnderline"/>
          <w:rFonts w:ascii="Times" w:hAnsi="Times"/>
        </w:rPr>
        <w:t xml:space="preserve">, including its provision to lift an arms embargo, if it includes enough authority to inspect nuclear-related sites and whether Israel is protected enough. </w:t>
      </w:r>
      <w:r w:rsidRPr="00955AF2">
        <w:rPr>
          <w:rStyle w:val="StyleUnderline"/>
          <w:rFonts w:ascii="Times" w:hAnsi="Times"/>
          <w:highlight w:val="yellow"/>
        </w:rPr>
        <w:t>The GOP-led Senate will</w:t>
      </w:r>
      <w:r w:rsidRPr="00955AF2">
        <w:rPr>
          <w:rStyle w:val="StyleUnderline"/>
          <w:rFonts w:ascii="Times" w:hAnsi="Times"/>
        </w:rPr>
        <w:t xml:space="preserve"> likely </w:t>
      </w:r>
      <w:r w:rsidRPr="00955AF2">
        <w:rPr>
          <w:rStyle w:val="StyleUnderline"/>
          <w:rFonts w:ascii="Times" w:hAnsi="Times"/>
          <w:highlight w:val="yellow"/>
        </w:rPr>
        <w:t xml:space="preserve">have </w:t>
      </w:r>
      <w:r w:rsidRPr="00955AF2">
        <w:rPr>
          <w:rStyle w:val="Emphasis"/>
          <w:rFonts w:ascii="Times" w:hAnsi="Times"/>
          <w:highlight w:val="yellow"/>
        </w:rPr>
        <w:t>enough votes</w:t>
      </w:r>
      <w:r w:rsidRPr="00955AF2">
        <w:rPr>
          <w:rStyle w:val="StyleUnderline"/>
          <w:rFonts w:ascii="Times" w:hAnsi="Times"/>
          <w:highlight w:val="yellow"/>
        </w:rPr>
        <w:t xml:space="preserve"> to disapprove of the deal, based on strong and early opposition</w:t>
      </w:r>
      <w:r w:rsidRPr="00955AF2">
        <w:rPr>
          <w:rStyle w:val="StyleUnderline"/>
          <w:rFonts w:ascii="Times" w:hAnsi="Times"/>
        </w:rPr>
        <w:t>. However, Senate Republicans will need support from about 13 Senate Democrats to get the 67 votes needed to override President Obama’s almost certain veto of a disapproval resolution.</w:t>
      </w:r>
      <w:r w:rsidRPr="00955AF2">
        <w:rPr>
          <w:rFonts w:ascii="Times" w:hAnsi="Times"/>
        </w:rPr>
        <w:t xml:space="preserve"> Roughly 15 Democratic senators appear skeptical of the deal</w:t>
      </w:r>
      <w:r w:rsidRPr="00955AF2">
        <w:rPr>
          <w:rStyle w:val="StyleUnderline"/>
          <w:rFonts w:ascii="Times" w:hAnsi="Times"/>
        </w:rPr>
        <w:t>. The Republican-control House would also need Democratic support for an override. Cardin’s committee is expected to hold at least three public hearings on the issue before a projected September vote</w:t>
      </w:r>
      <w:r w:rsidRPr="00955AF2">
        <w:rPr>
          <w:rFonts w:ascii="Times" w:hAnsi="Times"/>
        </w:rPr>
        <w:t xml:space="preserve">, starting Thursday when Secretary of State John Kerry, Energy Secretary Ernest Moniz and Treasury Secretary Jack Lew are scheduled to testify. </w:t>
      </w:r>
      <w:r w:rsidRPr="00955AF2">
        <w:rPr>
          <w:rStyle w:val="StyleUnderline"/>
          <w:rFonts w:ascii="Times" w:hAnsi="Times"/>
        </w:rPr>
        <w:t>“</w:t>
      </w:r>
      <w:r w:rsidRPr="00955AF2">
        <w:rPr>
          <w:rStyle w:val="StyleUnderline"/>
          <w:rFonts w:ascii="Times" w:hAnsi="Times"/>
          <w:highlight w:val="yellow"/>
        </w:rPr>
        <w:t xml:space="preserve">There is </w:t>
      </w:r>
      <w:r w:rsidRPr="00955AF2">
        <w:rPr>
          <w:rStyle w:val="Emphasis"/>
          <w:rFonts w:ascii="Times" w:hAnsi="Times"/>
          <w:highlight w:val="yellow"/>
        </w:rPr>
        <w:t>bipartisan skepticism</w:t>
      </w:r>
      <w:r w:rsidRPr="00955AF2">
        <w:rPr>
          <w:rStyle w:val="StyleUnderline"/>
          <w:rFonts w:ascii="Times" w:hAnsi="Times"/>
          <w:highlight w:val="yellow"/>
        </w:rPr>
        <w:t>” about the deal</w:t>
      </w:r>
      <w:r w:rsidRPr="00955AF2">
        <w:rPr>
          <w:rStyle w:val="StyleUnderline"/>
          <w:rFonts w:ascii="Times" w:hAnsi="Times"/>
        </w:rPr>
        <w:t xml:space="preserve">, Wyoming Sen. John </w:t>
      </w:r>
      <w:proofErr w:type="spellStart"/>
      <w:r w:rsidRPr="00955AF2">
        <w:rPr>
          <w:rStyle w:val="StyleUnderline"/>
          <w:rFonts w:ascii="Times" w:hAnsi="Times"/>
        </w:rPr>
        <w:t>Barrasso</w:t>
      </w:r>
      <w:proofErr w:type="spellEnd"/>
      <w:r w:rsidRPr="00955AF2">
        <w:rPr>
          <w:rStyle w:val="StyleUnderline"/>
          <w:rFonts w:ascii="Times" w:hAnsi="Times"/>
        </w:rPr>
        <w:t xml:space="preserve">, chairman of the Senate Republican Policy Committee, told Fox News on Sunday. </w:t>
      </w:r>
      <w:r w:rsidRPr="00955AF2">
        <w:rPr>
          <w:rStyle w:val="StyleUnderline"/>
          <w:rFonts w:ascii="Times" w:hAnsi="Times"/>
          <w:highlight w:val="yellow"/>
        </w:rPr>
        <w:t>Arkansas</w:t>
      </w:r>
      <w:r w:rsidRPr="00955AF2">
        <w:rPr>
          <w:rStyle w:val="StyleUnderline"/>
          <w:rFonts w:ascii="Times" w:hAnsi="Times"/>
        </w:rPr>
        <w:t xml:space="preserve"> GOP </w:t>
      </w:r>
      <w:r w:rsidRPr="00955AF2">
        <w:rPr>
          <w:rStyle w:val="StyleUnderline"/>
          <w:rFonts w:ascii="Times" w:hAnsi="Times"/>
          <w:highlight w:val="yellow"/>
        </w:rPr>
        <w:t xml:space="preserve">Sen. Tom Cotton, an Iraq and Afghanistan war veteran, </w:t>
      </w:r>
      <w:r w:rsidRPr="00955AF2">
        <w:rPr>
          <w:rStyle w:val="StyleUnderline"/>
          <w:rFonts w:ascii="Times" w:hAnsi="Times"/>
        </w:rPr>
        <w:t xml:space="preserve">told NBC’s “Meet the Press” that he agrees with Cardin and House Minority Whip </w:t>
      </w:r>
      <w:proofErr w:type="spellStart"/>
      <w:r w:rsidRPr="00955AF2">
        <w:rPr>
          <w:rStyle w:val="StyleUnderline"/>
          <w:rFonts w:ascii="Times" w:hAnsi="Times"/>
        </w:rPr>
        <w:t>Steny</w:t>
      </w:r>
      <w:proofErr w:type="spellEnd"/>
      <w:r w:rsidRPr="00955AF2">
        <w:rPr>
          <w:rStyle w:val="StyleUnderline"/>
          <w:rFonts w:ascii="Times" w:hAnsi="Times"/>
        </w:rPr>
        <w:t xml:space="preserve"> Hoyer, D-Md., that the administration shouldn’t take the deal to the United Nations before Congress decides. However, he </w:t>
      </w:r>
      <w:r w:rsidRPr="00955AF2">
        <w:rPr>
          <w:rStyle w:val="StyleUnderline"/>
          <w:rFonts w:ascii="Times" w:hAnsi="Times"/>
          <w:highlight w:val="yellow"/>
        </w:rPr>
        <w:t>said</w:t>
      </w:r>
      <w:r w:rsidRPr="00955AF2">
        <w:rPr>
          <w:rStyle w:val="StyleUnderline"/>
          <w:rFonts w:ascii="Times" w:hAnsi="Times"/>
        </w:rPr>
        <w:t xml:space="preserve"> the more important issue is the $150 billion in sanction relief and what Iran might do next. “</w:t>
      </w:r>
      <w:r w:rsidRPr="00955AF2">
        <w:rPr>
          <w:rStyle w:val="StyleUnderline"/>
          <w:rFonts w:ascii="Times" w:hAnsi="Times"/>
          <w:highlight w:val="yellow"/>
        </w:rPr>
        <w:t xml:space="preserve">Iran is a </w:t>
      </w:r>
      <w:r w:rsidRPr="00955AF2">
        <w:rPr>
          <w:rStyle w:val="Emphasis"/>
          <w:rFonts w:ascii="Times" w:hAnsi="Times"/>
          <w:highlight w:val="yellow"/>
        </w:rPr>
        <w:t>terror-sponsoring, anti-American</w:t>
      </w:r>
      <w:r w:rsidRPr="00955AF2">
        <w:rPr>
          <w:rStyle w:val="StyleUnderline"/>
          <w:rFonts w:ascii="Times" w:hAnsi="Times"/>
          <w:highlight w:val="yellow"/>
        </w:rPr>
        <w:t xml:space="preserve"> outlaw regime</w:t>
      </w:r>
      <w:r w:rsidRPr="00955AF2">
        <w:rPr>
          <w:rStyle w:val="StyleUnderline"/>
          <w:rFonts w:ascii="Times" w:hAnsi="Times"/>
        </w:rPr>
        <w:t xml:space="preserve">,” Cotton said. “And </w:t>
      </w:r>
      <w:r w:rsidRPr="00955AF2">
        <w:rPr>
          <w:rStyle w:val="StyleUnderline"/>
          <w:rFonts w:ascii="Times" w:hAnsi="Times"/>
          <w:highlight w:val="yellow"/>
        </w:rPr>
        <w:t xml:space="preserve">if you think Iran is going to change their behavior in a decade, I can tell you how </w:t>
      </w:r>
      <w:r w:rsidRPr="00955AF2">
        <w:rPr>
          <w:rStyle w:val="Emphasis"/>
          <w:rFonts w:ascii="Times" w:hAnsi="Times"/>
          <w:highlight w:val="yellow"/>
        </w:rPr>
        <w:t>unlikely that is</w:t>
      </w:r>
      <w:r w:rsidRPr="00955AF2">
        <w:rPr>
          <w:rStyle w:val="StyleUnderline"/>
          <w:rFonts w:ascii="Times" w:hAnsi="Times"/>
          <w:highlight w:val="yellow"/>
        </w:rPr>
        <w:t xml:space="preserve"> because just </w:t>
      </w:r>
      <w:r w:rsidRPr="00955AF2">
        <w:rPr>
          <w:rStyle w:val="Emphasis"/>
          <w:rFonts w:ascii="Times" w:hAnsi="Times"/>
          <w:highlight w:val="yellow"/>
        </w:rPr>
        <w:t>nine years ago</w:t>
      </w:r>
      <w:r w:rsidRPr="00955AF2">
        <w:rPr>
          <w:rStyle w:val="StyleUnderline"/>
          <w:rFonts w:ascii="Times" w:hAnsi="Times"/>
          <w:highlight w:val="yellow"/>
        </w:rPr>
        <w:t>, they were trying to kill me and my soldiers</w:t>
      </w:r>
      <w:r w:rsidRPr="00955AF2">
        <w:rPr>
          <w:rStyle w:val="StyleUnderline"/>
          <w:rFonts w:ascii="Times" w:hAnsi="Times"/>
        </w:rPr>
        <w:t xml:space="preserve">.” </w:t>
      </w:r>
    </w:p>
    <w:p w14:paraId="2FC03933" w14:textId="77777777" w:rsidR="004E042B" w:rsidRPr="00312810" w:rsidRDefault="004E042B" w:rsidP="005942E5">
      <w:pPr>
        <w:pStyle w:val="Heading4"/>
        <w:spacing w:line="276" w:lineRule="auto"/>
      </w:pPr>
      <w:r>
        <w:t>Obama’s decision to let the UN vote on the Iran deal first angered both democrats and republicans – resulting in backlash from parties</w:t>
      </w:r>
    </w:p>
    <w:p w14:paraId="7C5F31CA" w14:textId="77777777" w:rsidR="004E042B" w:rsidRPr="00312810" w:rsidRDefault="004E042B" w:rsidP="005942E5">
      <w:pPr>
        <w:spacing w:line="276" w:lineRule="auto"/>
      </w:pPr>
      <w:r>
        <w:t xml:space="preserve">Julian </w:t>
      </w:r>
      <w:proofErr w:type="spellStart"/>
      <w:r w:rsidRPr="00312810">
        <w:rPr>
          <w:rStyle w:val="Style13ptBold"/>
        </w:rPr>
        <w:t>Hattem</w:t>
      </w:r>
      <w:proofErr w:type="spellEnd"/>
      <w:r w:rsidRPr="00312810">
        <w:rPr>
          <w:rStyle w:val="Style13ptBold"/>
        </w:rPr>
        <w:t xml:space="preserve"> 7-20</w:t>
      </w:r>
      <w:r>
        <w:t>-15, Journalist for the Hill, 7/20/15, “UN backs Iran deal, infuriating lawmakers from both parties”, http://thehill.com/homenews/administration/248589-un-backs-iran-deal-infuriating-lawmakers</w:t>
      </w:r>
    </w:p>
    <w:p w14:paraId="6B061189" w14:textId="77777777" w:rsidR="004E042B" w:rsidRDefault="004E042B" w:rsidP="005942E5">
      <w:pPr>
        <w:spacing w:line="276" w:lineRule="auto"/>
        <w:rPr>
          <w:u w:val="single"/>
        </w:rPr>
      </w:pPr>
      <w:r w:rsidRPr="009006C7">
        <w:rPr>
          <w:highlight w:val="yellow"/>
          <w:u w:val="single"/>
        </w:rPr>
        <w:t>The Obama administration</w:t>
      </w:r>
      <w:r w:rsidRPr="009006C7">
        <w:rPr>
          <w:sz w:val="16"/>
          <w:highlight w:val="yellow"/>
        </w:rPr>
        <w:t xml:space="preserve"> </w:t>
      </w:r>
      <w:r w:rsidRPr="009006C7">
        <w:rPr>
          <w:highlight w:val="yellow"/>
          <w:u w:val="single"/>
        </w:rPr>
        <w:t xml:space="preserve">was </w:t>
      </w:r>
      <w:r w:rsidRPr="009006C7">
        <w:rPr>
          <w:rStyle w:val="Emphasis"/>
          <w:highlight w:val="yellow"/>
        </w:rPr>
        <w:t>forced</w:t>
      </w:r>
      <w:r w:rsidRPr="009006C7">
        <w:rPr>
          <w:highlight w:val="yellow"/>
          <w:u w:val="single"/>
        </w:rPr>
        <w:t xml:space="preserve"> to play</w:t>
      </w:r>
      <w:r w:rsidRPr="00312810">
        <w:rPr>
          <w:u w:val="single"/>
        </w:rPr>
        <w:t xml:space="preserve"> </w:t>
      </w:r>
      <w:r w:rsidRPr="009006C7">
        <w:rPr>
          <w:highlight w:val="yellow"/>
          <w:u w:val="single"/>
        </w:rPr>
        <w:t>d</w:t>
      </w:r>
      <w:r w:rsidRPr="00312810">
        <w:rPr>
          <w:u w:val="single"/>
        </w:rPr>
        <w:t>efense</w:t>
      </w:r>
      <w:r w:rsidRPr="00312810">
        <w:rPr>
          <w:sz w:val="16"/>
        </w:rPr>
        <w:t xml:space="preserve"> on Monday </w:t>
      </w:r>
      <w:r w:rsidRPr="009006C7">
        <w:rPr>
          <w:highlight w:val="yellow"/>
          <w:u w:val="single"/>
        </w:rPr>
        <w:t>after lawmakers</w:t>
      </w:r>
      <w:r w:rsidRPr="00312810">
        <w:rPr>
          <w:u w:val="single"/>
        </w:rPr>
        <w:t xml:space="preserve"> in both parties </w:t>
      </w:r>
      <w:r w:rsidRPr="009006C7">
        <w:rPr>
          <w:highlight w:val="yellow"/>
          <w:u w:val="single"/>
        </w:rPr>
        <w:t>criticized its decision to let the</w:t>
      </w:r>
      <w:r w:rsidRPr="00312810">
        <w:rPr>
          <w:u w:val="single"/>
        </w:rPr>
        <w:t xml:space="preserve"> </w:t>
      </w:r>
      <w:r w:rsidRPr="009006C7">
        <w:rPr>
          <w:highlight w:val="yellow"/>
          <w:u w:val="single"/>
        </w:rPr>
        <w:t>U</w:t>
      </w:r>
      <w:r w:rsidRPr="00312810">
        <w:rPr>
          <w:u w:val="single"/>
        </w:rPr>
        <w:t xml:space="preserve">nited </w:t>
      </w:r>
      <w:r w:rsidRPr="009006C7">
        <w:rPr>
          <w:highlight w:val="yellow"/>
          <w:u w:val="single"/>
        </w:rPr>
        <w:t>N</w:t>
      </w:r>
      <w:r w:rsidRPr="00312810">
        <w:rPr>
          <w:u w:val="single"/>
        </w:rPr>
        <w:t>ations</w:t>
      </w:r>
      <w:r w:rsidRPr="00312810">
        <w:rPr>
          <w:sz w:val="16"/>
        </w:rPr>
        <w:t xml:space="preserve"> — not Congress — </w:t>
      </w:r>
      <w:r w:rsidRPr="009006C7">
        <w:rPr>
          <w:highlight w:val="yellow"/>
          <w:u w:val="single"/>
        </w:rPr>
        <w:t xml:space="preserve">have the </w:t>
      </w:r>
      <w:r w:rsidRPr="009006C7">
        <w:rPr>
          <w:rStyle w:val="Emphasis"/>
          <w:highlight w:val="yellow"/>
        </w:rPr>
        <w:t>first say</w:t>
      </w:r>
      <w:r w:rsidRPr="009006C7">
        <w:rPr>
          <w:highlight w:val="yellow"/>
          <w:u w:val="single"/>
        </w:rPr>
        <w:t xml:space="preserve"> on the</w:t>
      </w:r>
      <w:r w:rsidRPr="00312810">
        <w:rPr>
          <w:u w:val="single"/>
        </w:rPr>
        <w:t xml:space="preserve"> Iran nuclear </w:t>
      </w:r>
      <w:r w:rsidRPr="009006C7">
        <w:rPr>
          <w:highlight w:val="yellow"/>
          <w:u w:val="single"/>
        </w:rPr>
        <w:t>deal</w:t>
      </w:r>
      <w:r w:rsidRPr="00312810">
        <w:rPr>
          <w:sz w:val="16"/>
        </w:rPr>
        <w:t>.</w:t>
      </w:r>
      <w:r w:rsidRPr="00312810">
        <w:rPr>
          <w:sz w:val="12"/>
        </w:rPr>
        <w:t>¶</w:t>
      </w:r>
      <w:r w:rsidRPr="00312810">
        <w:rPr>
          <w:sz w:val="16"/>
        </w:rPr>
        <w:t xml:space="preserve"> </w:t>
      </w:r>
      <w:r w:rsidRPr="009006C7">
        <w:rPr>
          <w:highlight w:val="yellow"/>
          <w:u w:val="single"/>
        </w:rPr>
        <w:t xml:space="preserve">Republicans </w:t>
      </w:r>
      <w:r w:rsidRPr="009006C7">
        <w:rPr>
          <w:rStyle w:val="Emphasis"/>
          <w:highlight w:val="yellow"/>
        </w:rPr>
        <w:t>pounced</w:t>
      </w:r>
      <w:r w:rsidRPr="009006C7">
        <w:rPr>
          <w:highlight w:val="yellow"/>
          <w:u w:val="single"/>
        </w:rPr>
        <w:t xml:space="preserve"> on the decision</w:t>
      </w:r>
      <w:r w:rsidRPr="00312810">
        <w:rPr>
          <w:sz w:val="16"/>
        </w:rPr>
        <w:t xml:space="preserve"> following the U.N. Security Council’s 15-0 vote, </w:t>
      </w:r>
      <w:r w:rsidRPr="009006C7">
        <w:rPr>
          <w:highlight w:val="yellow"/>
          <w:u w:val="single"/>
        </w:rPr>
        <w:t>arguing the White House was giving short shrift to congressional assent in a rush to build international support for the agreement</w:t>
      </w:r>
      <w:r w:rsidRPr="00312810">
        <w:rPr>
          <w:sz w:val="16"/>
        </w:rPr>
        <w:t>.</w:t>
      </w:r>
      <w:r w:rsidRPr="00312810">
        <w:rPr>
          <w:sz w:val="12"/>
        </w:rPr>
        <w:t>¶</w:t>
      </w:r>
      <w:r w:rsidRPr="00312810">
        <w:rPr>
          <w:sz w:val="16"/>
        </w:rPr>
        <w:t xml:space="preserve"> </w:t>
      </w:r>
      <w:r w:rsidRPr="009006C7">
        <w:rPr>
          <w:highlight w:val="yellow"/>
          <w:u w:val="single"/>
        </w:rPr>
        <w:t>The White House appeared to hope that the U.N. vote</w:t>
      </w:r>
      <w:r w:rsidRPr="00312810">
        <w:rPr>
          <w:u w:val="single"/>
        </w:rPr>
        <w:t xml:space="preserve"> </w:t>
      </w:r>
      <w:r w:rsidRPr="009006C7">
        <w:rPr>
          <w:highlight w:val="yellow"/>
          <w:u w:val="single"/>
        </w:rPr>
        <w:t>would</w:t>
      </w:r>
      <w:r w:rsidRPr="00312810">
        <w:rPr>
          <w:u w:val="single"/>
        </w:rPr>
        <w:t xml:space="preserve"> build </w:t>
      </w:r>
      <w:r w:rsidRPr="009006C7">
        <w:rPr>
          <w:rStyle w:val="Emphasis"/>
          <w:highlight w:val="yellow"/>
        </w:rPr>
        <w:t>press</w:t>
      </w:r>
      <w:r w:rsidRPr="009006C7">
        <w:rPr>
          <w:u w:val="single"/>
        </w:rPr>
        <w:t>ure</w:t>
      </w:r>
      <w:r w:rsidRPr="00312810">
        <w:rPr>
          <w:u w:val="single"/>
        </w:rPr>
        <w:t xml:space="preserve"> on </w:t>
      </w:r>
      <w:r w:rsidRPr="009006C7">
        <w:rPr>
          <w:highlight w:val="yellow"/>
          <w:u w:val="single"/>
        </w:rPr>
        <w:t>Congress</w:t>
      </w:r>
      <w:r w:rsidRPr="00312810">
        <w:rPr>
          <w:sz w:val="16"/>
        </w:rPr>
        <w:t xml:space="preserve"> to back the deal, but the strategy risked backfiring, </w:t>
      </w:r>
      <w:r w:rsidRPr="009006C7">
        <w:rPr>
          <w:highlight w:val="yellow"/>
          <w:u w:val="single"/>
        </w:rPr>
        <w:t>with</w:t>
      </w:r>
      <w:r w:rsidRPr="00312810">
        <w:rPr>
          <w:sz w:val="16"/>
        </w:rPr>
        <w:t xml:space="preserve"> some </w:t>
      </w:r>
      <w:r w:rsidRPr="009006C7">
        <w:rPr>
          <w:highlight w:val="yellow"/>
          <w:u w:val="single"/>
        </w:rPr>
        <w:t>Dem</w:t>
      </w:r>
      <w:r w:rsidRPr="00312810">
        <w:rPr>
          <w:u w:val="single"/>
        </w:rPr>
        <w:t>ocrat</w:t>
      </w:r>
      <w:r w:rsidRPr="009006C7">
        <w:rPr>
          <w:highlight w:val="yellow"/>
          <w:u w:val="single"/>
        </w:rPr>
        <w:t>s</w:t>
      </w:r>
      <w:r w:rsidRPr="00312810">
        <w:rPr>
          <w:u w:val="single"/>
        </w:rPr>
        <w:t xml:space="preserve"> </w:t>
      </w:r>
      <w:r w:rsidRPr="009006C7">
        <w:rPr>
          <w:rStyle w:val="Emphasis"/>
          <w:highlight w:val="yellow"/>
        </w:rPr>
        <w:t>scolding</w:t>
      </w:r>
      <w:r w:rsidRPr="009006C7">
        <w:rPr>
          <w:highlight w:val="yellow"/>
          <w:u w:val="single"/>
        </w:rPr>
        <w:t xml:space="preserve"> the</w:t>
      </w:r>
      <w:r w:rsidRPr="00312810">
        <w:rPr>
          <w:u w:val="single"/>
        </w:rPr>
        <w:t xml:space="preserve"> administration for the </w:t>
      </w:r>
      <w:r w:rsidRPr="009006C7">
        <w:rPr>
          <w:highlight w:val="yellow"/>
          <w:u w:val="single"/>
        </w:rPr>
        <w:t>decision</w:t>
      </w:r>
      <w:r w:rsidRPr="00312810">
        <w:rPr>
          <w:sz w:val="16"/>
        </w:rPr>
        <w:t>.</w:t>
      </w:r>
      <w:r w:rsidRPr="00312810">
        <w:rPr>
          <w:sz w:val="12"/>
        </w:rPr>
        <w:t>¶</w:t>
      </w:r>
      <w:r w:rsidRPr="00312810">
        <w:rPr>
          <w:sz w:val="16"/>
        </w:rPr>
        <w:t xml:space="preserve"> </w:t>
      </w:r>
      <w:r w:rsidRPr="00312810">
        <w:rPr>
          <w:u w:val="single"/>
        </w:rPr>
        <w:t>Rep. Eliot Engel</w:t>
      </w:r>
      <w:r w:rsidRPr="00312810">
        <w:rPr>
          <w:sz w:val="16"/>
        </w:rPr>
        <w:t xml:space="preserve"> (N.Y.), </w:t>
      </w:r>
      <w:r w:rsidRPr="00312810">
        <w:rPr>
          <w:u w:val="single"/>
        </w:rPr>
        <w:t>the top Democrat on the Foreign Affairs Committee, joined panel Chairman Ed Royce (R</w:t>
      </w:r>
      <w:r w:rsidRPr="00312810">
        <w:rPr>
          <w:sz w:val="16"/>
        </w:rPr>
        <w:t xml:space="preserve">-Calif.) </w:t>
      </w:r>
      <w:r w:rsidRPr="00312810">
        <w:rPr>
          <w:u w:val="single"/>
        </w:rPr>
        <w:t>in a statement saying they were “disappointed” that the U.N. Security Council voted “before Congress was able to fully review and act on this agreement.”</w:t>
      </w:r>
    </w:p>
    <w:p w14:paraId="62DB980C" w14:textId="77777777" w:rsidR="004E042B" w:rsidRDefault="004E042B" w:rsidP="005942E5">
      <w:pPr>
        <w:pStyle w:val="Heading4"/>
        <w:spacing w:line="276" w:lineRule="auto"/>
      </w:pPr>
      <w:r>
        <w:t>Strong lobbying against the deal from Corker means that the deal will never pass congress.</w:t>
      </w:r>
    </w:p>
    <w:p w14:paraId="1D64F820" w14:textId="77777777" w:rsidR="004E042B" w:rsidRPr="00312810" w:rsidRDefault="004E042B" w:rsidP="005942E5">
      <w:pPr>
        <w:spacing w:line="276" w:lineRule="auto"/>
      </w:pPr>
      <w:r>
        <w:t xml:space="preserve">Susan </w:t>
      </w:r>
      <w:r w:rsidRPr="00312810">
        <w:rPr>
          <w:b/>
          <w:sz w:val="26"/>
          <w:szCs w:val="26"/>
        </w:rPr>
        <w:t>Page 6-25</w:t>
      </w:r>
      <w:r>
        <w:t>-15, Journalist for USA Today, 6/25/15, “Corker: 'Strong possibility' Congress would block 'bad' Iran deal”, http://www.usatoday.com/story/news/politics/2015/06/25/capital-download-bob-corker-iran/29276369/</w:t>
      </w:r>
    </w:p>
    <w:p w14:paraId="458FAF74" w14:textId="77777777" w:rsidR="004E042B" w:rsidRPr="00312810" w:rsidRDefault="004E042B" w:rsidP="005942E5">
      <w:pPr>
        <w:spacing w:line="276" w:lineRule="auto"/>
        <w:rPr>
          <w:sz w:val="16"/>
        </w:rPr>
      </w:pPr>
      <w:r w:rsidRPr="00312810">
        <w:rPr>
          <w:sz w:val="16"/>
        </w:rPr>
        <w:t xml:space="preserve">WASHINGTON — </w:t>
      </w:r>
      <w:r w:rsidRPr="009006C7">
        <w:rPr>
          <w:rStyle w:val="Emphasis"/>
          <w:highlight w:val="yellow"/>
        </w:rPr>
        <w:t xml:space="preserve">Senate Foreign Relations Chairman </w:t>
      </w:r>
      <w:r w:rsidRPr="009006C7">
        <w:rPr>
          <w:highlight w:val="yellow"/>
          <w:u w:val="single"/>
        </w:rPr>
        <w:t>Bob Corker warned the White House</w:t>
      </w:r>
      <w:r w:rsidRPr="00312810">
        <w:rPr>
          <w:sz w:val="16"/>
        </w:rPr>
        <w:t xml:space="preserve"> on Thursday </w:t>
      </w:r>
      <w:r w:rsidRPr="009006C7">
        <w:rPr>
          <w:highlight w:val="yellow"/>
          <w:u w:val="single"/>
        </w:rPr>
        <w:t xml:space="preserve">there is a </w:t>
      </w:r>
      <w:r w:rsidRPr="009006C7">
        <w:rPr>
          <w:rStyle w:val="Emphasis"/>
          <w:highlight w:val="yellow"/>
        </w:rPr>
        <w:t>"strong possibility"</w:t>
      </w:r>
      <w:r w:rsidRPr="009006C7">
        <w:rPr>
          <w:highlight w:val="yellow"/>
          <w:u w:val="single"/>
        </w:rPr>
        <w:t xml:space="preserve"> enough</w:t>
      </w:r>
      <w:r w:rsidRPr="00312810">
        <w:rPr>
          <w:u w:val="single"/>
        </w:rPr>
        <w:t xml:space="preserve"> congressional </w:t>
      </w:r>
      <w:r w:rsidRPr="009006C7">
        <w:rPr>
          <w:highlight w:val="yellow"/>
          <w:u w:val="single"/>
        </w:rPr>
        <w:t>Dem</w:t>
      </w:r>
      <w:r w:rsidRPr="00312810">
        <w:rPr>
          <w:u w:val="single"/>
        </w:rPr>
        <w:t>ocrat</w:t>
      </w:r>
      <w:r w:rsidRPr="009006C7">
        <w:rPr>
          <w:highlight w:val="yellow"/>
          <w:u w:val="single"/>
        </w:rPr>
        <w:t>s</w:t>
      </w:r>
      <w:r w:rsidRPr="00312810">
        <w:rPr>
          <w:u w:val="single"/>
        </w:rPr>
        <w:t xml:space="preserve"> </w:t>
      </w:r>
      <w:r w:rsidRPr="009006C7">
        <w:rPr>
          <w:highlight w:val="yellow"/>
          <w:u w:val="single"/>
        </w:rPr>
        <w:t xml:space="preserve">would join Republicans to </w:t>
      </w:r>
      <w:r w:rsidRPr="009006C7">
        <w:rPr>
          <w:rStyle w:val="Emphasis"/>
          <w:highlight w:val="yellow"/>
        </w:rPr>
        <w:t xml:space="preserve">block </w:t>
      </w:r>
      <w:r w:rsidRPr="009006C7">
        <w:rPr>
          <w:highlight w:val="yellow"/>
          <w:u w:val="single"/>
        </w:rPr>
        <w:t>a</w:t>
      </w:r>
      <w:r w:rsidRPr="00312810">
        <w:rPr>
          <w:u w:val="single"/>
        </w:rPr>
        <w:t xml:space="preserve"> nuclear </w:t>
      </w:r>
      <w:r w:rsidRPr="009006C7">
        <w:rPr>
          <w:highlight w:val="yellow"/>
          <w:u w:val="single"/>
        </w:rPr>
        <w:t>deal with Iran</w:t>
      </w:r>
      <w:r w:rsidRPr="00312810">
        <w:rPr>
          <w:sz w:val="16"/>
        </w:rPr>
        <w:t xml:space="preserve"> if they believe it makes too many concessions to Tehran.</w:t>
      </w:r>
      <w:r w:rsidRPr="00312810">
        <w:rPr>
          <w:sz w:val="12"/>
        </w:rPr>
        <w:t>¶</w:t>
      </w:r>
      <w:r w:rsidRPr="00312810">
        <w:rPr>
          <w:sz w:val="16"/>
        </w:rPr>
        <w:t xml:space="preserve"> In an interview with Capital Download, </w:t>
      </w:r>
      <w:r w:rsidRPr="00312810">
        <w:rPr>
          <w:u w:val="single"/>
        </w:rPr>
        <w:t xml:space="preserve">Corker </w:t>
      </w:r>
      <w:r w:rsidRPr="00312810">
        <w:rPr>
          <w:u w:val="single"/>
        </w:rPr>
        <w:lastRenderedPageBreak/>
        <w:t>expressed skepticism about President Obama's willingness to walk away from a "bad deal," as he has pledged to do</w:t>
      </w:r>
      <w:r w:rsidRPr="00312810">
        <w:rPr>
          <w:sz w:val="16"/>
        </w:rPr>
        <w:t xml:space="preserve">, </w:t>
      </w:r>
      <w:r w:rsidRPr="00312810">
        <w:rPr>
          <w:u w:val="single"/>
        </w:rPr>
        <w:t>and about the president's resolve</w:t>
      </w:r>
      <w:r w:rsidRPr="00312810">
        <w:rPr>
          <w:sz w:val="16"/>
        </w:rPr>
        <w:t xml:space="preserve"> to launch military action against Iran if necessary to destroy its nuclear capabilities.</w:t>
      </w:r>
      <w:r w:rsidRPr="00312810">
        <w:rPr>
          <w:sz w:val="12"/>
        </w:rPr>
        <w:t>¶</w:t>
      </w:r>
      <w:r w:rsidRPr="00312810">
        <w:rPr>
          <w:sz w:val="16"/>
        </w:rPr>
        <w:t xml:space="preserve"> The strong words from the moderate Tennessee Republican came as negotiators in Vienna face a deadline of next Tuesday to reach a deal.</w:t>
      </w:r>
      <w:r w:rsidRPr="00312810">
        <w:rPr>
          <w:sz w:val="12"/>
        </w:rPr>
        <w:t>¶</w:t>
      </w:r>
      <w:r w:rsidRPr="00312810">
        <w:rPr>
          <w:sz w:val="16"/>
        </w:rPr>
        <w:t xml:space="preserve"> </w:t>
      </w:r>
      <w:r w:rsidRPr="00690A60">
        <w:rPr>
          <w:highlight w:val="yellow"/>
          <w:u w:val="single"/>
        </w:rPr>
        <w:t xml:space="preserve">Corker said they should </w:t>
      </w:r>
      <w:r w:rsidRPr="00690A60">
        <w:rPr>
          <w:rStyle w:val="Emphasis"/>
          <w:highlight w:val="yellow"/>
        </w:rPr>
        <w:t>take more time</w:t>
      </w:r>
      <w:r w:rsidRPr="00690A60">
        <w:rPr>
          <w:highlight w:val="yellow"/>
          <w:u w:val="single"/>
        </w:rPr>
        <w:t xml:space="preserve"> </w:t>
      </w:r>
      <w:r w:rsidRPr="00690A60">
        <w:rPr>
          <w:u w:val="single"/>
        </w:rPr>
        <w:t>if it's needed.</w:t>
      </w:r>
      <w:r w:rsidRPr="00690A60">
        <w:rPr>
          <w:sz w:val="12"/>
        </w:rPr>
        <w:t>¶</w:t>
      </w:r>
      <w:r w:rsidRPr="00690A60">
        <w:rPr>
          <w:sz w:val="12"/>
          <w:u w:val="single"/>
        </w:rPr>
        <w:t xml:space="preserve"> </w:t>
      </w:r>
      <w:r w:rsidRPr="00690A60">
        <w:rPr>
          <w:highlight w:val="yellow"/>
          <w:u w:val="single"/>
        </w:rPr>
        <w:t xml:space="preserve">"We all want a </w:t>
      </w:r>
      <w:r w:rsidRPr="00690A60">
        <w:rPr>
          <w:rStyle w:val="Emphasis"/>
          <w:highlight w:val="yellow"/>
        </w:rPr>
        <w:t>strong agreement</w:t>
      </w:r>
      <w:r w:rsidRPr="00312810">
        <w:rPr>
          <w:sz w:val="16"/>
        </w:rPr>
        <w:t>, but we're going to have to live with it for a long time, so if it takes another month, two months, three months, we're better off where we are with the interim agreement than we are with a bad agreement," he told USA TODAY's weekly newsmaker series.</w:t>
      </w:r>
      <w:r w:rsidRPr="00312810">
        <w:rPr>
          <w:sz w:val="12"/>
        </w:rPr>
        <w:t>¶</w:t>
      </w:r>
      <w:r w:rsidRPr="00312810">
        <w:rPr>
          <w:sz w:val="16"/>
        </w:rPr>
        <w:t xml:space="preserve"> </w:t>
      </w:r>
      <w:r w:rsidRPr="00312810">
        <w:rPr>
          <w:u w:val="single"/>
        </w:rPr>
        <w:t>As the deadline nears, Iran has hardened its positions.</w:t>
      </w:r>
      <w:r w:rsidRPr="00312810">
        <w:rPr>
          <w:sz w:val="16"/>
        </w:rPr>
        <w:t xml:space="preserve"> This week, </w:t>
      </w:r>
      <w:r w:rsidRPr="00312810">
        <w:rPr>
          <w:u w:val="single"/>
        </w:rPr>
        <w:t>Ayatollah Ali Khamenei rejected a long-term freeze on nuclear research and declared that Iran would sign a deal only if international economic sanctions were first lifted.</w:t>
      </w:r>
      <w:r w:rsidRPr="00312810">
        <w:rPr>
          <w:sz w:val="16"/>
        </w:rPr>
        <w:t xml:space="preserve"> </w:t>
      </w:r>
      <w:r w:rsidRPr="00312810">
        <w:rPr>
          <w:u w:val="single"/>
        </w:rPr>
        <w:t>Iran</w:t>
      </w:r>
      <w:r w:rsidRPr="00312810">
        <w:rPr>
          <w:sz w:val="16"/>
        </w:rPr>
        <w:t xml:space="preserve">'s Guardian Council </w:t>
      </w:r>
      <w:r w:rsidRPr="00312810">
        <w:rPr>
          <w:u w:val="single"/>
        </w:rPr>
        <w:t>also</w:t>
      </w:r>
      <w:r w:rsidRPr="00312810">
        <w:rPr>
          <w:sz w:val="16"/>
        </w:rPr>
        <w:t xml:space="preserve"> has </w:t>
      </w:r>
      <w:r w:rsidRPr="00312810">
        <w:rPr>
          <w:u w:val="single"/>
        </w:rPr>
        <w:t>ratified legislation that bans access to military sites</w:t>
      </w:r>
      <w:r w:rsidRPr="00312810">
        <w:rPr>
          <w:sz w:val="16"/>
        </w:rPr>
        <w:t xml:space="preserve"> — </w:t>
      </w:r>
      <w:r w:rsidRPr="00312810">
        <w:rPr>
          <w:u w:val="single"/>
        </w:rPr>
        <w:t>access the U</w:t>
      </w:r>
      <w:r w:rsidRPr="00312810">
        <w:rPr>
          <w:sz w:val="16"/>
        </w:rPr>
        <w:t xml:space="preserve">nited </w:t>
      </w:r>
      <w:r w:rsidRPr="00312810">
        <w:rPr>
          <w:u w:val="single"/>
        </w:rPr>
        <w:t>S</w:t>
      </w:r>
      <w:r w:rsidRPr="00312810">
        <w:rPr>
          <w:sz w:val="16"/>
        </w:rPr>
        <w:t xml:space="preserve">tates </w:t>
      </w:r>
      <w:r w:rsidRPr="00312810">
        <w:rPr>
          <w:u w:val="single"/>
        </w:rPr>
        <w:t>views as critical</w:t>
      </w:r>
      <w:r w:rsidRPr="00312810">
        <w:rPr>
          <w:sz w:val="16"/>
        </w:rPr>
        <w:t>.</w:t>
      </w:r>
      <w:r w:rsidRPr="00312810">
        <w:rPr>
          <w:sz w:val="12"/>
        </w:rPr>
        <w:t>¶</w:t>
      </w:r>
      <w:r w:rsidRPr="00312810">
        <w:rPr>
          <w:sz w:val="16"/>
        </w:rPr>
        <w:t xml:space="preserve"> "I understand that some of that is for domestic consumption," Corker said, perhaps reflecting final jockeying to strike the best possible deal. He said he and others are laying down "markers" for the U.S. negotiating team, led by Secretary of State John Kerry. "</w:t>
      </w:r>
      <w:r w:rsidRPr="00312810">
        <w:rPr>
          <w:u w:val="single"/>
        </w:rPr>
        <w:t>It's important to remind people of the ... red lines that we said we would never cross</w:t>
      </w:r>
      <w:r w:rsidRPr="00312810">
        <w:rPr>
          <w:sz w:val="16"/>
        </w:rPr>
        <w:t>."</w:t>
      </w:r>
      <w:r w:rsidRPr="00312810">
        <w:rPr>
          <w:sz w:val="12"/>
        </w:rPr>
        <w:t>¶</w:t>
      </w:r>
      <w:r w:rsidRPr="00312810">
        <w:rPr>
          <w:sz w:val="16"/>
        </w:rPr>
        <w:t xml:space="preserve"> </w:t>
      </w:r>
      <w:r w:rsidRPr="00690A60">
        <w:rPr>
          <w:highlight w:val="yellow"/>
          <w:u w:val="single"/>
        </w:rPr>
        <w:t>Corker</w:t>
      </w:r>
      <w:r w:rsidRPr="00312810">
        <w:rPr>
          <w:sz w:val="16"/>
        </w:rPr>
        <w:t xml:space="preserve">, who has become increasingly critical of the Iran negotiations, on Monday </w:t>
      </w:r>
      <w:r w:rsidRPr="00690A60">
        <w:rPr>
          <w:highlight w:val="yellow"/>
          <w:u w:val="single"/>
        </w:rPr>
        <w:t>released a letter</w:t>
      </w:r>
      <w:r w:rsidRPr="00312810">
        <w:rPr>
          <w:u w:val="single"/>
        </w:rPr>
        <w:t xml:space="preserve"> decrying "breathtaking" concessions already made in the negotiations.</w:t>
      </w:r>
      <w:r w:rsidRPr="00312810">
        <w:rPr>
          <w:sz w:val="16"/>
        </w:rPr>
        <w:t xml:space="preserve"> </w:t>
      </w:r>
      <w:r w:rsidRPr="00312810">
        <w:rPr>
          <w:u w:val="single"/>
        </w:rPr>
        <w:t xml:space="preserve">Late Wednesday, a group of experts including five former senior aides to Obama released a similar open letter </w:t>
      </w:r>
      <w:r w:rsidRPr="00690A60">
        <w:rPr>
          <w:highlight w:val="yellow"/>
          <w:u w:val="single"/>
        </w:rPr>
        <w:t xml:space="preserve">cautioning that the pending deal "may fall short of meeting the administration's </w:t>
      </w:r>
      <w:r w:rsidRPr="00690A60">
        <w:rPr>
          <w:rStyle w:val="Emphasis"/>
          <w:highlight w:val="yellow"/>
        </w:rPr>
        <w:t>own standard</w:t>
      </w:r>
      <w:r w:rsidRPr="00690A60">
        <w:rPr>
          <w:highlight w:val="yellow"/>
          <w:u w:val="single"/>
        </w:rPr>
        <w:t xml:space="preserve"> of a </w:t>
      </w:r>
      <w:r w:rsidRPr="00690A60">
        <w:rPr>
          <w:rStyle w:val="Emphasis"/>
          <w:highlight w:val="yellow"/>
        </w:rPr>
        <w:t>'good' agreement</w:t>
      </w:r>
      <w:r w:rsidRPr="00312810">
        <w:rPr>
          <w:sz w:val="16"/>
        </w:rPr>
        <w:t>."</w:t>
      </w:r>
      <w:r w:rsidRPr="00312810">
        <w:rPr>
          <w:sz w:val="12"/>
        </w:rPr>
        <w:t>¶</w:t>
      </w:r>
      <w:r w:rsidRPr="00312810">
        <w:rPr>
          <w:sz w:val="16"/>
        </w:rPr>
        <w:t xml:space="preserve"> "I will say that Secretary Kerry, </w:t>
      </w:r>
      <w:r w:rsidRPr="00312810">
        <w:rPr>
          <w:u w:val="single"/>
        </w:rPr>
        <w:t>it does feel like he sees this as a legacy issue</w:t>
      </w:r>
      <w:r w:rsidRPr="00312810">
        <w:rPr>
          <w:sz w:val="16"/>
        </w:rPr>
        <w:t xml:space="preserve">, the people around the president see this as such a legacy issue, </w:t>
      </w:r>
      <w:r w:rsidRPr="00312810">
        <w:rPr>
          <w:u w:val="single"/>
        </w:rPr>
        <w:t>there's a great concern by people on both sides of the aisle that they are willing to cross some lines that should not be crossed just to get a deal</w:t>
      </w:r>
      <w:r w:rsidRPr="00312810">
        <w:rPr>
          <w:sz w:val="16"/>
        </w:rPr>
        <w:t>," Corker said in the interview.</w:t>
      </w:r>
      <w:r w:rsidRPr="00312810">
        <w:rPr>
          <w:sz w:val="12"/>
        </w:rPr>
        <w:t>¶</w:t>
      </w:r>
      <w:r w:rsidRPr="00312810">
        <w:rPr>
          <w:sz w:val="16"/>
        </w:rPr>
        <w:t xml:space="preserve"> While Obama repeated has vowed to walk away from a bad deal, the senator said he had "concerns about whether the president really means what he says in that regard."</w:t>
      </w:r>
      <w:r w:rsidRPr="00312810">
        <w:rPr>
          <w:sz w:val="12"/>
        </w:rPr>
        <w:t>¶</w:t>
      </w:r>
      <w:r w:rsidRPr="00312810">
        <w:rPr>
          <w:sz w:val="16"/>
        </w:rPr>
        <w:t xml:space="preserve"> He said neither he nor the Iranian leadership believes Obama would be willing to take military action to stop Iran's nuclear capability, if necessary. He noted the president's reluctance to take action after Syria crossed a "red line" of using chemical weapons against rebels.</w:t>
      </w:r>
      <w:r w:rsidRPr="00312810">
        <w:rPr>
          <w:sz w:val="12"/>
        </w:rPr>
        <w:t>¶</w:t>
      </w:r>
      <w:r w:rsidRPr="00312810">
        <w:rPr>
          <w:sz w:val="16"/>
        </w:rPr>
        <w:t xml:space="preserve"> "I think that sent lots of messages," he said. "I think it sent a message to a lot of our friends and a lot of our enemies. So after watching that, do I think he would do it? I have significant doubts as to whether that would occur."</w:t>
      </w:r>
      <w:r w:rsidRPr="00312810">
        <w:rPr>
          <w:sz w:val="12"/>
        </w:rPr>
        <w:t>¶</w:t>
      </w:r>
      <w:r w:rsidRPr="00312810">
        <w:rPr>
          <w:sz w:val="16"/>
        </w:rPr>
        <w:t xml:space="preserve"> </w:t>
      </w:r>
      <w:proofErr w:type="gramStart"/>
      <w:r w:rsidRPr="00312810">
        <w:rPr>
          <w:u w:val="single"/>
        </w:rPr>
        <w:t>This</w:t>
      </w:r>
      <w:proofErr w:type="gramEnd"/>
      <w:r w:rsidRPr="00312810">
        <w:rPr>
          <w:u w:val="single"/>
        </w:rPr>
        <w:t xml:space="preserve"> spring, Corker negotiated legislation that commanded broad bipartisan support — it passed the Senate 98-1 — that gave Congress a role in reviewing an Iran deal</w:t>
      </w:r>
      <w:r w:rsidRPr="00312810">
        <w:rPr>
          <w:sz w:val="16"/>
        </w:rPr>
        <w:t xml:space="preserve">. It would require opponents to get 60 votes in the Senate to pass a resolution of disapproval. </w:t>
      </w:r>
      <w:r w:rsidRPr="00312810">
        <w:rPr>
          <w:u w:val="single"/>
        </w:rPr>
        <w:t>"It's a heavy lift," he said, "and yet I think again with all the hearings and briefings we had, that if it's a bad deal, that's a strong possibility."</w:t>
      </w:r>
    </w:p>
    <w:p w14:paraId="63438132" w14:textId="77777777" w:rsidR="004E042B" w:rsidRPr="00955AF2" w:rsidRDefault="004E042B" w:rsidP="005942E5">
      <w:pPr>
        <w:shd w:val="clear" w:color="auto" w:fill="F4F4F4"/>
        <w:spacing w:after="300" w:line="276" w:lineRule="auto"/>
        <w:rPr>
          <w:rFonts w:ascii="Times" w:hAnsi="Times"/>
        </w:rPr>
      </w:pPr>
    </w:p>
    <w:p w14:paraId="6809FFA7" w14:textId="62A1A599" w:rsidR="00A750D5" w:rsidRPr="003C0C3E" w:rsidRDefault="00A750D5" w:rsidP="003C0C3E">
      <w:pPr>
        <w:pStyle w:val="Heading3"/>
      </w:pPr>
      <w:r w:rsidRPr="003C0C3E">
        <w:t>Israel Disapproval</w:t>
      </w:r>
    </w:p>
    <w:p w14:paraId="7091EB6C" w14:textId="3C214B29" w:rsidR="003D2FD3" w:rsidRPr="00955AF2" w:rsidRDefault="003D2FD3" w:rsidP="005942E5">
      <w:pPr>
        <w:pStyle w:val="Heading4"/>
        <w:spacing w:line="276" w:lineRule="auto"/>
        <w:rPr>
          <w:rStyle w:val="Style13ptBold"/>
          <w:rFonts w:ascii="Times" w:hAnsi="Times"/>
          <w:b/>
          <w:sz w:val="22"/>
        </w:rPr>
      </w:pPr>
      <w:r w:rsidRPr="00955AF2">
        <w:rPr>
          <w:rStyle w:val="Style13ptBold"/>
          <w:rFonts w:ascii="Times" w:hAnsi="Times"/>
          <w:b/>
          <w:sz w:val="22"/>
        </w:rPr>
        <w:t xml:space="preserve">Iran Deal Won’t Pass- Will </w:t>
      </w:r>
      <w:r w:rsidR="00A55B2A" w:rsidRPr="00955AF2">
        <w:rPr>
          <w:rStyle w:val="Style13ptBold"/>
          <w:rFonts w:ascii="Times" w:hAnsi="Times"/>
          <w:b/>
          <w:sz w:val="22"/>
        </w:rPr>
        <w:t>Make Israel Unhappy With U.S.</w:t>
      </w:r>
    </w:p>
    <w:p w14:paraId="4DE117E4" w14:textId="4F5E528E" w:rsidR="003D2FD3" w:rsidRPr="00955AF2" w:rsidRDefault="003D2FD3" w:rsidP="005942E5">
      <w:pPr>
        <w:spacing w:line="276" w:lineRule="auto"/>
        <w:rPr>
          <w:rStyle w:val="Style13ptBold"/>
          <w:rFonts w:ascii="Times" w:hAnsi="Times"/>
          <w:b w:val="0"/>
          <w:sz w:val="22"/>
        </w:rPr>
      </w:pPr>
      <w:r w:rsidRPr="00955AF2">
        <w:rPr>
          <w:rStyle w:val="Style13ptBold"/>
          <w:rFonts w:ascii="Times" w:hAnsi="Times"/>
          <w:b w:val="0"/>
          <w:sz w:val="22"/>
        </w:rPr>
        <w:t>Kristina</w:t>
      </w:r>
      <w:r w:rsidRPr="00955AF2">
        <w:rPr>
          <w:rStyle w:val="Style13ptBold"/>
          <w:rFonts w:ascii="Times" w:hAnsi="Times"/>
          <w:sz w:val="22"/>
        </w:rPr>
        <w:t xml:space="preserve"> Peterson 7-14</w:t>
      </w:r>
      <w:r w:rsidRPr="00955AF2">
        <w:rPr>
          <w:rStyle w:val="Style13ptBold"/>
          <w:rFonts w:ascii="Times" w:hAnsi="Times"/>
          <w:b w:val="0"/>
          <w:sz w:val="22"/>
        </w:rPr>
        <w:t>-15, Wall Street Journal Reporter, 7-14-15, “Congressional Republicans Signal Deep Resistance to Iran Nuclear Deal” http://www.wsj.com/articles/iran-deal-faces-u-s-lawmakers-scrutiny-1436868209</w:t>
      </w:r>
    </w:p>
    <w:p w14:paraId="22142323" w14:textId="6292BF9E" w:rsidR="003D2FD3" w:rsidRPr="00955AF2" w:rsidRDefault="003D2FD3" w:rsidP="005942E5">
      <w:pPr>
        <w:spacing w:line="276" w:lineRule="auto"/>
        <w:rPr>
          <w:rStyle w:val="StyleUnderline"/>
          <w:rFonts w:ascii="Times" w:hAnsi="Times"/>
        </w:rPr>
      </w:pPr>
      <w:r w:rsidRPr="00955AF2">
        <w:rPr>
          <w:rStyle w:val="StyleUnderline"/>
          <w:rFonts w:ascii="Times" w:hAnsi="Times"/>
        </w:rPr>
        <w:t xml:space="preserve">Many other top </w:t>
      </w:r>
      <w:r w:rsidRPr="00955AF2">
        <w:rPr>
          <w:rStyle w:val="StyleUnderline"/>
          <w:rFonts w:ascii="Times" w:hAnsi="Times"/>
          <w:highlight w:val="yellow"/>
        </w:rPr>
        <w:t>Democrats remained noncommittal</w:t>
      </w:r>
      <w:r w:rsidRPr="00955AF2">
        <w:rPr>
          <w:rStyle w:val="StyleUnderline"/>
          <w:rFonts w:ascii="Times" w:hAnsi="Times"/>
        </w:rPr>
        <w:t xml:space="preserve"> Tuesday, </w:t>
      </w:r>
      <w:r w:rsidRPr="00955AF2">
        <w:rPr>
          <w:rStyle w:val="StyleUnderline"/>
          <w:rFonts w:ascii="Times" w:hAnsi="Times"/>
          <w:highlight w:val="yellow"/>
        </w:rPr>
        <w:t>saying they await</w:t>
      </w:r>
      <w:r w:rsidRPr="00955AF2">
        <w:rPr>
          <w:rStyle w:val="StyleUnderline"/>
          <w:rFonts w:ascii="Times" w:hAnsi="Times"/>
        </w:rPr>
        <w:t xml:space="preserve">ed </w:t>
      </w:r>
      <w:r w:rsidRPr="00955AF2">
        <w:rPr>
          <w:rStyle w:val="StyleUnderline"/>
          <w:rFonts w:ascii="Times" w:hAnsi="Times"/>
          <w:highlight w:val="yellow"/>
        </w:rPr>
        <w:t>answers</w:t>
      </w:r>
      <w:r w:rsidRPr="00955AF2">
        <w:rPr>
          <w:rStyle w:val="StyleUnderline"/>
          <w:rFonts w:ascii="Times" w:hAnsi="Times"/>
        </w:rPr>
        <w:t xml:space="preserve"> from the administration </w:t>
      </w:r>
      <w:r w:rsidRPr="00955AF2">
        <w:rPr>
          <w:rStyle w:val="StyleUnderline"/>
          <w:rFonts w:ascii="Times" w:hAnsi="Times"/>
          <w:highlight w:val="yellow"/>
        </w:rPr>
        <w:t>about key provisions.</w:t>
      </w:r>
      <w:r w:rsidRPr="00955AF2">
        <w:rPr>
          <w:rStyle w:val="StyleUnderline"/>
          <w:rFonts w:ascii="Times" w:hAnsi="Times"/>
        </w:rPr>
        <w:t xml:space="preserve"> Congressional Democrats defied the White House earlier this year to demand the right to review and vote on the deal, but it remained an open question Tuesday whether they would back the president’s diplomatic efforts.</w:t>
      </w:r>
      <w:r w:rsidR="005942E5">
        <w:rPr>
          <w:rStyle w:val="StyleUnderline"/>
          <w:rFonts w:ascii="Times" w:hAnsi="Times"/>
        </w:rPr>
        <w:t xml:space="preserve"> </w:t>
      </w:r>
      <w:r w:rsidRPr="00955AF2">
        <w:rPr>
          <w:rFonts w:ascii="Times" w:hAnsi="Times"/>
        </w:rPr>
        <w:t>“I go into this skeptical, I have been skeptical, and I am not going to make a final decision until that skepticism is fully relieved,” said Rep.</w:t>
      </w:r>
      <w:r w:rsidR="005942E5">
        <w:rPr>
          <w:rFonts w:ascii="Times" w:hAnsi="Times"/>
        </w:rPr>
        <w:t xml:space="preserve"> </w:t>
      </w:r>
      <w:hyperlink r:id="rId11" w:history="1">
        <w:r w:rsidRPr="00955AF2">
          <w:rPr>
            <w:rFonts w:ascii="Times" w:hAnsi="Times"/>
            <w:u w:val="single"/>
          </w:rPr>
          <w:t>Steve Israel</w:t>
        </w:r>
      </w:hyperlink>
      <w:r w:rsidR="005942E5">
        <w:rPr>
          <w:rFonts w:ascii="Times" w:hAnsi="Times"/>
        </w:rPr>
        <w:t xml:space="preserve"> </w:t>
      </w:r>
      <w:r w:rsidRPr="00955AF2">
        <w:rPr>
          <w:rFonts w:ascii="Times" w:hAnsi="Times"/>
        </w:rPr>
        <w:t>of New York, the highest-ranking Jewish Democrat in the House.</w:t>
      </w:r>
      <w:r w:rsidR="005942E5">
        <w:rPr>
          <w:rFonts w:ascii="Times" w:hAnsi="Times"/>
        </w:rPr>
        <w:t xml:space="preserve"> </w:t>
      </w:r>
      <w:r w:rsidRPr="00955AF2">
        <w:rPr>
          <w:rStyle w:val="StyleUnderline"/>
          <w:rFonts w:ascii="Times" w:hAnsi="Times"/>
        </w:rPr>
        <w:t xml:space="preserve">In the Senate, a key figure will </w:t>
      </w:r>
      <w:r w:rsidRPr="00955AF2">
        <w:rPr>
          <w:rStyle w:val="StyleUnderline"/>
          <w:rFonts w:ascii="Times" w:hAnsi="Times"/>
          <w:highlight w:val="yellow"/>
        </w:rPr>
        <w:t>be Sen.</w:t>
      </w:r>
      <w:r w:rsidR="005942E5">
        <w:rPr>
          <w:rStyle w:val="StyleUnderline"/>
          <w:rFonts w:ascii="Times" w:hAnsi="Times"/>
          <w:highlight w:val="yellow"/>
        </w:rPr>
        <w:t xml:space="preserve"> </w:t>
      </w:r>
      <w:r w:rsidRPr="00955AF2">
        <w:rPr>
          <w:rStyle w:val="StyleUnderline"/>
          <w:rFonts w:ascii="Times" w:hAnsi="Times"/>
          <w:highlight w:val="yellow"/>
        </w:rPr>
        <w:t>Charles Schumer</w:t>
      </w:r>
      <w:r w:rsidR="005942E5">
        <w:rPr>
          <w:rStyle w:val="StyleUnderline"/>
          <w:rFonts w:ascii="Times" w:hAnsi="Times"/>
          <w:highlight w:val="yellow"/>
        </w:rPr>
        <w:t xml:space="preserve"> </w:t>
      </w:r>
      <w:r w:rsidRPr="00955AF2">
        <w:rPr>
          <w:rStyle w:val="StyleUnderline"/>
          <w:rFonts w:ascii="Times" w:hAnsi="Times"/>
          <w:highlight w:val="yellow"/>
        </w:rPr>
        <w:t>of New York</w:t>
      </w:r>
      <w:r w:rsidRPr="00955AF2">
        <w:rPr>
          <w:rStyle w:val="StyleUnderline"/>
          <w:rFonts w:ascii="Times" w:hAnsi="Times"/>
        </w:rPr>
        <w:t>,</w:t>
      </w:r>
      <w:r w:rsidR="005942E5">
        <w:rPr>
          <w:rStyle w:val="StyleUnderline"/>
          <w:rFonts w:ascii="Times" w:hAnsi="Times"/>
        </w:rPr>
        <w:t xml:space="preserve"> </w:t>
      </w:r>
      <w:hyperlink r:id="rId12" w:tgtFrame="_self" w:history="1">
        <w:r w:rsidRPr="00955AF2">
          <w:rPr>
            <w:rStyle w:val="StyleUnderline"/>
            <w:rFonts w:ascii="Times" w:hAnsi="Times"/>
          </w:rPr>
          <w:t>poised to succeed</w:t>
        </w:r>
      </w:hyperlink>
      <w:r w:rsidR="005942E5">
        <w:rPr>
          <w:rStyle w:val="StyleUnderline"/>
          <w:rFonts w:ascii="Times" w:hAnsi="Times"/>
        </w:rPr>
        <w:t xml:space="preserve"> </w:t>
      </w:r>
      <w:r w:rsidRPr="00955AF2">
        <w:rPr>
          <w:rStyle w:val="StyleUnderline"/>
          <w:rFonts w:ascii="Times" w:hAnsi="Times"/>
        </w:rPr>
        <w:t>Sen.</w:t>
      </w:r>
      <w:r w:rsidR="005942E5">
        <w:rPr>
          <w:rStyle w:val="StyleUnderline"/>
          <w:rFonts w:ascii="Times" w:hAnsi="Times"/>
        </w:rPr>
        <w:t xml:space="preserve"> </w:t>
      </w:r>
      <w:hyperlink r:id="rId13" w:history="1">
        <w:r w:rsidRPr="00955AF2">
          <w:rPr>
            <w:rStyle w:val="StyleUnderline"/>
            <w:rFonts w:ascii="Times" w:hAnsi="Times"/>
          </w:rPr>
          <w:t>Harry Reid</w:t>
        </w:r>
      </w:hyperlink>
      <w:r w:rsidR="005942E5">
        <w:rPr>
          <w:rStyle w:val="StyleUnderline"/>
          <w:rFonts w:ascii="Times" w:hAnsi="Times"/>
        </w:rPr>
        <w:t xml:space="preserve"> </w:t>
      </w:r>
      <w:r w:rsidRPr="00955AF2">
        <w:rPr>
          <w:rStyle w:val="StyleUnderline"/>
          <w:rFonts w:ascii="Times" w:hAnsi="Times"/>
        </w:rPr>
        <w:t xml:space="preserve">of Nevada as Democratic leader. Mr. Schumer </w:t>
      </w:r>
      <w:r w:rsidRPr="00955AF2">
        <w:rPr>
          <w:rStyle w:val="StyleUnderline"/>
          <w:rFonts w:ascii="Times" w:hAnsi="Times"/>
          <w:highlight w:val="yellow"/>
        </w:rPr>
        <w:t>said</w:t>
      </w:r>
      <w:r w:rsidRPr="00955AF2">
        <w:rPr>
          <w:rStyle w:val="StyleUnderline"/>
          <w:rFonts w:ascii="Times" w:hAnsi="Times"/>
        </w:rPr>
        <w:t xml:space="preserve"> Tuesday </w:t>
      </w:r>
      <w:r w:rsidRPr="00955AF2">
        <w:rPr>
          <w:rStyle w:val="StyleUnderline"/>
          <w:rFonts w:ascii="Times" w:hAnsi="Times"/>
          <w:highlight w:val="yellow"/>
        </w:rPr>
        <w:t>that he planned to scrutinize the deal</w:t>
      </w:r>
      <w:r w:rsidRPr="00955AF2">
        <w:rPr>
          <w:rStyle w:val="StyleUnderline"/>
          <w:rFonts w:ascii="Times" w:hAnsi="Times"/>
        </w:rPr>
        <w:t xml:space="preserve"> closely </w:t>
      </w:r>
      <w:r w:rsidRPr="00955AF2">
        <w:rPr>
          <w:rStyle w:val="StyleUnderline"/>
          <w:rFonts w:ascii="Times" w:hAnsi="Times"/>
          <w:highlight w:val="yellow"/>
        </w:rPr>
        <w:t>and consult with experts before deciding whether to support it.</w:t>
      </w:r>
      <w:r w:rsidR="005942E5">
        <w:rPr>
          <w:rStyle w:val="StyleUnderline"/>
          <w:rFonts w:ascii="Times" w:hAnsi="Times"/>
        </w:rPr>
        <w:t xml:space="preserve"> </w:t>
      </w:r>
      <w:r w:rsidRPr="00955AF2">
        <w:rPr>
          <w:rFonts w:ascii="Times" w:hAnsi="Times"/>
        </w:rPr>
        <w:t>“There are certainly areas of interest and concern,” said Sen.</w:t>
      </w:r>
      <w:r w:rsidR="005942E5">
        <w:rPr>
          <w:rFonts w:ascii="Times" w:hAnsi="Times"/>
        </w:rPr>
        <w:t xml:space="preserve"> </w:t>
      </w:r>
      <w:r w:rsidRPr="00955AF2">
        <w:rPr>
          <w:rFonts w:ascii="Times" w:hAnsi="Times"/>
        </w:rPr>
        <w:t>Ben Cardin</w:t>
      </w:r>
      <w:r w:rsidR="005942E5">
        <w:rPr>
          <w:rFonts w:ascii="Times" w:hAnsi="Times"/>
        </w:rPr>
        <w:t xml:space="preserve"> </w:t>
      </w:r>
      <w:r w:rsidRPr="00955AF2">
        <w:rPr>
          <w:rFonts w:ascii="Times" w:hAnsi="Times"/>
        </w:rPr>
        <w:t>of Maryland, the top Democrat on the Senate Foreign Relations Committee.</w:t>
      </w:r>
      <w:r w:rsidR="005942E5">
        <w:rPr>
          <w:rFonts w:ascii="Times" w:hAnsi="Times"/>
        </w:rPr>
        <w:t xml:space="preserve"> </w:t>
      </w:r>
      <w:r w:rsidRPr="00955AF2">
        <w:rPr>
          <w:rFonts w:ascii="Times" w:hAnsi="Times"/>
        </w:rPr>
        <w:t>Even Republicans with whom administration officials thought they could work early on in the talks expressed concerns over the contours of the deal.</w:t>
      </w:r>
      <w:r w:rsidR="005942E5">
        <w:rPr>
          <w:rFonts w:ascii="Times" w:hAnsi="Times"/>
        </w:rPr>
        <w:t xml:space="preserve"> </w:t>
      </w:r>
      <w:r w:rsidRPr="00955AF2">
        <w:rPr>
          <w:rFonts w:ascii="Times" w:hAnsi="Times"/>
        </w:rPr>
        <w:t xml:space="preserve">“I begin with skepticism because two years ago we had a roguish country with a boot on its neck and we went from dismantling their [nuclear] program to managing their proliferation,” Senate Foreign Relations Committee </w:t>
      </w:r>
      <w:proofErr w:type="spellStart"/>
      <w:r w:rsidRPr="00955AF2">
        <w:rPr>
          <w:rFonts w:ascii="Times" w:hAnsi="Times"/>
        </w:rPr>
        <w:t>Chairman</w:t>
      </w:r>
      <w:hyperlink r:id="rId14" w:history="1">
        <w:r w:rsidRPr="00955AF2">
          <w:rPr>
            <w:rFonts w:ascii="Times" w:hAnsi="Times"/>
            <w:u w:val="single"/>
          </w:rPr>
          <w:t>Bob</w:t>
        </w:r>
        <w:proofErr w:type="spellEnd"/>
        <w:r w:rsidRPr="00955AF2">
          <w:rPr>
            <w:rFonts w:ascii="Times" w:hAnsi="Times"/>
            <w:u w:val="single"/>
          </w:rPr>
          <w:t xml:space="preserve"> Corker</w:t>
        </w:r>
      </w:hyperlink>
      <w:r w:rsidR="005942E5">
        <w:rPr>
          <w:rFonts w:ascii="Times" w:hAnsi="Times"/>
        </w:rPr>
        <w:t xml:space="preserve"> </w:t>
      </w:r>
      <w:r w:rsidRPr="00955AF2">
        <w:rPr>
          <w:rFonts w:ascii="Times" w:hAnsi="Times"/>
        </w:rPr>
        <w:t>(R., Tenn.) told reporters Tuesday.</w:t>
      </w:r>
      <w:r w:rsidR="005942E5">
        <w:rPr>
          <w:rFonts w:ascii="Times" w:hAnsi="Times"/>
        </w:rPr>
        <w:t xml:space="preserve"> </w:t>
      </w:r>
      <w:r w:rsidRPr="00955AF2">
        <w:rPr>
          <w:rFonts w:ascii="Times" w:hAnsi="Times"/>
        </w:rPr>
        <w:t xml:space="preserve">Many lawmakers </w:t>
      </w:r>
      <w:r w:rsidRPr="00955AF2">
        <w:rPr>
          <w:rFonts w:ascii="Times" w:hAnsi="Times"/>
        </w:rPr>
        <w:lastRenderedPageBreak/>
        <w:t>have also raised questions about provisions in the agreement ending a United Nations Security Council ban on conventional arms sales to or from Iran after five years or earlier, and a similar easing of a ban on trading ballistic missiles and parts with Iran after eight years.</w:t>
      </w:r>
      <w:r w:rsidR="005942E5">
        <w:rPr>
          <w:rFonts w:ascii="Times" w:hAnsi="Times"/>
        </w:rPr>
        <w:t xml:space="preserve"> </w:t>
      </w:r>
      <w:r w:rsidRPr="00955AF2">
        <w:rPr>
          <w:rStyle w:val="StyleUnderline"/>
          <w:rFonts w:ascii="Times" w:hAnsi="Times"/>
          <w:highlight w:val="yellow"/>
        </w:rPr>
        <w:t xml:space="preserve">GOP resistance is likely to be </w:t>
      </w:r>
      <w:r w:rsidRPr="00955AF2">
        <w:rPr>
          <w:rStyle w:val="StyleUnderline"/>
          <w:rFonts w:ascii="Times" w:hAnsi="Times"/>
          <w:b/>
          <w:highlight w:val="yellow"/>
        </w:rPr>
        <w:t>bolstered</w:t>
      </w:r>
      <w:r w:rsidRPr="00955AF2">
        <w:rPr>
          <w:rStyle w:val="StyleUnderline"/>
          <w:rFonts w:ascii="Times" w:hAnsi="Times"/>
          <w:highlight w:val="yellow"/>
        </w:rPr>
        <w:t xml:space="preserve"> by </w:t>
      </w:r>
      <w:r w:rsidRPr="00955AF2">
        <w:rPr>
          <w:rStyle w:val="StyleUnderline"/>
          <w:rFonts w:ascii="Times" w:hAnsi="Times"/>
        </w:rPr>
        <w:t xml:space="preserve">opposition from </w:t>
      </w:r>
      <w:r w:rsidRPr="00955AF2">
        <w:rPr>
          <w:rStyle w:val="StyleUnderline"/>
          <w:rFonts w:ascii="Times" w:hAnsi="Times"/>
          <w:b/>
          <w:highlight w:val="yellow"/>
        </w:rPr>
        <w:t xml:space="preserve">Israeli </w:t>
      </w:r>
      <w:r w:rsidRPr="00955AF2">
        <w:rPr>
          <w:rStyle w:val="StyleUnderline"/>
          <w:rFonts w:ascii="Times" w:hAnsi="Times"/>
          <w:highlight w:val="yellow"/>
        </w:rPr>
        <w:t>Prime Minister</w:t>
      </w:r>
      <w:r w:rsidR="005942E5">
        <w:rPr>
          <w:rStyle w:val="StyleUnderline"/>
          <w:rFonts w:ascii="Times" w:hAnsi="Times"/>
          <w:highlight w:val="yellow"/>
        </w:rPr>
        <w:t xml:space="preserve"> </w:t>
      </w:r>
      <w:r w:rsidRPr="00955AF2">
        <w:rPr>
          <w:rStyle w:val="StyleUnderline"/>
          <w:rFonts w:ascii="Times" w:hAnsi="Times"/>
        </w:rPr>
        <w:t>Benjamin</w:t>
      </w:r>
      <w:r w:rsidRPr="00955AF2">
        <w:rPr>
          <w:rStyle w:val="StyleUnderline"/>
          <w:rFonts w:ascii="Times" w:hAnsi="Times"/>
          <w:highlight w:val="yellow"/>
        </w:rPr>
        <w:t xml:space="preserve"> Netanyahu,</w:t>
      </w:r>
      <w:r w:rsidR="005942E5">
        <w:rPr>
          <w:rStyle w:val="StyleUnderline"/>
          <w:rFonts w:ascii="Times" w:hAnsi="Times"/>
          <w:highlight w:val="yellow"/>
        </w:rPr>
        <w:t xml:space="preserve"> </w:t>
      </w:r>
      <w:r w:rsidRPr="00955AF2">
        <w:rPr>
          <w:rStyle w:val="StyleUnderline"/>
          <w:rFonts w:ascii="Times" w:hAnsi="Times"/>
          <w:highlight w:val="yellow"/>
        </w:rPr>
        <w:t>who</w:t>
      </w:r>
      <w:r w:rsidR="005942E5">
        <w:rPr>
          <w:rStyle w:val="StyleUnderline"/>
          <w:rFonts w:ascii="Times" w:hAnsi="Times"/>
          <w:highlight w:val="yellow"/>
        </w:rPr>
        <w:t xml:space="preserve"> </w:t>
      </w:r>
      <w:hyperlink r:id="rId15" w:tgtFrame="_self" w:history="1">
        <w:r w:rsidRPr="00955AF2">
          <w:rPr>
            <w:rStyle w:val="StyleUnderline"/>
            <w:rFonts w:ascii="Times" w:hAnsi="Times"/>
            <w:highlight w:val="yellow"/>
          </w:rPr>
          <w:t>called the deal</w:t>
        </w:r>
      </w:hyperlink>
      <w:r w:rsidR="005942E5">
        <w:rPr>
          <w:rStyle w:val="StyleUnderline"/>
          <w:rFonts w:ascii="Times" w:hAnsi="Times"/>
          <w:highlight w:val="yellow"/>
        </w:rPr>
        <w:t xml:space="preserve"> </w:t>
      </w:r>
      <w:r w:rsidRPr="00955AF2">
        <w:rPr>
          <w:rStyle w:val="StyleUnderline"/>
          <w:rFonts w:ascii="Times" w:hAnsi="Times"/>
          <w:highlight w:val="yellow"/>
        </w:rPr>
        <w:t xml:space="preserve">a “historic mistake.” Israel is expected to </w:t>
      </w:r>
      <w:r w:rsidRPr="00955AF2">
        <w:rPr>
          <w:rStyle w:val="StyleUnderline"/>
          <w:rFonts w:ascii="Times" w:hAnsi="Times"/>
          <w:b/>
          <w:highlight w:val="yellow"/>
        </w:rPr>
        <w:t>actively lobby</w:t>
      </w:r>
      <w:r w:rsidRPr="00955AF2">
        <w:rPr>
          <w:rStyle w:val="StyleUnderline"/>
          <w:rFonts w:ascii="Times" w:hAnsi="Times"/>
          <w:highlight w:val="yellow"/>
        </w:rPr>
        <w:t xml:space="preserve"> U.S. legislators against the deal.</w:t>
      </w:r>
    </w:p>
    <w:p w14:paraId="10F37487" w14:textId="77777777" w:rsidR="00A55B2A" w:rsidRPr="00955AF2" w:rsidRDefault="00A55B2A" w:rsidP="005942E5">
      <w:pPr>
        <w:spacing w:line="276" w:lineRule="auto"/>
        <w:rPr>
          <w:rStyle w:val="StyleUnderline"/>
          <w:rFonts w:ascii="Times" w:hAnsi="Times"/>
        </w:rPr>
      </w:pPr>
    </w:p>
    <w:p w14:paraId="6B13C934" w14:textId="26AE6765" w:rsidR="001971C9" w:rsidRPr="00955AF2" w:rsidRDefault="00A55B2A" w:rsidP="005942E5">
      <w:pPr>
        <w:pStyle w:val="Heading4"/>
        <w:spacing w:line="276" w:lineRule="auto"/>
        <w:rPr>
          <w:rStyle w:val="StyleUnderline"/>
          <w:rFonts w:ascii="Times" w:hAnsi="Times"/>
          <w:u w:val="none"/>
        </w:rPr>
      </w:pPr>
      <w:r w:rsidRPr="00955AF2">
        <w:rPr>
          <w:rStyle w:val="StyleUnderline"/>
          <w:rFonts w:ascii="Times" w:hAnsi="Times"/>
          <w:u w:val="none"/>
        </w:rPr>
        <w:t>The Iran deal will pose a threat to ally Israel, discourages U.S from passing deal.</w:t>
      </w:r>
    </w:p>
    <w:p w14:paraId="6E5AC90D" w14:textId="5184B4AA" w:rsidR="00A750D5" w:rsidRPr="00955AF2" w:rsidRDefault="00385B92" w:rsidP="005942E5">
      <w:pPr>
        <w:spacing w:line="276" w:lineRule="auto"/>
        <w:rPr>
          <w:rStyle w:val="Style13ptBold"/>
          <w:rFonts w:ascii="Times" w:hAnsi="Times"/>
          <w:b w:val="0"/>
          <w:sz w:val="22"/>
        </w:rPr>
      </w:pPr>
      <w:r w:rsidRPr="00955AF2">
        <w:rPr>
          <w:rStyle w:val="Style13ptBold"/>
          <w:rFonts w:ascii="Times" w:hAnsi="Times"/>
          <w:b w:val="0"/>
          <w:sz w:val="22"/>
        </w:rPr>
        <w:t xml:space="preserve">Larry </w:t>
      </w:r>
      <w:proofErr w:type="spellStart"/>
      <w:r w:rsidRPr="00955AF2">
        <w:rPr>
          <w:rStyle w:val="Style13ptBold"/>
          <w:rFonts w:ascii="Times" w:hAnsi="Times"/>
          <w:sz w:val="22"/>
        </w:rPr>
        <w:t>Hanauer</w:t>
      </w:r>
      <w:proofErr w:type="spellEnd"/>
      <w:r w:rsidRPr="00955AF2">
        <w:rPr>
          <w:rStyle w:val="Style13ptBold"/>
          <w:rFonts w:ascii="Times" w:hAnsi="Times"/>
          <w:sz w:val="22"/>
        </w:rPr>
        <w:t xml:space="preserve"> 2015</w:t>
      </w:r>
      <w:r w:rsidR="001971C9" w:rsidRPr="00955AF2">
        <w:rPr>
          <w:rStyle w:val="Style13ptBold"/>
          <w:rFonts w:ascii="Times" w:hAnsi="Times"/>
          <w:b w:val="0"/>
          <w:sz w:val="22"/>
        </w:rPr>
        <w:t xml:space="preserve">, senior international policy analyst at the RAND </w:t>
      </w:r>
      <w:proofErr w:type="gramStart"/>
      <w:r w:rsidR="001971C9" w:rsidRPr="00955AF2">
        <w:rPr>
          <w:rStyle w:val="Style13ptBold"/>
          <w:rFonts w:ascii="Times" w:hAnsi="Times"/>
          <w:b w:val="0"/>
          <w:sz w:val="22"/>
        </w:rPr>
        <w:t>Corporation ,</w:t>
      </w:r>
      <w:proofErr w:type="gramEnd"/>
      <w:r w:rsidR="001971C9" w:rsidRPr="00955AF2">
        <w:rPr>
          <w:rStyle w:val="Style13ptBold"/>
          <w:rFonts w:ascii="Times" w:hAnsi="Times"/>
          <w:b w:val="0"/>
          <w:sz w:val="22"/>
        </w:rPr>
        <w:t xml:space="preserve"> ?/?/15, </w:t>
      </w:r>
      <w:r w:rsidRPr="00955AF2">
        <w:rPr>
          <w:rStyle w:val="Style13ptBold"/>
          <w:rFonts w:ascii="Times" w:hAnsi="Times"/>
          <w:b w:val="0"/>
          <w:sz w:val="22"/>
        </w:rPr>
        <w:t>“The Days After a Deal with Iran: Congress's Role in Implementing a Nuclear Agreement”</w:t>
      </w:r>
      <w:r w:rsidR="001971C9" w:rsidRPr="00955AF2">
        <w:rPr>
          <w:rStyle w:val="Style13ptBold"/>
          <w:rFonts w:ascii="Times" w:hAnsi="Times"/>
          <w:b w:val="0"/>
          <w:sz w:val="22"/>
        </w:rPr>
        <w:t xml:space="preserve">, </w:t>
      </w:r>
      <w:hyperlink r:id="rId16" w:history="1">
        <w:r w:rsidR="001971C9" w:rsidRPr="00955AF2">
          <w:rPr>
            <w:rStyle w:val="Style13ptBold"/>
            <w:rFonts w:ascii="Times" w:hAnsi="Times"/>
            <w:b w:val="0"/>
            <w:sz w:val="22"/>
          </w:rPr>
          <w:t>http://www.rand.org/content/dam/rand/pubs/perspectives/PE100/PE139/RAND_PE139.pdf</w:t>
        </w:r>
      </w:hyperlink>
      <w:r w:rsidR="001971C9" w:rsidRPr="00955AF2">
        <w:rPr>
          <w:rStyle w:val="Style13ptBold"/>
          <w:rFonts w:ascii="Times" w:hAnsi="Times"/>
          <w:b w:val="0"/>
          <w:sz w:val="22"/>
        </w:rPr>
        <w:t xml:space="preserve"> </w:t>
      </w:r>
    </w:p>
    <w:p w14:paraId="53F5C3FD" w14:textId="7F307424" w:rsidR="00A4791D" w:rsidRDefault="006E6CEC" w:rsidP="005942E5">
      <w:pPr>
        <w:spacing w:line="276" w:lineRule="auto"/>
        <w:rPr>
          <w:rStyle w:val="StyleUnderline"/>
          <w:rFonts w:ascii="Times" w:hAnsi="Times"/>
        </w:rPr>
      </w:pPr>
      <w:r w:rsidRPr="00955AF2">
        <w:rPr>
          <w:rStyle w:val="StyleUnderline"/>
          <w:rFonts w:ascii="Times" w:hAnsi="Times"/>
          <w:highlight w:val="yellow"/>
        </w:rPr>
        <w:t xml:space="preserve">The Israeli government has </w:t>
      </w:r>
      <w:r w:rsidRPr="00955AF2">
        <w:rPr>
          <w:rStyle w:val="Emphasis"/>
          <w:rFonts w:ascii="Times" w:hAnsi="Times"/>
          <w:highlight w:val="yellow"/>
        </w:rPr>
        <w:t>repeatedly</w:t>
      </w:r>
      <w:r w:rsidRPr="00955AF2">
        <w:rPr>
          <w:rStyle w:val="StyleUnderline"/>
          <w:rFonts w:ascii="Times" w:hAnsi="Times"/>
          <w:highlight w:val="yellow"/>
        </w:rPr>
        <w:t xml:space="preserve"> voiced its concerns about Iran’s nuclear program</w:t>
      </w:r>
      <w:r w:rsidRPr="00955AF2">
        <w:rPr>
          <w:rStyle w:val="StyleUnderline"/>
          <w:rFonts w:ascii="Times" w:hAnsi="Times"/>
        </w:rPr>
        <w:t xml:space="preserve">. Prime Minister Benjamin </w:t>
      </w:r>
      <w:r w:rsidRPr="00955AF2">
        <w:rPr>
          <w:rStyle w:val="StyleUnderline"/>
          <w:rFonts w:ascii="Times" w:hAnsi="Times"/>
          <w:highlight w:val="yellow"/>
        </w:rPr>
        <w:t xml:space="preserve">Netanyahu has called Iran’s nuclear program “an </w:t>
      </w:r>
      <w:r w:rsidRPr="00955AF2">
        <w:rPr>
          <w:rStyle w:val="Emphasis"/>
          <w:rFonts w:ascii="Times" w:hAnsi="Times"/>
          <w:highlight w:val="yellow"/>
        </w:rPr>
        <w:t>existential threat for Israel</w:t>
      </w:r>
      <w:r w:rsidRPr="00955AF2">
        <w:rPr>
          <w:rFonts w:ascii="Times" w:hAnsi="Times"/>
        </w:rPr>
        <w:t>.”</w:t>
      </w:r>
      <w:r w:rsidRPr="00955AF2">
        <w:rPr>
          <w:rStyle w:val="StyleUnderline"/>
          <w:rFonts w:ascii="Times" w:hAnsi="Times"/>
        </w:rPr>
        <w:t xml:space="preserve">18 In a speech to the U.N. General Assembly in September 2014, </w:t>
      </w:r>
      <w:r w:rsidRPr="00955AF2">
        <w:rPr>
          <w:rStyle w:val="StyleUnderline"/>
          <w:rFonts w:ascii="Times" w:hAnsi="Times"/>
          <w:highlight w:val="yellow"/>
        </w:rPr>
        <w:t>he argued</w:t>
      </w:r>
      <w:r w:rsidRPr="00955AF2">
        <w:rPr>
          <w:rStyle w:val="StyleUnderline"/>
          <w:rFonts w:ascii="Times" w:hAnsi="Times"/>
        </w:rPr>
        <w:t xml:space="preserve"> vehemently </w:t>
      </w:r>
      <w:r w:rsidRPr="00955AF2">
        <w:rPr>
          <w:rStyle w:val="StyleUnderline"/>
          <w:rFonts w:ascii="Times" w:hAnsi="Times"/>
          <w:highlight w:val="yellow"/>
        </w:rPr>
        <w:t>that</w:t>
      </w:r>
      <w:r w:rsidRPr="00955AF2">
        <w:rPr>
          <w:rStyle w:val="StyleUnderline"/>
          <w:rFonts w:ascii="Times" w:hAnsi="Times"/>
        </w:rPr>
        <w:t xml:space="preserve"> Iran is working to deceive the West into a deal that frees it from sanctions while allowing it to maintain a nuclear enrichment capability that it could use to develop nuclear weapons quickly. </w:t>
      </w:r>
      <w:r w:rsidRPr="00955AF2">
        <w:rPr>
          <w:rStyle w:val="StyleUnderline"/>
          <w:rFonts w:ascii="Times" w:hAnsi="Times"/>
          <w:highlight w:val="yellow"/>
        </w:rPr>
        <w:t>Such a deal</w:t>
      </w:r>
      <w:r w:rsidRPr="00955AF2">
        <w:rPr>
          <w:rStyle w:val="StyleUnderline"/>
          <w:rFonts w:ascii="Times" w:hAnsi="Times"/>
        </w:rPr>
        <w:t xml:space="preserve">, he argued, </w:t>
      </w:r>
      <w:r w:rsidRPr="00955AF2">
        <w:rPr>
          <w:rStyle w:val="StyleUnderline"/>
          <w:rFonts w:ascii="Times" w:hAnsi="Times"/>
          <w:highlight w:val="yellow"/>
        </w:rPr>
        <w:t xml:space="preserve">would enable “Iran, the world’s </w:t>
      </w:r>
      <w:r w:rsidRPr="00955AF2">
        <w:rPr>
          <w:rStyle w:val="Emphasis"/>
          <w:rFonts w:ascii="Times" w:hAnsi="Times"/>
          <w:highlight w:val="yellow"/>
        </w:rPr>
        <w:t>most dangerous regime</w:t>
      </w:r>
      <w:r w:rsidRPr="00955AF2">
        <w:rPr>
          <w:rStyle w:val="StyleUnderline"/>
          <w:rFonts w:ascii="Times" w:hAnsi="Times"/>
          <w:highlight w:val="yellow"/>
        </w:rPr>
        <w:t xml:space="preserve">, in the world’s </w:t>
      </w:r>
      <w:r w:rsidRPr="00955AF2">
        <w:rPr>
          <w:rStyle w:val="Emphasis"/>
          <w:rFonts w:ascii="Times" w:hAnsi="Times"/>
          <w:highlight w:val="yellow"/>
        </w:rPr>
        <w:t>most dangerous region</w:t>
      </w:r>
      <w:r w:rsidRPr="00955AF2">
        <w:rPr>
          <w:rStyle w:val="StyleUnderline"/>
          <w:rFonts w:ascii="Times" w:hAnsi="Times"/>
          <w:highlight w:val="yellow"/>
        </w:rPr>
        <w:t xml:space="preserve">, [to] obtain the </w:t>
      </w:r>
      <w:r w:rsidRPr="00955AF2">
        <w:rPr>
          <w:rStyle w:val="Emphasis"/>
          <w:rFonts w:ascii="Times" w:hAnsi="Times"/>
          <w:highlight w:val="yellow"/>
        </w:rPr>
        <w:t>world’s most dangerous weapons</w:t>
      </w:r>
      <w:r w:rsidRPr="00955AF2">
        <w:rPr>
          <w:rStyle w:val="StyleUnderline"/>
          <w:rFonts w:ascii="Times" w:hAnsi="Times"/>
        </w:rPr>
        <w:t>”</w:t>
      </w:r>
      <w:r w:rsidRPr="00955AF2">
        <w:rPr>
          <w:rFonts w:ascii="Times" w:hAnsi="Times"/>
        </w:rPr>
        <w:t xml:space="preserve"> (Netanyahu, 2014). </w:t>
      </w:r>
      <w:r w:rsidRPr="00955AF2">
        <w:rPr>
          <w:rStyle w:val="StyleUnderline"/>
          <w:rFonts w:ascii="Times" w:hAnsi="Times"/>
        </w:rPr>
        <w:t xml:space="preserve">Many </w:t>
      </w:r>
      <w:r w:rsidRPr="00955AF2">
        <w:rPr>
          <w:rStyle w:val="StyleUnderline"/>
          <w:rFonts w:ascii="Times" w:hAnsi="Times"/>
          <w:highlight w:val="yellow"/>
        </w:rPr>
        <w:t xml:space="preserve">members of Congress </w:t>
      </w:r>
      <w:r w:rsidRPr="00955AF2">
        <w:rPr>
          <w:rStyle w:val="StyleUnderline"/>
          <w:rFonts w:ascii="Times" w:hAnsi="Times"/>
        </w:rPr>
        <w:t>who are concerned about Israeli security</w:t>
      </w:r>
      <w:r w:rsidRPr="00955AF2">
        <w:rPr>
          <w:rStyle w:val="StyleUnderline"/>
          <w:rFonts w:ascii="Times" w:hAnsi="Times"/>
          <w:highlight w:val="yellow"/>
        </w:rPr>
        <w:t>—</w:t>
      </w:r>
      <w:r w:rsidRPr="00955AF2">
        <w:rPr>
          <w:rStyle w:val="Emphasis"/>
          <w:rFonts w:ascii="Times" w:hAnsi="Times"/>
          <w:highlight w:val="yellow"/>
        </w:rPr>
        <w:t>Republicans and Democrats</w:t>
      </w:r>
      <w:r w:rsidRPr="00955AF2">
        <w:rPr>
          <w:rStyle w:val="StyleUnderline"/>
          <w:rFonts w:ascii="Times" w:hAnsi="Times"/>
          <w:highlight w:val="yellow"/>
        </w:rPr>
        <w:t>—</w:t>
      </w:r>
      <w:r w:rsidRPr="00955AF2">
        <w:rPr>
          <w:rStyle w:val="Emphasis"/>
          <w:rFonts w:ascii="Times" w:hAnsi="Times"/>
          <w:highlight w:val="yellow"/>
        </w:rPr>
        <w:t xml:space="preserve">echo </w:t>
      </w:r>
      <w:r w:rsidRPr="00955AF2">
        <w:rPr>
          <w:rStyle w:val="StyleUnderline"/>
          <w:rFonts w:ascii="Times" w:hAnsi="Times"/>
          <w:highlight w:val="yellow"/>
        </w:rPr>
        <w:t>the prime minister’s arguments. They express concern that even if Tehran signs a deal, Iran will continue to develop nuclear weapons that will endanger the U</w:t>
      </w:r>
      <w:r w:rsidRPr="00955AF2">
        <w:rPr>
          <w:rStyle w:val="StyleUnderline"/>
          <w:rFonts w:ascii="Times" w:hAnsi="Times"/>
        </w:rPr>
        <w:t xml:space="preserve">nited </w:t>
      </w:r>
      <w:r w:rsidRPr="00955AF2">
        <w:rPr>
          <w:rStyle w:val="StyleUnderline"/>
          <w:rFonts w:ascii="Times" w:hAnsi="Times"/>
          <w:highlight w:val="yellow"/>
        </w:rPr>
        <w:t>S</w:t>
      </w:r>
      <w:r w:rsidRPr="00955AF2">
        <w:rPr>
          <w:rStyle w:val="StyleUnderline"/>
          <w:rFonts w:ascii="Times" w:hAnsi="Times"/>
        </w:rPr>
        <w:t xml:space="preserve">tates </w:t>
      </w:r>
      <w:r w:rsidRPr="00955AF2">
        <w:rPr>
          <w:rStyle w:val="StyleUnderline"/>
          <w:rFonts w:ascii="Times" w:hAnsi="Times"/>
          <w:highlight w:val="yellow"/>
        </w:rPr>
        <w:t>and its allies</w:t>
      </w:r>
      <w:r w:rsidRPr="00955AF2">
        <w:rPr>
          <w:rStyle w:val="StyleUnderline"/>
          <w:rFonts w:ascii="Times" w:hAnsi="Times"/>
        </w:rPr>
        <w:t>,</w:t>
      </w:r>
      <w:r w:rsidRPr="00955AF2">
        <w:rPr>
          <w:rFonts w:ascii="Times" w:hAnsi="Times"/>
        </w:rPr>
        <w:t xml:space="preserve"> While opposition to a deal may be sufficiently bipartisan to reach a </w:t>
      </w:r>
      <w:proofErr w:type="spellStart"/>
      <w:r w:rsidRPr="00955AF2">
        <w:rPr>
          <w:rFonts w:ascii="Times" w:hAnsi="Times"/>
        </w:rPr>
        <w:t>vetoproof</w:t>
      </w:r>
      <w:proofErr w:type="spellEnd"/>
      <w:r w:rsidRPr="00955AF2">
        <w:rPr>
          <w:rFonts w:ascii="Times" w:hAnsi="Times"/>
        </w:rPr>
        <w:t xml:space="preserve"> majority, the White House will put intense pressure on House and Senate Democrats to refrain from overriding a presidential veto of legislation that hinders a deal’s implementation. 23 </w:t>
      </w:r>
      <w:r w:rsidRPr="00955AF2">
        <w:rPr>
          <w:rStyle w:val="StyleUnderline"/>
          <w:rFonts w:ascii="Times" w:hAnsi="Times"/>
        </w:rPr>
        <w:t xml:space="preserve">including Israel, and that </w:t>
      </w:r>
      <w:r w:rsidRPr="00955AF2">
        <w:rPr>
          <w:rStyle w:val="StyleUnderline"/>
          <w:rFonts w:ascii="Times" w:hAnsi="Times"/>
          <w:highlight w:val="yellow"/>
        </w:rPr>
        <w:t>Iran should not be rewarded with sanctions relief as long as it supports</w:t>
      </w:r>
      <w:r w:rsidRPr="00955AF2">
        <w:rPr>
          <w:rStyle w:val="StyleUnderline"/>
          <w:rFonts w:ascii="Times" w:hAnsi="Times"/>
        </w:rPr>
        <w:t xml:space="preserve"> Hezbollah, Hamas, and </w:t>
      </w:r>
      <w:r w:rsidRPr="00955AF2">
        <w:rPr>
          <w:rStyle w:val="StyleUnderline"/>
          <w:rFonts w:ascii="Times" w:hAnsi="Times"/>
          <w:highlight w:val="yellow"/>
        </w:rPr>
        <w:t xml:space="preserve">other groups that </w:t>
      </w:r>
      <w:r w:rsidRPr="00955AF2">
        <w:rPr>
          <w:rStyle w:val="Emphasis"/>
          <w:rFonts w:ascii="Times" w:hAnsi="Times"/>
          <w:highlight w:val="yellow"/>
        </w:rPr>
        <w:t>directly threaten</w:t>
      </w:r>
      <w:r w:rsidRPr="00955AF2">
        <w:rPr>
          <w:rStyle w:val="StyleUnderline"/>
          <w:rFonts w:ascii="Times" w:hAnsi="Times"/>
          <w:highlight w:val="yellow"/>
        </w:rPr>
        <w:t xml:space="preserve"> Israel</w:t>
      </w:r>
      <w:r w:rsidRPr="00955AF2">
        <w:rPr>
          <w:rStyle w:val="StyleUnderline"/>
          <w:rFonts w:ascii="Times" w:hAnsi="Times"/>
        </w:rPr>
        <w:t xml:space="preserve">i security.19 Some members of Congress have directly linked their opposition to sanctions relief to the continued threat Iran poses to Israel. Rep. Ros-Lehtinen has stated </w:t>
      </w:r>
      <w:r w:rsidRPr="00955AF2">
        <w:rPr>
          <w:rFonts w:ascii="Times" w:hAnsi="Times"/>
        </w:rPr>
        <w:t xml:space="preserve">(2014a, pp. 5–6) </w:t>
      </w:r>
      <w:r w:rsidRPr="00955AF2">
        <w:rPr>
          <w:rStyle w:val="StyleUnderline"/>
          <w:rFonts w:ascii="Times" w:hAnsi="Times"/>
        </w:rPr>
        <w:t>that she opposes any agreement that leaves Iran with any enrichment capacity because “Iran has nothing but evil intentions and [sic] toward our allies [and] the democratic Jewish state of Israel.”</w:t>
      </w:r>
      <w:r w:rsidRPr="00955AF2">
        <w:rPr>
          <w:rFonts w:ascii="Times" w:hAnsi="Times"/>
        </w:rPr>
        <w:t xml:space="preserve"> When Sen. Corker introduced his amendment to the U.S.-Israel Strategic Partnership Act that would have required the president to submit any deal to Congress for committee hearings and for a vote on a joint resolution of disapproval, he stated that he introduced the amendment to legislation on U.S.-Israeli relations because Iran’s nuclear capability is “the No. 1 issue that my friends in Israel, anyway, care about” (</w:t>
      </w:r>
      <w:proofErr w:type="spellStart"/>
      <w:r w:rsidRPr="00955AF2">
        <w:rPr>
          <w:rFonts w:ascii="Times" w:hAnsi="Times"/>
        </w:rPr>
        <w:t>Pecquet</w:t>
      </w:r>
      <w:proofErr w:type="spellEnd"/>
      <w:r w:rsidRPr="00955AF2">
        <w:rPr>
          <w:rFonts w:ascii="Times" w:hAnsi="Times"/>
        </w:rPr>
        <w:t xml:space="preserve">, 2014). As noted, some members, including Rep. Sherman, have advocated the provision of military assistance to Israel that would enhance its own ability to attack Iranian military facilities, thereby maintaining an independent Israeli military deterrent that could prevent—or respond to—Iranian </w:t>
      </w:r>
      <w:proofErr w:type="spellStart"/>
      <w:r w:rsidRPr="00955AF2">
        <w:rPr>
          <w:rFonts w:ascii="Times" w:hAnsi="Times"/>
        </w:rPr>
        <w:t>weaponization</w:t>
      </w:r>
      <w:proofErr w:type="spellEnd"/>
      <w:r w:rsidRPr="00955AF2">
        <w:rPr>
          <w:rFonts w:ascii="Times" w:hAnsi="Times"/>
        </w:rPr>
        <w:t xml:space="preserve"> (Engel, 2014, p. 62). </w:t>
      </w:r>
      <w:r w:rsidRPr="00955AF2">
        <w:rPr>
          <w:rStyle w:val="StyleUnderline"/>
          <w:rFonts w:ascii="Times" w:hAnsi="Times"/>
        </w:rPr>
        <w:t xml:space="preserve">Broadly speaking, </w:t>
      </w:r>
      <w:r w:rsidRPr="00955AF2">
        <w:rPr>
          <w:rStyle w:val="StyleUnderline"/>
          <w:rFonts w:ascii="Times" w:hAnsi="Times"/>
          <w:highlight w:val="yellow"/>
        </w:rPr>
        <w:t xml:space="preserve">support for Israel is </w:t>
      </w:r>
      <w:r w:rsidRPr="00955AF2">
        <w:rPr>
          <w:rStyle w:val="Emphasis"/>
          <w:rFonts w:ascii="Times" w:hAnsi="Times"/>
          <w:highlight w:val="yellow"/>
        </w:rPr>
        <w:t>widespread</w:t>
      </w:r>
      <w:r w:rsidRPr="00955AF2">
        <w:rPr>
          <w:rStyle w:val="StyleUnderline"/>
          <w:rFonts w:ascii="Times" w:hAnsi="Times"/>
          <w:highlight w:val="yellow"/>
        </w:rPr>
        <w:t xml:space="preserve"> in Congress, and resolutions supporting Israel</w:t>
      </w:r>
      <w:r w:rsidRPr="00955AF2">
        <w:rPr>
          <w:rStyle w:val="StyleUnderline"/>
          <w:rFonts w:ascii="Times" w:hAnsi="Times"/>
        </w:rPr>
        <w:t xml:space="preserve">’s security and its right to self-defense typically </w:t>
      </w:r>
      <w:r w:rsidRPr="00955AF2">
        <w:rPr>
          <w:rStyle w:val="StyleUnderline"/>
          <w:rFonts w:ascii="Times" w:hAnsi="Times"/>
          <w:highlight w:val="yellow"/>
        </w:rPr>
        <w:t>pass with</w:t>
      </w:r>
      <w:r w:rsidRPr="00955AF2">
        <w:rPr>
          <w:rStyle w:val="StyleUnderline"/>
          <w:rFonts w:ascii="Times" w:hAnsi="Times"/>
        </w:rPr>
        <w:t xml:space="preserve"> little or </w:t>
      </w:r>
      <w:r w:rsidRPr="00955AF2">
        <w:rPr>
          <w:rStyle w:val="StyleUnderline"/>
          <w:rFonts w:ascii="Times" w:hAnsi="Times"/>
          <w:b/>
          <w:highlight w:val="yellow"/>
        </w:rPr>
        <w:t>no opposition</w:t>
      </w:r>
      <w:r w:rsidRPr="00955AF2">
        <w:rPr>
          <w:rStyle w:val="StyleUnderline"/>
          <w:rFonts w:ascii="Times" w:hAnsi="Times"/>
        </w:rPr>
        <w:t>.20 As a result, concerns about Israeli security in the wake of a nuclear deal may lead less-vocal members of Congress to withhold their support from a deal as well.</w:t>
      </w:r>
    </w:p>
    <w:p w14:paraId="6DC0E0AA" w14:textId="77777777" w:rsidR="004E042B" w:rsidRPr="0021269B" w:rsidRDefault="004E042B" w:rsidP="005942E5">
      <w:pPr>
        <w:pStyle w:val="Heading4"/>
        <w:spacing w:line="276" w:lineRule="auto"/>
      </w:pPr>
      <w:r>
        <w:t xml:space="preserve">Passage of the Iran deal causes Israeli </w:t>
      </w:r>
      <w:proofErr w:type="spellStart"/>
      <w:r>
        <w:t>lashout</w:t>
      </w:r>
      <w:proofErr w:type="spellEnd"/>
      <w:r>
        <w:t>.</w:t>
      </w:r>
    </w:p>
    <w:p w14:paraId="1B77DC10" w14:textId="77777777" w:rsidR="004E042B" w:rsidRPr="0021269B" w:rsidRDefault="004E042B" w:rsidP="005942E5">
      <w:pPr>
        <w:spacing w:line="276" w:lineRule="auto"/>
      </w:pPr>
      <w:r>
        <w:t xml:space="preserve">Luke </w:t>
      </w:r>
      <w:r w:rsidRPr="0021269B">
        <w:rPr>
          <w:rStyle w:val="Style13ptBold"/>
        </w:rPr>
        <w:t>Baker 7-15</w:t>
      </w:r>
      <w:r>
        <w:t>-15, Journalist for Reuters-Jerusalem, 7/15/15, “Israel concerned over Iran nuke deal”, http://www.theglobeandmail.com/news/world/israeli-concerns-over-iran-nuke-deal-will-be-voiced/article25514545/</w:t>
      </w:r>
    </w:p>
    <w:p w14:paraId="6042007E" w14:textId="77777777" w:rsidR="004E042B" w:rsidRDefault="004E042B" w:rsidP="005942E5">
      <w:pPr>
        <w:spacing w:line="276" w:lineRule="auto"/>
        <w:rPr>
          <w:sz w:val="16"/>
        </w:rPr>
      </w:pPr>
      <w:r w:rsidRPr="00CE339F">
        <w:rPr>
          <w:rStyle w:val="Emphasis"/>
          <w:highlight w:val="yellow"/>
        </w:rPr>
        <w:t>Israel’s nuclear affairs minister</w:t>
      </w:r>
      <w:r w:rsidRPr="0021269B">
        <w:rPr>
          <w:sz w:val="16"/>
        </w:rPr>
        <w:t xml:space="preserve"> said his country was like the boy in the fairy tale who pointed out the emperor had no clothes, </w:t>
      </w:r>
      <w:r w:rsidRPr="00CE339F">
        <w:rPr>
          <w:highlight w:val="yellow"/>
          <w:u w:val="single"/>
        </w:rPr>
        <w:t>heap</w:t>
      </w:r>
      <w:r w:rsidRPr="0021269B">
        <w:rPr>
          <w:sz w:val="16"/>
        </w:rPr>
        <w:t xml:space="preserve">ing </w:t>
      </w:r>
      <w:r w:rsidRPr="00CE339F">
        <w:rPr>
          <w:highlight w:val="yellow"/>
          <w:u w:val="single"/>
        </w:rPr>
        <w:t>scorn on the Iran nuclear deal</w:t>
      </w:r>
      <w:r w:rsidRPr="0021269B">
        <w:rPr>
          <w:sz w:val="16"/>
        </w:rPr>
        <w:t xml:space="preserve"> on Wednesday and </w:t>
      </w:r>
      <w:r w:rsidRPr="00CE339F">
        <w:rPr>
          <w:highlight w:val="yellow"/>
          <w:u w:val="single"/>
        </w:rPr>
        <w:t>emphasizing Israel’s right to unilateral self-defense</w:t>
      </w:r>
      <w:r w:rsidRPr="0021269B">
        <w:rPr>
          <w:sz w:val="16"/>
        </w:rPr>
        <w:t>.</w:t>
      </w:r>
      <w:r w:rsidRPr="0021269B">
        <w:rPr>
          <w:sz w:val="12"/>
        </w:rPr>
        <w:t>¶</w:t>
      </w:r>
      <w:r w:rsidRPr="0021269B">
        <w:rPr>
          <w:sz w:val="16"/>
        </w:rPr>
        <w:t xml:space="preserve"> </w:t>
      </w:r>
      <w:r w:rsidRPr="0021269B">
        <w:rPr>
          <w:u w:val="single"/>
        </w:rPr>
        <w:t>Tuesday’s agreement between six world powers and Iran has left Israeli officials scrambling for leverage and crying foul</w:t>
      </w:r>
      <w:r w:rsidRPr="0021269B">
        <w:rPr>
          <w:sz w:val="16"/>
        </w:rPr>
        <w:t>, convinced the historic deal will do little to curb Tehran’s nuclear ambitions and will leave Israel under greater threat.</w:t>
      </w:r>
      <w:r w:rsidRPr="0021269B">
        <w:rPr>
          <w:sz w:val="12"/>
        </w:rPr>
        <w:t>¶</w:t>
      </w:r>
      <w:r w:rsidRPr="0021269B">
        <w:rPr>
          <w:sz w:val="16"/>
        </w:rPr>
        <w:t xml:space="preserve"> “Israel is like the little child that is pointing its finger and saying, ‘the king is naked, this agreement is naked,’” Yuval Steinitz, who is responsible for nuclear affairs in Prime Minister Benjamin Netanyahu’s cabinet, told reporters.</w:t>
      </w:r>
      <w:r w:rsidRPr="0021269B">
        <w:rPr>
          <w:sz w:val="12"/>
        </w:rPr>
        <w:t>¶</w:t>
      </w:r>
      <w:r w:rsidRPr="0021269B">
        <w:rPr>
          <w:sz w:val="16"/>
        </w:rPr>
        <w:t xml:space="preserve"> </w:t>
      </w:r>
      <w:r w:rsidRPr="00CE339F">
        <w:rPr>
          <w:highlight w:val="yellow"/>
          <w:u w:val="single"/>
        </w:rPr>
        <w:t xml:space="preserve">Despite months </w:t>
      </w:r>
      <w:r w:rsidRPr="00CE339F">
        <w:rPr>
          <w:highlight w:val="yellow"/>
          <w:u w:val="single"/>
        </w:rPr>
        <w:lastRenderedPageBreak/>
        <w:t>of trying to</w:t>
      </w:r>
      <w:r w:rsidRPr="0021269B">
        <w:rPr>
          <w:u w:val="single"/>
        </w:rPr>
        <w:t xml:space="preserve"> stall or </w:t>
      </w:r>
      <w:r w:rsidRPr="00CE339F">
        <w:rPr>
          <w:highlight w:val="yellow"/>
          <w:u w:val="single"/>
        </w:rPr>
        <w:t>derail the agreement</w:t>
      </w:r>
      <w:r w:rsidRPr="0021269B">
        <w:rPr>
          <w:sz w:val="16"/>
        </w:rPr>
        <w:t xml:space="preserve"> - including Netanyahu denouncing it before a joint session of the U.S. Congress in March - </w:t>
      </w:r>
      <w:r w:rsidRPr="00CE339F">
        <w:rPr>
          <w:highlight w:val="yellow"/>
          <w:u w:val="single"/>
        </w:rPr>
        <w:t xml:space="preserve">Israel has failed to </w:t>
      </w:r>
      <w:r w:rsidRPr="00CE339F">
        <w:rPr>
          <w:rStyle w:val="Emphasis"/>
          <w:highlight w:val="yellow"/>
        </w:rPr>
        <w:t>exert influence</w:t>
      </w:r>
      <w:r w:rsidRPr="00CE339F">
        <w:rPr>
          <w:highlight w:val="yellow"/>
          <w:u w:val="single"/>
        </w:rPr>
        <w:t xml:space="preserve"> on the U</w:t>
      </w:r>
      <w:r w:rsidRPr="0021269B">
        <w:rPr>
          <w:sz w:val="16"/>
        </w:rPr>
        <w:t xml:space="preserve">nited </w:t>
      </w:r>
      <w:r w:rsidRPr="00CE339F">
        <w:rPr>
          <w:highlight w:val="yellow"/>
          <w:u w:val="single"/>
        </w:rPr>
        <w:t>S</w:t>
      </w:r>
      <w:r w:rsidRPr="0021269B">
        <w:rPr>
          <w:sz w:val="16"/>
        </w:rPr>
        <w:t xml:space="preserve">tates, its closest ally, </w:t>
      </w:r>
      <w:r w:rsidRPr="00CE339F">
        <w:rPr>
          <w:highlight w:val="yellow"/>
          <w:u w:val="single"/>
        </w:rPr>
        <w:t xml:space="preserve">and is feeling </w:t>
      </w:r>
      <w:r w:rsidRPr="00CE339F">
        <w:rPr>
          <w:rStyle w:val="Emphasis"/>
          <w:highlight w:val="yellow"/>
        </w:rPr>
        <w:t>exasperated</w:t>
      </w:r>
      <w:r w:rsidRPr="0021269B">
        <w:rPr>
          <w:sz w:val="16"/>
        </w:rPr>
        <w:t>.</w:t>
      </w:r>
      <w:r w:rsidRPr="0021269B">
        <w:rPr>
          <w:sz w:val="12"/>
        </w:rPr>
        <w:t>¶</w:t>
      </w:r>
      <w:r w:rsidRPr="0021269B">
        <w:rPr>
          <w:sz w:val="16"/>
        </w:rPr>
        <w:t xml:space="preserve"> Netanyahu spoke to Barack Obama on Tuesday evening and issued a lengthy statement afterwards that sought to explain that his poor personal relationship with the U.S. president had had no bearing on the outcome of the negotiations in Vienna.</w:t>
      </w:r>
      <w:r w:rsidRPr="0021269B">
        <w:rPr>
          <w:sz w:val="12"/>
        </w:rPr>
        <w:t>¶</w:t>
      </w:r>
      <w:r w:rsidRPr="0021269B">
        <w:rPr>
          <w:sz w:val="16"/>
        </w:rPr>
        <w:t xml:space="preserve"> “The claim heard from political elements to the effect that the personal relationship between myself and President Obama affected the nuclear agreement is absurd,” he said.</w:t>
      </w:r>
      <w:r w:rsidRPr="0021269B">
        <w:rPr>
          <w:sz w:val="12"/>
        </w:rPr>
        <w:t>¶</w:t>
      </w:r>
      <w:r w:rsidRPr="0021269B">
        <w:rPr>
          <w:sz w:val="16"/>
        </w:rPr>
        <w:t xml:space="preserve"> “Even before I took office as prime minister, there was an intention on the part of the American administration to normalize relations with Iran.”</w:t>
      </w:r>
      <w:r w:rsidRPr="0021269B">
        <w:rPr>
          <w:sz w:val="12"/>
        </w:rPr>
        <w:t>¶</w:t>
      </w:r>
      <w:r w:rsidRPr="0021269B">
        <w:rPr>
          <w:sz w:val="16"/>
        </w:rPr>
        <w:t xml:space="preserve"> “FUEL ON FIRE”</w:t>
      </w:r>
      <w:r w:rsidRPr="0021269B">
        <w:rPr>
          <w:sz w:val="12"/>
        </w:rPr>
        <w:t>¶</w:t>
      </w:r>
      <w:r w:rsidRPr="0021269B">
        <w:rPr>
          <w:sz w:val="16"/>
        </w:rPr>
        <w:t xml:space="preserve"> Steinitz described the deal, painstakingly negotiated over the past several years, including 17 straight days before Tuesday’s signing, as full of loopholes, particularly when it comes to verification and Iran’s “breakout” capability - the time it would theoretically take it to develop a nuclear weapon.</w:t>
      </w:r>
      <w:r w:rsidRPr="0021269B">
        <w:rPr>
          <w:sz w:val="12"/>
        </w:rPr>
        <w:t>¶</w:t>
      </w:r>
      <w:r w:rsidRPr="0021269B">
        <w:rPr>
          <w:sz w:val="16"/>
        </w:rPr>
        <w:t xml:space="preserve"> </w:t>
      </w:r>
      <w:r w:rsidRPr="00CE339F">
        <w:rPr>
          <w:highlight w:val="yellow"/>
          <w:u w:val="single"/>
        </w:rPr>
        <w:t>Israel is also agitated</w:t>
      </w:r>
      <w:r w:rsidRPr="0021269B">
        <w:rPr>
          <w:u w:val="single"/>
        </w:rPr>
        <w:t xml:space="preserve"> by the fact </w:t>
      </w:r>
      <w:r w:rsidRPr="00CE339F">
        <w:rPr>
          <w:highlight w:val="yellow"/>
          <w:u w:val="single"/>
        </w:rPr>
        <w:t xml:space="preserve">that Iran will have access to around </w:t>
      </w:r>
      <w:r w:rsidRPr="00CE339F">
        <w:rPr>
          <w:rStyle w:val="Emphasis"/>
          <w:highlight w:val="yellow"/>
        </w:rPr>
        <w:t>$100 billion</w:t>
      </w:r>
      <w:r w:rsidRPr="0021269B">
        <w:rPr>
          <w:u w:val="single"/>
        </w:rPr>
        <w:t xml:space="preserve"> of frozen assets </w:t>
      </w:r>
      <w:r w:rsidRPr="00CE339F">
        <w:rPr>
          <w:highlight w:val="yellow"/>
          <w:u w:val="single"/>
        </w:rPr>
        <w:t>as soon as the deal is implemented</w:t>
      </w:r>
      <w:r w:rsidRPr="00CE339F">
        <w:rPr>
          <w:sz w:val="16"/>
          <w:highlight w:val="yellow"/>
        </w:rPr>
        <w:t>,</w:t>
      </w:r>
      <w:r w:rsidRPr="0021269B">
        <w:rPr>
          <w:sz w:val="16"/>
        </w:rPr>
        <w:t xml:space="preserve"> which is expected to take six months.</w:t>
      </w:r>
      <w:r w:rsidRPr="0021269B">
        <w:rPr>
          <w:sz w:val="12"/>
        </w:rPr>
        <w:t>¶</w:t>
      </w:r>
      <w:r w:rsidRPr="0021269B">
        <w:rPr>
          <w:sz w:val="16"/>
        </w:rPr>
        <w:t xml:space="preserve"> “</w:t>
      </w:r>
      <w:r w:rsidRPr="00CE339F">
        <w:rPr>
          <w:highlight w:val="yellow"/>
          <w:u w:val="single"/>
        </w:rPr>
        <w:t>Those who think that giving Iran $150 billion will have no effect</w:t>
      </w:r>
      <w:r w:rsidRPr="0021269B">
        <w:rPr>
          <w:u w:val="single"/>
        </w:rPr>
        <w:t xml:space="preserve"> on the Middle East </w:t>
      </w:r>
      <w:r w:rsidRPr="00CE339F">
        <w:rPr>
          <w:highlight w:val="yellow"/>
          <w:u w:val="single"/>
        </w:rPr>
        <w:t xml:space="preserve">are </w:t>
      </w:r>
      <w:r w:rsidRPr="00CE339F">
        <w:rPr>
          <w:rStyle w:val="Emphasis"/>
          <w:highlight w:val="yellow"/>
        </w:rPr>
        <w:t>naive</w:t>
      </w:r>
      <w:r w:rsidRPr="0021269B">
        <w:rPr>
          <w:sz w:val="16"/>
        </w:rPr>
        <w:t>,” said Steinitz. “</w:t>
      </w:r>
      <w:r w:rsidRPr="00CE339F">
        <w:rPr>
          <w:highlight w:val="yellow"/>
          <w:u w:val="single"/>
        </w:rPr>
        <w:t xml:space="preserve">It’s like </w:t>
      </w:r>
      <w:r w:rsidRPr="00CE339F">
        <w:rPr>
          <w:rStyle w:val="Emphasis"/>
          <w:highlight w:val="yellow"/>
        </w:rPr>
        <w:t>pouring fuel on the burning Middle East</w:t>
      </w:r>
      <w:r w:rsidRPr="0021269B">
        <w:rPr>
          <w:sz w:val="16"/>
        </w:rPr>
        <w:t>.”</w:t>
      </w:r>
      <w:r w:rsidRPr="0021269B">
        <w:rPr>
          <w:sz w:val="12"/>
        </w:rPr>
        <w:t>¶</w:t>
      </w:r>
      <w:r w:rsidRPr="0021269B">
        <w:rPr>
          <w:sz w:val="16"/>
        </w:rPr>
        <w:t xml:space="preserve"> As well as the long-term nuclear threat, </w:t>
      </w:r>
      <w:r w:rsidRPr="0021269B">
        <w:rPr>
          <w:u w:val="single"/>
        </w:rPr>
        <w:t>Israel’s alarm stems from Iran’s backing for militant groups in the region</w:t>
      </w:r>
      <w:r w:rsidRPr="0021269B">
        <w:rPr>
          <w:sz w:val="16"/>
        </w:rPr>
        <w:t xml:space="preserve">, including Hezbollah in Lebanon and parts of Syria, Hamas in Gaza and the </w:t>
      </w:r>
      <w:proofErr w:type="spellStart"/>
      <w:r w:rsidRPr="0021269B">
        <w:rPr>
          <w:sz w:val="16"/>
        </w:rPr>
        <w:t>Houthi</w:t>
      </w:r>
      <w:proofErr w:type="spellEnd"/>
      <w:r w:rsidRPr="0021269B">
        <w:rPr>
          <w:sz w:val="16"/>
        </w:rPr>
        <w:t xml:space="preserve"> rebels in Yemen.</w:t>
      </w:r>
      <w:r w:rsidRPr="0021269B">
        <w:rPr>
          <w:sz w:val="12"/>
        </w:rPr>
        <w:t>¶</w:t>
      </w:r>
      <w:r w:rsidRPr="0021269B">
        <w:rPr>
          <w:sz w:val="16"/>
        </w:rPr>
        <w:t xml:space="preserve"> “(We are) this little, tiny Jewish democracy that survives in the most difficult and problematic neighborhood on the face of the earth,” said Steinitz.</w:t>
      </w:r>
      <w:r w:rsidRPr="0021269B">
        <w:rPr>
          <w:sz w:val="12"/>
        </w:rPr>
        <w:t>¶</w:t>
      </w:r>
      <w:r w:rsidRPr="0021269B">
        <w:rPr>
          <w:sz w:val="16"/>
        </w:rPr>
        <w:t xml:space="preserve"> </w:t>
      </w:r>
      <w:r w:rsidRPr="0021269B">
        <w:rPr>
          <w:u w:val="single"/>
        </w:rPr>
        <w:t>While small, Israel has a strong army, is believed to have the region’s only nuclear arsenal</w:t>
      </w:r>
      <w:r w:rsidRPr="0021269B">
        <w:rPr>
          <w:sz w:val="16"/>
        </w:rPr>
        <w:t>, and receives around $3 billion a year in military-related support from the United States, an amount expected to increase following the Iran deal.</w:t>
      </w:r>
      <w:r w:rsidRPr="0021269B">
        <w:rPr>
          <w:sz w:val="12"/>
        </w:rPr>
        <w:t>¶</w:t>
      </w:r>
      <w:r w:rsidRPr="0021269B">
        <w:rPr>
          <w:sz w:val="16"/>
        </w:rPr>
        <w:t xml:space="preserve"> Asked what extra weapons Israel might request from the United States, Steinitz would not be drawn, saying the only acceptable compensation would be an agreement that prevents Tehran producing nuclear arms.</w:t>
      </w:r>
      <w:r w:rsidRPr="0021269B">
        <w:rPr>
          <w:sz w:val="12"/>
        </w:rPr>
        <w:t>¶</w:t>
      </w:r>
      <w:r w:rsidRPr="0021269B">
        <w:rPr>
          <w:sz w:val="16"/>
        </w:rPr>
        <w:t xml:space="preserve"> In the interim, he said, </w:t>
      </w:r>
      <w:r w:rsidRPr="00CE339F">
        <w:rPr>
          <w:highlight w:val="yellow"/>
          <w:u w:val="single"/>
        </w:rPr>
        <w:t xml:space="preserve">Israel reserved the right to defend itself, and would do so </w:t>
      </w:r>
      <w:r w:rsidRPr="00CE339F">
        <w:rPr>
          <w:rStyle w:val="Emphasis"/>
          <w:highlight w:val="yellow"/>
        </w:rPr>
        <w:t>unilaterally if required</w:t>
      </w:r>
      <w:r w:rsidRPr="00CE339F">
        <w:rPr>
          <w:sz w:val="16"/>
          <w:highlight w:val="yellow"/>
        </w:rPr>
        <w:t>.</w:t>
      </w:r>
      <w:r w:rsidRPr="0021269B">
        <w:rPr>
          <w:sz w:val="12"/>
        </w:rPr>
        <w:t>¶</w:t>
      </w:r>
      <w:r w:rsidRPr="0021269B">
        <w:rPr>
          <w:sz w:val="16"/>
        </w:rPr>
        <w:t xml:space="preserve"> “</w:t>
      </w:r>
      <w:r w:rsidRPr="0021269B">
        <w:rPr>
          <w:u w:val="single"/>
        </w:rPr>
        <w:t>Israel’s right of self-defense is non-negotiable and cannot be limited by any international agreement, good or bad</w:t>
      </w:r>
      <w:r w:rsidRPr="0021269B">
        <w:rPr>
          <w:sz w:val="16"/>
        </w:rPr>
        <w:t>.</w:t>
      </w:r>
      <w:r w:rsidRPr="0021269B">
        <w:rPr>
          <w:sz w:val="12"/>
        </w:rPr>
        <w:t>¶</w:t>
      </w:r>
      <w:r w:rsidRPr="0021269B">
        <w:rPr>
          <w:sz w:val="16"/>
        </w:rPr>
        <w:t xml:space="preserve"> “</w:t>
      </w:r>
      <w:r w:rsidRPr="00CE339F">
        <w:rPr>
          <w:highlight w:val="yellow"/>
          <w:u w:val="single"/>
        </w:rPr>
        <w:t>When</w:t>
      </w:r>
      <w:r w:rsidRPr="0021269B">
        <w:rPr>
          <w:u w:val="single"/>
        </w:rPr>
        <w:t xml:space="preserve"> a country like </w:t>
      </w:r>
      <w:r w:rsidRPr="00CE339F">
        <w:rPr>
          <w:highlight w:val="yellow"/>
          <w:u w:val="single"/>
        </w:rPr>
        <w:t>Iran is calling once again</w:t>
      </w:r>
      <w:r w:rsidRPr="0021269B">
        <w:rPr>
          <w:sz w:val="16"/>
        </w:rPr>
        <w:t xml:space="preserve">, even in the last few days, </w:t>
      </w:r>
      <w:r w:rsidRPr="00CE339F">
        <w:rPr>
          <w:highlight w:val="yellow"/>
          <w:u w:val="single"/>
        </w:rPr>
        <w:t>for Israel’s destruction, Israel</w:t>
      </w:r>
      <w:r w:rsidRPr="0021269B">
        <w:rPr>
          <w:u w:val="single"/>
        </w:rPr>
        <w:t xml:space="preserve"> of course </w:t>
      </w:r>
      <w:r w:rsidRPr="00CE339F">
        <w:rPr>
          <w:highlight w:val="yellow"/>
          <w:u w:val="single"/>
        </w:rPr>
        <w:t>has</w:t>
      </w:r>
      <w:r w:rsidRPr="0021269B">
        <w:rPr>
          <w:u w:val="single"/>
        </w:rPr>
        <w:t xml:space="preserve"> the right, and also </w:t>
      </w:r>
      <w:r w:rsidRPr="00CE339F">
        <w:rPr>
          <w:highlight w:val="yellow"/>
          <w:u w:val="single"/>
        </w:rPr>
        <w:t>the duty, to defend itself</w:t>
      </w:r>
      <w:r w:rsidRPr="0021269B">
        <w:rPr>
          <w:u w:val="single"/>
        </w:rPr>
        <w:t xml:space="preserve"> by itself</w:t>
      </w:r>
      <w:r w:rsidRPr="0021269B">
        <w:rPr>
          <w:sz w:val="16"/>
        </w:rPr>
        <w:t>.”</w:t>
      </w:r>
      <w:r w:rsidRPr="0021269B">
        <w:rPr>
          <w:sz w:val="12"/>
        </w:rPr>
        <w:t>¶</w:t>
      </w:r>
      <w:r w:rsidRPr="0021269B">
        <w:rPr>
          <w:sz w:val="16"/>
        </w:rPr>
        <w:t xml:space="preserve"> With the United States and other major powers determined to work with Iran, </w:t>
      </w:r>
      <w:r w:rsidRPr="0021269B">
        <w:rPr>
          <w:u w:val="single"/>
        </w:rPr>
        <w:t>Israel finds itself allied with Saudi Arabia, Jordan and the Gulf states in expressing wariness over the deal</w:t>
      </w:r>
      <w:r w:rsidRPr="0021269B">
        <w:rPr>
          <w:sz w:val="16"/>
        </w:rPr>
        <w:t>.</w:t>
      </w:r>
      <w:r w:rsidRPr="0021269B">
        <w:rPr>
          <w:sz w:val="12"/>
        </w:rPr>
        <w:t>¶</w:t>
      </w:r>
      <w:r w:rsidRPr="0021269B">
        <w:rPr>
          <w:sz w:val="16"/>
        </w:rPr>
        <w:t xml:space="preserve"> </w:t>
      </w:r>
      <w:proofErr w:type="gramStart"/>
      <w:r w:rsidRPr="0021269B">
        <w:rPr>
          <w:u w:val="single"/>
        </w:rPr>
        <w:t>Domestically</w:t>
      </w:r>
      <w:proofErr w:type="gramEnd"/>
      <w:r w:rsidRPr="0021269B">
        <w:rPr>
          <w:sz w:val="16"/>
        </w:rPr>
        <w:t xml:space="preserve">, though, </w:t>
      </w:r>
      <w:r w:rsidRPr="0021269B">
        <w:rPr>
          <w:u w:val="single"/>
        </w:rPr>
        <w:t>it has served as a unifying force in Israeli politics</w:t>
      </w:r>
      <w:r w:rsidRPr="0021269B">
        <w:rPr>
          <w:sz w:val="16"/>
        </w:rPr>
        <w:t>. The center-left opposition is fully behind Netanyahu’s criticism of the deal and there is the possibility of a new national-unity government being formed as a result.</w:t>
      </w:r>
    </w:p>
    <w:p w14:paraId="7ACB8BD8" w14:textId="77777777" w:rsidR="004E042B" w:rsidRPr="00955AF2" w:rsidRDefault="004E042B" w:rsidP="005942E5">
      <w:pPr>
        <w:spacing w:line="276" w:lineRule="auto"/>
        <w:rPr>
          <w:rStyle w:val="StyleUnderline"/>
          <w:rFonts w:ascii="Times" w:hAnsi="Times"/>
        </w:rPr>
      </w:pPr>
    </w:p>
    <w:p w14:paraId="1E85A590" w14:textId="2CE5E8B2" w:rsidR="001E1B81" w:rsidRPr="003C0C3E" w:rsidRDefault="001E1B81" w:rsidP="003C0C3E">
      <w:pPr>
        <w:pStyle w:val="Heading3"/>
      </w:pPr>
      <w:r w:rsidRPr="003C0C3E">
        <w:t>Israel + Republican Disapproval</w:t>
      </w:r>
    </w:p>
    <w:p w14:paraId="69DD8B89" w14:textId="0D7251A7" w:rsidR="001E1B81" w:rsidRPr="00955AF2" w:rsidRDefault="001E1B81" w:rsidP="005942E5">
      <w:pPr>
        <w:pStyle w:val="Heading4"/>
        <w:spacing w:line="276" w:lineRule="auto"/>
        <w:rPr>
          <w:rFonts w:ascii="Times" w:hAnsi="Times"/>
          <w:sz w:val="22"/>
        </w:rPr>
      </w:pPr>
      <w:r w:rsidRPr="00955AF2">
        <w:rPr>
          <w:rFonts w:ascii="Times" w:hAnsi="Times"/>
          <w:sz w:val="22"/>
        </w:rPr>
        <w:t>Republicans And Israeli Officials Are Running Campaigns To Reject JCPOA, Spending More Than $20 Million.</w:t>
      </w:r>
    </w:p>
    <w:p w14:paraId="7909F113" w14:textId="32500A56" w:rsidR="001E1B81" w:rsidRPr="00955AF2" w:rsidRDefault="001E1B81" w:rsidP="005942E5">
      <w:pPr>
        <w:spacing w:line="276" w:lineRule="auto"/>
        <w:rPr>
          <w:rFonts w:ascii="Times" w:eastAsia="Times New Roman" w:hAnsi="Times"/>
        </w:rPr>
      </w:pPr>
      <w:r w:rsidRPr="00955AF2">
        <w:rPr>
          <w:rStyle w:val="Style13ptBold"/>
          <w:rFonts w:ascii="Times" w:hAnsi="Times"/>
          <w:b w:val="0"/>
          <w:sz w:val="22"/>
        </w:rPr>
        <w:t xml:space="preserve">Matt </w:t>
      </w:r>
      <w:proofErr w:type="spellStart"/>
      <w:r w:rsidRPr="00955AF2">
        <w:rPr>
          <w:rStyle w:val="Style13ptBold"/>
          <w:rFonts w:ascii="Times" w:hAnsi="Times"/>
          <w:sz w:val="22"/>
        </w:rPr>
        <w:t>Spetalnick</w:t>
      </w:r>
      <w:proofErr w:type="spellEnd"/>
      <w:r w:rsidRPr="00955AF2">
        <w:rPr>
          <w:rStyle w:val="Style13ptBold"/>
          <w:rFonts w:ascii="Times" w:hAnsi="Times"/>
          <w:b w:val="0"/>
          <w:sz w:val="22"/>
        </w:rPr>
        <w:t xml:space="preserve"> 7/22/15, </w:t>
      </w:r>
      <w:r w:rsidR="00B906D6" w:rsidRPr="00955AF2">
        <w:rPr>
          <w:rStyle w:val="Style13ptBold"/>
          <w:rFonts w:ascii="Times" w:hAnsi="Times"/>
          <w:b w:val="0"/>
          <w:sz w:val="22"/>
        </w:rPr>
        <w:t xml:space="preserve">Reuters Journalist, </w:t>
      </w:r>
      <w:r w:rsidRPr="00955AF2">
        <w:rPr>
          <w:rStyle w:val="Style13ptBold"/>
          <w:rFonts w:ascii="Times" w:hAnsi="Times"/>
          <w:b w:val="0"/>
          <w:sz w:val="22"/>
        </w:rPr>
        <w:t xml:space="preserve">Patricia </w:t>
      </w:r>
      <w:proofErr w:type="spellStart"/>
      <w:r w:rsidRPr="00955AF2">
        <w:rPr>
          <w:rStyle w:val="Style13ptBold"/>
          <w:rFonts w:ascii="Times" w:hAnsi="Times"/>
          <w:sz w:val="22"/>
        </w:rPr>
        <w:t>Zengerle</w:t>
      </w:r>
      <w:proofErr w:type="spellEnd"/>
      <w:r w:rsidRPr="00955AF2">
        <w:rPr>
          <w:rStyle w:val="Style13ptBold"/>
          <w:rFonts w:ascii="Times" w:hAnsi="Times"/>
          <w:b w:val="0"/>
          <w:sz w:val="22"/>
        </w:rPr>
        <w:t xml:space="preserve"> 7/22/15</w:t>
      </w:r>
      <w:r w:rsidR="00B906D6" w:rsidRPr="00955AF2">
        <w:rPr>
          <w:rStyle w:val="Style13ptBold"/>
          <w:rFonts w:ascii="Times" w:hAnsi="Times"/>
          <w:b w:val="0"/>
          <w:sz w:val="22"/>
        </w:rPr>
        <w:t>, Reuters Journalist,</w:t>
      </w:r>
      <w:r w:rsidRPr="00955AF2">
        <w:rPr>
          <w:rStyle w:val="Style13ptBold"/>
          <w:rFonts w:ascii="Times" w:hAnsi="Times"/>
          <w:b w:val="0"/>
          <w:sz w:val="22"/>
        </w:rPr>
        <w:t xml:space="preserve"> </w:t>
      </w:r>
      <w:r w:rsidRPr="00955AF2">
        <w:rPr>
          <w:rStyle w:val="Style13ptBold"/>
          <w:rFonts w:ascii="Times" w:hAnsi="Times"/>
          <w:sz w:val="22"/>
        </w:rPr>
        <w:t xml:space="preserve">and </w:t>
      </w:r>
      <w:proofErr w:type="spellStart"/>
      <w:r w:rsidRPr="00955AF2">
        <w:rPr>
          <w:rStyle w:val="Style13ptBold"/>
          <w:rFonts w:ascii="Times" w:hAnsi="Times"/>
          <w:b w:val="0"/>
          <w:sz w:val="22"/>
        </w:rPr>
        <w:t>Idrees</w:t>
      </w:r>
      <w:proofErr w:type="spellEnd"/>
      <w:r w:rsidRPr="00955AF2">
        <w:rPr>
          <w:rStyle w:val="Style13ptBold"/>
          <w:rFonts w:ascii="Times" w:hAnsi="Times"/>
          <w:b w:val="0"/>
          <w:sz w:val="22"/>
        </w:rPr>
        <w:t xml:space="preserve"> </w:t>
      </w:r>
      <w:r w:rsidRPr="00955AF2">
        <w:rPr>
          <w:rStyle w:val="Style13ptBold"/>
          <w:rFonts w:ascii="Times" w:hAnsi="Times"/>
          <w:sz w:val="22"/>
        </w:rPr>
        <w:t>Ali 7/22</w:t>
      </w:r>
      <w:r w:rsidRPr="00955AF2">
        <w:rPr>
          <w:rStyle w:val="Style13ptBold"/>
          <w:rFonts w:ascii="Times" w:hAnsi="Times"/>
          <w:b w:val="0"/>
          <w:sz w:val="22"/>
        </w:rPr>
        <w:t>/15,</w:t>
      </w:r>
      <w:r w:rsidR="00B906D6" w:rsidRPr="00955AF2">
        <w:rPr>
          <w:rFonts w:ascii="Times" w:eastAsia="Times New Roman" w:hAnsi="Times" w:cs="Arial"/>
          <w:shd w:val="clear" w:color="auto" w:fill="FFFFFF"/>
        </w:rPr>
        <w:t xml:space="preserve"> Pakistani journalist</w:t>
      </w:r>
      <w:proofErr w:type="gramStart"/>
      <w:r w:rsidR="00B906D6" w:rsidRPr="00955AF2">
        <w:rPr>
          <w:rFonts w:ascii="Times" w:eastAsia="Times New Roman" w:hAnsi="Times"/>
        </w:rPr>
        <w:t xml:space="preserve">, </w:t>
      </w:r>
      <w:r w:rsidRPr="00955AF2">
        <w:rPr>
          <w:rStyle w:val="Style13ptBold"/>
          <w:rFonts w:ascii="Times" w:hAnsi="Times"/>
          <w:b w:val="0"/>
          <w:sz w:val="22"/>
        </w:rPr>
        <w:t xml:space="preserve"> 7</w:t>
      </w:r>
      <w:proofErr w:type="gramEnd"/>
      <w:r w:rsidRPr="00955AF2">
        <w:rPr>
          <w:rStyle w:val="Style13ptBold"/>
          <w:rFonts w:ascii="Times" w:hAnsi="Times"/>
          <w:b w:val="0"/>
          <w:sz w:val="22"/>
        </w:rPr>
        <w:t xml:space="preserve">/22/15, “U.S Republicans, pro-Israel groups step up campaign against Iran deal”, </w:t>
      </w:r>
      <w:hyperlink r:id="rId17" w:history="1">
        <w:r w:rsidRPr="00955AF2">
          <w:rPr>
            <w:rStyle w:val="Style13ptBold"/>
            <w:rFonts w:ascii="Times" w:hAnsi="Times"/>
            <w:b w:val="0"/>
            <w:sz w:val="22"/>
          </w:rPr>
          <w:t>http://www.jewishjournal.com/nation/article/u.s._republicans_pro_israel_groups_step_up_campaign_against_iran_deal</w:t>
        </w:r>
      </w:hyperlink>
      <w:r w:rsidRPr="00955AF2">
        <w:rPr>
          <w:rStyle w:val="Style13ptBold"/>
          <w:rFonts w:ascii="Times" w:hAnsi="Times"/>
          <w:b w:val="0"/>
          <w:sz w:val="22"/>
        </w:rPr>
        <w:t xml:space="preserve"> </w:t>
      </w:r>
    </w:p>
    <w:p w14:paraId="2BFEC672" w14:textId="77777777" w:rsidR="001E1B81" w:rsidRPr="00955AF2" w:rsidRDefault="001E1B81" w:rsidP="005942E5">
      <w:pPr>
        <w:shd w:val="clear" w:color="auto" w:fill="FFFFFF"/>
        <w:spacing w:line="276" w:lineRule="auto"/>
        <w:rPr>
          <w:rFonts w:ascii="Times" w:hAnsi="Times"/>
          <w:u w:val="single"/>
        </w:rPr>
      </w:pPr>
      <w:r w:rsidRPr="00955AF2">
        <w:rPr>
          <w:rFonts w:ascii="Times" w:hAnsi="Times"/>
          <w:u w:val="single"/>
        </w:rPr>
        <w:t xml:space="preserve">Top </w:t>
      </w:r>
      <w:r w:rsidRPr="00955AF2">
        <w:rPr>
          <w:rFonts w:ascii="Times" w:hAnsi="Times"/>
          <w:highlight w:val="yellow"/>
          <w:u w:val="single"/>
        </w:rPr>
        <w:t>Republicans vowed</w:t>
      </w:r>
      <w:r w:rsidRPr="00955AF2">
        <w:rPr>
          <w:rFonts w:ascii="Times" w:hAnsi="Times"/>
          <w:u w:val="single"/>
        </w:rPr>
        <w:t xml:space="preserve"> on Wednesday </w:t>
      </w:r>
      <w:r w:rsidRPr="00955AF2">
        <w:rPr>
          <w:rFonts w:ascii="Times" w:hAnsi="Times"/>
          <w:highlight w:val="yellow"/>
          <w:u w:val="single"/>
        </w:rPr>
        <w:t>to do their utmost to scrap</w:t>
      </w:r>
      <w:r w:rsidRPr="00955AF2">
        <w:rPr>
          <w:rFonts w:ascii="Times" w:hAnsi="Times"/>
          <w:u w:val="single"/>
        </w:rPr>
        <w:t xml:space="preserve"> President Barack </w:t>
      </w:r>
      <w:r w:rsidRPr="00955AF2">
        <w:rPr>
          <w:rFonts w:ascii="Times" w:hAnsi="Times"/>
          <w:highlight w:val="yellow"/>
          <w:u w:val="single"/>
        </w:rPr>
        <w:t xml:space="preserve">Obama's nuclear deal with Iran as the </w:t>
      </w:r>
      <w:r w:rsidRPr="00955AF2">
        <w:rPr>
          <w:rStyle w:val="Emphasis"/>
          <w:rFonts w:ascii="Times" w:hAnsi="Times"/>
          <w:highlight w:val="yellow"/>
        </w:rPr>
        <w:t>biggest pro-Israel lobby</w:t>
      </w:r>
      <w:r w:rsidRPr="00955AF2">
        <w:rPr>
          <w:rFonts w:ascii="Times" w:hAnsi="Times"/>
          <w:highlight w:val="yellow"/>
          <w:u w:val="single"/>
        </w:rPr>
        <w:t xml:space="preserve"> geared up for an </w:t>
      </w:r>
      <w:r w:rsidRPr="00955AF2">
        <w:rPr>
          <w:rStyle w:val="Emphasis"/>
          <w:rFonts w:ascii="Times" w:hAnsi="Times"/>
          <w:highlight w:val="yellow"/>
        </w:rPr>
        <w:t>all-out campaign</w:t>
      </w:r>
      <w:r w:rsidRPr="00955AF2">
        <w:rPr>
          <w:rFonts w:ascii="Times" w:hAnsi="Times"/>
          <w:u w:val="single"/>
        </w:rPr>
        <w:t xml:space="preserve"> to pressure wary lawmakers into rejecting the agreement.</w:t>
      </w:r>
    </w:p>
    <w:p w14:paraId="680FC38D" w14:textId="77777777" w:rsidR="001E1B81" w:rsidRPr="00955AF2" w:rsidRDefault="001E1B81" w:rsidP="005942E5">
      <w:pPr>
        <w:shd w:val="clear" w:color="auto" w:fill="FFFFFF"/>
        <w:spacing w:line="276" w:lineRule="auto"/>
        <w:rPr>
          <w:rFonts w:ascii="Times" w:hAnsi="Times"/>
        </w:rPr>
      </w:pPr>
      <w:r w:rsidRPr="00955AF2">
        <w:rPr>
          <w:rFonts w:ascii="Times" w:hAnsi="Times"/>
        </w:rPr>
        <w:t>A bigger push against last week's historic accord in Vienna was being met with a counter-offensive by senior Obama administration officials, who have already spent hours on in-person and telephone briefings with members of Congress.</w:t>
      </w:r>
    </w:p>
    <w:p w14:paraId="3FCDE4A5" w14:textId="77777777" w:rsidR="001E1B81" w:rsidRPr="00955AF2" w:rsidRDefault="001E1B81" w:rsidP="005942E5">
      <w:pPr>
        <w:shd w:val="clear" w:color="auto" w:fill="FFFFFF"/>
        <w:spacing w:line="276" w:lineRule="auto"/>
        <w:rPr>
          <w:rFonts w:ascii="Times" w:hAnsi="Times"/>
        </w:rPr>
      </w:pPr>
      <w:r w:rsidRPr="00955AF2">
        <w:rPr>
          <w:rFonts w:ascii="Times" w:hAnsi="Times"/>
        </w:rPr>
        <w:t>Secretary of State John Kerry, Energy Secretary Ernest Moniz and Treasury Secretary Jack Lew briefed the entire House of Representatives and Senate in separate closed-door sessions on Wednesday and will defend the deal at a public Senate Foreign Relations Committee hearing on Thursday.</w:t>
      </w:r>
    </w:p>
    <w:p w14:paraId="58C96169" w14:textId="77777777" w:rsidR="001E1B81" w:rsidRPr="00955AF2" w:rsidRDefault="001E1B81" w:rsidP="005942E5">
      <w:pPr>
        <w:shd w:val="clear" w:color="auto" w:fill="FFFFFF"/>
        <w:spacing w:line="276" w:lineRule="auto"/>
        <w:rPr>
          <w:rFonts w:ascii="Times" w:hAnsi="Times"/>
          <w:u w:val="single"/>
        </w:rPr>
      </w:pPr>
      <w:r w:rsidRPr="00955AF2">
        <w:rPr>
          <w:rFonts w:ascii="Times" w:hAnsi="Times"/>
        </w:rPr>
        <w:t xml:space="preserve">As Congress opened a 60-day review of the deal, </w:t>
      </w:r>
      <w:r w:rsidRPr="00955AF2">
        <w:rPr>
          <w:rFonts w:ascii="Times" w:hAnsi="Times"/>
          <w:u w:val="single"/>
        </w:rPr>
        <w:t xml:space="preserve">Republican U.S. House of Representatives Speaker John </w:t>
      </w:r>
      <w:r w:rsidRPr="00955AF2">
        <w:rPr>
          <w:rFonts w:ascii="Times" w:hAnsi="Times"/>
          <w:highlight w:val="yellow"/>
          <w:u w:val="single"/>
        </w:rPr>
        <w:t>Boehner told reporters: "Because a bad deal threatens</w:t>
      </w:r>
      <w:r w:rsidRPr="00955AF2">
        <w:rPr>
          <w:rFonts w:ascii="Times" w:hAnsi="Times"/>
          <w:u w:val="single"/>
        </w:rPr>
        <w:t xml:space="preserve"> the security of the </w:t>
      </w:r>
      <w:r w:rsidRPr="00955AF2">
        <w:rPr>
          <w:rFonts w:ascii="Times" w:hAnsi="Times"/>
          <w:highlight w:val="yellow"/>
          <w:u w:val="single"/>
        </w:rPr>
        <w:t>America</w:t>
      </w:r>
      <w:r w:rsidRPr="00955AF2">
        <w:rPr>
          <w:rFonts w:ascii="Times" w:hAnsi="Times"/>
          <w:u w:val="single"/>
        </w:rPr>
        <w:t>n people</w:t>
      </w:r>
      <w:r w:rsidRPr="00955AF2">
        <w:rPr>
          <w:rFonts w:ascii="Times" w:hAnsi="Times"/>
          <w:highlight w:val="yellow"/>
          <w:u w:val="single"/>
        </w:rPr>
        <w:t xml:space="preserve">, we're going to do </w:t>
      </w:r>
      <w:r w:rsidRPr="00955AF2">
        <w:rPr>
          <w:rStyle w:val="Emphasis"/>
          <w:rFonts w:ascii="Times" w:hAnsi="Times"/>
          <w:highlight w:val="yellow"/>
        </w:rPr>
        <w:t>everything possible</w:t>
      </w:r>
      <w:r w:rsidRPr="00955AF2">
        <w:rPr>
          <w:rFonts w:ascii="Times" w:hAnsi="Times"/>
          <w:highlight w:val="yellow"/>
          <w:u w:val="single"/>
        </w:rPr>
        <w:t xml:space="preserve"> to stop it."</w:t>
      </w:r>
    </w:p>
    <w:p w14:paraId="40AAE052" w14:textId="77777777" w:rsidR="001E1B81" w:rsidRPr="00955AF2" w:rsidRDefault="001E1B81" w:rsidP="005942E5">
      <w:pPr>
        <w:shd w:val="clear" w:color="auto" w:fill="FFFFFF"/>
        <w:spacing w:line="276" w:lineRule="auto"/>
        <w:rPr>
          <w:rFonts w:ascii="Times" w:hAnsi="Times"/>
        </w:rPr>
      </w:pPr>
      <w:r w:rsidRPr="00955AF2">
        <w:rPr>
          <w:rFonts w:ascii="Times" w:hAnsi="Times"/>
        </w:rPr>
        <w:t>Obama insists that the Iran deal is the only alternative to more war in the Middle East.</w:t>
      </w:r>
    </w:p>
    <w:p w14:paraId="766C8832" w14:textId="77777777" w:rsidR="001E1B81" w:rsidRPr="00955AF2" w:rsidRDefault="001E1B81" w:rsidP="005942E5">
      <w:pPr>
        <w:shd w:val="clear" w:color="auto" w:fill="FFFFFF"/>
        <w:spacing w:line="276" w:lineRule="auto"/>
        <w:rPr>
          <w:rFonts w:ascii="Times" w:hAnsi="Times"/>
          <w:u w:val="single"/>
        </w:rPr>
      </w:pPr>
      <w:r w:rsidRPr="00955AF2">
        <w:rPr>
          <w:rFonts w:ascii="Times" w:hAnsi="Times"/>
          <w:highlight w:val="yellow"/>
          <w:u w:val="single"/>
        </w:rPr>
        <w:lastRenderedPageBreak/>
        <w:t xml:space="preserve">The </w:t>
      </w:r>
      <w:r w:rsidRPr="00955AF2">
        <w:rPr>
          <w:rStyle w:val="Emphasis"/>
          <w:rFonts w:ascii="Times" w:hAnsi="Times"/>
          <w:highlight w:val="yellow"/>
        </w:rPr>
        <w:t>most influential pro-Israel</w:t>
      </w:r>
      <w:r w:rsidRPr="00955AF2">
        <w:rPr>
          <w:rFonts w:ascii="Times" w:hAnsi="Times"/>
          <w:highlight w:val="yellow"/>
          <w:u w:val="single"/>
        </w:rPr>
        <w:t xml:space="preserve"> group, the</w:t>
      </w:r>
      <w:r w:rsidRPr="00955AF2">
        <w:rPr>
          <w:rFonts w:ascii="Times" w:hAnsi="Times"/>
          <w:u w:val="single"/>
        </w:rPr>
        <w:t xml:space="preserve"> American Israel Public Affairs Committee (</w:t>
      </w:r>
      <w:r w:rsidRPr="00955AF2">
        <w:rPr>
          <w:rFonts w:ascii="Times" w:hAnsi="Times"/>
          <w:highlight w:val="yellow"/>
          <w:u w:val="single"/>
        </w:rPr>
        <w:t>AIPAC</w:t>
      </w:r>
      <w:r w:rsidRPr="00955AF2">
        <w:rPr>
          <w:rFonts w:ascii="Times" w:hAnsi="Times"/>
          <w:u w:val="single"/>
        </w:rPr>
        <w:t xml:space="preserve">), </w:t>
      </w:r>
      <w:r w:rsidRPr="00955AF2">
        <w:rPr>
          <w:rFonts w:ascii="Times" w:hAnsi="Times"/>
          <w:highlight w:val="yellow"/>
          <w:u w:val="single"/>
        </w:rPr>
        <w:t xml:space="preserve">will deploy </w:t>
      </w:r>
      <w:r w:rsidRPr="00955AF2">
        <w:rPr>
          <w:rStyle w:val="Emphasis"/>
          <w:rFonts w:ascii="Times" w:hAnsi="Times"/>
          <w:highlight w:val="yellow"/>
        </w:rPr>
        <w:t>hundreds of lobbyists</w:t>
      </w:r>
      <w:r w:rsidRPr="00955AF2">
        <w:rPr>
          <w:rFonts w:ascii="Times" w:hAnsi="Times"/>
          <w:u w:val="single"/>
        </w:rPr>
        <w:t xml:space="preserve"> on Capitol Hill next Wednesday and Thursday </w:t>
      </w:r>
      <w:r w:rsidRPr="00955AF2">
        <w:rPr>
          <w:rFonts w:ascii="Times" w:hAnsi="Times"/>
          <w:highlight w:val="yellow"/>
          <w:u w:val="single"/>
        </w:rPr>
        <w:t>to try to convince lawmakers</w:t>
      </w:r>
      <w:r w:rsidRPr="00955AF2">
        <w:rPr>
          <w:rFonts w:ascii="Times" w:hAnsi="Times"/>
          <w:u w:val="single"/>
        </w:rPr>
        <w:t>, especially undecided Democrats</w:t>
      </w:r>
      <w:r w:rsidRPr="00955AF2">
        <w:rPr>
          <w:rFonts w:ascii="Times" w:hAnsi="Times"/>
          <w:highlight w:val="yellow"/>
          <w:u w:val="single"/>
        </w:rPr>
        <w:t xml:space="preserve">, to </w:t>
      </w:r>
      <w:r w:rsidRPr="00955AF2">
        <w:rPr>
          <w:rStyle w:val="Emphasis"/>
          <w:rFonts w:ascii="Times" w:hAnsi="Times"/>
          <w:highlight w:val="yellow"/>
        </w:rPr>
        <w:t xml:space="preserve">vote against </w:t>
      </w:r>
      <w:r w:rsidRPr="00955AF2">
        <w:rPr>
          <w:rFonts w:ascii="Times" w:hAnsi="Times"/>
          <w:highlight w:val="yellow"/>
          <w:u w:val="single"/>
        </w:rPr>
        <w:t>the deal,</w:t>
      </w:r>
      <w:r w:rsidRPr="00955AF2">
        <w:rPr>
          <w:rFonts w:ascii="Times" w:hAnsi="Times"/>
          <w:u w:val="single"/>
        </w:rPr>
        <w:t xml:space="preserve"> according to an official in the pro-Israel camp.</w:t>
      </w:r>
    </w:p>
    <w:p w14:paraId="3CB1E146" w14:textId="77777777" w:rsidR="001E1B81" w:rsidRPr="00955AF2" w:rsidRDefault="001E1B81" w:rsidP="005942E5">
      <w:pPr>
        <w:shd w:val="clear" w:color="auto" w:fill="FFFFFF"/>
        <w:spacing w:line="276" w:lineRule="auto"/>
        <w:rPr>
          <w:rFonts w:ascii="Times" w:hAnsi="Times"/>
        </w:rPr>
      </w:pPr>
      <w:r w:rsidRPr="00955AF2">
        <w:rPr>
          <w:rStyle w:val="StyleUnderline"/>
          <w:rFonts w:ascii="Times" w:hAnsi="Times"/>
          <w:highlight w:val="yellow"/>
        </w:rPr>
        <w:t xml:space="preserve">AIPAC is also conducting a </w:t>
      </w:r>
      <w:r w:rsidRPr="00955AF2">
        <w:rPr>
          <w:rStyle w:val="Emphasis"/>
          <w:rFonts w:ascii="Times" w:hAnsi="Times"/>
          <w:highlight w:val="yellow"/>
        </w:rPr>
        <w:t>national television advertising campaign</w:t>
      </w:r>
      <w:r w:rsidRPr="00955AF2">
        <w:rPr>
          <w:rStyle w:val="StyleUnderline"/>
          <w:rFonts w:ascii="Times" w:hAnsi="Times"/>
          <w:highlight w:val="yellow"/>
        </w:rPr>
        <w:t xml:space="preserve"> sponsored by allied groups</w:t>
      </w:r>
      <w:r w:rsidRPr="00955AF2">
        <w:rPr>
          <w:rStyle w:val="StyleUnderline"/>
          <w:rFonts w:ascii="Times" w:hAnsi="Times"/>
        </w:rPr>
        <w:t xml:space="preserve"> such as Citizens for a Nuclear Free Iran, U.S. pro-Israel sources said. </w:t>
      </w:r>
      <w:r w:rsidRPr="00955AF2">
        <w:rPr>
          <w:rStyle w:val="StyleUnderline"/>
          <w:rFonts w:ascii="Times" w:hAnsi="Times"/>
          <w:highlight w:val="yellow"/>
        </w:rPr>
        <w:t xml:space="preserve">They are expected to spend upwards of </w:t>
      </w:r>
      <w:r w:rsidRPr="00955AF2">
        <w:rPr>
          <w:rStyle w:val="Emphasis"/>
          <w:rFonts w:ascii="Times" w:hAnsi="Times"/>
          <w:highlight w:val="yellow"/>
        </w:rPr>
        <w:t>$20 million</w:t>
      </w:r>
      <w:r w:rsidRPr="00955AF2">
        <w:rPr>
          <w:rStyle w:val="StyleUnderline"/>
          <w:rFonts w:ascii="Times" w:hAnsi="Times"/>
        </w:rPr>
        <w:t>, one source said.</w:t>
      </w:r>
    </w:p>
    <w:p w14:paraId="0F1BFEB1" w14:textId="77777777" w:rsidR="001E1B81" w:rsidRPr="00955AF2" w:rsidRDefault="001E1B81" w:rsidP="005942E5">
      <w:pPr>
        <w:shd w:val="clear" w:color="auto" w:fill="FFFFFF"/>
        <w:spacing w:line="276" w:lineRule="auto"/>
        <w:rPr>
          <w:rFonts w:ascii="Times" w:hAnsi="Times"/>
        </w:rPr>
      </w:pPr>
      <w:r w:rsidRPr="00955AF2">
        <w:rPr>
          <w:rFonts w:ascii="Times" w:hAnsi="Times"/>
        </w:rPr>
        <w:t>Under a bill reluctantly signed into law by Obama in May, Congress has until Sept. 17 to decide whether to approve or reject the agreement between Iran and world powers to rein in Iran's nuclear program in return for sanctions relief.</w:t>
      </w:r>
    </w:p>
    <w:p w14:paraId="400691FC" w14:textId="77777777" w:rsidR="001E1B81" w:rsidRPr="00955AF2" w:rsidRDefault="001E1B81" w:rsidP="005942E5">
      <w:pPr>
        <w:shd w:val="clear" w:color="auto" w:fill="FFFFFF"/>
        <w:spacing w:line="276" w:lineRule="auto"/>
        <w:rPr>
          <w:rStyle w:val="StyleUnderline"/>
          <w:rFonts w:ascii="Times" w:hAnsi="Times"/>
          <w:highlight w:val="yellow"/>
        </w:rPr>
      </w:pPr>
      <w:r w:rsidRPr="00955AF2">
        <w:rPr>
          <w:rStyle w:val="StyleUnderline"/>
          <w:rFonts w:ascii="Times" w:hAnsi="Times"/>
          <w:highlight w:val="yellow"/>
        </w:rPr>
        <w:t xml:space="preserve">Republicans control majorities in </w:t>
      </w:r>
      <w:r w:rsidRPr="00955AF2">
        <w:rPr>
          <w:rStyle w:val="StyleUnderline"/>
          <w:rFonts w:ascii="Times" w:hAnsi="Times"/>
        </w:rPr>
        <w:t xml:space="preserve">both houses of </w:t>
      </w:r>
      <w:r w:rsidRPr="00955AF2">
        <w:rPr>
          <w:rStyle w:val="StyleUnderline"/>
          <w:rFonts w:ascii="Times" w:hAnsi="Times"/>
          <w:highlight w:val="yellow"/>
        </w:rPr>
        <w:t>Congress. Many have come out strongly against the pact, which they say wil</w:t>
      </w:r>
      <w:r w:rsidRPr="00955AF2">
        <w:rPr>
          <w:rStyle w:val="StyleUnderline"/>
          <w:rFonts w:ascii="Times" w:hAnsi="Times"/>
        </w:rPr>
        <w:t xml:space="preserve">l empower Iran and </w:t>
      </w:r>
      <w:r w:rsidRPr="00955AF2">
        <w:rPr>
          <w:rStyle w:val="StyleUnderline"/>
          <w:rFonts w:ascii="Times" w:hAnsi="Times"/>
          <w:highlight w:val="yellow"/>
        </w:rPr>
        <w:t>threaten U.S. ally Israel.</w:t>
      </w:r>
    </w:p>
    <w:p w14:paraId="571B478A" w14:textId="77777777" w:rsidR="001E1B81" w:rsidRPr="00955AF2" w:rsidRDefault="001E1B81" w:rsidP="005942E5">
      <w:pPr>
        <w:shd w:val="clear" w:color="auto" w:fill="FFFFFF"/>
        <w:spacing w:line="276" w:lineRule="auto"/>
        <w:rPr>
          <w:rFonts w:ascii="Times" w:hAnsi="Times"/>
        </w:rPr>
      </w:pPr>
      <w:r w:rsidRPr="00955AF2">
        <w:rPr>
          <w:rFonts w:ascii="Times" w:hAnsi="Times"/>
        </w:rPr>
        <w:t>Some said they wanted to know more.</w:t>
      </w:r>
    </w:p>
    <w:p w14:paraId="082D36C5" w14:textId="0B1CC5D1" w:rsidR="001E1B81" w:rsidRPr="00955AF2" w:rsidRDefault="001E1B81" w:rsidP="005942E5">
      <w:pPr>
        <w:shd w:val="clear" w:color="auto" w:fill="FFFFFF"/>
        <w:spacing w:line="276" w:lineRule="auto"/>
        <w:rPr>
          <w:rFonts w:ascii="Times" w:hAnsi="Times"/>
        </w:rPr>
      </w:pPr>
      <w:r w:rsidRPr="00955AF2">
        <w:rPr>
          <w:rFonts w:ascii="Times" w:hAnsi="Times"/>
        </w:rPr>
        <w:t>Republican Representative Dennis Ross said he was predisposed against the agreement but, after the briefing, "I am probably inclined now to dig further and verify for myself."</w:t>
      </w:r>
    </w:p>
    <w:p w14:paraId="3CA5F1E3" w14:textId="3494CA12" w:rsidR="00721701" w:rsidRPr="00955AF2" w:rsidRDefault="00721701" w:rsidP="005942E5">
      <w:pPr>
        <w:shd w:val="clear" w:color="auto" w:fill="FFFFFF"/>
        <w:spacing w:line="276" w:lineRule="auto"/>
        <w:rPr>
          <w:rFonts w:ascii="Times" w:hAnsi="Times"/>
        </w:rPr>
      </w:pPr>
    </w:p>
    <w:p w14:paraId="4B18D2BB" w14:textId="7C428036" w:rsidR="00A93519" w:rsidRPr="00955AF2" w:rsidRDefault="00A93519" w:rsidP="005942E5">
      <w:pPr>
        <w:pStyle w:val="Heading4"/>
        <w:spacing w:line="276" w:lineRule="auto"/>
        <w:rPr>
          <w:rFonts w:ascii="Times" w:hAnsi="Times"/>
          <w:sz w:val="22"/>
        </w:rPr>
      </w:pPr>
      <w:r w:rsidRPr="00955AF2">
        <w:rPr>
          <w:rFonts w:ascii="Times" w:hAnsi="Times"/>
          <w:sz w:val="22"/>
        </w:rPr>
        <w:t xml:space="preserve">Republicans, supported by Israel, are advocating for the “override veto” of the </w:t>
      </w:r>
      <w:r w:rsidR="00A82CDA" w:rsidRPr="00955AF2">
        <w:rPr>
          <w:rFonts w:ascii="Times" w:hAnsi="Times"/>
          <w:sz w:val="22"/>
        </w:rPr>
        <w:t>nuclear deal</w:t>
      </w:r>
      <w:r w:rsidRPr="00955AF2">
        <w:rPr>
          <w:rFonts w:ascii="Times" w:hAnsi="Times"/>
          <w:sz w:val="22"/>
        </w:rPr>
        <w:t xml:space="preserve">. </w:t>
      </w:r>
    </w:p>
    <w:p w14:paraId="637BD380" w14:textId="32BA0CBE" w:rsidR="00A93519" w:rsidRPr="00955AF2" w:rsidRDefault="00A93519" w:rsidP="005942E5">
      <w:pPr>
        <w:spacing w:line="276" w:lineRule="auto"/>
        <w:rPr>
          <w:rStyle w:val="Style13ptBold"/>
          <w:rFonts w:ascii="Times" w:hAnsi="Times"/>
          <w:b w:val="0"/>
          <w:sz w:val="22"/>
        </w:rPr>
      </w:pPr>
      <w:r w:rsidRPr="00955AF2">
        <w:rPr>
          <w:rStyle w:val="Style13ptBold"/>
          <w:rFonts w:ascii="Times" w:hAnsi="Times"/>
          <w:sz w:val="22"/>
        </w:rPr>
        <w:t>AP 7/22</w:t>
      </w:r>
      <w:r w:rsidRPr="00955AF2">
        <w:rPr>
          <w:rStyle w:val="Style13ptBold"/>
          <w:rFonts w:ascii="Times" w:hAnsi="Times"/>
          <w:b w:val="0"/>
          <w:sz w:val="22"/>
        </w:rPr>
        <w:t>, Associated Press, 7/22/15, “Republican lawmakers challenge Obama on Iran deal; administration officials seek support”, http://www.usnews.com/news/politics/articles/2015/07/22/backers-foes-of-iran-nuclear-deal-lobby-congress</w:t>
      </w:r>
    </w:p>
    <w:p w14:paraId="5B504BFF" w14:textId="5C4EB0BD" w:rsidR="00721701" w:rsidRPr="00955AF2" w:rsidRDefault="00721701" w:rsidP="005942E5">
      <w:pPr>
        <w:shd w:val="clear" w:color="auto" w:fill="FFFFFF"/>
        <w:spacing w:after="375" w:line="276" w:lineRule="auto"/>
        <w:rPr>
          <w:rFonts w:ascii="Times" w:hAnsi="Times" w:cs="Arial"/>
        </w:rPr>
      </w:pPr>
      <w:r w:rsidRPr="00955AF2">
        <w:rPr>
          <w:rStyle w:val="Style13ptBold"/>
          <w:rFonts w:ascii="Times" w:hAnsi="Times"/>
          <w:sz w:val="22"/>
          <w:highlight w:val="yellow"/>
          <w:u w:val="single"/>
        </w:rPr>
        <w:t>Backed by Israel</w:t>
      </w:r>
      <w:r w:rsidRPr="00955AF2">
        <w:rPr>
          <w:rFonts w:ascii="Times" w:hAnsi="Times" w:cs="Arial"/>
          <w:highlight w:val="yellow"/>
          <w:u w:val="single"/>
        </w:rPr>
        <w:t>, Republicans</w:t>
      </w:r>
      <w:r w:rsidRPr="00955AF2">
        <w:rPr>
          <w:rFonts w:ascii="Times" w:hAnsi="Times" w:cs="Arial"/>
        </w:rPr>
        <w:t xml:space="preserve"> on Wednesday forcefully </w:t>
      </w:r>
      <w:r w:rsidRPr="00955AF2">
        <w:rPr>
          <w:rFonts w:ascii="Times" w:hAnsi="Times" w:cs="Arial"/>
          <w:highlight w:val="yellow"/>
          <w:u w:val="single"/>
        </w:rPr>
        <w:t>challenged</w:t>
      </w:r>
      <w:r w:rsidRPr="00955AF2">
        <w:rPr>
          <w:rFonts w:ascii="Times" w:hAnsi="Times" w:cs="Arial"/>
        </w:rPr>
        <w:t xml:space="preserve"> President </w:t>
      </w:r>
      <w:r w:rsidRPr="00955AF2">
        <w:rPr>
          <w:rFonts w:ascii="Times" w:hAnsi="Times" w:cs="Arial"/>
          <w:u w:val="single"/>
        </w:rPr>
        <w:t xml:space="preserve">Barack </w:t>
      </w:r>
      <w:r w:rsidRPr="00955AF2">
        <w:rPr>
          <w:rFonts w:ascii="Times" w:hAnsi="Times" w:cs="Arial"/>
          <w:highlight w:val="yellow"/>
          <w:u w:val="single"/>
        </w:rPr>
        <w:t>Obama's nuclear deal with Iran</w:t>
      </w:r>
      <w:r w:rsidRPr="00955AF2">
        <w:rPr>
          <w:rFonts w:ascii="Times" w:hAnsi="Times" w:cs="Arial"/>
          <w:u w:val="single"/>
        </w:rPr>
        <w:t xml:space="preserve"> as the White House dispatched a Cabinet-level lobbying team to build support for the agreement to ease sanctions in exchange for concessions on the Islamic nation's nuclear program.</w:t>
      </w:r>
      <w:r w:rsidR="005942E5">
        <w:rPr>
          <w:rFonts w:ascii="Times" w:hAnsi="Times" w:cs="Arial"/>
          <w:u w:val="single"/>
        </w:rPr>
        <w:t xml:space="preserve"> </w:t>
      </w:r>
      <w:r w:rsidRPr="00955AF2">
        <w:rPr>
          <w:rFonts w:ascii="Times" w:hAnsi="Times" w:cs="Arial"/>
          <w:highlight w:val="yellow"/>
          <w:u w:val="single"/>
        </w:rPr>
        <w:t xml:space="preserve">There were </w:t>
      </w:r>
      <w:r w:rsidRPr="00955AF2">
        <w:rPr>
          <w:rStyle w:val="Style13ptBold"/>
          <w:rFonts w:ascii="Times" w:hAnsi="Times"/>
          <w:sz w:val="22"/>
          <w:highlight w:val="yellow"/>
          <w:u w:val="single"/>
        </w:rPr>
        <w:t>scattered Democratic concerns,</w:t>
      </w:r>
      <w:r w:rsidRPr="00955AF2">
        <w:rPr>
          <w:rFonts w:ascii="Times" w:hAnsi="Times" w:cs="Arial"/>
          <w:highlight w:val="yellow"/>
          <w:u w:val="single"/>
        </w:rPr>
        <w:t xml:space="preserve"> as well</w:t>
      </w:r>
      <w:r w:rsidRPr="00955AF2">
        <w:rPr>
          <w:rFonts w:ascii="Times" w:hAnsi="Times" w:cs="Arial"/>
          <w:u w:val="single"/>
        </w:rPr>
        <w:t>, after classified briefings from Secretary of State John Kerry and other administration officials</w:t>
      </w:r>
      <w:r w:rsidRPr="00955AF2">
        <w:rPr>
          <w:rFonts w:ascii="Times" w:hAnsi="Times" w:cs="Arial"/>
          <w:highlight w:val="yellow"/>
          <w:u w:val="single"/>
        </w:rPr>
        <w:t>, although it was unclear how widespread the opposition was</w:t>
      </w:r>
      <w:r w:rsidRPr="00955AF2">
        <w:rPr>
          <w:rFonts w:ascii="Times" w:hAnsi="Times" w:cs="Arial"/>
          <w:u w:val="single"/>
        </w:rPr>
        <w:t xml:space="preserve"> in Obama's own party.</w:t>
      </w:r>
      <w:r w:rsidR="005942E5">
        <w:rPr>
          <w:rFonts w:ascii="Times" w:hAnsi="Times" w:cs="Arial"/>
          <w:u w:val="single"/>
        </w:rPr>
        <w:t xml:space="preserve"> </w:t>
      </w:r>
      <w:r w:rsidRPr="00955AF2">
        <w:rPr>
          <w:rFonts w:ascii="Times" w:hAnsi="Times" w:cs="Arial"/>
        </w:rPr>
        <w:t>According to lawmakers emerging from the briefings, Kerry said the international coalition behind existing economic and military sanctions will collapse no matter what Congress decides, an assessment that touched a Republican sore spot.</w:t>
      </w:r>
      <w:r w:rsidR="005942E5">
        <w:rPr>
          <w:rFonts w:ascii="Times" w:hAnsi="Times" w:cs="Arial"/>
        </w:rPr>
        <w:t xml:space="preserve"> </w:t>
      </w:r>
      <w:r w:rsidRPr="00955AF2">
        <w:rPr>
          <w:rFonts w:ascii="Times" w:hAnsi="Times" w:cs="Arial"/>
        </w:rPr>
        <w:t>Sen. Bob Corker, R-Tenn., who chairs the Senate Foreign Relations Committee, said the administration had "given up our veto at the U.N. on Monday," when the United Nations Security Council voted unanimously to lift international sanctions.</w:t>
      </w:r>
      <w:r w:rsidR="005942E5">
        <w:rPr>
          <w:rFonts w:ascii="Times" w:hAnsi="Times" w:cs="Arial"/>
        </w:rPr>
        <w:t xml:space="preserve"> </w:t>
      </w:r>
      <w:r w:rsidRPr="00955AF2">
        <w:rPr>
          <w:rFonts w:ascii="Times" w:hAnsi="Times" w:cs="Arial"/>
        </w:rPr>
        <w:t>Given the significance of the point, it is likely to be aired extensively Thursday when Corker convenes his committee to hear testimony from Kerry, Energy Secretary Ernest Moniz and Treasury Secretary Jack Lew on the deal Obama has hailed as historic.</w:t>
      </w:r>
      <w:r w:rsidR="005942E5">
        <w:rPr>
          <w:rFonts w:ascii="Times" w:hAnsi="Times" w:cs="Arial"/>
        </w:rPr>
        <w:t xml:space="preserve"> </w:t>
      </w:r>
      <w:r w:rsidRPr="00955AF2">
        <w:rPr>
          <w:rFonts w:ascii="Times" w:hAnsi="Times" w:cs="Arial"/>
          <w:highlight w:val="yellow"/>
          <w:u w:val="single"/>
        </w:rPr>
        <w:t>Republicans made plain their skepticism</w:t>
      </w:r>
      <w:r w:rsidRPr="00955AF2">
        <w:rPr>
          <w:rFonts w:ascii="Times" w:hAnsi="Times" w:cs="Arial"/>
          <w:u w:val="single"/>
        </w:rPr>
        <w:t xml:space="preserve"> even before Kerry, Moniz and Lew arrived for the meetings.</w:t>
      </w:r>
      <w:r w:rsidR="005942E5">
        <w:rPr>
          <w:rFonts w:ascii="Times" w:hAnsi="Times" w:cs="Arial"/>
          <w:u w:val="single"/>
        </w:rPr>
        <w:t xml:space="preserve"> </w:t>
      </w:r>
      <w:r w:rsidRPr="00955AF2">
        <w:rPr>
          <w:rFonts w:ascii="Times" w:hAnsi="Times" w:cs="Arial"/>
          <w:highlight w:val="yellow"/>
          <w:u w:val="single"/>
        </w:rPr>
        <w:t>"No</w:t>
      </w:r>
      <w:r w:rsidRPr="00955AF2">
        <w:rPr>
          <w:rFonts w:ascii="Times" w:hAnsi="Times" w:cs="Arial"/>
          <w:u w:val="single"/>
        </w:rPr>
        <w:t xml:space="preserve"> serious </w:t>
      </w:r>
      <w:r w:rsidRPr="00955AF2">
        <w:rPr>
          <w:rFonts w:ascii="Times" w:hAnsi="Times" w:cs="Arial"/>
          <w:highlight w:val="yellow"/>
          <w:u w:val="single"/>
        </w:rPr>
        <w:t>person</w:t>
      </w:r>
      <w:r w:rsidRPr="00955AF2">
        <w:rPr>
          <w:rFonts w:ascii="Times" w:hAnsi="Times" w:cs="Arial"/>
          <w:u w:val="single"/>
        </w:rPr>
        <w:t xml:space="preserve"> truly </w:t>
      </w:r>
      <w:r w:rsidRPr="00955AF2">
        <w:rPr>
          <w:rFonts w:ascii="Times" w:hAnsi="Times" w:cs="Arial"/>
          <w:highlight w:val="yellow"/>
          <w:u w:val="single"/>
        </w:rPr>
        <w:t>believes" that the</w:t>
      </w:r>
      <w:r w:rsidRPr="00955AF2">
        <w:rPr>
          <w:rFonts w:ascii="Times" w:hAnsi="Times" w:cs="Arial"/>
          <w:u w:val="single"/>
        </w:rPr>
        <w:t xml:space="preserve"> </w:t>
      </w:r>
      <w:r w:rsidRPr="00955AF2">
        <w:rPr>
          <w:rFonts w:ascii="Times" w:hAnsi="Times" w:cs="Arial"/>
          <w:highlight w:val="yellow"/>
          <w:u w:val="single"/>
        </w:rPr>
        <w:t>U</w:t>
      </w:r>
      <w:r w:rsidRPr="00955AF2">
        <w:rPr>
          <w:rFonts w:ascii="Times" w:hAnsi="Times" w:cs="Arial"/>
          <w:u w:val="single"/>
        </w:rPr>
        <w:t xml:space="preserve">nited </w:t>
      </w:r>
      <w:r w:rsidRPr="00955AF2">
        <w:rPr>
          <w:rFonts w:ascii="Times" w:hAnsi="Times" w:cs="Arial"/>
          <w:highlight w:val="yellow"/>
          <w:u w:val="single"/>
        </w:rPr>
        <w:t>S</w:t>
      </w:r>
      <w:r w:rsidRPr="00955AF2">
        <w:rPr>
          <w:rFonts w:ascii="Times" w:hAnsi="Times" w:cs="Arial"/>
          <w:u w:val="single"/>
        </w:rPr>
        <w:t xml:space="preserve">tates </w:t>
      </w:r>
      <w:r w:rsidRPr="00955AF2">
        <w:rPr>
          <w:rStyle w:val="Style13ptBold"/>
          <w:rFonts w:ascii="Times" w:hAnsi="Times"/>
          <w:sz w:val="22"/>
          <w:highlight w:val="yellow"/>
          <w:u w:val="single"/>
        </w:rPr>
        <w:t>faces a choice</w:t>
      </w:r>
      <w:r w:rsidRPr="00955AF2">
        <w:rPr>
          <w:rFonts w:ascii="Times" w:hAnsi="Times" w:cs="Arial"/>
          <w:highlight w:val="yellow"/>
          <w:u w:val="single"/>
        </w:rPr>
        <w:t xml:space="preserve"> between implementing the agreement and going to war with Iran, said</w:t>
      </w:r>
      <w:r w:rsidRPr="00955AF2">
        <w:rPr>
          <w:rFonts w:ascii="Times" w:hAnsi="Times" w:cs="Arial"/>
          <w:u w:val="single"/>
        </w:rPr>
        <w:t xml:space="preserve"> Senate Majority Leader </w:t>
      </w:r>
      <w:r w:rsidRPr="00955AF2">
        <w:rPr>
          <w:rFonts w:ascii="Times" w:hAnsi="Times" w:cs="Arial"/>
          <w:highlight w:val="yellow"/>
          <w:u w:val="single"/>
        </w:rPr>
        <w:t>Mitch McConnell</w:t>
      </w:r>
      <w:r w:rsidRPr="00955AF2">
        <w:rPr>
          <w:rFonts w:ascii="Times" w:hAnsi="Times" w:cs="Arial"/>
          <w:u w:val="single"/>
        </w:rPr>
        <w:t>, R-Ky., rebutting statements from Obama</w:t>
      </w:r>
      <w:r w:rsidRPr="00955AF2">
        <w:rPr>
          <w:rFonts w:ascii="Times" w:hAnsi="Times" w:cs="Arial"/>
        </w:rPr>
        <w:t>.</w:t>
      </w:r>
    </w:p>
    <w:p w14:paraId="453D6B74" w14:textId="77777777" w:rsidR="00721701" w:rsidRPr="00955AF2" w:rsidRDefault="00721701" w:rsidP="005942E5">
      <w:pPr>
        <w:shd w:val="clear" w:color="auto" w:fill="FFFFFF"/>
        <w:spacing w:line="276" w:lineRule="auto"/>
        <w:rPr>
          <w:rStyle w:val="StyleUnderline"/>
          <w:rFonts w:ascii="Times" w:hAnsi="Times"/>
          <w:u w:val="none"/>
        </w:rPr>
      </w:pPr>
    </w:p>
    <w:p w14:paraId="55A14AC1" w14:textId="770AEF07" w:rsidR="00802A2F" w:rsidRPr="00955AF2" w:rsidRDefault="00EF334F" w:rsidP="003C0C3E">
      <w:pPr>
        <w:pStyle w:val="Heading3"/>
      </w:pPr>
      <w:r w:rsidRPr="00955AF2">
        <w:t>Circumvention</w:t>
      </w:r>
      <w:r w:rsidR="00802A2F" w:rsidRPr="00955AF2">
        <w:t xml:space="preserve"> </w:t>
      </w:r>
    </w:p>
    <w:p w14:paraId="08FBBA5B" w14:textId="0884A069" w:rsidR="00ED1E20" w:rsidRPr="00955AF2" w:rsidRDefault="00ED1E20" w:rsidP="005942E5">
      <w:pPr>
        <w:pStyle w:val="Heading4"/>
        <w:spacing w:line="276" w:lineRule="auto"/>
        <w:rPr>
          <w:rFonts w:ascii="Times" w:hAnsi="Times"/>
          <w:sz w:val="22"/>
        </w:rPr>
      </w:pPr>
      <w:r w:rsidRPr="00955AF2">
        <w:rPr>
          <w:rFonts w:ascii="Times" w:hAnsi="Times"/>
          <w:sz w:val="22"/>
        </w:rPr>
        <w:t xml:space="preserve">Even if The Iran Deal Passes, Iran Will Ignore The Deal- 3 Reasons. </w:t>
      </w:r>
    </w:p>
    <w:p w14:paraId="1D7E52E6" w14:textId="2E5CABB9" w:rsidR="00802A2F" w:rsidRPr="00955AF2" w:rsidRDefault="00802A2F" w:rsidP="005942E5">
      <w:pPr>
        <w:spacing w:line="276" w:lineRule="auto"/>
        <w:rPr>
          <w:rStyle w:val="Style13ptBold"/>
          <w:rFonts w:ascii="Times" w:hAnsi="Times"/>
          <w:b w:val="0"/>
          <w:sz w:val="22"/>
        </w:rPr>
      </w:pPr>
      <w:r w:rsidRPr="00955AF2">
        <w:rPr>
          <w:rStyle w:val="Style13ptBold"/>
          <w:rFonts w:ascii="Times" w:hAnsi="Times"/>
          <w:b w:val="0"/>
          <w:sz w:val="22"/>
        </w:rPr>
        <w:t xml:space="preserve">James </w:t>
      </w:r>
      <w:r w:rsidRPr="00955AF2">
        <w:rPr>
          <w:rStyle w:val="Style13ptBold"/>
          <w:rFonts w:ascii="Times" w:hAnsi="Times"/>
          <w:sz w:val="22"/>
        </w:rPr>
        <w:t>Robbins 7/14</w:t>
      </w:r>
      <w:r w:rsidRPr="00955AF2">
        <w:rPr>
          <w:rStyle w:val="Style13ptBold"/>
          <w:rFonts w:ascii="Times" w:hAnsi="Times"/>
          <w:b w:val="0"/>
          <w:sz w:val="22"/>
        </w:rPr>
        <w:t>, Senior Fellow for National Security Affairs on the American Foreign Policy Council, 7/14/15, “Iran Can Still Get The Bomb” http://www.usatoday.com/story/opinion/2015/07/14/iran-deal-robbins-column/30077637/</w:t>
      </w:r>
    </w:p>
    <w:p w14:paraId="28E39754" w14:textId="482B4444" w:rsidR="00802A2F" w:rsidRPr="00955AF2" w:rsidRDefault="007F5CA9" w:rsidP="005942E5">
      <w:pPr>
        <w:spacing w:line="276" w:lineRule="auto"/>
        <w:rPr>
          <w:rStyle w:val="StyleUnderline"/>
          <w:rFonts w:ascii="Times" w:hAnsi="Times"/>
        </w:rPr>
      </w:pPr>
      <w:r w:rsidRPr="00955AF2">
        <w:rPr>
          <w:rFonts w:ascii="Times" w:hAnsi="Times" w:cs="Arial"/>
          <w:b/>
          <w:bCs/>
          <w:highlight w:val="yellow"/>
        </w:rPr>
        <w:t xml:space="preserve">[1] </w:t>
      </w:r>
      <w:r w:rsidR="00802A2F" w:rsidRPr="00955AF2">
        <w:rPr>
          <w:rFonts w:ascii="Times" w:hAnsi="Times" w:cs="Arial"/>
          <w:b/>
          <w:bCs/>
          <w:highlight w:val="yellow"/>
        </w:rPr>
        <w:t>Deal can't be enforced:</w:t>
      </w:r>
      <w:r w:rsidR="00802A2F" w:rsidRPr="00955AF2">
        <w:rPr>
          <w:rFonts w:ascii="Times" w:hAnsi="Times" w:cs="Arial"/>
        </w:rPr>
        <w:t xml:space="preserve"> </w:t>
      </w:r>
      <w:r w:rsidR="00802A2F" w:rsidRPr="00955AF2">
        <w:rPr>
          <w:rStyle w:val="StyleUnderline"/>
          <w:rFonts w:ascii="Times" w:hAnsi="Times"/>
        </w:rPr>
        <w:t xml:space="preserve">President Barack </w:t>
      </w:r>
      <w:r w:rsidR="00802A2F" w:rsidRPr="00955AF2">
        <w:rPr>
          <w:rStyle w:val="StyleUnderline"/>
          <w:rFonts w:ascii="Times" w:hAnsi="Times"/>
          <w:highlight w:val="yellow"/>
        </w:rPr>
        <w:t>Obama said that the means to verify the agreement are strong, but that is</w:t>
      </w:r>
      <w:r w:rsidR="00802A2F" w:rsidRPr="00955AF2">
        <w:rPr>
          <w:rStyle w:val="StyleUnderline"/>
          <w:rFonts w:ascii="Times" w:hAnsi="Times"/>
        </w:rPr>
        <w:t xml:space="preserve"> largely </w:t>
      </w:r>
      <w:r w:rsidR="00802A2F" w:rsidRPr="00955AF2">
        <w:rPr>
          <w:rStyle w:val="StyleUnderline"/>
          <w:rFonts w:ascii="Times" w:hAnsi="Times"/>
          <w:highlight w:val="yellow"/>
        </w:rPr>
        <w:t xml:space="preserve">based on </w:t>
      </w:r>
      <w:r w:rsidR="00802A2F" w:rsidRPr="00955AF2">
        <w:rPr>
          <w:rStyle w:val="Emphasis"/>
          <w:rFonts w:ascii="Times" w:hAnsi="Times"/>
          <w:highlight w:val="yellow"/>
        </w:rPr>
        <w:t xml:space="preserve">hoping Iran will cooperate. </w:t>
      </w:r>
      <w:r w:rsidR="00802A2F" w:rsidRPr="00955AF2">
        <w:rPr>
          <w:rStyle w:val="StyleUnderline"/>
          <w:rFonts w:ascii="Times" w:hAnsi="Times"/>
          <w:highlight w:val="yellow"/>
        </w:rPr>
        <w:t>Iran has not agreed to</w:t>
      </w:r>
      <w:r w:rsidR="00802A2F" w:rsidRPr="00955AF2">
        <w:rPr>
          <w:rStyle w:val="StyleUnderline"/>
          <w:rFonts w:ascii="Times" w:hAnsi="Times"/>
        </w:rPr>
        <w:t xml:space="preserve"> </w:t>
      </w:r>
      <w:r w:rsidR="00802A2F" w:rsidRPr="00955AF2">
        <w:rPr>
          <w:rStyle w:val="Emphasis"/>
          <w:rFonts w:ascii="Times" w:hAnsi="Times"/>
          <w:highlight w:val="yellow"/>
        </w:rPr>
        <w:t>robust</w:t>
      </w:r>
      <w:r w:rsidR="00802A2F" w:rsidRPr="00955AF2">
        <w:rPr>
          <w:rStyle w:val="StyleUnderline"/>
          <w:rFonts w:ascii="Times" w:hAnsi="Times"/>
        </w:rPr>
        <w:t xml:space="preserve"> "anytime, </w:t>
      </w:r>
      <w:r w:rsidR="00802A2F" w:rsidRPr="00955AF2">
        <w:rPr>
          <w:rStyle w:val="StyleUnderline"/>
          <w:rFonts w:ascii="Times" w:hAnsi="Times"/>
        </w:rPr>
        <w:lastRenderedPageBreak/>
        <w:t xml:space="preserve">anywhere" </w:t>
      </w:r>
      <w:r w:rsidR="00802A2F" w:rsidRPr="00955AF2">
        <w:rPr>
          <w:rStyle w:val="StyleUnderline"/>
          <w:rFonts w:ascii="Times" w:hAnsi="Times"/>
          <w:highlight w:val="yellow"/>
        </w:rPr>
        <w:t>nuclear inspections. They have not agreed to</w:t>
      </w:r>
      <w:r w:rsidR="00802A2F" w:rsidRPr="00955AF2">
        <w:rPr>
          <w:rStyle w:val="StyleUnderline"/>
          <w:rFonts w:ascii="Times" w:hAnsi="Times"/>
        </w:rPr>
        <w:t xml:space="preserve"> a heightened level of </w:t>
      </w:r>
      <w:r w:rsidR="00802A2F" w:rsidRPr="00955AF2">
        <w:rPr>
          <w:rStyle w:val="StyleUnderline"/>
          <w:rFonts w:ascii="Times" w:hAnsi="Times"/>
          <w:highlight w:val="yellow"/>
        </w:rPr>
        <w:t>scrutiny by the</w:t>
      </w:r>
      <w:r w:rsidR="00802A2F" w:rsidRPr="00955AF2">
        <w:rPr>
          <w:rStyle w:val="StyleUnderline"/>
          <w:rFonts w:ascii="Times" w:hAnsi="Times"/>
        </w:rPr>
        <w:t xml:space="preserve"> International Atomic Energy Agency (</w:t>
      </w:r>
      <w:r w:rsidR="00802A2F" w:rsidRPr="00955AF2">
        <w:rPr>
          <w:rStyle w:val="StyleUnderline"/>
          <w:rFonts w:ascii="Times" w:hAnsi="Times"/>
          <w:highlight w:val="yellow"/>
        </w:rPr>
        <w:t>IAEA</w:t>
      </w:r>
      <w:r w:rsidR="00802A2F" w:rsidRPr="00955AF2">
        <w:rPr>
          <w:rStyle w:val="StyleUnderline"/>
          <w:rFonts w:ascii="Times" w:hAnsi="Times"/>
        </w:rPr>
        <w:t xml:space="preserve">), </w:t>
      </w:r>
      <w:r w:rsidR="00802A2F" w:rsidRPr="00955AF2">
        <w:rPr>
          <w:rStyle w:val="StyleUnderline"/>
          <w:rFonts w:ascii="Times" w:hAnsi="Times"/>
          <w:highlight w:val="yellow"/>
        </w:rPr>
        <w:t xml:space="preserve">which </w:t>
      </w:r>
      <w:r w:rsidR="00802A2F" w:rsidRPr="00955AF2">
        <w:rPr>
          <w:rStyle w:val="Emphasis"/>
          <w:rFonts w:ascii="Times" w:hAnsi="Times"/>
          <w:highlight w:val="yellow"/>
        </w:rPr>
        <w:t>has already</w:t>
      </w:r>
      <w:r w:rsidR="00802A2F" w:rsidRPr="00955AF2">
        <w:rPr>
          <w:rStyle w:val="StyleUnderline"/>
          <w:rFonts w:ascii="Times" w:hAnsi="Times"/>
          <w:highlight w:val="yellow"/>
        </w:rPr>
        <w:t xml:space="preserve"> been </w:t>
      </w:r>
      <w:hyperlink r:id="rId18" w:tooltip="http://www.nytimes.com/2008/05/27/world/middleeast/27iran.html" w:history="1">
        <w:r w:rsidR="00802A2F" w:rsidRPr="00955AF2">
          <w:rPr>
            <w:rStyle w:val="StyleUnderline"/>
            <w:rFonts w:ascii="Times" w:hAnsi="Times"/>
            <w:highlight w:val="yellow"/>
          </w:rPr>
          <w:t>frustrated</w:t>
        </w:r>
      </w:hyperlink>
      <w:r w:rsidR="00802A2F" w:rsidRPr="00955AF2">
        <w:rPr>
          <w:rStyle w:val="StyleUnderline"/>
          <w:rFonts w:ascii="Times" w:hAnsi="Times"/>
          <w:highlight w:val="yellow"/>
        </w:rPr>
        <w:t xml:space="preserve"> by </w:t>
      </w:r>
      <w:r w:rsidR="00802A2F" w:rsidRPr="00955AF2">
        <w:rPr>
          <w:rStyle w:val="Emphasis"/>
          <w:rFonts w:ascii="Times" w:hAnsi="Times"/>
          <w:highlight w:val="yellow"/>
        </w:rPr>
        <w:t>Iran's lack of coo</w:t>
      </w:r>
      <w:r w:rsidR="00802A2F" w:rsidRPr="00955AF2">
        <w:rPr>
          <w:rStyle w:val="StyleUnderline"/>
          <w:rFonts w:ascii="Times" w:hAnsi="Times"/>
          <w:highlight w:val="yellow"/>
        </w:rPr>
        <w:t>p</w:t>
      </w:r>
      <w:r w:rsidR="00802A2F" w:rsidRPr="00955AF2">
        <w:rPr>
          <w:rStyle w:val="StyleUnderline"/>
          <w:rFonts w:ascii="Times" w:hAnsi="Times"/>
        </w:rPr>
        <w:t xml:space="preserve">eration. </w:t>
      </w:r>
      <w:r w:rsidR="00802A2F" w:rsidRPr="00955AF2">
        <w:rPr>
          <w:rStyle w:val="StyleUnderline"/>
          <w:rFonts w:ascii="Times" w:hAnsi="Times"/>
          <w:highlight w:val="yellow"/>
        </w:rPr>
        <w:t xml:space="preserve">Snap inspections have been replaced by </w:t>
      </w:r>
      <w:r w:rsidR="00802A2F" w:rsidRPr="00955AF2">
        <w:rPr>
          <w:rStyle w:val="Emphasis"/>
          <w:rFonts w:ascii="Times" w:hAnsi="Times"/>
          <w:highlight w:val="yellow"/>
        </w:rPr>
        <w:t>pre-approved "managed"</w:t>
      </w:r>
      <w:r w:rsidR="00802A2F" w:rsidRPr="00955AF2">
        <w:rPr>
          <w:rStyle w:val="StyleUnderline"/>
          <w:rFonts w:ascii="Times" w:hAnsi="Times"/>
          <w:highlight w:val="yellow"/>
        </w:rPr>
        <w:t xml:space="preserve"> inspections, with no </w:t>
      </w:r>
      <w:r w:rsidR="00802A2F" w:rsidRPr="00955AF2">
        <w:rPr>
          <w:rStyle w:val="Emphasis"/>
          <w:rFonts w:ascii="Times" w:hAnsi="Times"/>
          <w:highlight w:val="yellow"/>
        </w:rPr>
        <w:t>guaranteed access to all</w:t>
      </w:r>
      <w:r w:rsidR="00802A2F" w:rsidRPr="00955AF2">
        <w:rPr>
          <w:rStyle w:val="StyleUnderline"/>
          <w:rFonts w:ascii="Times" w:hAnsi="Times"/>
          <w:highlight w:val="yellow"/>
        </w:rPr>
        <w:t xml:space="preserve"> Iranian nuclear sites, or to military facilities</w:t>
      </w:r>
      <w:r w:rsidR="00802A2F" w:rsidRPr="00955AF2">
        <w:rPr>
          <w:rStyle w:val="StyleUnderline"/>
          <w:rFonts w:ascii="Times" w:hAnsi="Times"/>
        </w:rPr>
        <w:t xml:space="preserve"> where secret research may be carried out. </w:t>
      </w:r>
      <w:r w:rsidR="00802A2F" w:rsidRPr="00955AF2">
        <w:rPr>
          <w:rStyle w:val="StyleUnderline"/>
          <w:rFonts w:ascii="Times" w:hAnsi="Times"/>
          <w:highlight w:val="yellow"/>
        </w:rPr>
        <w:t>These are weaker</w:t>
      </w:r>
      <w:r w:rsidR="00802A2F" w:rsidRPr="00955AF2">
        <w:rPr>
          <w:rStyle w:val="StyleUnderline"/>
          <w:rFonts w:ascii="Times" w:hAnsi="Times"/>
        </w:rPr>
        <w:t xml:space="preserve"> verification </w:t>
      </w:r>
      <w:r w:rsidR="00802A2F" w:rsidRPr="00955AF2">
        <w:rPr>
          <w:rStyle w:val="StyleUnderline"/>
          <w:rFonts w:ascii="Times" w:hAnsi="Times"/>
          <w:highlight w:val="yellow"/>
        </w:rPr>
        <w:t>provisions than</w:t>
      </w:r>
      <w:r w:rsidR="00802A2F" w:rsidRPr="00955AF2">
        <w:rPr>
          <w:rStyle w:val="StyleUnderline"/>
          <w:rFonts w:ascii="Times" w:hAnsi="Times"/>
        </w:rPr>
        <w:t xml:space="preserve"> under </w:t>
      </w:r>
      <w:r w:rsidR="00802A2F" w:rsidRPr="00955AF2">
        <w:rPr>
          <w:rStyle w:val="StyleUnderline"/>
          <w:rFonts w:ascii="Times" w:hAnsi="Times"/>
          <w:highlight w:val="yellow"/>
        </w:rPr>
        <w:t>the</w:t>
      </w:r>
      <w:r w:rsidR="00802A2F" w:rsidRPr="00955AF2">
        <w:rPr>
          <w:rStyle w:val="StyleUnderline"/>
          <w:rFonts w:ascii="Times" w:hAnsi="Times"/>
        </w:rPr>
        <w:t xml:space="preserve"> 1990s </w:t>
      </w:r>
      <w:hyperlink r:id="rId19" w:tooltip="http://www.usnews.com/opinion/blogs/world-report/2015/07/07/north-korea-got-nuclear-weapons-so-iran-can-too" w:history="1">
        <w:r w:rsidR="00802A2F" w:rsidRPr="00955AF2">
          <w:rPr>
            <w:rStyle w:val="StyleUnderline"/>
            <w:rFonts w:ascii="Times" w:hAnsi="Times"/>
            <w:highlight w:val="yellow"/>
          </w:rPr>
          <w:t>Agreed Framework with North Korea</w:t>
        </w:r>
      </w:hyperlink>
      <w:r w:rsidR="00802A2F" w:rsidRPr="00955AF2">
        <w:rPr>
          <w:rStyle w:val="StyleUnderline"/>
          <w:rFonts w:ascii="Times" w:hAnsi="Times"/>
          <w:highlight w:val="yellow"/>
        </w:rPr>
        <w:t xml:space="preserve"> under which Pyongyang </w:t>
      </w:r>
      <w:r w:rsidR="00802A2F" w:rsidRPr="00955AF2">
        <w:rPr>
          <w:rStyle w:val="Emphasis"/>
          <w:rFonts w:ascii="Times" w:hAnsi="Times"/>
          <w:highlight w:val="yellow"/>
        </w:rPr>
        <w:t>still developed</w:t>
      </w:r>
      <w:r w:rsidR="00802A2F" w:rsidRPr="00955AF2">
        <w:rPr>
          <w:rStyle w:val="StyleUnderline"/>
          <w:rFonts w:ascii="Times" w:hAnsi="Times"/>
          <w:highlight w:val="yellow"/>
        </w:rPr>
        <w:t xml:space="preserve"> nuc</w:t>
      </w:r>
      <w:r w:rsidR="00802A2F" w:rsidRPr="00955AF2">
        <w:rPr>
          <w:rStyle w:val="StyleUnderline"/>
          <w:rFonts w:ascii="Times" w:hAnsi="Times"/>
        </w:rPr>
        <w:t>lear weapon</w:t>
      </w:r>
      <w:r w:rsidR="00802A2F" w:rsidRPr="00955AF2">
        <w:rPr>
          <w:rStyle w:val="StyleUnderline"/>
          <w:rFonts w:ascii="Times" w:hAnsi="Times"/>
          <w:highlight w:val="yellow"/>
        </w:rPr>
        <w:t>s</w:t>
      </w:r>
      <w:r w:rsidR="00802A2F" w:rsidRPr="00955AF2">
        <w:rPr>
          <w:rStyle w:val="StyleUnderline"/>
          <w:rFonts w:ascii="Times" w:hAnsi="Times"/>
        </w:rPr>
        <w:t xml:space="preserve">. </w:t>
      </w:r>
      <w:r w:rsidR="00802A2F" w:rsidRPr="00955AF2">
        <w:rPr>
          <w:rFonts w:ascii="Times" w:hAnsi="Times" w:cs="Arial"/>
        </w:rPr>
        <w:t xml:space="preserve">Last month, Mr. Obama </w:t>
      </w:r>
      <w:hyperlink r:id="rId20" w:tooltip="http://www.nytimes.com/2015/07/01/world/middleeast/iran-nuclear-talks.html?_r=0" w:history="1">
        <w:r w:rsidR="00802A2F" w:rsidRPr="00955AF2">
          <w:rPr>
            <w:rFonts w:ascii="Times" w:hAnsi="Times" w:cs="Arial"/>
          </w:rPr>
          <w:t>said</w:t>
        </w:r>
      </w:hyperlink>
      <w:r w:rsidR="00802A2F" w:rsidRPr="00955AF2">
        <w:rPr>
          <w:rFonts w:ascii="Times" w:hAnsi="Times" w:cs="Arial"/>
        </w:rPr>
        <w:t xml:space="preserve"> he would walk away from a deal with verification that amounted to "</w:t>
      </w:r>
      <w:r w:rsidR="00802A2F" w:rsidRPr="00955AF2">
        <w:rPr>
          <w:rFonts w:ascii="Times" w:hAnsi="Times" w:cs="Arial"/>
          <w:shd w:val="clear" w:color="auto" w:fill="FFFFFF"/>
        </w:rPr>
        <w:t>a few inspectors wandering around every once in a while," but that seems to be what he got.</w:t>
      </w:r>
      <w:r w:rsidR="00802A2F" w:rsidRPr="00955AF2">
        <w:rPr>
          <w:rFonts w:ascii="Times" w:hAnsi="Times" w:cs="Arial"/>
        </w:rPr>
        <w:t xml:space="preserve"> </w:t>
      </w:r>
      <w:r w:rsidRPr="00955AF2">
        <w:rPr>
          <w:rFonts w:ascii="Times" w:hAnsi="Times" w:cs="Arial"/>
          <w:highlight w:val="yellow"/>
        </w:rPr>
        <w:t xml:space="preserve">[2] </w:t>
      </w:r>
      <w:r w:rsidR="00802A2F" w:rsidRPr="00955AF2">
        <w:rPr>
          <w:rFonts w:ascii="Times" w:hAnsi="Times" w:cs="Arial"/>
          <w:b/>
          <w:bCs/>
          <w:highlight w:val="yellow"/>
        </w:rPr>
        <w:t>Lack of trust</w:t>
      </w:r>
      <w:r w:rsidR="00802A2F" w:rsidRPr="00955AF2">
        <w:rPr>
          <w:rFonts w:ascii="Times" w:hAnsi="Times" w:cs="Arial"/>
        </w:rPr>
        <w:t xml:space="preserve">: </w:t>
      </w:r>
      <w:r w:rsidR="00802A2F" w:rsidRPr="00955AF2">
        <w:rPr>
          <w:rStyle w:val="StyleUnderline"/>
          <w:rFonts w:ascii="Times" w:hAnsi="Times"/>
        </w:rPr>
        <w:t>President Obama says that the agreement is not based simply on trusting Iran.</w:t>
      </w:r>
      <w:r w:rsidR="00802A2F" w:rsidRPr="00955AF2">
        <w:rPr>
          <w:rFonts w:ascii="Times" w:hAnsi="Times" w:cs="Arial"/>
        </w:rPr>
        <w:t xml:space="preserve"> But can we trust the White House? </w:t>
      </w:r>
      <w:r w:rsidR="00802A2F" w:rsidRPr="00955AF2">
        <w:rPr>
          <w:rStyle w:val="StyleUnderline"/>
          <w:rFonts w:ascii="Times" w:hAnsi="Times"/>
        </w:rPr>
        <w:t xml:space="preserve">Last week, </w:t>
      </w:r>
      <w:r w:rsidR="00802A2F" w:rsidRPr="00955AF2">
        <w:rPr>
          <w:rStyle w:val="StyleUnderline"/>
          <w:rFonts w:ascii="Times" w:hAnsi="Times"/>
          <w:highlight w:val="yellow"/>
        </w:rPr>
        <w:t xml:space="preserve">German intelligence </w:t>
      </w:r>
      <w:hyperlink r:id="rId21" w:tooltip="http://www.weeklystandard.com/blogs/iran-made-illegal-purchases-nuclear-weapons-technology-last-month_988067.html" w:history="1">
        <w:r w:rsidR="00802A2F" w:rsidRPr="00955AF2">
          <w:rPr>
            <w:rStyle w:val="StyleUnderline"/>
            <w:rFonts w:ascii="Times" w:hAnsi="Times"/>
            <w:highlight w:val="yellow"/>
          </w:rPr>
          <w:t>reported</w:t>
        </w:r>
      </w:hyperlink>
      <w:r w:rsidR="00802A2F" w:rsidRPr="00955AF2">
        <w:rPr>
          <w:rStyle w:val="StyleUnderline"/>
          <w:rFonts w:ascii="Times" w:hAnsi="Times"/>
          <w:highlight w:val="yellow"/>
        </w:rPr>
        <w:t xml:space="preserve"> that Iran attempted to obtain illegal nuclear and missile technology, </w:t>
      </w:r>
      <w:r w:rsidR="00802A2F" w:rsidRPr="00955AF2">
        <w:rPr>
          <w:rStyle w:val="Emphasis"/>
          <w:rFonts w:ascii="Times" w:hAnsi="Times"/>
          <w:highlight w:val="yellow"/>
        </w:rPr>
        <w:t xml:space="preserve">banned </w:t>
      </w:r>
      <w:r w:rsidR="00802A2F" w:rsidRPr="00955AF2">
        <w:rPr>
          <w:rStyle w:val="StyleUnderline"/>
          <w:rFonts w:ascii="Times" w:hAnsi="Times"/>
          <w:highlight w:val="yellow"/>
        </w:rPr>
        <w:t>under previous agreements</w:t>
      </w:r>
      <w:r w:rsidR="00802A2F" w:rsidRPr="00955AF2">
        <w:rPr>
          <w:rStyle w:val="StyleUnderline"/>
          <w:rFonts w:ascii="Times" w:hAnsi="Times"/>
        </w:rPr>
        <w:t xml:space="preserve"> and the Joint Plan of Action that framed the current talks. </w:t>
      </w:r>
      <w:r w:rsidR="00802A2F" w:rsidRPr="00955AF2">
        <w:rPr>
          <w:rStyle w:val="StyleUnderline"/>
          <w:rFonts w:ascii="Times" w:hAnsi="Times"/>
          <w:highlight w:val="yellow"/>
        </w:rPr>
        <w:t>The White House</w:t>
      </w:r>
      <w:r w:rsidR="00802A2F" w:rsidRPr="00955AF2">
        <w:rPr>
          <w:rStyle w:val="StyleUnderline"/>
          <w:rFonts w:ascii="Times" w:hAnsi="Times"/>
        </w:rPr>
        <w:t xml:space="preserve"> virtually </w:t>
      </w:r>
      <w:r w:rsidR="00802A2F" w:rsidRPr="00955AF2">
        <w:rPr>
          <w:rStyle w:val="StyleUnderline"/>
          <w:rFonts w:ascii="Times" w:hAnsi="Times"/>
          <w:highlight w:val="yellow"/>
        </w:rPr>
        <w:t>i</w:t>
      </w:r>
      <w:r w:rsidR="00802A2F" w:rsidRPr="00955AF2">
        <w:rPr>
          <w:rStyle w:val="Emphasis"/>
          <w:rFonts w:ascii="Times" w:hAnsi="Times"/>
          <w:highlight w:val="yellow"/>
        </w:rPr>
        <w:t>gnored</w:t>
      </w:r>
      <w:r w:rsidR="00802A2F" w:rsidRPr="00955AF2">
        <w:rPr>
          <w:rStyle w:val="StyleUnderline"/>
          <w:rFonts w:ascii="Times" w:hAnsi="Times"/>
          <w:highlight w:val="yellow"/>
        </w:rPr>
        <w:t xml:space="preserve"> this</w:t>
      </w:r>
      <w:r w:rsidR="00802A2F" w:rsidRPr="00955AF2">
        <w:rPr>
          <w:rStyle w:val="StyleUnderline"/>
          <w:rFonts w:ascii="Times" w:hAnsi="Times"/>
        </w:rPr>
        <w:t xml:space="preserve"> report, </w:t>
      </w:r>
      <w:r w:rsidR="00802A2F" w:rsidRPr="00955AF2">
        <w:rPr>
          <w:rStyle w:val="StyleUnderline"/>
          <w:rFonts w:ascii="Times" w:hAnsi="Times"/>
          <w:highlight w:val="yellow"/>
        </w:rPr>
        <w:t>not wanting to throw a</w:t>
      </w:r>
      <w:r w:rsidR="00802A2F" w:rsidRPr="00955AF2">
        <w:rPr>
          <w:rStyle w:val="StyleUnderline"/>
          <w:rFonts w:ascii="Times" w:hAnsi="Times"/>
        </w:rPr>
        <w:t xml:space="preserve"> monkey </w:t>
      </w:r>
      <w:r w:rsidR="00802A2F" w:rsidRPr="00955AF2">
        <w:rPr>
          <w:rStyle w:val="StyleUnderline"/>
          <w:rFonts w:ascii="Times" w:hAnsi="Times"/>
          <w:highlight w:val="yellow"/>
        </w:rPr>
        <w:t>wrench into the talks</w:t>
      </w:r>
      <w:r w:rsidR="00802A2F" w:rsidRPr="00955AF2">
        <w:rPr>
          <w:rStyle w:val="StyleUnderline"/>
          <w:rFonts w:ascii="Times" w:hAnsi="Times"/>
        </w:rPr>
        <w:t xml:space="preserve"> with a deal so near. </w:t>
      </w:r>
      <w:r w:rsidR="00802A2F" w:rsidRPr="00955AF2">
        <w:rPr>
          <w:rFonts w:ascii="Times" w:hAnsi="Times" w:cs="Arial"/>
        </w:rPr>
        <w:t xml:space="preserve">Will the administration vigorously respond when Iran cheats again? Don't bet on it. The White House has made it clear that the nuclear agreement with Iran is a deeply personal affair for Mr. Obama. It is being </w:t>
      </w:r>
      <w:hyperlink r:id="rId22" w:tooltip="http://freebeacon.com/national-security/white-house-officials-plot-ways-to-pressure-lawmakers-into-supporting-iran-deal/" w:history="1">
        <w:r w:rsidR="00802A2F" w:rsidRPr="00955AF2">
          <w:rPr>
            <w:rFonts w:ascii="Times" w:hAnsi="Times" w:cs="Arial"/>
          </w:rPr>
          <w:t>pitched</w:t>
        </w:r>
      </w:hyperlink>
      <w:r w:rsidR="00802A2F" w:rsidRPr="00955AF2">
        <w:rPr>
          <w:rFonts w:ascii="Times" w:hAnsi="Times" w:cs="Arial"/>
        </w:rPr>
        <w:t xml:space="preserve"> to skeptical Democrats as a legacy issue for the Obama presidency, a deal too big to fail. If the proposed agreement goes into force, the standing order in the executive branch will be "don't rock the boat." So </w:t>
      </w:r>
      <w:r w:rsidR="00802A2F" w:rsidRPr="00955AF2">
        <w:rPr>
          <w:rStyle w:val="StyleUnderline"/>
          <w:rFonts w:ascii="Times" w:hAnsi="Times"/>
          <w:highlight w:val="yellow"/>
        </w:rPr>
        <w:t xml:space="preserve">ironically, we can trust the regime in Tehran to </w:t>
      </w:r>
      <w:r w:rsidR="00802A2F" w:rsidRPr="00955AF2">
        <w:rPr>
          <w:rStyle w:val="Emphasis"/>
          <w:rFonts w:ascii="Times" w:hAnsi="Times"/>
          <w:highlight w:val="yellow"/>
        </w:rPr>
        <w:t>cheat</w:t>
      </w:r>
      <w:r w:rsidR="00802A2F" w:rsidRPr="00955AF2">
        <w:rPr>
          <w:rStyle w:val="StyleUnderline"/>
          <w:rFonts w:ascii="Times" w:hAnsi="Times"/>
          <w:highlight w:val="yellow"/>
        </w:rPr>
        <w:t xml:space="preserve">; we just </w:t>
      </w:r>
      <w:r w:rsidR="00802A2F" w:rsidRPr="00955AF2">
        <w:rPr>
          <w:rStyle w:val="Emphasis"/>
          <w:rFonts w:ascii="Times" w:hAnsi="Times"/>
          <w:highlight w:val="yellow"/>
        </w:rPr>
        <w:t>can't trust the White House</w:t>
      </w:r>
      <w:r w:rsidR="00802A2F" w:rsidRPr="00955AF2">
        <w:rPr>
          <w:rStyle w:val="StyleUnderline"/>
          <w:rFonts w:ascii="Times" w:hAnsi="Times"/>
          <w:highlight w:val="yellow"/>
        </w:rPr>
        <w:t xml:space="preserve"> to notice</w:t>
      </w:r>
      <w:r w:rsidR="00802A2F" w:rsidRPr="00955AF2">
        <w:rPr>
          <w:rStyle w:val="StyleUnderline"/>
          <w:rFonts w:ascii="Times" w:hAnsi="Times"/>
        </w:rPr>
        <w:t>.</w:t>
      </w:r>
      <w:r w:rsidR="00802A2F" w:rsidRPr="00955AF2">
        <w:rPr>
          <w:rFonts w:ascii="Times" w:eastAsia="Times New Roman" w:hAnsi="Times"/>
        </w:rPr>
        <w:t xml:space="preserve"> </w:t>
      </w:r>
      <w:r w:rsidRPr="00955AF2">
        <w:rPr>
          <w:rFonts w:ascii="Times" w:eastAsia="Times New Roman" w:hAnsi="Times"/>
        </w:rPr>
        <w:t xml:space="preserve"> </w:t>
      </w:r>
      <w:r w:rsidRPr="00955AF2">
        <w:rPr>
          <w:rFonts w:ascii="Times" w:eastAsia="Times New Roman" w:hAnsi="Times"/>
          <w:highlight w:val="yellow"/>
        </w:rPr>
        <w:t xml:space="preserve">[3] </w:t>
      </w:r>
      <w:r w:rsidR="00802A2F" w:rsidRPr="00955AF2">
        <w:rPr>
          <w:rFonts w:ascii="Times" w:hAnsi="Times" w:cs="Arial"/>
          <w:b/>
          <w:bCs/>
          <w:highlight w:val="yellow"/>
        </w:rPr>
        <w:t>Bottom Line — Iran Can Still Get the Bomb</w:t>
      </w:r>
      <w:r w:rsidR="00802A2F" w:rsidRPr="00955AF2">
        <w:rPr>
          <w:rFonts w:ascii="Times" w:hAnsi="Times" w:cs="Arial"/>
          <w:b/>
          <w:bCs/>
        </w:rPr>
        <w:t>:</w:t>
      </w:r>
      <w:r w:rsidR="00802A2F" w:rsidRPr="00955AF2">
        <w:rPr>
          <w:rFonts w:ascii="Times" w:hAnsi="Times" w:cs="Arial"/>
        </w:rPr>
        <w:t xml:space="preserve"> </w:t>
      </w:r>
      <w:r w:rsidR="00802A2F" w:rsidRPr="00955AF2">
        <w:rPr>
          <w:rFonts w:ascii="Times" w:hAnsi="Times" w:cs="Arial"/>
          <w:highlight w:val="yellow"/>
        </w:rPr>
        <w:t xml:space="preserve">The </w:t>
      </w:r>
      <w:r w:rsidR="00802A2F" w:rsidRPr="00955AF2">
        <w:rPr>
          <w:rStyle w:val="StyleUnderline"/>
          <w:rFonts w:ascii="Times" w:hAnsi="Times"/>
          <w:highlight w:val="yellow"/>
        </w:rPr>
        <w:t>point of this</w:t>
      </w:r>
      <w:r w:rsidR="00802A2F" w:rsidRPr="00955AF2">
        <w:rPr>
          <w:rStyle w:val="StyleUnderline"/>
          <w:rFonts w:ascii="Times" w:hAnsi="Times"/>
        </w:rPr>
        <w:t xml:space="preserve"> exercise </w:t>
      </w:r>
      <w:r w:rsidR="00802A2F" w:rsidRPr="00955AF2">
        <w:rPr>
          <w:rStyle w:val="StyleUnderline"/>
          <w:rFonts w:ascii="Times" w:hAnsi="Times"/>
          <w:highlight w:val="yellow"/>
        </w:rPr>
        <w:t>was</w:t>
      </w:r>
      <w:r w:rsidR="00802A2F" w:rsidRPr="00955AF2">
        <w:rPr>
          <w:rStyle w:val="StyleUnderline"/>
          <w:rFonts w:ascii="Times" w:hAnsi="Times"/>
        </w:rPr>
        <w:t xml:space="preserve"> supposed </w:t>
      </w:r>
      <w:r w:rsidR="00802A2F" w:rsidRPr="00955AF2">
        <w:rPr>
          <w:rStyle w:val="StyleUnderline"/>
          <w:rFonts w:ascii="Times" w:hAnsi="Times"/>
          <w:highlight w:val="yellow"/>
        </w:rPr>
        <w:t>to</w:t>
      </w:r>
      <w:r w:rsidR="00802A2F" w:rsidRPr="00955AF2">
        <w:rPr>
          <w:rStyle w:val="StyleUnderline"/>
          <w:rFonts w:ascii="Times" w:hAnsi="Times"/>
        </w:rPr>
        <w:t xml:space="preserve"> be </w:t>
      </w:r>
      <w:r w:rsidR="00802A2F" w:rsidRPr="00955AF2">
        <w:rPr>
          <w:rStyle w:val="StyleUnderline"/>
          <w:rFonts w:ascii="Times" w:hAnsi="Times"/>
          <w:highlight w:val="yellow"/>
        </w:rPr>
        <w:t>deny</w:t>
      </w:r>
      <w:r w:rsidR="00802A2F" w:rsidRPr="00955AF2">
        <w:rPr>
          <w:rStyle w:val="StyleUnderline"/>
          <w:rFonts w:ascii="Times" w:hAnsi="Times"/>
        </w:rPr>
        <w:t xml:space="preserve">ing </w:t>
      </w:r>
      <w:r w:rsidR="00802A2F" w:rsidRPr="00955AF2">
        <w:rPr>
          <w:rStyle w:val="StyleUnderline"/>
          <w:rFonts w:ascii="Times" w:hAnsi="Times"/>
          <w:highlight w:val="yellow"/>
        </w:rPr>
        <w:t>Iran's pathways to develop nuc</w:t>
      </w:r>
      <w:r w:rsidR="00802A2F" w:rsidRPr="00955AF2">
        <w:rPr>
          <w:rStyle w:val="StyleUnderline"/>
          <w:rFonts w:ascii="Times" w:hAnsi="Times"/>
        </w:rPr>
        <w:t>lear weapon</w:t>
      </w:r>
      <w:r w:rsidR="00802A2F" w:rsidRPr="00955AF2">
        <w:rPr>
          <w:rStyle w:val="StyleUnderline"/>
          <w:rFonts w:ascii="Times" w:hAnsi="Times"/>
          <w:highlight w:val="yellow"/>
        </w:rPr>
        <w:t>s</w:t>
      </w:r>
      <w:r w:rsidR="00802A2F" w:rsidRPr="00955AF2">
        <w:rPr>
          <w:rStyle w:val="StyleUnderline"/>
          <w:rFonts w:ascii="Times" w:hAnsi="Times"/>
        </w:rPr>
        <w:t xml:space="preserve">. Instead, Secretary of State John Kerry's team has delivered a deal while </w:t>
      </w:r>
      <w:hyperlink r:id="rId23" w:tooltip="http://www.timesofisrael.com/obama-deal-to-give-iran-zero-breakout-time-in-13-years/" w:history="1">
        <w:r w:rsidR="00802A2F" w:rsidRPr="00955AF2">
          <w:rPr>
            <w:rStyle w:val="StyleUnderline"/>
            <w:rFonts w:ascii="Times" w:hAnsi="Times"/>
          </w:rPr>
          <w:t>acknowledging</w:t>
        </w:r>
      </w:hyperlink>
      <w:r w:rsidR="00802A2F" w:rsidRPr="00955AF2">
        <w:rPr>
          <w:rStyle w:val="StyleUnderline"/>
          <w:rFonts w:ascii="Times" w:hAnsi="Times"/>
        </w:rPr>
        <w:t xml:space="preserve"> that Iran already had the capacity to "breakout" to nuclear capability in three months</w:t>
      </w:r>
      <w:r w:rsidR="00802A2F" w:rsidRPr="00955AF2">
        <w:rPr>
          <w:rFonts w:ascii="Times" w:hAnsi="Times" w:cs="Arial"/>
        </w:rPr>
        <w:t xml:space="preserve">. Under </w:t>
      </w:r>
      <w:r w:rsidR="00802A2F" w:rsidRPr="00955AF2">
        <w:rPr>
          <w:rFonts w:ascii="Times" w:hAnsi="Times" w:cs="Arial"/>
          <w:highlight w:val="yellow"/>
        </w:rPr>
        <w:t>the</w:t>
      </w:r>
      <w:r w:rsidR="00802A2F" w:rsidRPr="00955AF2">
        <w:rPr>
          <w:rFonts w:ascii="Times" w:hAnsi="Times" w:cs="Arial"/>
        </w:rPr>
        <w:t xml:space="preserve"> proposed </w:t>
      </w:r>
      <w:r w:rsidR="00802A2F" w:rsidRPr="00955AF2">
        <w:rPr>
          <w:rFonts w:ascii="Times" w:hAnsi="Times" w:cs="Arial"/>
          <w:highlight w:val="yellow"/>
        </w:rPr>
        <w:t>deal</w:t>
      </w:r>
      <w:r w:rsidR="00802A2F" w:rsidRPr="00955AF2">
        <w:rPr>
          <w:rFonts w:ascii="Times" w:hAnsi="Times" w:cs="Arial"/>
        </w:rPr>
        <w:t xml:space="preserve"> the breakout time will be reduced to near zero in under a decade. </w:t>
      </w:r>
      <w:r w:rsidR="00802A2F" w:rsidRPr="00955AF2">
        <w:rPr>
          <w:rStyle w:val="StyleUnderline"/>
          <w:rFonts w:ascii="Times" w:hAnsi="Times"/>
        </w:rPr>
        <w:t xml:space="preserve">It </w:t>
      </w:r>
      <w:r w:rsidR="00802A2F" w:rsidRPr="00955AF2">
        <w:rPr>
          <w:rStyle w:val="StyleUnderline"/>
          <w:rFonts w:ascii="Times" w:hAnsi="Times"/>
          <w:highlight w:val="yellow"/>
        </w:rPr>
        <w:t xml:space="preserve">gives Iran nearly twice the number of </w:t>
      </w:r>
      <w:hyperlink r:id="rId24" w:tooltip="http://freebeacon.com/issues/iran-nuke-deal-ensures-iranian-centrifuges-continue-spinning/" w:history="1">
        <w:r w:rsidR="00802A2F" w:rsidRPr="00955AF2">
          <w:rPr>
            <w:rStyle w:val="StyleUnderline"/>
            <w:rFonts w:ascii="Times" w:hAnsi="Times"/>
            <w:highlight w:val="yellow"/>
          </w:rPr>
          <w:t>centrifuges</w:t>
        </w:r>
      </w:hyperlink>
      <w:r w:rsidR="00802A2F" w:rsidRPr="00955AF2">
        <w:rPr>
          <w:rStyle w:val="StyleUnderline"/>
          <w:rFonts w:ascii="Times" w:hAnsi="Times"/>
        </w:rPr>
        <w:t xml:space="preserve"> that Pakistan </w:t>
      </w:r>
      <w:r w:rsidR="00802A2F" w:rsidRPr="00955AF2">
        <w:rPr>
          <w:rStyle w:val="StyleUnderline"/>
          <w:rFonts w:ascii="Times" w:hAnsi="Times"/>
          <w:highlight w:val="yellow"/>
        </w:rPr>
        <w:t>needed to develop its nuc</w:t>
      </w:r>
      <w:r w:rsidR="00802A2F" w:rsidRPr="00955AF2">
        <w:rPr>
          <w:rStyle w:val="StyleUnderline"/>
          <w:rFonts w:ascii="Times" w:hAnsi="Times"/>
        </w:rPr>
        <w:t xml:space="preserve">lear weapon, </w:t>
      </w:r>
      <w:r w:rsidR="00802A2F" w:rsidRPr="00955AF2">
        <w:rPr>
          <w:rStyle w:val="StyleUnderline"/>
          <w:rFonts w:ascii="Times" w:hAnsi="Times"/>
          <w:highlight w:val="yellow"/>
        </w:rPr>
        <w:t xml:space="preserve">does </w:t>
      </w:r>
      <w:r w:rsidR="00802A2F" w:rsidRPr="00955AF2">
        <w:rPr>
          <w:rStyle w:val="Emphasis"/>
          <w:rFonts w:ascii="Times" w:hAnsi="Times"/>
          <w:highlight w:val="yellow"/>
        </w:rPr>
        <w:t>not</w:t>
      </w:r>
      <w:r w:rsidR="00802A2F" w:rsidRPr="00955AF2">
        <w:rPr>
          <w:rStyle w:val="StyleUnderline"/>
          <w:rFonts w:ascii="Times" w:hAnsi="Times"/>
          <w:highlight w:val="yellow"/>
        </w:rPr>
        <w:t xml:space="preserve"> give inspectors</w:t>
      </w:r>
      <w:r w:rsidR="00802A2F" w:rsidRPr="00955AF2">
        <w:rPr>
          <w:rStyle w:val="StyleUnderline"/>
          <w:rFonts w:ascii="Times" w:hAnsi="Times"/>
        </w:rPr>
        <w:t xml:space="preserve"> the </w:t>
      </w:r>
      <w:r w:rsidR="00802A2F" w:rsidRPr="00955AF2">
        <w:rPr>
          <w:rStyle w:val="Emphasis"/>
          <w:rFonts w:ascii="Times" w:hAnsi="Times"/>
          <w:highlight w:val="yellow"/>
        </w:rPr>
        <w:t>authority</w:t>
      </w:r>
      <w:r w:rsidR="00802A2F" w:rsidRPr="00955AF2">
        <w:rPr>
          <w:rStyle w:val="Emphasis"/>
          <w:rFonts w:ascii="Times" w:hAnsi="Times"/>
        </w:rPr>
        <w:t xml:space="preserve"> </w:t>
      </w:r>
      <w:r w:rsidR="00802A2F" w:rsidRPr="00955AF2">
        <w:rPr>
          <w:rStyle w:val="StyleUnderline"/>
          <w:rFonts w:ascii="Times" w:hAnsi="Times"/>
        </w:rPr>
        <w:t xml:space="preserve">they need </w:t>
      </w:r>
      <w:r w:rsidR="00802A2F" w:rsidRPr="00955AF2">
        <w:rPr>
          <w:rStyle w:val="StyleUnderline"/>
          <w:rFonts w:ascii="Times" w:hAnsi="Times"/>
          <w:highlight w:val="yellow"/>
        </w:rPr>
        <w:t xml:space="preserve">to verify compliance and has </w:t>
      </w:r>
      <w:r w:rsidR="00802A2F" w:rsidRPr="00955AF2">
        <w:rPr>
          <w:rStyle w:val="Emphasis"/>
          <w:rFonts w:ascii="Times" w:hAnsi="Times"/>
          <w:highlight w:val="yellow"/>
        </w:rPr>
        <w:t>no workable mechanism</w:t>
      </w:r>
      <w:r w:rsidR="00802A2F" w:rsidRPr="00955AF2">
        <w:rPr>
          <w:rStyle w:val="StyleUnderline"/>
          <w:rFonts w:ascii="Times" w:hAnsi="Times"/>
          <w:highlight w:val="yellow"/>
        </w:rPr>
        <w:t xml:space="preserve"> to</w:t>
      </w:r>
      <w:r w:rsidR="00802A2F" w:rsidRPr="00955AF2">
        <w:rPr>
          <w:rStyle w:val="StyleUnderline"/>
          <w:rFonts w:ascii="Times" w:hAnsi="Times"/>
        </w:rPr>
        <w:t xml:space="preserve"> </w:t>
      </w:r>
      <w:r w:rsidR="00802A2F" w:rsidRPr="00955AF2">
        <w:rPr>
          <w:rStyle w:val="Emphasis"/>
          <w:rFonts w:ascii="Times" w:hAnsi="Times"/>
          <w:highlight w:val="yellow"/>
        </w:rPr>
        <w:t xml:space="preserve">enforce </w:t>
      </w:r>
      <w:r w:rsidR="00802A2F" w:rsidRPr="00955AF2">
        <w:rPr>
          <w:rStyle w:val="StyleUnderline"/>
          <w:rFonts w:ascii="Times" w:hAnsi="Times"/>
          <w:highlight w:val="yellow"/>
        </w:rPr>
        <w:t>the deal</w:t>
      </w:r>
      <w:r w:rsidR="00802A2F" w:rsidRPr="00955AF2">
        <w:rPr>
          <w:rStyle w:val="StyleUnderline"/>
          <w:rFonts w:ascii="Times" w:hAnsi="Times"/>
        </w:rPr>
        <w:t xml:space="preserve"> should Iran cheat. </w:t>
      </w:r>
      <w:r w:rsidR="00802A2F" w:rsidRPr="00955AF2">
        <w:rPr>
          <w:rStyle w:val="StyleUnderline"/>
          <w:rFonts w:ascii="Times" w:hAnsi="Times"/>
          <w:highlight w:val="yellow"/>
        </w:rPr>
        <w:t xml:space="preserve">Yet it </w:t>
      </w:r>
      <w:r w:rsidR="00802A2F" w:rsidRPr="00955AF2">
        <w:rPr>
          <w:rStyle w:val="Emphasis"/>
          <w:rFonts w:ascii="Times" w:hAnsi="Times"/>
          <w:highlight w:val="yellow"/>
        </w:rPr>
        <w:t>revitalizes</w:t>
      </w:r>
      <w:r w:rsidR="00802A2F" w:rsidRPr="00955AF2">
        <w:rPr>
          <w:rStyle w:val="StyleUnderline"/>
          <w:rFonts w:ascii="Times" w:hAnsi="Times"/>
          <w:highlight w:val="yellow"/>
        </w:rPr>
        <w:t xml:space="preserve"> Iran</w:t>
      </w:r>
      <w:r w:rsidR="00802A2F" w:rsidRPr="00955AF2">
        <w:rPr>
          <w:rStyle w:val="StyleUnderline"/>
          <w:rFonts w:ascii="Times" w:hAnsi="Times"/>
        </w:rPr>
        <w:t xml:space="preserve">'s economy </w:t>
      </w:r>
      <w:r w:rsidR="00802A2F" w:rsidRPr="00955AF2">
        <w:rPr>
          <w:rStyle w:val="StyleUnderline"/>
          <w:rFonts w:ascii="Times" w:hAnsi="Times"/>
          <w:highlight w:val="yellow"/>
        </w:rPr>
        <w:t>and gives</w:t>
      </w:r>
      <w:r w:rsidR="00802A2F" w:rsidRPr="00955AF2">
        <w:rPr>
          <w:rStyle w:val="StyleUnderline"/>
          <w:rFonts w:ascii="Times" w:hAnsi="Times"/>
        </w:rPr>
        <w:t xml:space="preserve"> the regime </w:t>
      </w:r>
      <w:r w:rsidR="00802A2F" w:rsidRPr="00955AF2">
        <w:rPr>
          <w:rStyle w:val="Emphasis"/>
          <w:rFonts w:ascii="Times" w:hAnsi="Times"/>
          <w:highlight w:val="yellow"/>
        </w:rPr>
        <w:t>billions to fund its terror networks</w:t>
      </w:r>
      <w:r w:rsidR="00802A2F" w:rsidRPr="00955AF2">
        <w:rPr>
          <w:rStyle w:val="StyleUnderline"/>
          <w:rFonts w:ascii="Times" w:hAnsi="Times"/>
          <w:highlight w:val="yellow"/>
        </w:rPr>
        <w:t>. The</w:t>
      </w:r>
      <w:r w:rsidR="00802A2F" w:rsidRPr="00955AF2">
        <w:rPr>
          <w:rStyle w:val="StyleUnderline"/>
          <w:rFonts w:ascii="Times" w:hAnsi="Times"/>
        </w:rPr>
        <w:t xml:space="preserve"> proposed </w:t>
      </w:r>
      <w:r w:rsidR="00802A2F" w:rsidRPr="00955AF2">
        <w:rPr>
          <w:rStyle w:val="StyleUnderline"/>
          <w:rFonts w:ascii="Times" w:hAnsi="Times"/>
          <w:highlight w:val="yellow"/>
        </w:rPr>
        <w:t>agreement would not make the world</w:t>
      </w:r>
      <w:r w:rsidR="00802A2F" w:rsidRPr="00955AF2">
        <w:rPr>
          <w:rStyle w:val="StyleUnderline"/>
          <w:rFonts w:ascii="Times" w:hAnsi="Times"/>
        </w:rPr>
        <w:t xml:space="preserve"> a </w:t>
      </w:r>
      <w:r w:rsidR="00802A2F" w:rsidRPr="00955AF2">
        <w:rPr>
          <w:rStyle w:val="StyleUnderline"/>
          <w:rFonts w:ascii="Times" w:hAnsi="Times"/>
          <w:highlight w:val="yellow"/>
        </w:rPr>
        <w:t>safe</w:t>
      </w:r>
      <w:r w:rsidR="00802A2F" w:rsidRPr="00955AF2">
        <w:rPr>
          <w:rStyle w:val="StyleUnderline"/>
          <w:rFonts w:ascii="Times" w:hAnsi="Times"/>
        </w:rPr>
        <w:t xml:space="preserve">r place, </w:t>
      </w:r>
      <w:r w:rsidR="00802A2F" w:rsidRPr="00955AF2">
        <w:rPr>
          <w:rStyle w:val="StyleUnderline"/>
          <w:rFonts w:ascii="Times" w:hAnsi="Times"/>
          <w:highlight w:val="yellow"/>
        </w:rPr>
        <w:t xml:space="preserve">and may </w:t>
      </w:r>
      <w:r w:rsidR="00802A2F" w:rsidRPr="00955AF2">
        <w:rPr>
          <w:rStyle w:val="Emphasis"/>
          <w:rFonts w:ascii="Times" w:hAnsi="Times"/>
          <w:highlight w:val="yellow"/>
        </w:rPr>
        <w:t>lead</w:t>
      </w:r>
      <w:r w:rsidR="00802A2F" w:rsidRPr="00955AF2">
        <w:rPr>
          <w:rStyle w:val="StyleUnderline"/>
          <w:rFonts w:ascii="Times" w:hAnsi="Times"/>
          <w:highlight w:val="yellow"/>
        </w:rPr>
        <w:t xml:space="preserve"> to the</w:t>
      </w:r>
      <w:r w:rsidR="00802A2F" w:rsidRPr="00955AF2">
        <w:rPr>
          <w:rStyle w:val="StyleUnderline"/>
          <w:rFonts w:ascii="Times" w:hAnsi="Times"/>
        </w:rPr>
        <w:t xml:space="preserve"> very </w:t>
      </w:r>
      <w:r w:rsidR="00802A2F" w:rsidRPr="00955AF2">
        <w:rPr>
          <w:rStyle w:val="StyleUnderline"/>
          <w:rFonts w:ascii="Times" w:hAnsi="Times"/>
          <w:highlight w:val="yellow"/>
        </w:rPr>
        <w:t xml:space="preserve">thing it </w:t>
      </w:r>
      <w:r w:rsidR="00802A2F" w:rsidRPr="00955AF2">
        <w:rPr>
          <w:rStyle w:val="Emphasis"/>
          <w:rFonts w:ascii="Times" w:hAnsi="Times"/>
          <w:highlight w:val="yellow"/>
        </w:rPr>
        <w:t>claims to prevent</w:t>
      </w:r>
      <w:r w:rsidR="00802A2F" w:rsidRPr="00955AF2">
        <w:rPr>
          <w:rStyle w:val="StyleUnderline"/>
          <w:rFonts w:ascii="Times" w:hAnsi="Times"/>
          <w:highlight w:val="yellow"/>
        </w:rPr>
        <w:t>.</w:t>
      </w:r>
      <w:r w:rsidR="00802A2F" w:rsidRPr="00955AF2">
        <w:rPr>
          <w:rStyle w:val="StyleUnderline"/>
          <w:rFonts w:ascii="Times" w:hAnsi="Times"/>
        </w:rPr>
        <w:t xml:space="preserve"> </w:t>
      </w:r>
    </w:p>
    <w:p w14:paraId="48D8CB58" w14:textId="77777777" w:rsidR="0056776D" w:rsidRPr="00955AF2" w:rsidRDefault="0056776D" w:rsidP="005942E5">
      <w:pPr>
        <w:spacing w:line="276" w:lineRule="auto"/>
        <w:rPr>
          <w:rFonts w:ascii="Times" w:eastAsia="Times New Roman" w:hAnsi="Times"/>
          <w:b/>
          <w:bCs/>
          <w:shd w:val="clear" w:color="auto" w:fill="FFFFFF"/>
        </w:rPr>
      </w:pPr>
    </w:p>
    <w:p w14:paraId="18FF3AD6" w14:textId="552FE9D6" w:rsidR="00D2608A" w:rsidRPr="00955AF2" w:rsidRDefault="00D2608A" w:rsidP="005942E5">
      <w:pPr>
        <w:pStyle w:val="Heading4"/>
        <w:spacing w:line="276" w:lineRule="auto"/>
        <w:rPr>
          <w:rFonts w:ascii="Times" w:hAnsi="Times"/>
          <w:sz w:val="22"/>
          <w:shd w:val="clear" w:color="auto" w:fill="FFFFFF"/>
        </w:rPr>
      </w:pPr>
      <w:r w:rsidRPr="00955AF2">
        <w:rPr>
          <w:rFonts w:ascii="Times" w:hAnsi="Times"/>
          <w:sz w:val="22"/>
          <w:shd w:val="clear" w:color="auto" w:fill="FFFFFF"/>
        </w:rPr>
        <w:t xml:space="preserve">Iran </w:t>
      </w:r>
      <w:r w:rsidR="00C9450F" w:rsidRPr="00955AF2">
        <w:rPr>
          <w:rFonts w:ascii="Times" w:hAnsi="Times"/>
          <w:sz w:val="22"/>
          <w:shd w:val="clear" w:color="auto" w:fill="FFFFFF"/>
        </w:rPr>
        <w:t xml:space="preserve">Will Circumvent The Iran Deal- Empirics Prove. </w:t>
      </w:r>
    </w:p>
    <w:p w14:paraId="6E575EFA" w14:textId="5320AB36" w:rsidR="00802A2F" w:rsidRPr="00955AF2" w:rsidRDefault="0056776D" w:rsidP="005942E5">
      <w:pPr>
        <w:spacing w:line="276" w:lineRule="auto"/>
        <w:rPr>
          <w:rStyle w:val="Style13ptBold"/>
          <w:rFonts w:ascii="Times" w:hAnsi="Times"/>
          <w:sz w:val="22"/>
        </w:rPr>
      </w:pPr>
      <w:r w:rsidRPr="00955AF2">
        <w:rPr>
          <w:rStyle w:val="Style13ptBold"/>
          <w:rFonts w:ascii="Times" w:hAnsi="Times"/>
          <w:b w:val="0"/>
          <w:sz w:val="22"/>
        </w:rPr>
        <w:t xml:space="preserve">Max </w:t>
      </w:r>
      <w:r w:rsidRPr="00955AF2">
        <w:rPr>
          <w:rStyle w:val="Style13ptBold"/>
          <w:rFonts w:ascii="Times" w:hAnsi="Times"/>
          <w:sz w:val="22"/>
        </w:rPr>
        <w:t xml:space="preserve">Boot 7/21, </w:t>
      </w:r>
      <w:r w:rsidRPr="00955AF2">
        <w:rPr>
          <w:rStyle w:val="Style13ptBold"/>
          <w:rFonts w:ascii="Times" w:hAnsi="Times"/>
          <w:b w:val="0"/>
          <w:sz w:val="22"/>
        </w:rPr>
        <w:t xml:space="preserve">American author, consultant, editorialist, lecturer, and military historian, 7/21/15,“Why is the Iran deal bad? Think North Korea.”, </w:t>
      </w:r>
      <w:hyperlink r:id="rId25" w:history="1">
        <w:r w:rsidRPr="00955AF2">
          <w:rPr>
            <w:rStyle w:val="Style13ptBold"/>
            <w:rFonts w:ascii="Times" w:hAnsi="Times"/>
            <w:b w:val="0"/>
            <w:sz w:val="22"/>
          </w:rPr>
          <w:t>http://www.latimes.com/opinion/op-ed/la-oe-boot-is-iran-more-like-north-korea-or-libya-20150721-story.html</w:t>
        </w:r>
      </w:hyperlink>
      <w:r w:rsidRPr="00955AF2">
        <w:rPr>
          <w:rStyle w:val="Style13ptBold"/>
          <w:rFonts w:ascii="Times" w:hAnsi="Times"/>
          <w:b w:val="0"/>
          <w:sz w:val="22"/>
        </w:rPr>
        <w:t xml:space="preserve"> </w:t>
      </w:r>
    </w:p>
    <w:p w14:paraId="7A4984AD" w14:textId="7A0EF6B3" w:rsidR="00512DE2" w:rsidRDefault="0056776D" w:rsidP="005942E5">
      <w:pPr>
        <w:spacing w:line="276" w:lineRule="auto"/>
        <w:rPr>
          <w:rFonts w:ascii="Times" w:hAnsi="Times"/>
          <w:highlight w:val="yellow"/>
          <w:u w:val="single"/>
        </w:rPr>
      </w:pPr>
      <w:r w:rsidRPr="00955AF2">
        <w:rPr>
          <w:rStyle w:val="StyleUnderline"/>
          <w:rFonts w:ascii="Times" w:hAnsi="Times"/>
          <w:highlight w:val="yellow"/>
        </w:rPr>
        <w:t xml:space="preserve">Libya is the </w:t>
      </w:r>
      <w:r w:rsidRPr="00955AF2">
        <w:rPr>
          <w:rStyle w:val="Emphasis"/>
          <w:rFonts w:ascii="Times" w:hAnsi="Times"/>
          <w:highlight w:val="yellow"/>
        </w:rPr>
        <w:t>shining success</w:t>
      </w:r>
      <w:r w:rsidRPr="00955AF2">
        <w:rPr>
          <w:rStyle w:val="StyleUnderline"/>
          <w:rFonts w:ascii="Times" w:hAnsi="Times"/>
          <w:highlight w:val="yellow"/>
        </w:rPr>
        <w:t xml:space="preserve"> story of negotiated disarmament</w:t>
      </w:r>
      <w:r w:rsidRPr="00955AF2">
        <w:rPr>
          <w:rStyle w:val="StyleUnderline"/>
          <w:rFonts w:ascii="Times" w:hAnsi="Times"/>
        </w:rPr>
        <w:t xml:space="preserve"> — </w:t>
      </w:r>
      <w:r w:rsidRPr="00955AF2">
        <w:rPr>
          <w:rStyle w:val="Emphasis"/>
          <w:rFonts w:ascii="Times" w:hAnsi="Times"/>
          <w:highlight w:val="yellow"/>
        </w:rPr>
        <w:t>one of the very few</w:t>
      </w:r>
      <w:r w:rsidRPr="00955AF2">
        <w:rPr>
          <w:rStyle w:val="StyleUnderline"/>
          <w:rFonts w:ascii="Times" w:hAnsi="Times"/>
        </w:rPr>
        <w:t xml:space="preserve">. On Dec. 19, 2003, following nine months of secret talks with the United States and Britain, </w:t>
      </w:r>
      <w:proofErr w:type="spellStart"/>
      <w:r w:rsidRPr="00955AF2">
        <w:rPr>
          <w:rStyle w:val="StyleUnderline"/>
          <w:rFonts w:ascii="Times" w:hAnsi="Times"/>
        </w:rPr>
        <w:t>Moammar</w:t>
      </w:r>
      <w:proofErr w:type="spellEnd"/>
      <w:r w:rsidRPr="00955AF2">
        <w:rPr>
          <w:rStyle w:val="StyleUnderline"/>
          <w:rFonts w:ascii="Times" w:hAnsi="Times"/>
        </w:rPr>
        <w:t xml:space="preserve"> </w:t>
      </w:r>
      <w:proofErr w:type="spellStart"/>
      <w:r w:rsidRPr="00955AF2">
        <w:rPr>
          <w:rStyle w:val="StyleUnderline"/>
          <w:rFonts w:ascii="Times" w:hAnsi="Times"/>
        </w:rPr>
        <w:t>Kadafi</w:t>
      </w:r>
      <w:proofErr w:type="spellEnd"/>
      <w:r w:rsidRPr="00955AF2">
        <w:rPr>
          <w:rStyle w:val="StyleUnderline"/>
          <w:rFonts w:ascii="Times" w:hAnsi="Times"/>
        </w:rPr>
        <w:t xml:space="preserve"> agreed to give up his entire arsenal of weapons of mass destruction. The component parts were to be either destroyed or shipped abroad.</w:t>
      </w:r>
      <w:r w:rsidR="005942E5">
        <w:rPr>
          <w:rStyle w:val="StyleUnderline"/>
          <w:rFonts w:ascii="Times" w:hAnsi="Times"/>
        </w:rPr>
        <w:t xml:space="preserve"> </w:t>
      </w:r>
      <w:r w:rsidRPr="00955AF2">
        <w:rPr>
          <w:rFonts w:ascii="Times" w:hAnsi="Times"/>
        </w:rPr>
        <w:t xml:space="preserve">Only a few months later, American officials were able to display at Oak Ridge, Tenn., nuclear equipment taken from Libya. </w:t>
      </w:r>
      <w:r w:rsidRPr="00955AF2">
        <w:rPr>
          <w:rStyle w:val="StyleUnderline"/>
          <w:rFonts w:ascii="Times" w:hAnsi="Times"/>
        </w:rPr>
        <w:t xml:space="preserve">Tons of chemical weapons and weapons precursors were destroyed. </w:t>
      </w:r>
      <w:proofErr w:type="spellStart"/>
      <w:r w:rsidRPr="00955AF2">
        <w:rPr>
          <w:rStyle w:val="StyleUnderline"/>
          <w:rFonts w:ascii="Times" w:hAnsi="Times"/>
        </w:rPr>
        <w:t>Kadafi</w:t>
      </w:r>
      <w:proofErr w:type="spellEnd"/>
      <w:r w:rsidRPr="00955AF2">
        <w:rPr>
          <w:rStyle w:val="StyleUnderline"/>
          <w:rFonts w:ascii="Times" w:hAnsi="Times"/>
        </w:rPr>
        <w:t xml:space="preserve"> even turned over to the U.S. for "safekeeping" five Scud-C missiles as part of his pledge to get rid of any missiles with a range longer than 300 kilometers. Earlier, </w:t>
      </w:r>
      <w:proofErr w:type="spellStart"/>
      <w:r w:rsidRPr="00955AF2">
        <w:rPr>
          <w:rStyle w:val="StyleUnderline"/>
          <w:rFonts w:ascii="Times" w:hAnsi="Times"/>
        </w:rPr>
        <w:t>Kadafi</w:t>
      </w:r>
      <w:proofErr w:type="spellEnd"/>
      <w:r w:rsidRPr="00955AF2">
        <w:rPr>
          <w:rStyle w:val="StyleUnderline"/>
          <w:rFonts w:ascii="Times" w:hAnsi="Times"/>
        </w:rPr>
        <w:t xml:space="preserve"> had renounced terrorism and agreed to pay $2.7 billion in compensation to the families of victims of the 1988 Pan Am 103 bombing over Lockerbie, Scotland.</w:t>
      </w:r>
      <w:r w:rsidR="005942E5">
        <w:rPr>
          <w:rStyle w:val="StyleUnderline"/>
          <w:rFonts w:ascii="Times" w:hAnsi="Times"/>
        </w:rPr>
        <w:t xml:space="preserve"> </w:t>
      </w:r>
      <w:r w:rsidRPr="00955AF2">
        <w:rPr>
          <w:rStyle w:val="Emphasis"/>
          <w:rFonts w:ascii="Times" w:hAnsi="Times"/>
          <w:highlight w:val="yellow"/>
        </w:rPr>
        <w:t>The experience with North Korea was very different</w:t>
      </w:r>
      <w:r w:rsidRPr="00955AF2">
        <w:rPr>
          <w:rStyle w:val="StyleUnderline"/>
          <w:rFonts w:ascii="Times" w:hAnsi="Times"/>
          <w:highlight w:val="yellow"/>
        </w:rPr>
        <w:t>. In 1994</w:t>
      </w:r>
      <w:r w:rsidRPr="00955AF2">
        <w:rPr>
          <w:rStyle w:val="StyleUnderline"/>
          <w:rFonts w:ascii="Times" w:hAnsi="Times"/>
        </w:rPr>
        <w:t xml:space="preserve">, after threatening to withdraw from the Nuclear Nonproliferation Treaty, </w:t>
      </w:r>
      <w:r w:rsidRPr="00955AF2">
        <w:rPr>
          <w:rStyle w:val="StyleUnderline"/>
          <w:rFonts w:ascii="Times" w:hAnsi="Times"/>
          <w:highlight w:val="yellow"/>
        </w:rPr>
        <w:t>Pyongyang signed the Agreed Framework pledging to freeze the construction and operation of its plutonium reactors. In return, the U</w:t>
      </w:r>
      <w:r w:rsidRPr="00955AF2">
        <w:rPr>
          <w:rStyle w:val="StyleUnderline"/>
          <w:rFonts w:ascii="Times" w:hAnsi="Times"/>
        </w:rPr>
        <w:t xml:space="preserve">nited </w:t>
      </w:r>
      <w:r w:rsidRPr="00955AF2">
        <w:rPr>
          <w:rStyle w:val="StyleUnderline"/>
          <w:rFonts w:ascii="Times" w:hAnsi="Times"/>
          <w:highlight w:val="yellow"/>
        </w:rPr>
        <w:t>S</w:t>
      </w:r>
      <w:r w:rsidRPr="00955AF2">
        <w:rPr>
          <w:rStyle w:val="StyleUnderline"/>
          <w:rFonts w:ascii="Times" w:hAnsi="Times"/>
        </w:rPr>
        <w:t xml:space="preserve">tates </w:t>
      </w:r>
      <w:r w:rsidRPr="00955AF2">
        <w:rPr>
          <w:rStyle w:val="StyleUnderline"/>
          <w:rFonts w:ascii="Times" w:hAnsi="Times"/>
          <w:highlight w:val="yellow"/>
        </w:rPr>
        <w:t xml:space="preserve">agreed to provide it with </w:t>
      </w:r>
      <w:r w:rsidRPr="00955AF2">
        <w:rPr>
          <w:rStyle w:val="Emphasis"/>
          <w:rFonts w:ascii="Times" w:hAnsi="Times"/>
          <w:highlight w:val="yellow"/>
        </w:rPr>
        <w:t>substantial aid</w:t>
      </w:r>
      <w:r w:rsidRPr="00955AF2">
        <w:rPr>
          <w:rStyle w:val="StyleUnderline"/>
          <w:rFonts w:ascii="Times" w:hAnsi="Times"/>
        </w:rPr>
        <w:t>, including fuel oil deliveries and help in constructing two light-water reactors that could be used for nuclear energy but not nuclear weapons.</w:t>
      </w:r>
      <w:r w:rsidRPr="00955AF2">
        <w:rPr>
          <w:rFonts w:ascii="Times" w:hAnsi="Times"/>
        </w:rPr>
        <w:t xml:space="preserve"> Inspectors from the International Atomic Energy Agency, or IAEA, were supposed to monitor compliance.</w:t>
      </w:r>
      <w:r w:rsidR="005942E5">
        <w:rPr>
          <w:rFonts w:ascii="Times" w:hAnsi="Times"/>
        </w:rPr>
        <w:t xml:space="preserve"> </w:t>
      </w:r>
      <w:r w:rsidRPr="00955AF2">
        <w:rPr>
          <w:rFonts w:ascii="Times" w:hAnsi="Times"/>
        </w:rPr>
        <w:t>The U.S. duly provided North Korea with $1.3 billion in food and energy assistance. In 2001, ground was broken on the first of the light-water reactors. Although it was not tied to the Agreed Framework, North Korea received even more largesse from South Korea, which, under its "sunshine policy," delivered $8 billion in economic assistance from 1996 to 2008.</w:t>
      </w:r>
      <w:r w:rsidR="005942E5">
        <w:rPr>
          <w:rFonts w:ascii="Times" w:hAnsi="Times"/>
        </w:rPr>
        <w:t xml:space="preserve"> </w:t>
      </w:r>
      <w:r w:rsidRPr="00955AF2">
        <w:rPr>
          <w:rStyle w:val="StyleUnderline"/>
          <w:rFonts w:ascii="Times" w:hAnsi="Times"/>
        </w:rPr>
        <w:t>We now know</w:t>
      </w:r>
      <w:r w:rsidRPr="00955AF2">
        <w:rPr>
          <w:rStyle w:val="StyleUnderline"/>
          <w:rFonts w:ascii="Times" w:hAnsi="Times"/>
          <w:highlight w:val="yellow"/>
        </w:rPr>
        <w:t>, however</w:t>
      </w:r>
      <w:r w:rsidRPr="00955AF2">
        <w:rPr>
          <w:rStyle w:val="StyleUnderline"/>
          <w:rFonts w:ascii="Times" w:hAnsi="Times"/>
        </w:rPr>
        <w:t xml:space="preserve">, that </w:t>
      </w:r>
      <w:r w:rsidRPr="00955AF2">
        <w:rPr>
          <w:rStyle w:val="StyleUnderline"/>
          <w:rFonts w:ascii="Times" w:hAnsi="Times"/>
          <w:highlight w:val="yellow"/>
        </w:rPr>
        <w:t xml:space="preserve">North Korea </w:t>
      </w:r>
      <w:r w:rsidRPr="00955AF2">
        <w:rPr>
          <w:rStyle w:val="Emphasis"/>
          <w:rFonts w:ascii="Times" w:hAnsi="Times"/>
          <w:highlight w:val="yellow"/>
        </w:rPr>
        <w:t>never had any intention</w:t>
      </w:r>
      <w:r w:rsidRPr="00955AF2">
        <w:rPr>
          <w:rStyle w:val="StyleUnderline"/>
          <w:rFonts w:ascii="Times" w:hAnsi="Times"/>
          <w:highlight w:val="yellow"/>
        </w:rPr>
        <w:t xml:space="preserve"> of </w:t>
      </w:r>
      <w:r w:rsidRPr="00955AF2">
        <w:rPr>
          <w:rStyle w:val="StyleUnderline"/>
          <w:rFonts w:ascii="Times" w:hAnsi="Times"/>
          <w:highlight w:val="yellow"/>
        </w:rPr>
        <w:lastRenderedPageBreak/>
        <w:t>abiding by its commitments.</w:t>
      </w:r>
      <w:r w:rsidRPr="00955AF2">
        <w:rPr>
          <w:rStyle w:val="StyleUnderline"/>
          <w:rFonts w:ascii="Times" w:hAnsi="Times"/>
        </w:rPr>
        <w:t xml:space="preserve"> Before and after signing the Agreed Framework, </w:t>
      </w:r>
      <w:r w:rsidRPr="00955AF2">
        <w:rPr>
          <w:rStyle w:val="StyleUnderline"/>
          <w:rFonts w:ascii="Times" w:hAnsi="Times"/>
          <w:highlight w:val="yellow"/>
        </w:rPr>
        <w:t>Pyongyang was secretly enriching uranium</w:t>
      </w:r>
      <w:r w:rsidRPr="00955AF2">
        <w:rPr>
          <w:rFonts w:ascii="Times" w:hAnsi="Times"/>
          <w:u w:val="single"/>
        </w:rPr>
        <w:t>.</w:t>
      </w:r>
      <w:r w:rsidRPr="00955AF2">
        <w:rPr>
          <w:rFonts w:ascii="Times" w:hAnsi="Times"/>
        </w:rPr>
        <w:t xml:space="preserve"> In 2002, North Korean officials brazenly admitted as much to a visiting American delegation.</w:t>
      </w:r>
      <w:r w:rsidR="005942E5">
        <w:rPr>
          <w:rFonts w:ascii="Times" w:hAnsi="Times"/>
        </w:rPr>
        <w:t xml:space="preserve"> </w:t>
      </w:r>
      <w:r w:rsidRPr="00955AF2">
        <w:rPr>
          <w:rStyle w:val="StyleUnderline"/>
          <w:rFonts w:ascii="Times" w:hAnsi="Times"/>
          <w:highlight w:val="yellow"/>
        </w:rPr>
        <w:t>Th</w:t>
      </w:r>
      <w:r w:rsidRPr="00955AF2">
        <w:rPr>
          <w:rStyle w:val="StyleUnderline"/>
          <w:rFonts w:ascii="Times" w:hAnsi="Times"/>
        </w:rPr>
        <w:t>e adm</w:t>
      </w:r>
      <w:r w:rsidRPr="00955AF2">
        <w:rPr>
          <w:rStyle w:val="StyleUnderline"/>
          <w:rFonts w:ascii="Times" w:hAnsi="Times"/>
          <w:highlight w:val="yellow"/>
        </w:rPr>
        <w:t>is</w:t>
      </w:r>
      <w:r w:rsidRPr="00955AF2">
        <w:rPr>
          <w:rStyle w:val="StyleUnderline"/>
          <w:rFonts w:ascii="Times" w:hAnsi="Times"/>
        </w:rPr>
        <w:t xml:space="preserve">sion </w:t>
      </w:r>
      <w:r w:rsidRPr="00955AF2">
        <w:rPr>
          <w:rStyle w:val="StyleUnderline"/>
          <w:rFonts w:ascii="Times" w:hAnsi="Times"/>
          <w:highlight w:val="yellow"/>
        </w:rPr>
        <w:t>sparked a crisis</w:t>
      </w:r>
      <w:r w:rsidRPr="00955AF2">
        <w:rPr>
          <w:rStyle w:val="StyleUnderline"/>
          <w:rFonts w:ascii="Times" w:hAnsi="Times"/>
        </w:rPr>
        <w:t>.</w:t>
      </w:r>
      <w:r w:rsidRPr="00955AF2">
        <w:rPr>
          <w:rFonts w:ascii="Times" w:hAnsi="Times"/>
        </w:rPr>
        <w:t xml:space="preserve"> The U.S. suspended oil shipments and ended its construction work on the light-water reactor. North Korea left the Nuclear Nonproliferation Treaty. </w:t>
      </w:r>
      <w:r w:rsidRPr="00955AF2">
        <w:rPr>
          <w:rStyle w:val="StyleUnderline"/>
          <w:rFonts w:ascii="Times" w:hAnsi="Times"/>
          <w:highlight w:val="yellow"/>
        </w:rPr>
        <w:t>To bring it back into compliance, the</w:t>
      </w:r>
      <w:r w:rsidRPr="00955AF2">
        <w:rPr>
          <w:rStyle w:val="StyleUnderline"/>
          <w:rFonts w:ascii="Times" w:hAnsi="Times"/>
        </w:rPr>
        <w:t xml:space="preserve"> George W. B</w:t>
      </w:r>
      <w:r w:rsidRPr="00955AF2">
        <w:rPr>
          <w:rStyle w:val="StyleUnderline"/>
          <w:rFonts w:ascii="Times" w:hAnsi="Times"/>
          <w:highlight w:val="yellow"/>
        </w:rPr>
        <w:t>us</w:t>
      </w:r>
      <w:r w:rsidRPr="00955AF2">
        <w:rPr>
          <w:rStyle w:val="StyleUnderline"/>
          <w:rFonts w:ascii="Times" w:hAnsi="Times"/>
        </w:rPr>
        <w:t xml:space="preserve">h administration </w:t>
      </w:r>
      <w:r w:rsidRPr="00955AF2">
        <w:rPr>
          <w:rStyle w:val="StyleUnderline"/>
          <w:rFonts w:ascii="Times" w:hAnsi="Times"/>
          <w:highlight w:val="yellow"/>
        </w:rPr>
        <w:t>launched</w:t>
      </w:r>
      <w:r w:rsidRPr="00955AF2">
        <w:rPr>
          <w:rStyle w:val="StyleUnderline"/>
          <w:rFonts w:ascii="Times" w:hAnsi="Times"/>
        </w:rPr>
        <w:t xml:space="preserve"> six-party </w:t>
      </w:r>
      <w:r w:rsidRPr="00955AF2">
        <w:rPr>
          <w:rStyle w:val="StyleUnderline"/>
          <w:rFonts w:ascii="Times" w:hAnsi="Times"/>
          <w:highlight w:val="yellow"/>
        </w:rPr>
        <w:t>talks with Pyongyang</w:t>
      </w:r>
      <w:r w:rsidRPr="00955AF2">
        <w:rPr>
          <w:rStyle w:val="StyleUnderline"/>
          <w:rFonts w:ascii="Times" w:hAnsi="Times"/>
        </w:rPr>
        <w:t xml:space="preserve">. </w:t>
      </w:r>
      <w:r w:rsidRPr="00955AF2">
        <w:rPr>
          <w:rFonts w:ascii="Times" w:hAnsi="Times"/>
        </w:rPr>
        <w:t>As a sweetener, the U.S. even agreed to unfreeze a North Korean bank account in Macao (2006) and to take North Korea off the list of state sponsors of terrorism (2008).</w:t>
      </w:r>
      <w:r w:rsidR="005942E5">
        <w:rPr>
          <w:rFonts w:ascii="Times" w:hAnsi="Times"/>
        </w:rPr>
        <w:t xml:space="preserve"> </w:t>
      </w:r>
      <w:r w:rsidRPr="00955AF2">
        <w:rPr>
          <w:rStyle w:val="StyleUnderline"/>
          <w:rFonts w:ascii="Times" w:hAnsi="Times"/>
          <w:highlight w:val="yellow"/>
        </w:rPr>
        <w:t xml:space="preserve">That effort </w:t>
      </w:r>
      <w:r w:rsidRPr="00955AF2">
        <w:rPr>
          <w:rStyle w:val="StyleUnderline"/>
          <w:rFonts w:ascii="Times" w:hAnsi="Times"/>
          <w:b/>
          <w:highlight w:val="yellow"/>
        </w:rPr>
        <w:t>failed.</w:t>
      </w:r>
      <w:r w:rsidRPr="00955AF2">
        <w:rPr>
          <w:rStyle w:val="StyleUnderline"/>
          <w:rFonts w:ascii="Times" w:hAnsi="Times"/>
        </w:rPr>
        <w:t xml:space="preserve"> North Korea tested its first nuclear weapon in 2006. Recent reports from China suggest that North Korea may have as many as 20 nuclear warheads, and U.S. military officials suspect that North Korea is close to being able to place those warheads on long-range ballistic missiles that could hit the West Coast of the United States.</w:t>
      </w:r>
      <w:r w:rsidR="005942E5">
        <w:rPr>
          <w:rStyle w:val="StyleUnderline"/>
          <w:rFonts w:ascii="Times" w:hAnsi="Times"/>
        </w:rPr>
        <w:t xml:space="preserve"> </w:t>
      </w:r>
      <w:r w:rsidRPr="00955AF2">
        <w:rPr>
          <w:rStyle w:val="StyleUnderline"/>
          <w:rFonts w:ascii="Times" w:hAnsi="Times"/>
          <w:highlight w:val="yellow"/>
        </w:rPr>
        <w:t>So is the</w:t>
      </w:r>
      <w:r w:rsidRPr="00955AF2">
        <w:rPr>
          <w:rStyle w:val="StyleUnderline"/>
          <w:rFonts w:ascii="Times" w:hAnsi="Times"/>
        </w:rPr>
        <w:t xml:space="preserve"> Iran deal, the </w:t>
      </w:r>
      <w:r w:rsidRPr="00955AF2">
        <w:rPr>
          <w:rStyle w:val="StyleUnderline"/>
          <w:rFonts w:ascii="Times" w:hAnsi="Times"/>
          <w:highlight w:val="yellow"/>
        </w:rPr>
        <w:t xml:space="preserve">Joint Comprehensive Plan of Action, </w:t>
      </w:r>
      <w:r w:rsidRPr="00955AF2">
        <w:rPr>
          <w:rStyle w:val="Emphasis"/>
          <w:rFonts w:ascii="Times" w:hAnsi="Times"/>
          <w:highlight w:val="yellow"/>
        </w:rPr>
        <w:t>closer to the agreements</w:t>
      </w:r>
      <w:r w:rsidRPr="00955AF2">
        <w:rPr>
          <w:rStyle w:val="StyleUnderline"/>
          <w:rFonts w:ascii="Times" w:hAnsi="Times"/>
          <w:highlight w:val="yellow"/>
        </w:rPr>
        <w:t xml:space="preserve"> with North Korea or Libya?</w:t>
      </w:r>
      <w:r w:rsidR="005942E5">
        <w:rPr>
          <w:rStyle w:val="StyleUnderline"/>
          <w:rFonts w:ascii="Times" w:hAnsi="Times"/>
        </w:rPr>
        <w:t xml:space="preserve"> </w:t>
      </w:r>
      <w:hyperlink r:id="rId26" w:history="1">
        <w:r w:rsidRPr="00955AF2">
          <w:rPr>
            <w:rFonts w:ascii="Times" w:eastAsia="Times New Roman" w:hAnsi="Times" w:cs="Arial"/>
            <w:b/>
            <w:bCs/>
            <w:caps/>
            <w:u w:val="single"/>
          </w:rPr>
          <w:t>109</w:t>
        </w:r>
      </w:hyperlink>
      <w:r w:rsidR="005942E5">
        <w:rPr>
          <w:rFonts w:ascii="Times" w:eastAsia="Times New Roman" w:hAnsi="Times"/>
        </w:rPr>
        <w:t xml:space="preserve"> </w:t>
      </w:r>
      <w:r w:rsidRPr="00955AF2">
        <w:rPr>
          <w:rFonts w:ascii="Times" w:hAnsi="Times"/>
        </w:rPr>
        <w:t xml:space="preserve">Though Iran has agreed to reduce the number of operational centrifuges from 9,500 to 6,000, to shrink the amount of low-enriched uranium in its possession from 10,000 kilograms to 300, and to make changes at several facilities to prevent them from being used to create nuclear weapons, all of these steps are reversible. </w:t>
      </w:r>
      <w:r w:rsidRPr="00955AF2">
        <w:rPr>
          <w:rStyle w:val="StyleUnderline"/>
          <w:rFonts w:ascii="Times" w:hAnsi="Times"/>
          <w:highlight w:val="yellow"/>
        </w:rPr>
        <w:t>Iran is not destroying its nuclear weapons</w:t>
      </w:r>
      <w:r w:rsidRPr="00955AF2">
        <w:rPr>
          <w:rStyle w:val="StyleUnderline"/>
          <w:rFonts w:ascii="Times" w:hAnsi="Times"/>
        </w:rPr>
        <w:t xml:space="preserve"> infrastructure </w:t>
      </w:r>
      <w:r w:rsidRPr="00955AF2">
        <w:rPr>
          <w:rStyle w:val="StyleUnderline"/>
          <w:rFonts w:ascii="Times" w:hAnsi="Times"/>
          <w:highlight w:val="yellow"/>
        </w:rPr>
        <w:t xml:space="preserve">as </w:t>
      </w:r>
      <w:proofErr w:type="spellStart"/>
      <w:r w:rsidRPr="00955AF2">
        <w:rPr>
          <w:rStyle w:val="StyleUnderline"/>
          <w:rFonts w:ascii="Times" w:hAnsi="Times"/>
          <w:highlight w:val="yellow"/>
        </w:rPr>
        <w:t>Kadafi</w:t>
      </w:r>
      <w:proofErr w:type="spellEnd"/>
      <w:r w:rsidRPr="00955AF2">
        <w:rPr>
          <w:rStyle w:val="StyleUnderline"/>
          <w:rFonts w:ascii="Times" w:hAnsi="Times"/>
          <w:highlight w:val="yellow"/>
        </w:rPr>
        <w:t xml:space="preserve"> did. Nor is it giving up ballistic missiles, renouncing terrorism or making restitution</w:t>
      </w:r>
      <w:r w:rsidRPr="00955AF2">
        <w:rPr>
          <w:rStyle w:val="StyleUnderline"/>
          <w:rFonts w:ascii="Times" w:hAnsi="Times"/>
        </w:rPr>
        <w:t xml:space="preserve"> for past attacks. </w:t>
      </w:r>
      <w:r w:rsidRPr="00955AF2">
        <w:rPr>
          <w:rStyle w:val="StyleUnderline"/>
          <w:rFonts w:ascii="Times" w:hAnsi="Times"/>
          <w:highlight w:val="yellow"/>
        </w:rPr>
        <w:t xml:space="preserve">It is </w:t>
      </w:r>
      <w:r w:rsidRPr="00955AF2">
        <w:rPr>
          <w:rStyle w:val="Emphasis"/>
          <w:rFonts w:ascii="Times" w:hAnsi="Times"/>
          <w:highlight w:val="yellow"/>
        </w:rPr>
        <w:t>only freezing its nuclear program</w:t>
      </w:r>
      <w:r w:rsidRPr="00955AF2">
        <w:rPr>
          <w:rStyle w:val="StyleUnderline"/>
          <w:rFonts w:ascii="Times" w:hAnsi="Times"/>
          <w:highlight w:val="yellow"/>
        </w:rPr>
        <w:t>, as North Korea did.</w:t>
      </w:r>
      <w:r w:rsidR="005942E5">
        <w:rPr>
          <w:rStyle w:val="StyleUnderline"/>
          <w:rFonts w:ascii="Times" w:hAnsi="Times"/>
        </w:rPr>
        <w:t xml:space="preserve"> </w:t>
      </w:r>
      <w:r w:rsidRPr="00955AF2">
        <w:rPr>
          <w:rStyle w:val="StyleUnderline"/>
          <w:rFonts w:ascii="Times" w:hAnsi="Times"/>
        </w:rPr>
        <w:t>Monitoring Iran's compliance will require on-site IEAE inspections. Obama's deal has more intrusive inspections procedures than the Agreed Framework with North Korea, but that doesn't mean the procedures are sufficient. There will be continuous monitoring of a few declared nuclear sites, but Iran will be able to delay inspections of disputed facilities for at least 24 days, which would give it time to sanitize a site.</w:t>
      </w:r>
      <w:r w:rsidR="005942E5">
        <w:rPr>
          <w:rStyle w:val="StyleUnderline"/>
          <w:rFonts w:ascii="Times" w:hAnsi="Times"/>
        </w:rPr>
        <w:t xml:space="preserve"> </w:t>
      </w:r>
      <w:r w:rsidRPr="00955AF2">
        <w:rPr>
          <w:rStyle w:val="StyleUnderline"/>
          <w:rFonts w:ascii="Times" w:hAnsi="Times"/>
          <w:highlight w:val="yellow"/>
        </w:rPr>
        <w:t>The larger problem is that, like North Korea, Iran is a big country: If the government wants to hide something, it will</w:t>
      </w:r>
      <w:r w:rsidRPr="00955AF2">
        <w:rPr>
          <w:rStyle w:val="StyleUnderline"/>
          <w:rFonts w:ascii="Times" w:hAnsi="Times"/>
        </w:rPr>
        <w:t xml:space="preserve"> likely </w:t>
      </w:r>
      <w:r w:rsidRPr="00955AF2">
        <w:rPr>
          <w:rStyle w:val="StyleUnderline"/>
          <w:rFonts w:ascii="Times" w:hAnsi="Times"/>
          <w:highlight w:val="yellow"/>
        </w:rPr>
        <w:t>succeed. Compliance depends on voluntary cooperation. Perhaps Iran will cooperate, but so far, it has not come clean with the IAEA about 12 existing "areas of concern" regarding the "possible military dimensions" of its nuclear program</w:t>
      </w:r>
      <w:r w:rsidRPr="00955AF2">
        <w:rPr>
          <w:rStyle w:val="StyleUnderline"/>
          <w:rFonts w:ascii="Times" w:hAnsi="Times"/>
        </w:rPr>
        <w:t>.</w:t>
      </w:r>
      <w:r w:rsidR="005942E5">
        <w:rPr>
          <w:rStyle w:val="StyleUnderline"/>
          <w:rFonts w:ascii="Times" w:hAnsi="Times"/>
        </w:rPr>
        <w:t xml:space="preserve"> </w:t>
      </w:r>
      <w:r w:rsidRPr="00955AF2">
        <w:rPr>
          <w:rStyle w:val="StyleUnderline"/>
          <w:rFonts w:ascii="Times" w:hAnsi="Times"/>
          <w:highlight w:val="yellow"/>
        </w:rPr>
        <w:t>That is not a good sign. It suggests that Iran</w:t>
      </w:r>
      <w:r w:rsidRPr="00955AF2">
        <w:rPr>
          <w:rStyle w:val="StyleUnderline"/>
          <w:rFonts w:ascii="Times" w:hAnsi="Times"/>
        </w:rPr>
        <w:t xml:space="preserve">, like North Korea (or, for that matter, Iraq during the 1990s), </w:t>
      </w:r>
      <w:r w:rsidRPr="00955AF2">
        <w:rPr>
          <w:rStyle w:val="StyleUnderline"/>
          <w:rFonts w:ascii="Times" w:hAnsi="Times"/>
          <w:highlight w:val="yellow"/>
        </w:rPr>
        <w:t>is likely to play a game of cat-and-mouse with inspectors — and that if it does cheat</w:t>
      </w:r>
      <w:r w:rsidRPr="00955AF2">
        <w:rPr>
          <w:rStyle w:val="StyleUnderline"/>
          <w:rFonts w:ascii="Times" w:hAnsi="Times"/>
        </w:rPr>
        <w:t xml:space="preserve">, as North Korea did, </w:t>
      </w:r>
      <w:r w:rsidRPr="00955AF2">
        <w:rPr>
          <w:rStyle w:val="StyleUnderline"/>
          <w:rFonts w:ascii="Times" w:hAnsi="Times"/>
          <w:highlight w:val="yellow"/>
        </w:rPr>
        <w:t xml:space="preserve">the world will again discover it is too late to do </w:t>
      </w:r>
    </w:p>
    <w:p w14:paraId="680F6E05" w14:textId="32FC9640" w:rsidR="00512DE2" w:rsidRPr="00512DE2" w:rsidRDefault="00512DE2" w:rsidP="005942E5">
      <w:pPr>
        <w:pStyle w:val="Heading4"/>
        <w:spacing w:line="276" w:lineRule="auto"/>
      </w:pPr>
      <w:r w:rsidRPr="00512DE2">
        <w:t>Iran Deal Will Be Circumvented- Iran Will Cheat</w:t>
      </w:r>
    </w:p>
    <w:p w14:paraId="7173D7AE" w14:textId="18E1A4D8" w:rsidR="00512DE2" w:rsidRPr="00512DE2" w:rsidRDefault="00512DE2" w:rsidP="005942E5">
      <w:pPr>
        <w:spacing w:line="276" w:lineRule="auto"/>
        <w:rPr>
          <w:rStyle w:val="Style13ptBold"/>
          <w:b w:val="0"/>
        </w:rPr>
      </w:pPr>
      <w:r w:rsidRPr="00512DE2">
        <w:rPr>
          <w:rStyle w:val="Style13ptBold"/>
          <w:b w:val="0"/>
        </w:rPr>
        <w:t xml:space="preserve">Tim </w:t>
      </w:r>
      <w:proofErr w:type="spellStart"/>
      <w:r w:rsidRPr="00512DE2">
        <w:rPr>
          <w:rStyle w:val="Style13ptBold"/>
        </w:rPr>
        <w:t>Deveaney</w:t>
      </w:r>
      <w:proofErr w:type="spellEnd"/>
      <w:r w:rsidRPr="00512DE2">
        <w:rPr>
          <w:rStyle w:val="Style13ptBold"/>
        </w:rPr>
        <w:t xml:space="preserve"> 7/19</w:t>
      </w:r>
      <w:r w:rsidRPr="00512DE2">
        <w:rPr>
          <w:rStyle w:val="Style13ptBold"/>
          <w:b w:val="0"/>
        </w:rPr>
        <w:t>, author, 7/19/15, “Deal critic: Iran will cheat”http://thehill.com/policy/international/248454-deal-critic-iran-will-cheat</w:t>
      </w:r>
    </w:p>
    <w:p w14:paraId="7B90A113" w14:textId="6CFECCF7" w:rsidR="00F65D38" w:rsidRPr="00955AF2" w:rsidRDefault="00063CDD" w:rsidP="005942E5">
      <w:pPr>
        <w:spacing w:line="276" w:lineRule="auto"/>
        <w:rPr>
          <w:rStyle w:val="StyleUnderline"/>
          <w:rFonts w:ascii="Times" w:hAnsi="Times"/>
        </w:rPr>
      </w:pPr>
      <w:r w:rsidRPr="009B3A02">
        <w:rPr>
          <w:rFonts w:ascii="Times" w:hAnsi="Times"/>
          <w:highlight w:val="yellow"/>
          <w:u w:val="single"/>
        </w:rPr>
        <w:t>Sen.</w:t>
      </w:r>
      <w:r w:rsidRPr="00512DE2">
        <w:rPr>
          <w:rFonts w:ascii="Times" w:hAnsi="Times"/>
          <w:u w:val="single"/>
        </w:rPr>
        <w:t xml:space="preserve"> Tom </w:t>
      </w:r>
      <w:r w:rsidRPr="009B3A02">
        <w:rPr>
          <w:rFonts w:ascii="Times" w:hAnsi="Times"/>
          <w:highlight w:val="yellow"/>
          <w:u w:val="single"/>
        </w:rPr>
        <w:t>Cotton</w:t>
      </w:r>
      <w:r w:rsidRPr="00512DE2">
        <w:rPr>
          <w:rFonts w:ascii="Times" w:hAnsi="Times"/>
          <w:u w:val="single"/>
        </w:rPr>
        <w:t xml:space="preserve"> (R-Ark.) </w:t>
      </w:r>
      <w:r w:rsidRPr="009B3A02">
        <w:rPr>
          <w:rFonts w:ascii="Times" w:hAnsi="Times"/>
          <w:highlight w:val="yellow"/>
          <w:u w:val="single"/>
        </w:rPr>
        <w:t>warned</w:t>
      </w:r>
      <w:r w:rsidRPr="00512DE2">
        <w:rPr>
          <w:rFonts w:ascii="Times" w:hAnsi="Times"/>
          <w:u w:val="single"/>
        </w:rPr>
        <w:t xml:space="preserve"> Sunday </w:t>
      </w:r>
      <w:r w:rsidRPr="009B3A02">
        <w:rPr>
          <w:rFonts w:ascii="Times" w:hAnsi="Times"/>
          <w:highlight w:val="yellow"/>
          <w:u w:val="single"/>
        </w:rPr>
        <w:t xml:space="preserve">that Iran will </w:t>
      </w:r>
      <w:r w:rsidRPr="009F0260">
        <w:rPr>
          <w:rStyle w:val="Emphasis"/>
          <w:highlight w:val="yellow"/>
        </w:rPr>
        <w:t>“cheat”</w:t>
      </w:r>
      <w:r w:rsidRPr="009B3A02">
        <w:rPr>
          <w:rFonts w:ascii="Times" w:hAnsi="Times"/>
          <w:highlight w:val="yellow"/>
          <w:u w:val="single"/>
        </w:rPr>
        <w:t xml:space="preserve"> on the nuc</w:t>
      </w:r>
      <w:r w:rsidRPr="00512DE2">
        <w:rPr>
          <w:rFonts w:ascii="Times" w:hAnsi="Times"/>
          <w:u w:val="single"/>
        </w:rPr>
        <w:t xml:space="preserve">lear </w:t>
      </w:r>
      <w:r w:rsidRPr="009B3A02">
        <w:rPr>
          <w:rFonts w:ascii="Times" w:hAnsi="Times"/>
          <w:highlight w:val="yellow"/>
          <w:u w:val="single"/>
        </w:rPr>
        <w:t>agreement</w:t>
      </w:r>
      <w:r w:rsidRPr="00512DE2">
        <w:rPr>
          <w:rFonts w:ascii="Times" w:hAnsi="Times"/>
          <w:u w:val="single"/>
        </w:rPr>
        <w:t xml:space="preserve"> with the Obama administration and other power </w:t>
      </w:r>
      <w:r w:rsidRPr="009B3A02">
        <w:rPr>
          <w:rFonts w:ascii="Times" w:hAnsi="Times"/>
          <w:highlight w:val="yellow"/>
          <w:u w:val="single"/>
        </w:rPr>
        <w:t>and could develop a nuc</w:t>
      </w:r>
      <w:r w:rsidRPr="00512DE2">
        <w:rPr>
          <w:rFonts w:ascii="Times" w:hAnsi="Times"/>
          <w:u w:val="single"/>
        </w:rPr>
        <w:t xml:space="preserve">lear weapon </w:t>
      </w:r>
      <w:r w:rsidRPr="009F0260">
        <w:rPr>
          <w:rStyle w:val="Emphasis"/>
          <w:highlight w:val="yellow"/>
        </w:rPr>
        <w:t>within a decade</w:t>
      </w:r>
      <w:r w:rsidRPr="00512DE2">
        <w:rPr>
          <w:rFonts w:ascii="Times" w:hAnsi="Times"/>
          <w:u w:val="single"/>
        </w:rPr>
        <w:t>.</w:t>
      </w:r>
      <w:r w:rsidR="005942E5">
        <w:rPr>
          <w:rFonts w:ascii="Times" w:hAnsi="Times"/>
          <w:u w:val="single"/>
        </w:rPr>
        <w:t xml:space="preserve"> </w:t>
      </w:r>
      <w:r w:rsidRPr="009F0260">
        <w:rPr>
          <w:rFonts w:ascii="Times" w:hAnsi="Times"/>
          <w:highlight w:val="yellow"/>
          <w:u w:val="single"/>
        </w:rPr>
        <w:t>He called on Congress to reject the</w:t>
      </w:r>
      <w:r w:rsidRPr="00512DE2">
        <w:rPr>
          <w:rFonts w:ascii="Times" w:hAnsi="Times"/>
          <w:u w:val="single"/>
        </w:rPr>
        <w:t xml:space="preserve"> Iranian </w:t>
      </w:r>
      <w:r w:rsidRPr="009F0260">
        <w:rPr>
          <w:rFonts w:ascii="Times" w:hAnsi="Times"/>
          <w:highlight w:val="yellow"/>
          <w:u w:val="single"/>
        </w:rPr>
        <w:t>nuclear deal, because the</w:t>
      </w:r>
      <w:r w:rsidRPr="00512DE2">
        <w:rPr>
          <w:rFonts w:ascii="Times" w:hAnsi="Times"/>
          <w:u w:val="single"/>
        </w:rPr>
        <w:t xml:space="preserve"> inspection, verification and enforcement </w:t>
      </w:r>
      <w:r w:rsidRPr="009F0260">
        <w:rPr>
          <w:rFonts w:ascii="Times" w:hAnsi="Times"/>
          <w:highlight w:val="yellow"/>
          <w:u w:val="single"/>
        </w:rPr>
        <w:t>procedures are “</w:t>
      </w:r>
      <w:r w:rsidRPr="009F0260">
        <w:rPr>
          <w:rStyle w:val="Emphasis"/>
          <w:highlight w:val="yellow"/>
        </w:rPr>
        <w:t>too weak</w:t>
      </w:r>
      <w:r w:rsidRPr="009F0260">
        <w:rPr>
          <w:rFonts w:ascii="Times" w:hAnsi="Times"/>
          <w:highlight w:val="yellow"/>
          <w:u w:val="single"/>
        </w:rPr>
        <w:t>” to prevent Iran from building a nuc</w:t>
      </w:r>
      <w:r w:rsidRPr="009F0260">
        <w:rPr>
          <w:rFonts w:ascii="Times" w:hAnsi="Times"/>
          <w:u w:val="single"/>
        </w:rPr>
        <w:t>lear weapon</w:t>
      </w:r>
      <w:r w:rsidRPr="00512DE2">
        <w:rPr>
          <w:rFonts w:ascii="Times" w:hAnsi="Times"/>
          <w:u w:val="single"/>
        </w:rPr>
        <w:t>.</w:t>
      </w:r>
      <w:r w:rsidR="005942E5">
        <w:rPr>
          <w:rFonts w:ascii="Times" w:hAnsi="Times"/>
          <w:u w:val="single"/>
        </w:rPr>
        <w:t xml:space="preserve"> </w:t>
      </w:r>
      <w:r w:rsidRPr="00512DE2">
        <w:rPr>
          <w:rFonts w:ascii="Times" w:hAnsi="Times"/>
          <w:u w:val="single"/>
        </w:rPr>
        <w:t>“I think we have to assume that they will cheat on the deal,” Cotton said on NBC’s “Meet the Press.”</w:t>
      </w:r>
      <w:r w:rsidR="005942E5">
        <w:rPr>
          <w:rFonts w:ascii="Times" w:hAnsi="Times"/>
          <w:u w:val="single"/>
        </w:rPr>
        <w:t xml:space="preserve"> </w:t>
      </w:r>
      <w:r w:rsidRPr="00512DE2">
        <w:rPr>
          <w:rFonts w:ascii="Times" w:hAnsi="Times"/>
          <w:u w:val="single"/>
        </w:rPr>
        <w:t xml:space="preserve">"Ultimately, </w:t>
      </w:r>
      <w:r w:rsidRPr="00FC1616">
        <w:rPr>
          <w:rStyle w:val="Emphasis"/>
          <w:highlight w:val="yellow"/>
        </w:rPr>
        <w:t>even if</w:t>
      </w:r>
      <w:r w:rsidRPr="00FC1616">
        <w:rPr>
          <w:rFonts w:ascii="Times" w:hAnsi="Times"/>
          <w:highlight w:val="yellow"/>
          <w:u w:val="single"/>
        </w:rPr>
        <w:t xml:space="preserve"> they obey</w:t>
      </w:r>
      <w:r w:rsidRPr="00512DE2">
        <w:rPr>
          <w:rFonts w:ascii="Times" w:hAnsi="Times"/>
          <w:u w:val="single"/>
        </w:rPr>
        <w:t xml:space="preserve"> every single detail of </w:t>
      </w:r>
      <w:r w:rsidRPr="00FC1616">
        <w:rPr>
          <w:rFonts w:ascii="Times" w:hAnsi="Times"/>
          <w:highlight w:val="yellow"/>
          <w:u w:val="single"/>
        </w:rPr>
        <w:t>the deal, it puts them on the path to be a nuc</w:t>
      </w:r>
      <w:r w:rsidRPr="00512DE2">
        <w:rPr>
          <w:rFonts w:ascii="Times" w:hAnsi="Times"/>
          <w:u w:val="single"/>
        </w:rPr>
        <w:t xml:space="preserve">lear weapons </w:t>
      </w:r>
      <w:r w:rsidRPr="00FC1616">
        <w:rPr>
          <w:rFonts w:ascii="Times" w:hAnsi="Times"/>
          <w:highlight w:val="yellow"/>
          <w:u w:val="single"/>
        </w:rPr>
        <w:t xml:space="preserve">state in </w:t>
      </w:r>
      <w:r w:rsidRPr="00FC1616">
        <w:rPr>
          <w:rStyle w:val="Emphasis"/>
          <w:highlight w:val="yellow"/>
        </w:rPr>
        <w:t>eight to 10 years</w:t>
      </w:r>
      <w:r w:rsidRPr="00512DE2">
        <w:rPr>
          <w:rFonts w:ascii="Times" w:hAnsi="Times"/>
          <w:u w:val="single"/>
        </w:rPr>
        <w:t>,” he added.</w:t>
      </w:r>
      <w:r w:rsidR="005942E5">
        <w:rPr>
          <w:rFonts w:ascii="Times" w:hAnsi="Times"/>
          <w:u w:val="single"/>
        </w:rPr>
        <w:t xml:space="preserve"> </w:t>
      </w:r>
      <w:r w:rsidRPr="00512DE2">
        <w:rPr>
          <w:rFonts w:ascii="Times" w:hAnsi="Times"/>
          <w:u w:val="single"/>
        </w:rPr>
        <w:t>Cotton, who served in the Army on tours in Iraq and Afghanistan before running for office, warned that Iran should not to be trusted.</w:t>
      </w:r>
      <w:r w:rsidR="005942E5">
        <w:rPr>
          <w:rFonts w:ascii="Times" w:hAnsi="Times"/>
          <w:u w:val="single"/>
        </w:rPr>
        <w:t xml:space="preserve"> </w:t>
      </w:r>
      <w:r w:rsidRPr="00512DE2">
        <w:rPr>
          <w:rFonts w:ascii="Times" w:hAnsi="Times"/>
          <w:u w:val="single"/>
        </w:rPr>
        <w:t>"</w:t>
      </w:r>
      <w:r w:rsidRPr="00FC1616">
        <w:rPr>
          <w:rFonts w:ascii="Times" w:hAnsi="Times"/>
          <w:highlight w:val="yellow"/>
          <w:u w:val="single"/>
        </w:rPr>
        <w:t xml:space="preserve">Iran is a </w:t>
      </w:r>
      <w:r w:rsidRPr="00FC1616">
        <w:rPr>
          <w:rStyle w:val="Emphasis"/>
          <w:highlight w:val="yellow"/>
        </w:rPr>
        <w:t>terror-sponsoring, anti-American, outlaw regime</w:t>
      </w:r>
      <w:r w:rsidRPr="00FC1616">
        <w:rPr>
          <w:rFonts w:ascii="Times" w:hAnsi="Times"/>
          <w:highlight w:val="yellow"/>
          <w:u w:val="single"/>
        </w:rPr>
        <w:t>,” Cotton said. "They’ve got the blood of hundreds of American soldiers and Marines on their hands.”</w:t>
      </w:r>
      <w:r w:rsidR="005942E5">
        <w:rPr>
          <w:rFonts w:ascii="Times" w:hAnsi="Times"/>
          <w:u w:val="single"/>
        </w:rPr>
        <w:t xml:space="preserve"> </w:t>
      </w:r>
      <w:r w:rsidRPr="00512DE2">
        <w:rPr>
          <w:rFonts w:ascii="Times" w:hAnsi="Times"/>
          <w:u w:val="single"/>
        </w:rPr>
        <w:t>"If you think Iran is going to change their behavior in a decade, I can tell you how unlikely that is,” he added. "Because just nine years ago, they were trying to kill me and my soldiers. We were lucky, but hundreds of other American troops were not.</w:t>
      </w:r>
      <w:r w:rsidR="005942E5">
        <w:rPr>
          <w:rFonts w:ascii="Times" w:hAnsi="Times"/>
          <w:u w:val="single"/>
        </w:rPr>
        <w:t xml:space="preserve"> </w:t>
      </w:r>
      <w:proofErr w:type="gramStart"/>
      <w:r w:rsidR="0056776D" w:rsidRPr="00512DE2">
        <w:rPr>
          <w:rStyle w:val="StyleUnderline"/>
          <w:rFonts w:ascii="Times" w:hAnsi="Times"/>
        </w:rPr>
        <w:t>anything</w:t>
      </w:r>
      <w:proofErr w:type="gramEnd"/>
      <w:r w:rsidR="0056776D" w:rsidRPr="00512DE2">
        <w:rPr>
          <w:rStyle w:val="StyleUnderline"/>
          <w:rFonts w:ascii="Times" w:hAnsi="Times"/>
        </w:rPr>
        <w:t xml:space="preserve"> about it.</w:t>
      </w:r>
    </w:p>
    <w:p w14:paraId="0E3F2DCD" w14:textId="511CE1ED" w:rsidR="00EF4C0F" w:rsidRPr="003C0C3E" w:rsidRDefault="00EF4C0F" w:rsidP="003C0C3E">
      <w:pPr>
        <w:pStyle w:val="Heading2"/>
      </w:pPr>
      <w:r w:rsidRPr="003C0C3E">
        <w:lastRenderedPageBreak/>
        <w:t>IMPACT D</w:t>
      </w:r>
    </w:p>
    <w:p w14:paraId="451CE72A" w14:textId="6A5A8F52" w:rsidR="00EF4C0F" w:rsidRPr="00955AF2" w:rsidRDefault="00E26736" w:rsidP="005942E5">
      <w:pPr>
        <w:pStyle w:val="Heading4"/>
        <w:spacing w:line="276" w:lineRule="auto"/>
        <w:rPr>
          <w:rFonts w:ascii="Times" w:hAnsi="Times"/>
          <w:sz w:val="22"/>
        </w:rPr>
      </w:pPr>
      <w:r w:rsidRPr="00955AF2">
        <w:rPr>
          <w:rFonts w:ascii="Times" w:hAnsi="Times"/>
          <w:sz w:val="22"/>
        </w:rPr>
        <w:t xml:space="preserve">Even If the Iran Deal Gets Rejected, </w:t>
      </w:r>
      <w:r w:rsidR="00EF4C0F" w:rsidRPr="00955AF2">
        <w:rPr>
          <w:rFonts w:ascii="Times" w:hAnsi="Times"/>
          <w:sz w:val="22"/>
        </w:rPr>
        <w:t>War With Iran Won’t Happen- Contentions For Why War Will Occur Aren’t Correct.</w:t>
      </w:r>
    </w:p>
    <w:p w14:paraId="220A3C86" w14:textId="4E75BF8C" w:rsidR="00EF4C0F" w:rsidRPr="00955AF2" w:rsidRDefault="00EF4C0F" w:rsidP="005942E5">
      <w:pPr>
        <w:pStyle w:val="NormalWeb"/>
        <w:spacing w:before="0" w:beforeAutospacing="0" w:after="0" w:afterAutospacing="0" w:line="276" w:lineRule="auto"/>
        <w:rPr>
          <w:sz w:val="22"/>
          <w:szCs w:val="22"/>
        </w:rPr>
      </w:pPr>
      <w:r w:rsidRPr="00955AF2">
        <w:rPr>
          <w:rStyle w:val="Style13ptBold"/>
          <w:b w:val="0"/>
          <w:sz w:val="22"/>
          <w:szCs w:val="22"/>
        </w:rPr>
        <w:t xml:space="preserve">Aaron </w:t>
      </w:r>
      <w:r w:rsidRPr="00955AF2">
        <w:rPr>
          <w:rStyle w:val="Style13ptBold"/>
          <w:sz w:val="22"/>
          <w:szCs w:val="22"/>
        </w:rPr>
        <w:t>Miller 7/24</w:t>
      </w:r>
      <w:r w:rsidRPr="00955AF2">
        <w:rPr>
          <w:rStyle w:val="Style13ptBold"/>
          <w:b w:val="0"/>
          <w:sz w:val="22"/>
          <w:szCs w:val="22"/>
        </w:rPr>
        <w:t xml:space="preserve">, Journalist, 7/24/15, “Why War Isn’t Inevitable If Congress Rejects the Iran Nuclear Deal”, </w:t>
      </w:r>
      <w:hyperlink r:id="rId27" w:history="1">
        <w:r w:rsidRPr="00955AF2">
          <w:rPr>
            <w:rStyle w:val="Style13ptBold"/>
            <w:b w:val="0"/>
            <w:sz w:val="22"/>
            <w:szCs w:val="22"/>
          </w:rPr>
          <w:t>http://blogs.wsj.com/washwire/2015/07/24/why-war-isnt-inevitable-if-congress-rejects-iran-nuclear-deal/</w:t>
        </w:r>
      </w:hyperlink>
      <w:r w:rsidRPr="00955AF2">
        <w:rPr>
          <w:rStyle w:val="Style13ptBold"/>
          <w:b w:val="0"/>
          <w:sz w:val="22"/>
          <w:szCs w:val="22"/>
        </w:rPr>
        <w:t xml:space="preserve"> </w:t>
      </w:r>
    </w:p>
    <w:p w14:paraId="7E63C13E" w14:textId="77777777" w:rsidR="00EF4C0F" w:rsidRPr="00955AF2" w:rsidRDefault="00EF4C0F" w:rsidP="005942E5">
      <w:pPr>
        <w:shd w:val="clear" w:color="auto" w:fill="FFFFFF"/>
        <w:spacing w:after="240" w:line="276" w:lineRule="auto"/>
        <w:rPr>
          <w:rStyle w:val="Emphasis"/>
          <w:rFonts w:ascii="Times" w:hAnsi="Times"/>
          <w:b w:val="0"/>
        </w:rPr>
      </w:pPr>
      <w:r w:rsidRPr="00955AF2">
        <w:rPr>
          <w:rStyle w:val="Emphasis"/>
          <w:rFonts w:ascii="Times" w:hAnsi="Times"/>
          <w:highlight w:val="yellow"/>
        </w:rPr>
        <w:t>Why go to war? </w:t>
      </w:r>
      <w:r w:rsidRPr="00955AF2">
        <w:rPr>
          <w:rStyle w:val="Emphasis"/>
          <w:rFonts w:ascii="Times" w:hAnsi="Times"/>
          <w:b w:val="0"/>
          <w:highlight w:val="yellow"/>
        </w:rPr>
        <w:t>The theory that conflict with Iran is inevitable rests on</w:t>
      </w:r>
      <w:r w:rsidRPr="00955AF2">
        <w:rPr>
          <w:rStyle w:val="Emphasis"/>
          <w:rFonts w:ascii="Times" w:hAnsi="Times"/>
          <w:b w:val="0"/>
        </w:rPr>
        <w:t xml:space="preserve"> several </w:t>
      </w:r>
      <w:r w:rsidRPr="00955AF2">
        <w:rPr>
          <w:rStyle w:val="Emphasis"/>
          <w:rFonts w:ascii="Times" w:hAnsi="Times"/>
          <w:highlight w:val="yellow"/>
        </w:rPr>
        <w:t>highly arguable contentions</w:t>
      </w:r>
      <w:r w:rsidRPr="00955AF2">
        <w:rPr>
          <w:rStyle w:val="Emphasis"/>
          <w:rFonts w:ascii="Times" w:hAnsi="Times"/>
          <w:b w:val="0"/>
          <w:highlight w:val="yellow"/>
        </w:rPr>
        <w:t>. First is</w:t>
      </w:r>
      <w:r w:rsidRPr="00955AF2">
        <w:rPr>
          <w:rStyle w:val="Emphasis"/>
          <w:rFonts w:ascii="Times" w:hAnsi="Times"/>
          <w:b w:val="0"/>
        </w:rPr>
        <w:t xml:space="preserve"> the assumption </w:t>
      </w:r>
      <w:r w:rsidRPr="00955AF2">
        <w:rPr>
          <w:rStyle w:val="Emphasis"/>
          <w:rFonts w:ascii="Times" w:hAnsi="Times"/>
          <w:b w:val="0"/>
          <w:highlight w:val="yellow"/>
        </w:rPr>
        <w:t>that Iran is</w:t>
      </w:r>
      <w:r w:rsidRPr="00955AF2">
        <w:rPr>
          <w:rStyle w:val="Emphasis"/>
          <w:rFonts w:ascii="Times" w:hAnsi="Times"/>
          <w:b w:val="0"/>
        </w:rPr>
        <w:t xml:space="preserve"> willing </w:t>
      </w:r>
      <w:r w:rsidRPr="00955AF2">
        <w:rPr>
          <w:rStyle w:val="Emphasis"/>
          <w:rFonts w:ascii="Times" w:hAnsi="Times"/>
          <w:b w:val="0"/>
          <w:highlight w:val="yellow"/>
        </w:rPr>
        <w:t>to accelerate its nuclear program and to</w:t>
      </w:r>
      <w:r w:rsidRPr="00955AF2">
        <w:rPr>
          <w:rStyle w:val="Emphasis"/>
          <w:rFonts w:ascii="Times" w:hAnsi="Times"/>
          <w:b w:val="0"/>
        </w:rPr>
        <w:t xml:space="preserve"> either break out or </w:t>
      </w:r>
      <w:r w:rsidRPr="00955AF2">
        <w:rPr>
          <w:rStyle w:val="Emphasis"/>
          <w:rFonts w:ascii="Times" w:hAnsi="Times"/>
          <w:b w:val="0"/>
          <w:highlight w:val="yellow"/>
        </w:rPr>
        <w:t xml:space="preserve">sneak out </w:t>
      </w:r>
      <w:r w:rsidRPr="00955AF2">
        <w:rPr>
          <w:rStyle w:val="Emphasis"/>
          <w:rFonts w:ascii="Times" w:hAnsi="Times"/>
          <w:b w:val="0"/>
        </w:rPr>
        <w:t xml:space="preserve">to </w:t>
      </w:r>
      <w:r w:rsidRPr="00955AF2">
        <w:rPr>
          <w:rStyle w:val="Emphasis"/>
          <w:rFonts w:ascii="Times" w:hAnsi="Times"/>
          <w:b w:val="0"/>
          <w:highlight w:val="yellow"/>
        </w:rPr>
        <w:t xml:space="preserve">a weapon and </w:t>
      </w:r>
      <w:r w:rsidRPr="00955AF2">
        <w:rPr>
          <w:rStyle w:val="Emphasis"/>
          <w:rFonts w:ascii="Times" w:hAnsi="Times"/>
          <w:b w:val="0"/>
        </w:rPr>
        <w:t>thus</w:t>
      </w:r>
      <w:r w:rsidRPr="00955AF2">
        <w:rPr>
          <w:rStyle w:val="Emphasis"/>
          <w:rFonts w:ascii="Times" w:hAnsi="Times"/>
          <w:b w:val="0"/>
          <w:highlight w:val="yellow"/>
        </w:rPr>
        <w:t xml:space="preserve"> court a </w:t>
      </w:r>
      <w:r w:rsidRPr="00955AF2">
        <w:rPr>
          <w:rStyle w:val="Emphasis"/>
          <w:rFonts w:ascii="Times" w:hAnsi="Times"/>
          <w:highlight w:val="yellow"/>
        </w:rPr>
        <w:t>military response</w:t>
      </w:r>
      <w:r w:rsidRPr="00955AF2">
        <w:rPr>
          <w:rStyle w:val="Emphasis"/>
          <w:rFonts w:ascii="Times" w:hAnsi="Times"/>
          <w:b w:val="0"/>
          <w:highlight w:val="yellow"/>
        </w:rPr>
        <w:t xml:space="preserve"> from Israel or the U</w:t>
      </w:r>
      <w:r w:rsidRPr="00955AF2">
        <w:rPr>
          <w:rStyle w:val="Emphasis"/>
          <w:rFonts w:ascii="Times" w:hAnsi="Times"/>
          <w:b w:val="0"/>
        </w:rPr>
        <w:t xml:space="preserve">nited </w:t>
      </w:r>
      <w:r w:rsidRPr="00955AF2">
        <w:rPr>
          <w:rStyle w:val="Emphasis"/>
          <w:rFonts w:ascii="Times" w:hAnsi="Times"/>
          <w:b w:val="0"/>
          <w:highlight w:val="yellow"/>
        </w:rPr>
        <w:t>S</w:t>
      </w:r>
      <w:r w:rsidRPr="00955AF2">
        <w:rPr>
          <w:rStyle w:val="Emphasis"/>
          <w:rFonts w:ascii="Times" w:hAnsi="Times"/>
          <w:b w:val="0"/>
        </w:rPr>
        <w:t xml:space="preserve">tates. </w:t>
      </w:r>
      <w:r w:rsidRPr="00955AF2">
        <w:rPr>
          <w:rStyle w:val="Emphasis"/>
          <w:rFonts w:ascii="Times" w:hAnsi="Times"/>
          <w:b w:val="0"/>
          <w:highlight w:val="yellow"/>
        </w:rPr>
        <w:t>The second</w:t>
      </w:r>
      <w:r w:rsidRPr="00955AF2">
        <w:rPr>
          <w:rStyle w:val="Emphasis"/>
          <w:rFonts w:ascii="Times" w:hAnsi="Times"/>
          <w:b w:val="0"/>
        </w:rPr>
        <w:t xml:space="preserve"> big assumption </w:t>
      </w:r>
      <w:r w:rsidRPr="00955AF2">
        <w:rPr>
          <w:rStyle w:val="Emphasis"/>
          <w:rFonts w:ascii="Times" w:hAnsi="Times"/>
          <w:b w:val="0"/>
          <w:highlight w:val="yellow"/>
        </w:rPr>
        <w:t xml:space="preserve">is that Israel is </w:t>
      </w:r>
      <w:r w:rsidRPr="00955AF2">
        <w:rPr>
          <w:rStyle w:val="Emphasis"/>
          <w:rFonts w:ascii="Times" w:hAnsi="Times"/>
          <w:b w:val="0"/>
        </w:rPr>
        <w:t>just</w:t>
      </w:r>
      <w:r w:rsidRPr="00955AF2">
        <w:rPr>
          <w:rStyle w:val="Emphasis"/>
          <w:rFonts w:ascii="Times" w:hAnsi="Times"/>
          <w:b w:val="0"/>
          <w:highlight w:val="yellow"/>
        </w:rPr>
        <w:t xml:space="preserve"> </w:t>
      </w:r>
      <w:r w:rsidRPr="00955AF2">
        <w:rPr>
          <w:rStyle w:val="Emphasis"/>
          <w:rFonts w:ascii="Times" w:hAnsi="Times"/>
          <w:highlight w:val="yellow"/>
        </w:rPr>
        <w:t xml:space="preserve">itching </w:t>
      </w:r>
      <w:r w:rsidRPr="00955AF2">
        <w:rPr>
          <w:rStyle w:val="Emphasis"/>
          <w:rFonts w:ascii="Times" w:hAnsi="Times"/>
          <w:b w:val="0"/>
          <w:highlight w:val="yellow"/>
        </w:rPr>
        <w:t xml:space="preserve">for an opportunity to unilaterally strike Iran </w:t>
      </w:r>
      <w:r w:rsidRPr="00955AF2">
        <w:rPr>
          <w:rStyle w:val="Emphasis"/>
          <w:rFonts w:ascii="Times" w:hAnsi="Times"/>
          <w:highlight w:val="yellow"/>
        </w:rPr>
        <w:t>with or without Washington’s approval</w:t>
      </w:r>
      <w:r w:rsidRPr="00955AF2">
        <w:rPr>
          <w:rStyle w:val="Emphasis"/>
          <w:rFonts w:ascii="Times" w:hAnsi="Times"/>
          <w:b w:val="0"/>
          <w:highlight w:val="yellow"/>
        </w:rPr>
        <w:t xml:space="preserve">. In the wake of a </w:t>
      </w:r>
      <w:r w:rsidRPr="00955AF2">
        <w:rPr>
          <w:rStyle w:val="Emphasis"/>
          <w:rFonts w:ascii="Times" w:hAnsi="Times"/>
          <w:highlight w:val="yellow"/>
        </w:rPr>
        <w:t>no vote</w:t>
      </w:r>
      <w:r w:rsidRPr="00955AF2">
        <w:rPr>
          <w:rStyle w:val="Emphasis"/>
          <w:rFonts w:ascii="Times" w:hAnsi="Times"/>
          <w:b w:val="0"/>
          <w:highlight w:val="yellow"/>
        </w:rPr>
        <w:t xml:space="preserve"> by Congress, neither of these</w:t>
      </w:r>
      <w:r w:rsidRPr="00955AF2">
        <w:rPr>
          <w:rStyle w:val="Emphasis"/>
          <w:rFonts w:ascii="Times" w:hAnsi="Times"/>
          <w:b w:val="0"/>
        </w:rPr>
        <w:t xml:space="preserve"> developments </w:t>
      </w:r>
      <w:r w:rsidRPr="00955AF2">
        <w:rPr>
          <w:rStyle w:val="Emphasis"/>
          <w:rFonts w:ascii="Times" w:hAnsi="Times"/>
          <w:b w:val="0"/>
          <w:highlight w:val="yellow"/>
        </w:rPr>
        <w:t>are</w:t>
      </w:r>
      <w:r w:rsidRPr="00955AF2">
        <w:rPr>
          <w:rStyle w:val="Emphasis"/>
          <w:rFonts w:ascii="Times" w:hAnsi="Times"/>
          <w:b w:val="0"/>
        </w:rPr>
        <w:t xml:space="preserve"> </w:t>
      </w:r>
      <w:r w:rsidRPr="00955AF2">
        <w:rPr>
          <w:rStyle w:val="Emphasis"/>
          <w:rFonts w:ascii="Times" w:hAnsi="Times"/>
          <w:b w:val="0"/>
          <w:highlight w:val="yellow"/>
        </w:rPr>
        <w:t>certainties.</w:t>
      </w:r>
      <w:r w:rsidRPr="00955AF2">
        <w:rPr>
          <w:rStyle w:val="Emphasis"/>
          <w:rFonts w:ascii="Times" w:hAnsi="Times"/>
          <w:b w:val="0"/>
        </w:rPr>
        <w:t xml:space="preserve"> Israel is implacably opposed to the deal, but Prime Minister Benjamin </w:t>
      </w:r>
      <w:r w:rsidRPr="00955AF2">
        <w:rPr>
          <w:rStyle w:val="Emphasis"/>
          <w:rFonts w:ascii="Times" w:hAnsi="Times"/>
          <w:b w:val="0"/>
          <w:highlight w:val="yellow"/>
        </w:rPr>
        <w:t xml:space="preserve">Netanyahu is pretty </w:t>
      </w:r>
      <w:r w:rsidRPr="00955AF2">
        <w:rPr>
          <w:rStyle w:val="Emphasis"/>
          <w:rFonts w:ascii="Times" w:hAnsi="Times"/>
          <w:highlight w:val="yellow"/>
        </w:rPr>
        <w:t>risk-averse</w:t>
      </w:r>
      <w:r w:rsidRPr="00955AF2">
        <w:rPr>
          <w:rStyle w:val="Emphasis"/>
          <w:rFonts w:ascii="Times" w:hAnsi="Times"/>
          <w:b w:val="0"/>
          <w:highlight w:val="yellow"/>
        </w:rPr>
        <w:t xml:space="preserve">; he would have to </w:t>
      </w:r>
      <w:r w:rsidRPr="00955AF2">
        <w:rPr>
          <w:rStyle w:val="Emphasis"/>
          <w:rFonts w:ascii="Times" w:hAnsi="Times"/>
          <w:highlight w:val="yellow"/>
        </w:rPr>
        <w:t>think long and hard</w:t>
      </w:r>
      <w:r w:rsidRPr="00955AF2">
        <w:rPr>
          <w:rStyle w:val="Emphasis"/>
          <w:rFonts w:ascii="Times" w:hAnsi="Times"/>
          <w:b w:val="0"/>
          <w:highlight w:val="yellow"/>
        </w:rPr>
        <w:t xml:space="preserve"> about launching strike</w:t>
      </w:r>
      <w:r w:rsidRPr="00955AF2">
        <w:rPr>
          <w:rStyle w:val="Emphasis"/>
          <w:rFonts w:ascii="Times" w:hAnsi="Times"/>
          <w:b w:val="0"/>
        </w:rPr>
        <w:t xml:space="preserve"> in which Israel is operating at the margins of its capacity, </w:t>
      </w:r>
      <w:r w:rsidRPr="00955AF2">
        <w:rPr>
          <w:rStyle w:val="Emphasis"/>
          <w:rFonts w:ascii="Times" w:hAnsi="Times"/>
          <w:b w:val="0"/>
          <w:highlight w:val="yellow"/>
        </w:rPr>
        <w:t xml:space="preserve">particularly </w:t>
      </w:r>
      <w:r w:rsidRPr="00955AF2">
        <w:rPr>
          <w:rStyle w:val="Emphasis"/>
          <w:rFonts w:ascii="Times" w:hAnsi="Times"/>
          <w:highlight w:val="yellow"/>
        </w:rPr>
        <w:t>without a reason</w:t>
      </w:r>
      <w:r w:rsidRPr="00955AF2">
        <w:rPr>
          <w:rStyle w:val="Emphasis"/>
          <w:rFonts w:ascii="Times" w:hAnsi="Times"/>
          <w:b w:val="0"/>
          <w:highlight w:val="yellow"/>
        </w:rPr>
        <w:t xml:space="preserve"> that would justify the </w:t>
      </w:r>
      <w:r w:rsidRPr="00955AF2">
        <w:rPr>
          <w:rStyle w:val="Emphasis"/>
          <w:rFonts w:ascii="Times" w:hAnsi="Times"/>
          <w:highlight w:val="yellow"/>
        </w:rPr>
        <w:t>severe international consequences</w:t>
      </w:r>
      <w:r w:rsidRPr="00955AF2">
        <w:rPr>
          <w:rStyle w:val="Emphasis"/>
          <w:rFonts w:ascii="Times" w:hAnsi="Times"/>
          <w:b w:val="0"/>
        </w:rPr>
        <w:t>.</w:t>
      </w:r>
    </w:p>
    <w:p w14:paraId="4D0F6F2A" w14:textId="212520BE" w:rsidR="004A4DE0" w:rsidRPr="00955AF2" w:rsidRDefault="00EF4C0F" w:rsidP="005942E5">
      <w:pPr>
        <w:shd w:val="clear" w:color="auto" w:fill="FFFFFF"/>
        <w:spacing w:after="240" w:line="276" w:lineRule="auto"/>
        <w:rPr>
          <w:rFonts w:ascii="Times" w:hAnsi="Times"/>
        </w:rPr>
      </w:pPr>
      <w:r w:rsidRPr="00955AF2">
        <w:rPr>
          <w:rStyle w:val="Emphasis"/>
          <w:rFonts w:ascii="Times" w:hAnsi="Times"/>
          <w:highlight w:val="yellow"/>
        </w:rPr>
        <w:t>And why</w:t>
      </w:r>
      <w:r w:rsidRPr="00955AF2">
        <w:rPr>
          <w:rStyle w:val="Emphasis"/>
          <w:rFonts w:ascii="Times" w:hAnsi="Times"/>
          <w:b w:val="0"/>
          <w:highlight w:val="yellow"/>
        </w:rPr>
        <w:t xml:space="preserve"> would Iran want to provide</w:t>
      </w:r>
      <w:r w:rsidRPr="00955AF2">
        <w:rPr>
          <w:rStyle w:val="Emphasis"/>
          <w:rFonts w:ascii="Times" w:hAnsi="Times"/>
          <w:b w:val="0"/>
        </w:rPr>
        <w:t xml:space="preserve"> such </w:t>
      </w:r>
      <w:r w:rsidRPr="00955AF2">
        <w:rPr>
          <w:rStyle w:val="Emphasis"/>
          <w:rFonts w:ascii="Times" w:hAnsi="Times"/>
          <w:b w:val="0"/>
          <w:highlight w:val="yellow"/>
        </w:rPr>
        <w:t>a reason as long as it could</w:t>
      </w:r>
      <w:r w:rsidRPr="00955AF2">
        <w:rPr>
          <w:rStyle w:val="Emphasis"/>
          <w:rFonts w:ascii="Times" w:hAnsi="Times"/>
          <w:b w:val="0"/>
        </w:rPr>
        <w:t xml:space="preserve"> play the Security Council card and </w:t>
      </w:r>
      <w:r w:rsidRPr="00955AF2">
        <w:rPr>
          <w:rStyle w:val="Emphasis"/>
          <w:rFonts w:ascii="Times" w:hAnsi="Times"/>
          <w:highlight w:val="yellow"/>
        </w:rPr>
        <w:t>pocket the political and economic benefits</w:t>
      </w:r>
      <w:r w:rsidRPr="00955AF2">
        <w:rPr>
          <w:rStyle w:val="Emphasis"/>
          <w:rFonts w:ascii="Times" w:hAnsi="Times"/>
          <w:b w:val="0"/>
          <w:highlight w:val="yellow"/>
        </w:rPr>
        <w:t xml:space="preserve"> that would flow from being cooperative</w:t>
      </w:r>
      <w:r w:rsidRPr="00955AF2">
        <w:rPr>
          <w:rStyle w:val="Emphasis"/>
          <w:rFonts w:ascii="Times" w:hAnsi="Times"/>
          <w:b w:val="0"/>
        </w:rPr>
        <w:t xml:space="preserve">? For Tehran, the smarter option in the wake of Congress blocking the accord would be to exploit the appetite for international investment and pick up as many chits as possible on the global stage by blaming the failure and missed opportunity on Washington. This isn’t a perfect outcome, but it’s a more compelling choice for </w:t>
      </w:r>
      <w:r w:rsidRPr="00955AF2">
        <w:rPr>
          <w:rStyle w:val="Emphasis"/>
          <w:rFonts w:ascii="Times" w:hAnsi="Times"/>
          <w:b w:val="0"/>
          <w:highlight w:val="yellow"/>
        </w:rPr>
        <w:t>Iran’s</w:t>
      </w:r>
      <w:r w:rsidRPr="00955AF2">
        <w:rPr>
          <w:rStyle w:val="Emphasis"/>
          <w:rFonts w:ascii="Times" w:hAnsi="Times"/>
          <w:b w:val="0"/>
        </w:rPr>
        <w:t xml:space="preserve"> leadership than a </w:t>
      </w:r>
      <w:r w:rsidRPr="00955AF2">
        <w:rPr>
          <w:rStyle w:val="Emphasis"/>
          <w:rFonts w:ascii="Times" w:hAnsi="Times"/>
          <w:highlight w:val="yellow"/>
        </w:rPr>
        <w:t>headlong plunge</w:t>
      </w:r>
      <w:r w:rsidRPr="00955AF2">
        <w:rPr>
          <w:rStyle w:val="Emphasis"/>
          <w:rFonts w:ascii="Times" w:hAnsi="Times"/>
          <w:b w:val="0"/>
          <w:highlight w:val="yellow"/>
        </w:rPr>
        <w:t xml:space="preserve"> into war.</w:t>
      </w:r>
      <w:r w:rsidRPr="00955AF2">
        <w:rPr>
          <w:rStyle w:val="Emphasis"/>
          <w:rFonts w:ascii="Times" w:hAnsi="Times"/>
          <w:b w:val="0"/>
        </w:rPr>
        <w:t xml:space="preserve"> That course </w:t>
      </w:r>
      <w:r w:rsidRPr="00955AF2">
        <w:rPr>
          <w:rStyle w:val="Emphasis"/>
          <w:rFonts w:ascii="Times" w:hAnsi="Times"/>
          <w:b w:val="0"/>
          <w:highlight w:val="yellow"/>
        </w:rPr>
        <w:t xml:space="preserve">stands to bring Iran </w:t>
      </w:r>
      <w:r w:rsidRPr="00955AF2">
        <w:rPr>
          <w:rStyle w:val="Emphasis"/>
          <w:rFonts w:ascii="Times" w:hAnsi="Times"/>
          <w:highlight w:val="yellow"/>
        </w:rPr>
        <w:t>few benefits</w:t>
      </w:r>
      <w:r w:rsidRPr="00955AF2">
        <w:rPr>
          <w:rStyle w:val="Emphasis"/>
          <w:rFonts w:ascii="Times" w:hAnsi="Times"/>
          <w:b w:val="0"/>
          <w:highlight w:val="yellow"/>
        </w:rPr>
        <w:t xml:space="preserve"> and </w:t>
      </w:r>
      <w:r w:rsidRPr="00955AF2">
        <w:rPr>
          <w:rStyle w:val="Emphasis"/>
          <w:rFonts w:ascii="Times" w:hAnsi="Times"/>
          <w:highlight w:val="yellow"/>
        </w:rPr>
        <w:t>many risks</w:t>
      </w:r>
      <w:r w:rsidRPr="00955AF2">
        <w:rPr>
          <w:rStyle w:val="Emphasis"/>
          <w:rFonts w:ascii="Times" w:hAnsi="Times"/>
          <w:b w:val="0"/>
          <w:highlight w:val="yellow"/>
        </w:rPr>
        <w:t>.  Tehran is also aware that</w:t>
      </w:r>
      <w:r w:rsidRPr="00955AF2">
        <w:rPr>
          <w:rStyle w:val="Emphasis"/>
          <w:rFonts w:ascii="Times" w:hAnsi="Times"/>
          <w:b w:val="0"/>
        </w:rPr>
        <w:t xml:space="preserve"> its ally </w:t>
      </w:r>
      <w:r w:rsidRPr="00955AF2">
        <w:rPr>
          <w:rStyle w:val="Emphasis"/>
          <w:rFonts w:ascii="Times" w:hAnsi="Times"/>
          <w:b w:val="0"/>
          <w:highlight w:val="yellow"/>
        </w:rPr>
        <w:t>Hezbollah is bogged down in Syria</w:t>
      </w:r>
      <w:r w:rsidRPr="00955AF2">
        <w:rPr>
          <w:rStyle w:val="Emphasis"/>
          <w:rFonts w:ascii="Times" w:hAnsi="Times"/>
          <w:b w:val="0"/>
        </w:rPr>
        <w:t xml:space="preserve"> as part of Iran’s campaign to support Bashar al-Assad, </w:t>
      </w:r>
      <w:r w:rsidRPr="00955AF2">
        <w:rPr>
          <w:rStyle w:val="Emphasis"/>
          <w:rFonts w:ascii="Times" w:hAnsi="Times"/>
          <w:b w:val="0"/>
          <w:highlight w:val="yellow"/>
        </w:rPr>
        <w:t>which limits Tehran’s regional assets to use against Israel</w:t>
      </w:r>
      <w:r w:rsidRPr="00955AF2">
        <w:rPr>
          <w:rStyle w:val="Emphasis"/>
          <w:rFonts w:ascii="Times" w:hAnsi="Times"/>
          <w:b w:val="0"/>
        </w:rPr>
        <w:t xml:space="preserve"> in the event of a military strike. </w:t>
      </w:r>
      <w:r w:rsidRPr="00955AF2">
        <w:rPr>
          <w:rStyle w:val="Emphasis"/>
          <w:rFonts w:ascii="Times" w:hAnsi="Times"/>
          <w:b w:val="0"/>
          <w:highlight w:val="yellow"/>
        </w:rPr>
        <w:t>If Congress blocks the</w:t>
      </w:r>
      <w:r w:rsidRPr="00955AF2">
        <w:rPr>
          <w:rStyle w:val="Emphasis"/>
          <w:rFonts w:ascii="Times" w:hAnsi="Times"/>
          <w:b w:val="0"/>
        </w:rPr>
        <w:t xml:space="preserve"> nuclear </w:t>
      </w:r>
      <w:r w:rsidR="004E042B">
        <w:rPr>
          <w:rStyle w:val="Emphasis"/>
          <w:rFonts w:ascii="Times" w:hAnsi="Times"/>
          <w:b w:val="0"/>
          <w:highlight w:val="yellow"/>
        </w:rPr>
        <w:t>agreement, the mullahs wi</w:t>
      </w:r>
      <w:r w:rsidRPr="00955AF2">
        <w:rPr>
          <w:rStyle w:val="Emphasis"/>
          <w:rFonts w:ascii="Times" w:hAnsi="Times"/>
          <w:b w:val="0"/>
          <w:highlight w:val="yellow"/>
        </w:rPr>
        <w:t>ll</w:t>
      </w:r>
      <w:r w:rsidRPr="00955AF2">
        <w:rPr>
          <w:rStyle w:val="Emphasis"/>
          <w:rFonts w:ascii="Times" w:hAnsi="Times"/>
          <w:b w:val="0"/>
        </w:rPr>
        <w:t xml:space="preserve"> take their time and </w:t>
      </w:r>
      <w:r w:rsidRPr="00955AF2">
        <w:rPr>
          <w:rStyle w:val="Emphasis"/>
          <w:rFonts w:ascii="Times" w:hAnsi="Times"/>
          <w:b w:val="0"/>
          <w:highlight w:val="yellow"/>
        </w:rPr>
        <w:t>consider all of Iran’s options. Courting a major strike from Israel and the U.S. i</w:t>
      </w:r>
      <w:r w:rsidRPr="00955AF2">
        <w:rPr>
          <w:rStyle w:val="Emphasis"/>
          <w:rFonts w:ascii="Times" w:hAnsi="Times"/>
          <w:highlight w:val="yellow"/>
        </w:rPr>
        <w:t>sn’t</w:t>
      </w:r>
      <w:r w:rsidRPr="00955AF2">
        <w:rPr>
          <w:rStyle w:val="Emphasis"/>
          <w:rFonts w:ascii="Times" w:hAnsi="Times"/>
        </w:rPr>
        <w:t xml:space="preserve"> </w:t>
      </w:r>
      <w:r w:rsidRPr="00955AF2">
        <w:rPr>
          <w:rStyle w:val="Emphasis"/>
          <w:rFonts w:ascii="Times" w:hAnsi="Times"/>
          <w:b w:val="0"/>
        </w:rPr>
        <w:t xml:space="preserve">necessarily </w:t>
      </w:r>
      <w:r w:rsidRPr="00955AF2">
        <w:rPr>
          <w:rStyle w:val="Emphasis"/>
          <w:rFonts w:ascii="Times" w:hAnsi="Times"/>
          <w:b w:val="0"/>
          <w:highlight w:val="yellow"/>
        </w:rPr>
        <w:t>one of them.</w:t>
      </w:r>
      <w:r w:rsidR="004E042B" w:rsidRPr="00955AF2">
        <w:rPr>
          <w:rFonts w:ascii="Times" w:hAnsi="Times"/>
        </w:rPr>
        <w:t xml:space="preserve"> </w:t>
      </w:r>
    </w:p>
    <w:p w14:paraId="78A7513A" w14:textId="5B02B9D5" w:rsidR="001E1B81" w:rsidRPr="003C0C3E" w:rsidRDefault="001E1B81" w:rsidP="003C0C3E">
      <w:pPr>
        <w:pStyle w:val="Heading2"/>
      </w:pPr>
      <w:r w:rsidRPr="003C0C3E">
        <w:t>AT: PC Key</w:t>
      </w:r>
    </w:p>
    <w:p w14:paraId="45E41B93" w14:textId="129FFBA5" w:rsidR="001E1B81" w:rsidRPr="00955AF2" w:rsidRDefault="001E1B81" w:rsidP="003C0C3E">
      <w:pPr>
        <w:pStyle w:val="Heading3"/>
      </w:pPr>
      <w:r w:rsidRPr="00955AF2">
        <w:t>Not Key</w:t>
      </w:r>
      <w:bookmarkStart w:id="0" w:name="_GoBack"/>
      <w:bookmarkEnd w:id="0"/>
    </w:p>
    <w:p w14:paraId="472774F9" w14:textId="4FBF4AD9" w:rsidR="001E1B81" w:rsidRPr="00955AF2" w:rsidRDefault="001E1B81" w:rsidP="005942E5">
      <w:pPr>
        <w:pStyle w:val="Heading4"/>
        <w:spacing w:line="276" w:lineRule="auto"/>
        <w:rPr>
          <w:rFonts w:ascii="Times" w:hAnsi="Times"/>
          <w:sz w:val="22"/>
        </w:rPr>
      </w:pPr>
      <w:r w:rsidRPr="00955AF2">
        <w:rPr>
          <w:rFonts w:ascii="Times" w:hAnsi="Times"/>
          <w:sz w:val="22"/>
        </w:rPr>
        <w:t>Will Pass Anyway- PC Not Key</w:t>
      </w:r>
    </w:p>
    <w:p w14:paraId="60E10F92" w14:textId="77777777" w:rsidR="004A4DE0" w:rsidRPr="00955AF2" w:rsidRDefault="004A4DE0" w:rsidP="005942E5">
      <w:pPr>
        <w:spacing w:line="276" w:lineRule="auto"/>
        <w:rPr>
          <w:rFonts w:ascii="Times" w:hAnsi="Times"/>
        </w:rPr>
      </w:pPr>
      <w:r w:rsidRPr="00955AF2">
        <w:rPr>
          <w:rFonts w:ascii="Times" w:hAnsi="Times"/>
        </w:rPr>
        <w:t xml:space="preserve">Jason </w:t>
      </w:r>
      <w:r w:rsidRPr="00955AF2">
        <w:rPr>
          <w:rStyle w:val="Style13ptBold"/>
          <w:rFonts w:ascii="Times" w:hAnsi="Times"/>
          <w:sz w:val="22"/>
        </w:rPr>
        <w:t>Ditz 7/22</w:t>
      </w:r>
      <w:r w:rsidRPr="00955AF2">
        <w:rPr>
          <w:rFonts w:ascii="Times" w:hAnsi="Times"/>
        </w:rPr>
        <w:t xml:space="preserve">, news editor, 7/22/15, “Lots of Lobbying on Iran Deal But Few Changing Their Minds”, </w:t>
      </w:r>
      <w:hyperlink r:id="rId28" w:history="1">
        <w:r w:rsidRPr="00955AF2">
          <w:rPr>
            <w:rFonts w:ascii="Times" w:hAnsi="Times"/>
          </w:rPr>
          <w:t>http://news.antiwar.com/2015/07/22/lots-of-lobbying-on-iran-deal-but-few-changing-their-minds/</w:t>
        </w:r>
      </w:hyperlink>
      <w:r w:rsidRPr="00955AF2">
        <w:rPr>
          <w:rFonts w:ascii="Times" w:hAnsi="Times"/>
        </w:rPr>
        <w:t xml:space="preserve"> </w:t>
      </w:r>
    </w:p>
    <w:p w14:paraId="74F91B13" w14:textId="14D23A9A" w:rsidR="004A4DE0" w:rsidRPr="00955AF2" w:rsidRDefault="004A4DE0" w:rsidP="005942E5">
      <w:pPr>
        <w:pStyle w:val="NormalWeb"/>
        <w:shd w:val="clear" w:color="auto" w:fill="FFFFFF"/>
        <w:spacing w:before="0" w:beforeAutospacing="0" w:after="360" w:afterAutospacing="0" w:line="276" w:lineRule="auto"/>
        <w:textAlignment w:val="baseline"/>
        <w:rPr>
          <w:sz w:val="22"/>
          <w:szCs w:val="22"/>
          <w:u w:val="single"/>
        </w:rPr>
      </w:pPr>
      <w:r w:rsidRPr="00955AF2">
        <w:rPr>
          <w:sz w:val="22"/>
          <w:szCs w:val="22"/>
          <w:u w:val="single"/>
        </w:rPr>
        <w:t xml:space="preserve">From last Tuesday’s announcement of </w:t>
      </w:r>
      <w:r w:rsidRPr="00955AF2">
        <w:rPr>
          <w:sz w:val="22"/>
          <w:szCs w:val="22"/>
          <w:highlight w:val="yellow"/>
          <w:u w:val="single"/>
        </w:rPr>
        <w:t>a P5+1 nuclear deal with Iran,</w:t>
      </w:r>
      <w:r w:rsidRPr="00955AF2">
        <w:rPr>
          <w:sz w:val="22"/>
          <w:szCs w:val="22"/>
          <w:u w:val="single"/>
        </w:rPr>
        <w:t xml:space="preserve"> the issue </w:t>
      </w:r>
      <w:r w:rsidRPr="00955AF2">
        <w:rPr>
          <w:sz w:val="22"/>
          <w:szCs w:val="22"/>
          <w:highlight w:val="yellow"/>
          <w:u w:val="single"/>
        </w:rPr>
        <w:t xml:space="preserve">has become a topic </w:t>
      </w:r>
      <w:r w:rsidRPr="00955AF2">
        <w:rPr>
          <w:rStyle w:val="Emphasis"/>
          <w:rFonts w:ascii="Times" w:hAnsi="Times"/>
          <w:szCs w:val="22"/>
          <w:highlight w:val="yellow"/>
        </w:rPr>
        <w:t>of intense lobbying</w:t>
      </w:r>
      <w:r w:rsidRPr="00955AF2">
        <w:rPr>
          <w:sz w:val="22"/>
          <w:szCs w:val="22"/>
          <w:highlight w:val="yellow"/>
          <w:u w:val="single"/>
        </w:rPr>
        <w:t xml:space="preserve"> in the US</w:t>
      </w:r>
      <w:r w:rsidRPr="00955AF2">
        <w:rPr>
          <w:sz w:val="22"/>
          <w:szCs w:val="22"/>
          <w:u w:val="single"/>
        </w:rPr>
        <w:t>.</w:t>
      </w:r>
      <w:hyperlink r:id="rId29" w:history="1">
        <w:r w:rsidRPr="00955AF2">
          <w:rPr>
            <w:rStyle w:val="apple-converted-space"/>
            <w:sz w:val="22"/>
            <w:szCs w:val="22"/>
            <w:u w:val="single"/>
            <w:bdr w:val="none" w:sz="0" w:space="0" w:color="auto" w:frame="1"/>
          </w:rPr>
          <w:t xml:space="preserve"> </w:t>
        </w:r>
        <w:r w:rsidRPr="00955AF2">
          <w:rPr>
            <w:rStyle w:val="Hyperlink"/>
            <w:sz w:val="22"/>
            <w:szCs w:val="22"/>
            <w:highlight w:val="yellow"/>
            <w:u w:val="single"/>
            <w:bdr w:val="none" w:sz="0" w:space="0" w:color="auto" w:frame="1"/>
          </w:rPr>
          <w:t>Israeli officials are lobbying</w:t>
        </w:r>
        <w:r w:rsidRPr="00955AF2">
          <w:rPr>
            <w:rStyle w:val="Hyperlink"/>
            <w:sz w:val="22"/>
            <w:szCs w:val="22"/>
            <w:u w:val="single"/>
            <w:bdr w:val="none" w:sz="0" w:space="0" w:color="auto" w:frame="1"/>
          </w:rPr>
          <w:t xml:space="preserve"> Congress</w:t>
        </w:r>
      </w:hyperlink>
      <w:r w:rsidRPr="00955AF2">
        <w:rPr>
          <w:rStyle w:val="apple-converted-space"/>
          <w:sz w:val="22"/>
          <w:szCs w:val="22"/>
          <w:u w:val="single"/>
        </w:rPr>
        <w:t xml:space="preserve"> </w:t>
      </w:r>
      <w:r w:rsidRPr="00955AF2">
        <w:rPr>
          <w:sz w:val="22"/>
          <w:szCs w:val="22"/>
          <w:highlight w:val="yellow"/>
          <w:u w:val="single"/>
        </w:rPr>
        <w:t xml:space="preserve">to </w:t>
      </w:r>
      <w:r w:rsidRPr="00955AF2">
        <w:rPr>
          <w:rStyle w:val="Emphasis"/>
          <w:rFonts w:ascii="Times" w:hAnsi="Times"/>
          <w:szCs w:val="22"/>
          <w:highlight w:val="yellow"/>
        </w:rPr>
        <w:t>kill</w:t>
      </w:r>
      <w:r w:rsidRPr="00955AF2">
        <w:rPr>
          <w:sz w:val="22"/>
          <w:szCs w:val="22"/>
          <w:highlight w:val="yellow"/>
          <w:u w:val="single"/>
        </w:rPr>
        <w:t xml:space="preserve"> the deal, Obama is</w:t>
      </w:r>
      <w:r w:rsidRPr="00955AF2">
        <w:rPr>
          <w:rStyle w:val="apple-converted-space"/>
          <w:sz w:val="22"/>
          <w:szCs w:val="22"/>
          <w:highlight w:val="yellow"/>
          <w:u w:val="single"/>
        </w:rPr>
        <w:t xml:space="preserve"> </w:t>
      </w:r>
      <w:hyperlink r:id="rId30" w:history="1">
        <w:r w:rsidRPr="00955AF2">
          <w:rPr>
            <w:rStyle w:val="Hyperlink"/>
            <w:sz w:val="22"/>
            <w:szCs w:val="22"/>
            <w:highlight w:val="yellow"/>
            <w:u w:val="single"/>
            <w:bdr w:val="none" w:sz="0" w:space="0" w:color="auto" w:frame="1"/>
          </w:rPr>
          <w:t>lobbying</w:t>
        </w:r>
        <w:r w:rsidRPr="00955AF2">
          <w:rPr>
            <w:rStyle w:val="apple-converted-space"/>
            <w:sz w:val="22"/>
            <w:szCs w:val="22"/>
            <w:highlight w:val="yellow"/>
            <w:u w:val="single"/>
            <w:bdr w:val="none" w:sz="0" w:space="0" w:color="auto" w:frame="1"/>
          </w:rPr>
          <w:t xml:space="preserve"> </w:t>
        </w:r>
      </w:hyperlink>
      <w:r w:rsidRPr="00955AF2">
        <w:rPr>
          <w:sz w:val="22"/>
          <w:szCs w:val="22"/>
          <w:u w:val="single"/>
        </w:rPr>
        <w:t>Congress</w:t>
      </w:r>
      <w:r w:rsidRPr="00955AF2">
        <w:rPr>
          <w:sz w:val="22"/>
          <w:szCs w:val="22"/>
          <w:highlight w:val="yellow"/>
          <w:u w:val="single"/>
        </w:rPr>
        <w:t xml:space="preserve"> to </w:t>
      </w:r>
      <w:r w:rsidRPr="00955AF2">
        <w:rPr>
          <w:rStyle w:val="Emphasis"/>
          <w:rFonts w:ascii="Times" w:hAnsi="Times"/>
          <w:szCs w:val="22"/>
          <w:highlight w:val="yellow"/>
        </w:rPr>
        <w:t>not kill</w:t>
      </w:r>
      <w:r w:rsidRPr="00955AF2">
        <w:rPr>
          <w:sz w:val="22"/>
          <w:szCs w:val="22"/>
          <w:highlight w:val="yellow"/>
          <w:u w:val="single"/>
        </w:rPr>
        <w:t xml:space="preserve"> the deal, Republican Congressional leadership is lobbying the Dem</w:t>
      </w:r>
      <w:r w:rsidRPr="00955AF2">
        <w:rPr>
          <w:sz w:val="22"/>
          <w:szCs w:val="22"/>
          <w:u w:val="single"/>
        </w:rPr>
        <w:t>ocratic oppo</w:t>
      </w:r>
      <w:r w:rsidRPr="00955AF2">
        <w:rPr>
          <w:sz w:val="22"/>
          <w:szCs w:val="22"/>
          <w:highlight w:val="yellow"/>
          <w:u w:val="single"/>
        </w:rPr>
        <w:t>s</w:t>
      </w:r>
      <w:r w:rsidRPr="00955AF2">
        <w:rPr>
          <w:sz w:val="22"/>
          <w:szCs w:val="22"/>
          <w:u w:val="single"/>
        </w:rPr>
        <w:t xml:space="preserve">ition </w:t>
      </w:r>
      <w:r w:rsidRPr="00955AF2">
        <w:rPr>
          <w:sz w:val="22"/>
          <w:szCs w:val="22"/>
          <w:highlight w:val="yellow"/>
          <w:u w:val="single"/>
        </w:rPr>
        <w:t>to</w:t>
      </w:r>
      <w:r w:rsidRPr="00955AF2">
        <w:rPr>
          <w:sz w:val="22"/>
          <w:szCs w:val="22"/>
          <w:u w:val="single"/>
        </w:rPr>
        <w:t xml:space="preserve"> go along with </w:t>
      </w:r>
      <w:r w:rsidRPr="00955AF2">
        <w:rPr>
          <w:sz w:val="22"/>
          <w:szCs w:val="22"/>
          <w:highlight w:val="yellow"/>
          <w:u w:val="single"/>
        </w:rPr>
        <w:t>kill</w:t>
      </w:r>
      <w:r w:rsidRPr="00955AF2">
        <w:rPr>
          <w:sz w:val="22"/>
          <w:szCs w:val="22"/>
          <w:u w:val="single"/>
        </w:rPr>
        <w:t xml:space="preserve">ing </w:t>
      </w:r>
      <w:r w:rsidRPr="00955AF2">
        <w:rPr>
          <w:sz w:val="22"/>
          <w:szCs w:val="22"/>
          <w:highlight w:val="yellow"/>
          <w:u w:val="single"/>
        </w:rPr>
        <w:t>the deal</w:t>
      </w:r>
      <w:r w:rsidRPr="00955AF2">
        <w:rPr>
          <w:sz w:val="22"/>
          <w:szCs w:val="22"/>
          <w:u w:val="single"/>
        </w:rPr>
        <w:t xml:space="preserve">, etc. Sen. John </w:t>
      </w:r>
      <w:proofErr w:type="spellStart"/>
      <w:r w:rsidRPr="00955AF2">
        <w:rPr>
          <w:sz w:val="22"/>
          <w:szCs w:val="22"/>
          <w:u w:val="single"/>
        </w:rPr>
        <w:t>Cornyn</w:t>
      </w:r>
      <w:proofErr w:type="spellEnd"/>
      <w:r w:rsidRPr="00955AF2">
        <w:rPr>
          <w:sz w:val="22"/>
          <w:szCs w:val="22"/>
          <w:u w:val="single"/>
        </w:rPr>
        <w:t xml:space="preserve"> (R – TX) </w:t>
      </w:r>
      <w:proofErr w:type="spellStart"/>
      <w:r w:rsidRPr="00955AF2">
        <w:rPr>
          <w:sz w:val="22"/>
          <w:szCs w:val="22"/>
          <w:u w:val="single"/>
        </w:rPr>
        <w:t>is</w:t>
      </w:r>
      <w:hyperlink r:id="rId31" w:history="1">
        <w:r w:rsidRPr="00955AF2">
          <w:rPr>
            <w:rStyle w:val="Hyperlink"/>
            <w:sz w:val="22"/>
            <w:szCs w:val="22"/>
            <w:u w:val="single"/>
            <w:bdr w:val="none" w:sz="0" w:space="0" w:color="auto" w:frame="1"/>
          </w:rPr>
          <w:t>calling</w:t>
        </w:r>
        <w:proofErr w:type="spellEnd"/>
        <w:r w:rsidRPr="00955AF2">
          <w:rPr>
            <w:rStyle w:val="Hyperlink"/>
            <w:sz w:val="22"/>
            <w:szCs w:val="22"/>
            <w:u w:val="single"/>
            <w:bdr w:val="none" w:sz="0" w:space="0" w:color="auto" w:frame="1"/>
          </w:rPr>
          <w:t xml:space="preserve"> for the US to renege</w:t>
        </w:r>
        <w:r w:rsidRPr="00955AF2">
          <w:rPr>
            <w:rStyle w:val="apple-converted-space"/>
            <w:sz w:val="22"/>
            <w:szCs w:val="22"/>
            <w:u w:val="single"/>
            <w:bdr w:val="none" w:sz="0" w:space="0" w:color="auto" w:frame="1"/>
          </w:rPr>
          <w:t xml:space="preserve"> </w:t>
        </w:r>
      </w:hyperlink>
      <w:r w:rsidRPr="00955AF2">
        <w:rPr>
          <w:sz w:val="22"/>
          <w:szCs w:val="22"/>
          <w:u w:val="single"/>
        </w:rPr>
        <w:t xml:space="preserve">on the existing deal, impose a bunch of new sanctions on Iran, and then demand a “better deal,” despite </w:t>
      </w:r>
      <w:r w:rsidRPr="00955AF2">
        <w:rPr>
          <w:sz w:val="22"/>
          <w:szCs w:val="22"/>
          <w:highlight w:val="yellow"/>
          <w:u w:val="single"/>
        </w:rPr>
        <w:t xml:space="preserve">the likelihood that most of the lobbying to kill the deal would </w:t>
      </w:r>
      <w:r w:rsidRPr="00955AF2">
        <w:rPr>
          <w:rStyle w:val="Emphasis"/>
          <w:rFonts w:ascii="Times" w:hAnsi="Times"/>
          <w:szCs w:val="22"/>
          <w:highlight w:val="yellow"/>
        </w:rPr>
        <w:t>continue no matter what</w:t>
      </w:r>
      <w:r w:rsidRPr="00955AF2">
        <w:rPr>
          <w:sz w:val="22"/>
          <w:szCs w:val="22"/>
          <w:u w:val="single"/>
        </w:rPr>
        <w:t xml:space="preserve"> the terms are. </w:t>
      </w:r>
      <w:r w:rsidRPr="00955AF2">
        <w:rPr>
          <w:sz w:val="22"/>
          <w:szCs w:val="22"/>
          <w:highlight w:val="yellow"/>
          <w:u w:val="single"/>
        </w:rPr>
        <w:t>One thing we’re not seeing is any</w:t>
      </w:r>
      <w:hyperlink r:id="rId32" w:history="1">
        <w:r w:rsidRPr="00955AF2">
          <w:rPr>
            <w:rStyle w:val="apple-converted-space"/>
            <w:sz w:val="22"/>
            <w:szCs w:val="22"/>
            <w:highlight w:val="yellow"/>
            <w:u w:val="single"/>
            <w:bdr w:val="none" w:sz="0" w:space="0" w:color="auto" w:frame="1"/>
          </w:rPr>
          <w:t xml:space="preserve"> </w:t>
        </w:r>
        <w:r w:rsidRPr="00955AF2">
          <w:rPr>
            <w:rStyle w:val="Hyperlink"/>
            <w:sz w:val="22"/>
            <w:szCs w:val="22"/>
            <w:highlight w:val="yellow"/>
            <w:u w:val="single"/>
            <w:bdr w:val="none" w:sz="0" w:space="0" w:color="auto" w:frame="1"/>
          </w:rPr>
          <w:t>minds changed</w:t>
        </w:r>
      </w:hyperlink>
      <w:r w:rsidRPr="00955AF2">
        <w:rPr>
          <w:sz w:val="22"/>
          <w:szCs w:val="22"/>
          <w:highlight w:val="yellow"/>
          <w:u w:val="single"/>
        </w:rPr>
        <w:t>, as the opponents are still opponents, the proponents are still proponents, and the undecided</w:t>
      </w:r>
      <w:r w:rsidRPr="00955AF2">
        <w:rPr>
          <w:sz w:val="22"/>
          <w:szCs w:val="22"/>
          <w:u w:val="single"/>
        </w:rPr>
        <w:t xml:space="preserve">, who were all leaning one way or another in the first place, </w:t>
      </w:r>
      <w:r w:rsidRPr="00955AF2">
        <w:rPr>
          <w:sz w:val="22"/>
          <w:szCs w:val="22"/>
          <w:highlight w:val="yellow"/>
          <w:u w:val="single"/>
        </w:rPr>
        <w:t>still seem to be leaning</w:t>
      </w:r>
      <w:r w:rsidRPr="00955AF2">
        <w:rPr>
          <w:sz w:val="22"/>
          <w:szCs w:val="22"/>
          <w:u w:val="single"/>
        </w:rPr>
        <w:t xml:space="preserve"> more or less </w:t>
      </w:r>
      <w:r w:rsidRPr="00955AF2">
        <w:rPr>
          <w:sz w:val="22"/>
          <w:szCs w:val="22"/>
          <w:highlight w:val="yellow"/>
          <w:u w:val="single"/>
        </w:rPr>
        <w:t>the same way. It is</w:t>
      </w:r>
      <w:r w:rsidRPr="00955AF2">
        <w:rPr>
          <w:sz w:val="22"/>
          <w:szCs w:val="22"/>
          <w:u w:val="single"/>
        </w:rPr>
        <w:t xml:space="preserve"> seen as extremely </w:t>
      </w:r>
      <w:r w:rsidRPr="00955AF2">
        <w:rPr>
          <w:sz w:val="22"/>
          <w:szCs w:val="22"/>
          <w:highlight w:val="yellow"/>
          <w:u w:val="single"/>
        </w:rPr>
        <w:t>unlikely that a super majority of opponents will emerge in both houses of Congress to actually kill the deal</w:t>
      </w:r>
      <w:r w:rsidRPr="00955AF2">
        <w:rPr>
          <w:sz w:val="22"/>
          <w:szCs w:val="22"/>
          <w:u w:val="single"/>
        </w:rPr>
        <w:t xml:space="preserve">, but just three days into the 60 day review period, no </w:t>
      </w:r>
      <w:r w:rsidRPr="00955AF2">
        <w:rPr>
          <w:sz w:val="22"/>
          <w:szCs w:val="22"/>
          <w:u w:val="single"/>
        </w:rPr>
        <w:lastRenderedPageBreak/>
        <w:t>one is likely to give up on the lobbying, setting the stage for months more or fruitless railing at one another about the pact.</w:t>
      </w:r>
    </w:p>
    <w:p w14:paraId="3715CFBE" w14:textId="4065CF79" w:rsidR="005E1ABE" w:rsidRPr="00955AF2" w:rsidRDefault="005E1ABE" w:rsidP="005942E5">
      <w:pPr>
        <w:pStyle w:val="Heading4"/>
        <w:spacing w:line="276" w:lineRule="auto"/>
        <w:rPr>
          <w:rFonts w:ascii="Times" w:hAnsi="Times"/>
          <w:sz w:val="22"/>
          <w:shd w:val="clear" w:color="auto" w:fill="FFFFFF"/>
        </w:rPr>
      </w:pPr>
      <w:r w:rsidRPr="00955AF2">
        <w:rPr>
          <w:rFonts w:ascii="Times" w:hAnsi="Times"/>
          <w:sz w:val="22"/>
          <w:shd w:val="clear" w:color="auto" w:fill="FFFFFF"/>
        </w:rPr>
        <w:t xml:space="preserve">Obama Lobbying, BUT will get congress to sign anyway because of presidential power. </w:t>
      </w:r>
    </w:p>
    <w:p w14:paraId="6B86847F" w14:textId="6A14EEC9" w:rsidR="005E1ABE" w:rsidRPr="00955AF2" w:rsidRDefault="005E1ABE" w:rsidP="005942E5">
      <w:pPr>
        <w:spacing w:line="276" w:lineRule="auto"/>
        <w:rPr>
          <w:rFonts w:ascii="Times" w:hAnsi="Times"/>
        </w:rPr>
      </w:pPr>
      <w:r w:rsidRPr="00955AF2">
        <w:rPr>
          <w:rStyle w:val="Emphasis"/>
          <w:rFonts w:ascii="Times" w:hAnsi="Times"/>
          <w:u w:val="none"/>
        </w:rPr>
        <w:t>Jerusalem Post 07/15</w:t>
      </w:r>
      <w:r w:rsidRPr="00955AF2">
        <w:rPr>
          <w:rStyle w:val="Style13ptBold"/>
          <w:rFonts w:ascii="Times" w:hAnsi="Times"/>
          <w:b w:val="0"/>
          <w:sz w:val="22"/>
        </w:rPr>
        <w:t xml:space="preserve">, Blog Site, 7/15/15, “Netanyahu's bid to lobby Congress to kill Iran deal will fail, Obama says”, </w:t>
      </w:r>
      <w:hyperlink r:id="rId33" w:history="1">
        <w:r w:rsidRPr="00955AF2">
          <w:rPr>
            <w:rStyle w:val="Style13ptBold"/>
            <w:rFonts w:ascii="Times" w:hAnsi="Times"/>
            <w:b w:val="0"/>
            <w:sz w:val="22"/>
          </w:rPr>
          <w:t>http://www.jpost.com/Israel-News/Politics-And-Diplomacy/Netanyahus-bid-to-lobby-Congress-to-kill-Iran-deal-will-fail-Obama-says-409028</w:t>
        </w:r>
      </w:hyperlink>
      <w:r w:rsidRPr="00955AF2">
        <w:rPr>
          <w:rStyle w:val="Style13ptBold"/>
          <w:rFonts w:ascii="Times" w:hAnsi="Times"/>
          <w:b w:val="0"/>
          <w:sz w:val="22"/>
        </w:rPr>
        <w:t xml:space="preserve"> </w:t>
      </w:r>
    </w:p>
    <w:p w14:paraId="022B0710" w14:textId="1C704D61" w:rsidR="005E1ABE" w:rsidRPr="00955AF2" w:rsidRDefault="005E1ABE" w:rsidP="005942E5">
      <w:pPr>
        <w:spacing w:line="276" w:lineRule="auto"/>
        <w:rPr>
          <w:rFonts w:ascii="Times" w:hAnsi="Times"/>
        </w:rPr>
      </w:pPr>
      <w:r w:rsidRPr="00955AF2">
        <w:rPr>
          <w:rFonts w:ascii="Times" w:hAnsi="Times"/>
          <w:highlight w:val="yellow"/>
          <w:u w:val="single"/>
        </w:rPr>
        <w:t>Netanyahu’s</w:t>
      </w:r>
      <w:r w:rsidRPr="00955AF2">
        <w:rPr>
          <w:rFonts w:ascii="Times" w:hAnsi="Times"/>
          <w:u w:val="single"/>
        </w:rPr>
        <w:t xml:space="preserve"> anticipated </w:t>
      </w:r>
      <w:r w:rsidRPr="00955AF2">
        <w:rPr>
          <w:rFonts w:ascii="Times" w:hAnsi="Times"/>
          <w:highlight w:val="yellow"/>
          <w:u w:val="single"/>
        </w:rPr>
        <w:t>efforts to lobby Congress to derail the Iran</w:t>
      </w:r>
      <w:r w:rsidRPr="00955AF2">
        <w:rPr>
          <w:rFonts w:ascii="Times" w:hAnsi="Times"/>
          <w:u w:val="single"/>
        </w:rPr>
        <w:t xml:space="preserve">ian </w:t>
      </w:r>
      <w:r w:rsidRPr="00955AF2">
        <w:rPr>
          <w:rFonts w:ascii="Times" w:hAnsi="Times"/>
          <w:highlight w:val="yellow"/>
          <w:u w:val="single"/>
        </w:rPr>
        <w:t>nuc</w:t>
      </w:r>
      <w:r w:rsidRPr="00955AF2">
        <w:rPr>
          <w:rFonts w:ascii="Times" w:hAnsi="Times"/>
          <w:u w:val="single"/>
        </w:rPr>
        <w:t xml:space="preserve">lear </w:t>
      </w:r>
      <w:r w:rsidRPr="00955AF2">
        <w:rPr>
          <w:rFonts w:ascii="Times" w:hAnsi="Times"/>
          <w:highlight w:val="yellow"/>
          <w:u w:val="single"/>
        </w:rPr>
        <w:t>agreement will fail</w:t>
      </w:r>
      <w:r w:rsidRPr="00955AF2">
        <w:rPr>
          <w:rFonts w:ascii="Times" w:hAnsi="Times"/>
          <w:u w:val="single"/>
        </w:rPr>
        <w:t xml:space="preserve">, US President Barack </w:t>
      </w:r>
      <w:r w:rsidRPr="00955AF2">
        <w:rPr>
          <w:rFonts w:ascii="Times" w:hAnsi="Times"/>
          <w:highlight w:val="yellow"/>
          <w:u w:val="single"/>
        </w:rPr>
        <w:t xml:space="preserve">Obama told </w:t>
      </w:r>
      <w:r w:rsidRPr="00955AF2">
        <w:rPr>
          <w:rFonts w:ascii="Times" w:hAnsi="Times"/>
          <w:i/>
          <w:iCs/>
          <w:u w:val="single"/>
        </w:rPr>
        <w:t>New York Times</w:t>
      </w:r>
      <w:r w:rsidR="005942E5">
        <w:rPr>
          <w:rFonts w:ascii="Times" w:hAnsi="Times"/>
          <w:u w:val="single"/>
        </w:rPr>
        <w:t xml:space="preserve"> </w:t>
      </w:r>
      <w:r w:rsidRPr="00955AF2">
        <w:rPr>
          <w:rFonts w:ascii="Times" w:hAnsi="Times"/>
          <w:u w:val="single"/>
        </w:rPr>
        <w:t xml:space="preserve">columnist </w:t>
      </w:r>
      <w:r w:rsidRPr="00955AF2">
        <w:rPr>
          <w:rFonts w:ascii="Times" w:hAnsi="Times"/>
          <w:highlight w:val="yellow"/>
          <w:u w:val="single"/>
        </w:rPr>
        <w:t>Thomas Friedman</w:t>
      </w:r>
      <w:r w:rsidRPr="00955AF2">
        <w:rPr>
          <w:rFonts w:ascii="Times" w:hAnsi="Times"/>
          <w:u w:val="single"/>
        </w:rPr>
        <w:t xml:space="preserve"> on Tuesday.</w:t>
      </w:r>
      <w:r w:rsidR="005942E5">
        <w:rPr>
          <w:rFonts w:ascii="Times" w:hAnsi="Times"/>
          <w:u w:val="single"/>
        </w:rPr>
        <w:t xml:space="preserve"> </w:t>
      </w:r>
      <w:r w:rsidRPr="00955AF2">
        <w:rPr>
          <w:rFonts w:ascii="Times" w:hAnsi="Times"/>
          <w:highlight w:val="yellow"/>
          <w:u w:val="single"/>
        </w:rPr>
        <w:t>The president spoke to Friedman as part of his public relations campaign to rally support for the Iran agreement</w:t>
      </w:r>
      <w:r w:rsidRPr="00955AF2">
        <w:rPr>
          <w:rFonts w:ascii="Times" w:hAnsi="Times"/>
          <w:u w:val="single"/>
        </w:rPr>
        <w:t>, which has been subject to scathing criticism from the Israeli government and its sympathizers in the United States.</w:t>
      </w:r>
      <w:r w:rsidR="005942E5">
        <w:rPr>
          <w:rFonts w:ascii="Times" w:hAnsi="Times"/>
          <w:u w:val="single"/>
        </w:rPr>
        <w:t xml:space="preserve"> </w:t>
      </w:r>
      <w:r w:rsidRPr="00955AF2">
        <w:rPr>
          <w:rFonts w:ascii="Times" w:hAnsi="Times"/>
        </w:rPr>
        <w:t>“Prime Minister Netanyahu would prefer, and many of the critics would prefer, that [Iran] doesn’t even have any nuclear capacity,” Obama told</w:t>
      </w:r>
      <w:r w:rsidR="005942E5">
        <w:rPr>
          <w:rFonts w:ascii="Times" w:hAnsi="Times"/>
        </w:rPr>
        <w:t xml:space="preserve"> </w:t>
      </w:r>
      <w:r w:rsidRPr="00955AF2">
        <w:rPr>
          <w:rFonts w:ascii="Times" w:hAnsi="Times"/>
          <w:i/>
          <w:iCs/>
        </w:rPr>
        <w:t>The New York Times</w:t>
      </w:r>
      <w:r w:rsidRPr="00955AF2">
        <w:rPr>
          <w:rFonts w:ascii="Times" w:hAnsi="Times"/>
        </w:rPr>
        <w:t>. “But really, what that involves is eliminating the presence of knowledge inside of Iran.”</w:t>
      </w:r>
      <w:r w:rsidR="005942E5">
        <w:rPr>
          <w:rFonts w:ascii="Times" w:eastAsia="Times New Roman" w:hAnsi="Times"/>
        </w:rPr>
        <w:t xml:space="preserve"> </w:t>
      </w:r>
      <w:r w:rsidRPr="00955AF2">
        <w:rPr>
          <w:rFonts w:ascii="Times" w:eastAsia="Times New Roman" w:hAnsi="Times"/>
          <w:shd w:val="clear" w:color="auto" w:fill="FFFFFF"/>
        </w:rPr>
        <w:t xml:space="preserve">“Nuclear technology is not that complicated today, and so the notion that the yardstick for success was now whether they ever had the capacity possibly to obtain nuclear weapons — that can’t be the yardstick,” </w:t>
      </w:r>
      <w:r w:rsidRPr="00955AF2">
        <w:rPr>
          <w:rFonts w:ascii="Times" w:eastAsia="Times New Roman" w:hAnsi="Times"/>
          <w:highlight w:val="yellow"/>
          <w:shd w:val="clear" w:color="auto" w:fill="FFFFFF"/>
        </w:rPr>
        <w:t>Obama said</w:t>
      </w:r>
      <w:r w:rsidRPr="00955AF2">
        <w:rPr>
          <w:rFonts w:ascii="Times" w:eastAsia="Times New Roman" w:hAnsi="Times"/>
          <w:shd w:val="clear" w:color="auto" w:fill="FFFFFF"/>
        </w:rPr>
        <w:t>. “The question is, do we have the kind of inspection regime and safeguards and international consensus whereby it’s not worth it for them to do it? We have accomplished that.”</w:t>
      </w:r>
      <w:r w:rsidR="005942E5">
        <w:rPr>
          <w:rFonts w:ascii="Times" w:hAnsi="Times"/>
        </w:rPr>
        <w:t xml:space="preserve"> </w:t>
      </w:r>
      <w:r w:rsidRPr="00955AF2">
        <w:rPr>
          <w:rFonts w:ascii="Times" w:eastAsia="Times New Roman" w:hAnsi="Times"/>
          <w:u w:val="single"/>
          <w:shd w:val="clear" w:color="auto" w:fill="FFFFFF"/>
        </w:rPr>
        <w:t xml:space="preserve">Obama told Friedman </w:t>
      </w:r>
      <w:r w:rsidRPr="00955AF2">
        <w:rPr>
          <w:rFonts w:ascii="Times" w:eastAsia="Times New Roman" w:hAnsi="Times"/>
          <w:highlight w:val="yellow"/>
          <w:u w:val="single"/>
          <w:shd w:val="clear" w:color="auto" w:fill="FFFFFF"/>
        </w:rPr>
        <w:t>he was confident that Congress will not be able to muster enough nay votes to shoot down the agreement</w:t>
      </w:r>
      <w:r w:rsidRPr="00955AF2">
        <w:rPr>
          <w:rFonts w:ascii="Times" w:eastAsia="Times New Roman" w:hAnsi="Times"/>
          <w:u w:val="single"/>
          <w:shd w:val="clear" w:color="auto" w:fill="FFFFFF"/>
        </w:rPr>
        <w:t>, much to the chagrin of the Israeli prime minister.</w:t>
      </w:r>
      <w:r w:rsidR="005942E5">
        <w:rPr>
          <w:rFonts w:ascii="Times" w:eastAsia="Times New Roman" w:hAnsi="Times"/>
          <w:u w:val="single"/>
          <w:shd w:val="clear" w:color="auto" w:fill="FFFFFF"/>
        </w:rPr>
        <w:t xml:space="preserve"> </w:t>
      </w:r>
      <w:r w:rsidRPr="00955AF2">
        <w:rPr>
          <w:rFonts w:ascii="Times" w:eastAsia="Times New Roman" w:hAnsi="Times"/>
          <w:u w:val="single"/>
          <w:shd w:val="clear" w:color="auto" w:fill="FFFFFF"/>
        </w:rPr>
        <w:t>“[</w:t>
      </w:r>
      <w:r w:rsidRPr="00955AF2">
        <w:rPr>
          <w:rFonts w:ascii="Times" w:eastAsia="Times New Roman" w:hAnsi="Times"/>
          <w:highlight w:val="yellow"/>
          <w:u w:val="single"/>
          <w:shd w:val="clear" w:color="auto" w:fill="FFFFFF"/>
        </w:rPr>
        <w:t>P]</w:t>
      </w:r>
      <w:proofErr w:type="spellStart"/>
      <w:r w:rsidRPr="00955AF2">
        <w:rPr>
          <w:rFonts w:ascii="Times" w:eastAsia="Times New Roman" w:hAnsi="Times"/>
          <w:highlight w:val="yellow"/>
          <w:u w:val="single"/>
          <w:shd w:val="clear" w:color="auto" w:fill="FFFFFF"/>
        </w:rPr>
        <w:t>erhaps</w:t>
      </w:r>
      <w:proofErr w:type="spellEnd"/>
      <w:r w:rsidRPr="00955AF2">
        <w:rPr>
          <w:rFonts w:ascii="Times" w:eastAsia="Times New Roman" w:hAnsi="Times"/>
          <w:highlight w:val="yellow"/>
          <w:u w:val="single"/>
          <w:shd w:val="clear" w:color="auto" w:fill="FFFFFF"/>
        </w:rPr>
        <w:t xml:space="preserve"> [Netanyahu] thinks he can further influence the</w:t>
      </w:r>
      <w:r w:rsidRPr="00955AF2">
        <w:rPr>
          <w:rFonts w:ascii="Times" w:eastAsia="Times New Roman" w:hAnsi="Times"/>
          <w:u w:val="single"/>
          <w:shd w:val="clear" w:color="auto" w:fill="FFFFFF"/>
        </w:rPr>
        <w:t xml:space="preserve"> congressional </w:t>
      </w:r>
      <w:r w:rsidRPr="00955AF2">
        <w:rPr>
          <w:rFonts w:ascii="Times" w:eastAsia="Times New Roman" w:hAnsi="Times"/>
          <w:highlight w:val="yellow"/>
          <w:u w:val="single"/>
          <w:shd w:val="clear" w:color="auto" w:fill="FFFFFF"/>
        </w:rPr>
        <w:t>debate, and I’m confident we’re going to be able to uphold this deal and implement it without Congress preventing that</w:t>
      </w:r>
      <w:r w:rsidRPr="00955AF2">
        <w:rPr>
          <w:rFonts w:ascii="Times" w:eastAsia="Times New Roman" w:hAnsi="Times"/>
          <w:shd w:val="clear" w:color="auto" w:fill="FFFFFF"/>
        </w:rPr>
        <w:t>,” the president told Friedman. “But after that’s done, if that’s what he thinks is appropriate, then I will sit down, as we have consistently throughout my administration, and then ask some very practical questions: How do we prevent Hezbollah from acquiring more sophisticated weapons? How do we build on the success of Iron Dome, which the United States worked with Israel to develop and has saved Israeli lives?”</w:t>
      </w:r>
      <w:r w:rsidR="004E042B" w:rsidRPr="00955AF2">
        <w:rPr>
          <w:rFonts w:ascii="Times" w:hAnsi="Times"/>
        </w:rPr>
        <w:t xml:space="preserve"> </w:t>
      </w:r>
    </w:p>
    <w:p w14:paraId="2865E561" w14:textId="77777777" w:rsidR="004E042B" w:rsidRDefault="004E042B" w:rsidP="005942E5">
      <w:pPr>
        <w:pStyle w:val="Heading2"/>
        <w:spacing w:line="276" w:lineRule="auto"/>
      </w:pPr>
      <w:r>
        <w:t>Deal Bad</w:t>
      </w:r>
    </w:p>
    <w:p w14:paraId="681D713C" w14:textId="77777777" w:rsidR="004E042B" w:rsidRPr="00045E1B" w:rsidRDefault="004E042B" w:rsidP="005942E5">
      <w:pPr>
        <w:pStyle w:val="Heading4"/>
        <w:spacing w:line="276" w:lineRule="auto"/>
      </w:pPr>
      <w:r>
        <w:t>Turn - The deal will backfire - Iran will use all profits from the deal in order to arm terrorist groups with potentially fatal weapons.</w:t>
      </w:r>
    </w:p>
    <w:p w14:paraId="4C8DF113" w14:textId="77777777" w:rsidR="004E042B" w:rsidRDefault="004E042B" w:rsidP="005942E5">
      <w:pPr>
        <w:spacing w:line="276" w:lineRule="auto"/>
      </w:pPr>
      <w:r w:rsidRPr="00045E1B">
        <w:rPr>
          <w:rStyle w:val="Style13ptBold"/>
        </w:rPr>
        <w:t>Jerusalem</w:t>
      </w:r>
      <w:r>
        <w:t xml:space="preserve"> </w:t>
      </w:r>
      <w:r w:rsidRPr="00045E1B">
        <w:rPr>
          <w:rStyle w:val="Style13ptBold"/>
        </w:rPr>
        <w:t>Post 7-19</w:t>
      </w:r>
      <w:r>
        <w:t>-15, Middle Eastern News Source, “Netanyahu: Khamenei's words prove nuclear deal will not stop Iranian terror machine”, http://www.jpost.com/Middle-East/Iran/Netanyahu-Khameneis-words-prove-nuclear-deal-will-not-stop-Iranian-terror-machine-409444</w:t>
      </w:r>
    </w:p>
    <w:p w14:paraId="7C663D6A" w14:textId="77777777" w:rsidR="004E042B" w:rsidRPr="00045E1B" w:rsidRDefault="004E042B" w:rsidP="005942E5">
      <w:pPr>
        <w:spacing w:line="276" w:lineRule="auto"/>
        <w:rPr>
          <w:sz w:val="16"/>
        </w:rPr>
      </w:pPr>
      <w:r w:rsidRPr="00045E1B">
        <w:rPr>
          <w:u w:val="single"/>
        </w:rPr>
        <w:t>Prime Minister</w:t>
      </w:r>
      <w:r w:rsidRPr="00045E1B">
        <w:rPr>
          <w:sz w:val="16"/>
        </w:rPr>
        <w:t xml:space="preserve"> Benjamin </w:t>
      </w:r>
      <w:r w:rsidRPr="00531C6A">
        <w:rPr>
          <w:highlight w:val="yellow"/>
          <w:u w:val="single"/>
        </w:rPr>
        <w:t>Netanyahu said</w:t>
      </w:r>
      <w:r w:rsidRPr="00045E1B">
        <w:rPr>
          <w:u w:val="single"/>
        </w:rPr>
        <w:t xml:space="preserve"> Sunday </w:t>
      </w:r>
      <w:r w:rsidRPr="00531C6A">
        <w:rPr>
          <w:highlight w:val="yellow"/>
          <w:u w:val="single"/>
        </w:rPr>
        <w:t>that those who thought signing a nuclear deal with Iran would cause the</w:t>
      </w:r>
      <w:r w:rsidRPr="00531C6A">
        <w:rPr>
          <w:sz w:val="16"/>
          <w:highlight w:val="yellow"/>
        </w:rPr>
        <w:t xml:space="preserve"> </w:t>
      </w:r>
      <w:r w:rsidRPr="00531C6A">
        <w:rPr>
          <w:highlight w:val="yellow"/>
          <w:u w:val="single"/>
        </w:rPr>
        <w:t>Islamic Republic to temper</w:t>
      </w:r>
      <w:r w:rsidRPr="00531C6A">
        <w:rPr>
          <w:u w:val="single"/>
        </w:rPr>
        <w:t xml:space="preserve"> its extremism</w:t>
      </w:r>
      <w:r w:rsidRPr="00531C6A">
        <w:rPr>
          <w:highlight w:val="yellow"/>
          <w:u w:val="single"/>
        </w:rPr>
        <w:t xml:space="preserve"> were </w:t>
      </w:r>
      <w:r w:rsidRPr="00531C6A">
        <w:rPr>
          <w:rStyle w:val="Emphasis"/>
          <w:highlight w:val="yellow"/>
        </w:rPr>
        <w:t>proven wrong</w:t>
      </w:r>
      <w:r w:rsidRPr="00045E1B">
        <w:rPr>
          <w:sz w:val="16"/>
        </w:rPr>
        <w:t xml:space="preserve"> over the weekend </w:t>
      </w:r>
      <w:r w:rsidRPr="00045E1B">
        <w:rPr>
          <w:u w:val="single"/>
        </w:rPr>
        <w:t>when Supreme leader Ayatollah</w:t>
      </w:r>
      <w:r w:rsidRPr="00045E1B">
        <w:rPr>
          <w:sz w:val="16"/>
        </w:rPr>
        <w:t xml:space="preserve"> Ali </w:t>
      </w:r>
      <w:r w:rsidRPr="00045E1B">
        <w:rPr>
          <w:u w:val="single"/>
        </w:rPr>
        <w:t>Khamenei vowed to continue opposition to the U</w:t>
      </w:r>
      <w:r w:rsidRPr="00045E1B">
        <w:rPr>
          <w:sz w:val="16"/>
        </w:rPr>
        <w:t xml:space="preserve">nited </w:t>
      </w:r>
      <w:r w:rsidRPr="00045E1B">
        <w:rPr>
          <w:u w:val="single"/>
        </w:rPr>
        <w:t>S</w:t>
      </w:r>
      <w:r w:rsidRPr="00045E1B">
        <w:rPr>
          <w:sz w:val="16"/>
        </w:rPr>
        <w:t xml:space="preserve">tates </w:t>
      </w:r>
      <w:r w:rsidRPr="00045E1B">
        <w:rPr>
          <w:u w:val="single"/>
        </w:rPr>
        <w:t>and its Middle East policies</w:t>
      </w:r>
      <w:r w:rsidRPr="00045E1B">
        <w:rPr>
          <w:sz w:val="16"/>
        </w:rPr>
        <w:t>.</w:t>
      </w:r>
      <w:r w:rsidRPr="00045E1B">
        <w:rPr>
          <w:sz w:val="12"/>
        </w:rPr>
        <w:t>¶</w:t>
      </w:r>
      <w:r w:rsidRPr="00045E1B">
        <w:rPr>
          <w:sz w:val="16"/>
        </w:rPr>
        <w:t xml:space="preserve"> Speaking at the weekly cabinet meeting, </w:t>
      </w:r>
      <w:r w:rsidRPr="00531C6A">
        <w:rPr>
          <w:highlight w:val="yellow"/>
          <w:u w:val="single"/>
        </w:rPr>
        <w:t xml:space="preserve">Netanyahu said, "If anyone thought that excessive concessions to Iran would lead it to change its policies, they received a </w:t>
      </w:r>
      <w:r w:rsidRPr="00531C6A">
        <w:rPr>
          <w:rStyle w:val="Emphasis"/>
          <w:highlight w:val="yellow"/>
        </w:rPr>
        <w:t>decisive answer</w:t>
      </w:r>
      <w:r w:rsidRPr="00045E1B">
        <w:rPr>
          <w:sz w:val="16"/>
        </w:rPr>
        <w:t xml:space="preserve"> this weekend </w:t>
      </w:r>
      <w:r w:rsidRPr="00531C6A">
        <w:rPr>
          <w:highlight w:val="yellow"/>
          <w:u w:val="single"/>
        </w:rPr>
        <w:t>with the</w:t>
      </w:r>
      <w:r w:rsidRPr="00045E1B">
        <w:rPr>
          <w:u w:val="single"/>
        </w:rPr>
        <w:t xml:space="preserve"> aggressive and adversarial </w:t>
      </w:r>
      <w:r w:rsidRPr="00531C6A">
        <w:rPr>
          <w:highlight w:val="yellow"/>
          <w:u w:val="single"/>
        </w:rPr>
        <w:t>speech by Iran's leader</w:t>
      </w:r>
      <w:r w:rsidRPr="00045E1B">
        <w:rPr>
          <w:sz w:val="16"/>
        </w:rPr>
        <w:t xml:space="preserve"> Khamenei."</w:t>
      </w:r>
      <w:r w:rsidRPr="00045E1B">
        <w:rPr>
          <w:sz w:val="12"/>
        </w:rPr>
        <w:t>¶</w:t>
      </w:r>
      <w:r w:rsidRPr="00045E1B">
        <w:rPr>
          <w:sz w:val="16"/>
        </w:rPr>
        <w:t xml:space="preserve"> </w:t>
      </w:r>
      <w:proofErr w:type="gramStart"/>
      <w:r w:rsidRPr="00045E1B">
        <w:rPr>
          <w:sz w:val="16"/>
        </w:rPr>
        <w:t>The</w:t>
      </w:r>
      <w:proofErr w:type="gramEnd"/>
      <w:r w:rsidRPr="00045E1B">
        <w:rPr>
          <w:sz w:val="16"/>
        </w:rPr>
        <w:t xml:space="preserve"> prime minister said that "</w:t>
      </w:r>
      <w:r w:rsidRPr="00045E1B">
        <w:rPr>
          <w:u w:val="single"/>
        </w:rPr>
        <w:t xml:space="preserve">the </w:t>
      </w:r>
      <w:r w:rsidRPr="00531C6A">
        <w:rPr>
          <w:highlight w:val="yellow"/>
          <w:u w:val="single"/>
        </w:rPr>
        <w:t>Iran</w:t>
      </w:r>
      <w:r w:rsidRPr="00045E1B">
        <w:rPr>
          <w:u w:val="single"/>
        </w:rPr>
        <w:t>ian</w:t>
      </w:r>
      <w:r w:rsidRPr="00531C6A">
        <w:rPr>
          <w:highlight w:val="yellow"/>
          <w:u w:val="single"/>
        </w:rPr>
        <w:t>s</w:t>
      </w:r>
      <w:r w:rsidRPr="00045E1B">
        <w:rPr>
          <w:u w:val="single"/>
        </w:rPr>
        <w:t xml:space="preserve"> are </w:t>
      </w:r>
      <w:r w:rsidRPr="00531C6A">
        <w:rPr>
          <w:highlight w:val="yellow"/>
          <w:u w:val="single"/>
        </w:rPr>
        <w:t xml:space="preserve">not even </w:t>
      </w:r>
      <w:r w:rsidRPr="00531C6A">
        <w:rPr>
          <w:rStyle w:val="Emphasis"/>
          <w:highlight w:val="yellow"/>
        </w:rPr>
        <w:t>trying to hide the fact</w:t>
      </w:r>
      <w:r w:rsidRPr="00531C6A">
        <w:rPr>
          <w:highlight w:val="yellow"/>
          <w:u w:val="single"/>
        </w:rPr>
        <w:t xml:space="preserve"> that they will use the hundreds of millions</w:t>
      </w:r>
      <w:r w:rsidRPr="00045E1B">
        <w:rPr>
          <w:u w:val="single"/>
        </w:rPr>
        <w:t xml:space="preserve"> that they will get from this deal in order </w:t>
      </w:r>
      <w:r w:rsidRPr="00531C6A">
        <w:rPr>
          <w:highlight w:val="yellow"/>
          <w:u w:val="single"/>
        </w:rPr>
        <w:t xml:space="preserve">to </w:t>
      </w:r>
      <w:r w:rsidRPr="00531C6A">
        <w:rPr>
          <w:rStyle w:val="Emphasis"/>
          <w:highlight w:val="yellow"/>
        </w:rPr>
        <w:t>arm their terror machine</w:t>
      </w:r>
      <w:r w:rsidRPr="00045E1B">
        <w:rPr>
          <w:u w:val="single"/>
        </w:rPr>
        <w:t xml:space="preserve">, </w:t>
      </w:r>
      <w:r w:rsidRPr="00531C6A">
        <w:rPr>
          <w:highlight w:val="yellow"/>
          <w:u w:val="single"/>
        </w:rPr>
        <w:t>and</w:t>
      </w:r>
      <w:r w:rsidRPr="00045E1B">
        <w:rPr>
          <w:u w:val="single"/>
        </w:rPr>
        <w:t xml:space="preserve"> they say outright </w:t>
      </w:r>
      <w:r w:rsidRPr="00531C6A">
        <w:rPr>
          <w:highlight w:val="yellow"/>
          <w:u w:val="single"/>
        </w:rPr>
        <w:t xml:space="preserve">that they will </w:t>
      </w:r>
      <w:r w:rsidRPr="00531C6A">
        <w:rPr>
          <w:rStyle w:val="Emphasis"/>
          <w:highlight w:val="yellow"/>
        </w:rPr>
        <w:t>continue their fight</w:t>
      </w:r>
      <w:r w:rsidRPr="00531C6A">
        <w:rPr>
          <w:highlight w:val="yellow"/>
          <w:u w:val="single"/>
        </w:rPr>
        <w:t xml:space="preserve"> against the U</w:t>
      </w:r>
      <w:r w:rsidRPr="00045E1B">
        <w:rPr>
          <w:u w:val="single"/>
        </w:rPr>
        <w:t xml:space="preserve">nited </w:t>
      </w:r>
      <w:r w:rsidRPr="00531C6A">
        <w:rPr>
          <w:highlight w:val="yellow"/>
          <w:u w:val="single"/>
        </w:rPr>
        <w:t>S</w:t>
      </w:r>
      <w:r w:rsidRPr="00045E1B">
        <w:rPr>
          <w:u w:val="single"/>
        </w:rPr>
        <w:t xml:space="preserve">tates </w:t>
      </w:r>
      <w:r w:rsidRPr="00531C6A">
        <w:rPr>
          <w:highlight w:val="yellow"/>
          <w:u w:val="single"/>
        </w:rPr>
        <w:t>and its allies,</w:t>
      </w:r>
      <w:r w:rsidRPr="00045E1B">
        <w:rPr>
          <w:u w:val="single"/>
        </w:rPr>
        <w:t xml:space="preserve"> Israel being chief among them</w:t>
      </w:r>
      <w:r w:rsidRPr="00045E1B">
        <w:rPr>
          <w:sz w:val="16"/>
        </w:rPr>
        <w:t>."</w:t>
      </w:r>
      <w:r w:rsidRPr="00045E1B">
        <w:rPr>
          <w:sz w:val="12"/>
        </w:rPr>
        <w:t>¶</w:t>
      </w:r>
      <w:r w:rsidRPr="00045E1B">
        <w:rPr>
          <w:sz w:val="16"/>
        </w:rPr>
        <w:t xml:space="preserve"> </w:t>
      </w:r>
      <w:r w:rsidRPr="00045E1B">
        <w:rPr>
          <w:u w:val="single"/>
        </w:rPr>
        <w:t>In a speech at a Tehran mosque Saturday</w:t>
      </w:r>
      <w:r w:rsidRPr="00045E1B">
        <w:rPr>
          <w:sz w:val="16"/>
        </w:rPr>
        <w:t xml:space="preserve">, punctuated by chants of "Death to America" and "Death to Israel," </w:t>
      </w:r>
      <w:r w:rsidRPr="00045E1B">
        <w:rPr>
          <w:u w:val="single"/>
        </w:rPr>
        <w:t>Khamenei said he wanted politicians to examine the agreement to ensure national interests were preserved, as Iran would not allow the disruption of its revolutionary principles or defensive abilities</w:t>
      </w:r>
      <w:r w:rsidRPr="00045E1B">
        <w:rPr>
          <w:sz w:val="16"/>
        </w:rPr>
        <w:t>.</w:t>
      </w:r>
      <w:r w:rsidRPr="00045E1B">
        <w:rPr>
          <w:sz w:val="12"/>
        </w:rPr>
        <w:t>¶</w:t>
      </w:r>
      <w:r w:rsidRPr="00045E1B">
        <w:rPr>
          <w:sz w:val="16"/>
        </w:rPr>
        <w:t xml:space="preserve"> An arch conservative with the last word on high matters of state, </w:t>
      </w:r>
      <w:r w:rsidRPr="00045E1B">
        <w:rPr>
          <w:u w:val="single"/>
        </w:rPr>
        <w:t xml:space="preserve">Khamenei repeatedly used the phrase "whether this text is approved or not," implying the accord has yet to </w:t>
      </w:r>
      <w:r w:rsidRPr="00045E1B">
        <w:rPr>
          <w:u w:val="single"/>
        </w:rPr>
        <w:lastRenderedPageBreak/>
        <w:t>win definitive backing from Iran's fictionalized political establishment</w:t>
      </w:r>
      <w:r w:rsidRPr="00045E1B">
        <w:rPr>
          <w:sz w:val="16"/>
        </w:rPr>
        <w:t>.</w:t>
      </w:r>
      <w:r w:rsidRPr="00045E1B">
        <w:rPr>
          <w:sz w:val="12"/>
        </w:rPr>
        <w:t>¶</w:t>
      </w:r>
      <w:r w:rsidRPr="00045E1B">
        <w:rPr>
          <w:sz w:val="16"/>
        </w:rPr>
        <w:t xml:space="preserve"> </w:t>
      </w:r>
      <w:r w:rsidRPr="00045E1B">
        <w:rPr>
          <w:sz w:val="12"/>
        </w:rPr>
        <w:t>¶</w:t>
      </w:r>
      <w:r w:rsidRPr="00045E1B">
        <w:rPr>
          <w:sz w:val="16"/>
        </w:rPr>
        <w:t xml:space="preserve"> Speaking of the nuclear deal</w:t>
      </w:r>
      <w:r w:rsidRPr="0027059D">
        <w:rPr>
          <w:sz w:val="16"/>
          <w:highlight w:val="yellow"/>
        </w:rPr>
        <w:t xml:space="preserve">, </w:t>
      </w:r>
      <w:r w:rsidRPr="0027059D">
        <w:rPr>
          <w:rStyle w:val="Emphasis"/>
          <w:highlight w:val="yellow"/>
        </w:rPr>
        <w:t>Netanyahu said that</w:t>
      </w:r>
      <w:r w:rsidRPr="0027059D">
        <w:rPr>
          <w:rStyle w:val="Emphasis"/>
        </w:rPr>
        <w:t xml:space="preserve"> today </w:t>
      </w:r>
      <w:r w:rsidRPr="0027059D">
        <w:rPr>
          <w:rStyle w:val="Emphasis"/>
          <w:highlight w:val="yellow"/>
        </w:rPr>
        <w:t xml:space="preserve">Iran is arming terrorist </w:t>
      </w:r>
      <w:r w:rsidRPr="0027059D">
        <w:rPr>
          <w:rStyle w:val="Emphasis"/>
        </w:rPr>
        <w:t>organization</w:t>
      </w:r>
      <w:r w:rsidRPr="0027059D">
        <w:rPr>
          <w:rStyle w:val="Emphasis"/>
          <w:highlight w:val="yellow"/>
        </w:rPr>
        <w:t xml:space="preserve">s with missiles, but in the future they would have the ability to arm them, </w:t>
      </w:r>
      <w:r w:rsidRPr="0027059D">
        <w:rPr>
          <w:rStyle w:val="Emphasis"/>
        </w:rPr>
        <w:t xml:space="preserve">and themselves, </w:t>
      </w:r>
      <w:r w:rsidRPr="0027059D">
        <w:rPr>
          <w:rStyle w:val="Emphasis"/>
          <w:highlight w:val="yellow"/>
        </w:rPr>
        <w:t>with a much more dangerous weapon</w:t>
      </w:r>
      <w:r w:rsidRPr="0027059D">
        <w:rPr>
          <w:sz w:val="16"/>
          <w:highlight w:val="yellow"/>
        </w:rPr>
        <w:t>.</w:t>
      </w:r>
      <w:r w:rsidRPr="0027059D">
        <w:rPr>
          <w:sz w:val="12"/>
          <w:highlight w:val="yellow"/>
        </w:rPr>
        <w:t>¶</w:t>
      </w:r>
      <w:r w:rsidRPr="0027059D">
        <w:rPr>
          <w:sz w:val="16"/>
          <w:highlight w:val="yellow"/>
        </w:rPr>
        <w:t xml:space="preserve"> "</w:t>
      </w:r>
      <w:r w:rsidRPr="0027059D">
        <w:rPr>
          <w:highlight w:val="yellow"/>
          <w:u w:val="single"/>
        </w:rPr>
        <w:t>The deal that was signed paves the way for Iran to arm itself with nuclear weapons</w:t>
      </w:r>
      <w:r w:rsidRPr="00045E1B">
        <w:rPr>
          <w:u w:val="single"/>
        </w:rPr>
        <w:t xml:space="preserve">, perhaps </w:t>
      </w:r>
      <w:r w:rsidRPr="0027059D">
        <w:rPr>
          <w:highlight w:val="yellow"/>
          <w:u w:val="single"/>
        </w:rPr>
        <w:t xml:space="preserve">in a decade, </w:t>
      </w:r>
      <w:r w:rsidRPr="0027059D">
        <w:rPr>
          <w:rStyle w:val="Emphasis"/>
          <w:highlight w:val="yellow"/>
        </w:rPr>
        <w:t xml:space="preserve">if </w:t>
      </w:r>
      <w:r w:rsidRPr="0027059D">
        <w:rPr>
          <w:highlight w:val="yellow"/>
          <w:u w:val="single"/>
        </w:rPr>
        <w:t xml:space="preserve">Iran decides to honor the agreement, and </w:t>
      </w:r>
      <w:r w:rsidRPr="0027059D">
        <w:rPr>
          <w:rStyle w:val="Emphasis"/>
          <w:highlight w:val="yellow"/>
        </w:rPr>
        <w:t>much sooner</w:t>
      </w:r>
      <w:r w:rsidRPr="0027059D">
        <w:rPr>
          <w:highlight w:val="yellow"/>
          <w:u w:val="single"/>
        </w:rPr>
        <w:t xml:space="preserve"> if it decides to violate it, as it </w:t>
      </w:r>
      <w:r w:rsidRPr="0027059D">
        <w:rPr>
          <w:rStyle w:val="Emphasis"/>
          <w:highlight w:val="yellow"/>
        </w:rPr>
        <w:t>tends to do</w:t>
      </w:r>
      <w:r w:rsidRPr="00045E1B">
        <w:rPr>
          <w:sz w:val="16"/>
        </w:rPr>
        <w:t>," Netanyahu said.</w:t>
      </w:r>
      <w:r w:rsidRPr="00045E1B">
        <w:rPr>
          <w:sz w:val="12"/>
        </w:rPr>
        <w:t>¶</w:t>
      </w:r>
      <w:r w:rsidRPr="00045E1B">
        <w:rPr>
          <w:sz w:val="16"/>
        </w:rPr>
        <w:t xml:space="preserve"> Answering critics, such as US President Barack Obama, who have accused him of slamming the deal without offering a better plan of his own, Netanyahu said, "</w:t>
      </w:r>
      <w:r w:rsidRPr="00045E1B">
        <w:rPr>
          <w:u w:val="single"/>
        </w:rPr>
        <w:t>The alternative</w:t>
      </w:r>
      <w:r w:rsidRPr="00045E1B">
        <w:rPr>
          <w:sz w:val="16"/>
        </w:rPr>
        <w:t xml:space="preserve"> that we have suggested time after time to this failure of a deal, </w:t>
      </w:r>
      <w:r w:rsidRPr="00045E1B">
        <w:rPr>
          <w:u w:val="single"/>
        </w:rPr>
        <w:t>is a continuation of, and strengthening of the sanctions against Iran."</w:t>
      </w:r>
    </w:p>
    <w:p w14:paraId="69670C84" w14:textId="77777777" w:rsidR="004E042B" w:rsidRPr="00955AF2" w:rsidRDefault="004E042B" w:rsidP="005942E5">
      <w:pPr>
        <w:spacing w:line="276" w:lineRule="auto"/>
        <w:rPr>
          <w:rFonts w:ascii="Times" w:eastAsia="Times New Roman" w:hAnsi="Times"/>
        </w:rPr>
      </w:pPr>
    </w:p>
    <w:p w14:paraId="752B7C96" w14:textId="77777777" w:rsidR="004E042B" w:rsidRDefault="004E042B" w:rsidP="005942E5">
      <w:pPr>
        <w:pStyle w:val="Heading2"/>
        <w:spacing w:line="276" w:lineRule="auto"/>
      </w:pPr>
      <w:r>
        <w:t>Oil DA</w:t>
      </w:r>
    </w:p>
    <w:p w14:paraId="20576B20" w14:textId="77777777" w:rsidR="004E042B" w:rsidRPr="00CA6A9F" w:rsidRDefault="004E042B" w:rsidP="005942E5">
      <w:pPr>
        <w:pStyle w:val="Heading4"/>
        <w:spacing w:line="276" w:lineRule="auto"/>
      </w:pPr>
      <w:r>
        <w:t>Lifting sanctions on Iran would allow Iran to flood the market with oil – reducing the price to 20$ per barrel.</w:t>
      </w:r>
    </w:p>
    <w:p w14:paraId="54B55C00" w14:textId="77777777" w:rsidR="004E042B" w:rsidRPr="0021269B" w:rsidRDefault="004E042B" w:rsidP="005942E5">
      <w:pPr>
        <w:spacing w:line="276" w:lineRule="auto"/>
      </w:pPr>
      <w:r>
        <w:t xml:space="preserve">Andrew </w:t>
      </w:r>
      <w:proofErr w:type="spellStart"/>
      <w:r w:rsidRPr="0021269B">
        <w:rPr>
          <w:rStyle w:val="Style13ptBold"/>
        </w:rPr>
        <w:t>Critchlow</w:t>
      </w:r>
      <w:proofErr w:type="spellEnd"/>
      <w:r w:rsidRPr="0021269B">
        <w:rPr>
          <w:rStyle w:val="Style13ptBold"/>
        </w:rPr>
        <w:t xml:space="preserve"> 3-29</w:t>
      </w:r>
      <w:r>
        <w:t>-15, Commodities editor for The Telegraph, 3/29/15, “Iran nuclear deal to see $20 oil if Tehran floods crude market”, http://www.telegraph.co.uk/finance/newsbysector/energy/oilandgas/11502772/Iran-nuclear-deal-to-see-20-oil-if-Tehran-floods-crude-market.html</w:t>
      </w:r>
    </w:p>
    <w:p w14:paraId="4C9760BD" w14:textId="77777777" w:rsidR="004E042B" w:rsidRDefault="004E042B" w:rsidP="005942E5">
      <w:pPr>
        <w:spacing w:line="276" w:lineRule="auto"/>
        <w:rPr>
          <w:u w:val="single"/>
        </w:rPr>
      </w:pPr>
      <w:r w:rsidRPr="0021269B">
        <w:rPr>
          <w:sz w:val="16"/>
        </w:rPr>
        <w:t>Flights to Tehran from Dubai have been crammed in recent months with Western executives flooding into the Iranian capital ahead of a potential lifting of economic sanctions.</w:t>
      </w:r>
      <w:r w:rsidRPr="0021269B">
        <w:rPr>
          <w:sz w:val="12"/>
        </w:rPr>
        <w:t>¶</w:t>
      </w:r>
      <w:r w:rsidRPr="0021269B">
        <w:rPr>
          <w:sz w:val="16"/>
        </w:rPr>
        <w:t xml:space="preserve"> </w:t>
      </w:r>
      <w:proofErr w:type="gramStart"/>
      <w:r w:rsidRPr="0027059D">
        <w:rPr>
          <w:u w:val="single"/>
        </w:rPr>
        <w:t>Potentially</w:t>
      </w:r>
      <w:proofErr w:type="gramEnd"/>
      <w:r w:rsidRPr="0027059D">
        <w:rPr>
          <w:u w:val="single"/>
        </w:rPr>
        <w:t xml:space="preserve"> </w:t>
      </w:r>
      <w:r w:rsidRPr="0027059D">
        <w:rPr>
          <w:highlight w:val="yellow"/>
          <w:u w:val="single"/>
        </w:rPr>
        <w:t xml:space="preserve">one of the Middle East’s </w:t>
      </w:r>
      <w:r w:rsidRPr="0027059D">
        <w:rPr>
          <w:rStyle w:val="Emphasis"/>
          <w:highlight w:val="yellow"/>
        </w:rPr>
        <w:t>biggest economies</w:t>
      </w:r>
      <w:r w:rsidRPr="0027059D">
        <w:rPr>
          <w:highlight w:val="yellow"/>
          <w:u w:val="single"/>
        </w:rPr>
        <w:t xml:space="preserve">, Iran has been </w:t>
      </w:r>
      <w:r w:rsidRPr="0027059D">
        <w:rPr>
          <w:rStyle w:val="Emphasis"/>
          <w:highlight w:val="yellow"/>
        </w:rPr>
        <w:t>frozen out</w:t>
      </w:r>
      <w:r w:rsidRPr="0027059D">
        <w:rPr>
          <w:highlight w:val="yellow"/>
          <w:u w:val="single"/>
        </w:rPr>
        <w:t xml:space="preserve"> by the West</w:t>
      </w:r>
      <w:r w:rsidRPr="0021269B">
        <w:rPr>
          <w:sz w:val="16"/>
        </w:rPr>
        <w:t xml:space="preserve"> over its refusal to give up its aspirations to become a nuclear power. </w:t>
      </w:r>
      <w:r w:rsidRPr="0027059D">
        <w:rPr>
          <w:highlight w:val="yellow"/>
          <w:u w:val="single"/>
        </w:rPr>
        <w:t>But a</w:t>
      </w:r>
      <w:r w:rsidRPr="0021269B">
        <w:rPr>
          <w:u w:val="single"/>
        </w:rPr>
        <w:t xml:space="preserve"> binding </w:t>
      </w:r>
      <w:r w:rsidRPr="0027059D">
        <w:rPr>
          <w:highlight w:val="yellow"/>
          <w:u w:val="single"/>
        </w:rPr>
        <w:t xml:space="preserve">deal that would bring the Islamic state </w:t>
      </w:r>
      <w:r w:rsidRPr="0027059D">
        <w:rPr>
          <w:rStyle w:val="Emphasis"/>
          <w:highlight w:val="yellow"/>
        </w:rPr>
        <w:t>in from the cold</w:t>
      </w:r>
      <w:r w:rsidRPr="0027059D">
        <w:rPr>
          <w:highlight w:val="yellow"/>
          <w:u w:val="single"/>
        </w:rPr>
        <w:t xml:space="preserve"> appears</w:t>
      </w:r>
      <w:r w:rsidRPr="0021269B">
        <w:rPr>
          <w:sz w:val="16"/>
        </w:rPr>
        <w:t xml:space="preserve"> </w:t>
      </w:r>
      <w:proofErr w:type="spellStart"/>
      <w:r w:rsidRPr="0021269B">
        <w:rPr>
          <w:u w:val="single"/>
        </w:rPr>
        <w:t>tantalisingly</w:t>
      </w:r>
      <w:proofErr w:type="spellEnd"/>
      <w:r w:rsidRPr="0021269B">
        <w:rPr>
          <w:u w:val="single"/>
        </w:rPr>
        <w:t xml:space="preserve"> </w:t>
      </w:r>
      <w:r w:rsidRPr="0027059D">
        <w:rPr>
          <w:rStyle w:val="Emphasis"/>
          <w:highlight w:val="yellow"/>
        </w:rPr>
        <w:t>close</w:t>
      </w:r>
      <w:r w:rsidRPr="0021269B">
        <w:rPr>
          <w:sz w:val="16"/>
        </w:rPr>
        <w:t xml:space="preserve"> as negotiators thrash out terms in talks being held in Lausanne, Switzerland, over the weekend.</w:t>
      </w:r>
      <w:r w:rsidRPr="0021269B">
        <w:rPr>
          <w:sz w:val="12"/>
        </w:rPr>
        <w:t>¶</w:t>
      </w:r>
      <w:r w:rsidRPr="0021269B">
        <w:rPr>
          <w:sz w:val="16"/>
        </w:rPr>
        <w:t xml:space="preserve"> </w:t>
      </w:r>
      <w:r w:rsidRPr="0021269B">
        <w:rPr>
          <w:u w:val="single"/>
        </w:rPr>
        <w:t xml:space="preserve">In terms of commodities, </w:t>
      </w:r>
      <w:r w:rsidRPr="0027059D">
        <w:rPr>
          <w:highlight w:val="yellow"/>
          <w:u w:val="single"/>
        </w:rPr>
        <w:t>the biggest impact tha</w:t>
      </w:r>
      <w:r w:rsidRPr="0021269B">
        <w:rPr>
          <w:u w:val="single"/>
        </w:rPr>
        <w:t xml:space="preserve">t a resumption of </w:t>
      </w:r>
      <w:r w:rsidRPr="0027059D">
        <w:rPr>
          <w:highlight w:val="yellow"/>
          <w:u w:val="single"/>
        </w:rPr>
        <w:t xml:space="preserve">normal economic relations with Iran will open up is in the </w:t>
      </w:r>
      <w:r w:rsidRPr="0027059D">
        <w:rPr>
          <w:rStyle w:val="Emphasis"/>
          <w:highlight w:val="yellow"/>
        </w:rPr>
        <w:t>oil industry</w:t>
      </w:r>
      <w:r w:rsidRPr="0027059D">
        <w:rPr>
          <w:highlight w:val="yellow"/>
          <w:u w:val="single"/>
        </w:rPr>
        <w:t xml:space="preserve">. Tehran is a </w:t>
      </w:r>
      <w:r w:rsidRPr="0027059D">
        <w:rPr>
          <w:rStyle w:val="Emphasis"/>
          <w:highlight w:val="yellow"/>
        </w:rPr>
        <w:t>sleeping oil giant,</w:t>
      </w:r>
      <w:r w:rsidRPr="0027059D">
        <w:rPr>
          <w:highlight w:val="yellow"/>
          <w:u w:val="single"/>
        </w:rPr>
        <w:t xml:space="preserve"> which has been </w:t>
      </w:r>
      <w:r w:rsidRPr="0027059D">
        <w:rPr>
          <w:rStyle w:val="Emphasis"/>
          <w:highlight w:val="yellow"/>
        </w:rPr>
        <w:t>frozen out of international markets</w:t>
      </w:r>
      <w:r w:rsidRPr="0027059D">
        <w:rPr>
          <w:highlight w:val="yellow"/>
          <w:u w:val="single"/>
        </w:rPr>
        <w:t xml:space="preserve"> and </w:t>
      </w:r>
      <w:r w:rsidRPr="0027059D">
        <w:rPr>
          <w:rStyle w:val="Emphasis"/>
          <w:highlight w:val="yellow"/>
        </w:rPr>
        <w:t>denied</w:t>
      </w:r>
      <w:r w:rsidRPr="0027059D">
        <w:rPr>
          <w:highlight w:val="yellow"/>
          <w:u w:val="single"/>
        </w:rPr>
        <w:t xml:space="preserve"> access to key tech</w:t>
      </w:r>
      <w:r w:rsidRPr="0027059D">
        <w:rPr>
          <w:sz w:val="16"/>
          <w:highlight w:val="yellow"/>
        </w:rPr>
        <w:t>n</w:t>
      </w:r>
      <w:r w:rsidRPr="0021269B">
        <w:rPr>
          <w:sz w:val="16"/>
        </w:rPr>
        <w:t xml:space="preserve">ology </w:t>
      </w:r>
      <w:r w:rsidRPr="0027059D">
        <w:rPr>
          <w:highlight w:val="yellow"/>
          <w:u w:val="single"/>
        </w:rPr>
        <w:t>and investment</w:t>
      </w:r>
      <w:r w:rsidRPr="0021269B">
        <w:rPr>
          <w:u w:val="single"/>
        </w:rPr>
        <w:t xml:space="preserve"> that </w:t>
      </w:r>
      <w:r w:rsidRPr="0027059D">
        <w:rPr>
          <w:highlight w:val="yellow"/>
          <w:u w:val="single"/>
        </w:rPr>
        <w:t xml:space="preserve">could lead to a massive surge in its potential to </w:t>
      </w:r>
      <w:r w:rsidRPr="0027059D">
        <w:rPr>
          <w:rStyle w:val="Emphasis"/>
          <w:highlight w:val="yellow"/>
        </w:rPr>
        <w:t>produce oil and gas.</w:t>
      </w:r>
      <w:r w:rsidRPr="0027059D">
        <w:rPr>
          <w:sz w:val="16"/>
          <w:highlight w:val="yellow"/>
        </w:rPr>
        <w:t xml:space="preserve"> </w:t>
      </w:r>
      <w:r w:rsidRPr="0027059D">
        <w:rPr>
          <w:highlight w:val="yellow"/>
          <w:u w:val="single"/>
        </w:rPr>
        <w:t xml:space="preserve">The country holds </w:t>
      </w:r>
      <w:r w:rsidRPr="0027059D">
        <w:rPr>
          <w:rStyle w:val="Emphasis"/>
          <w:highlight w:val="yellow"/>
        </w:rPr>
        <w:t>9pc</w:t>
      </w:r>
      <w:r w:rsidRPr="0027059D">
        <w:rPr>
          <w:highlight w:val="yellow"/>
          <w:u w:val="single"/>
        </w:rPr>
        <w:t xml:space="preserve"> of the world’s</w:t>
      </w:r>
      <w:r w:rsidRPr="0021269B">
        <w:rPr>
          <w:u w:val="single"/>
        </w:rPr>
        <w:t xml:space="preserve"> proven </w:t>
      </w:r>
      <w:r w:rsidRPr="0027059D">
        <w:rPr>
          <w:highlight w:val="yellow"/>
          <w:u w:val="single"/>
        </w:rPr>
        <w:t>oil reserves and a nuclear deal that could open up its fields</w:t>
      </w:r>
      <w:r w:rsidRPr="0021269B">
        <w:rPr>
          <w:u w:val="single"/>
        </w:rPr>
        <w:t xml:space="preserve"> to foreign investment </w:t>
      </w:r>
      <w:r w:rsidRPr="0027059D">
        <w:rPr>
          <w:highlight w:val="yellow"/>
          <w:u w:val="single"/>
        </w:rPr>
        <w:t xml:space="preserve">is </w:t>
      </w:r>
      <w:r w:rsidRPr="0027059D">
        <w:rPr>
          <w:u w:val="single"/>
        </w:rPr>
        <w:t xml:space="preserve">potentially </w:t>
      </w:r>
      <w:r w:rsidRPr="0027059D">
        <w:rPr>
          <w:rStyle w:val="Emphasis"/>
          <w:highlight w:val="yellow"/>
        </w:rPr>
        <w:t>game changing</w:t>
      </w:r>
      <w:r w:rsidRPr="0021269B">
        <w:rPr>
          <w:u w:val="single"/>
        </w:rPr>
        <w:t xml:space="preserve"> for the industry</w:t>
      </w:r>
      <w:r w:rsidRPr="0021269B">
        <w:rPr>
          <w:sz w:val="16"/>
        </w:rPr>
        <w:t>.</w:t>
      </w:r>
      <w:r w:rsidRPr="0021269B">
        <w:rPr>
          <w:sz w:val="12"/>
        </w:rPr>
        <w:t>¶</w:t>
      </w:r>
      <w:r w:rsidRPr="0021269B">
        <w:rPr>
          <w:sz w:val="16"/>
        </w:rPr>
        <w:t xml:space="preserve"> </w:t>
      </w:r>
      <w:r w:rsidRPr="0027059D">
        <w:rPr>
          <w:highlight w:val="yellow"/>
          <w:u w:val="single"/>
        </w:rPr>
        <w:t xml:space="preserve">With oil prices </w:t>
      </w:r>
      <w:r w:rsidRPr="0027059D">
        <w:rPr>
          <w:rStyle w:val="Emphasis"/>
          <w:highlight w:val="yellow"/>
        </w:rPr>
        <w:t>continuing</w:t>
      </w:r>
      <w:r w:rsidRPr="0027059D">
        <w:rPr>
          <w:highlight w:val="yellow"/>
          <w:u w:val="single"/>
        </w:rPr>
        <w:t xml:space="preserve"> to come under pressure</w:t>
      </w:r>
      <w:r w:rsidRPr="0021269B">
        <w:rPr>
          <w:u w:val="single"/>
        </w:rPr>
        <w:t xml:space="preserve"> from an estimated 2m barrels per day of excess supply</w:t>
      </w:r>
      <w:r w:rsidRPr="0021269B">
        <w:rPr>
          <w:sz w:val="16"/>
        </w:rPr>
        <w:t xml:space="preserve"> sloshing around international markets, </w:t>
      </w:r>
      <w:r w:rsidRPr="0027059D">
        <w:rPr>
          <w:highlight w:val="yellow"/>
          <w:u w:val="single"/>
        </w:rPr>
        <w:t>any significant increase in Iranian output could</w:t>
      </w:r>
      <w:r w:rsidRPr="0021269B">
        <w:rPr>
          <w:u w:val="single"/>
        </w:rPr>
        <w:t xml:space="preserve"> easily </w:t>
      </w:r>
      <w:r w:rsidRPr="0027059D">
        <w:rPr>
          <w:rStyle w:val="Emphasis"/>
          <w:highlight w:val="yellow"/>
        </w:rPr>
        <w:t>trigger a further rout</w:t>
      </w:r>
      <w:r w:rsidRPr="0027059D">
        <w:rPr>
          <w:highlight w:val="yellow"/>
          <w:u w:val="single"/>
        </w:rPr>
        <w:t xml:space="preserve"> in prices</w:t>
      </w:r>
      <w:r w:rsidRPr="0027059D">
        <w:rPr>
          <w:sz w:val="16"/>
          <w:highlight w:val="yellow"/>
        </w:rPr>
        <w:t xml:space="preserve">. </w:t>
      </w:r>
      <w:r w:rsidRPr="0027059D">
        <w:rPr>
          <w:highlight w:val="yellow"/>
          <w:u w:val="single"/>
        </w:rPr>
        <w:t>The price of a barrel of crude has fallen 50pc</w:t>
      </w:r>
      <w:r w:rsidRPr="0021269B">
        <w:rPr>
          <w:u w:val="single"/>
        </w:rPr>
        <w:t xml:space="preserve"> since last June </w:t>
      </w:r>
      <w:r w:rsidRPr="0027059D">
        <w:rPr>
          <w:highlight w:val="yellow"/>
          <w:u w:val="single"/>
        </w:rPr>
        <w:t>to trade around $50 per barrel</w:t>
      </w:r>
      <w:r w:rsidRPr="0021269B">
        <w:rPr>
          <w:u w:val="single"/>
        </w:rPr>
        <w:t xml:space="preserve"> but </w:t>
      </w:r>
      <w:r w:rsidRPr="0027059D">
        <w:rPr>
          <w:highlight w:val="yellow"/>
          <w:u w:val="single"/>
        </w:rPr>
        <w:t>an</w:t>
      </w:r>
      <w:r w:rsidRPr="0021269B">
        <w:rPr>
          <w:u w:val="single"/>
        </w:rPr>
        <w:t xml:space="preserve">d </w:t>
      </w:r>
      <w:r w:rsidRPr="0027059D">
        <w:rPr>
          <w:highlight w:val="yellow"/>
          <w:u w:val="single"/>
        </w:rPr>
        <w:t>agreement</w:t>
      </w:r>
      <w:r w:rsidRPr="0021269B">
        <w:rPr>
          <w:sz w:val="16"/>
        </w:rPr>
        <w:t xml:space="preserve"> in Lausanne </w:t>
      </w:r>
      <w:r w:rsidRPr="0027059D">
        <w:rPr>
          <w:highlight w:val="yellow"/>
          <w:u w:val="single"/>
        </w:rPr>
        <w:t>to restore Iran</w:t>
      </w:r>
      <w:r w:rsidRPr="0021269B">
        <w:rPr>
          <w:u w:val="single"/>
        </w:rPr>
        <w:t xml:space="preserve"> back into the international community </w:t>
      </w:r>
      <w:r w:rsidRPr="0027059D">
        <w:rPr>
          <w:highlight w:val="yellow"/>
          <w:u w:val="single"/>
        </w:rPr>
        <w:t>could</w:t>
      </w:r>
      <w:r w:rsidRPr="0021269B">
        <w:rPr>
          <w:u w:val="single"/>
        </w:rPr>
        <w:t xml:space="preserve"> easily </w:t>
      </w:r>
      <w:r w:rsidRPr="0027059D">
        <w:rPr>
          <w:highlight w:val="yellow"/>
          <w:u w:val="single"/>
        </w:rPr>
        <w:t>trigger a further sell down towards</w:t>
      </w:r>
      <w:r w:rsidRPr="0021269B">
        <w:rPr>
          <w:u w:val="single"/>
        </w:rPr>
        <w:t xml:space="preserve"> levels around </w:t>
      </w:r>
      <w:r w:rsidRPr="0027059D">
        <w:rPr>
          <w:rStyle w:val="Emphasis"/>
          <w:highlight w:val="yellow"/>
        </w:rPr>
        <w:t>$20 per barrel</w:t>
      </w:r>
      <w:r w:rsidRPr="0021269B">
        <w:rPr>
          <w:sz w:val="16"/>
        </w:rPr>
        <w:t>.</w:t>
      </w:r>
      <w:r w:rsidRPr="0021269B">
        <w:rPr>
          <w:sz w:val="12"/>
        </w:rPr>
        <w:t>¶</w:t>
      </w:r>
      <w:r w:rsidRPr="0021269B">
        <w:rPr>
          <w:sz w:val="16"/>
        </w:rPr>
        <w:t xml:space="preserve"> Ahead of the Lausanne talks, Iran’s oil minister </w:t>
      </w:r>
      <w:proofErr w:type="spellStart"/>
      <w:r w:rsidRPr="0021269B">
        <w:rPr>
          <w:sz w:val="16"/>
        </w:rPr>
        <w:t>Bijan</w:t>
      </w:r>
      <w:proofErr w:type="spellEnd"/>
      <w:r w:rsidRPr="0021269B">
        <w:rPr>
          <w:sz w:val="16"/>
        </w:rPr>
        <w:t xml:space="preserve"> </w:t>
      </w:r>
      <w:proofErr w:type="spellStart"/>
      <w:r w:rsidRPr="0021269B">
        <w:rPr>
          <w:sz w:val="16"/>
        </w:rPr>
        <w:t>Namdar</w:t>
      </w:r>
      <w:proofErr w:type="spellEnd"/>
      <w:r w:rsidRPr="0021269B">
        <w:rPr>
          <w:sz w:val="16"/>
        </w:rPr>
        <w:t xml:space="preserve"> </w:t>
      </w:r>
      <w:proofErr w:type="spellStart"/>
      <w:r w:rsidRPr="0021269B">
        <w:rPr>
          <w:sz w:val="16"/>
        </w:rPr>
        <w:t>Zangeneh</w:t>
      </w:r>
      <w:proofErr w:type="spellEnd"/>
      <w:r w:rsidRPr="0021269B">
        <w:rPr>
          <w:sz w:val="16"/>
        </w:rPr>
        <w:t xml:space="preserve"> said that </w:t>
      </w:r>
      <w:r w:rsidRPr="0027059D">
        <w:rPr>
          <w:highlight w:val="yellow"/>
          <w:u w:val="single"/>
        </w:rPr>
        <w:t xml:space="preserve">the country could easily increase production by </w:t>
      </w:r>
      <w:r w:rsidRPr="0027059D">
        <w:rPr>
          <w:rStyle w:val="Emphasis"/>
          <w:highlight w:val="yellow"/>
        </w:rPr>
        <w:t>1m barrels</w:t>
      </w:r>
      <w:r w:rsidRPr="0027059D">
        <w:rPr>
          <w:highlight w:val="yellow"/>
          <w:u w:val="single"/>
        </w:rPr>
        <w:t xml:space="preserve"> per day</w:t>
      </w:r>
      <w:r w:rsidRPr="0021269B">
        <w:rPr>
          <w:sz w:val="16"/>
        </w:rPr>
        <w:t xml:space="preserve"> (bpd) </w:t>
      </w:r>
      <w:r w:rsidRPr="0027059D">
        <w:rPr>
          <w:highlight w:val="yellow"/>
          <w:u w:val="single"/>
        </w:rPr>
        <w:t xml:space="preserve">within </w:t>
      </w:r>
      <w:r w:rsidRPr="003B534E">
        <w:rPr>
          <w:rStyle w:val="Emphasis"/>
          <w:highlight w:val="yellow"/>
        </w:rPr>
        <w:t xml:space="preserve">months </w:t>
      </w:r>
      <w:r w:rsidRPr="0027059D">
        <w:rPr>
          <w:highlight w:val="yellow"/>
          <w:u w:val="single"/>
        </w:rPr>
        <w:t>of sanctions being lifted</w:t>
      </w:r>
      <w:r w:rsidRPr="0021269B">
        <w:rPr>
          <w:sz w:val="16"/>
        </w:rPr>
        <w:t>. Under the current terms of the economic sanctions designed to bring Tehran to the table the country’s oil exports are restricted.</w:t>
      </w:r>
      <w:r w:rsidRPr="0021269B">
        <w:rPr>
          <w:sz w:val="12"/>
        </w:rPr>
        <w:t>¶</w:t>
      </w:r>
      <w:r w:rsidRPr="0021269B">
        <w:rPr>
          <w:sz w:val="16"/>
        </w:rPr>
        <w:t xml:space="preserve"> “In case the international sanctions against Iran are lifted, 1m barrels a day will be added to the country’s crude-oil production and exports in several months,” </w:t>
      </w:r>
      <w:proofErr w:type="spellStart"/>
      <w:r w:rsidRPr="0021269B">
        <w:rPr>
          <w:sz w:val="16"/>
        </w:rPr>
        <w:t>Mr</w:t>
      </w:r>
      <w:proofErr w:type="spellEnd"/>
      <w:r w:rsidRPr="0021269B">
        <w:rPr>
          <w:sz w:val="16"/>
        </w:rPr>
        <w:t xml:space="preserve"> </w:t>
      </w:r>
      <w:proofErr w:type="spellStart"/>
      <w:r w:rsidRPr="0021269B">
        <w:rPr>
          <w:sz w:val="16"/>
        </w:rPr>
        <w:t>Zanganeh</w:t>
      </w:r>
      <w:proofErr w:type="spellEnd"/>
      <w:r w:rsidRPr="0021269B">
        <w:rPr>
          <w:sz w:val="16"/>
        </w:rPr>
        <w:t xml:space="preserve"> has said in recent weeks.</w:t>
      </w:r>
      <w:r w:rsidRPr="0021269B">
        <w:rPr>
          <w:sz w:val="12"/>
        </w:rPr>
        <w:t>¶</w:t>
      </w:r>
      <w:r w:rsidRPr="0021269B">
        <w:rPr>
          <w:sz w:val="16"/>
        </w:rPr>
        <w:t xml:space="preserve"> Output is currently around 2.7m bpd of which 1m bpd is exported. The figure is a long way from its production levels prior to sanctions. </w:t>
      </w:r>
      <w:r w:rsidRPr="0021269B">
        <w:rPr>
          <w:u w:val="single"/>
        </w:rPr>
        <w:t>According to BP, the country was capable of pumping over 4m bpd in 2011</w:t>
      </w:r>
      <w:r w:rsidRPr="0021269B">
        <w:rPr>
          <w:sz w:val="16"/>
        </w:rPr>
        <w:t>. Despite its significant reserves of oil and gas some analysts question the country’s ability to increase output significantly over such a short period of time.</w:t>
      </w:r>
      <w:r w:rsidRPr="0021269B">
        <w:rPr>
          <w:sz w:val="12"/>
        </w:rPr>
        <w:t>¶</w:t>
      </w:r>
      <w:r w:rsidRPr="0021269B">
        <w:rPr>
          <w:sz w:val="16"/>
        </w:rPr>
        <w:t xml:space="preserve"> Charles Robertson, chief economist at Renaissance Capital has said: “After years of low investment, we doubt Iran can suddenly flood world markets with oil: the last time it produced more than the 2011 peak of 4.4m bpd was in 1978.”</w:t>
      </w:r>
      <w:r w:rsidRPr="0021269B">
        <w:rPr>
          <w:sz w:val="12"/>
        </w:rPr>
        <w:t>¶</w:t>
      </w:r>
      <w:r w:rsidRPr="0021269B">
        <w:rPr>
          <w:sz w:val="16"/>
        </w:rPr>
        <w:t xml:space="preserve"> However, the country may not have to increase output in order to immediately boost exports following a deal. </w:t>
      </w:r>
      <w:r w:rsidRPr="0021269B">
        <w:rPr>
          <w:u w:val="single"/>
        </w:rPr>
        <w:t>Some estimates suggest that the company has between 7m and 35m barrels of crude in storage that could be immediately placed for sale on the international market were a deal to be achieved</w:t>
      </w:r>
      <w:r w:rsidRPr="0021269B">
        <w:rPr>
          <w:sz w:val="16"/>
        </w:rPr>
        <w:t xml:space="preserve"> before the rapidly approaching April 1 deadline.</w:t>
      </w:r>
      <w:r w:rsidRPr="0021269B">
        <w:rPr>
          <w:sz w:val="12"/>
        </w:rPr>
        <w:t>¶</w:t>
      </w:r>
      <w:r w:rsidRPr="0021269B">
        <w:rPr>
          <w:sz w:val="16"/>
        </w:rPr>
        <w:t xml:space="preserve"> Long term a return of international oil majors to Iran will be required to significantly boost output for a sustainable period of time. </w:t>
      </w:r>
      <w:r w:rsidRPr="0021269B">
        <w:rPr>
          <w:u w:val="single"/>
        </w:rPr>
        <w:t>Oil majors such as Royal Dutch Shell and Total have previously been active in the country and would undoubtedly return quickly if sanctions were lifted</w:t>
      </w:r>
      <w:r w:rsidRPr="0021269B">
        <w:rPr>
          <w:sz w:val="16"/>
        </w:rPr>
        <w:t xml:space="preserve"> and acceptable oil development contracts could be negotiated.</w:t>
      </w:r>
      <w:r w:rsidRPr="0021269B">
        <w:rPr>
          <w:sz w:val="12"/>
        </w:rPr>
        <w:t>¶</w:t>
      </w:r>
      <w:r w:rsidRPr="0021269B">
        <w:rPr>
          <w:sz w:val="16"/>
        </w:rPr>
        <w:t xml:space="preserve"> </w:t>
      </w:r>
      <w:proofErr w:type="gramStart"/>
      <w:r w:rsidRPr="0021269B">
        <w:rPr>
          <w:u w:val="single"/>
        </w:rPr>
        <w:t>One</w:t>
      </w:r>
      <w:proofErr w:type="gramEnd"/>
      <w:r w:rsidRPr="0021269B">
        <w:rPr>
          <w:sz w:val="16"/>
        </w:rPr>
        <w:t xml:space="preserve"> significant </w:t>
      </w:r>
      <w:r w:rsidRPr="0021269B">
        <w:rPr>
          <w:u w:val="single"/>
        </w:rPr>
        <w:t xml:space="preserve">barrier to a major increase in Iran’s oil output could be its membership of </w:t>
      </w:r>
      <w:r w:rsidRPr="0021269B">
        <w:rPr>
          <w:sz w:val="16"/>
        </w:rPr>
        <w:t xml:space="preserve">the </w:t>
      </w:r>
      <w:proofErr w:type="spellStart"/>
      <w:r w:rsidRPr="0021269B">
        <w:rPr>
          <w:sz w:val="16"/>
        </w:rPr>
        <w:t>Organisation</w:t>
      </w:r>
      <w:proofErr w:type="spellEnd"/>
      <w:r w:rsidRPr="0021269B">
        <w:rPr>
          <w:sz w:val="16"/>
        </w:rPr>
        <w:t xml:space="preserve"> of Petroleum Exporting Countries (</w:t>
      </w:r>
      <w:proofErr w:type="spellStart"/>
      <w:r w:rsidRPr="0021269B">
        <w:rPr>
          <w:u w:val="single"/>
        </w:rPr>
        <w:t>Opec</w:t>
      </w:r>
      <w:proofErr w:type="spellEnd"/>
      <w:r w:rsidRPr="0021269B">
        <w:rPr>
          <w:sz w:val="16"/>
        </w:rPr>
        <w:t xml:space="preserve">). The 12-member cartel, which controls a third of the world’s oil supply, </w:t>
      </w:r>
      <w:r w:rsidRPr="0021269B">
        <w:rPr>
          <w:sz w:val="16"/>
        </w:rPr>
        <w:lastRenderedPageBreak/>
        <w:t>maintains a quota system that Tehran would have to negotiate. It’s unlikely that Saudi Arabia would be willing to support any increase in Iranian exports, which sets up a tense meeting of the group’s ministers when it next meets in Vienna in June</w:t>
      </w:r>
      <w:r w:rsidRPr="0027059D">
        <w:rPr>
          <w:sz w:val="16"/>
        </w:rPr>
        <w:t xml:space="preserve">. </w:t>
      </w:r>
      <w:r w:rsidRPr="0027059D">
        <w:rPr>
          <w:u w:val="single"/>
        </w:rPr>
        <w:t xml:space="preserve">By then a barrel of oil may already be selling for </w:t>
      </w:r>
      <w:r w:rsidRPr="0027059D">
        <w:rPr>
          <w:rStyle w:val="Emphasis"/>
        </w:rPr>
        <w:t>$20.</w:t>
      </w:r>
    </w:p>
    <w:p w14:paraId="315813F9" w14:textId="77777777" w:rsidR="004E042B" w:rsidRPr="00955AF2" w:rsidRDefault="004E042B" w:rsidP="005942E5">
      <w:pPr>
        <w:spacing w:line="276" w:lineRule="auto"/>
        <w:rPr>
          <w:rFonts w:ascii="Times" w:hAnsi="Times"/>
        </w:rPr>
      </w:pPr>
    </w:p>
    <w:p w14:paraId="351F46AE" w14:textId="77777777" w:rsidR="004A4DE0" w:rsidRPr="00955AF2" w:rsidRDefault="004A4DE0" w:rsidP="005942E5">
      <w:pPr>
        <w:spacing w:line="276" w:lineRule="auto"/>
        <w:rPr>
          <w:rFonts w:ascii="Times" w:eastAsia="Times New Roman" w:hAnsi="Times"/>
        </w:rPr>
      </w:pPr>
    </w:p>
    <w:p w14:paraId="25336AA7" w14:textId="31D501D7" w:rsidR="00544C59" w:rsidRPr="003C0C3E" w:rsidRDefault="003C0C3E" w:rsidP="003C0C3E">
      <w:pPr>
        <w:pStyle w:val="Heading1"/>
      </w:pPr>
      <w:proofErr w:type="spellStart"/>
      <w:r w:rsidRPr="003C0C3E">
        <w:t>Neg</w:t>
      </w:r>
      <w:proofErr w:type="spellEnd"/>
    </w:p>
    <w:p w14:paraId="2DDD3D3A" w14:textId="77777777" w:rsidR="004E042B" w:rsidRDefault="004E042B" w:rsidP="005942E5">
      <w:pPr>
        <w:pStyle w:val="Heading2"/>
        <w:spacing w:line="276" w:lineRule="auto"/>
      </w:pPr>
      <w:r>
        <w:t>UQ – Deal will pass</w:t>
      </w:r>
    </w:p>
    <w:p w14:paraId="303E9013" w14:textId="77777777" w:rsidR="004E042B" w:rsidRPr="00A0405F" w:rsidRDefault="004E042B" w:rsidP="005942E5">
      <w:pPr>
        <w:pStyle w:val="Heading4"/>
        <w:spacing w:line="276" w:lineRule="auto"/>
      </w:pPr>
      <w:r>
        <w:t>Even though unlikely, fierce pro-Israeli lobbying coupled with congressional bipartisanship will make a veto override majority still very possible</w:t>
      </w:r>
    </w:p>
    <w:p w14:paraId="6B29FA6C" w14:textId="77777777" w:rsidR="004E042B" w:rsidRPr="00A0405F" w:rsidRDefault="004E042B" w:rsidP="005942E5">
      <w:pPr>
        <w:spacing w:line="276" w:lineRule="auto"/>
      </w:pPr>
      <w:r>
        <w:t xml:space="preserve">Brett </w:t>
      </w:r>
      <w:proofErr w:type="spellStart"/>
      <w:r w:rsidRPr="00A0405F">
        <w:rPr>
          <w:b/>
          <w:sz w:val="26"/>
          <w:szCs w:val="26"/>
        </w:rPr>
        <w:t>Logiurato</w:t>
      </w:r>
      <w:proofErr w:type="spellEnd"/>
      <w:r w:rsidRPr="00A0405F">
        <w:rPr>
          <w:b/>
          <w:sz w:val="26"/>
          <w:szCs w:val="26"/>
        </w:rPr>
        <w:t xml:space="preserve"> 7-14</w:t>
      </w:r>
      <w:r>
        <w:t>-15, Journalist for Business Insider, 7/14/15, “How congress could kill the Iran deal”, http://www.businessinsider.com/how-congress-can-veto-iran-deal-2015-7</w:t>
      </w:r>
    </w:p>
    <w:p w14:paraId="4478F30D" w14:textId="77777777" w:rsidR="004E042B" w:rsidRPr="00A0405F" w:rsidRDefault="004E042B" w:rsidP="005942E5">
      <w:pPr>
        <w:spacing w:line="276" w:lineRule="auto"/>
        <w:rPr>
          <w:sz w:val="16"/>
        </w:rPr>
      </w:pPr>
      <w:r w:rsidRPr="00A0405F">
        <w:rPr>
          <w:sz w:val="16"/>
        </w:rPr>
        <w:t>Now that more than a year and a half of nuclear negotiations are in the books, attention on a signature legacy item for President Barack Obama now shifts to Congress.</w:t>
      </w:r>
      <w:r w:rsidRPr="00A0405F">
        <w:rPr>
          <w:sz w:val="12"/>
        </w:rPr>
        <w:t>¶</w:t>
      </w:r>
      <w:r w:rsidRPr="00A0405F">
        <w:rPr>
          <w:sz w:val="16"/>
        </w:rPr>
        <w:t xml:space="preserve"> </w:t>
      </w:r>
      <w:r w:rsidRPr="00DD375A">
        <w:rPr>
          <w:highlight w:val="yellow"/>
          <w:u w:val="single"/>
        </w:rPr>
        <w:t>Thanks to a bipartisan compromise</w:t>
      </w:r>
      <w:r w:rsidRPr="00A0405F">
        <w:rPr>
          <w:u w:val="single"/>
        </w:rPr>
        <w:t xml:space="preserve"> that Obama ended up signing in May, </w:t>
      </w:r>
      <w:r w:rsidRPr="00DD375A">
        <w:rPr>
          <w:highlight w:val="yellow"/>
          <w:u w:val="single"/>
        </w:rPr>
        <w:t>Congress will have a say in the</w:t>
      </w:r>
      <w:r w:rsidRPr="00A0405F">
        <w:rPr>
          <w:u w:val="single"/>
        </w:rPr>
        <w:t xml:space="preserve"> ultimate </w:t>
      </w:r>
      <w:r w:rsidRPr="00DD375A">
        <w:rPr>
          <w:rStyle w:val="Emphasis"/>
          <w:highlight w:val="yellow"/>
        </w:rPr>
        <w:t>fate of the deal.¶</w:t>
      </w:r>
      <w:r w:rsidRPr="00A0405F">
        <w:rPr>
          <w:sz w:val="16"/>
        </w:rPr>
        <w:t xml:space="preserve"> </w:t>
      </w:r>
      <w:r w:rsidRPr="00DD375A">
        <w:rPr>
          <w:highlight w:val="yellow"/>
          <w:u w:val="single"/>
        </w:rPr>
        <w:t>While even opponents</w:t>
      </w:r>
      <w:r w:rsidRPr="00A0405F">
        <w:rPr>
          <w:sz w:val="16"/>
        </w:rPr>
        <w:t xml:space="preserve"> of the deal </w:t>
      </w:r>
      <w:r w:rsidRPr="00DD375A">
        <w:rPr>
          <w:highlight w:val="yellow"/>
          <w:u w:val="single"/>
        </w:rPr>
        <w:t xml:space="preserve">concede the odds are long, there's </w:t>
      </w:r>
      <w:r w:rsidRPr="00DD375A">
        <w:rPr>
          <w:u w:val="single"/>
        </w:rPr>
        <w:t>at least</w:t>
      </w:r>
      <w:r w:rsidRPr="00DD375A">
        <w:rPr>
          <w:highlight w:val="yellow"/>
          <w:u w:val="single"/>
        </w:rPr>
        <w:t xml:space="preserve"> a </w:t>
      </w:r>
      <w:r w:rsidRPr="00DD375A">
        <w:rPr>
          <w:u w:val="single"/>
        </w:rPr>
        <w:t xml:space="preserve">small </w:t>
      </w:r>
      <w:r w:rsidRPr="00DD375A">
        <w:rPr>
          <w:rStyle w:val="Emphasis"/>
          <w:highlight w:val="yellow"/>
        </w:rPr>
        <w:t xml:space="preserve">chance </w:t>
      </w:r>
      <w:r w:rsidRPr="00DD375A">
        <w:rPr>
          <w:highlight w:val="yellow"/>
          <w:u w:val="single"/>
        </w:rPr>
        <w:t>that Congress could torpedo it</w:t>
      </w:r>
      <w:r w:rsidRPr="00DD375A">
        <w:rPr>
          <w:sz w:val="16"/>
          <w:highlight w:val="yellow"/>
        </w:rPr>
        <w:t>.</w:t>
      </w:r>
      <w:r w:rsidRPr="00DD375A">
        <w:rPr>
          <w:sz w:val="12"/>
          <w:highlight w:val="yellow"/>
        </w:rPr>
        <w:t>¶</w:t>
      </w:r>
      <w:r w:rsidRPr="00A0405F">
        <w:rPr>
          <w:sz w:val="16"/>
        </w:rPr>
        <w:t xml:space="preserve"> </w:t>
      </w:r>
      <w:r w:rsidRPr="00DD375A">
        <w:rPr>
          <w:sz w:val="16"/>
          <w:highlight w:val="yellow"/>
        </w:rPr>
        <w:t>"</w:t>
      </w:r>
      <w:r w:rsidRPr="00DD375A">
        <w:rPr>
          <w:u w:val="single"/>
        </w:rPr>
        <w:t xml:space="preserve">The American </w:t>
      </w:r>
      <w:r w:rsidRPr="00DD375A">
        <w:rPr>
          <w:highlight w:val="yellow"/>
          <w:u w:val="single"/>
        </w:rPr>
        <w:t>people are going to repudiate this and I believe Congress will kill the dea</w:t>
      </w:r>
      <w:r w:rsidRPr="00A0405F">
        <w:rPr>
          <w:u w:val="single"/>
        </w:rPr>
        <w:t xml:space="preserve">l," </w:t>
      </w:r>
      <w:r w:rsidRPr="00DD375A">
        <w:rPr>
          <w:highlight w:val="yellow"/>
          <w:u w:val="single"/>
        </w:rPr>
        <w:t>said Sen</w:t>
      </w:r>
      <w:r w:rsidRPr="00DD375A">
        <w:rPr>
          <w:sz w:val="16"/>
          <w:highlight w:val="yellow"/>
        </w:rPr>
        <w:t>.</w:t>
      </w:r>
      <w:r w:rsidRPr="00A0405F">
        <w:rPr>
          <w:sz w:val="16"/>
        </w:rPr>
        <w:t xml:space="preserve"> Tom </w:t>
      </w:r>
      <w:r w:rsidRPr="00DD375A">
        <w:rPr>
          <w:highlight w:val="yellow"/>
          <w:u w:val="single"/>
        </w:rPr>
        <w:t>Cotton</w:t>
      </w:r>
      <w:r w:rsidRPr="00A0405F">
        <w:rPr>
          <w:sz w:val="16"/>
        </w:rPr>
        <w:t xml:space="preserve"> (R-Arkansas), one of the more hawkish members of the Senate on foreign policy.</w:t>
      </w:r>
      <w:r w:rsidRPr="00A0405F">
        <w:rPr>
          <w:sz w:val="12"/>
        </w:rPr>
        <w:t>¶</w:t>
      </w:r>
      <w:r w:rsidRPr="00A0405F">
        <w:rPr>
          <w:sz w:val="16"/>
        </w:rPr>
        <w:t xml:space="preserve"> Here's a brief overview of what happens next:</w:t>
      </w:r>
      <w:r w:rsidRPr="00A0405F">
        <w:rPr>
          <w:sz w:val="12"/>
        </w:rPr>
        <w:t>¶</w:t>
      </w:r>
      <w:r w:rsidRPr="00A0405F">
        <w:rPr>
          <w:sz w:val="16"/>
        </w:rPr>
        <w:t xml:space="preserve"> Once Congress receives the details of the deal, it will have 60 days to debate and vote on it, according to the terms of the law Obama signed in May. A GOP congressional aide told Business Insider that it has not yet received the details.</w:t>
      </w:r>
      <w:r w:rsidRPr="00A0405F">
        <w:rPr>
          <w:sz w:val="12"/>
        </w:rPr>
        <w:t>¶</w:t>
      </w:r>
      <w:r w:rsidRPr="00A0405F">
        <w:rPr>
          <w:sz w:val="16"/>
        </w:rPr>
        <w:t xml:space="preserve"> </w:t>
      </w:r>
      <w:r w:rsidRPr="00A0405F">
        <w:rPr>
          <w:u w:val="single"/>
        </w:rPr>
        <w:t>If Congress sends a joint resolution of disapproval to Obama</w:t>
      </w:r>
      <w:r w:rsidRPr="00A0405F">
        <w:rPr>
          <w:sz w:val="16"/>
        </w:rPr>
        <w:t xml:space="preserve"> (meaning both chambers of Congress disapprove of the deal), it would trigger a new timeline. </w:t>
      </w:r>
      <w:r w:rsidRPr="00A0405F">
        <w:rPr>
          <w:u w:val="single"/>
        </w:rPr>
        <w:t>He would have 12 days to veto the resolution. That's likely, considering his promise</w:t>
      </w:r>
      <w:r w:rsidRPr="00A0405F">
        <w:rPr>
          <w:sz w:val="16"/>
        </w:rPr>
        <w:t xml:space="preserve"> Tuesday morning </w:t>
      </w:r>
      <w:r w:rsidRPr="00A0405F">
        <w:rPr>
          <w:u w:val="single"/>
        </w:rPr>
        <w:t>to veto anything that would hamper the deal's implementation</w:t>
      </w:r>
      <w:r w:rsidRPr="00A0405F">
        <w:rPr>
          <w:sz w:val="16"/>
        </w:rPr>
        <w:t>.</w:t>
      </w:r>
      <w:r w:rsidRPr="00A0405F">
        <w:rPr>
          <w:sz w:val="12"/>
        </w:rPr>
        <w:t>¶</w:t>
      </w:r>
      <w:r w:rsidRPr="00A0405F">
        <w:rPr>
          <w:sz w:val="16"/>
        </w:rPr>
        <w:t xml:space="preserve"> </w:t>
      </w:r>
      <w:r w:rsidRPr="00A0405F">
        <w:rPr>
          <w:u w:val="single"/>
        </w:rPr>
        <w:t>Following an Obama veto, Congress would have 10 days to vote to override his veto, which would require a two-thirds majority of both chambers of Congress</w:t>
      </w:r>
      <w:r w:rsidRPr="00A0405F">
        <w:rPr>
          <w:sz w:val="16"/>
        </w:rPr>
        <w:t>.</w:t>
      </w:r>
      <w:r w:rsidRPr="00A0405F">
        <w:rPr>
          <w:sz w:val="12"/>
        </w:rPr>
        <w:t>¶</w:t>
      </w:r>
      <w:r w:rsidRPr="00A0405F">
        <w:rPr>
          <w:sz w:val="16"/>
        </w:rPr>
        <w:t xml:space="preserve"> If both chambers vote to override, it would prevent Obama from suspending sanctions on Iran related to its nuclear program.</w:t>
      </w:r>
      <w:r w:rsidRPr="00A0405F">
        <w:rPr>
          <w:sz w:val="12"/>
        </w:rPr>
        <w:t>¶</w:t>
      </w:r>
      <w:r w:rsidRPr="00A0405F">
        <w:rPr>
          <w:sz w:val="16"/>
        </w:rPr>
        <w:t xml:space="preserve"> </w:t>
      </w:r>
      <w:r w:rsidRPr="00A0405F">
        <w:rPr>
          <w:u w:val="single"/>
        </w:rPr>
        <w:t>Simple math</w:t>
      </w:r>
      <w:r w:rsidRPr="00A0405F">
        <w:rPr>
          <w:sz w:val="16"/>
        </w:rPr>
        <w:t xml:space="preserve">, then, </w:t>
      </w:r>
      <w:r w:rsidRPr="00A0405F">
        <w:rPr>
          <w:u w:val="single"/>
        </w:rPr>
        <w:t>is in favor of the Iran deal moving along</w:t>
      </w:r>
      <w:r w:rsidRPr="00A0405F">
        <w:rPr>
          <w:sz w:val="16"/>
        </w:rPr>
        <w:t xml:space="preserve"> through Congress unscathed. </w:t>
      </w:r>
      <w:r w:rsidRPr="00A0405F">
        <w:rPr>
          <w:sz w:val="12"/>
        </w:rPr>
        <w:t>¶</w:t>
      </w:r>
      <w:r w:rsidRPr="00A0405F">
        <w:rPr>
          <w:sz w:val="16"/>
        </w:rPr>
        <w:t xml:space="preserve"> </w:t>
      </w:r>
      <w:r w:rsidRPr="00A0405F">
        <w:rPr>
          <w:u w:val="single"/>
        </w:rPr>
        <w:t xml:space="preserve">Nevertheless, </w:t>
      </w:r>
      <w:r w:rsidRPr="001B3279">
        <w:rPr>
          <w:highlight w:val="yellow"/>
          <w:u w:val="single"/>
        </w:rPr>
        <w:t xml:space="preserve">the deal has not only become just about </w:t>
      </w:r>
      <w:r w:rsidRPr="001B3279">
        <w:rPr>
          <w:rStyle w:val="Emphasis"/>
          <w:highlight w:val="yellow"/>
        </w:rPr>
        <w:t>universally unpopular</w:t>
      </w:r>
      <w:r w:rsidRPr="001B3279">
        <w:rPr>
          <w:highlight w:val="yellow"/>
          <w:u w:val="single"/>
        </w:rPr>
        <w:t xml:space="preserve"> among Republican</w:t>
      </w:r>
      <w:r w:rsidRPr="00A0405F">
        <w:rPr>
          <w:u w:val="single"/>
        </w:rPr>
        <w:t xml:space="preserve"> member</w:t>
      </w:r>
      <w:r w:rsidRPr="001B3279">
        <w:rPr>
          <w:highlight w:val="yellow"/>
          <w:u w:val="single"/>
        </w:rPr>
        <w:t>s</w:t>
      </w:r>
      <w:r w:rsidRPr="00A0405F">
        <w:rPr>
          <w:u w:val="single"/>
        </w:rPr>
        <w:t xml:space="preserve"> of Congress. </w:t>
      </w:r>
      <w:r w:rsidRPr="001B3279">
        <w:rPr>
          <w:highlight w:val="yellow"/>
          <w:u w:val="single"/>
        </w:rPr>
        <w:t xml:space="preserve">It's also opposed by a chunk of </w:t>
      </w:r>
      <w:r w:rsidRPr="001B3279">
        <w:rPr>
          <w:rStyle w:val="Emphasis"/>
          <w:highlight w:val="yellow"/>
        </w:rPr>
        <w:t>Democrats</w:t>
      </w:r>
      <w:r w:rsidRPr="001B3279">
        <w:rPr>
          <w:highlight w:val="yellow"/>
          <w:u w:val="single"/>
        </w:rPr>
        <w:t xml:space="preserve"> normally aligned with Obama</w:t>
      </w:r>
      <w:r w:rsidRPr="00A0405F">
        <w:rPr>
          <w:u w:val="single"/>
        </w:rPr>
        <w:t xml:space="preserve"> on both domestic- and foreign-policy matters</w:t>
      </w:r>
      <w:r w:rsidRPr="00A0405F">
        <w:rPr>
          <w:sz w:val="16"/>
        </w:rPr>
        <w:t>.</w:t>
      </w:r>
      <w:r w:rsidRPr="00A0405F">
        <w:rPr>
          <w:sz w:val="12"/>
        </w:rPr>
        <w:t>¶</w:t>
      </w:r>
      <w:r w:rsidRPr="00A0405F">
        <w:rPr>
          <w:sz w:val="16"/>
        </w:rPr>
        <w:t xml:space="preserve"> .</w:t>
      </w:r>
      <w:r w:rsidRPr="00A0405F">
        <w:rPr>
          <w:sz w:val="12"/>
        </w:rPr>
        <w:t>¶</w:t>
      </w:r>
      <w:r w:rsidRPr="00A0405F">
        <w:rPr>
          <w:sz w:val="16"/>
        </w:rPr>
        <w:t xml:space="preserve"> </w:t>
      </w:r>
      <w:r w:rsidRPr="00A0405F">
        <w:rPr>
          <w:u w:val="single"/>
        </w:rPr>
        <w:t>Sen</w:t>
      </w:r>
      <w:r w:rsidRPr="00A0405F">
        <w:rPr>
          <w:sz w:val="16"/>
        </w:rPr>
        <w:t xml:space="preserve">. Chuck </w:t>
      </w:r>
      <w:r w:rsidRPr="00A0405F">
        <w:rPr>
          <w:u w:val="single"/>
        </w:rPr>
        <w:t>Schumer</w:t>
      </w:r>
      <w:r w:rsidRPr="00A0405F">
        <w:rPr>
          <w:sz w:val="16"/>
        </w:rPr>
        <w:t xml:space="preserve"> (D-New York), </w:t>
      </w:r>
      <w:r w:rsidRPr="00A0405F">
        <w:rPr>
          <w:u w:val="single"/>
        </w:rPr>
        <w:t>the third-ranking Democrat in the Senate and the incoming Democratic leader</w:t>
      </w:r>
      <w:r w:rsidRPr="00A0405F">
        <w:rPr>
          <w:sz w:val="16"/>
        </w:rPr>
        <w:t xml:space="preserve"> after Sen. Harry Reid's retirement next year, </w:t>
      </w:r>
      <w:r w:rsidRPr="00A0405F">
        <w:rPr>
          <w:u w:val="single"/>
        </w:rPr>
        <w:t>said he'd be going through the deal with a "fine-toothed comb"</w:t>
      </w:r>
      <w:r w:rsidRPr="00A0405F">
        <w:rPr>
          <w:sz w:val="16"/>
        </w:rPr>
        <w:t xml:space="preserve"> before deciding whether or not to support it. </w:t>
      </w:r>
      <w:r w:rsidRPr="00A0405F">
        <w:rPr>
          <w:u w:val="single"/>
        </w:rPr>
        <w:t>Rep.</w:t>
      </w:r>
      <w:r w:rsidRPr="00A0405F">
        <w:rPr>
          <w:sz w:val="16"/>
        </w:rPr>
        <w:t xml:space="preserve"> Eliot </w:t>
      </w:r>
      <w:r w:rsidRPr="00A0405F">
        <w:rPr>
          <w:u w:val="single"/>
        </w:rPr>
        <w:t>Engel</w:t>
      </w:r>
      <w:r w:rsidRPr="00A0405F">
        <w:rPr>
          <w:sz w:val="16"/>
        </w:rPr>
        <w:t xml:space="preserve"> (D-New York), </w:t>
      </w:r>
      <w:r w:rsidRPr="00A0405F">
        <w:rPr>
          <w:u w:val="single"/>
        </w:rPr>
        <w:t xml:space="preserve">the top Democrat on the House Committee on Foreign Affairs, said </w:t>
      </w:r>
      <w:r w:rsidRPr="00A0405F">
        <w:rPr>
          <w:sz w:val="16"/>
        </w:rPr>
        <w:t>likewise that he'd have to go through the details — but added</w:t>
      </w:r>
      <w:r w:rsidRPr="00A0405F">
        <w:rPr>
          <w:u w:val="single"/>
        </w:rPr>
        <w:t xml:space="preserve"> that he's been "troubled" by the negotiations</w:t>
      </w:r>
      <w:r w:rsidRPr="00A0405F">
        <w:rPr>
          <w:sz w:val="16"/>
        </w:rPr>
        <w:t>.</w:t>
      </w:r>
      <w:r w:rsidRPr="00A0405F">
        <w:rPr>
          <w:sz w:val="12"/>
        </w:rPr>
        <w:t>¶</w:t>
      </w:r>
      <w:r w:rsidRPr="00A0405F">
        <w:rPr>
          <w:sz w:val="16"/>
        </w:rPr>
        <w:t xml:space="preserve"> </w:t>
      </w:r>
      <w:r w:rsidRPr="00A0405F">
        <w:rPr>
          <w:u w:val="single"/>
        </w:rPr>
        <w:t>Many congressional observers consider it likely that Congress will pass an initial resolution of disapproval</w:t>
      </w:r>
      <w:r w:rsidRPr="00A0405F">
        <w:rPr>
          <w:sz w:val="16"/>
        </w:rPr>
        <w:t xml:space="preserve">. </w:t>
      </w:r>
      <w:r w:rsidRPr="00A0405F">
        <w:rPr>
          <w:u w:val="single"/>
        </w:rPr>
        <w:t>Thereafter</w:t>
      </w:r>
      <w:r w:rsidRPr="00A0405F">
        <w:rPr>
          <w:sz w:val="16"/>
        </w:rPr>
        <w:t xml:space="preserve">, </w:t>
      </w:r>
      <w:r w:rsidRPr="00A0405F">
        <w:rPr>
          <w:u w:val="single"/>
        </w:rPr>
        <w:t>it will</w:t>
      </w:r>
      <w:r w:rsidRPr="00A0405F">
        <w:rPr>
          <w:sz w:val="16"/>
        </w:rPr>
        <w:t xml:space="preserve"> again </w:t>
      </w:r>
      <w:r w:rsidRPr="00A0405F">
        <w:rPr>
          <w:u w:val="single"/>
        </w:rPr>
        <w:t>become another question of math</w:t>
      </w:r>
      <w:r w:rsidRPr="00A0405F">
        <w:rPr>
          <w:sz w:val="16"/>
        </w:rPr>
        <w:t>.</w:t>
      </w:r>
      <w:r w:rsidRPr="00A0405F">
        <w:rPr>
          <w:sz w:val="12"/>
        </w:rPr>
        <w:t>¶</w:t>
      </w:r>
      <w:r w:rsidRPr="00A0405F">
        <w:rPr>
          <w:sz w:val="16"/>
        </w:rPr>
        <w:t xml:space="preserve"> "</w:t>
      </w:r>
      <w:r w:rsidRPr="00A0405F">
        <w:rPr>
          <w:u w:val="single"/>
        </w:rPr>
        <w:t>The rhetoric and behavior from Iran's ayatollahs has been so provocative</w:t>
      </w:r>
      <w:r w:rsidRPr="00A0405F">
        <w:rPr>
          <w:sz w:val="16"/>
        </w:rPr>
        <w:t xml:space="preserve"> in recent months </w:t>
      </w:r>
      <w:r w:rsidRPr="00A0405F">
        <w:rPr>
          <w:u w:val="single"/>
        </w:rPr>
        <w:t>that Congress is surprisingly united in its opposition to the</w:t>
      </w:r>
      <w:r w:rsidRPr="00A0405F">
        <w:rPr>
          <w:sz w:val="16"/>
        </w:rPr>
        <w:t xml:space="preserve"> nuclear </w:t>
      </w:r>
      <w:r w:rsidRPr="00A0405F">
        <w:rPr>
          <w:u w:val="single"/>
        </w:rPr>
        <w:t>deal</w:t>
      </w:r>
      <w:r w:rsidRPr="00A0405F">
        <w:rPr>
          <w:sz w:val="16"/>
        </w:rPr>
        <w:t xml:space="preserve"> that was announced this morning," said Greg </w:t>
      </w:r>
      <w:proofErr w:type="spellStart"/>
      <w:r w:rsidRPr="00A0405F">
        <w:rPr>
          <w:sz w:val="16"/>
        </w:rPr>
        <w:t>Valliere</w:t>
      </w:r>
      <w:proofErr w:type="spellEnd"/>
      <w:r w:rsidRPr="00A0405F">
        <w:rPr>
          <w:sz w:val="16"/>
        </w:rPr>
        <w:t>, the chief political strategist at Potomac Research Group.</w:t>
      </w:r>
      <w:r w:rsidRPr="00A0405F">
        <w:rPr>
          <w:sz w:val="12"/>
        </w:rPr>
        <w:t>¶</w:t>
      </w:r>
      <w:r w:rsidRPr="00A0405F">
        <w:rPr>
          <w:sz w:val="16"/>
        </w:rPr>
        <w:t xml:space="preserve"> "</w:t>
      </w:r>
      <w:r w:rsidRPr="00A0405F">
        <w:rPr>
          <w:u w:val="single"/>
        </w:rPr>
        <w:t>Furious lobbying against the deal, from pro-Israeli groups</w:t>
      </w:r>
      <w:r w:rsidRPr="00A0405F">
        <w:rPr>
          <w:sz w:val="16"/>
        </w:rPr>
        <w:t xml:space="preserve"> in particular, </w:t>
      </w:r>
      <w:r w:rsidRPr="00A0405F">
        <w:rPr>
          <w:u w:val="single"/>
        </w:rPr>
        <w:t>will begin immediately as a</w:t>
      </w:r>
      <w:r w:rsidRPr="00A0405F">
        <w:rPr>
          <w:sz w:val="16"/>
        </w:rPr>
        <w:t xml:space="preserve"> 60-day </w:t>
      </w:r>
      <w:r w:rsidRPr="00A0405F">
        <w:rPr>
          <w:u w:val="single"/>
        </w:rPr>
        <w:t>review period starts</w:t>
      </w:r>
      <w:r w:rsidRPr="00A0405F">
        <w:rPr>
          <w:sz w:val="16"/>
        </w:rPr>
        <w:t xml:space="preserve">. </w:t>
      </w:r>
      <w:r w:rsidRPr="00A0405F">
        <w:rPr>
          <w:u w:val="single"/>
        </w:rPr>
        <w:t>There's little doubt that both houses will pass a resolution of disapproval</w:t>
      </w:r>
      <w:r w:rsidRPr="00A0405F">
        <w:rPr>
          <w:sz w:val="16"/>
        </w:rPr>
        <w:t xml:space="preserve">, </w:t>
      </w:r>
      <w:r w:rsidRPr="00A0405F">
        <w:rPr>
          <w:sz w:val="12"/>
        </w:rPr>
        <w:t>¶</w:t>
      </w:r>
      <w:r w:rsidRPr="00A0405F">
        <w:rPr>
          <w:sz w:val="16"/>
        </w:rPr>
        <w:t xml:space="preserve"> </w:t>
      </w:r>
      <w:r w:rsidRPr="00A0405F">
        <w:rPr>
          <w:u w:val="single"/>
        </w:rPr>
        <w:t>A veto override would require at least 13 Democrats in the Senate and 44 in the House to break with their party and president</w:t>
      </w:r>
      <w:r w:rsidRPr="00A0405F">
        <w:rPr>
          <w:sz w:val="16"/>
        </w:rPr>
        <w:t xml:space="preserve"> — </w:t>
      </w:r>
      <w:r w:rsidRPr="00A0405F">
        <w:rPr>
          <w:u w:val="single"/>
        </w:rPr>
        <w:t>if all Republicans are united in their opposition</w:t>
      </w:r>
      <w:r w:rsidRPr="00A0405F">
        <w:rPr>
          <w:sz w:val="16"/>
        </w:rPr>
        <w:t>.</w:t>
      </w:r>
      <w:r w:rsidRPr="00A0405F">
        <w:rPr>
          <w:sz w:val="12"/>
        </w:rPr>
        <w:t>¶</w:t>
      </w:r>
      <w:r w:rsidRPr="00A0405F">
        <w:rPr>
          <w:sz w:val="16"/>
        </w:rPr>
        <w:t xml:space="preserve"> There were 20 Democratic cosponsors of the legislation that eventually gave Congress a say in the negotiations. </w:t>
      </w:r>
      <w:r w:rsidRPr="00A0405F">
        <w:rPr>
          <w:u w:val="single"/>
        </w:rPr>
        <w:t>Some congressional GOP aides believe at least 13</w:t>
      </w:r>
      <w:r w:rsidRPr="00A0405F">
        <w:rPr>
          <w:sz w:val="16"/>
        </w:rPr>
        <w:t xml:space="preserve"> of those </w:t>
      </w:r>
      <w:r w:rsidRPr="00A0405F">
        <w:rPr>
          <w:u w:val="single"/>
        </w:rPr>
        <w:t>Democrats and Sen</w:t>
      </w:r>
      <w:r w:rsidRPr="00A0405F">
        <w:rPr>
          <w:sz w:val="16"/>
        </w:rPr>
        <w:t xml:space="preserve">. Angus </w:t>
      </w:r>
      <w:r w:rsidRPr="00A0405F">
        <w:rPr>
          <w:u w:val="single"/>
        </w:rPr>
        <w:t>King</w:t>
      </w:r>
      <w:r w:rsidRPr="00A0405F">
        <w:rPr>
          <w:sz w:val="16"/>
        </w:rPr>
        <w:t xml:space="preserve"> (I-Maine), an independent who caucuses with Democrats, </w:t>
      </w:r>
      <w:r w:rsidRPr="00A0405F">
        <w:rPr>
          <w:u w:val="single"/>
        </w:rPr>
        <w:t>are swayable</w:t>
      </w:r>
      <w:r w:rsidRPr="00A0405F">
        <w:rPr>
          <w:sz w:val="16"/>
        </w:rPr>
        <w:t xml:space="preserve">. </w:t>
      </w:r>
    </w:p>
    <w:p w14:paraId="6F111043" w14:textId="77777777" w:rsidR="004E042B" w:rsidRPr="006A3830" w:rsidRDefault="004E042B" w:rsidP="005942E5">
      <w:pPr>
        <w:pStyle w:val="Heading4"/>
        <w:spacing w:line="276" w:lineRule="auto"/>
      </w:pPr>
      <w:r>
        <w:lastRenderedPageBreak/>
        <w:t>The Iran deal will advance – Republicans can’t overcome the veto.</w:t>
      </w:r>
    </w:p>
    <w:p w14:paraId="7CA9D2AC" w14:textId="77777777" w:rsidR="004E042B" w:rsidRDefault="004E042B" w:rsidP="005942E5">
      <w:pPr>
        <w:spacing w:line="276" w:lineRule="auto"/>
      </w:pPr>
      <w:r w:rsidRPr="006A3830">
        <w:t xml:space="preserve">Patricia </w:t>
      </w:r>
      <w:proofErr w:type="spellStart"/>
      <w:r w:rsidRPr="006A3830">
        <w:rPr>
          <w:rStyle w:val="Style13ptBold"/>
        </w:rPr>
        <w:t>Zengerle</w:t>
      </w:r>
      <w:proofErr w:type="spellEnd"/>
      <w:r w:rsidRPr="006A3830">
        <w:rPr>
          <w:rStyle w:val="Style13ptBold"/>
        </w:rPr>
        <w:t xml:space="preserve"> 7-14</w:t>
      </w:r>
      <w:r w:rsidRPr="006A3830">
        <w:t>-15, Journalist for Reuters, 7/14/15, “Iran deal faces fight in US cong</w:t>
      </w:r>
      <w:r>
        <w:t xml:space="preserve">ress but will likely survive”, </w:t>
      </w:r>
      <w:hyperlink r:id="rId34" w:history="1">
        <w:r w:rsidRPr="00863D65">
          <w:rPr>
            <w:rStyle w:val="Hyperlink"/>
          </w:rPr>
          <w:t>http://www.reuters.com/article/2015/07/14/us-iran-nuclear-congress-process-idUSKCN0PO1HJ20150714</w:t>
        </w:r>
      </w:hyperlink>
    </w:p>
    <w:p w14:paraId="1A0405E6" w14:textId="77777777" w:rsidR="004E042B" w:rsidRPr="006A3830" w:rsidRDefault="004E042B" w:rsidP="005942E5">
      <w:pPr>
        <w:spacing w:line="276" w:lineRule="auto"/>
      </w:pPr>
      <w:r>
        <w:t xml:space="preserve">*edited for </w:t>
      </w:r>
      <w:proofErr w:type="spellStart"/>
      <w:r>
        <w:t>ableist</w:t>
      </w:r>
      <w:proofErr w:type="spellEnd"/>
      <w:r>
        <w:t xml:space="preserve"> language</w:t>
      </w:r>
    </w:p>
    <w:p w14:paraId="2763144F" w14:textId="77777777" w:rsidR="004E042B" w:rsidRDefault="004E042B" w:rsidP="005942E5">
      <w:pPr>
        <w:spacing w:line="276" w:lineRule="auto"/>
        <w:rPr>
          <w:sz w:val="16"/>
        </w:rPr>
      </w:pPr>
      <w:r w:rsidRPr="00DD375A">
        <w:rPr>
          <w:highlight w:val="yellow"/>
          <w:u w:val="single"/>
        </w:rPr>
        <w:t>The nuc</w:t>
      </w:r>
      <w:r w:rsidRPr="006A3830">
        <w:rPr>
          <w:u w:val="single"/>
        </w:rPr>
        <w:t xml:space="preserve">lear </w:t>
      </w:r>
      <w:r w:rsidRPr="00DD375A">
        <w:rPr>
          <w:highlight w:val="yellow"/>
          <w:u w:val="single"/>
        </w:rPr>
        <w:t>deal</w:t>
      </w:r>
      <w:r w:rsidRPr="006A3830">
        <w:rPr>
          <w:sz w:val="16"/>
        </w:rPr>
        <w:t xml:space="preserve"> between world powers and Iran </w:t>
      </w:r>
      <w:r w:rsidRPr="00DD375A">
        <w:rPr>
          <w:highlight w:val="yellow"/>
          <w:u w:val="single"/>
        </w:rPr>
        <w:t xml:space="preserve">starts a </w:t>
      </w:r>
      <w:r w:rsidRPr="00DD375A">
        <w:rPr>
          <w:rStyle w:val="Emphasis"/>
          <w:highlight w:val="yellow"/>
        </w:rPr>
        <w:t xml:space="preserve">new phase of intense negotiation </w:t>
      </w:r>
      <w:r w:rsidRPr="00DD375A">
        <w:rPr>
          <w:sz w:val="16"/>
          <w:highlight w:val="yellow"/>
        </w:rPr>
        <w:t xml:space="preserve">- </w:t>
      </w:r>
      <w:r w:rsidRPr="00DD375A">
        <w:rPr>
          <w:highlight w:val="yellow"/>
          <w:u w:val="single"/>
        </w:rPr>
        <w:t>this time between</w:t>
      </w:r>
      <w:r w:rsidRPr="006A3830">
        <w:rPr>
          <w:sz w:val="16"/>
        </w:rPr>
        <w:t xml:space="preserve"> the </w:t>
      </w:r>
      <w:r w:rsidRPr="00DD375A">
        <w:rPr>
          <w:highlight w:val="yellow"/>
          <w:u w:val="single"/>
        </w:rPr>
        <w:t>Obama</w:t>
      </w:r>
      <w:r w:rsidRPr="006A3830">
        <w:rPr>
          <w:sz w:val="16"/>
        </w:rPr>
        <w:t xml:space="preserve"> administration </w:t>
      </w:r>
      <w:r w:rsidRPr="00DD375A">
        <w:rPr>
          <w:highlight w:val="yellow"/>
          <w:u w:val="single"/>
        </w:rPr>
        <w:t>and</w:t>
      </w:r>
      <w:r w:rsidRPr="006A3830">
        <w:rPr>
          <w:sz w:val="16"/>
        </w:rPr>
        <w:t xml:space="preserve"> the U.S. </w:t>
      </w:r>
      <w:r w:rsidRPr="00DD375A">
        <w:rPr>
          <w:highlight w:val="yellow"/>
          <w:u w:val="single"/>
        </w:rPr>
        <w:t>Congress</w:t>
      </w:r>
      <w:r w:rsidRPr="00DD375A">
        <w:rPr>
          <w:sz w:val="16"/>
          <w:highlight w:val="yellow"/>
        </w:rPr>
        <w:t xml:space="preserve">, </w:t>
      </w:r>
      <w:r w:rsidRPr="00DD375A">
        <w:rPr>
          <w:highlight w:val="yellow"/>
          <w:u w:val="single"/>
        </w:rPr>
        <w:t>where</w:t>
      </w:r>
      <w:r w:rsidRPr="006A3830">
        <w:rPr>
          <w:sz w:val="16"/>
        </w:rPr>
        <w:t xml:space="preserve"> some </w:t>
      </w:r>
      <w:r w:rsidRPr="00DD375A">
        <w:rPr>
          <w:highlight w:val="yellow"/>
          <w:u w:val="single"/>
        </w:rPr>
        <w:t>Republicans have</w:t>
      </w:r>
      <w:r w:rsidRPr="006A3830">
        <w:rPr>
          <w:sz w:val="16"/>
        </w:rPr>
        <w:t xml:space="preserve"> long </w:t>
      </w:r>
      <w:r w:rsidRPr="00DD375A">
        <w:rPr>
          <w:highlight w:val="yellow"/>
          <w:u w:val="single"/>
        </w:rPr>
        <w:t xml:space="preserve">been working to </w:t>
      </w:r>
      <w:r w:rsidRPr="00DD375A">
        <w:rPr>
          <w:rStyle w:val="Emphasis"/>
          <w:highlight w:val="yellow"/>
        </w:rPr>
        <w:t>sink an agreement</w:t>
      </w:r>
      <w:r w:rsidRPr="006A3830">
        <w:rPr>
          <w:sz w:val="16"/>
        </w:rPr>
        <w:t>.</w:t>
      </w:r>
      <w:r w:rsidRPr="006A3830">
        <w:rPr>
          <w:sz w:val="12"/>
        </w:rPr>
        <w:t>¶</w:t>
      </w:r>
      <w:r w:rsidRPr="006A3830">
        <w:rPr>
          <w:sz w:val="16"/>
        </w:rPr>
        <w:t xml:space="preserve"> </w:t>
      </w:r>
      <w:r w:rsidRPr="00DD375A">
        <w:rPr>
          <w:highlight w:val="yellow"/>
          <w:u w:val="single"/>
        </w:rPr>
        <w:t xml:space="preserve">Any effort in Congress to overturn the deal will face an </w:t>
      </w:r>
      <w:r w:rsidRPr="00DD375A">
        <w:rPr>
          <w:rStyle w:val="Emphasis"/>
          <w:highlight w:val="yellow"/>
        </w:rPr>
        <w:t>uphill fight.</w:t>
      </w:r>
      <w:r w:rsidRPr="006A3830">
        <w:rPr>
          <w:sz w:val="16"/>
        </w:rPr>
        <w:t xml:space="preserve"> </w:t>
      </w:r>
      <w:r w:rsidRPr="006A3830">
        <w:rPr>
          <w:u w:val="single"/>
        </w:rPr>
        <w:t>Republicans have majorities</w:t>
      </w:r>
      <w:r w:rsidRPr="006A3830">
        <w:rPr>
          <w:sz w:val="16"/>
        </w:rPr>
        <w:t xml:space="preserve"> in both the House of Representatives and Senate, </w:t>
      </w:r>
      <w:r w:rsidRPr="00DD375A">
        <w:rPr>
          <w:highlight w:val="yellow"/>
          <w:u w:val="single"/>
        </w:rPr>
        <w:t>but they would need the support of dozens of</w:t>
      </w:r>
      <w:r w:rsidRPr="006A3830">
        <w:rPr>
          <w:sz w:val="16"/>
        </w:rPr>
        <w:t xml:space="preserve"> President Barack </w:t>
      </w:r>
      <w:r w:rsidRPr="006A3830">
        <w:rPr>
          <w:u w:val="single"/>
        </w:rPr>
        <w:t xml:space="preserve">Obama's fellow </w:t>
      </w:r>
      <w:r w:rsidRPr="00DD375A">
        <w:rPr>
          <w:highlight w:val="yellow"/>
          <w:u w:val="single"/>
        </w:rPr>
        <w:t>Democrats to sustain a "</w:t>
      </w:r>
      <w:r w:rsidRPr="00DD375A">
        <w:rPr>
          <w:rStyle w:val="Emphasis"/>
          <w:highlight w:val="yellow"/>
        </w:rPr>
        <w:t>resolution of disapproval</w:t>
      </w:r>
      <w:r w:rsidRPr="00DD375A">
        <w:rPr>
          <w:highlight w:val="yellow"/>
          <w:u w:val="single"/>
        </w:rPr>
        <w:t>"</w:t>
      </w:r>
      <w:r w:rsidRPr="006A3830">
        <w:rPr>
          <w:sz w:val="16"/>
        </w:rPr>
        <w:t xml:space="preserve"> </w:t>
      </w:r>
      <w:r w:rsidRPr="006A3830">
        <w:rPr>
          <w:u w:val="single"/>
        </w:rPr>
        <w:t xml:space="preserve">that could </w:t>
      </w:r>
      <w:r w:rsidRPr="006A3830">
        <w:rPr>
          <w:strike/>
          <w:sz w:val="16"/>
        </w:rPr>
        <w:t>cripple</w:t>
      </w:r>
      <w:r>
        <w:rPr>
          <w:u w:val="single"/>
        </w:rPr>
        <w:t xml:space="preserve"> [end] </w:t>
      </w:r>
      <w:r w:rsidRPr="006A3830">
        <w:rPr>
          <w:u w:val="single"/>
        </w:rPr>
        <w:t>a deal</w:t>
      </w:r>
      <w:r w:rsidRPr="006A3830">
        <w:rPr>
          <w:sz w:val="16"/>
        </w:rPr>
        <w:t>.</w:t>
      </w:r>
      <w:r w:rsidRPr="006A3830">
        <w:rPr>
          <w:sz w:val="12"/>
        </w:rPr>
        <w:t>¶</w:t>
      </w:r>
      <w:r w:rsidRPr="006A3830">
        <w:rPr>
          <w:sz w:val="16"/>
        </w:rPr>
        <w:t xml:space="preserve"> </w:t>
      </w:r>
      <w:proofErr w:type="gramStart"/>
      <w:r w:rsidRPr="006A3830">
        <w:rPr>
          <w:u w:val="single"/>
        </w:rPr>
        <w:t>The</w:t>
      </w:r>
      <w:proofErr w:type="gramEnd"/>
      <w:r w:rsidRPr="006A3830">
        <w:rPr>
          <w:u w:val="single"/>
        </w:rPr>
        <w:t xml:space="preserve"> odds of that are slim</w:t>
      </w:r>
      <w:r w:rsidRPr="006A3830">
        <w:rPr>
          <w:sz w:val="16"/>
        </w:rPr>
        <w:t xml:space="preserve">. </w:t>
      </w:r>
      <w:r w:rsidRPr="006A3830">
        <w:rPr>
          <w:u w:val="single"/>
        </w:rPr>
        <w:t>A resolution of disapproval</w:t>
      </w:r>
      <w:r w:rsidRPr="006A3830">
        <w:rPr>
          <w:sz w:val="16"/>
        </w:rPr>
        <w:t xml:space="preserve"> would need only the Republican majority to pass the House, but </w:t>
      </w:r>
      <w:r w:rsidRPr="006A3830">
        <w:rPr>
          <w:u w:val="single"/>
        </w:rPr>
        <w:t>would require at least six Democrats</w:t>
      </w:r>
      <w:r w:rsidRPr="006A3830">
        <w:rPr>
          <w:sz w:val="16"/>
        </w:rPr>
        <w:t xml:space="preserve"> to get the 60 votes needed </w:t>
      </w:r>
      <w:r w:rsidRPr="006A3830">
        <w:rPr>
          <w:u w:val="single"/>
        </w:rPr>
        <w:t>to advance in the Senate</w:t>
      </w:r>
      <w:r w:rsidRPr="006A3830">
        <w:rPr>
          <w:sz w:val="16"/>
        </w:rPr>
        <w:t xml:space="preserve">. </w:t>
      </w:r>
      <w:r w:rsidRPr="00DD375A">
        <w:rPr>
          <w:highlight w:val="yellow"/>
          <w:u w:val="single"/>
        </w:rPr>
        <w:t>The chances of mustering enough support to then overrule a</w:t>
      </w:r>
      <w:r w:rsidRPr="00DD375A">
        <w:rPr>
          <w:sz w:val="16"/>
          <w:highlight w:val="yellow"/>
        </w:rPr>
        <w:t>n</w:t>
      </w:r>
      <w:r w:rsidRPr="006A3830">
        <w:rPr>
          <w:sz w:val="16"/>
        </w:rPr>
        <w:t xml:space="preserve"> Obama </w:t>
      </w:r>
      <w:r w:rsidRPr="00DD375A">
        <w:rPr>
          <w:highlight w:val="yellow"/>
          <w:u w:val="single"/>
        </w:rPr>
        <w:t xml:space="preserve">veto are </w:t>
      </w:r>
      <w:r w:rsidRPr="00DD375A">
        <w:rPr>
          <w:rStyle w:val="Emphasis"/>
          <w:highlight w:val="yellow"/>
        </w:rPr>
        <w:t>slimmer still.</w:t>
      </w:r>
    </w:p>
    <w:p w14:paraId="19B45BBC" w14:textId="441BDCC9" w:rsidR="004E042B" w:rsidRPr="004E042B" w:rsidRDefault="004E042B" w:rsidP="005942E5">
      <w:pPr>
        <w:pStyle w:val="Heading2"/>
        <w:spacing w:line="276" w:lineRule="auto"/>
      </w:pPr>
      <w:r>
        <w:t>PC Key</w:t>
      </w:r>
    </w:p>
    <w:p w14:paraId="388F77BE" w14:textId="7D71407B" w:rsidR="00DA5633" w:rsidRPr="00955AF2" w:rsidRDefault="00DA5633" w:rsidP="005942E5">
      <w:pPr>
        <w:pStyle w:val="Heading4"/>
        <w:spacing w:line="276" w:lineRule="auto"/>
        <w:rPr>
          <w:rFonts w:ascii="Times" w:hAnsi="Times"/>
        </w:rPr>
      </w:pPr>
      <w:r w:rsidRPr="00955AF2">
        <w:rPr>
          <w:rFonts w:ascii="Times" w:hAnsi="Times"/>
        </w:rPr>
        <w:t>JCPOA close to passing-</w:t>
      </w:r>
      <w:r w:rsidR="00955AF2">
        <w:rPr>
          <w:rFonts w:ascii="Times" w:hAnsi="Times"/>
        </w:rPr>
        <w:t>but rejection is still possible-PC KEY.</w:t>
      </w:r>
    </w:p>
    <w:p w14:paraId="58837E52" w14:textId="5BCB3C01" w:rsidR="003A41F1" w:rsidRPr="00955AF2" w:rsidRDefault="003A41F1" w:rsidP="005942E5">
      <w:pPr>
        <w:pStyle w:val="NoSpacing"/>
        <w:spacing w:line="276" w:lineRule="auto"/>
        <w:rPr>
          <w:rFonts w:ascii="Times" w:hAnsi="Times"/>
          <w:b/>
          <w:sz w:val="26"/>
        </w:rPr>
      </w:pPr>
      <w:r w:rsidRPr="00955AF2">
        <w:rPr>
          <w:rStyle w:val="Style13ptBold"/>
          <w:rFonts w:ascii="Times" w:hAnsi="Times"/>
          <w:b w:val="0"/>
        </w:rPr>
        <w:t xml:space="preserve">Ryan </w:t>
      </w:r>
      <w:r w:rsidRPr="00955AF2">
        <w:rPr>
          <w:rStyle w:val="Style13ptBold"/>
          <w:rFonts w:ascii="Times" w:hAnsi="Times"/>
        </w:rPr>
        <w:t>Costello 14</w:t>
      </w:r>
      <w:proofErr w:type="gramStart"/>
      <w:r w:rsidRPr="00955AF2">
        <w:rPr>
          <w:rStyle w:val="Style13ptBold"/>
          <w:rFonts w:ascii="Times" w:hAnsi="Times"/>
          <w:b w:val="0"/>
        </w:rPr>
        <w:t>,National</w:t>
      </w:r>
      <w:proofErr w:type="gramEnd"/>
      <w:r w:rsidRPr="00955AF2">
        <w:rPr>
          <w:rStyle w:val="Style13ptBold"/>
          <w:rFonts w:ascii="Times" w:hAnsi="Times"/>
          <w:b w:val="0"/>
        </w:rPr>
        <w:t xml:space="preserve"> Iranian American Council, 11/5/14, </w:t>
      </w:r>
      <w:r w:rsidR="00CD28F8" w:rsidRPr="00955AF2">
        <w:rPr>
          <w:rStyle w:val="Style13ptBold"/>
          <w:rFonts w:ascii="Times" w:hAnsi="Times"/>
          <w:b w:val="0"/>
        </w:rPr>
        <w:t>“Can Obama and the Republican Congress Seal an Iran Nuclear Deal?”,</w:t>
      </w:r>
      <w:r w:rsidR="00CD28F8" w:rsidRPr="00955AF2">
        <w:rPr>
          <w:rStyle w:val="Style13ptBold"/>
          <w:rFonts w:ascii="Times" w:hAnsi="Times"/>
        </w:rPr>
        <w:t xml:space="preserve"> </w:t>
      </w:r>
      <w:hyperlink r:id="rId35" w:history="1">
        <w:r w:rsidR="00CD28F8" w:rsidRPr="00955AF2">
          <w:rPr>
            <w:rStyle w:val="Hyperlink"/>
            <w:rFonts w:ascii="Times" w:hAnsi="Times"/>
            <w:b/>
          </w:rPr>
          <w:t>http://www.huffingtonpost.com/ryan-costello/can-obama-and-the-republi_b_6108300.html</w:t>
        </w:r>
      </w:hyperlink>
      <w:r w:rsidR="00CD28F8" w:rsidRPr="00955AF2">
        <w:rPr>
          <w:rStyle w:val="Style13ptBold"/>
          <w:rFonts w:ascii="Times" w:hAnsi="Times"/>
        </w:rPr>
        <w:t xml:space="preserve"> </w:t>
      </w:r>
    </w:p>
    <w:p w14:paraId="2C912D4C" w14:textId="44F01E99" w:rsidR="003A41F1" w:rsidRPr="00955AF2" w:rsidRDefault="003A41F1" w:rsidP="005942E5">
      <w:pPr>
        <w:spacing w:line="276" w:lineRule="auto"/>
        <w:rPr>
          <w:rFonts w:ascii="Times" w:eastAsia="Times New Roman" w:hAnsi="Times"/>
          <w:szCs w:val="20"/>
        </w:rPr>
      </w:pPr>
      <w:r w:rsidRPr="00955AF2">
        <w:rPr>
          <w:rStyle w:val="StyleUnderline"/>
          <w:rFonts w:ascii="Times" w:hAnsi="Times"/>
          <w:highlight w:val="yellow"/>
        </w:rPr>
        <w:t>With the Republicans gaining control of</w:t>
      </w:r>
      <w:r w:rsidRPr="00955AF2">
        <w:rPr>
          <w:rStyle w:val="StyleUnderline"/>
          <w:rFonts w:ascii="Times" w:hAnsi="Times"/>
        </w:rPr>
        <w:t xml:space="preserve"> both houses of the </w:t>
      </w:r>
      <w:r w:rsidRPr="00955AF2">
        <w:rPr>
          <w:rStyle w:val="StyleUnderline"/>
          <w:rFonts w:ascii="Times" w:hAnsi="Times"/>
          <w:highlight w:val="yellow"/>
        </w:rPr>
        <w:t>U.S. Congress</w:t>
      </w:r>
      <w:r w:rsidRPr="00955AF2">
        <w:rPr>
          <w:rStyle w:val="StyleUnderline"/>
          <w:rFonts w:ascii="Times" w:hAnsi="Times"/>
        </w:rPr>
        <w:t xml:space="preserve">, polarization and partisan </w:t>
      </w:r>
      <w:r w:rsidRPr="00955AF2">
        <w:rPr>
          <w:rStyle w:val="StyleUnderline"/>
          <w:rFonts w:ascii="Times" w:hAnsi="Times"/>
          <w:highlight w:val="yellow"/>
        </w:rPr>
        <w:t>gridlock are likely to continue to grip Washington</w:t>
      </w:r>
      <w:r w:rsidRPr="00955AF2">
        <w:rPr>
          <w:rStyle w:val="StyleUnderline"/>
          <w:rFonts w:ascii="Times" w:hAnsi="Times"/>
        </w:rPr>
        <w:t>.</w:t>
      </w:r>
      <w:r w:rsidRPr="00955AF2">
        <w:rPr>
          <w:rFonts w:ascii="Times" w:eastAsia="Times New Roman" w:hAnsi="Times"/>
          <w:sz w:val="23"/>
          <w:szCs w:val="23"/>
          <w:shd w:val="clear" w:color="auto" w:fill="FFFFFF"/>
        </w:rPr>
        <w:t xml:space="preserve"> The grim political outlook has already cast a shadow over nuclear negotiations with Iran, where a diplomatic breakthrough remains within reach as the parties near a November 24 deadline for a comprehensive deal. While the parties have a number of difficult choices left to make, the risks of failing to reach an agreement by the November deadline (or shortly thereafter) are significantly higher than they were in July. Given the landscape of domestic politics in both the U.S. and Iran, there may not be a better chance to ink a durable deal than over the next few weeks.</w:t>
      </w:r>
      <w:r w:rsidR="005942E5">
        <w:rPr>
          <w:rFonts w:ascii="Times" w:eastAsia="Times New Roman" w:hAnsi="Times"/>
          <w:sz w:val="23"/>
          <w:szCs w:val="23"/>
        </w:rPr>
        <w:t xml:space="preserve"> </w:t>
      </w:r>
      <w:r w:rsidRPr="00955AF2">
        <w:rPr>
          <w:rFonts w:ascii="Times" w:eastAsia="Times New Roman" w:hAnsi="Times"/>
          <w:sz w:val="23"/>
          <w:szCs w:val="23"/>
          <w:u w:val="single"/>
          <w:shd w:val="clear" w:color="auto" w:fill="FFFFFF"/>
        </w:rPr>
        <w:t xml:space="preserve">Since the U.S. and UN powers secured an interim agreement to freeze Iran's nuclear program last November, President </w:t>
      </w:r>
      <w:r w:rsidRPr="00955AF2">
        <w:rPr>
          <w:rFonts w:ascii="Times" w:eastAsia="Times New Roman" w:hAnsi="Times"/>
          <w:sz w:val="23"/>
          <w:szCs w:val="23"/>
          <w:highlight w:val="yellow"/>
          <w:u w:val="single"/>
          <w:shd w:val="clear" w:color="auto" w:fill="FFFFFF"/>
        </w:rPr>
        <w:t>Obama has worked closely with</w:t>
      </w:r>
      <w:r w:rsidRPr="00955AF2">
        <w:rPr>
          <w:rFonts w:ascii="Times" w:eastAsia="Times New Roman" w:hAnsi="Times"/>
          <w:sz w:val="23"/>
          <w:szCs w:val="23"/>
          <w:u w:val="single"/>
          <w:shd w:val="clear" w:color="auto" w:fill="FFFFFF"/>
        </w:rPr>
        <w:t xml:space="preserve"> congressional </w:t>
      </w:r>
      <w:r w:rsidRPr="00955AF2">
        <w:rPr>
          <w:rFonts w:ascii="Times" w:eastAsia="Times New Roman" w:hAnsi="Times"/>
          <w:sz w:val="23"/>
          <w:szCs w:val="23"/>
          <w:highlight w:val="yellow"/>
          <w:u w:val="single"/>
          <w:shd w:val="clear" w:color="auto" w:fill="FFFFFF"/>
        </w:rPr>
        <w:t xml:space="preserve">allies to </w:t>
      </w:r>
      <w:r w:rsidRPr="00955AF2">
        <w:rPr>
          <w:rStyle w:val="Emphasis"/>
          <w:rFonts w:ascii="Times" w:hAnsi="Times"/>
          <w:highlight w:val="yellow"/>
        </w:rPr>
        <w:t>prevent</w:t>
      </w:r>
      <w:r w:rsidRPr="00955AF2">
        <w:rPr>
          <w:rFonts w:ascii="Times" w:eastAsia="Times New Roman" w:hAnsi="Times"/>
          <w:sz w:val="23"/>
          <w:szCs w:val="23"/>
          <w:highlight w:val="yellow"/>
          <w:u w:val="single"/>
          <w:shd w:val="clear" w:color="auto" w:fill="FFFFFF"/>
        </w:rPr>
        <w:t xml:space="preserve"> </w:t>
      </w:r>
      <w:r w:rsidRPr="00955AF2">
        <w:rPr>
          <w:rFonts w:ascii="Times" w:eastAsia="Times New Roman" w:hAnsi="Times"/>
          <w:sz w:val="23"/>
          <w:szCs w:val="23"/>
          <w:u w:val="single"/>
          <w:shd w:val="clear" w:color="auto" w:fill="FFFFFF"/>
        </w:rPr>
        <w:t xml:space="preserve">any new </w:t>
      </w:r>
      <w:r w:rsidRPr="00955AF2">
        <w:rPr>
          <w:rFonts w:ascii="Times" w:eastAsia="Times New Roman" w:hAnsi="Times"/>
          <w:sz w:val="23"/>
          <w:szCs w:val="23"/>
          <w:highlight w:val="yellow"/>
          <w:u w:val="single"/>
          <w:shd w:val="clear" w:color="auto" w:fill="FFFFFF"/>
        </w:rPr>
        <w:t xml:space="preserve">sanctions from passing that would violate that </w:t>
      </w:r>
      <w:r w:rsidRPr="00955AF2">
        <w:rPr>
          <w:rFonts w:ascii="Times" w:eastAsia="Times New Roman" w:hAnsi="Times"/>
          <w:sz w:val="23"/>
          <w:szCs w:val="23"/>
          <w:u w:val="single"/>
          <w:shd w:val="clear" w:color="auto" w:fill="FFFFFF"/>
        </w:rPr>
        <w:t xml:space="preserve">agreement. </w:t>
      </w:r>
      <w:r w:rsidRPr="00955AF2">
        <w:rPr>
          <w:rFonts w:ascii="Times" w:eastAsia="Times New Roman" w:hAnsi="Times"/>
          <w:sz w:val="23"/>
          <w:szCs w:val="23"/>
          <w:highlight w:val="yellow"/>
          <w:u w:val="single"/>
          <w:shd w:val="clear" w:color="auto" w:fill="FFFFFF"/>
        </w:rPr>
        <w:t>Republicans</w:t>
      </w:r>
      <w:r w:rsidRPr="00955AF2">
        <w:rPr>
          <w:rFonts w:ascii="Times" w:eastAsia="Times New Roman" w:hAnsi="Times"/>
          <w:sz w:val="23"/>
          <w:szCs w:val="23"/>
          <w:u w:val="single"/>
          <w:shd w:val="clear" w:color="auto" w:fill="FFFFFF"/>
        </w:rPr>
        <w:t xml:space="preserve"> in the minority </w:t>
      </w:r>
      <w:r w:rsidRPr="00955AF2">
        <w:rPr>
          <w:rFonts w:ascii="Times" w:eastAsia="Times New Roman" w:hAnsi="Times"/>
          <w:sz w:val="23"/>
          <w:szCs w:val="23"/>
          <w:highlight w:val="yellow"/>
          <w:u w:val="single"/>
          <w:shd w:val="clear" w:color="auto" w:fill="FFFFFF"/>
        </w:rPr>
        <w:t xml:space="preserve">clamored to vote on new Iran sanctions, but their motivations </w:t>
      </w:r>
      <w:r w:rsidRPr="00955AF2">
        <w:rPr>
          <w:rFonts w:ascii="Times" w:eastAsia="Times New Roman" w:hAnsi="Times"/>
          <w:sz w:val="23"/>
          <w:szCs w:val="23"/>
          <w:u w:val="single"/>
          <w:shd w:val="clear" w:color="auto" w:fill="FFFFFF"/>
        </w:rPr>
        <w:t>could</w:t>
      </w:r>
      <w:r w:rsidRPr="00955AF2">
        <w:rPr>
          <w:rFonts w:ascii="Times" w:eastAsia="Times New Roman" w:hAnsi="Times"/>
          <w:sz w:val="23"/>
          <w:szCs w:val="23"/>
          <w:highlight w:val="yellow"/>
          <w:u w:val="single"/>
          <w:shd w:val="clear" w:color="auto" w:fill="FFFFFF"/>
        </w:rPr>
        <w:t xml:space="preserve"> have been due to politics</w:t>
      </w:r>
      <w:r w:rsidRPr="00955AF2">
        <w:rPr>
          <w:rFonts w:ascii="Times" w:eastAsia="Times New Roman" w:hAnsi="Times"/>
          <w:sz w:val="23"/>
          <w:szCs w:val="23"/>
          <w:u w:val="single"/>
          <w:shd w:val="clear" w:color="auto" w:fill="FFFFFF"/>
        </w:rPr>
        <w:t xml:space="preserve"> rather than policy. An affirmative vote on Iran sanctions would have killed the agreement, likely fracturing international unity on the sanctions and potentially pushing the U.S. and Iran toward military confrontation.</w:t>
      </w:r>
      <w:r w:rsidR="005942E5">
        <w:rPr>
          <w:rFonts w:ascii="Times" w:eastAsia="Times New Roman" w:hAnsi="Times"/>
          <w:sz w:val="23"/>
          <w:szCs w:val="23"/>
          <w:u w:val="single"/>
          <w:shd w:val="clear" w:color="auto" w:fill="FFFFFF"/>
        </w:rPr>
        <w:t xml:space="preserve"> </w:t>
      </w:r>
      <w:r w:rsidRPr="00955AF2">
        <w:rPr>
          <w:rFonts w:ascii="Times" w:eastAsia="Times New Roman" w:hAnsi="Times"/>
          <w:sz w:val="23"/>
          <w:szCs w:val="23"/>
          <w:shd w:val="clear" w:color="auto" w:fill="FFFFFF"/>
        </w:rPr>
        <w:t>Fortunately, Congress held off, enabling us to test Iran's intensions. As a result, the interim agreement has been an unmitigated success. Iran has capped enrichment at the 5 percent level, eliminated its stockpile of uranium enriched to the 20 percent level, and frozen the number of centrifuges it is operating. Further, Iran has enabled daily access to its enrichment facilities, compared with bimonthly inspections before the deal.</w:t>
      </w:r>
      <w:r w:rsidR="005942E5">
        <w:rPr>
          <w:rFonts w:ascii="Times" w:eastAsia="Times New Roman" w:hAnsi="Times"/>
          <w:sz w:val="23"/>
          <w:szCs w:val="23"/>
        </w:rPr>
        <w:t xml:space="preserve"> </w:t>
      </w:r>
      <w:r w:rsidRPr="00955AF2">
        <w:rPr>
          <w:rFonts w:ascii="Times" w:eastAsia="Times New Roman" w:hAnsi="Times"/>
          <w:sz w:val="23"/>
          <w:szCs w:val="23"/>
          <w:highlight w:val="yellow"/>
          <w:u w:val="single"/>
          <w:shd w:val="clear" w:color="auto" w:fill="FFFFFF"/>
        </w:rPr>
        <w:t>However, the</w:t>
      </w:r>
      <w:r w:rsidRPr="00955AF2">
        <w:rPr>
          <w:rFonts w:ascii="Times" w:eastAsia="Times New Roman" w:hAnsi="Times"/>
          <w:sz w:val="23"/>
          <w:szCs w:val="23"/>
          <w:u w:val="single"/>
          <w:shd w:val="clear" w:color="auto" w:fill="FFFFFF"/>
        </w:rPr>
        <w:t xml:space="preserve"> future </w:t>
      </w:r>
      <w:r w:rsidRPr="00955AF2">
        <w:rPr>
          <w:rFonts w:ascii="Times" w:eastAsia="Times New Roman" w:hAnsi="Times"/>
          <w:sz w:val="23"/>
          <w:szCs w:val="23"/>
          <w:highlight w:val="yellow"/>
          <w:u w:val="single"/>
          <w:shd w:val="clear" w:color="auto" w:fill="FFFFFF"/>
        </w:rPr>
        <w:t xml:space="preserve">Republican Senate could </w:t>
      </w:r>
      <w:r w:rsidRPr="00955AF2">
        <w:rPr>
          <w:rStyle w:val="Emphasis"/>
          <w:rFonts w:ascii="Times" w:hAnsi="Times"/>
          <w:highlight w:val="yellow"/>
        </w:rPr>
        <w:t>tip the scales</w:t>
      </w:r>
      <w:r w:rsidRPr="00955AF2">
        <w:rPr>
          <w:rFonts w:ascii="Times" w:eastAsia="Times New Roman" w:hAnsi="Times"/>
          <w:sz w:val="23"/>
          <w:szCs w:val="23"/>
          <w:highlight w:val="yellow"/>
          <w:u w:val="single"/>
          <w:shd w:val="clear" w:color="auto" w:fill="FFFFFF"/>
        </w:rPr>
        <w:t xml:space="preserve"> in favor of Congress </w:t>
      </w:r>
      <w:r w:rsidRPr="00955AF2">
        <w:rPr>
          <w:rStyle w:val="Emphasis"/>
          <w:rFonts w:ascii="Times" w:hAnsi="Times"/>
          <w:highlight w:val="yellow"/>
        </w:rPr>
        <w:t>passing new Iran sanctions</w:t>
      </w:r>
      <w:r w:rsidRPr="00955AF2">
        <w:rPr>
          <w:rFonts w:ascii="Times" w:eastAsia="Times New Roman" w:hAnsi="Times"/>
          <w:sz w:val="23"/>
          <w:szCs w:val="23"/>
          <w:u w:val="single"/>
          <w:shd w:val="clear" w:color="auto" w:fill="FFFFFF"/>
        </w:rPr>
        <w:t xml:space="preserve">. Majority Leader Harry Reid (D-NV) sought to avoid such a vote to allow negotiations to proceed. However, with Mitch McConnell (R-KY) as Majority Leader, a vote on new Iran sanctions becomes far more likely -- regardless of the outcome of talks. McConnell has </w:t>
      </w:r>
      <w:r w:rsidRPr="00955AF2">
        <w:rPr>
          <w:rFonts w:ascii="Times" w:eastAsia="Times New Roman" w:hAnsi="Times"/>
          <w:sz w:val="23"/>
          <w:szCs w:val="23"/>
          <w:u w:val="single"/>
          <w:shd w:val="clear" w:color="auto" w:fill="FFFFFF"/>
        </w:rPr>
        <w:lastRenderedPageBreak/>
        <w:t>pursued a policy of obstruction over the past six years, seeking to deny the President any significant policy achievements and then blaming the president for Washington's dysfunction. Despite the obvious benefits of a nuclear deal and the dire consequences of failure, McConnell could continue his policy of denying the president a share of any policy wins</w:t>
      </w:r>
      <w:r w:rsidRPr="00955AF2">
        <w:rPr>
          <w:rFonts w:ascii="Times" w:eastAsia="Times New Roman" w:hAnsi="Times"/>
          <w:sz w:val="23"/>
          <w:szCs w:val="23"/>
          <w:shd w:val="clear" w:color="auto" w:fill="FFFFFF"/>
        </w:rPr>
        <w:t>.</w:t>
      </w:r>
      <w:r w:rsidR="005942E5">
        <w:rPr>
          <w:rFonts w:ascii="Times" w:eastAsia="Times New Roman" w:hAnsi="Times"/>
          <w:sz w:val="23"/>
          <w:szCs w:val="23"/>
        </w:rPr>
        <w:t xml:space="preserve"> </w:t>
      </w:r>
      <w:r w:rsidRPr="00955AF2">
        <w:rPr>
          <w:rFonts w:ascii="Times" w:eastAsia="Times New Roman" w:hAnsi="Times"/>
          <w:sz w:val="23"/>
          <w:szCs w:val="23"/>
        </w:rPr>
        <w:br/>
      </w:r>
    </w:p>
    <w:p w14:paraId="6446BEB6" w14:textId="77777777" w:rsidR="003A41F1" w:rsidRPr="00955AF2" w:rsidRDefault="003A41F1" w:rsidP="005942E5">
      <w:pPr>
        <w:spacing w:line="276" w:lineRule="auto"/>
        <w:rPr>
          <w:rFonts w:ascii="Times" w:hAnsi="Times"/>
        </w:rPr>
      </w:pPr>
    </w:p>
    <w:p w14:paraId="4C45867D" w14:textId="576831F4" w:rsidR="00BA66BA" w:rsidRPr="00955AF2" w:rsidRDefault="00BA66BA" w:rsidP="005942E5">
      <w:pPr>
        <w:pStyle w:val="Heading2"/>
        <w:spacing w:line="276" w:lineRule="auto"/>
        <w:rPr>
          <w:rFonts w:ascii="Times" w:hAnsi="Times"/>
          <w:sz w:val="22"/>
          <w:szCs w:val="22"/>
        </w:rPr>
      </w:pPr>
      <w:r w:rsidRPr="00955AF2">
        <w:rPr>
          <w:rFonts w:ascii="Times" w:hAnsi="Times"/>
          <w:sz w:val="22"/>
          <w:szCs w:val="22"/>
        </w:rPr>
        <w:t>Obama Lobbying</w:t>
      </w:r>
    </w:p>
    <w:p w14:paraId="7358827D" w14:textId="10C026FA" w:rsidR="00BA66BA" w:rsidRPr="00955AF2" w:rsidRDefault="00BA66BA" w:rsidP="005942E5">
      <w:pPr>
        <w:pStyle w:val="Heading4"/>
        <w:spacing w:line="276" w:lineRule="auto"/>
        <w:rPr>
          <w:rFonts w:ascii="Times" w:hAnsi="Times"/>
          <w:sz w:val="22"/>
        </w:rPr>
      </w:pPr>
      <w:r w:rsidRPr="00955AF2">
        <w:rPr>
          <w:rFonts w:ascii="Times" w:hAnsi="Times"/>
          <w:sz w:val="22"/>
        </w:rPr>
        <w:t>Obama Lobbying For Iran Deal- The Daily Show and Twitter Campaigning Shows.</w:t>
      </w:r>
    </w:p>
    <w:p w14:paraId="2592EDF9" w14:textId="0A91F002" w:rsidR="00BA66BA" w:rsidRPr="00955AF2" w:rsidRDefault="00BA66BA" w:rsidP="005942E5">
      <w:pPr>
        <w:spacing w:line="276" w:lineRule="auto"/>
        <w:rPr>
          <w:rFonts w:ascii="Times" w:hAnsi="Times"/>
        </w:rPr>
      </w:pPr>
      <w:r w:rsidRPr="00955AF2">
        <w:rPr>
          <w:rFonts w:ascii="Times" w:hAnsi="Times"/>
        </w:rPr>
        <w:t xml:space="preserve">Julia </w:t>
      </w:r>
      <w:r w:rsidRPr="00955AF2">
        <w:rPr>
          <w:rStyle w:val="Style13ptBold"/>
          <w:rFonts w:ascii="Times" w:hAnsi="Times"/>
          <w:sz w:val="22"/>
        </w:rPr>
        <w:t>Edwards</w:t>
      </w:r>
      <w:r w:rsidR="00BF5AB3" w:rsidRPr="00955AF2">
        <w:rPr>
          <w:rStyle w:val="Style13ptBold"/>
          <w:rFonts w:ascii="Times" w:hAnsi="Times"/>
          <w:sz w:val="22"/>
        </w:rPr>
        <w:t xml:space="preserve"> 7/21</w:t>
      </w:r>
      <w:r w:rsidRPr="00955AF2">
        <w:rPr>
          <w:rFonts w:ascii="Times" w:hAnsi="Times"/>
        </w:rPr>
        <w:t>, reporter, 7/21/15, “Obama pitches Iran deal to vets, Daily Show’s Stewart”, http://www.reuters.com/article/2015/07/21/us-usa-obama-iran-idUSKCN0PV2GL20150721</w:t>
      </w:r>
    </w:p>
    <w:p w14:paraId="6B87EB07" w14:textId="48D5AC8B" w:rsidR="00BA66BA" w:rsidRPr="00955AF2" w:rsidRDefault="00BA66BA" w:rsidP="005942E5">
      <w:pPr>
        <w:spacing w:after="300" w:line="276" w:lineRule="auto"/>
        <w:rPr>
          <w:rFonts w:ascii="Times" w:hAnsi="Times" w:cs="Arial"/>
          <w:u w:val="single"/>
        </w:rPr>
      </w:pPr>
      <w:r w:rsidRPr="00955AF2">
        <w:rPr>
          <w:rFonts w:ascii="Times" w:hAnsi="Times" w:cs="Arial"/>
          <w:u w:val="single"/>
        </w:rPr>
        <w:t xml:space="preserve">President Barack </w:t>
      </w:r>
      <w:r w:rsidRPr="00955AF2">
        <w:rPr>
          <w:rFonts w:ascii="Times" w:hAnsi="Times" w:cs="Arial"/>
          <w:highlight w:val="yellow"/>
          <w:u w:val="single"/>
        </w:rPr>
        <w:t>Obama's campaign to convince Congress to support the Iran</w:t>
      </w:r>
      <w:r w:rsidRPr="00955AF2">
        <w:rPr>
          <w:rFonts w:ascii="Times" w:hAnsi="Times" w:cs="Arial"/>
          <w:u w:val="single"/>
        </w:rPr>
        <w:t xml:space="preserve"> nuclear </w:t>
      </w:r>
      <w:r w:rsidRPr="00955AF2">
        <w:rPr>
          <w:rFonts w:ascii="Times" w:hAnsi="Times" w:cs="Arial"/>
          <w:highlight w:val="yellow"/>
          <w:u w:val="single"/>
        </w:rPr>
        <w:t>deal led him</w:t>
      </w:r>
      <w:r w:rsidRPr="00955AF2">
        <w:rPr>
          <w:rFonts w:ascii="Times" w:hAnsi="Times" w:cs="Arial"/>
          <w:u w:val="single"/>
        </w:rPr>
        <w:t xml:space="preserve"> on Tuesday </w:t>
      </w:r>
      <w:r w:rsidRPr="00955AF2">
        <w:rPr>
          <w:rFonts w:ascii="Times" w:hAnsi="Times" w:cs="Arial"/>
          <w:highlight w:val="yellow"/>
          <w:u w:val="single"/>
        </w:rPr>
        <w:t>to a veterans' convention and The Daily Show</w:t>
      </w:r>
      <w:r w:rsidRPr="00955AF2">
        <w:rPr>
          <w:rFonts w:ascii="Times" w:hAnsi="Times" w:cs="Arial"/>
          <w:u w:val="single"/>
        </w:rPr>
        <w:t>, where he took jabs at those opposing the agreement.</w:t>
      </w:r>
      <w:r w:rsidR="005942E5">
        <w:rPr>
          <w:rFonts w:ascii="Times" w:hAnsi="Times" w:cs="Arial"/>
          <w:u w:val="single"/>
        </w:rPr>
        <w:t xml:space="preserve"> </w:t>
      </w:r>
      <w:r w:rsidRPr="00955AF2">
        <w:rPr>
          <w:rFonts w:ascii="Times" w:hAnsi="Times" w:cs="Arial"/>
        </w:rPr>
        <w:t>In a back and forth on Comedy Central's nightly political satire show, Obama pushed back against hard questions from host Jon Stewart.</w:t>
      </w:r>
      <w:r w:rsidR="005942E5">
        <w:rPr>
          <w:rFonts w:ascii="Times" w:hAnsi="Times" w:cs="Arial"/>
        </w:rPr>
        <w:t xml:space="preserve"> </w:t>
      </w:r>
      <w:r w:rsidRPr="00955AF2">
        <w:rPr>
          <w:rFonts w:ascii="Times" w:hAnsi="Times" w:cs="Arial"/>
          <w:u w:val="single"/>
        </w:rPr>
        <w:t xml:space="preserve">"This </w:t>
      </w:r>
      <w:r w:rsidRPr="00955AF2">
        <w:rPr>
          <w:rFonts w:ascii="Times" w:hAnsi="Times" w:cs="Arial"/>
          <w:highlight w:val="yellow"/>
          <w:u w:val="single"/>
        </w:rPr>
        <w:t xml:space="preserve">[Iran] is an adversary. They are </w:t>
      </w:r>
      <w:r w:rsidRPr="00955AF2">
        <w:rPr>
          <w:rStyle w:val="Style13ptBold"/>
          <w:rFonts w:ascii="Times" w:hAnsi="Times"/>
          <w:sz w:val="22"/>
          <w:highlight w:val="yellow"/>
          <w:u w:val="single"/>
        </w:rPr>
        <w:t>anti-American, anti-Semitic,</w:t>
      </w:r>
      <w:r w:rsidR="005942E5">
        <w:rPr>
          <w:rStyle w:val="Style13ptBold"/>
          <w:rFonts w:ascii="Times" w:hAnsi="Times"/>
          <w:sz w:val="22"/>
          <w:highlight w:val="yellow"/>
          <w:u w:val="single"/>
        </w:rPr>
        <w:t xml:space="preserve"> </w:t>
      </w:r>
      <w:r w:rsidRPr="00955AF2">
        <w:rPr>
          <w:rStyle w:val="Style13ptBold"/>
          <w:rFonts w:ascii="Times" w:hAnsi="Times"/>
          <w:sz w:val="22"/>
          <w:highlight w:val="yellow"/>
          <w:u w:val="single"/>
        </w:rPr>
        <w:t>[and] they sponsor terrorist organizations</w:t>
      </w:r>
      <w:r w:rsidRPr="00955AF2">
        <w:rPr>
          <w:rFonts w:ascii="Times" w:hAnsi="Times" w:cs="Arial"/>
          <w:highlight w:val="yellow"/>
          <w:u w:val="single"/>
        </w:rPr>
        <w:t xml:space="preserve"> like Hezbollah</w:t>
      </w:r>
      <w:r w:rsidRPr="00955AF2">
        <w:rPr>
          <w:rFonts w:ascii="Times" w:hAnsi="Times" w:cs="Arial"/>
          <w:u w:val="single"/>
        </w:rPr>
        <w:t xml:space="preserve">," </w:t>
      </w:r>
      <w:r w:rsidRPr="00955AF2">
        <w:rPr>
          <w:rFonts w:ascii="Times" w:hAnsi="Times" w:cs="Arial"/>
          <w:highlight w:val="yellow"/>
          <w:u w:val="single"/>
        </w:rPr>
        <w:t>Obama said</w:t>
      </w:r>
      <w:r w:rsidRPr="00955AF2">
        <w:rPr>
          <w:rFonts w:ascii="Times" w:hAnsi="Times" w:cs="Arial"/>
          <w:u w:val="single"/>
        </w:rPr>
        <w:t xml:space="preserve"> of Iran.</w:t>
      </w:r>
      <w:r w:rsidR="005942E5">
        <w:rPr>
          <w:rFonts w:ascii="Times" w:hAnsi="Times" w:cs="Arial"/>
          <w:u w:val="single"/>
        </w:rPr>
        <w:t xml:space="preserve"> </w:t>
      </w:r>
      <w:r w:rsidRPr="00955AF2">
        <w:rPr>
          <w:rFonts w:ascii="Times" w:hAnsi="Times" w:cs="Arial"/>
        </w:rPr>
        <w:t>"Sounds like a good partner for peace," Stewart responded sarcastically.</w:t>
      </w:r>
      <w:r w:rsidR="005942E5">
        <w:rPr>
          <w:rFonts w:ascii="Times" w:hAnsi="Times" w:cs="Arial"/>
        </w:rPr>
        <w:t xml:space="preserve"> </w:t>
      </w:r>
      <w:r w:rsidRPr="00955AF2">
        <w:rPr>
          <w:rFonts w:ascii="Times" w:hAnsi="Times" w:cs="Arial"/>
        </w:rPr>
        <w:t>"</w:t>
      </w:r>
      <w:r w:rsidRPr="00955AF2">
        <w:rPr>
          <w:rFonts w:ascii="Times" w:hAnsi="Times" w:cs="Arial"/>
          <w:u w:val="single"/>
        </w:rPr>
        <w:t xml:space="preserve">Well, as has been said frequently, </w:t>
      </w:r>
      <w:r w:rsidRPr="00955AF2">
        <w:rPr>
          <w:rFonts w:ascii="Times" w:hAnsi="Times" w:cs="Arial"/>
          <w:highlight w:val="yellow"/>
          <w:u w:val="single"/>
        </w:rPr>
        <w:t xml:space="preserve">'you </w:t>
      </w:r>
      <w:r w:rsidRPr="00955AF2">
        <w:rPr>
          <w:rStyle w:val="Style13ptBold"/>
          <w:rFonts w:ascii="Times" w:hAnsi="Times"/>
          <w:sz w:val="22"/>
          <w:highlight w:val="yellow"/>
          <w:u w:val="single"/>
        </w:rPr>
        <w:t>don't make peace with your friends</w:t>
      </w:r>
      <w:r w:rsidRPr="00955AF2">
        <w:rPr>
          <w:rFonts w:ascii="Times" w:hAnsi="Times" w:cs="Arial"/>
          <w:highlight w:val="yellow"/>
          <w:u w:val="single"/>
        </w:rPr>
        <w:t>,</w:t>
      </w:r>
      <w:r w:rsidRPr="00955AF2">
        <w:rPr>
          <w:rFonts w:ascii="Times" w:hAnsi="Times" w:cs="Arial"/>
          <w:u w:val="single"/>
        </w:rPr>
        <w:t>'" Obama said. "</w:t>
      </w:r>
      <w:r w:rsidRPr="00955AF2">
        <w:rPr>
          <w:rFonts w:ascii="Times" w:hAnsi="Times" w:cs="Arial"/>
          <w:highlight w:val="yellow"/>
          <w:u w:val="single"/>
        </w:rPr>
        <w:t xml:space="preserve">The issue </w:t>
      </w:r>
      <w:r w:rsidRPr="00955AF2">
        <w:rPr>
          <w:rFonts w:ascii="Times" w:hAnsi="Times" w:cs="Arial"/>
          <w:u w:val="single"/>
        </w:rPr>
        <w:t>here</w:t>
      </w:r>
      <w:r w:rsidRPr="00955AF2">
        <w:rPr>
          <w:rFonts w:ascii="Times" w:hAnsi="Times" w:cs="Arial"/>
          <w:highlight w:val="yellow"/>
          <w:u w:val="single"/>
        </w:rPr>
        <w:t xml:space="preserve"> is, do we want them having a nuc</w:t>
      </w:r>
      <w:r w:rsidRPr="00955AF2">
        <w:rPr>
          <w:rFonts w:ascii="Times" w:hAnsi="Times" w:cs="Arial"/>
          <w:u w:val="single"/>
        </w:rPr>
        <w:t xml:space="preserve">lear weapon? The answer is </w:t>
      </w:r>
      <w:r w:rsidRPr="00955AF2">
        <w:rPr>
          <w:rStyle w:val="Style13ptBold"/>
          <w:rFonts w:ascii="Times" w:hAnsi="Times"/>
          <w:sz w:val="22"/>
          <w:highlight w:val="yellow"/>
          <w:u w:val="single"/>
        </w:rPr>
        <w:t>no</w:t>
      </w:r>
      <w:r w:rsidRPr="00955AF2">
        <w:rPr>
          <w:rFonts w:ascii="Times" w:hAnsi="Times" w:cs="Arial"/>
          <w:u w:val="single"/>
        </w:rPr>
        <w:t>."</w:t>
      </w:r>
      <w:r w:rsidR="005942E5">
        <w:rPr>
          <w:rFonts w:ascii="Times" w:hAnsi="Times" w:cs="Arial"/>
          <w:u w:val="single"/>
        </w:rPr>
        <w:t xml:space="preserve"> </w:t>
      </w:r>
      <w:r w:rsidRPr="00955AF2">
        <w:rPr>
          <w:rFonts w:ascii="Times" w:hAnsi="Times" w:cs="Arial"/>
          <w:highlight w:val="yellow"/>
          <w:u w:val="single"/>
        </w:rPr>
        <w:t>Obama urged Americans to</w:t>
      </w:r>
      <w:r w:rsidRPr="00955AF2">
        <w:rPr>
          <w:rFonts w:ascii="Times" w:hAnsi="Times" w:cs="Arial"/>
          <w:u w:val="single"/>
        </w:rPr>
        <w:t xml:space="preserve"> write their representatives in Congress to </w:t>
      </w:r>
      <w:r w:rsidRPr="00955AF2">
        <w:rPr>
          <w:rStyle w:val="Style13ptBold"/>
          <w:rFonts w:ascii="Times" w:hAnsi="Times"/>
          <w:sz w:val="22"/>
          <w:highlight w:val="yellow"/>
          <w:u w:val="single"/>
        </w:rPr>
        <w:t>express their opinion</w:t>
      </w:r>
      <w:r w:rsidRPr="00955AF2">
        <w:rPr>
          <w:rFonts w:ascii="Times" w:hAnsi="Times" w:cs="Arial"/>
          <w:highlight w:val="yellow"/>
          <w:u w:val="single"/>
        </w:rPr>
        <w:t xml:space="preserve"> of the deal</w:t>
      </w:r>
      <w:r w:rsidRPr="00955AF2">
        <w:rPr>
          <w:rFonts w:ascii="Times" w:hAnsi="Times" w:cs="Arial"/>
          <w:u w:val="single"/>
        </w:rPr>
        <w:t>.</w:t>
      </w:r>
      <w:r w:rsidR="005942E5">
        <w:rPr>
          <w:rFonts w:ascii="Times" w:hAnsi="Times" w:cs="Arial"/>
          <w:u w:val="single"/>
        </w:rPr>
        <w:t xml:space="preserve"> </w:t>
      </w:r>
      <w:r w:rsidRPr="00955AF2">
        <w:rPr>
          <w:rFonts w:ascii="Times" w:hAnsi="Times" w:cs="Arial"/>
          <w:u w:val="single"/>
        </w:rPr>
        <w:t xml:space="preserve">Tuesday's </w:t>
      </w:r>
      <w:r w:rsidRPr="00955AF2">
        <w:rPr>
          <w:rFonts w:ascii="Times" w:hAnsi="Times" w:cs="Arial"/>
          <w:highlight w:val="yellow"/>
          <w:u w:val="single"/>
        </w:rPr>
        <w:t xml:space="preserve">efforts </w:t>
      </w:r>
      <w:r w:rsidRPr="00955AF2">
        <w:rPr>
          <w:rStyle w:val="Style13ptBold"/>
          <w:rFonts w:ascii="Times" w:hAnsi="Times"/>
          <w:sz w:val="22"/>
          <w:highlight w:val="yellow"/>
          <w:u w:val="single"/>
        </w:rPr>
        <w:t>widened the administration's efforts</w:t>
      </w:r>
      <w:r w:rsidRPr="00955AF2">
        <w:rPr>
          <w:rFonts w:ascii="Times" w:hAnsi="Times" w:cs="Arial"/>
          <w:highlight w:val="yellow"/>
          <w:u w:val="single"/>
        </w:rPr>
        <w:t xml:space="preserve"> to gain support</w:t>
      </w:r>
      <w:r w:rsidRPr="00955AF2">
        <w:rPr>
          <w:rFonts w:ascii="Times" w:hAnsi="Times" w:cs="Arial"/>
          <w:u w:val="single"/>
        </w:rPr>
        <w:t xml:space="preserve"> for the deal, from Capitol Hill to the general public.</w:t>
      </w:r>
      <w:r w:rsidR="005942E5">
        <w:rPr>
          <w:rFonts w:ascii="Times" w:hAnsi="Times" w:cs="Arial"/>
          <w:u w:val="single"/>
        </w:rPr>
        <w:t xml:space="preserve"> </w:t>
      </w:r>
      <w:r w:rsidRPr="00955AF2">
        <w:rPr>
          <w:rFonts w:ascii="Times" w:hAnsi="Times" w:cs="Arial"/>
        </w:rPr>
        <w:t xml:space="preserve">Congress is reviewing the agreement, reached last week, and could vote to reject it. </w:t>
      </w:r>
      <w:r w:rsidRPr="00955AF2">
        <w:rPr>
          <w:rFonts w:ascii="Times" w:hAnsi="Times" w:cs="Arial"/>
          <w:u w:val="single"/>
        </w:rPr>
        <w:t>The process has prompted a lobbying effort on Capitol Hill from both the Obama administration and opponents of the accord.</w:t>
      </w:r>
      <w:r w:rsidR="005942E5">
        <w:rPr>
          <w:rFonts w:ascii="Times" w:hAnsi="Times" w:cs="Arial"/>
        </w:rPr>
        <w:t xml:space="preserve"> </w:t>
      </w:r>
      <w:r w:rsidRPr="00955AF2">
        <w:rPr>
          <w:rFonts w:ascii="Times" w:hAnsi="Times" w:cs="Arial"/>
          <w:highlight w:val="yellow"/>
          <w:u w:val="single"/>
        </w:rPr>
        <w:t xml:space="preserve">The White House </w:t>
      </w:r>
      <w:r w:rsidRPr="00955AF2">
        <w:rPr>
          <w:rStyle w:val="Style13ptBold"/>
          <w:rFonts w:ascii="Times" w:hAnsi="Times"/>
          <w:sz w:val="22"/>
          <w:highlight w:val="yellow"/>
          <w:u w:val="single"/>
        </w:rPr>
        <w:t>started the Twitter handle</w:t>
      </w:r>
      <w:r w:rsidRPr="00955AF2">
        <w:rPr>
          <w:rFonts w:ascii="Times" w:hAnsi="Times" w:cs="Arial"/>
          <w:highlight w:val="yellow"/>
          <w:u w:val="single"/>
        </w:rPr>
        <w:t xml:space="preserve"> @</w:t>
      </w:r>
      <w:proofErr w:type="spellStart"/>
      <w:r w:rsidRPr="00955AF2">
        <w:rPr>
          <w:rFonts w:ascii="Times" w:hAnsi="Times" w:cs="Arial"/>
          <w:highlight w:val="yellow"/>
          <w:u w:val="single"/>
        </w:rPr>
        <w:t>theirandeal</w:t>
      </w:r>
      <w:proofErr w:type="spellEnd"/>
      <w:r w:rsidRPr="00955AF2">
        <w:rPr>
          <w:rFonts w:ascii="Times" w:hAnsi="Times" w:cs="Arial"/>
          <w:u w:val="single"/>
        </w:rPr>
        <w:t xml:space="preserve"> on Tuesday </w:t>
      </w:r>
      <w:r w:rsidRPr="00955AF2">
        <w:rPr>
          <w:rFonts w:ascii="Times" w:hAnsi="Times" w:cs="Arial"/>
          <w:highlight w:val="yellow"/>
          <w:u w:val="single"/>
        </w:rPr>
        <w:t>to inform Americans about the contents of the agreement</w:t>
      </w:r>
      <w:r w:rsidRPr="00955AF2">
        <w:rPr>
          <w:rFonts w:ascii="Times" w:hAnsi="Times" w:cs="Arial"/>
          <w:u w:val="single"/>
        </w:rPr>
        <w:t>.</w:t>
      </w:r>
      <w:r w:rsidR="005942E5">
        <w:rPr>
          <w:rFonts w:ascii="Times" w:hAnsi="Times" w:cs="Arial"/>
          <w:u w:val="single"/>
        </w:rPr>
        <w:t xml:space="preserve"> </w:t>
      </w:r>
      <w:r w:rsidRPr="00955AF2">
        <w:rPr>
          <w:rFonts w:ascii="Times" w:hAnsi="Times" w:cs="Arial"/>
          <w:highlight w:val="yellow"/>
          <w:u w:val="single"/>
        </w:rPr>
        <w:t>Speaking</w:t>
      </w:r>
      <w:r w:rsidRPr="00955AF2">
        <w:rPr>
          <w:rFonts w:ascii="Times" w:hAnsi="Times" w:cs="Arial"/>
          <w:u w:val="single"/>
        </w:rPr>
        <w:t xml:space="preserve"> to thousands of veterans </w:t>
      </w:r>
      <w:r w:rsidRPr="00955AF2">
        <w:rPr>
          <w:rFonts w:ascii="Times" w:hAnsi="Times" w:cs="Arial"/>
          <w:highlight w:val="yellow"/>
          <w:u w:val="single"/>
        </w:rPr>
        <w:t>at the 116th annual Veterans of Foreign Wars conference</w:t>
      </w:r>
      <w:r w:rsidRPr="00955AF2">
        <w:rPr>
          <w:rFonts w:ascii="Times" w:hAnsi="Times" w:cs="Arial"/>
          <w:u w:val="single"/>
        </w:rPr>
        <w:t xml:space="preserve"> in Pittsburgh, </w:t>
      </w:r>
      <w:r w:rsidRPr="00955AF2">
        <w:rPr>
          <w:rFonts w:ascii="Times" w:hAnsi="Times" w:cs="Arial"/>
          <w:highlight w:val="yellow"/>
          <w:u w:val="single"/>
        </w:rPr>
        <w:t xml:space="preserve">Obama pushed back against Republicans who </w:t>
      </w:r>
      <w:r w:rsidRPr="00955AF2">
        <w:rPr>
          <w:rStyle w:val="Style13ptBold"/>
          <w:rFonts w:ascii="Times" w:hAnsi="Times"/>
          <w:sz w:val="22"/>
          <w:highlight w:val="yellow"/>
          <w:u w:val="single"/>
        </w:rPr>
        <w:t>oppose him</w:t>
      </w:r>
      <w:r w:rsidRPr="00955AF2">
        <w:rPr>
          <w:rFonts w:ascii="Times" w:hAnsi="Times" w:cs="Arial"/>
          <w:highlight w:val="yellow"/>
          <w:u w:val="single"/>
        </w:rPr>
        <w:t xml:space="preserve"> on the issue.</w:t>
      </w:r>
      <w:r w:rsidR="005942E5">
        <w:rPr>
          <w:rFonts w:ascii="Times" w:hAnsi="Times" w:cs="Arial"/>
          <w:u w:val="single"/>
        </w:rPr>
        <w:t xml:space="preserve"> </w:t>
      </w:r>
      <w:r w:rsidRPr="00955AF2">
        <w:rPr>
          <w:rFonts w:ascii="Times" w:hAnsi="Times" w:cs="Arial"/>
          <w:u w:val="single"/>
        </w:rPr>
        <w:t>“Some of the same politicians and pundits that are so quick to reject the possibility of a diplomatic solution to Iran's nuclear program are the same folks who were so quick to go to war in Iraq and said it would take a few months,” Obama said.</w:t>
      </w:r>
    </w:p>
    <w:p w14:paraId="58114716" w14:textId="77777777" w:rsidR="004E042B" w:rsidRPr="007D52D7" w:rsidRDefault="004E042B" w:rsidP="005942E5">
      <w:pPr>
        <w:pStyle w:val="Heading4"/>
        <w:spacing w:line="276" w:lineRule="auto"/>
      </w:pPr>
      <w:r>
        <w:t>Obama will push for the Iran deal</w:t>
      </w:r>
    </w:p>
    <w:p w14:paraId="29E109B6" w14:textId="77777777" w:rsidR="004E042B" w:rsidRPr="006A3830" w:rsidRDefault="004E042B" w:rsidP="005942E5">
      <w:pPr>
        <w:spacing w:line="276" w:lineRule="auto"/>
      </w:pPr>
      <w:r w:rsidRPr="007D52D7">
        <w:rPr>
          <w:rStyle w:val="Heading4Char"/>
        </w:rPr>
        <w:t>Gulf News 7-14</w:t>
      </w:r>
      <w:r>
        <w:t>-15, Middle Eastern News Agency, 7/14/15, “For Obama, another hurdle remains ahead of Iran deal”, http://gulfnews.com/news/mena/iran/for-obama-another-hurdle-remains-ahead-of-iran-deal-1.1550376</w:t>
      </w:r>
    </w:p>
    <w:p w14:paraId="393E421E" w14:textId="77777777" w:rsidR="004E042B" w:rsidRDefault="004E042B" w:rsidP="005942E5">
      <w:pPr>
        <w:spacing w:line="276" w:lineRule="auto"/>
        <w:rPr>
          <w:sz w:val="16"/>
        </w:rPr>
      </w:pPr>
      <w:r w:rsidRPr="007D52D7">
        <w:rPr>
          <w:sz w:val="16"/>
        </w:rPr>
        <w:t>Grumblings from Congress Republicans started soon after Obama’s address.</w:t>
      </w:r>
      <w:r w:rsidRPr="007D52D7">
        <w:rPr>
          <w:sz w:val="12"/>
        </w:rPr>
        <w:t>¶</w:t>
      </w:r>
      <w:r w:rsidRPr="007D52D7">
        <w:rPr>
          <w:sz w:val="16"/>
        </w:rPr>
        <w:t xml:space="preserve"> US Republican House Speaker John </w:t>
      </w:r>
      <w:r w:rsidRPr="00D1001A">
        <w:rPr>
          <w:highlight w:val="yellow"/>
          <w:u w:val="single"/>
        </w:rPr>
        <w:t xml:space="preserve">Boehner </w:t>
      </w:r>
      <w:proofErr w:type="spellStart"/>
      <w:r w:rsidRPr="00D1001A">
        <w:rPr>
          <w:highlight w:val="yellow"/>
          <w:u w:val="single"/>
        </w:rPr>
        <w:t>criticised</w:t>
      </w:r>
      <w:proofErr w:type="spellEnd"/>
      <w:r w:rsidRPr="00D1001A">
        <w:rPr>
          <w:highlight w:val="yellow"/>
          <w:u w:val="single"/>
        </w:rPr>
        <w:t xml:space="preserve"> the deal, saying Obama had “abandoned his own goals</w:t>
      </w:r>
      <w:r w:rsidRPr="007D52D7">
        <w:rPr>
          <w:sz w:val="16"/>
        </w:rPr>
        <w:t>.”</w:t>
      </w:r>
      <w:r w:rsidRPr="007D52D7">
        <w:rPr>
          <w:sz w:val="12"/>
        </w:rPr>
        <w:t>¶</w:t>
      </w:r>
      <w:r w:rsidRPr="007D52D7">
        <w:rPr>
          <w:sz w:val="16"/>
        </w:rPr>
        <w:t xml:space="preserve"> The Republican chairman of the US House of Representatives Foreign Affairs Committee said it does not require Tehran to dismantle bomb-making technology and will allow it to develop an </w:t>
      </w:r>
      <w:proofErr w:type="spellStart"/>
      <w:r w:rsidRPr="007D52D7">
        <w:rPr>
          <w:sz w:val="16"/>
        </w:rPr>
        <w:t>industrialised</w:t>
      </w:r>
      <w:proofErr w:type="spellEnd"/>
      <w:r w:rsidRPr="007D52D7">
        <w:rPr>
          <w:sz w:val="16"/>
        </w:rPr>
        <w:t xml:space="preserve"> nuclear </w:t>
      </w:r>
      <w:proofErr w:type="spellStart"/>
      <w:r w:rsidRPr="007D52D7">
        <w:rPr>
          <w:sz w:val="16"/>
        </w:rPr>
        <w:t>programme</w:t>
      </w:r>
      <w:proofErr w:type="spellEnd"/>
      <w:r w:rsidRPr="007D52D7">
        <w:rPr>
          <w:sz w:val="16"/>
        </w:rPr>
        <w:t xml:space="preserve"> in ten years.</w:t>
      </w:r>
      <w:r w:rsidRPr="007D52D7">
        <w:rPr>
          <w:sz w:val="12"/>
        </w:rPr>
        <w:t>¶</w:t>
      </w:r>
      <w:r w:rsidRPr="007D52D7">
        <w:rPr>
          <w:sz w:val="16"/>
        </w:rPr>
        <w:t xml:space="preserve"> “</w:t>
      </w:r>
      <w:r w:rsidRPr="00D1001A">
        <w:rPr>
          <w:rStyle w:val="StyleUnderline"/>
          <w:highlight w:val="yellow"/>
        </w:rPr>
        <w:t>The deal they have struck is looking like a tough sell</w:t>
      </w:r>
      <w:r w:rsidRPr="00D1001A">
        <w:rPr>
          <w:sz w:val="16"/>
          <w:highlight w:val="yellow"/>
        </w:rPr>
        <w:t>,</w:t>
      </w:r>
      <w:r w:rsidRPr="007D52D7">
        <w:rPr>
          <w:sz w:val="16"/>
        </w:rPr>
        <w:t>” US Representative Ed Royce, who will convene a hearing on the deal on Tuesday morning, said in a statement.</w:t>
      </w:r>
      <w:r w:rsidRPr="007D52D7">
        <w:rPr>
          <w:sz w:val="12"/>
        </w:rPr>
        <w:t>¶</w:t>
      </w:r>
      <w:r w:rsidRPr="007D52D7">
        <w:rPr>
          <w:sz w:val="16"/>
        </w:rPr>
        <w:t xml:space="preserve"> </w:t>
      </w:r>
      <w:r w:rsidRPr="00D1001A">
        <w:rPr>
          <w:rStyle w:val="Emphasis"/>
          <w:highlight w:val="yellow"/>
        </w:rPr>
        <w:t>The deal starts a new phase of intense negotiation</w:t>
      </w:r>
      <w:r w:rsidRPr="00D1001A">
        <w:rPr>
          <w:sz w:val="16"/>
          <w:highlight w:val="yellow"/>
        </w:rPr>
        <w:t xml:space="preserve"> —</w:t>
      </w:r>
      <w:r w:rsidRPr="007D52D7">
        <w:rPr>
          <w:sz w:val="16"/>
        </w:rPr>
        <w:t xml:space="preserve"> this time </w:t>
      </w:r>
      <w:r w:rsidRPr="00D1001A">
        <w:rPr>
          <w:rStyle w:val="Emphasis"/>
          <w:highlight w:val="yellow"/>
        </w:rPr>
        <w:t>between</w:t>
      </w:r>
      <w:r w:rsidRPr="007D52D7">
        <w:rPr>
          <w:sz w:val="16"/>
        </w:rPr>
        <w:t xml:space="preserve"> the </w:t>
      </w:r>
      <w:r w:rsidRPr="00D1001A">
        <w:rPr>
          <w:rStyle w:val="Emphasis"/>
          <w:highlight w:val="yellow"/>
        </w:rPr>
        <w:t>Obama</w:t>
      </w:r>
      <w:r w:rsidRPr="007D52D7">
        <w:rPr>
          <w:sz w:val="16"/>
        </w:rPr>
        <w:t xml:space="preserve"> administration </w:t>
      </w:r>
      <w:r w:rsidRPr="00D1001A">
        <w:rPr>
          <w:rStyle w:val="Emphasis"/>
          <w:highlight w:val="yellow"/>
        </w:rPr>
        <w:t>and</w:t>
      </w:r>
      <w:r w:rsidRPr="007D52D7">
        <w:rPr>
          <w:sz w:val="16"/>
        </w:rPr>
        <w:t xml:space="preserve"> the US </w:t>
      </w:r>
      <w:r w:rsidRPr="00D1001A">
        <w:rPr>
          <w:rStyle w:val="Emphasis"/>
          <w:highlight w:val="yellow"/>
        </w:rPr>
        <w:t>Congress</w:t>
      </w:r>
      <w:r w:rsidRPr="00D1001A">
        <w:rPr>
          <w:sz w:val="16"/>
          <w:highlight w:val="yellow"/>
        </w:rPr>
        <w:t xml:space="preserve">, </w:t>
      </w:r>
      <w:r w:rsidRPr="00D1001A">
        <w:rPr>
          <w:highlight w:val="yellow"/>
          <w:u w:val="single"/>
        </w:rPr>
        <w:t>where</w:t>
      </w:r>
      <w:r w:rsidRPr="007D52D7">
        <w:rPr>
          <w:sz w:val="16"/>
        </w:rPr>
        <w:t xml:space="preserve"> some </w:t>
      </w:r>
      <w:r w:rsidRPr="00D1001A">
        <w:rPr>
          <w:highlight w:val="yellow"/>
          <w:u w:val="single"/>
        </w:rPr>
        <w:t>Republicans have long been working to sink an agreement</w:t>
      </w:r>
      <w:r w:rsidRPr="00D1001A">
        <w:rPr>
          <w:sz w:val="16"/>
          <w:highlight w:val="yellow"/>
        </w:rPr>
        <w:t>.</w:t>
      </w:r>
    </w:p>
    <w:p w14:paraId="733B5475" w14:textId="462401B1" w:rsidR="00EA1EDB" w:rsidRDefault="00EA1EDB" w:rsidP="005942E5">
      <w:pPr>
        <w:pStyle w:val="Heading2"/>
        <w:spacing w:line="276" w:lineRule="auto"/>
      </w:pPr>
      <w:r>
        <w:lastRenderedPageBreak/>
        <w:t>IL</w:t>
      </w:r>
    </w:p>
    <w:p w14:paraId="2BE7DFDB" w14:textId="6E61C06F" w:rsidR="004E042B" w:rsidRDefault="004E042B" w:rsidP="005942E5">
      <w:pPr>
        <w:pStyle w:val="Heading3"/>
        <w:spacing w:line="276" w:lineRule="auto"/>
      </w:pPr>
      <w:r>
        <w:t>Deal fail in congress = no talks</w:t>
      </w:r>
    </w:p>
    <w:p w14:paraId="79839871" w14:textId="77777777" w:rsidR="004E042B" w:rsidRPr="007D52D7" w:rsidRDefault="004E042B" w:rsidP="005942E5">
      <w:pPr>
        <w:pStyle w:val="Heading4"/>
        <w:spacing w:line="276" w:lineRule="auto"/>
      </w:pPr>
      <w:r>
        <w:t>Failure of the deal to pass congress would collapse the entire deal.</w:t>
      </w:r>
    </w:p>
    <w:p w14:paraId="487C169E" w14:textId="77777777" w:rsidR="004E042B" w:rsidRPr="007D52D7" w:rsidRDefault="004E042B" w:rsidP="005942E5">
      <w:pPr>
        <w:spacing w:line="276" w:lineRule="auto"/>
      </w:pPr>
      <w:r>
        <w:t xml:space="preserve">Karen </w:t>
      </w:r>
      <w:proofErr w:type="spellStart"/>
      <w:r w:rsidRPr="007D52D7">
        <w:rPr>
          <w:rStyle w:val="Style13ptBold"/>
        </w:rPr>
        <w:t>DeYoung</w:t>
      </w:r>
      <w:proofErr w:type="spellEnd"/>
      <w:r w:rsidRPr="007D52D7">
        <w:rPr>
          <w:rStyle w:val="Style13ptBold"/>
        </w:rPr>
        <w:t xml:space="preserve"> et al. 4-15</w:t>
      </w:r>
      <w:r>
        <w:t xml:space="preserve">-15, Karen </w:t>
      </w:r>
      <w:proofErr w:type="spellStart"/>
      <w:r>
        <w:t>DeYoung</w:t>
      </w:r>
      <w:proofErr w:type="spellEnd"/>
      <w:r>
        <w:t xml:space="preserve">, Mike </w:t>
      </w:r>
      <w:proofErr w:type="spellStart"/>
      <w:r>
        <w:t>DeBonis</w:t>
      </w:r>
      <w:proofErr w:type="spellEnd"/>
      <w:r>
        <w:t>, Daniela Deane are all journalists for the Washington Post, 4/15/15, “Iran leader: We are in talks with ‘the major powers,’ not the U.S. Congress”, https://www.washingtonpost.com/world/iran-says-it-is-negotiating-with-world-powers-not-the-us-congress/2015/04/15/a828b2f0-e349-11e4-81ea-0649268f729e_story.html</w:t>
      </w:r>
    </w:p>
    <w:p w14:paraId="5B7C9712" w14:textId="77777777" w:rsidR="004E042B" w:rsidRDefault="004E042B" w:rsidP="005942E5">
      <w:pPr>
        <w:spacing w:line="276" w:lineRule="auto"/>
        <w:rPr>
          <w:u w:val="single"/>
        </w:rPr>
      </w:pPr>
      <w:r w:rsidRPr="00D1001A">
        <w:rPr>
          <w:highlight w:val="yellow"/>
          <w:u w:val="single"/>
        </w:rPr>
        <w:t>Iranian President</w:t>
      </w:r>
      <w:r w:rsidRPr="007D52D7">
        <w:rPr>
          <w:sz w:val="16"/>
        </w:rPr>
        <w:t xml:space="preserve"> Hassan </w:t>
      </w:r>
      <w:proofErr w:type="spellStart"/>
      <w:r w:rsidRPr="00D1001A">
        <w:rPr>
          <w:highlight w:val="yellow"/>
          <w:u w:val="single"/>
        </w:rPr>
        <w:t>Rouhani</w:t>
      </w:r>
      <w:proofErr w:type="spellEnd"/>
      <w:r w:rsidRPr="00D1001A">
        <w:rPr>
          <w:sz w:val="16"/>
          <w:highlight w:val="yellow"/>
        </w:rPr>
        <w:t xml:space="preserve"> </w:t>
      </w:r>
      <w:r w:rsidRPr="00D1001A">
        <w:rPr>
          <w:highlight w:val="yellow"/>
          <w:u w:val="single"/>
        </w:rPr>
        <w:t>said</w:t>
      </w:r>
      <w:r w:rsidRPr="007D52D7">
        <w:rPr>
          <w:sz w:val="16"/>
        </w:rPr>
        <w:t xml:space="preserve"> Wednesday </w:t>
      </w:r>
      <w:r w:rsidRPr="00D1001A">
        <w:rPr>
          <w:highlight w:val="yellow"/>
          <w:u w:val="single"/>
        </w:rPr>
        <w:t>that Tehran was negotiating a comprehensive nuclear deal with world powers, not the U.S. Congress, and called a Senate</w:t>
      </w:r>
      <w:r w:rsidRPr="007D52D7">
        <w:rPr>
          <w:sz w:val="16"/>
        </w:rPr>
        <w:t xml:space="preserve"> committee’s </w:t>
      </w:r>
      <w:r w:rsidRPr="00D1001A">
        <w:rPr>
          <w:highlight w:val="yellow"/>
          <w:u w:val="single"/>
        </w:rPr>
        <w:t>vote</w:t>
      </w:r>
      <w:r w:rsidRPr="00D1001A">
        <w:rPr>
          <w:sz w:val="16"/>
          <w:highlight w:val="yellow"/>
        </w:rPr>
        <w:t xml:space="preserve"> </w:t>
      </w:r>
      <w:r w:rsidRPr="00D1001A">
        <w:rPr>
          <w:rStyle w:val="StyleUnderline"/>
          <w:highlight w:val="yellow"/>
        </w:rPr>
        <w:t>to give Congress the power to review any potential deal</w:t>
      </w:r>
      <w:r w:rsidRPr="00D1001A">
        <w:rPr>
          <w:sz w:val="16"/>
          <w:highlight w:val="yellow"/>
        </w:rPr>
        <w:t xml:space="preserve"> </w:t>
      </w:r>
      <w:r w:rsidRPr="00D1001A">
        <w:rPr>
          <w:highlight w:val="yellow"/>
          <w:u w:val="single"/>
        </w:rPr>
        <w:t>an American domestic matter</w:t>
      </w:r>
      <w:r w:rsidRPr="00D1001A">
        <w:rPr>
          <w:sz w:val="16"/>
          <w:highlight w:val="yellow"/>
        </w:rPr>
        <w:t>.</w:t>
      </w:r>
      <w:r w:rsidRPr="00D1001A">
        <w:rPr>
          <w:sz w:val="12"/>
          <w:highlight w:val="yellow"/>
        </w:rPr>
        <w:t>¶</w:t>
      </w:r>
      <w:r w:rsidRPr="00D1001A">
        <w:rPr>
          <w:sz w:val="16"/>
          <w:highlight w:val="yellow"/>
        </w:rPr>
        <w:t xml:space="preserve"> </w:t>
      </w:r>
      <w:r w:rsidRPr="00D1001A">
        <w:rPr>
          <w:highlight w:val="yellow"/>
          <w:u w:val="single"/>
        </w:rPr>
        <w:t>The Iranian leader</w:t>
      </w:r>
      <w:r w:rsidRPr="007D52D7">
        <w:rPr>
          <w:sz w:val="16"/>
        </w:rPr>
        <w:t xml:space="preserve">, in a televised speech in the northern Iranian city of Rasht, </w:t>
      </w:r>
      <w:r w:rsidRPr="00D1001A">
        <w:rPr>
          <w:highlight w:val="yellow"/>
          <w:u w:val="single"/>
        </w:rPr>
        <w:t>also repeated earlier statements that his country will not accept any comprehensive nuclear deal with world powers unless all sanctions imposed against it are lifted</w:t>
      </w:r>
      <w:r w:rsidRPr="00D1001A">
        <w:rPr>
          <w:sz w:val="16"/>
          <w:highlight w:val="yellow"/>
        </w:rPr>
        <w:t>.</w:t>
      </w:r>
      <w:r w:rsidRPr="00D1001A">
        <w:rPr>
          <w:sz w:val="12"/>
          <w:highlight w:val="yellow"/>
        </w:rPr>
        <w:t>¶</w:t>
      </w:r>
      <w:r w:rsidRPr="00D1001A">
        <w:rPr>
          <w:sz w:val="16"/>
          <w:highlight w:val="yellow"/>
        </w:rPr>
        <w:t xml:space="preserve"> “</w:t>
      </w:r>
      <w:r w:rsidRPr="00D1001A">
        <w:rPr>
          <w:highlight w:val="yellow"/>
          <w:u w:val="single"/>
        </w:rPr>
        <w:t>We are in talks with the major powers and not with the Congress</w:t>
      </w:r>
      <w:r w:rsidRPr="00D1001A">
        <w:rPr>
          <w:sz w:val="16"/>
          <w:highlight w:val="yellow"/>
        </w:rPr>
        <w:t>,”</w:t>
      </w:r>
      <w:r w:rsidRPr="007D52D7">
        <w:rPr>
          <w:sz w:val="16"/>
        </w:rPr>
        <w:t xml:space="preserve"> </w:t>
      </w:r>
      <w:proofErr w:type="spellStart"/>
      <w:r w:rsidRPr="007D52D7">
        <w:rPr>
          <w:sz w:val="16"/>
        </w:rPr>
        <w:t>Rouhani</w:t>
      </w:r>
      <w:proofErr w:type="spellEnd"/>
      <w:r w:rsidRPr="007D52D7">
        <w:rPr>
          <w:sz w:val="16"/>
        </w:rPr>
        <w:t xml:space="preserve"> said, Iranian state television reported. </w:t>
      </w:r>
      <w:proofErr w:type="spellStart"/>
      <w:r w:rsidRPr="007D52D7">
        <w:rPr>
          <w:sz w:val="16"/>
        </w:rPr>
        <w:t>Rouhani</w:t>
      </w:r>
      <w:proofErr w:type="spellEnd"/>
      <w:r w:rsidRPr="007D52D7">
        <w:rPr>
          <w:sz w:val="16"/>
        </w:rPr>
        <w:t xml:space="preserve"> said the U.S. Congress’s power to review a nuclear deal with Iran was a domestic U.S. matter, the Reuters news agency reported.</w:t>
      </w:r>
      <w:r w:rsidRPr="007D52D7">
        <w:rPr>
          <w:sz w:val="12"/>
        </w:rPr>
        <w:t>¶</w:t>
      </w:r>
      <w:r w:rsidRPr="007D52D7">
        <w:rPr>
          <w:sz w:val="16"/>
        </w:rPr>
        <w:t xml:space="preserve"> He said </w:t>
      </w:r>
      <w:r w:rsidRPr="00D1001A">
        <w:rPr>
          <w:highlight w:val="yellow"/>
          <w:u w:val="single"/>
        </w:rPr>
        <w:t>Iran wanted to end its isolation by fostering “constructive interaction with the world and not confrontation.”</w:t>
      </w:r>
    </w:p>
    <w:p w14:paraId="55BC680D" w14:textId="37205A0F" w:rsidR="004E042B" w:rsidRDefault="004E042B" w:rsidP="005942E5">
      <w:pPr>
        <w:pStyle w:val="Heading3"/>
        <w:spacing w:line="276" w:lineRule="auto"/>
      </w:pPr>
      <w:r>
        <w:t xml:space="preserve">Deal </w:t>
      </w:r>
      <w:proofErr w:type="gramStart"/>
      <w:r>
        <w:t>k2</w:t>
      </w:r>
      <w:proofErr w:type="gramEnd"/>
      <w:r>
        <w:t xml:space="preserve"> relations</w:t>
      </w:r>
    </w:p>
    <w:p w14:paraId="37F0A4BF" w14:textId="77777777" w:rsidR="004E042B" w:rsidRPr="00DA546D" w:rsidRDefault="004E042B" w:rsidP="005942E5">
      <w:pPr>
        <w:pStyle w:val="Heading4"/>
        <w:spacing w:line="276" w:lineRule="auto"/>
      </w:pPr>
      <w:r>
        <w:t>The Iran deal is key to increased relations with Iran – eliminates distrust by integrating Iran into the global economy.</w:t>
      </w:r>
    </w:p>
    <w:p w14:paraId="25ED0E0D" w14:textId="77777777" w:rsidR="004E042B" w:rsidRPr="00DA546D" w:rsidRDefault="004E042B" w:rsidP="005942E5">
      <w:pPr>
        <w:spacing w:line="276" w:lineRule="auto"/>
      </w:pPr>
      <w:r>
        <w:t xml:space="preserve">Oren </w:t>
      </w:r>
      <w:proofErr w:type="spellStart"/>
      <w:r w:rsidRPr="00DA546D">
        <w:rPr>
          <w:rStyle w:val="Style13ptBold"/>
        </w:rPr>
        <w:t>Dorell</w:t>
      </w:r>
      <w:proofErr w:type="spellEnd"/>
      <w:r w:rsidRPr="00DA546D">
        <w:rPr>
          <w:rStyle w:val="Style13ptBold"/>
        </w:rPr>
        <w:t xml:space="preserve"> 7-14</w:t>
      </w:r>
      <w:r>
        <w:t>-15, Journalist for USA Today, 7/14/15, “Nuclear deal spurs prospect for better U.S.-Iran relations”, http://www.usatoday.com/story/news/world/2015/07/14/iran-deal-spurs-hopes--better-us-iran-relations/30084011/</w:t>
      </w:r>
    </w:p>
    <w:p w14:paraId="1240DA53" w14:textId="77777777" w:rsidR="004E042B" w:rsidRDefault="004E042B" w:rsidP="005942E5">
      <w:pPr>
        <w:spacing w:line="276" w:lineRule="auto"/>
        <w:rPr>
          <w:sz w:val="16"/>
        </w:rPr>
      </w:pPr>
      <w:r w:rsidRPr="00D1001A">
        <w:rPr>
          <w:highlight w:val="yellow"/>
          <w:u w:val="single"/>
        </w:rPr>
        <w:t>The nuclear deal between world powers and Iran offers the prospect that the U</w:t>
      </w:r>
      <w:r w:rsidRPr="00DA546D">
        <w:rPr>
          <w:sz w:val="16"/>
        </w:rPr>
        <w:t xml:space="preserve">nited </w:t>
      </w:r>
      <w:r w:rsidRPr="00D1001A">
        <w:rPr>
          <w:highlight w:val="yellow"/>
          <w:u w:val="single"/>
        </w:rPr>
        <w:t>S</w:t>
      </w:r>
      <w:r w:rsidRPr="00D1001A">
        <w:rPr>
          <w:sz w:val="16"/>
        </w:rPr>
        <w:t xml:space="preserve">tates </w:t>
      </w:r>
      <w:r w:rsidRPr="00D1001A">
        <w:rPr>
          <w:highlight w:val="yellow"/>
          <w:u w:val="single"/>
        </w:rPr>
        <w:t>and the</w:t>
      </w:r>
      <w:r w:rsidRPr="00D1001A">
        <w:rPr>
          <w:sz w:val="16"/>
          <w:highlight w:val="yellow"/>
        </w:rPr>
        <w:t xml:space="preserve"> </w:t>
      </w:r>
      <w:r w:rsidRPr="00D1001A">
        <w:rPr>
          <w:highlight w:val="yellow"/>
          <w:u w:val="single"/>
        </w:rPr>
        <w:t>Islamic Republic may embark on a new, less hostile relationship</w:t>
      </w:r>
      <w:r w:rsidRPr="00DA546D">
        <w:rPr>
          <w:sz w:val="16"/>
        </w:rPr>
        <w:t xml:space="preserve"> after 36 years of open enmity.</w:t>
      </w:r>
      <w:r w:rsidRPr="00DA546D">
        <w:rPr>
          <w:sz w:val="12"/>
        </w:rPr>
        <w:t>¶</w:t>
      </w:r>
      <w:r w:rsidRPr="00DA546D">
        <w:rPr>
          <w:sz w:val="16"/>
        </w:rPr>
        <w:t xml:space="preserve"> Tuesday's landmark accord </w:t>
      </w:r>
      <w:r w:rsidRPr="00DA546D">
        <w:rPr>
          <w:u w:val="single"/>
        </w:rPr>
        <w:t>[</w:t>
      </w:r>
      <w:r w:rsidRPr="00D1001A">
        <w:rPr>
          <w:highlight w:val="yellow"/>
          <w:u w:val="single"/>
        </w:rPr>
        <w:t>The nuclear deal]</w:t>
      </w:r>
      <w:r w:rsidRPr="00DA546D">
        <w:rPr>
          <w:u w:val="single"/>
        </w:rPr>
        <w:t>,</w:t>
      </w:r>
      <w:r w:rsidRPr="00DA546D">
        <w:rPr>
          <w:sz w:val="16"/>
        </w:rPr>
        <w:t xml:space="preserve"> which will lift U.S. and international sanctions on Iran in return for its nuclear restraint, </w:t>
      </w:r>
      <w:r w:rsidRPr="0078713D">
        <w:rPr>
          <w:highlight w:val="yellow"/>
          <w:u w:val="single"/>
        </w:rPr>
        <w:t>will provide Iran with increased trade and the opportunity to integrate its economy and culture more fully with the rest of the world</w:t>
      </w:r>
      <w:r w:rsidRPr="0078713D">
        <w:rPr>
          <w:sz w:val="16"/>
          <w:highlight w:val="yellow"/>
        </w:rPr>
        <w:t>.</w:t>
      </w:r>
      <w:r w:rsidRPr="0078713D">
        <w:rPr>
          <w:sz w:val="12"/>
          <w:highlight w:val="yellow"/>
        </w:rPr>
        <w:t>¶</w:t>
      </w:r>
      <w:r w:rsidRPr="0078713D">
        <w:rPr>
          <w:sz w:val="16"/>
          <w:highlight w:val="yellow"/>
        </w:rPr>
        <w:t xml:space="preserve"> </w:t>
      </w:r>
      <w:r w:rsidRPr="0078713D">
        <w:rPr>
          <w:highlight w:val="yellow"/>
          <w:u w:val="single"/>
        </w:rPr>
        <w:t>In Tehran, thousands of people flooded city streets to celebrate the deal amid hopes for more contact with the West</w:t>
      </w:r>
      <w:r w:rsidRPr="0078713D">
        <w:rPr>
          <w:sz w:val="16"/>
          <w:highlight w:val="yellow"/>
        </w:rPr>
        <w:t>,</w:t>
      </w:r>
      <w:r w:rsidRPr="00DA546D">
        <w:rPr>
          <w:sz w:val="16"/>
        </w:rPr>
        <w:t xml:space="preserve"> which many crave.</w:t>
      </w:r>
      <w:r w:rsidRPr="00DA546D">
        <w:rPr>
          <w:sz w:val="12"/>
        </w:rPr>
        <w:t>¶</w:t>
      </w:r>
      <w:r w:rsidRPr="00DA546D">
        <w:rPr>
          <w:sz w:val="16"/>
        </w:rPr>
        <w:t xml:space="preserve"> </w:t>
      </w:r>
      <w:r w:rsidRPr="0078713D">
        <w:rPr>
          <w:highlight w:val="yellow"/>
          <w:u w:val="single"/>
        </w:rPr>
        <w:t>The agreement marks the first time the two countries have engaged in direct and open diplomacy in more than a generation</w:t>
      </w:r>
      <w:r w:rsidRPr="0078713D">
        <w:rPr>
          <w:sz w:val="16"/>
          <w:highlight w:val="yellow"/>
        </w:rPr>
        <w:t xml:space="preserve">. </w:t>
      </w:r>
      <w:r w:rsidRPr="0078713D">
        <w:rPr>
          <w:highlight w:val="yellow"/>
          <w:u w:val="single"/>
        </w:rPr>
        <w:t>And it puts to rest</w:t>
      </w:r>
      <w:r w:rsidRPr="00DA546D">
        <w:rPr>
          <w:sz w:val="16"/>
        </w:rPr>
        <w:t xml:space="preserve"> for now </w:t>
      </w:r>
      <w:r w:rsidRPr="0078713D">
        <w:rPr>
          <w:highlight w:val="yellow"/>
          <w:u w:val="single"/>
        </w:rPr>
        <w:t>a threat by</w:t>
      </w:r>
      <w:r w:rsidRPr="00DA546D">
        <w:rPr>
          <w:sz w:val="16"/>
        </w:rPr>
        <w:t xml:space="preserve"> President </w:t>
      </w:r>
      <w:r w:rsidRPr="0078713D">
        <w:rPr>
          <w:highlight w:val="yellow"/>
          <w:u w:val="single"/>
        </w:rPr>
        <w:t>Obama to resort to force if necessary</w:t>
      </w:r>
      <w:r w:rsidRPr="00DA546D">
        <w:rPr>
          <w:sz w:val="16"/>
        </w:rPr>
        <w:t xml:space="preserve"> to prevent Iran from obtaining a nuclear weapon, something Iran always has denied seeking.</w:t>
      </w:r>
      <w:r w:rsidRPr="00DA546D">
        <w:rPr>
          <w:sz w:val="12"/>
        </w:rPr>
        <w:t>¶</w:t>
      </w:r>
      <w:r w:rsidRPr="00DA546D">
        <w:rPr>
          <w:sz w:val="16"/>
        </w:rPr>
        <w:t xml:space="preserve"> </w:t>
      </w:r>
      <w:r w:rsidRPr="0078713D">
        <w:rPr>
          <w:highlight w:val="yellow"/>
          <w:u w:val="single"/>
        </w:rPr>
        <w:t>The deal could alter a recent history of conflict and lead the two nations toward a more cooperative relationship</w:t>
      </w:r>
      <w:r w:rsidRPr="00DA546D">
        <w:rPr>
          <w:sz w:val="16"/>
        </w:rPr>
        <w:t xml:space="preserve">, both Obama and Iranian President Hassan </w:t>
      </w:r>
      <w:proofErr w:type="spellStart"/>
      <w:r w:rsidRPr="00DA546D">
        <w:rPr>
          <w:sz w:val="16"/>
        </w:rPr>
        <w:t>Rouhani</w:t>
      </w:r>
      <w:proofErr w:type="spellEnd"/>
      <w:r w:rsidRPr="00DA546D">
        <w:rPr>
          <w:sz w:val="16"/>
        </w:rPr>
        <w:t xml:space="preserve"> said Tuesday.</w:t>
      </w:r>
      <w:r w:rsidRPr="00DA546D">
        <w:rPr>
          <w:sz w:val="12"/>
        </w:rPr>
        <w:t>¶</w:t>
      </w:r>
      <w:r w:rsidRPr="00DA546D">
        <w:rPr>
          <w:sz w:val="16"/>
        </w:rPr>
        <w:t xml:space="preserve"> </w:t>
      </w:r>
      <w:r w:rsidRPr="0078713D">
        <w:rPr>
          <w:highlight w:val="yellow"/>
          <w:u w:val="single"/>
        </w:rPr>
        <w:t>Obama noted that Iran "has been a sworn adversary of the U</w:t>
      </w:r>
      <w:r w:rsidRPr="0078713D">
        <w:rPr>
          <w:sz w:val="16"/>
          <w:highlight w:val="yellow"/>
        </w:rPr>
        <w:t>n</w:t>
      </w:r>
      <w:r w:rsidRPr="00DA546D">
        <w:rPr>
          <w:sz w:val="16"/>
        </w:rPr>
        <w:t xml:space="preserve">ited </w:t>
      </w:r>
      <w:r w:rsidRPr="0078713D">
        <w:rPr>
          <w:highlight w:val="yellow"/>
          <w:u w:val="single"/>
        </w:rPr>
        <w:t>S</w:t>
      </w:r>
      <w:r w:rsidRPr="00DA546D">
        <w:rPr>
          <w:sz w:val="16"/>
        </w:rPr>
        <w:t xml:space="preserve">tates </w:t>
      </w:r>
      <w:r w:rsidRPr="0078713D">
        <w:rPr>
          <w:highlight w:val="yellow"/>
          <w:u w:val="single"/>
        </w:rPr>
        <w:t>for over 35 years</w:t>
      </w:r>
      <w:r w:rsidRPr="0078713D">
        <w:rPr>
          <w:sz w:val="16"/>
          <w:highlight w:val="yellow"/>
        </w:rPr>
        <w:t xml:space="preserve">." </w:t>
      </w:r>
      <w:r w:rsidRPr="0078713D">
        <w:rPr>
          <w:highlight w:val="yellow"/>
          <w:u w:val="single"/>
        </w:rPr>
        <w:t>He urged the Iranian people and their leaders to move away from violence, rigid ideology and threats to eradicate Israel</w:t>
      </w:r>
      <w:r w:rsidRPr="00DA546D">
        <w:rPr>
          <w:sz w:val="16"/>
        </w:rPr>
        <w:t>.</w:t>
      </w:r>
      <w:r w:rsidRPr="00DA546D">
        <w:rPr>
          <w:sz w:val="12"/>
        </w:rPr>
        <w:t>¶</w:t>
      </w:r>
      <w:r w:rsidRPr="00DA546D">
        <w:rPr>
          <w:sz w:val="16"/>
        </w:rPr>
        <w:t xml:space="preserve"> "</w:t>
      </w:r>
      <w:r w:rsidRPr="0078713D">
        <w:rPr>
          <w:highlight w:val="yellow"/>
          <w:u w:val="single"/>
        </w:rPr>
        <w:t>A different path</w:t>
      </w:r>
      <w:r w:rsidRPr="00DA546D">
        <w:rPr>
          <w:sz w:val="16"/>
        </w:rPr>
        <w:t xml:space="preserve">, one </w:t>
      </w:r>
      <w:r w:rsidRPr="0078713D">
        <w:rPr>
          <w:highlight w:val="yellow"/>
          <w:u w:val="single"/>
        </w:rPr>
        <w:t>of tolerance and peace</w:t>
      </w:r>
      <w:r w:rsidRPr="00DA546D">
        <w:rPr>
          <w:sz w:val="16"/>
        </w:rPr>
        <w:t xml:space="preserve">ful resolution of conflict, </w:t>
      </w:r>
      <w:r w:rsidRPr="0078713D">
        <w:rPr>
          <w:highlight w:val="yellow"/>
          <w:u w:val="single"/>
        </w:rPr>
        <w:t>leads to more integration into the global economy, more engagement with the international community, and the ability of the Iranian people to prosper and thrive</w:t>
      </w:r>
      <w:r w:rsidRPr="00DA546D">
        <w:rPr>
          <w:sz w:val="16"/>
        </w:rPr>
        <w:t>," Obama said. "This deal offers an opportunity to move in a new direction. We should seize it."</w:t>
      </w:r>
      <w:r w:rsidRPr="00DA546D">
        <w:rPr>
          <w:sz w:val="12"/>
        </w:rPr>
        <w:t>¶</w:t>
      </w:r>
      <w:r w:rsidRPr="00DA546D">
        <w:rPr>
          <w:sz w:val="16"/>
        </w:rPr>
        <w:t xml:space="preserve"> </w:t>
      </w:r>
      <w:proofErr w:type="spellStart"/>
      <w:r w:rsidRPr="00DA546D">
        <w:rPr>
          <w:sz w:val="16"/>
        </w:rPr>
        <w:t>Rouhani</w:t>
      </w:r>
      <w:proofErr w:type="spellEnd"/>
      <w:r w:rsidRPr="00DA546D">
        <w:rPr>
          <w:sz w:val="16"/>
        </w:rPr>
        <w:t xml:space="preserve"> said </w:t>
      </w:r>
      <w:r w:rsidRPr="0078713D">
        <w:rPr>
          <w:highlight w:val="yellow"/>
          <w:u w:val="single"/>
        </w:rPr>
        <w:t>the agreement begins "a new chapter" in Iran's relations with the world community</w:t>
      </w:r>
      <w:r w:rsidRPr="0078713D">
        <w:rPr>
          <w:sz w:val="16"/>
          <w:highlight w:val="yellow"/>
        </w:rPr>
        <w:t xml:space="preserve">. </w:t>
      </w:r>
      <w:r w:rsidRPr="0078713D">
        <w:rPr>
          <w:highlight w:val="yellow"/>
          <w:u w:val="single"/>
        </w:rPr>
        <w:t>If the deal is carried out, "we can gradually eliminate distrust</w:t>
      </w:r>
      <w:r w:rsidRPr="0078713D">
        <w:rPr>
          <w:sz w:val="16"/>
          <w:highlight w:val="yellow"/>
        </w:rPr>
        <w:t>,</w:t>
      </w:r>
      <w:r w:rsidRPr="00DA546D">
        <w:rPr>
          <w:sz w:val="16"/>
        </w:rPr>
        <w:t>" he said in Tehran.</w:t>
      </w:r>
    </w:p>
    <w:p w14:paraId="22454B58" w14:textId="77777777" w:rsidR="00BA66BA" w:rsidRDefault="00BA66BA" w:rsidP="005942E5">
      <w:pPr>
        <w:spacing w:line="276" w:lineRule="auto"/>
        <w:rPr>
          <w:rFonts w:ascii="Times" w:hAnsi="Times"/>
        </w:rPr>
      </w:pPr>
    </w:p>
    <w:p w14:paraId="15984541" w14:textId="77777777" w:rsidR="00EA1EDB" w:rsidRPr="00955AF2" w:rsidRDefault="00EA1EDB" w:rsidP="005942E5">
      <w:pPr>
        <w:pStyle w:val="Heading4"/>
        <w:spacing w:line="276" w:lineRule="auto"/>
        <w:rPr>
          <w:rFonts w:ascii="Times" w:hAnsi="Times"/>
          <w:sz w:val="22"/>
        </w:rPr>
      </w:pPr>
      <w:r w:rsidRPr="00955AF2">
        <w:rPr>
          <w:rFonts w:ascii="Times" w:hAnsi="Times"/>
          <w:sz w:val="22"/>
        </w:rPr>
        <w:t xml:space="preserve">Iran Deal Key To Build U.S-Iran Relations- </w:t>
      </w:r>
      <w:proofErr w:type="spellStart"/>
      <w:r w:rsidRPr="00955AF2">
        <w:rPr>
          <w:rFonts w:ascii="Times" w:hAnsi="Times"/>
          <w:sz w:val="22"/>
        </w:rPr>
        <w:t>Rouhani’s</w:t>
      </w:r>
      <w:proofErr w:type="spellEnd"/>
      <w:r w:rsidRPr="00955AF2">
        <w:rPr>
          <w:rFonts w:ascii="Times" w:hAnsi="Times"/>
          <w:sz w:val="22"/>
        </w:rPr>
        <w:t xml:space="preserve"> (Iran President) Statements Show</w:t>
      </w:r>
    </w:p>
    <w:p w14:paraId="0DA59640" w14:textId="77777777" w:rsidR="00EA1EDB" w:rsidRPr="00955AF2" w:rsidRDefault="00EA1EDB" w:rsidP="005942E5">
      <w:pPr>
        <w:spacing w:line="276" w:lineRule="auto"/>
        <w:rPr>
          <w:rStyle w:val="Style13ptBold"/>
          <w:rFonts w:ascii="Times" w:hAnsi="Times"/>
          <w:sz w:val="22"/>
        </w:rPr>
      </w:pPr>
      <w:proofErr w:type="spellStart"/>
      <w:r w:rsidRPr="00955AF2">
        <w:rPr>
          <w:rStyle w:val="Style13ptBold"/>
          <w:rFonts w:ascii="Times" w:hAnsi="Times"/>
          <w:b w:val="0"/>
          <w:sz w:val="22"/>
        </w:rPr>
        <w:t>Babak</w:t>
      </w:r>
      <w:proofErr w:type="spellEnd"/>
      <w:r w:rsidRPr="00955AF2">
        <w:rPr>
          <w:rStyle w:val="Style13ptBold"/>
          <w:rFonts w:ascii="Times" w:hAnsi="Times"/>
          <w:b w:val="0"/>
          <w:sz w:val="22"/>
        </w:rPr>
        <w:t xml:space="preserve"> </w:t>
      </w:r>
      <w:proofErr w:type="spellStart"/>
      <w:r w:rsidRPr="00955AF2">
        <w:rPr>
          <w:rStyle w:val="Style13ptBold"/>
          <w:rFonts w:ascii="Times" w:hAnsi="Times"/>
          <w:sz w:val="22"/>
        </w:rPr>
        <w:t>Dehghanpisheh</w:t>
      </w:r>
      <w:proofErr w:type="spellEnd"/>
      <w:r w:rsidRPr="00955AF2">
        <w:rPr>
          <w:rStyle w:val="Style13ptBold"/>
          <w:rFonts w:ascii="Times" w:hAnsi="Times"/>
          <w:b w:val="0"/>
          <w:sz w:val="22"/>
        </w:rPr>
        <w:t xml:space="preserve"> 4/3, Newsweek magazine's Baghdad Bureau Chief, </w:t>
      </w:r>
      <w:r w:rsidRPr="00955AF2">
        <w:rPr>
          <w:rStyle w:val="Style13ptBold"/>
          <w:rFonts w:ascii="Times" w:hAnsi="Times"/>
          <w:sz w:val="22"/>
        </w:rPr>
        <w:t>and</w:t>
      </w:r>
      <w:r w:rsidRPr="00955AF2">
        <w:rPr>
          <w:rStyle w:val="Style13ptBold"/>
          <w:rFonts w:ascii="Times" w:hAnsi="Times"/>
          <w:b w:val="0"/>
          <w:sz w:val="22"/>
        </w:rPr>
        <w:t xml:space="preserve"> </w:t>
      </w:r>
      <w:proofErr w:type="spellStart"/>
      <w:r w:rsidRPr="00955AF2">
        <w:rPr>
          <w:rStyle w:val="Style13ptBold"/>
          <w:rFonts w:ascii="Times" w:hAnsi="Times"/>
          <w:b w:val="0"/>
          <w:sz w:val="22"/>
        </w:rPr>
        <w:t>Ori</w:t>
      </w:r>
      <w:proofErr w:type="spellEnd"/>
      <w:r w:rsidRPr="00955AF2">
        <w:rPr>
          <w:rStyle w:val="Style13ptBold"/>
          <w:rFonts w:ascii="Times" w:hAnsi="Times"/>
          <w:b w:val="0"/>
          <w:sz w:val="22"/>
        </w:rPr>
        <w:t xml:space="preserve"> </w:t>
      </w:r>
      <w:r w:rsidRPr="00955AF2">
        <w:rPr>
          <w:rStyle w:val="Style13ptBold"/>
          <w:rFonts w:ascii="Times" w:hAnsi="Times"/>
          <w:sz w:val="22"/>
        </w:rPr>
        <w:t>Lewis 4/3</w:t>
      </w:r>
      <w:r w:rsidRPr="00955AF2">
        <w:rPr>
          <w:rStyle w:val="Style13ptBold"/>
          <w:rFonts w:ascii="Times" w:hAnsi="Times"/>
          <w:b w:val="0"/>
          <w:sz w:val="22"/>
        </w:rPr>
        <w:t xml:space="preserve">, journalist, 4/3/15, “Iran president views nuclear deal as start of new relationship with world”, </w:t>
      </w:r>
      <w:hyperlink r:id="rId36" w:history="1">
        <w:r w:rsidRPr="00955AF2">
          <w:rPr>
            <w:rStyle w:val="Style13ptBold"/>
            <w:rFonts w:ascii="Times" w:hAnsi="Times"/>
            <w:b w:val="0"/>
            <w:sz w:val="22"/>
          </w:rPr>
          <w:t>http://www.reuters.com/article/2015/04/04/us-iran-nuclear-idUSKBN0MQ0HH20150404</w:t>
        </w:r>
      </w:hyperlink>
    </w:p>
    <w:p w14:paraId="3B6FA95F" w14:textId="2C2CCD26" w:rsidR="00EA1EDB" w:rsidRPr="00955AF2" w:rsidRDefault="00EA1EDB" w:rsidP="005942E5">
      <w:pPr>
        <w:pStyle w:val="NormalWeb"/>
        <w:spacing w:before="0" w:beforeAutospacing="0" w:after="300" w:afterAutospacing="0" w:line="276" w:lineRule="auto"/>
        <w:rPr>
          <w:rFonts w:cs="Arial"/>
          <w:sz w:val="22"/>
          <w:szCs w:val="22"/>
          <w:u w:val="single"/>
        </w:rPr>
      </w:pPr>
      <w:r w:rsidRPr="00955AF2">
        <w:rPr>
          <w:rFonts w:cs="Arial"/>
          <w:sz w:val="22"/>
          <w:szCs w:val="22"/>
          <w:highlight w:val="yellow"/>
          <w:u w:val="single"/>
        </w:rPr>
        <w:lastRenderedPageBreak/>
        <w:t>Iran's president said</w:t>
      </w:r>
      <w:r w:rsidRPr="00955AF2">
        <w:rPr>
          <w:rFonts w:cs="Arial"/>
          <w:sz w:val="22"/>
          <w:szCs w:val="22"/>
          <w:u w:val="single"/>
        </w:rPr>
        <w:t xml:space="preserve"> on Friday that a framework for </w:t>
      </w:r>
      <w:r w:rsidRPr="00955AF2">
        <w:rPr>
          <w:rFonts w:cs="Arial"/>
          <w:sz w:val="22"/>
          <w:szCs w:val="22"/>
          <w:highlight w:val="yellow"/>
          <w:u w:val="single"/>
        </w:rPr>
        <w:t>a nuclear deal was</w:t>
      </w:r>
      <w:r w:rsidRPr="00955AF2">
        <w:rPr>
          <w:rFonts w:cs="Arial"/>
          <w:sz w:val="22"/>
          <w:szCs w:val="22"/>
          <w:u w:val="single"/>
        </w:rPr>
        <w:t xml:space="preserve"> just </w:t>
      </w:r>
      <w:r w:rsidRPr="00955AF2">
        <w:rPr>
          <w:rFonts w:cs="Arial"/>
          <w:sz w:val="22"/>
          <w:szCs w:val="22"/>
          <w:highlight w:val="yellow"/>
          <w:u w:val="single"/>
        </w:rPr>
        <w:t xml:space="preserve">the first step toward building a </w:t>
      </w:r>
      <w:r w:rsidRPr="00955AF2">
        <w:rPr>
          <w:rStyle w:val="Emphasis"/>
          <w:rFonts w:ascii="Times" w:hAnsi="Times"/>
          <w:szCs w:val="22"/>
          <w:highlight w:val="yellow"/>
        </w:rPr>
        <w:t>new relationship</w:t>
      </w:r>
      <w:r w:rsidRPr="00955AF2">
        <w:rPr>
          <w:rFonts w:cs="Arial"/>
          <w:sz w:val="22"/>
          <w:szCs w:val="22"/>
          <w:highlight w:val="yellow"/>
          <w:u w:val="single"/>
        </w:rPr>
        <w:t xml:space="preserve"> with the world, after Iranians greeted the announcement </w:t>
      </w:r>
      <w:r w:rsidRPr="00955AF2">
        <w:rPr>
          <w:rFonts w:cs="Arial"/>
          <w:sz w:val="22"/>
          <w:szCs w:val="22"/>
          <w:u w:val="single"/>
        </w:rPr>
        <w:t xml:space="preserve">of the accord </w:t>
      </w:r>
      <w:r w:rsidRPr="00955AF2">
        <w:rPr>
          <w:rFonts w:cs="Arial"/>
          <w:sz w:val="22"/>
          <w:szCs w:val="22"/>
          <w:highlight w:val="yellow"/>
          <w:u w:val="single"/>
        </w:rPr>
        <w:t xml:space="preserve">with </w:t>
      </w:r>
      <w:r w:rsidRPr="00955AF2">
        <w:rPr>
          <w:rStyle w:val="Emphasis"/>
          <w:rFonts w:ascii="Times" w:hAnsi="Times"/>
          <w:szCs w:val="22"/>
          <w:highlight w:val="yellow"/>
        </w:rPr>
        <w:t>celebrations in the streets</w:t>
      </w:r>
      <w:r w:rsidRPr="00955AF2">
        <w:rPr>
          <w:rFonts w:cs="Arial"/>
          <w:sz w:val="22"/>
          <w:szCs w:val="22"/>
          <w:highlight w:val="yellow"/>
          <w:u w:val="single"/>
        </w:rPr>
        <w:t>.</w:t>
      </w:r>
      <w:r w:rsidR="005942E5">
        <w:rPr>
          <w:rFonts w:cs="Arial"/>
          <w:sz w:val="22"/>
          <w:szCs w:val="22"/>
          <w:u w:val="single"/>
        </w:rPr>
        <w:t xml:space="preserve"> </w:t>
      </w:r>
      <w:r w:rsidRPr="00955AF2">
        <w:rPr>
          <w:rFonts w:cs="Arial"/>
          <w:sz w:val="22"/>
          <w:szCs w:val="22"/>
          <w:u w:val="single"/>
        </w:rPr>
        <w:t xml:space="preserve">U.S. President Barack </w:t>
      </w:r>
      <w:r w:rsidRPr="00955AF2">
        <w:rPr>
          <w:rFonts w:cs="Arial"/>
          <w:sz w:val="22"/>
          <w:szCs w:val="22"/>
          <w:highlight w:val="yellow"/>
          <w:u w:val="single"/>
        </w:rPr>
        <w:t>Obama also hailed what he called a "</w:t>
      </w:r>
      <w:r w:rsidRPr="00955AF2">
        <w:rPr>
          <w:rStyle w:val="Emphasis"/>
          <w:rFonts w:ascii="Times" w:hAnsi="Times"/>
          <w:szCs w:val="22"/>
          <w:highlight w:val="yellow"/>
        </w:rPr>
        <w:t>historic understanding</w:t>
      </w:r>
      <w:r w:rsidRPr="00955AF2">
        <w:rPr>
          <w:rFonts w:cs="Arial"/>
          <w:sz w:val="22"/>
          <w:szCs w:val="22"/>
          <w:u w:val="single"/>
        </w:rPr>
        <w:t xml:space="preserve">," although </w:t>
      </w:r>
      <w:r w:rsidRPr="00955AF2">
        <w:rPr>
          <w:rFonts w:cs="Arial"/>
          <w:sz w:val="22"/>
          <w:szCs w:val="22"/>
          <w:highlight w:val="yellow"/>
          <w:u w:val="single"/>
        </w:rPr>
        <w:t xml:space="preserve">diplomats cautioned that </w:t>
      </w:r>
      <w:r w:rsidRPr="00955AF2">
        <w:rPr>
          <w:rStyle w:val="Emphasis"/>
          <w:rFonts w:ascii="Times" w:hAnsi="Times"/>
          <w:szCs w:val="22"/>
          <w:highlight w:val="yellow"/>
        </w:rPr>
        <w:t>hard work</w:t>
      </w:r>
      <w:r w:rsidRPr="00955AF2">
        <w:rPr>
          <w:rFonts w:cs="Arial"/>
          <w:sz w:val="22"/>
          <w:szCs w:val="22"/>
          <w:highlight w:val="yellow"/>
          <w:u w:val="single"/>
        </w:rPr>
        <w:t xml:space="preserve"> lies ahead</w:t>
      </w:r>
      <w:r w:rsidRPr="00955AF2">
        <w:rPr>
          <w:rFonts w:cs="Arial"/>
          <w:sz w:val="22"/>
          <w:szCs w:val="22"/>
          <w:u w:val="single"/>
        </w:rPr>
        <w:t xml:space="preserve"> to strike a final deal</w:t>
      </w:r>
      <w:r w:rsidRPr="00955AF2">
        <w:rPr>
          <w:rFonts w:cs="Arial"/>
          <w:sz w:val="22"/>
          <w:szCs w:val="22"/>
          <w:highlight w:val="yellow"/>
          <w:u w:val="single"/>
        </w:rPr>
        <w:t>. That</w:t>
      </w:r>
      <w:r w:rsidRPr="00955AF2">
        <w:rPr>
          <w:rFonts w:cs="Arial"/>
          <w:sz w:val="22"/>
          <w:szCs w:val="22"/>
          <w:u w:val="single"/>
        </w:rPr>
        <w:t xml:space="preserve"> work </w:t>
      </w:r>
      <w:r w:rsidRPr="00955AF2">
        <w:rPr>
          <w:rFonts w:cs="Arial"/>
          <w:sz w:val="22"/>
          <w:szCs w:val="22"/>
          <w:highlight w:val="yellow"/>
          <w:u w:val="single"/>
        </w:rPr>
        <w:t>will include efforts by Obama to sell</w:t>
      </w:r>
      <w:r w:rsidRPr="00955AF2">
        <w:rPr>
          <w:rFonts w:cs="Arial"/>
          <w:sz w:val="22"/>
          <w:szCs w:val="22"/>
          <w:u w:val="single"/>
        </w:rPr>
        <w:t xml:space="preserve"> an eventual accord </w:t>
      </w:r>
      <w:r w:rsidRPr="00955AF2">
        <w:rPr>
          <w:rFonts w:cs="Arial"/>
          <w:sz w:val="22"/>
          <w:szCs w:val="22"/>
          <w:highlight w:val="yellow"/>
          <w:u w:val="single"/>
        </w:rPr>
        <w:t>to critics at home, and to</w:t>
      </w:r>
      <w:r w:rsidRPr="00955AF2">
        <w:rPr>
          <w:rFonts w:cs="Arial"/>
          <w:sz w:val="22"/>
          <w:szCs w:val="22"/>
          <w:u w:val="single"/>
        </w:rPr>
        <w:t xml:space="preserve"> close ally </w:t>
      </w:r>
      <w:r w:rsidRPr="00955AF2">
        <w:rPr>
          <w:rFonts w:cs="Arial"/>
          <w:sz w:val="22"/>
          <w:szCs w:val="22"/>
          <w:highlight w:val="yellow"/>
          <w:u w:val="single"/>
        </w:rPr>
        <w:t>Israel,</w:t>
      </w:r>
      <w:r w:rsidRPr="00955AF2">
        <w:rPr>
          <w:rFonts w:cs="Arial"/>
          <w:sz w:val="22"/>
          <w:szCs w:val="22"/>
          <w:u w:val="single"/>
        </w:rPr>
        <w:t xml:space="preserve"> which denounced the interim agreement and pressed for more safeguards in coming negotiations.</w:t>
      </w:r>
      <w:r w:rsidR="005942E5">
        <w:rPr>
          <w:rFonts w:cs="Arial"/>
          <w:sz w:val="22"/>
          <w:szCs w:val="22"/>
          <w:u w:val="single"/>
        </w:rPr>
        <w:t xml:space="preserve"> </w:t>
      </w:r>
      <w:r w:rsidRPr="00955AF2">
        <w:rPr>
          <w:rFonts w:cs="Arial"/>
          <w:sz w:val="22"/>
          <w:szCs w:val="22"/>
        </w:rPr>
        <w:t>The tentative agreement, struck on Thursday after eight days of talks between Iran and six world powers in Lausanne, Switzerland, clears the way for a settlement to allay Western fears that Iran could build an atomic bomb, with economic sanctions on Tehran being lifted in return.</w:t>
      </w:r>
      <w:r w:rsidR="005942E5">
        <w:rPr>
          <w:rFonts w:cs="Arial"/>
          <w:sz w:val="22"/>
          <w:szCs w:val="22"/>
        </w:rPr>
        <w:t xml:space="preserve"> </w:t>
      </w:r>
      <w:r w:rsidRPr="00955AF2">
        <w:rPr>
          <w:rFonts w:cs="Arial"/>
          <w:sz w:val="22"/>
          <w:szCs w:val="22"/>
        </w:rPr>
        <w:t>It marks the most significant step toward rapprochement between Washington and Tehran since the 1979 Iranian revolution, and could potentially end decades of international isolation, with far-reaching political consequences in the Middle East.</w:t>
      </w:r>
      <w:r w:rsidR="005942E5">
        <w:rPr>
          <w:rFonts w:cs="Arial"/>
          <w:sz w:val="22"/>
          <w:szCs w:val="22"/>
        </w:rPr>
        <w:t xml:space="preserve"> </w:t>
      </w:r>
      <w:r w:rsidRPr="00955AF2">
        <w:rPr>
          <w:rFonts w:cs="Arial"/>
          <w:sz w:val="22"/>
          <w:szCs w:val="22"/>
          <w:highlight w:val="yellow"/>
          <w:u w:val="single"/>
        </w:rPr>
        <w:t>In a televised speech</w:t>
      </w:r>
      <w:r w:rsidRPr="00955AF2">
        <w:rPr>
          <w:rFonts w:cs="Arial"/>
          <w:sz w:val="22"/>
          <w:szCs w:val="22"/>
          <w:u w:val="single"/>
        </w:rPr>
        <w:t xml:space="preserve"> on Friday, </w:t>
      </w:r>
      <w:r w:rsidRPr="00955AF2">
        <w:rPr>
          <w:rFonts w:cs="Arial"/>
          <w:sz w:val="22"/>
          <w:szCs w:val="22"/>
          <w:highlight w:val="yellow"/>
          <w:u w:val="single"/>
        </w:rPr>
        <w:t xml:space="preserve">Iranian President Hassan </w:t>
      </w:r>
      <w:proofErr w:type="spellStart"/>
      <w:r w:rsidRPr="00955AF2">
        <w:rPr>
          <w:rFonts w:cs="Arial"/>
          <w:sz w:val="22"/>
          <w:szCs w:val="22"/>
          <w:highlight w:val="yellow"/>
          <w:u w:val="single"/>
        </w:rPr>
        <w:t>Rouhani</w:t>
      </w:r>
      <w:proofErr w:type="spellEnd"/>
      <w:r w:rsidRPr="00955AF2">
        <w:rPr>
          <w:rFonts w:cs="Arial"/>
          <w:sz w:val="22"/>
          <w:szCs w:val="22"/>
          <w:u w:val="single"/>
        </w:rPr>
        <w:t xml:space="preserve">, a relative moderate elected in a landslide two years ago on a promise to reduce Iran's isolation, </w:t>
      </w:r>
      <w:r w:rsidRPr="00955AF2">
        <w:rPr>
          <w:rFonts w:cs="Arial"/>
          <w:sz w:val="22"/>
          <w:szCs w:val="22"/>
          <w:highlight w:val="yellow"/>
          <w:u w:val="single"/>
        </w:rPr>
        <w:t xml:space="preserve">said the nuclear talks were </w:t>
      </w:r>
      <w:r w:rsidRPr="00955AF2">
        <w:rPr>
          <w:rStyle w:val="Emphasis"/>
          <w:rFonts w:ascii="Times" w:hAnsi="Times"/>
          <w:szCs w:val="22"/>
          <w:highlight w:val="yellow"/>
        </w:rPr>
        <w:t>just the start of a broader policy of opening up.</w:t>
      </w:r>
      <w:r w:rsidR="005942E5">
        <w:rPr>
          <w:rFonts w:cs="Arial"/>
          <w:sz w:val="22"/>
          <w:szCs w:val="22"/>
          <w:u w:val="single"/>
        </w:rPr>
        <w:t xml:space="preserve"> </w:t>
      </w:r>
      <w:r w:rsidRPr="00955AF2">
        <w:rPr>
          <w:rFonts w:cs="Arial"/>
          <w:sz w:val="22"/>
          <w:szCs w:val="22"/>
          <w:highlight w:val="yellow"/>
          <w:u w:val="single"/>
        </w:rPr>
        <w:t xml:space="preserve">"This is a first step towards </w:t>
      </w:r>
      <w:r w:rsidRPr="00955AF2">
        <w:rPr>
          <w:rStyle w:val="Emphasis"/>
          <w:rFonts w:ascii="Times" w:hAnsi="Times"/>
          <w:szCs w:val="22"/>
          <w:highlight w:val="yellow"/>
        </w:rPr>
        <w:t>productive interactions with the world</w:t>
      </w:r>
      <w:r w:rsidRPr="00955AF2">
        <w:rPr>
          <w:rFonts w:cs="Arial"/>
          <w:sz w:val="22"/>
          <w:szCs w:val="22"/>
          <w:highlight w:val="yellow"/>
          <w:u w:val="single"/>
        </w:rPr>
        <w:t>," he said.</w:t>
      </w:r>
      <w:r w:rsidR="005942E5">
        <w:rPr>
          <w:rFonts w:cs="Arial"/>
          <w:sz w:val="22"/>
          <w:szCs w:val="22"/>
          <w:u w:val="single"/>
        </w:rPr>
        <w:t xml:space="preserve"> </w:t>
      </w:r>
      <w:r w:rsidRPr="00955AF2">
        <w:rPr>
          <w:rFonts w:cs="Arial"/>
          <w:sz w:val="22"/>
          <w:szCs w:val="22"/>
          <w:u w:val="single"/>
        </w:rPr>
        <w:t>"</w:t>
      </w:r>
      <w:r w:rsidRPr="00955AF2">
        <w:rPr>
          <w:rFonts w:cs="Arial"/>
          <w:sz w:val="22"/>
          <w:szCs w:val="22"/>
          <w:highlight w:val="yellow"/>
          <w:u w:val="single"/>
        </w:rPr>
        <w:t>Today is a day that will remain in the historic memory of the Iranian nation</w:t>
      </w:r>
      <w:r w:rsidRPr="00955AF2">
        <w:rPr>
          <w:rFonts w:cs="Arial"/>
          <w:sz w:val="22"/>
          <w:szCs w:val="22"/>
          <w:u w:val="single"/>
        </w:rPr>
        <w:t>," he added. "</w:t>
      </w:r>
      <w:r w:rsidRPr="00955AF2">
        <w:rPr>
          <w:rFonts w:cs="Arial"/>
          <w:sz w:val="22"/>
          <w:szCs w:val="22"/>
          <w:highlight w:val="yellow"/>
          <w:u w:val="single"/>
        </w:rPr>
        <w:t xml:space="preserve">Some think that we must either </w:t>
      </w:r>
      <w:r w:rsidRPr="00955AF2">
        <w:rPr>
          <w:rStyle w:val="Emphasis"/>
          <w:rFonts w:ascii="Times" w:hAnsi="Times"/>
          <w:szCs w:val="22"/>
          <w:highlight w:val="yellow"/>
        </w:rPr>
        <w:t>fight</w:t>
      </w:r>
      <w:r w:rsidRPr="00955AF2">
        <w:rPr>
          <w:rFonts w:cs="Arial"/>
          <w:sz w:val="22"/>
          <w:szCs w:val="22"/>
          <w:highlight w:val="yellow"/>
          <w:u w:val="single"/>
        </w:rPr>
        <w:t xml:space="preserve"> </w:t>
      </w:r>
      <w:r w:rsidRPr="00955AF2">
        <w:rPr>
          <w:rFonts w:cs="Arial"/>
          <w:sz w:val="22"/>
          <w:szCs w:val="22"/>
          <w:u w:val="single"/>
        </w:rPr>
        <w:t xml:space="preserve">the world </w:t>
      </w:r>
      <w:r w:rsidRPr="00955AF2">
        <w:rPr>
          <w:rStyle w:val="Emphasis"/>
          <w:rFonts w:ascii="Times" w:hAnsi="Times"/>
          <w:szCs w:val="22"/>
          <w:highlight w:val="yellow"/>
        </w:rPr>
        <w:t>or surrender</w:t>
      </w:r>
      <w:r w:rsidRPr="00955AF2">
        <w:rPr>
          <w:rFonts w:cs="Arial"/>
          <w:sz w:val="22"/>
          <w:szCs w:val="22"/>
          <w:highlight w:val="yellow"/>
          <w:u w:val="single"/>
        </w:rPr>
        <w:t xml:space="preserve"> </w:t>
      </w:r>
      <w:r w:rsidRPr="00955AF2">
        <w:rPr>
          <w:rFonts w:cs="Arial"/>
          <w:sz w:val="22"/>
          <w:szCs w:val="22"/>
          <w:u w:val="single"/>
        </w:rPr>
        <w:t xml:space="preserve">to world powers. </w:t>
      </w:r>
      <w:r w:rsidRPr="00955AF2">
        <w:rPr>
          <w:rFonts w:cs="Arial"/>
          <w:sz w:val="22"/>
          <w:szCs w:val="22"/>
          <w:highlight w:val="yellow"/>
          <w:u w:val="single"/>
        </w:rPr>
        <w:t xml:space="preserve">We say it is neither </w:t>
      </w:r>
      <w:r w:rsidRPr="00955AF2">
        <w:rPr>
          <w:rFonts w:cs="Arial"/>
          <w:sz w:val="22"/>
          <w:szCs w:val="22"/>
          <w:u w:val="single"/>
        </w:rPr>
        <w:t xml:space="preserve">of those, there is a third way. </w:t>
      </w:r>
      <w:r w:rsidRPr="00955AF2">
        <w:rPr>
          <w:rFonts w:cs="Arial"/>
          <w:sz w:val="22"/>
          <w:szCs w:val="22"/>
          <w:highlight w:val="yellow"/>
          <w:u w:val="single"/>
        </w:rPr>
        <w:t xml:space="preserve">We can have </w:t>
      </w:r>
      <w:r w:rsidRPr="00955AF2">
        <w:rPr>
          <w:rStyle w:val="Emphasis"/>
          <w:rFonts w:ascii="Times" w:hAnsi="Times"/>
          <w:szCs w:val="22"/>
          <w:highlight w:val="yellow"/>
        </w:rPr>
        <w:t>cooperation with the world</w:t>
      </w:r>
      <w:r w:rsidRPr="00955AF2">
        <w:rPr>
          <w:rFonts w:cs="Arial"/>
          <w:sz w:val="22"/>
          <w:szCs w:val="22"/>
          <w:u w:val="single"/>
        </w:rPr>
        <w:t>."</w:t>
      </w:r>
    </w:p>
    <w:p w14:paraId="015E315C" w14:textId="77777777" w:rsidR="00EA1EDB" w:rsidRPr="00955AF2" w:rsidRDefault="00EA1EDB" w:rsidP="005942E5">
      <w:pPr>
        <w:spacing w:line="276" w:lineRule="auto"/>
        <w:rPr>
          <w:rFonts w:ascii="Times" w:hAnsi="Times"/>
        </w:rPr>
      </w:pPr>
    </w:p>
    <w:p w14:paraId="235E43E0" w14:textId="37A3F149" w:rsidR="00165E7D" w:rsidRPr="00955AF2" w:rsidRDefault="00165E7D" w:rsidP="005942E5">
      <w:pPr>
        <w:pStyle w:val="Heading2"/>
        <w:spacing w:line="276" w:lineRule="auto"/>
        <w:rPr>
          <w:rFonts w:ascii="Times" w:hAnsi="Times"/>
          <w:sz w:val="22"/>
          <w:szCs w:val="22"/>
        </w:rPr>
      </w:pPr>
      <w:r w:rsidRPr="00955AF2">
        <w:rPr>
          <w:rFonts w:ascii="Times" w:hAnsi="Times"/>
          <w:sz w:val="22"/>
          <w:szCs w:val="22"/>
        </w:rPr>
        <w:t>Iran Deal Key</w:t>
      </w:r>
    </w:p>
    <w:p w14:paraId="18394FED" w14:textId="42BC6964" w:rsidR="00165E7D" w:rsidRPr="00955AF2" w:rsidRDefault="00165E7D" w:rsidP="005942E5">
      <w:pPr>
        <w:pStyle w:val="Heading4"/>
        <w:spacing w:line="276" w:lineRule="auto"/>
        <w:rPr>
          <w:rFonts w:ascii="Times" w:hAnsi="Times"/>
          <w:sz w:val="22"/>
        </w:rPr>
      </w:pPr>
      <w:r w:rsidRPr="00955AF2">
        <w:rPr>
          <w:rFonts w:ascii="Times" w:hAnsi="Times"/>
          <w:sz w:val="22"/>
        </w:rPr>
        <w:t>Deal key to prevent nuclear war</w:t>
      </w:r>
    </w:p>
    <w:p w14:paraId="6B30E368" w14:textId="3620E535" w:rsidR="00165E7D" w:rsidRPr="00955AF2" w:rsidRDefault="00165E7D" w:rsidP="005942E5">
      <w:pPr>
        <w:spacing w:line="276" w:lineRule="auto"/>
        <w:rPr>
          <w:rFonts w:ascii="Times" w:hAnsi="Times"/>
        </w:rPr>
      </w:pPr>
      <w:r w:rsidRPr="00955AF2">
        <w:rPr>
          <w:rStyle w:val="Style13ptBold"/>
          <w:rFonts w:ascii="Times" w:hAnsi="Times"/>
          <w:b w:val="0"/>
          <w:sz w:val="22"/>
        </w:rPr>
        <w:t xml:space="preserve">Vince </w:t>
      </w:r>
      <w:r w:rsidRPr="00955AF2">
        <w:rPr>
          <w:rStyle w:val="Emphasis"/>
          <w:rFonts w:ascii="Times" w:hAnsi="Times"/>
          <w:u w:val="none"/>
        </w:rPr>
        <w:t>Gallo 7/23</w:t>
      </w:r>
      <w:r w:rsidRPr="00955AF2">
        <w:rPr>
          <w:rStyle w:val="Style13ptBold"/>
          <w:rFonts w:ascii="Times" w:hAnsi="Times"/>
          <w:b w:val="0"/>
          <w:sz w:val="22"/>
        </w:rPr>
        <w:t>, Buffalo News Reporter, 7/23/15,  “Congress should prevent war and vote in favor of Iran deal”, http://www.buffalonews.com/opinion/letters-to-the-editor/letter-congress-should-prevent-war-and-vote-in-favor-of-iran-deal-20150723</w:t>
      </w:r>
    </w:p>
    <w:p w14:paraId="4F919936" w14:textId="77777777" w:rsidR="00165E7D" w:rsidRPr="00955AF2" w:rsidRDefault="00165E7D" w:rsidP="005942E5">
      <w:pPr>
        <w:spacing w:line="276" w:lineRule="auto"/>
        <w:rPr>
          <w:rFonts w:ascii="Times" w:hAnsi="Times"/>
          <w:u w:val="single"/>
        </w:rPr>
      </w:pPr>
      <w:r w:rsidRPr="00955AF2">
        <w:rPr>
          <w:rFonts w:ascii="Times" w:hAnsi="Times"/>
          <w:highlight w:val="yellow"/>
          <w:u w:val="single"/>
        </w:rPr>
        <w:t xml:space="preserve">In a </w:t>
      </w:r>
      <w:r w:rsidRPr="00955AF2">
        <w:rPr>
          <w:rStyle w:val="Emphasis"/>
          <w:rFonts w:ascii="Times" w:hAnsi="Times"/>
          <w:highlight w:val="yellow"/>
        </w:rPr>
        <w:t>nuclear world</w:t>
      </w:r>
      <w:r w:rsidRPr="00955AF2">
        <w:rPr>
          <w:rFonts w:ascii="Times" w:hAnsi="Times"/>
          <w:highlight w:val="yellow"/>
          <w:u w:val="single"/>
        </w:rPr>
        <w:t>, the planet is too small for any elevated conflicts. The</w:t>
      </w:r>
      <w:r w:rsidRPr="00955AF2">
        <w:rPr>
          <w:rFonts w:ascii="Times" w:hAnsi="Times"/>
          <w:u w:val="single"/>
        </w:rPr>
        <w:t xml:space="preserve"> </w:t>
      </w:r>
      <w:r w:rsidRPr="00955AF2">
        <w:rPr>
          <w:rFonts w:ascii="Times" w:hAnsi="Times"/>
          <w:highlight w:val="yellow"/>
          <w:u w:val="single"/>
        </w:rPr>
        <w:t>U</w:t>
      </w:r>
      <w:r w:rsidRPr="00955AF2">
        <w:rPr>
          <w:rFonts w:ascii="Times" w:hAnsi="Times"/>
          <w:u w:val="single"/>
        </w:rPr>
        <w:t xml:space="preserve">nited </w:t>
      </w:r>
      <w:r w:rsidRPr="00955AF2">
        <w:rPr>
          <w:rFonts w:ascii="Times" w:hAnsi="Times"/>
          <w:highlight w:val="yellow"/>
          <w:u w:val="single"/>
        </w:rPr>
        <w:t>S</w:t>
      </w:r>
      <w:r w:rsidRPr="00955AF2">
        <w:rPr>
          <w:rFonts w:ascii="Times" w:hAnsi="Times"/>
          <w:u w:val="single"/>
        </w:rPr>
        <w:t xml:space="preserve">tates, our allies </w:t>
      </w:r>
      <w:r w:rsidRPr="00955AF2">
        <w:rPr>
          <w:rFonts w:ascii="Times" w:hAnsi="Times"/>
          <w:highlight w:val="yellow"/>
          <w:u w:val="single"/>
        </w:rPr>
        <w:t>and Iran</w:t>
      </w:r>
      <w:r w:rsidRPr="00955AF2">
        <w:rPr>
          <w:rFonts w:ascii="Times" w:hAnsi="Times"/>
          <w:u w:val="single"/>
        </w:rPr>
        <w:t xml:space="preserve"> recently </w:t>
      </w:r>
      <w:r w:rsidRPr="00955AF2">
        <w:rPr>
          <w:rFonts w:ascii="Times" w:hAnsi="Times"/>
          <w:highlight w:val="yellow"/>
          <w:u w:val="single"/>
        </w:rPr>
        <w:t xml:space="preserve">reached a deal to </w:t>
      </w:r>
      <w:r w:rsidRPr="00955AF2">
        <w:rPr>
          <w:rStyle w:val="Emphasis"/>
          <w:rFonts w:ascii="Times" w:hAnsi="Times"/>
          <w:highlight w:val="yellow"/>
        </w:rPr>
        <w:t>stop Iran</w:t>
      </w:r>
      <w:r w:rsidRPr="00955AF2">
        <w:rPr>
          <w:rFonts w:ascii="Times" w:hAnsi="Times"/>
          <w:highlight w:val="yellow"/>
          <w:u w:val="single"/>
        </w:rPr>
        <w:t xml:space="preserve"> from building nuclear weapons</w:t>
      </w:r>
      <w:r w:rsidRPr="00955AF2">
        <w:rPr>
          <w:rFonts w:ascii="Times" w:hAnsi="Times"/>
          <w:u w:val="single"/>
        </w:rPr>
        <w:t xml:space="preserve">. </w:t>
      </w:r>
      <w:r w:rsidRPr="00955AF2">
        <w:rPr>
          <w:rFonts w:ascii="Times" w:hAnsi="Times"/>
          <w:highlight w:val="yellow"/>
          <w:u w:val="single"/>
        </w:rPr>
        <w:t xml:space="preserve">This </w:t>
      </w:r>
      <w:r w:rsidRPr="00955AF2">
        <w:rPr>
          <w:rStyle w:val="Emphasis"/>
          <w:rFonts w:ascii="Times" w:hAnsi="Times"/>
          <w:highlight w:val="yellow"/>
        </w:rPr>
        <w:t>historic</w:t>
      </w:r>
      <w:r w:rsidRPr="00955AF2">
        <w:rPr>
          <w:rFonts w:ascii="Times" w:hAnsi="Times"/>
          <w:highlight w:val="yellow"/>
          <w:u w:val="single"/>
        </w:rPr>
        <w:t xml:space="preserve"> agreement is an opportunity to </w:t>
      </w:r>
      <w:r w:rsidRPr="00955AF2">
        <w:rPr>
          <w:rStyle w:val="Emphasis"/>
          <w:rFonts w:ascii="Times" w:hAnsi="Times"/>
          <w:highlight w:val="yellow"/>
        </w:rPr>
        <w:t>resolve</w:t>
      </w:r>
      <w:r w:rsidRPr="00955AF2">
        <w:rPr>
          <w:rFonts w:ascii="Times" w:hAnsi="Times"/>
          <w:highlight w:val="yellow"/>
          <w:u w:val="single"/>
        </w:rPr>
        <w:t xml:space="preserve"> one of America’s </w:t>
      </w:r>
      <w:r w:rsidRPr="00955AF2">
        <w:rPr>
          <w:rStyle w:val="Emphasis"/>
          <w:rFonts w:ascii="Times" w:hAnsi="Times"/>
          <w:highlight w:val="yellow"/>
        </w:rPr>
        <w:t>biggest security concerns</w:t>
      </w:r>
      <w:r w:rsidRPr="00955AF2">
        <w:rPr>
          <w:rFonts w:ascii="Times" w:hAnsi="Times"/>
          <w:highlight w:val="yellow"/>
          <w:u w:val="single"/>
        </w:rPr>
        <w:t xml:space="preserve"> through </w:t>
      </w:r>
      <w:r w:rsidRPr="00955AF2">
        <w:rPr>
          <w:rStyle w:val="Emphasis"/>
          <w:rFonts w:ascii="Times" w:hAnsi="Times"/>
          <w:highlight w:val="yellow"/>
        </w:rPr>
        <w:t>diplomacy, not war.</w:t>
      </w:r>
    </w:p>
    <w:p w14:paraId="1FAF8662" w14:textId="77777777" w:rsidR="00165E7D" w:rsidRPr="00955AF2" w:rsidRDefault="00165E7D" w:rsidP="005942E5">
      <w:pPr>
        <w:spacing w:line="276" w:lineRule="auto"/>
        <w:rPr>
          <w:rFonts w:ascii="Times" w:hAnsi="Times"/>
          <w:u w:val="single"/>
        </w:rPr>
      </w:pPr>
      <w:r w:rsidRPr="00955AF2">
        <w:rPr>
          <w:rFonts w:ascii="Times" w:hAnsi="Times"/>
          <w:u w:val="single"/>
        </w:rPr>
        <w:t xml:space="preserve">I hope my members of Congress will publicly defend and support this deal. </w:t>
      </w:r>
      <w:r w:rsidRPr="00955AF2">
        <w:rPr>
          <w:rFonts w:ascii="Times" w:hAnsi="Times"/>
          <w:highlight w:val="yellow"/>
          <w:u w:val="single"/>
        </w:rPr>
        <w:t xml:space="preserve">If Congress </w:t>
      </w:r>
      <w:r w:rsidRPr="00955AF2">
        <w:rPr>
          <w:rStyle w:val="Emphasis"/>
          <w:rFonts w:ascii="Times" w:hAnsi="Times"/>
          <w:highlight w:val="yellow"/>
        </w:rPr>
        <w:t>kills</w:t>
      </w:r>
      <w:r w:rsidRPr="00955AF2">
        <w:rPr>
          <w:rFonts w:ascii="Times" w:hAnsi="Times"/>
          <w:highlight w:val="yellow"/>
          <w:u w:val="single"/>
        </w:rPr>
        <w:t xml:space="preserve"> this good deal, Iran could </w:t>
      </w:r>
      <w:r w:rsidRPr="00955AF2">
        <w:rPr>
          <w:rStyle w:val="Emphasis"/>
          <w:rFonts w:ascii="Times" w:hAnsi="Times"/>
          <w:highlight w:val="yellow"/>
        </w:rPr>
        <w:t>unfreeze</w:t>
      </w:r>
      <w:r w:rsidRPr="00955AF2">
        <w:rPr>
          <w:rFonts w:ascii="Times" w:hAnsi="Times"/>
          <w:highlight w:val="yellow"/>
          <w:u w:val="single"/>
        </w:rPr>
        <w:t xml:space="preserve"> its nuclear program, which means either Iran gets a </w:t>
      </w:r>
      <w:r w:rsidRPr="00955AF2">
        <w:rPr>
          <w:rStyle w:val="Emphasis"/>
          <w:rFonts w:ascii="Times" w:hAnsi="Times"/>
          <w:highlight w:val="yellow"/>
        </w:rPr>
        <w:t>nuclear bomb</w:t>
      </w:r>
      <w:r w:rsidRPr="00955AF2">
        <w:rPr>
          <w:rFonts w:ascii="Times" w:hAnsi="Times"/>
          <w:highlight w:val="yellow"/>
          <w:u w:val="single"/>
        </w:rPr>
        <w:t xml:space="preserve"> or we have to </w:t>
      </w:r>
      <w:r w:rsidRPr="00955AF2">
        <w:rPr>
          <w:rStyle w:val="Emphasis"/>
          <w:rFonts w:ascii="Times" w:hAnsi="Times"/>
          <w:highlight w:val="yellow"/>
        </w:rPr>
        <w:t>fight another war in the Middle East</w:t>
      </w:r>
      <w:r w:rsidRPr="00955AF2">
        <w:rPr>
          <w:rFonts w:ascii="Times" w:hAnsi="Times"/>
          <w:u w:val="single"/>
        </w:rPr>
        <w:t>.</w:t>
      </w:r>
    </w:p>
    <w:p w14:paraId="3D269E3F" w14:textId="74FA60FE" w:rsidR="00F133F7" w:rsidRPr="00955AF2" w:rsidRDefault="00165E7D" w:rsidP="005942E5">
      <w:pPr>
        <w:spacing w:line="276" w:lineRule="auto"/>
        <w:rPr>
          <w:rStyle w:val="Style13ptBold"/>
          <w:rFonts w:ascii="Times" w:hAnsi="Times"/>
          <w:b w:val="0"/>
          <w:sz w:val="22"/>
          <w:u w:val="single"/>
        </w:rPr>
      </w:pPr>
      <w:r w:rsidRPr="00955AF2">
        <w:rPr>
          <w:rFonts w:ascii="Times" w:hAnsi="Times"/>
          <w:highlight w:val="yellow"/>
          <w:u w:val="single"/>
        </w:rPr>
        <w:t xml:space="preserve">After </w:t>
      </w:r>
      <w:r w:rsidRPr="00955AF2">
        <w:rPr>
          <w:rStyle w:val="Emphasis"/>
          <w:rFonts w:ascii="Times" w:hAnsi="Times"/>
          <w:highlight w:val="yellow"/>
        </w:rPr>
        <w:t>over a decade of war</w:t>
      </w:r>
      <w:r w:rsidRPr="00955AF2">
        <w:rPr>
          <w:rFonts w:ascii="Times" w:hAnsi="Times"/>
          <w:highlight w:val="yellow"/>
          <w:u w:val="single"/>
        </w:rPr>
        <w:t xml:space="preserve"> in Iraq, Afghanistan and now Syria</w:t>
      </w:r>
      <w:r w:rsidRPr="00955AF2">
        <w:rPr>
          <w:rFonts w:ascii="Times" w:hAnsi="Times"/>
          <w:u w:val="single"/>
        </w:rPr>
        <w:t xml:space="preserve">, Americans like me are tired of war. </w:t>
      </w:r>
      <w:r w:rsidRPr="00955AF2">
        <w:rPr>
          <w:rFonts w:ascii="Times" w:hAnsi="Times"/>
          <w:highlight w:val="yellow"/>
          <w:u w:val="single"/>
        </w:rPr>
        <w:t xml:space="preserve">Congress should </w:t>
      </w:r>
      <w:r w:rsidRPr="00955AF2">
        <w:rPr>
          <w:rStyle w:val="Emphasis"/>
          <w:rFonts w:ascii="Times" w:hAnsi="Times"/>
          <w:highlight w:val="yellow"/>
        </w:rPr>
        <w:t>seize this opportunity</w:t>
      </w:r>
      <w:r w:rsidRPr="00955AF2">
        <w:rPr>
          <w:rFonts w:ascii="Times" w:hAnsi="Times"/>
          <w:highlight w:val="yellow"/>
          <w:u w:val="single"/>
        </w:rPr>
        <w:t xml:space="preserve"> to vote for a deal – </w:t>
      </w:r>
      <w:r w:rsidRPr="00955AF2">
        <w:rPr>
          <w:rStyle w:val="Emphasis"/>
          <w:rFonts w:ascii="Times" w:hAnsi="Times"/>
          <w:highlight w:val="yellow"/>
        </w:rPr>
        <w:t>not war</w:t>
      </w:r>
      <w:r w:rsidRPr="00955AF2">
        <w:rPr>
          <w:rFonts w:ascii="Times" w:hAnsi="Times"/>
          <w:highlight w:val="yellow"/>
          <w:u w:val="single"/>
        </w:rPr>
        <w:t xml:space="preserve"> – with Iran</w:t>
      </w:r>
      <w:r w:rsidRPr="00955AF2">
        <w:rPr>
          <w:rFonts w:ascii="Times" w:hAnsi="Times"/>
          <w:u w:val="single"/>
        </w:rPr>
        <w:t>.</w:t>
      </w:r>
    </w:p>
    <w:p w14:paraId="419D7BEE" w14:textId="254BEAD4" w:rsidR="00F133F7" w:rsidRPr="00955AF2" w:rsidRDefault="00F133F7" w:rsidP="005942E5">
      <w:pPr>
        <w:pStyle w:val="Heading4"/>
        <w:spacing w:line="276" w:lineRule="auto"/>
        <w:rPr>
          <w:rStyle w:val="Style13ptBold"/>
          <w:rFonts w:ascii="Times" w:hAnsi="Times"/>
          <w:b/>
        </w:rPr>
      </w:pPr>
      <w:r w:rsidRPr="00955AF2">
        <w:rPr>
          <w:rStyle w:val="Style13ptBold"/>
          <w:rFonts w:ascii="Times" w:hAnsi="Times"/>
          <w:b/>
        </w:rPr>
        <w:t>Rejection Of The Iran Deal Is Critical To Prevent Another War-</w:t>
      </w:r>
      <w:r w:rsidR="00174817" w:rsidRPr="00955AF2">
        <w:rPr>
          <w:rStyle w:val="Style13ptBold"/>
          <w:rFonts w:ascii="Times" w:hAnsi="Times"/>
          <w:b/>
        </w:rPr>
        <w:t xml:space="preserve"> Current Events Show This Is True.</w:t>
      </w:r>
    </w:p>
    <w:p w14:paraId="275BDFC9" w14:textId="4467D43A" w:rsidR="008F4656" w:rsidRPr="00955AF2" w:rsidRDefault="008F4656" w:rsidP="005942E5">
      <w:pPr>
        <w:spacing w:line="276" w:lineRule="auto"/>
        <w:rPr>
          <w:rFonts w:ascii="Times" w:hAnsi="Times"/>
          <w:b/>
          <w:sz w:val="26"/>
        </w:rPr>
      </w:pPr>
      <w:r w:rsidRPr="00955AF2">
        <w:rPr>
          <w:rStyle w:val="Style13ptBold"/>
          <w:rFonts w:ascii="Times" w:hAnsi="Times"/>
          <w:b w:val="0"/>
        </w:rPr>
        <w:t xml:space="preserve">Richard </w:t>
      </w:r>
      <w:r w:rsidRPr="00955AF2">
        <w:rPr>
          <w:rStyle w:val="Style13ptBold"/>
          <w:rFonts w:ascii="Times" w:hAnsi="Times"/>
        </w:rPr>
        <w:t>Kirsch 7/24</w:t>
      </w:r>
      <w:r w:rsidRPr="00955AF2">
        <w:rPr>
          <w:rStyle w:val="Style13ptBold"/>
          <w:rFonts w:ascii="Times" w:hAnsi="Times"/>
          <w:b w:val="0"/>
        </w:rPr>
        <w:t xml:space="preserve">, contributor, 7/24/15, “Rejecting Iran deal is what really pours gasoline on fire of war”, </w:t>
      </w:r>
      <w:hyperlink r:id="rId37" w:history="1">
        <w:r w:rsidRPr="00955AF2">
          <w:rPr>
            <w:rStyle w:val="Style13ptBold"/>
            <w:rFonts w:ascii="Times" w:hAnsi="Times"/>
            <w:b w:val="0"/>
          </w:rPr>
          <w:t>http://thehill.com/blogs/pundits-blog/international/249051-rejecting-iran-deal-is-what-really-pours-gasoline-on-fire-of</w:t>
        </w:r>
      </w:hyperlink>
      <w:r w:rsidRPr="00955AF2">
        <w:rPr>
          <w:rStyle w:val="Style13ptBold"/>
          <w:rFonts w:ascii="Times" w:hAnsi="Times"/>
        </w:rPr>
        <w:t xml:space="preserve"> </w:t>
      </w:r>
    </w:p>
    <w:p w14:paraId="51ADCD34" w14:textId="0C8FCFA4" w:rsidR="002F6F4D" w:rsidRDefault="008F4656" w:rsidP="005942E5">
      <w:pPr>
        <w:pStyle w:val="NormalWeb"/>
        <w:shd w:val="clear" w:color="auto" w:fill="FFFFFF"/>
        <w:spacing w:before="225" w:beforeAutospacing="0" w:after="225" w:afterAutospacing="0" w:line="276" w:lineRule="auto"/>
        <w:rPr>
          <w:b/>
          <w:iCs/>
          <w:sz w:val="22"/>
          <w:highlight w:val="yellow"/>
          <w:u w:val="single"/>
        </w:rPr>
      </w:pPr>
      <w:r w:rsidRPr="00955AF2">
        <w:rPr>
          <w:sz w:val="23"/>
          <w:szCs w:val="23"/>
        </w:rPr>
        <w:t xml:space="preserve">Presidential candidate and U.S. Sen. </w:t>
      </w:r>
      <w:r w:rsidRPr="00955AF2">
        <w:rPr>
          <w:sz w:val="23"/>
          <w:szCs w:val="23"/>
          <w:highlight w:val="yellow"/>
        </w:rPr>
        <w:t>Lindsey Graham</w:t>
      </w:r>
      <w:r w:rsidRPr="00955AF2">
        <w:rPr>
          <w:sz w:val="23"/>
          <w:szCs w:val="23"/>
        </w:rPr>
        <w:t xml:space="preserve"> (R-S.C.) </w:t>
      </w:r>
      <w:r w:rsidRPr="00955AF2">
        <w:rPr>
          <w:sz w:val="23"/>
          <w:szCs w:val="23"/>
          <w:highlight w:val="yellow"/>
        </w:rPr>
        <w:t>got</w:t>
      </w:r>
      <w:r w:rsidRPr="00955AF2">
        <w:rPr>
          <w:sz w:val="23"/>
          <w:szCs w:val="23"/>
        </w:rPr>
        <w:t xml:space="preserve"> a lot of </w:t>
      </w:r>
      <w:r w:rsidRPr="00955AF2">
        <w:rPr>
          <w:sz w:val="23"/>
          <w:szCs w:val="23"/>
          <w:highlight w:val="yellow"/>
        </w:rPr>
        <w:t>attention</w:t>
      </w:r>
      <w:r w:rsidRPr="00955AF2">
        <w:rPr>
          <w:sz w:val="23"/>
          <w:szCs w:val="23"/>
        </w:rPr>
        <w:t xml:space="preserve"> recently </w:t>
      </w:r>
      <w:proofErr w:type="spellStart"/>
      <w:r w:rsidRPr="00955AF2">
        <w:rPr>
          <w:sz w:val="23"/>
          <w:szCs w:val="23"/>
        </w:rPr>
        <w:t>for</w:t>
      </w:r>
      <w:hyperlink r:id="rId38" w:tgtFrame="_blank" w:history="1">
        <w:r w:rsidRPr="00955AF2">
          <w:rPr>
            <w:rStyle w:val="Hyperlink"/>
            <w:b/>
            <w:bCs/>
            <w:sz w:val="23"/>
            <w:szCs w:val="23"/>
            <w:highlight w:val="yellow"/>
          </w:rPr>
          <w:t>saying</w:t>
        </w:r>
        <w:proofErr w:type="spellEnd"/>
      </w:hyperlink>
      <w:r w:rsidR="005942E5">
        <w:rPr>
          <w:rStyle w:val="apple-converted-space"/>
          <w:sz w:val="23"/>
          <w:szCs w:val="23"/>
        </w:rPr>
        <w:t xml:space="preserve"> </w:t>
      </w:r>
      <w:r w:rsidRPr="00955AF2">
        <w:rPr>
          <w:sz w:val="23"/>
          <w:szCs w:val="23"/>
          <w:highlight w:val="yellow"/>
          <w:u w:val="single"/>
        </w:rPr>
        <w:t>that the agreement with Iran was like taking a "can of gasoline and [throwing] it on a fire." But Graham and</w:t>
      </w:r>
      <w:r w:rsidRPr="00955AF2">
        <w:rPr>
          <w:sz w:val="23"/>
          <w:szCs w:val="23"/>
          <w:u w:val="single"/>
        </w:rPr>
        <w:t xml:space="preserve"> other </w:t>
      </w:r>
      <w:r w:rsidRPr="00955AF2">
        <w:rPr>
          <w:sz w:val="23"/>
          <w:szCs w:val="23"/>
          <w:highlight w:val="yellow"/>
          <w:u w:val="single"/>
        </w:rPr>
        <w:t>opponents</w:t>
      </w:r>
      <w:r w:rsidRPr="00955AF2">
        <w:rPr>
          <w:sz w:val="23"/>
          <w:szCs w:val="23"/>
          <w:u w:val="single"/>
        </w:rPr>
        <w:t xml:space="preserve"> of the negotiations </w:t>
      </w:r>
      <w:r w:rsidRPr="00955AF2">
        <w:rPr>
          <w:sz w:val="23"/>
          <w:szCs w:val="23"/>
          <w:highlight w:val="yellow"/>
          <w:u w:val="single"/>
        </w:rPr>
        <w:t xml:space="preserve">have it </w:t>
      </w:r>
      <w:r w:rsidRPr="00955AF2">
        <w:rPr>
          <w:rStyle w:val="Emphasis"/>
          <w:rFonts w:ascii="Times" w:hAnsi="Times"/>
          <w:highlight w:val="yellow"/>
        </w:rPr>
        <w:t>backwards</w:t>
      </w:r>
      <w:r w:rsidRPr="00955AF2">
        <w:rPr>
          <w:sz w:val="23"/>
          <w:szCs w:val="23"/>
          <w:highlight w:val="yellow"/>
          <w:u w:val="single"/>
        </w:rPr>
        <w:t>: It is</w:t>
      </w:r>
      <w:r w:rsidRPr="00955AF2">
        <w:rPr>
          <w:sz w:val="23"/>
          <w:szCs w:val="23"/>
          <w:u w:val="single"/>
        </w:rPr>
        <w:t xml:space="preserve"> resorting to </w:t>
      </w:r>
      <w:r w:rsidRPr="00955AF2">
        <w:rPr>
          <w:sz w:val="23"/>
          <w:szCs w:val="23"/>
          <w:highlight w:val="yellow"/>
          <w:u w:val="single"/>
        </w:rPr>
        <w:t>the use of force and</w:t>
      </w:r>
      <w:r w:rsidRPr="00955AF2">
        <w:rPr>
          <w:sz w:val="23"/>
          <w:szCs w:val="23"/>
          <w:u w:val="single"/>
        </w:rPr>
        <w:t xml:space="preserve"> </w:t>
      </w:r>
      <w:r w:rsidRPr="00955AF2">
        <w:rPr>
          <w:sz w:val="23"/>
          <w:szCs w:val="23"/>
          <w:highlight w:val="yellow"/>
          <w:u w:val="single"/>
        </w:rPr>
        <w:t xml:space="preserve">rejecting diplomacy that </w:t>
      </w:r>
      <w:r w:rsidRPr="00955AF2">
        <w:rPr>
          <w:rStyle w:val="Emphasis"/>
          <w:rFonts w:ascii="Times" w:hAnsi="Times"/>
          <w:highlight w:val="yellow"/>
        </w:rPr>
        <w:t>pours gasoline on the fire of war</w:t>
      </w:r>
      <w:r w:rsidRPr="00955AF2">
        <w:rPr>
          <w:rStyle w:val="Emphasis"/>
          <w:rFonts w:ascii="Times" w:hAnsi="Times"/>
        </w:rPr>
        <w:t>.</w:t>
      </w:r>
      <w:r w:rsidR="005942E5">
        <w:rPr>
          <w:sz w:val="23"/>
          <w:szCs w:val="23"/>
          <w:u w:val="single"/>
        </w:rPr>
        <w:t xml:space="preserve"> </w:t>
      </w:r>
      <w:r w:rsidRPr="00955AF2">
        <w:rPr>
          <w:rFonts w:eastAsia="Times New Roman"/>
          <w:sz w:val="23"/>
          <w:szCs w:val="23"/>
          <w:shd w:val="clear" w:color="auto" w:fill="FFFFFF"/>
        </w:rPr>
        <w:t xml:space="preserve">Graham and </w:t>
      </w:r>
      <w:r w:rsidRPr="00955AF2">
        <w:rPr>
          <w:rFonts w:eastAsia="Times New Roman"/>
          <w:sz w:val="23"/>
          <w:szCs w:val="23"/>
          <w:shd w:val="clear" w:color="auto" w:fill="FFFFFF"/>
        </w:rPr>
        <w:lastRenderedPageBreak/>
        <w:t>the rest of the hawks should know better. After all, they pushed us into the disastrous war in Iraq, proclaiming that it was the only way to get rid of weapons of mass destruction that did not exist. Their actions cost us the death of thousands of our service men and women, grievance injury to tens of thousands more, and much greater casualties among Iraqis. They also created the unending cycle of unrest in Iraq that has led to the rise of the Islamic State in Iraq and Syria (ISIS). In fact, if we had not invaded Iraq, there would be no ISIS today.</w:t>
      </w:r>
      <w:r w:rsidR="005942E5">
        <w:rPr>
          <w:rFonts w:eastAsia="Times New Roman"/>
        </w:rPr>
        <w:t xml:space="preserve"> </w:t>
      </w:r>
      <w:r w:rsidRPr="00955AF2">
        <w:rPr>
          <w:sz w:val="23"/>
          <w:szCs w:val="23"/>
          <w:highlight w:val="yellow"/>
          <w:u w:val="single"/>
        </w:rPr>
        <w:t>Unfortunately, there are a host of other</w:t>
      </w:r>
      <w:r w:rsidRPr="00955AF2">
        <w:rPr>
          <w:sz w:val="23"/>
          <w:szCs w:val="23"/>
          <w:u w:val="single"/>
        </w:rPr>
        <w:t xml:space="preserve"> </w:t>
      </w:r>
      <w:r w:rsidRPr="00955AF2">
        <w:rPr>
          <w:sz w:val="23"/>
          <w:szCs w:val="23"/>
          <w:highlight w:val="yellow"/>
          <w:u w:val="single"/>
        </w:rPr>
        <w:t>current examples</w:t>
      </w:r>
      <w:r w:rsidRPr="00955AF2">
        <w:rPr>
          <w:sz w:val="23"/>
          <w:szCs w:val="23"/>
          <w:u w:val="single"/>
        </w:rPr>
        <w:t xml:space="preserve"> where the use of force pours gasoline on the fire. </w:t>
      </w:r>
      <w:r w:rsidRPr="00955AF2">
        <w:rPr>
          <w:sz w:val="23"/>
          <w:szCs w:val="23"/>
          <w:highlight w:val="yellow"/>
          <w:u w:val="single"/>
        </w:rPr>
        <w:t xml:space="preserve">In Libya, our military support for the rebellion led to </w:t>
      </w:r>
      <w:r w:rsidRPr="00955AF2">
        <w:rPr>
          <w:rStyle w:val="Emphasis"/>
          <w:rFonts w:ascii="Times" w:hAnsi="Times"/>
          <w:highlight w:val="yellow"/>
        </w:rPr>
        <w:t>continued civil war</w:t>
      </w:r>
      <w:r w:rsidRPr="00955AF2">
        <w:rPr>
          <w:sz w:val="23"/>
          <w:szCs w:val="23"/>
          <w:highlight w:val="yellow"/>
          <w:u w:val="single"/>
        </w:rPr>
        <w:t>,</w:t>
      </w:r>
      <w:r w:rsidRPr="00955AF2">
        <w:rPr>
          <w:sz w:val="23"/>
          <w:szCs w:val="23"/>
          <w:u w:val="single"/>
        </w:rPr>
        <w:t xml:space="preserve"> Benghazi and ISIS activity in Libya. </w:t>
      </w:r>
      <w:r w:rsidRPr="00955AF2">
        <w:rPr>
          <w:sz w:val="23"/>
          <w:szCs w:val="23"/>
          <w:highlight w:val="yellow"/>
          <w:u w:val="single"/>
        </w:rPr>
        <w:t xml:space="preserve">Drone attacks in Yemen helped to </w:t>
      </w:r>
      <w:r w:rsidRPr="00955AF2">
        <w:rPr>
          <w:rStyle w:val="Emphasis"/>
          <w:rFonts w:ascii="Times" w:hAnsi="Times"/>
          <w:highlight w:val="yellow"/>
        </w:rPr>
        <w:t>destabilize the government,</w:t>
      </w:r>
      <w:r w:rsidRPr="00955AF2">
        <w:rPr>
          <w:sz w:val="23"/>
          <w:szCs w:val="23"/>
          <w:highlight w:val="yellow"/>
          <w:u w:val="single"/>
        </w:rPr>
        <w:t xml:space="preserve"> plunging that country into </w:t>
      </w:r>
      <w:r w:rsidRPr="00955AF2">
        <w:rPr>
          <w:rStyle w:val="Emphasis"/>
          <w:rFonts w:ascii="Times" w:hAnsi="Times"/>
          <w:highlight w:val="yellow"/>
        </w:rPr>
        <w:t>civil war</w:t>
      </w:r>
      <w:r w:rsidRPr="00955AF2">
        <w:rPr>
          <w:sz w:val="23"/>
          <w:szCs w:val="23"/>
          <w:u w:val="single"/>
        </w:rPr>
        <w:t xml:space="preserve"> and an air invasion from Saudi Arabia. The civilian toll in drone attacks in Pakistan,</w:t>
      </w:r>
      <w:r w:rsidR="005942E5">
        <w:rPr>
          <w:rStyle w:val="apple-converted-space"/>
          <w:sz w:val="23"/>
          <w:szCs w:val="23"/>
          <w:u w:val="single"/>
        </w:rPr>
        <w:t xml:space="preserve"> </w:t>
      </w:r>
      <w:hyperlink r:id="rId39" w:tgtFrame="_blank" w:history="1">
        <w:r w:rsidRPr="00955AF2">
          <w:rPr>
            <w:rStyle w:val="Hyperlink"/>
            <w:b/>
            <w:bCs/>
            <w:sz w:val="23"/>
            <w:szCs w:val="23"/>
            <w:u w:val="single"/>
          </w:rPr>
          <w:t>more than 900</w:t>
        </w:r>
      </w:hyperlink>
      <w:r w:rsidR="005942E5">
        <w:rPr>
          <w:rStyle w:val="apple-converted-space"/>
          <w:sz w:val="23"/>
          <w:szCs w:val="23"/>
          <w:u w:val="single"/>
        </w:rPr>
        <w:t xml:space="preserve"> </w:t>
      </w:r>
      <w:r w:rsidRPr="00955AF2">
        <w:rPr>
          <w:sz w:val="23"/>
          <w:szCs w:val="23"/>
          <w:u w:val="single"/>
        </w:rPr>
        <w:t>in the first five years, has only won more animosity toward the United States while terrorists have continued to make gains.</w:t>
      </w:r>
      <w:r w:rsidR="005942E5">
        <w:rPr>
          <w:sz w:val="23"/>
          <w:szCs w:val="23"/>
          <w:u w:val="single"/>
        </w:rPr>
        <w:t xml:space="preserve"> </w:t>
      </w:r>
      <w:r w:rsidRPr="00955AF2">
        <w:rPr>
          <w:rStyle w:val="Emphasis"/>
          <w:rFonts w:ascii="Times" w:hAnsi="Times"/>
          <w:highlight w:val="yellow"/>
        </w:rPr>
        <w:t>For once</w:t>
      </w:r>
      <w:r w:rsidRPr="00955AF2">
        <w:rPr>
          <w:sz w:val="23"/>
          <w:szCs w:val="23"/>
          <w:u w:val="single"/>
        </w:rPr>
        <w:t xml:space="preserve">, instead of pouring more gasoline on conflicts, </w:t>
      </w:r>
      <w:r w:rsidRPr="00955AF2">
        <w:rPr>
          <w:sz w:val="23"/>
          <w:szCs w:val="23"/>
          <w:highlight w:val="yellow"/>
          <w:u w:val="single"/>
        </w:rPr>
        <w:t xml:space="preserve">the agreement with Iran to derail their nuclear weapons program is a </w:t>
      </w:r>
      <w:r w:rsidRPr="00955AF2">
        <w:rPr>
          <w:sz w:val="23"/>
          <w:szCs w:val="23"/>
          <w:u w:val="single"/>
        </w:rPr>
        <w:t xml:space="preserve">stellar example of </w:t>
      </w:r>
      <w:r w:rsidRPr="00955AF2">
        <w:rPr>
          <w:rStyle w:val="Emphasis"/>
          <w:rFonts w:ascii="Times" w:hAnsi="Times"/>
          <w:highlight w:val="yellow"/>
        </w:rPr>
        <w:t>fire prevention.</w:t>
      </w:r>
      <w:r w:rsidRPr="00955AF2">
        <w:rPr>
          <w:rStyle w:val="Emphasis"/>
          <w:rFonts w:ascii="Times" w:hAnsi="Times"/>
        </w:rPr>
        <w:t xml:space="preserve"> </w:t>
      </w:r>
      <w:r w:rsidRPr="00955AF2">
        <w:rPr>
          <w:sz w:val="23"/>
          <w:szCs w:val="23"/>
          <w:u w:val="single"/>
        </w:rPr>
        <w:t>The agreement blocks Iran's pathways to nuclear weapons. The breakout time  to develop enough material for one bomb will be four times longer with a deal than without one.</w:t>
      </w:r>
      <w:r w:rsidR="005942E5">
        <w:rPr>
          <w:sz w:val="23"/>
          <w:szCs w:val="23"/>
          <w:u w:val="single"/>
        </w:rPr>
        <w:t xml:space="preserve"> </w:t>
      </w:r>
      <w:r w:rsidRPr="00955AF2">
        <w:rPr>
          <w:sz w:val="23"/>
          <w:szCs w:val="23"/>
          <w:u w:val="single"/>
        </w:rPr>
        <w:t xml:space="preserve">Rigorous </w:t>
      </w:r>
      <w:r w:rsidRPr="00955AF2">
        <w:rPr>
          <w:sz w:val="23"/>
          <w:szCs w:val="23"/>
          <w:highlight w:val="yellow"/>
          <w:u w:val="single"/>
        </w:rPr>
        <w:t xml:space="preserve">inspections will </w:t>
      </w:r>
      <w:r w:rsidRPr="00955AF2">
        <w:rPr>
          <w:rStyle w:val="Emphasis"/>
          <w:rFonts w:ascii="Times" w:hAnsi="Times"/>
          <w:highlight w:val="yellow"/>
        </w:rPr>
        <w:t>guard against cheating</w:t>
      </w:r>
      <w:r w:rsidRPr="00955AF2">
        <w:rPr>
          <w:rStyle w:val="Emphasis"/>
          <w:rFonts w:ascii="Times" w:hAnsi="Times"/>
        </w:rPr>
        <w:t>,</w:t>
      </w:r>
      <w:r w:rsidRPr="00955AF2">
        <w:rPr>
          <w:sz w:val="23"/>
          <w:szCs w:val="23"/>
          <w:u w:val="single"/>
        </w:rPr>
        <w:t xml:space="preserve"> subject to the most intrusive inspections regime ever negotiated. </w:t>
      </w:r>
      <w:r w:rsidRPr="00955AF2">
        <w:rPr>
          <w:sz w:val="23"/>
          <w:szCs w:val="23"/>
        </w:rPr>
        <w:t xml:space="preserve">Uranium will be subject to cradle-to-grave monitoring, which will deter and detect any diversion. </w:t>
      </w:r>
      <w:r w:rsidRPr="00955AF2">
        <w:rPr>
          <w:sz w:val="23"/>
          <w:szCs w:val="23"/>
          <w:highlight w:val="yellow"/>
          <w:u w:val="single"/>
        </w:rPr>
        <w:t xml:space="preserve">Inspectors will have </w:t>
      </w:r>
      <w:r w:rsidRPr="00955AF2">
        <w:rPr>
          <w:rStyle w:val="Emphasis"/>
          <w:rFonts w:ascii="Times" w:hAnsi="Times"/>
          <w:highlight w:val="yellow"/>
        </w:rPr>
        <w:t>access to all of Iran's nuclear sites</w:t>
      </w:r>
      <w:r w:rsidRPr="00955AF2">
        <w:rPr>
          <w:sz w:val="23"/>
          <w:szCs w:val="23"/>
          <w:highlight w:val="yellow"/>
          <w:u w:val="single"/>
        </w:rPr>
        <w:t xml:space="preserve"> and</w:t>
      </w:r>
      <w:r w:rsidRPr="00955AF2">
        <w:rPr>
          <w:sz w:val="23"/>
          <w:szCs w:val="23"/>
          <w:u w:val="single"/>
        </w:rPr>
        <w:t xml:space="preserve"> will be granted access to </w:t>
      </w:r>
      <w:r w:rsidRPr="00955AF2">
        <w:rPr>
          <w:sz w:val="23"/>
          <w:szCs w:val="23"/>
          <w:highlight w:val="yellow"/>
          <w:u w:val="single"/>
        </w:rPr>
        <w:t>military sites if there are concerns</w:t>
      </w:r>
      <w:r w:rsidRPr="00955AF2">
        <w:rPr>
          <w:sz w:val="23"/>
          <w:szCs w:val="23"/>
          <w:u w:val="single"/>
        </w:rPr>
        <w:t> about illicit nuclear activities.</w:t>
      </w:r>
      <w:r w:rsidR="005942E5">
        <w:rPr>
          <w:sz w:val="23"/>
          <w:szCs w:val="23"/>
          <w:u w:val="single"/>
        </w:rPr>
        <w:t xml:space="preserve"> </w:t>
      </w:r>
      <w:r w:rsidRPr="00955AF2">
        <w:rPr>
          <w:sz w:val="23"/>
          <w:szCs w:val="23"/>
        </w:rPr>
        <w:t>U.S. sanctions will be suspended only after the International Atomic Energy Agency (IAEA) verifies that Iran has taken the key steps it agreed to as part of the nuclear deal. Because the U.S. sanctions architecture is only suspended, not terminated, sanctions can snap back into force if Iran reneges on its commitments.</w:t>
      </w:r>
      <w:r w:rsidR="005942E5">
        <w:rPr>
          <w:sz w:val="23"/>
          <w:szCs w:val="23"/>
        </w:rPr>
        <w:t xml:space="preserve"> </w:t>
      </w:r>
      <w:r w:rsidRPr="00955AF2">
        <w:rPr>
          <w:sz w:val="23"/>
          <w:szCs w:val="23"/>
        </w:rPr>
        <w:t>Remarkably and vitally, the agreement was negotiated with two world powers with whom the U.S. has shaky and sometime adversarial relationships: Russia and China. Their participation makes it much harder for Iran to violate the agreement. It also underscores why, if the U.S. rejected the agreement, Russia and China would likely support Iran's conclusion that the U.S. will reject any diplomatic solution and only seek to subjugate Iran.</w:t>
      </w:r>
      <w:r w:rsidR="005942E5">
        <w:rPr>
          <w:sz w:val="23"/>
          <w:szCs w:val="23"/>
        </w:rPr>
        <w:t xml:space="preserve"> </w:t>
      </w:r>
      <w:r w:rsidRPr="00955AF2">
        <w:rPr>
          <w:sz w:val="23"/>
          <w:szCs w:val="23"/>
        </w:rPr>
        <w:t xml:space="preserve">Unfortunately, Iran would be right in making that assertion. </w:t>
      </w:r>
      <w:r w:rsidRPr="00955AF2">
        <w:rPr>
          <w:sz w:val="23"/>
          <w:szCs w:val="23"/>
          <w:highlight w:val="yellow"/>
          <w:u w:val="single"/>
        </w:rPr>
        <w:t xml:space="preserve">Those who </w:t>
      </w:r>
      <w:r w:rsidRPr="00955AF2">
        <w:rPr>
          <w:sz w:val="23"/>
          <w:szCs w:val="23"/>
          <w:u w:val="single"/>
        </w:rPr>
        <w:t xml:space="preserve">advocate for </w:t>
      </w:r>
      <w:r w:rsidRPr="00955AF2">
        <w:rPr>
          <w:sz w:val="23"/>
          <w:szCs w:val="23"/>
          <w:highlight w:val="yellow"/>
          <w:u w:val="single"/>
        </w:rPr>
        <w:t>reject</w:t>
      </w:r>
      <w:r w:rsidRPr="00955AF2">
        <w:rPr>
          <w:sz w:val="23"/>
          <w:szCs w:val="23"/>
          <w:u w:val="single"/>
        </w:rPr>
        <w:t xml:space="preserve">ing </w:t>
      </w:r>
      <w:r w:rsidRPr="00955AF2">
        <w:rPr>
          <w:sz w:val="23"/>
          <w:szCs w:val="23"/>
          <w:highlight w:val="yellow"/>
          <w:u w:val="single"/>
        </w:rPr>
        <w:t xml:space="preserve">the agreement offer no alternative other </w:t>
      </w:r>
      <w:r w:rsidRPr="00955AF2">
        <w:rPr>
          <w:rStyle w:val="Emphasis"/>
          <w:rFonts w:ascii="Times" w:hAnsi="Times"/>
          <w:highlight w:val="yellow"/>
        </w:rPr>
        <w:t>than igniting a conflagration</w:t>
      </w:r>
      <w:r w:rsidRPr="00955AF2">
        <w:rPr>
          <w:sz w:val="23"/>
          <w:szCs w:val="23"/>
          <w:highlight w:val="yellow"/>
          <w:u w:val="single"/>
        </w:rPr>
        <w:t xml:space="preserve"> in Iran</w:t>
      </w:r>
      <w:r w:rsidRPr="00955AF2">
        <w:rPr>
          <w:sz w:val="23"/>
          <w:szCs w:val="23"/>
          <w:u w:val="single"/>
        </w:rPr>
        <w:t xml:space="preserve">, </w:t>
      </w:r>
      <w:r w:rsidRPr="00955AF2">
        <w:rPr>
          <w:sz w:val="23"/>
          <w:szCs w:val="23"/>
          <w:highlight w:val="yellow"/>
          <w:u w:val="single"/>
        </w:rPr>
        <w:t>which would put America</w:t>
      </w:r>
      <w:r w:rsidRPr="00955AF2">
        <w:rPr>
          <w:sz w:val="23"/>
          <w:szCs w:val="23"/>
          <w:u w:val="single"/>
        </w:rPr>
        <w:t xml:space="preserve"> and Americans </w:t>
      </w:r>
      <w:r w:rsidRPr="00955AF2">
        <w:rPr>
          <w:sz w:val="23"/>
          <w:szCs w:val="23"/>
          <w:highlight w:val="yellow"/>
          <w:u w:val="single"/>
        </w:rPr>
        <w:t xml:space="preserve">in </w:t>
      </w:r>
      <w:r w:rsidRPr="00955AF2">
        <w:rPr>
          <w:rStyle w:val="Emphasis"/>
          <w:rFonts w:ascii="Times" w:hAnsi="Times"/>
          <w:highlight w:val="yellow"/>
        </w:rPr>
        <w:t>harms way</w:t>
      </w:r>
      <w:r w:rsidRPr="00955AF2">
        <w:rPr>
          <w:sz w:val="23"/>
          <w:szCs w:val="23"/>
          <w:highlight w:val="yellow"/>
          <w:u w:val="single"/>
        </w:rPr>
        <w:t xml:space="preserve">, </w:t>
      </w:r>
      <w:r w:rsidRPr="00955AF2">
        <w:rPr>
          <w:rStyle w:val="Emphasis"/>
          <w:rFonts w:ascii="Times" w:hAnsi="Times"/>
          <w:highlight w:val="yellow"/>
        </w:rPr>
        <w:t>spread more hatred</w:t>
      </w:r>
      <w:r w:rsidRPr="00955AF2">
        <w:rPr>
          <w:sz w:val="23"/>
          <w:szCs w:val="23"/>
          <w:highlight w:val="yellow"/>
          <w:u w:val="single"/>
        </w:rPr>
        <w:t xml:space="preserve"> of the U</w:t>
      </w:r>
      <w:r w:rsidRPr="00955AF2">
        <w:rPr>
          <w:sz w:val="23"/>
          <w:szCs w:val="23"/>
          <w:u w:val="single"/>
        </w:rPr>
        <w:t xml:space="preserve">nited </w:t>
      </w:r>
      <w:r w:rsidRPr="00955AF2">
        <w:rPr>
          <w:sz w:val="23"/>
          <w:szCs w:val="23"/>
          <w:highlight w:val="yellow"/>
          <w:u w:val="single"/>
        </w:rPr>
        <w:t>S</w:t>
      </w:r>
      <w:r w:rsidRPr="00955AF2">
        <w:rPr>
          <w:sz w:val="23"/>
          <w:szCs w:val="23"/>
          <w:u w:val="single"/>
        </w:rPr>
        <w:t>tates</w:t>
      </w:r>
      <w:r w:rsidRPr="00955AF2">
        <w:rPr>
          <w:sz w:val="23"/>
          <w:szCs w:val="23"/>
          <w:highlight w:val="yellow"/>
          <w:u w:val="single"/>
        </w:rPr>
        <w:t xml:space="preserve">, create </w:t>
      </w:r>
      <w:r w:rsidRPr="00955AF2">
        <w:rPr>
          <w:rStyle w:val="Emphasis"/>
          <w:rFonts w:ascii="Times" w:hAnsi="Times"/>
          <w:highlight w:val="yellow"/>
        </w:rPr>
        <w:t>more terrorists</w:t>
      </w:r>
      <w:r w:rsidRPr="00955AF2">
        <w:rPr>
          <w:sz w:val="23"/>
          <w:szCs w:val="23"/>
          <w:u w:val="single"/>
        </w:rPr>
        <w:t xml:space="preserve"> </w:t>
      </w:r>
      <w:r w:rsidRPr="00955AF2">
        <w:rPr>
          <w:sz w:val="23"/>
          <w:szCs w:val="23"/>
          <w:highlight w:val="yellow"/>
          <w:u w:val="single"/>
        </w:rPr>
        <w:t xml:space="preserve">and leave us </w:t>
      </w:r>
      <w:r w:rsidRPr="00955AF2">
        <w:rPr>
          <w:rStyle w:val="Emphasis"/>
          <w:rFonts w:ascii="Times" w:hAnsi="Times"/>
          <w:highlight w:val="yellow"/>
        </w:rPr>
        <w:t>diplomatically isolated</w:t>
      </w:r>
      <w:r w:rsidRPr="00955AF2">
        <w:rPr>
          <w:sz w:val="23"/>
          <w:szCs w:val="23"/>
          <w:highlight w:val="yellow"/>
          <w:u w:val="single"/>
        </w:rPr>
        <w:t>.</w:t>
      </w:r>
      <w:r w:rsidRPr="00955AF2">
        <w:rPr>
          <w:sz w:val="23"/>
          <w:szCs w:val="23"/>
          <w:u w:val="single"/>
        </w:rPr>
        <w:t xml:space="preserve"> There would be no option for tougher sanctions and our allies would not keep the ones we've had in place. </w:t>
      </w:r>
      <w:r w:rsidRPr="00955AF2">
        <w:rPr>
          <w:sz w:val="23"/>
          <w:szCs w:val="23"/>
          <w:highlight w:val="yellow"/>
          <w:u w:val="single"/>
        </w:rPr>
        <w:t xml:space="preserve">The only option if Iran moved toward nuclear weapons would be </w:t>
      </w:r>
      <w:r w:rsidRPr="00955AF2">
        <w:rPr>
          <w:rStyle w:val="Emphasis"/>
          <w:rFonts w:ascii="Times" w:hAnsi="Times"/>
          <w:highlight w:val="yellow"/>
        </w:rPr>
        <w:t>war.</w:t>
      </w:r>
      <w:r w:rsidR="005942E5">
        <w:rPr>
          <w:sz w:val="23"/>
          <w:szCs w:val="23"/>
          <w:u w:val="single"/>
        </w:rPr>
        <w:t xml:space="preserve"> </w:t>
      </w:r>
      <w:r w:rsidRPr="00955AF2">
        <w:rPr>
          <w:sz w:val="23"/>
          <w:szCs w:val="23"/>
          <w:highlight w:val="yellow"/>
          <w:u w:val="single"/>
        </w:rPr>
        <w:t xml:space="preserve">In today's </w:t>
      </w:r>
      <w:r w:rsidRPr="00955AF2">
        <w:rPr>
          <w:rStyle w:val="Emphasis"/>
          <w:rFonts w:ascii="Times" w:hAnsi="Times"/>
          <w:highlight w:val="yellow"/>
        </w:rPr>
        <w:t>global world</w:t>
      </w:r>
      <w:r w:rsidRPr="00955AF2">
        <w:rPr>
          <w:sz w:val="23"/>
          <w:szCs w:val="23"/>
          <w:highlight w:val="yellow"/>
          <w:u w:val="single"/>
        </w:rPr>
        <w:t>, we have no choice but to work with others to solve</w:t>
      </w:r>
      <w:r w:rsidRPr="00955AF2">
        <w:rPr>
          <w:sz w:val="23"/>
          <w:szCs w:val="23"/>
          <w:u w:val="single"/>
        </w:rPr>
        <w:t xml:space="preserve"> the big </w:t>
      </w:r>
      <w:r w:rsidRPr="00955AF2">
        <w:rPr>
          <w:sz w:val="23"/>
          <w:szCs w:val="23"/>
          <w:highlight w:val="yellow"/>
          <w:u w:val="single"/>
        </w:rPr>
        <w:t>problems.</w:t>
      </w:r>
      <w:r w:rsidRPr="00955AF2">
        <w:rPr>
          <w:sz w:val="23"/>
          <w:szCs w:val="23"/>
          <w:u w:val="single"/>
        </w:rPr>
        <w:t xml:space="preserve"> It's the only way we can be effectively tough, not just rhetorically tough, as we have been both with the sanctions on Iran and with the agreement to derail their nuclear weapons program. </w:t>
      </w:r>
      <w:r w:rsidRPr="00955AF2">
        <w:rPr>
          <w:sz w:val="23"/>
          <w:szCs w:val="23"/>
          <w:highlight w:val="yellow"/>
          <w:u w:val="single"/>
        </w:rPr>
        <w:t xml:space="preserve">It's time we switched from being the world's policeman to organizing the world </w:t>
      </w:r>
      <w:r w:rsidRPr="00955AF2">
        <w:rPr>
          <w:rStyle w:val="Emphasis"/>
          <w:rFonts w:ascii="Times" w:hAnsi="Times"/>
          <w:highlight w:val="yellow"/>
        </w:rPr>
        <w:t>to prevent fires.</w:t>
      </w:r>
      <w:r w:rsidR="002F6F4D" w:rsidRPr="002F6F4D">
        <w:rPr>
          <w:rFonts w:ascii="Arial" w:hAnsi="Arial" w:cs="Arial"/>
          <w:color w:val="000000"/>
          <w:sz w:val="23"/>
          <w:szCs w:val="23"/>
        </w:rPr>
        <w:t xml:space="preserve"> </w:t>
      </w:r>
      <w:r w:rsidR="002F6F4D" w:rsidRPr="002F6F4D">
        <w:rPr>
          <w:b/>
          <w:iCs/>
          <w:sz w:val="22"/>
          <w:highlight w:val="yellow"/>
          <w:u w:val="single"/>
        </w:rPr>
        <w:t>Sen. Dianne Feinstein (D-Calif.) said on Sunday that the historic deal with Iran is the best chance for peacefully preventing Tehran’s acquisition of nuclear weapons.</w:t>
      </w:r>
    </w:p>
    <w:p w14:paraId="74F9EE76" w14:textId="44F0CB72" w:rsidR="002F6F4D" w:rsidRDefault="002F6F4D" w:rsidP="005942E5">
      <w:pPr>
        <w:pStyle w:val="Heading4"/>
        <w:spacing w:line="276" w:lineRule="auto"/>
      </w:pPr>
      <w:r w:rsidRPr="00AF5E0A">
        <w:lastRenderedPageBreak/>
        <w:t xml:space="preserve">Iran Deal Key </w:t>
      </w:r>
      <w:proofErr w:type="gramStart"/>
      <w:r w:rsidRPr="00AF5E0A">
        <w:t>To</w:t>
      </w:r>
      <w:proofErr w:type="gramEnd"/>
      <w:r w:rsidRPr="00AF5E0A">
        <w:t xml:space="preserve"> Prevent Iran’s Acquisition Of Nukes</w:t>
      </w:r>
      <w:r w:rsidR="00277811">
        <w:t>-</w:t>
      </w:r>
      <w:r w:rsidR="00AF5E0A">
        <w:t xml:space="preserve"> Iran Wants Deal.</w:t>
      </w:r>
    </w:p>
    <w:p w14:paraId="5CFB2C0A" w14:textId="6CBCC271" w:rsidR="00AF5E0A" w:rsidRPr="00AF5E0A" w:rsidRDefault="00AF5E0A" w:rsidP="005942E5">
      <w:pPr>
        <w:spacing w:line="276" w:lineRule="auto"/>
        <w:rPr>
          <w:sz w:val="26"/>
        </w:rPr>
      </w:pPr>
      <w:r w:rsidRPr="00AF5E0A">
        <w:rPr>
          <w:rStyle w:val="Style13ptBold"/>
          <w:b w:val="0"/>
        </w:rPr>
        <w:t xml:space="preserve">Mark </w:t>
      </w:r>
      <w:proofErr w:type="spellStart"/>
      <w:r w:rsidRPr="00AF5E0A">
        <w:rPr>
          <w:rStyle w:val="Style13ptBold"/>
        </w:rPr>
        <w:t>Hensch</w:t>
      </w:r>
      <w:proofErr w:type="spellEnd"/>
      <w:r w:rsidRPr="00AF5E0A">
        <w:rPr>
          <w:rStyle w:val="Style13ptBold"/>
        </w:rPr>
        <w:t xml:space="preserve"> 7/19</w:t>
      </w:r>
      <w:r w:rsidRPr="00AF5E0A">
        <w:rPr>
          <w:rStyle w:val="Style13ptBold"/>
          <w:b w:val="0"/>
        </w:rPr>
        <w:t>, staff writer, 7/19/15, “Iran deal 'our one opportunity,' Feinstein says”, http://thehill.com/policy/international/248453-iran-deal-our-one-opportunity-feinstein-says</w:t>
      </w:r>
    </w:p>
    <w:p w14:paraId="4008CF0D" w14:textId="00A92B97" w:rsidR="002F6F4D" w:rsidRPr="002F6F4D" w:rsidRDefault="002F6F4D" w:rsidP="005942E5">
      <w:pPr>
        <w:pStyle w:val="NormalWeb"/>
        <w:spacing w:line="276" w:lineRule="auto"/>
        <w:rPr>
          <w:iCs/>
          <w:u w:val="single"/>
        </w:rPr>
      </w:pPr>
      <w:r w:rsidRPr="00AF5E0A">
        <w:rPr>
          <w:iCs/>
          <w:highlight w:val="yellow"/>
          <w:u w:val="single"/>
        </w:rPr>
        <w:t>Sen.</w:t>
      </w:r>
      <w:r w:rsidRPr="002F6F4D">
        <w:rPr>
          <w:iCs/>
          <w:u w:val="single"/>
        </w:rPr>
        <w:t xml:space="preserve"> Dianne </w:t>
      </w:r>
      <w:r w:rsidRPr="00AF5E0A">
        <w:rPr>
          <w:iCs/>
          <w:highlight w:val="yellow"/>
          <w:u w:val="single"/>
        </w:rPr>
        <w:t>Feinstein</w:t>
      </w:r>
      <w:r w:rsidRPr="002F6F4D">
        <w:rPr>
          <w:iCs/>
          <w:u w:val="single"/>
        </w:rPr>
        <w:t xml:space="preserve"> (D-Calif.) </w:t>
      </w:r>
      <w:r w:rsidRPr="00AF5E0A">
        <w:rPr>
          <w:iCs/>
          <w:highlight w:val="yellow"/>
          <w:u w:val="single"/>
        </w:rPr>
        <w:t>said</w:t>
      </w:r>
      <w:r w:rsidRPr="002F6F4D">
        <w:rPr>
          <w:iCs/>
          <w:u w:val="single"/>
        </w:rPr>
        <w:t xml:space="preserve"> on Sunday </w:t>
      </w:r>
      <w:r w:rsidRPr="00AF5E0A">
        <w:rPr>
          <w:iCs/>
          <w:highlight w:val="yellow"/>
          <w:u w:val="single"/>
        </w:rPr>
        <w:t>that the</w:t>
      </w:r>
      <w:r w:rsidRPr="002F6F4D">
        <w:rPr>
          <w:iCs/>
          <w:u w:val="single"/>
        </w:rPr>
        <w:t xml:space="preserve"> historic </w:t>
      </w:r>
      <w:r w:rsidRPr="00AF5E0A">
        <w:rPr>
          <w:iCs/>
          <w:highlight w:val="yellow"/>
          <w:u w:val="single"/>
        </w:rPr>
        <w:t xml:space="preserve">deal with Iran is the best chance for </w:t>
      </w:r>
      <w:r w:rsidRPr="00AF5E0A">
        <w:rPr>
          <w:rStyle w:val="Emphasis"/>
          <w:highlight w:val="yellow"/>
        </w:rPr>
        <w:t>peacefully preventing Tehran’s acquisition</w:t>
      </w:r>
      <w:r w:rsidRPr="00AF5E0A">
        <w:rPr>
          <w:iCs/>
          <w:highlight w:val="yellow"/>
          <w:u w:val="single"/>
        </w:rPr>
        <w:t xml:space="preserve"> of nuc</w:t>
      </w:r>
      <w:r w:rsidRPr="00AF5E0A">
        <w:rPr>
          <w:iCs/>
          <w:u w:val="single"/>
        </w:rPr>
        <w:t>lear weapon</w:t>
      </w:r>
      <w:r w:rsidRPr="00AF5E0A">
        <w:rPr>
          <w:iCs/>
          <w:highlight w:val="yellow"/>
          <w:u w:val="single"/>
        </w:rPr>
        <w:t>s.</w:t>
      </w:r>
      <w:r>
        <w:rPr>
          <w:iCs/>
          <w:u w:val="single"/>
        </w:rPr>
        <w:t xml:space="preserve"> </w:t>
      </w:r>
      <w:r w:rsidRPr="002F6F4D">
        <w:rPr>
          <w:iCs/>
          <w:u w:val="single"/>
        </w:rPr>
        <w:t>“</w:t>
      </w:r>
      <w:r w:rsidRPr="00AF5E0A">
        <w:rPr>
          <w:iCs/>
          <w:highlight w:val="yellow"/>
          <w:u w:val="single"/>
        </w:rPr>
        <w:t>This is our one opportunity,” Feinstein</w:t>
      </w:r>
      <w:r w:rsidRPr="002F6F4D">
        <w:rPr>
          <w:iCs/>
          <w:u w:val="single"/>
        </w:rPr>
        <w:t xml:space="preserve">, the ranking Democrat on the Senate Intelligence Committee, </w:t>
      </w:r>
      <w:r w:rsidRPr="00AF5E0A">
        <w:rPr>
          <w:iCs/>
          <w:highlight w:val="yellow"/>
          <w:u w:val="single"/>
        </w:rPr>
        <w:t>told</w:t>
      </w:r>
      <w:r w:rsidRPr="002F6F4D">
        <w:rPr>
          <w:iCs/>
          <w:u w:val="single"/>
        </w:rPr>
        <w:t xml:space="preserve"> host </w:t>
      </w:r>
      <w:r w:rsidRPr="00AF5E0A">
        <w:rPr>
          <w:iCs/>
          <w:highlight w:val="yellow"/>
          <w:u w:val="single"/>
        </w:rPr>
        <w:t>John Dickerson</w:t>
      </w:r>
      <w:r w:rsidRPr="002F6F4D">
        <w:rPr>
          <w:iCs/>
          <w:u w:val="single"/>
        </w:rPr>
        <w:t xml:space="preserve"> on CBS’s “Face the Nation.”</w:t>
      </w:r>
      <w:r>
        <w:rPr>
          <w:iCs/>
          <w:u w:val="single"/>
        </w:rPr>
        <w:t xml:space="preserve"> </w:t>
      </w:r>
      <w:r w:rsidRPr="002F6F4D">
        <w:rPr>
          <w:iCs/>
          <w:u w:val="single"/>
        </w:rPr>
        <w:t>“It is very likely that regardless of what we do, these nations will drop their sanctions,” she said of the U.S. allies involved in the deal.</w:t>
      </w:r>
      <w:r>
        <w:rPr>
          <w:iCs/>
          <w:u w:val="single"/>
        </w:rPr>
        <w:t xml:space="preserve"> </w:t>
      </w:r>
      <w:r w:rsidRPr="002F6F4D">
        <w:rPr>
          <w:iCs/>
          <w:u w:val="single"/>
        </w:rPr>
        <w:t>The Obama administration revealed its major diplomatic pact with Iran on July 14 from Vienna. It reduces economic sanctions on the Islamic nation in exchange for greater restrictions on its nuclear arms research.</w:t>
      </w:r>
      <w:r>
        <w:rPr>
          <w:iCs/>
          <w:u w:val="single"/>
        </w:rPr>
        <w:t xml:space="preserve"> </w:t>
      </w:r>
      <w:r w:rsidRPr="00AF5E0A">
        <w:rPr>
          <w:iCs/>
          <w:highlight w:val="yellow"/>
          <w:u w:val="single"/>
        </w:rPr>
        <w:t xml:space="preserve">Feinstein argued on Sunday that the deal was made possible by </w:t>
      </w:r>
      <w:r w:rsidRPr="00AF5E0A">
        <w:rPr>
          <w:rStyle w:val="Emphasis"/>
          <w:highlight w:val="yellow"/>
        </w:rPr>
        <w:t>drastic changes in Iranian leadership.</w:t>
      </w:r>
      <w:r w:rsidRPr="00AF5E0A">
        <w:rPr>
          <w:iCs/>
          <w:highlight w:val="yellow"/>
          <w:u w:val="single"/>
        </w:rPr>
        <w:t xml:space="preserve"> “We have a moderate, elected government that </w:t>
      </w:r>
      <w:r w:rsidRPr="00AF5E0A">
        <w:rPr>
          <w:rStyle w:val="Emphasis"/>
          <w:highlight w:val="yellow"/>
        </w:rPr>
        <w:t>wants to make a change</w:t>
      </w:r>
      <w:r w:rsidRPr="002F6F4D">
        <w:rPr>
          <w:iCs/>
          <w:u w:val="single"/>
        </w:rPr>
        <w:t xml:space="preserve">,” she said of Iranian President Hassan </w:t>
      </w:r>
      <w:proofErr w:type="spellStart"/>
      <w:r w:rsidRPr="002F6F4D">
        <w:rPr>
          <w:iCs/>
          <w:u w:val="single"/>
        </w:rPr>
        <w:t>Rouhani</w:t>
      </w:r>
      <w:proofErr w:type="spellEnd"/>
      <w:r w:rsidRPr="002F6F4D">
        <w:rPr>
          <w:iCs/>
          <w:u w:val="single"/>
        </w:rPr>
        <w:t>.</w:t>
      </w:r>
      <w:r>
        <w:rPr>
          <w:iCs/>
          <w:u w:val="single"/>
        </w:rPr>
        <w:t xml:space="preserve"> </w:t>
      </w:r>
      <w:r w:rsidRPr="002F6F4D">
        <w:rPr>
          <w:iCs/>
          <w:u w:val="single"/>
        </w:rPr>
        <w:t>“We’ll see if it is enough to make that change,” she added.</w:t>
      </w:r>
      <w:r>
        <w:rPr>
          <w:iCs/>
          <w:u w:val="single"/>
        </w:rPr>
        <w:t xml:space="preserve"> </w:t>
      </w:r>
      <w:r w:rsidRPr="002F6F4D">
        <w:rPr>
          <w:iCs/>
          <w:u w:val="single"/>
        </w:rPr>
        <w:t>Ayatollah Ali Khamenei, Iran’s supreme leader, has long antagonized the U.S., Israel and America’s other allies.</w:t>
      </w:r>
      <w:r>
        <w:rPr>
          <w:iCs/>
          <w:u w:val="single"/>
        </w:rPr>
        <w:t xml:space="preserve"> </w:t>
      </w:r>
      <w:proofErr w:type="spellStart"/>
      <w:r w:rsidRPr="002F6F4D">
        <w:rPr>
          <w:iCs/>
          <w:u w:val="single"/>
        </w:rPr>
        <w:t>Rouhani</w:t>
      </w:r>
      <w:proofErr w:type="spellEnd"/>
      <w:r w:rsidRPr="002F6F4D">
        <w:rPr>
          <w:iCs/>
          <w:u w:val="single"/>
        </w:rPr>
        <w:t>, in contrast, has struck a more conciliatory tone with Washington since his election in 2013.</w:t>
      </w:r>
    </w:p>
    <w:p w14:paraId="430767C7" w14:textId="77777777" w:rsidR="008F4656" w:rsidRPr="00955AF2" w:rsidRDefault="008F4656" w:rsidP="005942E5">
      <w:pPr>
        <w:pStyle w:val="NormalWeb"/>
        <w:shd w:val="clear" w:color="auto" w:fill="FFFFFF"/>
        <w:spacing w:before="225" w:beforeAutospacing="0" w:after="225" w:afterAutospacing="0" w:line="276" w:lineRule="auto"/>
        <w:rPr>
          <w:sz w:val="23"/>
          <w:szCs w:val="23"/>
          <w:u w:val="single"/>
        </w:rPr>
      </w:pPr>
    </w:p>
    <w:p w14:paraId="21D66A29" w14:textId="501CF134" w:rsidR="00924A21" w:rsidRPr="00955AF2" w:rsidRDefault="00052ACA" w:rsidP="005942E5">
      <w:pPr>
        <w:pStyle w:val="Heading3"/>
        <w:spacing w:line="276" w:lineRule="auto"/>
        <w:rPr>
          <w:rFonts w:ascii="Times" w:hAnsi="Times"/>
          <w:sz w:val="22"/>
        </w:rPr>
      </w:pPr>
      <w:r w:rsidRPr="00955AF2">
        <w:rPr>
          <w:rFonts w:ascii="Times" w:hAnsi="Times"/>
          <w:sz w:val="22"/>
        </w:rPr>
        <w:t>Key + AT: Circumvention</w:t>
      </w:r>
    </w:p>
    <w:p w14:paraId="725EBDCA" w14:textId="1D3459DC" w:rsidR="00165E7D" w:rsidRPr="00955AF2" w:rsidRDefault="004B1B95" w:rsidP="005942E5">
      <w:pPr>
        <w:pStyle w:val="Heading4"/>
        <w:spacing w:line="276" w:lineRule="auto"/>
        <w:rPr>
          <w:rStyle w:val="Style13ptBold"/>
          <w:rFonts w:ascii="Times" w:hAnsi="Times"/>
          <w:b/>
          <w:sz w:val="22"/>
        </w:rPr>
      </w:pPr>
      <w:r w:rsidRPr="00955AF2">
        <w:rPr>
          <w:rStyle w:val="Style13ptBold"/>
          <w:rFonts w:ascii="Times" w:hAnsi="Times"/>
          <w:b/>
          <w:sz w:val="22"/>
        </w:rPr>
        <w:t xml:space="preserve">Iran Nuclear Deal Vital </w:t>
      </w:r>
      <w:r w:rsidR="00924A21" w:rsidRPr="00955AF2">
        <w:rPr>
          <w:rStyle w:val="Style13ptBold"/>
          <w:rFonts w:ascii="Times" w:hAnsi="Times"/>
          <w:b/>
          <w:sz w:val="22"/>
        </w:rPr>
        <w:t>To Prevent Middle Eastern War And Has Provisions That Will Prevent Circumvention</w:t>
      </w:r>
    </w:p>
    <w:p w14:paraId="5489D4DD" w14:textId="3C9A5037" w:rsidR="004B1B95" w:rsidRPr="00955AF2" w:rsidRDefault="0081101C" w:rsidP="005942E5">
      <w:pPr>
        <w:spacing w:line="276" w:lineRule="auto"/>
        <w:rPr>
          <w:rStyle w:val="Style13ptBold"/>
          <w:rFonts w:ascii="Times" w:hAnsi="Times"/>
          <w:b w:val="0"/>
          <w:sz w:val="22"/>
        </w:rPr>
      </w:pPr>
      <w:r w:rsidRPr="00955AF2">
        <w:rPr>
          <w:rStyle w:val="Style13ptBold"/>
          <w:rFonts w:ascii="Times" w:hAnsi="Times"/>
          <w:sz w:val="22"/>
        </w:rPr>
        <w:t>ABC News 7/15</w:t>
      </w:r>
      <w:r w:rsidRPr="00955AF2">
        <w:rPr>
          <w:rStyle w:val="Style13ptBold"/>
          <w:rFonts w:ascii="Times" w:hAnsi="Times"/>
          <w:b w:val="0"/>
          <w:sz w:val="22"/>
        </w:rPr>
        <w:t>, News, 7/15/15, “Iran nuclear deal needed to avoid 'more war in Middle East', US president Barack Obama says”, http://www.abc.net.au/news/2015-07-16/iran-nuclear-deal-needed-to-avoid-more-war-in-the-middle-east/6623314</w:t>
      </w:r>
    </w:p>
    <w:p w14:paraId="6C3B2A21" w14:textId="461229EA" w:rsidR="004B1B95" w:rsidRPr="00955AF2" w:rsidRDefault="004B1B95" w:rsidP="005942E5">
      <w:pPr>
        <w:pStyle w:val="NormalWeb"/>
        <w:shd w:val="clear" w:color="auto" w:fill="F9F9F9"/>
        <w:spacing w:before="0" w:beforeAutospacing="0" w:after="240" w:afterAutospacing="0" w:line="276" w:lineRule="auto"/>
        <w:rPr>
          <w:rStyle w:val="StyleUnderline"/>
          <w:szCs w:val="22"/>
        </w:rPr>
      </w:pPr>
      <w:r w:rsidRPr="00955AF2">
        <w:rPr>
          <w:rStyle w:val="StyleUnderline"/>
          <w:szCs w:val="22"/>
        </w:rPr>
        <w:t xml:space="preserve">US president Barack </w:t>
      </w:r>
      <w:r w:rsidRPr="00955AF2">
        <w:rPr>
          <w:rStyle w:val="StyleUnderline"/>
          <w:szCs w:val="22"/>
          <w:highlight w:val="yellow"/>
        </w:rPr>
        <w:t>Obama has insisted the</w:t>
      </w:r>
      <w:r w:rsidRPr="00955AF2">
        <w:rPr>
          <w:rStyle w:val="StyleUnderline"/>
          <w:szCs w:val="22"/>
        </w:rPr>
        <w:t xml:space="preserve"> landmark </w:t>
      </w:r>
      <w:r w:rsidRPr="00955AF2">
        <w:rPr>
          <w:rStyle w:val="StyleUnderline"/>
          <w:szCs w:val="22"/>
          <w:highlight w:val="yellow"/>
        </w:rPr>
        <w:t xml:space="preserve">Iran nuclear agreement is the </w:t>
      </w:r>
      <w:r w:rsidRPr="00955AF2">
        <w:rPr>
          <w:rStyle w:val="Emphasis"/>
          <w:rFonts w:ascii="Times" w:hAnsi="Times"/>
          <w:szCs w:val="22"/>
          <w:highlight w:val="yellow"/>
        </w:rPr>
        <w:t>best way</w:t>
      </w:r>
      <w:r w:rsidRPr="00955AF2">
        <w:rPr>
          <w:rStyle w:val="StyleUnderline"/>
          <w:szCs w:val="22"/>
          <w:highlight w:val="yellow"/>
        </w:rPr>
        <w:t xml:space="preserve"> to avoid</w:t>
      </w:r>
      <w:r w:rsidRPr="00955AF2">
        <w:rPr>
          <w:rStyle w:val="StyleUnderline"/>
          <w:szCs w:val="22"/>
        </w:rPr>
        <w:t xml:space="preserve"> a nuclear arms race and more </w:t>
      </w:r>
      <w:r w:rsidRPr="00955AF2">
        <w:rPr>
          <w:rStyle w:val="StyleUnderline"/>
          <w:szCs w:val="22"/>
          <w:highlight w:val="yellow"/>
        </w:rPr>
        <w:t>war in the Middle East</w:t>
      </w:r>
      <w:r w:rsidRPr="00955AF2">
        <w:rPr>
          <w:rStyle w:val="StyleUnderline"/>
          <w:szCs w:val="22"/>
        </w:rPr>
        <w:t>.</w:t>
      </w:r>
      <w:r w:rsidR="00924A21" w:rsidRPr="00955AF2">
        <w:rPr>
          <w:rFonts w:cs="Arial"/>
          <w:bCs/>
          <w:sz w:val="22"/>
          <w:szCs w:val="22"/>
        </w:rPr>
        <w:t xml:space="preserve"> </w:t>
      </w:r>
      <w:proofErr w:type="spellStart"/>
      <w:r w:rsidRPr="00955AF2">
        <w:rPr>
          <w:rFonts w:cs="Arial"/>
          <w:sz w:val="22"/>
          <w:szCs w:val="22"/>
        </w:rPr>
        <w:t>Mr</w:t>
      </w:r>
      <w:proofErr w:type="spellEnd"/>
      <w:r w:rsidRPr="00955AF2">
        <w:rPr>
          <w:rFonts w:cs="Arial"/>
          <w:sz w:val="22"/>
          <w:szCs w:val="22"/>
        </w:rPr>
        <w:t xml:space="preserve"> Obama made his case in a nationally televised news conference responding to critics at home and abroad after Iran and six world powers sealed an accord in Vienna to restrict Tehran's nuclear program in exchange for sanctions relief</w:t>
      </w:r>
      <w:r w:rsidRPr="00955AF2">
        <w:rPr>
          <w:rStyle w:val="StyleUnderline"/>
          <w:szCs w:val="22"/>
        </w:rPr>
        <w:t>.</w:t>
      </w:r>
      <w:r w:rsidR="00924A21" w:rsidRPr="00955AF2">
        <w:rPr>
          <w:rStyle w:val="StyleUnderline"/>
          <w:szCs w:val="22"/>
        </w:rPr>
        <w:t xml:space="preserve"> </w:t>
      </w:r>
      <w:r w:rsidRPr="00955AF2">
        <w:rPr>
          <w:rStyle w:val="StyleUnderline"/>
          <w:szCs w:val="22"/>
        </w:rPr>
        <w:t>"</w:t>
      </w:r>
      <w:r w:rsidRPr="00955AF2">
        <w:rPr>
          <w:rStyle w:val="StyleUnderline"/>
          <w:szCs w:val="22"/>
          <w:highlight w:val="yellow"/>
        </w:rPr>
        <w:t>Without a deal there would be no limits to Iran's nuc</w:t>
      </w:r>
      <w:r w:rsidRPr="00955AF2">
        <w:rPr>
          <w:rStyle w:val="StyleUnderline"/>
          <w:szCs w:val="22"/>
        </w:rPr>
        <w:t xml:space="preserve">lear </w:t>
      </w:r>
      <w:r w:rsidRPr="00955AF2">
        <w:rPr>
          <w:rStyle w:val="StyleUnderline"/>
          <w:szCs w:val="22"/>
          <w:highlight w:val="yellow"/>
        </w:rPr>
        <w:t xml:space="preserve">program and Iran could </w:t>
      </w:r>
      <w:r w:rsidRPr="00955AF2">
        <w:rPr>
          <w:rStyle w:val="Emphasis"/>
          <w:rFonts w:ascii="Times" w:hAnsi="Times"/>
          <w:szCs w:val="22"/>
          <w:highlight w:val="yellow"/>
        </w:rPr>
        <w:t>move closer</w:t>
      </w:r>
      <w:r w:rsidRPr="00955AF2">
        <w:rPr>
          <w:rStyle w:val="StyleUnderline"/>
          <w:szCs w:val="22"/>
          <w:highlight w:val="yellow"/>
        </w:rPr>
        <w:t xml:space="preserve"> to a nuclear bomb</w:t>
      </w:r>
      <w:r w:rsidRPr="00955AF2">
        <w:rPr>
          <w:rStyle w:val="StyleUnderline"/>
          <w:szCs w:val="22"/>
        </w:rPr>
        <w:t>," he said.</w:t>
      </w:r>
      <w:r w:rsidR="00924A21" w:rsidRPr="00955AF2">
        <w:rPr>
          <w:rStyle w:val="StyleUnderline"/>
          <w:szCs w:val="22"/>
        </w:rPr>
        <w:t xml:space="preserve"> </w:t>
      </w:r>
      <w:r w:rsidRPr="00955AF2">
        <w:rPr>
          <w:rStyle w:val="StyleUnderline"/>
          <w:szCs w:val="22"/>
        </w:rPr>
        <w:t>"</w:t>
      </w:r>
      <w:r w:rsidRPr="00955AF2">
        <w:rPr>
          <w:rStyle w:val="StyleUnderline"/>
          <w:szCs w:val="22"/>
          <w:highlight w:val="yellow"/>
        </w:rPr>
        <w:t xml:space="preserve">Without a deal </w:t>
      </w:r>
      <w:r w:rsidRPr="00955AF2">
        <w:rPr>
          <w:rStyle w:val="Emphasis"/>
          <w:rFonts w:ascii="Times" w:hAnsi="Times"/>
          <w:b w:val="0"/>
          <w:szCs w:val="22"/>
          <w:highlight w:val="yellow"/>
        </w:rPr>
        <w:t>we</w:t>
      </w:r>
      <w:r w:rsidRPr="00955AF2">
        <w:rPr>
          <w:rStyle w:val="Emphasis"/>
          <w:rFonts w:ascii="Times" w:hAnsi="Times"/>
          <w:szCs w:val="22"/>
          <w:highlight w:val="yellow"/>
        </w:rPr>
        <w:t xml:space="preserve"> risk even more war</w:t>
      </w:r>
      <w:r w:rsidRPr="00955AF2">
        <w:rPr>
          <w:rStyle w:val="StyleUnderline"/>
          <w:szCs w:val="22"/>
          <w:highlight w:val="yellow"/>
        </w:rPr>
        <w:t xml:space="preserve"> in the Middle East</w:t>
      </w:r>
      <w:r w:rsidRPr="00955AF2">
        <w:rPr>
          <w:rStyle w:val="StyleUnderline"/>
          <w:szCs w:val="22"/>
        </w:rPr>
        <w:t>."</w:t>
      </w:r>
      <w:r w:rsidR="00924A21" w:rsidRPr="00955AF2">
        <w:rPr>
          <w:rStyle w:val="StyleUnderline"/>
          <w:szCs w:val="22"/>
        </w:rPr>
        <w:t xml:space="preserve"> </w:t>
      </w:r>
      <w:proofErr w:type="spellStart"/>
      <w:r w:rsidRPr="00955AF2">
        <w:rPr>
          <w:rStyle w:val="StyleUnderline"/>
          <w:szCs w:val="22"/>
        </w:rPr>
        <w:t>Mr</w:t>
      </w:r>
      <w:proofErr w:type="spellEnd"/>
      <w:r w:rsidRPr="00955AF2">
        <w:rPr>
          <w:rStyle w:val="StyleUnderline"/>
          <w:szCs w:val="22"/>
        </w:rPr>
        <w:t xml:space="preserve"> Obama said if the US did not seize the opportunity for a deal "future generations will judge us harshly".</w:t>
      </w:r>
      <w:r w:rsidR="00924A21" w:rsidRPr="00955AF2">
        <w:rPr>
          <w:rFonts w:cs="Arial"/>
          <w:sz w:val="22"/>
          <w:szCs w:val="22"/>
        </w:rPr>
        <w:t xml:space="preserve"> </w:t>
      </w:r>
      <w:r w:rsidRPr="00955AF2">
        <w:rPr>
          <w:rFonts w:cs="Arial"/>
          <w:sz w:val="22"/>
          <w:szCs w:val="22"/>
        </w:rPr>
        <w:t xml:space="preserve">The agreement is a political triumph for </w:t>
      </w:r>
      <w:proofErr w:type="spellStart"/>
      <w:r w:rsidRPr="00955AF2">
        <w:rPr>
          <w:rFonts w:cs="Arial"/>
          <w:sz w:val="22"/>
          <w:szCs w:val="22"/>
        </w:rPr>
        <w:t>Mr</w:t>
      </w:r>
      <w:proofErr w:type="spellEnd"/>
      <w:r w:rsidRPr="00955AF2">
        <w:rPr>
          <w:rFonts w:cs="Arial"/>
          <w:sz w:val="22"/>
          <w:szCs w:val="22"/>
        </w:rPr>
        <w:t xml:space="preserve"> Obama — who has made outreach to America's enemies a hallmark of his presidency — but it is also seen as his biggest foreign policy gamble since taking office in 2009.</w:t>
      </w:r>
      <w:r w:rsidR="00924A21" w:rsidRPr="00955AF2">
        <w:rPr>
          <w:rFonts w:cs="Arial"/>
          <w:sz w:val="22"/>
          <w:szCs w:val="22"/>
        </w:rPr>
        <w:t xml:space="preserve"> </w:t>
      </w:r>
      <w:r w:rsidRPr="00955AF2">
        <w:rPr>
          <w:rFonts w:cs="Arial"/>
          <w:sz w:val="22"/>
          <w:szCs w:val="22"/>
        </w:rPr>
        <w:t>He is now spearheading an intense White House push</w:t>
      </w:r>
      <w:r w:rsidR="00924A21" w:rsidRPr="00955AF2">
        <w:rPr>
          <w:rStyle w:val="apple-converted-space"/>
          <w:rFonts w:cs="Arial"/>
          <w:sz w:val="22"/>
          <w:szCs w:val="22"/>
        </w:rPr>
        <w:t xml:space="preserve"> </w:t>
      </w:r>
      <w:hyperlink r:id="rId40" w:tgtFrame="_self" w:tooltip="" w:history="1">
        <w:r w:rsidRPr="00955AF2">
          <w:rPr>
            <w:rStyle w:val="Hyperlink"/>
            <w:rFonts w:cs="Arial"/>
            <w:sz w:val="22"/>
            <w:szCs w:val="22"/>
          </w:rPr>
          <w:t>to counter Republican critics in Congress</w:t>
        </w:r>
      </w:hyperlink>
      <w:r w:rsidR="00924A21" w:rsidRPr="00955AF2">
        <w:rPr>
          <w:rStyle w:val="apple-converted-space"/>
          <w:rFonts w:cs="Arial"/>
          <w:sz w:val="22"/>
          <w:szCs w:val="22"/>
        </w:rPr>
        <w:t xml:space="preserve"> </w:t>
      </w:r>
      <w:r w:rsidRPr="00955AF2">
        <w:rPr>
          <w:rFonts w:cs="Arial"/>
          <w:sz w:val="22"/>
          <w:szCs w:val="22"/>
        </w:rPr>
        <w:t>and reassure nervous US allies such as Israel and Saudi Arabia.</w:t>
      </w:r>
      <w:r w:rsidR="00924A21" w:rsidRPr="00955AF2">
        <w:rPr>
          <w:rFonts w:cs="Arial"/>
          <w:sz w:val="22"/>
          <w:szCs w:val="22"/>
        </w:rPr>
        <w:t xml:space="preserve"> </w:t>
      </w:r>
      <w:r w:rsidRPr="00955AF2">
        <w:rPr>
          <w:rFonts w:cs="Arial"/>
          <w:sz w:val="22"/>
          <w:szCs w:val="22"/>
        </w:rPr>
        <w:t>Critics say the deal contains loopholes, especially in regards to the inspection of Iran's procedures and facilities, and will provide Tehran with an infusion of unfrozen assets to fund its proxies in sectarian conflicts ranging from Syria to Iraq to Yemen</w:t>
      </w:r>
      <w:r w:rsidRPr="00955AF2">
        <w:rPr>
          <w:rStyle w:val="StyleUnderline"/>
          <w:szCs w:val="22"/>
        </w:rPr>
        <w:t>.</w:t>
      </w:r>
      <w:r w:rsidR="00924A21" w:rsidRPr="00955AF2">
        <w:rPr>
          <w:rStyle w:val="StyleUnderline"/>
          <w:szCs w:val="22"/>
        </w:rPr>
        <w:t xml:space="preserve"> </w:t>
      </w:r>
      <w:proofErr w:type="spellStart"/>
      <w:r w:rsidRPr="00955AF2">
        <w:rPr>
          <w:rStyle w:val="StyleUnderline"/>
          <w:szCs w:val="22"/>
        </w:rPr>
        <w:t>Mr</w:t>
      </w:r>
      <w:proofErr w:type="spellEnd"/>
      <w:r w:rsidRPr="00955AF2">
        <w:rPr>
          <w:rStyle w:val="StyleUnderline"/>
          <w:szCs w:val="22"/>
        </w:rPr>
        <w:t xml:space="preserve"> </w:t>
      </w:r>
      <w:r w:rsidRPr="00955AF2">
        <w:rPr>
          <w:rStyle w:val="StyleUnderline"/>
          <w:szCs w:val="22"/>
          <w:highlight w:val="yellow"/>
        </w:rPr>
        <w:t>Obama argued a "snap-back" mechanism</w:t>
      </w:r>
      <w:r w:rsidRPr="00955AF2">
        <w:rPr>
          <w:rStyle w:val="StyleUnderline"/>
          <w:szCs w:val="22"/>
        </w:rPr>
        <w:t xml:space="preserve"> contained in the agreement </w:t>
      </w:r>
      <w:r w:rsidRPr="00955AF2">
        <w:rPr>
          <w:rStyle w:val="StyleUnderline"/>
          <w:szCs w:val="22"/>
          <w:highlight w:val="yellow"/>
        </w:rPr>
        <w:t>to restore sanctions if Iran cheated would ensure it faced real consequences for not keeping its</w:t>
      </w:r>
      <w:r w:rsidRPr="00955AF2">
        <w:rPr>
          <w:rStyle w:val="StyleUnderline"/>
          <w:szCs w:val="22"/>
        </w:rPr>
        <w:t xml:space="preserve"> nuclear </w:t>
      </w:r>
      <w:r w:rsidRPr="00955AF2">
        <w:rPr>
          <w:rStyle w:val="StyleUnderline"/>
          <w:szCs w:val="22"/>
          <w:highlight w:val="yellow"/>
        </w:rPr>
        <w:t>commitments</w:t>
      </w:r>
      <w:r w:rsidRPr="00955AF2">
        <w:rPr>
          <w:rFonts w:cs="Arial"/>
          <w:sz w:val="22"/>
          <w:szCs w:val="22"/>
        </w:rPr>
        <w:t>.</w:t>
      </w:r>
      <w:r w:rsidR="00924A21" w:rsidRPr="00955AF2">
        <w:rPr>
          <w:rFonts w:cs="Arial"/>
          <w:sz w:val="22"/>
          <w:szCs w:val="22"/>
        </w:rPr>
        <w:t xml:space="preserve"> </w:t>
      </w:r>
      <w:r w:rsidRPr="00955AF2">
        <w:rPr>
          <w:rFonts w:cs="Arial"/>
          <w:sz w:val="22"/>
          <w:szCs w:val="22"/>
        </w:rPr>
        <w:t>But he acknowledged that although he hoped the international deal would encourage Iran to rein in its aggressive conduct in the region, he was not betting on a change.</w:t>
      </w:r>
      <w:r w:rsidR="00924A21" w:rsidRPr="00955AF2">
        <w:rPr>
          <w:rFonts w:cs="Arial"/>
          <w:sz w:val="22"/>
          <w:szCs w:val="22"/>
        </w:rPr>
        <w:t xml:space="preserve"> </w:t>
      </w:r>
      <w:r w:rsidRPr="00955AF2">
        <w:rPr>
          <w:rFonts w:cs="Arial"/>
          <w:sz w:val="22"/>
          <w:szCs w:val="22"/>
        </w:rPr>
        <w:t>"</w:t>
      </w:r>
      <w:r w:rsidRPr="00955AF2">
        <w:rPr>
          <w:rStyle w:val="StyleUnderline"/>
          <w:szCs w:val="22"/>
          <w:highlight w:val="yellow"/>
        </w:rPr>
        <w:t>Without a deal, the international sanctions</w:t>
      </w:r>
      <w:r w:rsidRPr="00955AF2">
        <w:rPr>
          <w:rStyle w:val="StyleUnderline"/>
          <w:szCs w:val="22"/>
        </w:rPr>
        <w:t xml:space="preserve"> regime </w:t>
      </w:r>
      <w:r w:rsidRPr="00955AF2">
        <w:rPr>
          <w:rStyle w:val="StyleUnderline"/>
          <w:szCs w:val="22"/>
          <w:highlight w:val="yellow"/>
        </w:rPr>
        <w:t xml:space="preserve">will </w:t>
      </w:r>
      <w:r w:rsidRPr="00955AF2">
        <w:rPr>
          <w:rStyle w:val="Emphasis"/>
          <w:rFonts w:ascii="Times" w:hAnsi="Times"/>
          <w:szCs w:val="22"/>
          <w:highlight w:val="yellow"/>
        </w:rPr>
        <w:t>unravel,</w:t>
      </w:r>
      <w:r w:rsidRPr="00955AF2">
        <w:rPr>
          <w:rStyle w:val="StyleUnderline"/>
          <w:szCs w:val="22"/>
          <w:highlight w:val="yellow"/>
        </w:rPr>
        <w:t xml:space="preserve"> with </w:t>
      </w:r>
      <w:r w:rsidRPr="00955AF2">
        <w:rPr>
          <w:rStyle w:val="Emphasis"/>
          <w:rFonts w:ascii="Times" w:hAnsi="Times"/>
          <w:szCs w:val="22"/>
          <w:highlight w:val="yellow"/>
        </w:rPr>
        <w:t xml:space="preserve">little ability to </w:t>
      </w:r>
      <w:proofErr w:type="spellStart"/>
      <w:r w:rsidRPr="00955AF2">
        <w:rPr>
          <w:rStyle w:val="Emphasis"/>
          <w:rFonts w:ascii="Times" w:hAnsi="Times"/>
          <w:szCs w:val="22"/>
          <w:highlight w:val="yellow"/>
        </w:rPr>
        <w:t>reimpose</w:t>
      </w:r>
      <w:proofErr w:type="spellEnd"/>
      <w:r w:rsidRPr="00955AF2">
        <w:rPr>
          <w:rStyle w:val="Emphasis"/>
          <w:rFonts w:ascii="Times" w:hAnsi="Times"/>
          <w:szCs w:val="22"/>
          <w:highlight w:val="yellow"/>
        </w:rPr>
        <w:t xml:space="preserve"> it</w:t>
      </w:r>
      <w:r w:rsidRPr="00955AF2">
        <w:rPr>
          <w:rStyle w:val="Emphasis"/>
          <w:rFonts w:ascii="Times" w:hAnsi="Times"/>
          <w:szCs w:val="22"/>
        </w:rPr>
        <w:t>,"</w:t>
      </w:r>
      <w:r w:rsidRPr="00955AF2">
        <w:rPr>
          <w:rStyle w:val="StyleUnderline"/>
          <w:szCs w:val="22"/>
        </w:rPr>
        <w:t xml:space="preserve"> </w:t>
      </w:r>
      <w:proofErr w:type="spellStart"/>
      <w:r w:rsidRPr="00955AF2">
        <w:rPr>
          <w:rStyle w:val="StyleUnderline"/>
          <w:szCs w:val="22"/>
        </w:rPr>
        <w:t>Mr</w:t>
      </w:r>
      <w:proofErr w:type="spellEnd"/>
      <w:r w:rsidRPr="00955AF2">
        <w:rPr>
          <w:rStyle w:val="StyleUnderline"/>
          <w:szCs w:val="22"/>
        </w:rPr>
        <w:t xml:space="preserve"> Obama said.</w:t>
      </w:r>
      <w:r w:rsidR="00924A21" w:rsidRPr="00955AF2">
        <w:rPr>
          <w:rStyle w:val="StyleUnderline"/>
          <w:szCs w:val="22"/>
        </w:rPr>
        <w:t xml:space="preserve"> </w:t>
      </w:r>
      <w:r w:rsidRPr="00955AF2">
        <w:rPr>
          <w:rStyle w:val="StyleUnderline"/>
          <w:szCs w:val="22"/>
        </w:rPr>
        <w:t xml:space="preserve">"With this deal, we have the possibility to peacefully resolve a major threat to regional and </w:t>
      </w:r>
      <w:r w:rsidRPr="00955AF2">
        <w:rPr>
          <w:rStyle w:val="StyleUnderline"/>
          <w:szCs w:val="22"/>
        </w:rPr>
        <w:lastRenderedPageBreak/>
        <w:t>international security."</w:t>
      </w:r>
      <w:r w:rsidR="00924A21" w:rsidRPr="00955AF2">
        <w:rPr>
          <w:rStyle w:val="StyleUnderline"/>
          <w:szCs w:val="22"/>
        </w:rPr>
        <w:t xml:space="preserve"> </w:t>
      </w:r>
      <w:proofErr w:type="spellStart"/>
      <w:r w:rsidRPr="00955AF2">
        <w:rPr>
          <w:rStyle w:val="StyleUnderline"/>
          <w:szCs w:val="22"/>
        </w:rPr>
        <w:t>Mr</w:t>
      </w:r>
      <w:proofErr w:type="spellEnd"/>
      <w:r w:rsidRPr="00955AF2">
        <w:rPr>
          <w:rStyle w:val="StyleUnderline"/>
          <w:szCs w:val="22"/>
        </w:rPr>
        <w:t xml:space="preserve"> Obama said there would have been a risk of more fighting in the Middle East without a deal and other countries in the region would feel compelled to pursue their own nuclear programs "in the most volatile region in the world".</w:t>
      </w:r>
      <w:r w:rsidR="00924A21" w:rsidRPr="00955AF2">
        <w:rPr>
          <w:rStyle w:val="StyleUnderline"/>
          <w:szCs w:val="22"/>
        </w:rPr>
        <w:t xml:space="preserve"> </w:t>
      </w:r>
      <w:r w:rsidRPr="00955AF2">
        <w:rPr>
          <w:rStyle w:val="StyleUnderline"/>
          <w:szCs w:val="22"/>
        </w:rPr>
        <w:t>He said the deal would cut off all of Iran's pathways to a nuclear weapons program, but he expected a robust debate in Congress over it.</w:t>
      </w:r>
    </w:p>
    <w:p w14:paraId="5733161B" w14:textId="1B1BC858" w:rsidR="004D1514" w:rsidRPr="00955AF2" w:rsidRDefault="00A82CDA" w:rsidP="005942E5">
      <w:pPr>
        <w:pStyle w:val="Heading3"/>
        <w:spacing w:line="276" w:lineRule="auto"/>
        <w:rPr>
          <w:rFonts w:ascii="Times" w:hAnsi="Times" w:cs="Times New Roman"/>
          <w:bdr w:val="none" w:sz="0" w:space="0" w:color="auto" w:frame="1"/>
        </w:rPr>
      </w:pPr>
      <w:r w:rsidRPr="00955AF2">
        <w:rPr>
          <w:rFonts w:ascii="Times" w:hAnsi="Times" w:cs="Times New Roman"/>
          <w:bdr w:val="none" w:sz="0" w:space="0" w:color="auto" w:frame="1"/>
        </w:rPr>
        <w:t>AT: Circumvention</w:t>
      </w:r>
    </w:p>
    <w:p w14:paraId="13E1AB38" w14:textId="57AF1432" w:rsidR="00A82CDA" w:rsidRPr="00955AF2" w:rsidRDefault="00A82CDA" w:rsidP="005942E5">
      <w:pPr>
        <w:pStyle w:val="Heading4"/>
        <w:spacing w:line="276" w:lineRule="auto"/>
        <w:rPr>
          <w:rFonts w:ascii="Times" w:hAnsi="Times"/>
        </w:rPr>
      </w:pPr>
      <w:r w:rsidRPr="00955AF2">
        <w:rPr>
          <w:rFonts w:ascii="Times" w:hAnsi="Times"/>
        </w:rPr>
        <w:t>The JCPOA will work</w:t>
      </w:r>
      <w:r w:rsidR="00955AF2" w:rsidRPr="00955AF2">
        <w:rPr>
          <w:rFonts w:ascii="Times" w:hAnsi="Times"/>
        </w:rPr>
        <w:t xml:space="preserve"> and prevent circumvention- provision text shows. </w:t>
      </w:r>
    </w:p>
    <w:p w14:paraId="53722F40" w14:textId="77777777" w:rsidR="00A82CDA" w:rsidRPr="00955AF2" w:rsidRDefault="00A82CDA" w:rsidP="005942E5">
      <w:pPr>
        <w:spacing w:line="276" w:lineRule="auto"/>
        <w:rPr>
          <w:rStyle w:val="Style13ptBold"/>
          <w:rFonts w:ascii="Times" w:hAnsi="Times"/>
          <w:b w:val="0"/>
        </w:rPr>
      </w:pPr>
      <w:r w:rsidRPr="00955AF2">
        <w:rPr>
          <w:rStyle w:val="Style13ptBold"/>
          <w:rFonts w:ascii="Times" w:hAnsi="Times"/>
          <w:b w:val="0"/>
        </w:rPr>
        <w:t xml:space="preserve">Paul </w:t>
      </w:r>
      <w:proofErr w:type="spellStart"/>
      <w:r w:rsidRPr="00955AF2">
        <w:rPr>
          <w:rStyle w:val="Style13ptBold"/>
          <w:rFonts w:ascii="Times" w:hAnsi="Times"/>
        </w:rPr>
        <w:t>Heroux</w:t>
      </w:r>
      <w:proofErr w:type="spellEnd"/>
      <w:r w:rsidRPr="00955AF2">
        <w:rPr>
          <w:rStyle w:val="Style13ptBold"/>
          <w:rFonts w:ascii="Times" w:hAnsi="Times"/>
        </w:rPr>
        <w:t xml:space="preserve"> 7/21</w:t>
      </w:r>
      <w:r w:rsidRPr="00955AF2">
        <w:rPr>
          <w:rStyle w:val="Style13ptBold"/>
          <w:rFonts w:ascii="Times" w:hAnsi="Times"/>
          <w:b w:val="0"/>
        </w:rPr>
        <w:t>, state representative of Massachusetts, 7/21/15, “Nuclear Iran: How and Why The JCPOA Will Work”, http://www.huffingtonpost.com/paul-heroux/nuclear-iran_b_7832554.html</w:t>
      </w:r>
    </w:p>
    <w:p w14:paraId="18944BC0" w14:textId="77777777" w:rsidR="00955AF2" w:rsidRPr="00955AF2" w:rsidRDefault="00C320CC" w:rsidP="005942E5">
      <w:pPr>
        <w:pStyle w:val="NormalWeb"/>
        <w:shd w:val="clear" w:color="auto" w:fill="FFFFFF"/>
        <w:spacing w:before="0" w:beforeAutospacing="0" w:after="0" w:afterAutospacing="0" w:line="276" w:lineRule="auto"/>
        <w:textAlignment w:val="baseline"/>
        <w:rPr>
          <w:rStyle w:val="StyleUnderline"/>
        </w:rPr>
      </w:pPr>
      <w:r w:rsidRPr="00955AF2">
        <w:rPr>
          <w:rStyle w:val="StyleUnderline"/>
          <w:highlight w:val="yellow"/>
        </w:rPr>
        <w:t xml:space="preserve">If </w:t>
      </w:r>
      <w:r w:rsidRPr="00955AF2">
        <w:rPr>
          <w:rStyle w:val="Emphasis"/>
          <w:rFonts w:ascii="Times" w:hAnsi="Times"/>
          <w:highlight w:val="yellow"/>
        </w:rPr>
        <w:t>any</w:t>
      </w:r>
      <w:r w:rsidRPr="00955AF2">
        <w:rPr>
          <w:rStyle w:val="StyleUnderline"/>
          <w:highlight w:val="yellow"/>
        </w:rPr>
        <w:t xml:space="preserve"> of</w:t>
      </w:r>
      <w:r w:rsidRPr="00955AF2">
        <w:rPr>
          <w:rStyle w:val="StyleUnderline"/>
        </w:rPr>
        <w:t xml:space="preserve"> </w:t>
      </w:r>
      <w:r w:rsidRPr="00955AF2">
        <w:rPr>
          <w:rStyle w:val="StyleUnderline"/>
          <w:highlight w:val="yellow"/>
        </w:rPr>
        <w:t>the</w:t>
      </w:r>
      <w:r w:rsidRPr="00955AF2">
        <w:rPr>
          <w:rStyle w:val="StyleUnderline"/>
        </w:rPr>
        <w:t xml:space="preserve">se or </w:t>
      </w:r>
      <w:r w:rsidRPr="00955AF2">
        <w:rPr>
          <w:rStyle w:val="StyleUnderline"/>
          <w:highlight w:val="yellow"/>
        </w:rPr>
        <w:t>other provisions of the JCPOA are violated, there is</w:t>
      </w:r>
      <w:r w:rsidRPr="00955AF2">
        <w:rPr>
          <w:rStyle w:val="StyleUnderline"/>
        </w:rPr>
        <w:t xml:space="preserve"> </w:t>
      </w:r>
      <w:r w:rsidRPr="00955AF2">
        <w:rPr>
          <w:rStyle w:val="StyleUnderline"/>
          <w:highlight w:val="yellow"/>
        </w:rPr>
        <w:t>a</w:t>
      </w:r>
      <w:r w:rsidRPr="00955AF2">
        <w:rPr>
          <w:rStyle w:val="StyleUnderline"/>
        </w:rPr>
        <w:t xml:space="preserve">n agreed upon </w:t>
      </w:r>
      <w:r w:rsidRPr="00955AF2">
        <w:rPr>
          <w:rStyle w:val="Emphasis"/>
          <w:rFonts w:ascii="Times" w:hAnsi="Times"/>
          <w:highlight w:val="yellow"/>
        </w:rPr>
        <w:t>Dispute Resolution Mechanism</w:t>
      </w:r>
      <w:r w:rsidRPr="00955AF2">
        <w:rPr>
          <w:rStyle w:val="StyleUnderline"/>
          <w:highlight w:val="yellow"/>
        </w:rPr>
        <w:t xml:space="preserve"> that</w:t>
      </w:r>
      <w:r w:rsidRPr="00955AF2">
        <w:rPr>
          <w:rStyle w:val="StyleUnderline"/>
        </w:rPr>
        <w:t xml:space="preserve"> be</w:t>
      </w:r>
      <w:r w:rsidRPr="00955AF2">
        <w:rPr>
          <w:rStyle w:val="StyleUnderline"/>
          <w:highlight w:val="yellow"/>
        </w:rPr>
        <w:t>i</w:t>
      </w:r>
      <w:r w:rsidRPr="00955AF2">
        <w:rPr>
          <w:rStyle w:val="StyleUnderline"/>
        </w:rPr>
        <w:t>ng</w:t>
      </w:r>
      <w:r w:rsidRPr="00955AF2">
        <w:rPr>
          <w:rStyle w:val="StyleUnderline"/>
          <w:highlight w:val="yellow"/>
        </w:rPr>
        <w:t>s</w:t>
      </w:r>
      <w:r w:rsidRPr="00955AF2">
        <w:rPr>
          <w:rStyle w:val="StyleUnderline"/>
        </w:rPr>
        <w:t xml:space="preserve"> </w:t>
      </w:r>
      <w:r w:rsidRPr="00955AF2">
        <w:rPr>
          <w:rStyle w:val="StyleUnderline"/>
          <w:highlight w:val="yellow"/>
        </w:rPr>
        <w:t>in section 36 of the plan.</w:t>
      </w:r>
      <w:r w:rsidRPr="00955AF2">
        <w:rPr>
          <w:rStyle w:val="StyleUnderline"/>
        </w:rPr>
        <w:t xml:space="preserve"> Section 36 talks about the process for submitting a concern over a breach in the agreement. It continues: 36 -- If the issue still has not been resolved to the satisfaction of the complaining participant, and if the complaining participant deems the issue to constitute significant nonperformance, then that participant could treat the unresolved issue as grounds to cease performing its commitments under this JCPOA in whole or in part and/or notify the UN Security Council that it believes the issue constitutes significant non-performance. </w:t>
      </w:r>
      <w:r w:rsidRPr="00955AF2">
        <w:rPr>
          <w:rStyle w:val="StyleUnderline"/>
          <w:highlight w:val="yellow"/>
        </w:rPr>
        <w:t xml:space="preserve">This section is saying that there is a way for the U.S. to file </w:t>
      </w:r>
      <w:r w:rsidRPr="00955AF2">
        <w:rPr>
          <w:rStyle w:val="StyleUnderline"/>
        </w:rPr>
        <w:t>for</w:t>
      </w:r>
      <w:r w:rsidRPr="00955AF2">
        <w:rPr>
          <w:rStyle w:val="StyleUnderline"/>
          <w:highlight w:val="yellow"/>
        </w:rPr>
        <w:t xml:space="preserve"> a complaint that Iran is in </w:t>
      </w:r>
      <w:r w:rsidRPr="00955AF2">
        <w:rPr>
          <w:rStyle w:val="Emphasis"/>
          <w:rFonts w:ascii="Times" w:hAnsi="Times"/>
          <w:highlight w:val="yellow"/>
        </w:rPr>
        <w:t xml:space="preserve">breach of its obligations. </w:t>
      </w:r>
      <w:r w:rsidRPr="00955AF2">
        <w:rPr>
          <w:rStyle w:val="StyleUnderline"/>
          <w:highlight w:val="yellow"/>
        </w:rPr>
        <w:t>Section 37</w:t>
      </w:r>
      <w:r w:rsidRPr="00955AF2">
        <w:rPr>
          <w:rStyle w:val="StyleUnderline"/>
        </w:rPr>
        <w:t xml:space="preserve"> states that: 37 -- If the resolution described above has not been adopted within 30 days of the notification, then the provisions of the old UN Security Council resolutions would be re-imposed, unless the UN Security Council decides otherwise One reassuring thing about this provision is that U.S. could veto if the four other members of the UNSC decided otherwise. What this section is doing is</w:t>
      </w:r>
      <w:r w:rsidRPr="00955AF2">
        <w:rPr>
          <w:rStyle w:val="StyleUnderline"/>
          <w:highlight w:val="yellow"/>
        </w:rPr>
        <w:t xml:space="preserve"> effectively snap</w:t>
      </w:r>
      <w:r w:rsidRPr="00955AF2">
        <w:rPr>
          <w:rStyle w:val="StyleUnderline"/>
        </w:rPr>
        <w:t xml:space="preserve">ping </w:t>
      </w:r>
      <w:r w:rsidRPr="00955AF2">
        <w:rPr>
          <w:rStyle w:val="StyleUnderline"/>
          <w:highlight w:val="yellow"/>
        </w:rPr>
        <w:t xml:space="preserve">back into place the sanctions that were in place before this plan </w:t>
      </w:r>
      <w:r w:rsidRPr="00955AF2">
        <w:rPr>
          <w:rStyle w:val="StyleUnderline"/>
        </w:rPr>
        <w:t xml:space="preserve">would take effect </w:t>
      </w:r>
      <w:r w:rsidRPr="00955AF2">
        <w:rPr>
          <w:rStyle w:val="StyleUnderline"/>
          <w:highlight w:val="yellow"/>
        </w:rPr>
        <w:t xml:space="preserve">if the US or any party decides that Iran is in non-compliance </w:t>
      </w:r>
      <w:r w:rsidRPr="00955AF2">
        <w:rPr>
          <w:rStyle w:val="StyleUnderline"/>
        </w:rPr>
        <w:t xml:space="preserve">of its obligations agreed to under the plan. 24 Days? </w:t>
      </w:r>
    </w:p>
    <w:p w14:paraId="5EA53256" w14:textId="77777777" w:rsidR="00955AF2" w:rsidRPr="00955AF2" w:rsidRDefault="00955AF2" w:rsidP="005942E5">
      <w:pPr>
        <w:pStyle w:val="NormalWeb"/>
        <w:shd w:val="clear" w:color="auto" w:fill="FFFFFF"/>
        <w:spacing w:before="0" w:beforeAutospacing="0" w:after="0" w:afterAutospacing="0" w:line="276" w:lineRule="auto"/>
        <w:textAlignment w:val="baseline"/>
        <w:rPr>
          <w:rStyle w:val="StyleUnderline"/>
        </w:rPr>
      </w:pPr>
    </w:p>
    <w:p w14:paraId="0288E74F" w14:textId="76E9EBB8" w:rsidR="00955AF2" w:rsidRPr="00955AF2" w:rsidRDefault="00955AF2" w:rsidP="005942E5">
      <w:pPr>
        <w:pStyle w:val="Heading4"/>
        <w:spacing w:line="276" w:lineRule="auto"/>
        <w:rPr>
          <w:rStyle w:val="StyleUnderline"/>
          <w:rFonts w:ascii="Times" w:hAnsi="Times"/>
          <w:u w:val="none"/>
        </w:rPr>
      </w:pPr>
      <w:r w:rsidRPr="00955AF2">
        <w:rPr>
          <w:rStyle w:val="StyleUnderline"/>
          <w:rFonts w:ascii="Times" w:hAnsi="Times"/>
          <w:u w:val="none"/>
        </w:rPr>
        <w:t>The JCPOA “24 Day Provision” Is Not An Issue- They Can’t Clean Up On Time</w:t>
      </w:r>
    </w:p>
    <w:p w14:paraId="3DEE3812" w14:textId="49AF3BB6" w:rsidR="00955AF2" w:rsidRPr="00955AF2" w:rsidRDefault="00955AF2" w:rsidP="005942E5">
      <w:pPr>
        <w:spacing w:line="276" w:lineRule="auto"/>
        <w:rPr>
          <w:rStyle w:val="StyleUnderline"/>
          <w:rFonts w:ascii="Times" w:hAnsi="Times"/>
        </w:rPr>
      </w:pPr>
      <w:r w:rsidRPr="00955AF2">
        <w:rPr>
          <w:rStyle w:val="Style13ptBold"/>
          <w:rFonts w:ascii="Times" w:hAnsi="Times"/>
          <w:b w:val="0"/>
        </w:rPr>
        <w:t xml:space="preserve">Paul </w:t>
      </w:r>
      <w:proofErr w:type="spellStart"/>
      <w:r w:rsidRPr="00955AF2">
        <w:rPr>
          <w:rStyle w:val="Style13ptBold"/>
          <w:rFonts w:ascii="Times" w:hAnsi="Times"/>
        </w:rPr>
        <w:t>Heroux</w:t>
      </w:r>
      <w:proofErr w:type="spellEnd"/>
      <w:r w:rsidRPr="00955AF2">
        <w:rPr>
          <w:rStyle w:val="Style13ptBold"/>
          <w:rFonts w:ascii="Times" w:hAnsi="Times"/>
        </w:rPr>
        <w:t xml:space="preserve"> 7/21</w:t>
      </w:r>
      <w:r w:rsidRPr="00955AF2">
        <w:rPr>
          <w:rStyle w:val="Style13ptBold"/>
          <w:rFonts w:ascii="Times" w:hAnsi="Times"/>
          <w:b w:val="0"/>
        </w:rPr>
        <w:t>, state representative of Massachusetts, 7/21/15, “Nuclear Iran: How and Why The JCPOA Will Work”, http://www.huffingtonpost.com/paul-heroux/nuclear-iran_b_7832554.html</w:t>
      </w:r>
    </w:p>
    <w:p w14:paraId="629294B9" w14:textId="77777777" w:rsidR="00955AF2" w:rsidRPr="00955AF2" w:rsidRDefault="00C320CC" w:rsidP="005942E5">
      <w:pPr>
        <w:pStyle w:val="NormalWeb"/>
        <w:shd w:val="clear" w:color="auto" w:fill="FFFFFF"/>
        <w:spacing w:before="0" w:beforeAutospacing="0" w:after="0" w:afterAutospacing="0" w:line="276" w:lineRule="auto"/>
        <w:textAlignment w:val="baseline"/>
        <w:rPr>
          <w:sz w:val="23"/>
          <w:szCs w:val="23"/>
        </w:rPr>
      </w:pPr>
      <w:r w:rsidRPr="002D6F1C">
        <w:rPr>
          <w:rStyle w:val="StyleUnderline"/>
          <w:highlight w:val="yellow"/>
        </w:rPr>
        <w:t>There is</w:t>
      </w:r>
      <w:r w:rsidRPr="00955AF2">
        <w:rPr>
          <w:rStyle w:val="StyleUnderline"/>
        </w:rPr>
        <w:t xml:space="preserve"> a lot of </w:t>
      </w:r>
      <w:r w:rsidRPr="002D6F1C">
        <w:rPr>
          <w:rStyle w:val="StyleUnderline"/>
          <w:highlight w:val="yellow"/>
        </w:rPr>
        <w:t>concern about the 24-day provision but there need not be.</w:t>
      </w:r>
      <w:r w:rsidRPr="00955AF2">
        <w:rPr>
          <w:rStyle w:val="StyleUnderline"/>
        </w:rPr>
        <w:t xml:space="preserve"> </w:t>
      </w:r>
      <w:r w:rsidRPr="002D6F1C">
        <w:rPr>
          <w:rStyle w:val="StyleUnderline"/>
          <w:highlight w:val="yellow"/>
        </w:rPr>
        <w:t>First</w:t>
      </w:r>
      <w:r w:rsidRPr="00955AF2">
        <w:rPr>
          <w:rStyle w:val="StyleUnderline"/>
        </w:rPr>
        <w:t xml:space="preserve"> of all, </w:t>
      </w:r>
      <w:r w:rsidRPr="002D6F1C">
        <w:rPr>
          <w:rStyle w:val="StyleUnderline"/>
          <w:highlight w:val="yellow"/>
        </w:rPr>
        <w:t xml:space="preserve">24 days is </w:t>
      </w:r>
      <w:r w:rsidRPr="002D6F1C">
        <w:rPr>
          <w:rStyle w:val="Emphasis"/>
          <w:highlight w:val="yellow"/>
        </w:rPr>
        <w:t>not specified</w:t>
      </w:r>
      <w:r w:rsidRPr="002D6F1C">
        <w:rPr>
          <w:rStyle w:val="StyleUnderline"/>
          <w:highlight w:val="yellow"/>
        </w:rPr>
        <w:t xml:space="preserve"> in the JCPOA</w:t>
      </w:r>
      <w:r w:rsidRPr="00955AF2">
        <w:rPr>
          <w:rStyle w:val="StyleUnderline"/>
        </w:rPr>
        <w:t xml:space="preserve">. </w:t>
      </w:r>
      <w:r w:rsidRPr="002D6F1C">
        <w:rPr>
          <w:rStyle w:val="StyleUnderline"/>
          <w:highlight w:val="yellow"/>
        </w:rPr>
        <w:t xml:space="preserve">There </w:t>
      </w:r>
      <w:r w:rsidRPr="002D6F1C">
        <w:rPr>
          <w:rStyle w:val="StyleUnderline"/>
        </w:rPr>
        <w:t>i</w:t>
      </w:r>
      <w:r w:rsidRPr="002D6F1C">
        <w:rPr>
          <w:rStyle w:val="StyleUnderline"/>
          <w:highlight w:val="yellow"/>
        </w:rPr>
        <w:t xml:space="preserve">s a </w:t>
      </w:r>
      <w:r w:rsidRPr="002D6F1C">
        <w:rPr>
          <w:rStyle w:val="Emphasis"/>
          <w:highlight w:val="yellow"/>
        </w:rPr>
        <w:t>multiple step</w:t>
      </w:r>
      <w:r w:rsidRPr="002D6F1C">
        <w:rPr>
          <w:rStyle w:val="StyleUnderline"/>
          <w:highlight w:val="yellow"/>
        </w:rPr>
        <w:t xml:space="preserve"> process that arrives at 24 days</w:t>
      </w:r>
      <w:r w:rsidRPr="00AE6A52">
        <w:rPr>
          <w:rStyle w:val="StyleUnderline"/>
          <w:highlight w:val="yellow"/>
        </w:rPr>
        <w:t>. Second, if Iran would</w:t>
      </w:r>
      <w:r w:rsidRPr="00955AF2">
        <w:rPr>
          <w:rStyle w:val="StyleUnderline"/>
        </w:rPr>
        <w:t xml:space="preserve"> to </w:t>
      </w:r>
      <w:r w:rsidRPr="00AE6A52">
        <w:rPr>
          <w:rStyle w:val="StyleUnderline"/>
          <w:highlight w:val="yellow"/>
        </w:rPr>
        <w:t>cheat</w:t>
      </w:r>
      <w:r w:rsidRPr="00955AF2">
        <w:rPr>
          <w:rStyle w:val="StyleUnderline"/>
        </w:rPr>
        <w:t xml:space="preserve"> and try to produce nuclear materials for a weapon at an undisclosed location, </w:t>
      </w:r>
      <w:r w:rsidRPr="00AE6A52">
        <w:rPr>
          <w:rStyle w:val="StyleUnderline"/>
          <w:highlight w:val="yellow"/>
        </w:rPr>
        <w:t>nuc</w:t>
      </w:r>
      <w:r w:rsidRPr="00955AF2">
        <w:rPr>
          <w:rStyle w:val="StyleUnderline"/>
        </w:rPr>
        <w:t xml:space="preserve">lear </w:t>
      </w:r>
      <w:r w:rsidRPr="00AE6A52">
        <w:rPr>
          <w:rStyle w:val="StyleUnderline"/>
          <w:highlight w:val="yellow"/>
        </w:rPr>
        <w:t xml:space="preserve">experts are in agreement that it </w:t>
      </w:r>
      <w:r w:rsidRPr="00AE6A52">
        <w:rPr>
          <w:rStyle w:val="Emphasis"/>
          <w:highlight w:val="yellow"/>
        </w:rPr>
        <w:t>could n</w:t>
      </w:r>
      <w:r w:rsidRPr="00AE6A52">
        <w:rPr>
          <w:rStyle w:val="Emphasis"/>
          <w:b w:val="0"/>
        </w:rPr>
        <w:t>o</w:t>
      </w:r>
      <w:r w:rsidRPr="00AE6A52">
        <w:rPr>
          <w:rStyle w:val="Emphasis"/>
          <w:highlight w:val="yellow"/>
        </w:rPr>
        <w:t>t be cleaned up</w:t>
      </w:r>
      <w:r w:rsidRPr="00AE6A52">
        <w:rPr>
          <w:rStyle w:val="StyleUnderline"/>
          <w:highlight w:val="yellow"/>
        </w:rPr>
        <w:t xml:space="preserve"> in 24 days</w:t>
      </w:r>
      <w:r w:rsidRPr="00955AF2">
        <w:rPr>
          <w:rStyle w:val="StyleUnderline"/>
        </w:rPr>
        <w:t xml:space="preserve">. </w:t>
      </w:r>
      <w:r w:rsidRPr="00AE6A52">
        <w:rPr>
          <w:rStyle w:val="StyleUnderline"/>
          <w:highlight w:val="yellow"/>
        </w:rPr>
        <w:t>Nuc</w:t>
      </w:r>
      <w:r w:rsidRPr="00955AF2">
        <w:rPr>
          <w:rStyle w:val="StyleUnderline"/>
        </w:rPr>
        <w:t xml:space="preserve">lear </w:t>
      </w:r>
      <w:r w:rsidRPr="00AE6A52">
        <w:rPr>
          <w:rStyle w:val="StyleUnderline"/>
          <w:highlight w:val="yellow"/>
        </w:rPr>
        <w:t xml:space="preserve">materials leave trace particles that </w:t>
      </w:r>
      <w:r w:rsidRPr="00AE6A52">
        <w:rPr>
          <w:rStyle w:val="Emphasis"/>
          <w:highlight w:val="yellow"/>
        </w:rPr>
        <w:t>can be detected</w:t>
      </w:r>
      <w:r w:rsidRPr="00955AF2">
        <w:rPr>
          <w:rStyle w:val="StyleUnderline"/>
        </w:rPr>
        <w:t xml:space="preserve"> by IAEA inspectors. </w:t>
      </w:r>
      <w:r w:rsidRPr="00AE6A52">
        <w:rPr>
          <w:rStyle w:val="StyleUnderline"/>
          <w:highlight w:val="yellow"/>
        </w:rPr>
        <w:t>Fourth, Iran agreed that access "will be exclusively for resolving concerns regarding fulfilment of the JCPOA</w:t>
      </w:r>
      <w:r w:rsidRPr="00955AF2">
        <w:rPr>
          <w:rStyle w:val="StyleUnderline"/>
        </w:rPr>
        <w:t xml:space="preserve"> commitments and Iran's other non-proliferation and safeguards obligations." </w:t>
      </w:r>
      <w:r w:rsidRPr="00AE6A52">
        <w:rPr>
          <w:rStyle w:val="StyleUnderline"/>
          <w:highlight w:val="yellow"/>
        </w:rPr>
        <w:t xml:space="preserve">And finally, the </w:t>
      </w:r>
      <w:r w:rsidRPr="00AE6A52">
        <w:rPr>
          <w:rStyle w:val="Emphasis"/>
          <w:highlight w:val="yellow"/>
        </w:rPr>
        <w:t>JCPOA states</w:t>
      </w:r>
      <w:r w:rsidRPr="00AE6A52">
        <w:rPr>
          <w:rStyle w:val="StyleUnderline"/>
          <w:highlight w:val="yellow"/>
        </w:rPr>
        <w:t xml:space="preserve"> that if Iran is unable to</w:t>
      </w:r>
      <w:r w:rsidRPr="00955AF2">
        <w:rPr>
          <w:rStyle w:val="StyleUnderline"/>
        </w:rPr>
        <w:t xml:space="preserve">: Q.78 -- </w:t>
      </w:r>
      <w:r w:rsidRPr="00AE6A52">
        <w:rPr>
          <w:rStyle w:val="StyleUnderline"/>
          <w:highlight w:val="yellow"/>
        </w:rPr>
        <w:t>verify the absence of undeclared nuclear materials and activities</w:t>
      </w:r>
      <w:r w:rsidRPr="00955AF2">
        <w:rPr>
          <w:rStyle w:val="StyleUnderline"/>
        </w:rPr>
        <w:t xml:space="preserve"> or activities inconsistent with the JCPOA at the specified locations within 14 days of the IAEA's original request for access, </w:t>
      </w:r>
      <w:r w:rsidRPr="00AE6A52">
        <w:rPr>
          <w:rStyle w:val="StyleUnderline"/>
          <w:highlight w:val="yellow"/>
        </w:rPr>
        <w:t>Iran</w:t>
      </w:r>
      <w:r w:rsidRPr="00955AF2">
        <w:rPr>
          <w:rStyle w:val="StyleUnderline"/>
        </w:rPr>
        <w:t xml:space="preserve">, in consultation with the members of the Joint Commission, </w:t>
      </w:r>
      <w:r w:rsidRPr="00AE6A52">
        <w:rPr>
          <w:rStyle w:val="StyleUnderline"/>
          <w:highlight w:val="yellow"/>
        </w:rPr>
        <w:t>would resolve the IAEA's concerns</w:t>
      </w:r>
      <w:r w:rsidRPr="00955AF2">
        <w:rPr>
          <w:rStyle w:val="StyleUnderline"/>
        </w:rPr>
        <w:t xml:space="preserve"> through necessary means agreed between Iran and the IAEA. In the absence of an agreement, the members of the Joint Commission, by consensus or by a vote of 5 or more of its 8 members, would advise on the necessary means to resolve the IAEA's concerns.</w:t>
      </w:r>
      <w:r w:rsidRPr="00955AF2">
        <w:rPr>
          <w:sz w:val="23"/>
          <w:szCs w:val="23"/>
        </w:rPr>
        <w:t xml:space="preserve"> The process of consultation with, and any action by, the members of the Joint Commission would not exceed seven days, and Iran would implement the necessary means within 3 additional days. What this means is that the dispute resolution mechanism kicks in and the snapback provision takes effect putting the crippling sanctions back on Iran. </w:t>
      </w:r>
    </w:p>
    <w:p w14:paraId="0B6A85D2" w14:textId="77777777" w:rsidR="00955AF2" w:rsidRPr="00955AF2" w:rsidRDefault="00955AF2" w:rsidP="005942E5">
      <w:pPr>
        <w:pStyle w:val="NormalWeb"/>
        <w:shd w:val="clear" w:color="auto" w:fill="FFFFFF"/>
        <w:spacing w:before="0" w:beforeAutospacing="0" w:after="0" w:afterAutospacing="0" w:line="276" w:lineRule="auto"/>
        <w:textAlignment w:val="baseline"/>
        <w:rPr>
          <w:sz w:val="23"/>
          <w:szCs w:val="23"/>
        </w:rPr>
      </w:pPr>
    </w:p>
    <w:p w14:paraId="109C8E00" w14:textId="375C41CC" w:rsidR="00955AF2" w:rsidRPr="00955AF2" w:rsidRDefault="00955AF2" w:rsidP="005942E5">
      <w:pPr>
        <w:pStyle w:val="Heading4"/>
        <w:spacing w:line="276" w:lineRule="auto"/>
        <w:rPr>
          <w:rFonts w:ascii="Times" w:hAnsi="Times"/>
        </w:rPr>
      </w:pPr>
      <w:r w:rsidRPr="00955AF2">
        <w:rPr>
          <w:rFonts w:ascii="Times" w:hAnsi="Times"/>
        </w:rPr>
        <w:lastRenderedPageBreak/>
        <w:t>Iran Is Forced To Comply With Agreement- Circumventing Means Economic Collapse.</w:t>
      </w:r>
    </w:p>
    <w:p w14:paraId="06F31AEA" w14:textId="7F8155B8" w:rsidR="00955AF2" w:rsidRPr="00955AF2" w:rsidRDefault="00955AF2" w:rsidP="005942E5">
      <w:pPr>
        <w:spacing w:line="276" w:lineRule="auto"/>
        <w:rPr>
          <w:rFonts w:ascii="Times" w:hAnsi="Times"/>
          <w:sz w:val="26"/>
        </w:rPr>
      </w:pPr>
      <w:r w:rsidRPr="00955AF2">
        <w:rPr>
          <w:rStyle w:val="Style13ptBold"/>
          <w:rFonts w:ascii="Times" w:hAnsi="Times"/>
          <w:b w:val="0"/>
        </w:rPr>
        <w:t xml:space="preserve">Paul </w:t>
      </w:r>
      <w:proofErr w:type="spellStart"/>
      <w:r w:rsidRPr="00955AF2">
        <w:rPr>
          <w:rStyle w:val="Style13ptBold"/>
          <w:rFonts w:ascii="Times" w:hAnsi="Times"/>
        </w:rPr>
        <w:t>Heroux</w:t>
      </w:r>
      <w:proofErr w:type="spellEnd"/>
      <w:r w:rsidRPr="00955AF2">
        <w:rPr>
          <w:rStyle w:val="Style13ptBold"/>
          <w:rFonts w:ascii="Times" w:hAnsi="Times"/>
        </w:rPr>
        <w:t xml:space="preserve"> 7/21</w:t>
      </w:r>
      <w:r w:rsidRPr="00955AF2">
        <w:rPr>
          <w:rStyle w:val="Style13ptBold"/>
          <w:rFonts w:ascii="Times" w:hAnsi="Times"/>
          <w:b w:val="0"/>
        </w:rPr>
        <w:t>, state representative of Massachusetts, 7/21/15, “Nuclear Iran: How and Why The JCPOA Will Work”, http://www.huffingtonpost.com/paul-heroux/nuclear-iran_b_7832554.html</w:t>
      </w:r>
    </w:p>
    <w:p w14:paraId="2DFE08F0" w14:textId="2C6074B8" w:rsidR="00C320CC" w:rsidRPr="00955AF2" w:rsidRDefault="00C320CC" w:rsidP="005942E5">
      <w:pPr>
        <w:pStyle w:val="NormalWeb"/>
        <w:shd w:val="clear" w:color="auto" w:fill="FFFFFF"/>
        <w:spacing w:before="0" w:beforeAutospacing="0" w:after="0" w:afterAutospacing="0" w:line="276" w:lineRule="auto"/>
        <w:textAlignment w:val="baseline"/>
        <w:rPr>
          <w:sz w:val="23"/>
          <w:szCs w:val="23"/>
        </w:rPr>
      </w:pPr>
      <w:r w:rsidRPr="00955AF2">
        <w:rPr>
          <w:rStyle w:val="Strong"/>
          <w:sz w:val="23"/>
          <w:szCs w:val="23"/>
          <w:bdr w:val="none" w:sz="0" w:space="0" w:color="auto" w:frame="1"/>
        </w:rPr>
        <w:t>Conclusion</w:t>
      </w:r>
      <w:r w:rsidRPr="00955AF2">
        <w:rPr>
          <w:sz w:val="23"/>
          <w:szCs w:val="23"/>
        </w:rPr>
        <w:t xml:space="preserve"> The contrast between the way President Bush addressed Iraq's suspected WMD program and the way that Obama addressed Iran's nuclear program</w:t>
      </w:r>
      <w:r w:rsidRPr="00955AF2">
        <w:rPr>
          <w:rStyle w:val="apple-converted-space"/>
          <w:sz w:val="23"/>
          <w:szCs w:val="23"/>
        </w:rPr>
        <w:t xml:space="preserve"> </w:t>
      </w:r>
      <w:hyperlink r:id="rId41" w:tgtFrame="_hplink" w:history="1">
        <w:r w:rsidRPr="00955AF2">
          <w:rPr>
            <w:rStyle w:val="Hyperlink"/>
            <w:sz w:val="23"/>
            <w:szCs w:val="23"/>
            <w:bdr w:val="none" w:sz="0" w:space="0" w:color="auto" w:frame="1"/>
          </w:rPr>
          <w:t>could not be starker</w:t>
        </w:r>
      </w:hyperlink>
      <w:r w:rsidRPr="00955AF2">
        <w:rPr>
          <w:rStyle w:val="StyleUnderline"/>
        </w:rPr>
        <w:t xml:space="preserve">. </w:t>
      </w:r>
      <w:r w:rsidRPr="00A321EE">
        <w:rPr>
          <w:rStyle w:val="StyleUnderline"/>
          <w:highlight w:val="yellow"/>
        </w:rPr>
        <w:t>The sanctions that were placed on Iran</w:t>
      </w:r>
      <w:r w:rsidRPr="00955AF2">
        <w:rPr>
          <w:rStyle w:val="StyleUnderline"/>
        </w:rPr>
        <w:t xml:space="preserve"> under President Obama </w:t>
      </w:r>
      <w:r w:rsidRPr="00A321EE">
        <w:rPr>
          <w:rStyle w:val="StyleUnderline"/>
          <w:highlight w:val="yellow"/>
        </w:rPr>
        <w:t xml:space="preserve">were effective in getting Iran to negotiate. </w:t>
      </w:r>
      <w:r w:rsidRPr="00A321EE">
        <w:rPr>
          <w:rStyle w:val="Emphasis"/>
          <w:highlight w:val="yellow"/>
        </w:rPr>
        <w:t>Sanctions hurt Iran</w:t>
      </w:r>
      <w:r w:rsidRPr="00A321EE">
        <w:rPr>
          <w:rStyle w:val="Emphasis"/>
        </w:rPr>
        <w:t>:</w:t>
      </w:r>
      <w:r w:rsidRPr="00955AF2">
        <w:rPr>
          <w:rStyle w:val="StyleUnderline"/>
        </w:rPr>
        <w:t xml:space="preserve"> </w:t>
      </w:r>
      <w:r w:rsidRPr="00A321EE">
        <w:rPr>
          <w:rStyle w:val="StyleUnderline"/>
          <w:highlight w:val="yellow"/>
        </w:rPr>
        <w:t>Iran's unemployment rate is</w:t>
      </w:r>
      <w:r w:rsidRPr="00955AF2">
        <w:rPr>
          <w:rStyle w:val="StyleUnderline"/>
        </w:rPr>
        <w:t xml:space="preserve"> well </w:t>
      </w:r>
      <w:r w:rsidRPr="00A321EE">
        <w:rPr>
          <w:rStyle w:val="Emphasis"/>
          <w:highlight w:val="yellow"/>
        </w:rPr>
        <w:t>over 10 percent</w:t>
      </w:r>
      <w:r w:rsidRPr="00A321EE">
        <w:rPr>
          <w:rStyle w:val="StyleUnderline"/>
          <w:highlight w:val="yellow"/>
        </w:rPr>
        <w:t xml:space="preserve">. Inflation has been up to nearly </w:t>
      </w:r>
      <w:r w:rsidRPr="00A321EE">
        <w:rPr>
          <w:rStyle w:val="Emphasis"/>
          <w:highlight w:val="yellow"/>
        </w:rPr>
        <w:t>40 percent</w:t>
      </w:r>
      <w:r w:rsidRPr="00A321EE">
        <w:rPr>
          <w:rStyle w:val="StyleUnderline"/>
          <w:highlight w:val="yellow"/>
        </w:rPr>
        <w:t xml:space="preserve"> in recent years and is down to</w:t>
      </w:r>
      <w:r w:rsidRPr="00955AF2">
        <w:rPr>
          <w:rStyle w:val="StyleUnderline"/>
        </w:rPr>
        <w:t xml:space="preserve"> about </w:t>
      </w:r>
      <w:r w:rsidRPr="00A321EE">
        <w:rPr>
          <w:rStyle w:val="Emphasis"/>
          <w:highlight w:val="yellow"/>
        </w:rPr>
        <w:t>15 percent right now</w:t>
      </w:r>
      <w:r w:rsidRPr="00A321EE">
        <w:rPr>
          <w:rStyle w:val="StyleUnderline"/>
          <w:highlight w:val="yellow"/>
        </w:rPr>
        <w:t xml:space="preserve">. Their economy was suffering from a </w:t>
      </w:r>
      <w:r w:rsidRPr="00A321EE">
        <w:rPr>
          <w:rStyle w:val="Emphasis"/>
          <w:highlight w:val="yellow"/>
        </w:rPr>
        <w:t>recession and negative growth</w:t>
      </w:r>
      <w:r w:rsidRPr="00955AF2">
        <w:rPr>
          <w:rStyle w:val="StyleUnderline"/>
        </w:rPr>
        <w:t xml:space="preserve"> in recent years</w:t>
      </w:r>
      <w:r w:rsidRPr="00A20C92">
        <w:rPr>
          <w:rStyle w:val="StyleUnderline"/>
          <w:highlight w:val="yellow"/>
        </w:rPr>
        <w:t xml:space="preserve">. The sanctions were working. Iran agreed to this plan and has </w:t>
      </w:r>
      <w:r w:rsidRPr="00A20C92">
        <w:rPr>
          <w:rStyle w:val="Emphasis"/>
          <w:highlight w:val="yellow"/>
        </w:rPr>
        <w:t>everything to gain by adhering</w:t>
      </w:r>
      <w:r w:rsidRPr="00A20C92">
        <w:rPr>
          <w:rStyle w:val="StyleUnderline"/>
          <w:highlight w:val="yellow"/>
        </w:rPr>
        <w:t xml:space="preserve"> to it.</w:t>
      </w:r>
      <w:r w:rsidRPr="00955AF2">
        <w:rPr>
          <w:sz w:val="23"/>
          <w:szCs w:val="23"/>
        </w:rPr>
        <w:t xml:space="preserve"> Without the sanctions Iran would not have negotiated. Without the JCPOA, there would be no inspection process. </w:t>
      </w:r>
      <w:r w:rsidRPr="00955AF2">
        <w:rPr>
          <w:rStyle w:val="StyleUnderline"/>
        </w:rPr>
        <w:t xml:space="preserve">With no inspection process, </w:t>
      </w:r>
      <w:r w:rsidRPr="00DD375A">
        <w:rPr>
          <w:rStyle w:val="StyleUnderline"/>
          <w:highlight w:val="yellow"/>
        </w:rPr>
        <w:t>Iran may or may not pursue a nuclear weapon, something it has said many times that it</w:t>
      </w:r>
      <w:r w:rsidRPr="00955AF2">
        <w:rPr>
          <w:rStyle w:val="StyleUnderline"/>
        </w:rPr>
        <w:t xml:space="preserve"> is not and </w:t>
      </w:r>
      <w:r w:rsidRPr="00DD375A">
        <w:rPr>
          <w:rStyle w:val="Emphasis"/>
          <w:highlight w:val="yellow"/>
        </w:rPr>
        <w:t>will not pursue.</w:t>
      </w:r>
      <w:r w:rsidRPr="00955AF2">
        <w:t xml:space="preserve"> </w:t>
      </w:r>
      <w:r w:rsidRPr="00955AF2">
        <w:rPr>
          <w:rStyle w:val="StyleUnderline"/>
        </w:rPr>
        <w:t>The alternatives that have been proposed by several candidates running for President in the U.S. have no chance of any support in the international community. It was only because the U.S. led international effort to sanction Iran that the sanctions were effective.</w:t>
      </w:r>
      <w:r w:rsidRPr="00955AF2">
        <w:rPr>
          <w:sz w:val="23"/>
          <w:szCs w:val="23"/>
        </w:rPr>
        <w:t xml:space="preserve"> The U.S. cannot and should not do it alone, as several of the presidential candidates have suggested. </w:t>
      </w:r>
      <w:r w:rsidRPr="00955AF2">
        <w:rPr>
          <w:rStyle w:val="StyleUnderline"/>
        </w:rPr>
        <w:t xml:space="preserve">Centrifuge enrichment is how Iran probably could first produce enough fissile material for a weapon. The JCPOA blocks this. Covert action is a concern for many. The JCPOA blocks this and has several mechanisms to address this or cheating. If Iran cheats under this plan, the plan still ensures success by snapping back the sanctions. All of this scrutiny comes on </w:t>
      </w:r>
      <w:proofErr w:type="gramStart"/>
      <w:r w:rsidRPr="00955AF2">
        <w:rPr>
          <w:rStyle w:val="StyleUnderline"/>
        </w:rPr>
        <w:t>the heals</w:t>
      </w:r>
      <w:proofErr w:type="gramEnd"/>
      <w:r w:rsidRPr="00955AF2">
        <w:rPr>
          <w:rStyle w:val="StyleUnderline"/>
        </w:rPr>
        <w:t xml:space="preserve"> that the West and the EU don't trust Iran. But let us not forget that there is no evidence of a nuclear weapons program, and there </w:t>
      </w:r>
      <w:proofErr w:type="spellStart"/>
      <w:r w:rsidRPr="00955AF2">
        <w:rPr>
          <w:rStyle w:val="StyleUnderline"/>
        </w:rPr>
        <w:t>is</w:t>
      </w:r>
      <w:hyperlink r:id="rId42" w:tgtFrame="_hplink" w:history="1">
        <w:r w:rsidRPr="00955AF2">
          <w:rPr>
            <w:rStyle w:val="StyleUnderline"/>
          </w:rPr>
          <w:t>no</w:t>
        </w:r>
        <w:proofErr w:type="spellEnd"/>
        <w:r w:rsidRPr="00955AF2">
          <w:rPr>
            <w:rStyle w:val="StyleUnderline"/>
          </w:rPr>
          <w:t xml:space="preserve"> evidence</w:t>
        </w:r>
      </w:hyperlink>
      <w:r w:rsidRPr="00955AF2">
        <w:rPr>
          <w:rStyle w:val="StyleUnderline"/>
        </w:rPr>
        <w:t xml:space="preserve"> that Iran has been pursuing a nuclear weapon capability.</w:t>
      </w:r>
      <w:r w:rsidRPr="00955AF2">
        <w:rPr>
          <w:sz w:val="23"/>
          <w:szCs w:val="23"/>
        </w:rPr>
        <w:t xml:space="preserve"> The</w:t>
      </w:r>
      <w:r w:rsidRPr="00955AF2">
        <w:rPr>
          <w:rStyle w:val="apple-converted-space"/>
          <w:sz w:val="23"/>
          <w:szCs w:val="23"/>
        </w:rPr>
        <w:t xml:space="preserve"> </w:t>
      </w:r>
      <w:hyperlink r:id="rId43" w:tgtFrame="_hplink" w:history="1">
        <w:r w:rsidRPr="00955AF2">
          <w:rPr>
            <w:rStyle w:val="Hyperlink"/>
            <w:sz w:val="23"/>
            <w:szCs w:val="23"/>
            <w:bdr w:val="none" w:sz="0" w:space="0" w:color="auto" w:frame="1"/>
          </w:rPr>
          <w:t xml:space="preserve">2007 </w:t>
        </w:r>
        <w:proofErr w:type="spellStart"/>
        <w:r w:rsidRPr="00955AF2">
          <w:rPr>
            <w:rStyle w:val="Hyperlink"/>
            <w:sz w:val="23"/>
            <w:szCs w:val="23"/>
            <w:bdr w:val="none" w:sz="0" w:space="0" w:color="auto" w:frame="1"/>
          </w:rPr>
          <w:t>NIE</w:t>
        </w:r>
      </w:hyperlink>
      <w:r w:rsidRPr="00955AF2">
        <w:rPr>
          <w:sz w:val="23"/>
          <w:szCs w:val="23"/>
        </w:rPr>
        <w:t>stated</w:t>
      </w:r>
      <w:proofErr w:type="spellEnd"/>
      <w:r w:rsidRPr="00955AF2">
        <w:rPr>
          <w:sz w:val="23"/>
          <w:szCs w:val="23"/>
        </w:rPr>
        <w:t>:</w:t>
      </w:r>
      <w:r w:rsidRPr="00955AF2">
        <w:rPr>
          <w:rStyle w:val="apple-converted-space"/>
          <w:sz w:val="23"/>
          <w:szCs w:val="23"/>
        </w:rPr>
        <w:t xml:space="preserve"> </w:t>
      </w:r>
      <w:r w:rsidRPr="00955AF2">
        <w:rPr>
          <w:rStyle w:val="Emphasis"/>
          <w:rFonts w:ascii="Times" w:hAnsi="Times"/>
          <w:sz w:val="23"/>
          <w:szCs w:val="23"/>
          <w:u w:val="none"/>
          <w:bdr w:val="none" w:sz="0" w:space="0" w:color="auto" w:frame="1"/>
        </w:rPr>
        <w:t>We judge with high confidence that in fall 2003, Tehran halted its nuclear weapons program; we also assess with moderate-to-high confidence that Tehran at a minimum is keeping open the option to develop nuclear weapons.</w:t>
      </w:r>
      <w:r w:rsidRPr="00955AF2">
        <w:rPr>
          <w:rStyle w:val="apple-converted-space"/>
          <w:sz w:val="23"/>
          <w:szCs w:val="23"/>
        </w:rPr>
        <w:t xml:space="preserve"> </w:t>
      </w:r>
      <w:r w:rsidRPr="00955AF2">
        <w:rPr>
          <w:sz w:val="23"/>
          <w:szCs w:val="23"/>
        </w:rPr>
        <w:t>Any belief to the contrary is in error, or at the very minimum, the critics need to prove there is a nuclear program designed to cause harm.</w:t>
      </w:r>
    </w:p>
    <w:p w14:paraId="47016210" w14:textId="386CB1FA" w:rsidR="00A82CDA" w:rsidRDefault="00A82CDA" w:rsidP="005942E5">
      <w:pPr>
        <w:spacing w:line="276" w:lineRule="auto"/>
        <w:rPr>
          <w:rFonts w:ascii="Times" w:hAnsi="Times"/>
        </w:rPr>
      </w:pPr>
    </w:p>
    <w:p w14:paraId="57146F07" w14:textId="62BFA9E9" w:rsidR="00225970" w:rsidRDefault="00225970" w:rsidP="005942E5">
      <w:pPr>
        <w:pStyle w:val="Heading4"/>
        <w:spacing w:line="276" w:lineRule="auto"/>
      </w:pPr>
      <w:r>
        <w:t>Iran Cant Hide Their Nuclear Activity- Inspectors Can Still Uncover T</w:t>
      </w:r>
      <w:r w:rsidR="00A321EE">
        <w:t>he T</w:t>
      </w:r>
      <w:r>
        <w:t>ruth.</w:t>
      </w:r>
    </w:p>
    <w:p w14:paraId="1DB3751E" w14:textId="3FC8BAA6" w:rsidR="00225970" w:rsidRPr="00225970" w:rsidRDefault="00225970" w:rsidP="005942E5">
      <w:pPr>
        <w:spacing w:line="276" w:lineRule="auto"/>
        <w:rPr>
          <w:b/>
          <w:sz w:val="26"/>
        </w:rPr>
      </w:pPr>
      <w:r w:rsidRPr="00225970">
        <w:rPr>
          <w:rStyle w:val="Style13ptBold"/>
          <w:b w:val="0"/>
        </w:rPr>
        <w:t xml:space="preserve">Tim </w:t>
      </w:r>
      <w:proofErr w:type="spellStart"/>
      <w:r w:rsidRPr="00225970">
        <w:rPr>
          <w:rStyle w:val="Style13ptBold"/>
        </w:rPr>
        <w:t>Deveaney</w:t>
      </w:r>
      <w:proofErr w:type="spellEnd"/>
      <w:r w:rsidRPr="00225970">
        <w:rPr>
          <w:rStyle w:val="Style13ptBold"/>
        </w:rPr>
        <w:t xml:space="preserve"> 7/19</w:t>
      </w:r>
      <w:r w:rsidRPr="00225970">
        <w:rPr>
          <w:rStyle w:val="Style13ptBold"/>
          <w:b w:val="0"/>
        </w:rPr>
        <w:t>, author, 7/19/15,  “Obama aide: 'Virtually impossible' for Iran to hide nuclear activity”, http://thehill.com/policy/international/248444-energy-secretary-virtually-impossible-for-iran-to-hide-nuclear-activity</w:t>
      </w:r>
    </w:p>
    <w:p w14:paraId="18A694B2" w14:textId="63800768" w:rsidR="00225970" w:rsidRPr="00955AF2" w:rsidRDefault="00225970" w:rsidP="005942E5">
      <w:pPr>
        <w:spacing w:line="276" w:lineRule="auto"/>
        <w:rPr>
          <w:rFonts w:ascii="Times" w:hAnsi="Times"/>
        </w:rPr>
      </w:pPr>
      <w:r w:rsidRPr="00225970">
        <w:rPr>
          <w:rFonts w:ascii="Times" w:hAnsi="Times"/>
        </w:rPr>
        <w:t>One of the Obama administration's top negotiators is defending the controversial Iranian nuclear agreement from critics who say it does not go far enough to protect the West</w:t>
      </w:r>
      <w:r w:rsidRPr="00AD1AA8">
        <w:rPr>
          <w:rFonts w:ascii="Times" w:hAnsi="Times"/>
          <w:highlight w:val="yellow"/>
        </w:rPr>
        <w:t xml:space="preserve">. </w:t>
      </w:r>
      <w:r w:rsidRPr="00AD1AA8">
        <w:rPr>
          <w:rStyle w:val="StyleUnderline"/>
          <w:highlight w:val="yellow"/>
        </w:rPr>
        <w:t>Under the agreement, it will be “virtually impossible”</w:t>
      </w:r>
      <w:r w:rsidRPr="00AD1AA8">
        <w:rPr>
          <w:rStyle w:val="StyleUnderline"/>
        </w:rPr>
        <w:t xml:space="preserve"> for Iran </w:t>
      </w:r>
      <w:r w:rsidRPr="00AD1AA8">
        <w:rPr>
          <w:rStyle w:val="StyleUnderline"/>
          <w:highlight w:val="yellow"/>
        </w:rPr>
        <w:t>to cover up nuclear activity</w:t>
      </w:r>
      <w:r w:rsidRPr="00AD1AA8">
        <w:rPr>
          <w:rStyle w:val="StyleUnderline"/>
        </w:rPr>
        <w:t xml:space="preserve">, </w:t>
      </w:r>
      <w:r w:rsidRPr="00AD1AA8">
        <w:t xml:space="preserve">Energy Secretary </w:t>
      </w:r>
      <w:r w:rsidRPr="00AD1AA8">
        <w:rPr>
          <w:highlight w:val="yellow"/>
        </w:rPr>
        <w:t>Ernest Moniz says</w:t>
      </w:r>
      <w:r w:rsidRPr="00AD1AA8">
        <w:t>. “We are better off forever in terms of Iranian nuclear activity under this agreement than we would be without it,” Moniz told "Fox News Sunday.” Moniz made the rounds on the Sunday morning political talk shows. Critics have suggested the nuclear agreement gives Iran too much leeway to secretly build a weapon. One of the chief concerns is that investigators could be forced to wait 24 days before inspecting covert sites suspected of nuclear activity. Some fear this will give Iran enough time to hide any traces of such activity. “You wouldn’t tell a drug dealers, give them a 24-day notice,” Israeli Prime Minister Benjamin Netanyahu, one of the deal’s biggest critics, said. “They’d just flush the drugs down the toilet."</w:t>
      </w:r>
      <w:r w:rsidRPr="00AD1AA8">
        <w:rPr>
          <w:rStyle w:val="StyleUnderline"/>
        </w:rPr>
        <w:t xml:space="preserve"> But Moniz said </w:t>
      </w:r>
      <w:r w:rsidRPr="00AD1AA8">
        <w:rPr>
          <w:rStyle w:val="StyleUnderline"/>
          <w:highlight w:val="yellow"/>
        </w:rPr>
        <w:t>three weeks is a “reasonable” amount of time to inspect for nuclear activity.</w:t>
      </w:r>
      <w:r w:rsidRPr="00AD1AA8">
        <w:rPr>
          <w:rStyle w:val="StyleUnderline"/>
        </w:rPr>
        <w:t xml:space="preserve"> Flushing things down the toilet “is not so simple with nuclear materials,” he told ABC’s “This Week.” “</w:t>
      </w:r>
      <w:r w:rsidRPr="00AD1AA8">
        <w:rPr>
          <w:rStyle w:val="StyleUnderline"/>
          <w:highlight w:val="yellow"/>
        </w:rPr>
        <w:t>We are</w:t>
      </w:r>
      <w:r w:rsidRPr="00AD1AA8">
        <w:rPr>
          <w:rStyle w:val="StyleUnderline"/>
        </w:rPr>
        <w:t xml:space="preserve"> very </w:t>
      </w:r>
      <w:r w:rsidRPr="00AD1AA8">
        <w:rPr>
          <w:rStyle w:val="StyleUnderline"/>
          <w:highlight w:val="yellow"/>
        </w:rPr>
        <w:t xml:space="preserve">confident in our ability to </w:t>
      </w:r>
      <w:r w:rsidRPr="00AD1AA8">
        <w:rPr>
          <w:rStyle w:val="StyleUnderline"/>
          <w:highlight w:val="yellow"/>
        </w:rPr>
        <w:lastRenderedPageBreak/>
        <w:t>detect the vestiges of any nuclear work beyond 24 days</w:t>
      </w:r>
      <w:r w:rsidRPr="00AD1AA8">
        <w:rPr>
          <w:rStyle w:val="StyleUnderline"/>
        </w:rPr>
        <w:t>.” Eventually, inspectors would collect environmental samples. "</w:t>
      </w:r>
      <w:r w:rsidRPr="00AD1AA8">
        <w:rPr>
          <w:rStyle w:val="StyleUnderline"/>
          <w:highlight w:val="yellow"/>
        </w:rPr>
        <w:t xml:space="preserve">When </w:t>
      </w:r>
      <w:r w:rsidRPr="00AD1AA8">
        <w:rPr>
          <w:rStyle w:val="Emphasis"/>
          <w:highlight w:val="yellow"/>
        </w:rPr>
        <w:t>environmental samples</w:t>
      </w:r>
      <w:r w:rsidRPr="00AD1AA8">
        <w:rPr>
          <w:rStyle w:val="StyleUnderline"/>
          <w:highlight w:val="yellow"/>
        </w:rPr>
        <w:t xml:space="preserve"> are taken and nuclear activity has taken place, it is </w:t>
      </w:r>
      <w:r w:rsidRPr="00AD1AA8">
        <w:rPr>
          <w:rStyle w:val="Emphasis"/>
          <w:highlight w:val="yellow"/>
        </w:rPr>
        <w:t>virtually impossible</w:t>
      </w:r>
      <w:r w:rsidRPr="00AD1AA8">
        <w:rPr>
          <w:rStyle w:val="StyleUnderline"/>
          <w:highlight w:val="yellow"/>
        </w:rPr>
        <w:t xml:space="preserve"> to clean up that place</w:t>
      </w:r>
      <w:r w:rsidRPr="00AD1AA8">
        <w:rPr>
          <w:rStyle w:val="StyleUnderline"/>
        </w:rPr>
        <w:t xml:space="preserve">,” Moniz said on “Fox News Sunday.” </w:t>
      </w:r>
      <w:r w:rsidRPr="00AD1AA8">
        <w:rPr>
          <w:rStyle w:val="StyleUnderline"/>
          <w:highlight w:val="yellow"/>
        </w:rPr>
        <w:t xml:space="preserve">You can </w:t>
      </w:r>
      <w:r w:rsidRPr="00AD1AA8">
        <w:rPr>
          <w:rStyle w:val="Emphasis"/>
          <w:highlight w:val="yellow"/>
        </w:rPr>
        <w:t>paint the floors</w:t>
      </w:r>
      <w:r w:rsidRPr="00AD1AA8">
        <w:rPr>
          <w:rStyle w:val="StyleUnderline"/>
          <w:highlight w:val="yellow"/>
        </w:rPr>
        <w:t xml:space="preserve">, you can do what you want. We feel very confident that we would find </w:t>
      </w:r>
      <w:r w:rsidRPr="00AD1AA8">
        <w:rPr>
          <w:rStyle w:val="Emphasis"/>
          <w:highlight w:val="yellow"/>
        </w:rPr>
        <w:t>evidence of nuclear activity.</w:t>
      </w:r>
      <w:r w:rsidRPr="00AD1AA8">
        <w:rPr>
          <w:rStyle w:val="Emphasis"/>
        </w:rPr>
        <w:t>”</w:t>
      </w:r>
      <w:r>
        <w:rPr>
          <w:rFonts w:ascii="Times" w:hAnsi="Times"/>
        </w:rPr>
        <w:t xml:space="preserve"> </w:t>
      </w:r>
      <w:r w:rsidRPr="00225970">
        <w:rPr>
          <w:rFonts w:ascii="Times" w:hAnsi="Times"/>
        </w:rPr>
        <w:t>The key for western negotiators was “getting a defined timeframe” so Iran couldn’t hold inspectors out for more than 24 days, Moniz said on CBS’s "Face the Nation."</w:t>
      </w:r>
      <w:r>
        <w:rPr>
          <w:rFonts w:ascii="Times" w:hAnsi="Times"/>
        </w:rPr>
        <w:t xml:space="preserve"> </w:t>
      </w:r>
      <w:r w:rsidRPr="00225970">
        <w:rPr>
          <w:rFonts w:ascii="Times" w:hAnsi="Times"/>
        </w:rPr>
        <w:t>“The part of the agreement that is absolutely critical is the one that prevents them from having a weapon,” Moniz told CNN’s “State of the Union."</w:t>
      </w:r>
      <w:r>
        <w:rPr>
          <w:rFonts w:ascii="Times" w:hAnsi="Times"/>
        </w:rPr>
        <w:t xml:space="preserve"> </w:t>
      </w:r>
      <w:r w:rsidRPr="00225970">
        <w:rPr>
          <w:rFonts w:ascii="Times" w:hAnsi="Times"/>
        </w:rPr>
        <w:t>“There’s a lot more you need for a nuclear explosive and if you look at the agreement you will see an indefinite commitment to not pursuing four major activities needed for a weapon,” he added on Fox.</w:t>
      </w:r>
      <w:r>
        <w:rPr>
          <w:rFonts w:ascii="Times" w:hAnsi="Times"/>
        </w:rPr>
        <w:t xml:space="preserve"> </w:t>
      </w:r>
      <w:r w:rsidRPr="00225970">
        <w:rPr>
          <w:rFonts w:ascii="Times" w:hAnsi="Times"/>
        </w:rPr>
        <w:t>Moniz said the Obama administration is simply trying to clean up a mess left by the Bush administration.</w:t>
      </w:r>
      <w:r>
        <w:rPr>
          <w:rFonts w:ascii="Times" w:hAnsi="Times"/>
        </w:rPr>
        <w:t xml:space="preserve"> </w:t>
      </w:r>
      <w:r w:rsidRPr="00225970">
        <w:rPr>
          <w:rFonts w:ascii="Times" w:hAnsi="Times"/>
        </w:rPr>
        <w:t>"The issue of Iran having a nuclear program was already established in the previous administration,” Moniz said. "Clearly, what we have done is we have dramatically limited and constrained the program."</w:t>
      </w:r>
    </w:p>
    <w:p w14:paraId="1E10699D" w14:textId="535EDC71" w:rsidR="004B1B95" w:rsidRPr="00955AF2" w:rsidRDefault="00052ACA" w:rsidP="005942E5">
      <w:pPr>
        <w:pStyle w:val="Heading2"/>
        <w:spacing w:line="276" w:lineRule="auto"/>
        <w:rPr>
          <w:rFonts w:ascii="Times" w:hAnsi="Times"/>
          <w:sz w:val="22"/>
          <w:szCs w:val="22"/>
        </w:rPr>
      </w:pPr>
      <w:r w:rsidRPr="00955AF2">
        <w:rPr>
          <w:rFonts w:ascii="Times" w:hAnsi="Times"/>
          <w:sz w:val="22"/>
          <w:szCs w:val="22"/>
        </w:rPr>
        <w:t>AT: Disapproval</w:t>
      </w:r>
    </w:p>
    <w:p w14:paraId="793BB69C" w14:textId="21AC3821" w:rsidR="00052ACA" w:rsidRPr="00955AF2" w:rsidRDefault="00052ACA" w:rsidP="005942E5">
      <w:pPr>
        <w:pStyle w:val="Heading3"/>
        <w:spacing w:line="276" w:lineRule="auto"/>
        <w:rPr>
          <w:rFonts w:ascii="Times" w:hAnsi="Times"/>
          <w:sz w:val="22"/>
        </w:rPr>
      </w:pPr>
      <w:r w:rsidRPr="00955AF2">
        <w:rPr>
          <w:rFonts w:ascii="Times" w:hAnsi="Times"/>
          <w:sz w:val="22"/>
        </w:rPr>
        <w:t>General</w:t>
      </w:r>
      <w:r w:rsidR="004D1514" w:rsidRPr="00955AF2">
        <w:rPr>
          <w:rFonts w:ascii="Times" w:hAnsi="Times"/>
          <w:sz w:val="22"/>
        </w:rPr>
        <w:t xml:space="preserve"> + Key</w:t>
      </w:r>
    </w:p>
    <w:p w14:paraId="7FC2F3BE" w14:textId="77777777" w:rsidR="00393491" w:rsidRPr="00955AF2" w:rsidRDefault="00393491" w:rsidP="005942E5">
      <w:pPr>
        <w:spacing w:line="276" w:lineRule="auto"/>
        <w:rPr>
          <w:rStyle w:val="Style13ptBold"/>
          <w:rFonts w:ascii="Times" w:hAnsi="Times"/>
          <w:sz w:val="22"/>
        </w:rPr>
      </w:pPr>
    </w:p>
    <w:p w14:paraId="0B65BC02" w14:textId="6A210F57" w:rsidR="00052ACA" w:rsidRPr="00955AF2" w:rsidRDefault="00052ACA" w:rsidP="005942E5">
      <w:pPr>
        <w:pStyle w:val="Heading4"/>
        <w:spacing w:line="276" w:lineRule="auto"/>
        <w:rPr>
          <w:rStyle w:val="Style13ptBold"/>
          <w:rFonts w:ascii="Times" w:hAnsi="Times"/>
          <w:b/>
          <w:sz w:val="22"/>
        </w:rPr>
      </w:pPr>
      <w:r w:rsidRPr="00955AF2">
        <w:rPr>
          <w:rStyle w:val="Style13ptBold"/>
          <w:rFonts w:ascii="Times" w:hAnsi="Times"/>
          <w:b/>
          <w:sz w:val="22"/>
        </w:rPr>
        <w:t>There Is a HUGE amount of support for the Iran Deal- Statement by 60 National Security Leaders Show</w:t>
      </w:r>
      <w:r w:rsidR="000B379E" w:rsidRPr="00955AF2">
        <w:rPr>
          <w:rStyle w:val="Style13ptBold"/>
          <w:rFonts w:ascii="Times" w:hAnsi="Times"/>
          <w:b/>
          <w:sz w:val="22"/>
        </w:rPr>
        <w:t>- Understands Deal Key.</w:t>
      </w:r>
    </w:p>
    <w:p w14:paraId="08C072AD" w14:textId="6B0ECC59" w:rsidR="00052ACA" w:rsidRPr="00955AF2" w:rsidRDefault="00052ACA" w:rsidP="005942E5">
      <w:pPr>
        <w:spacing w:line="276" w:lineRule="auto"/>
        <w:rPr>
          <w:rFonts w:ascii="Times" w:eastAsia="Times New Roman" w:hAnsi="Times"/>
          <w:shd w:val="clear" w:color="auto" w:fill="FFFFFF"/>
        </w:rPr>
      </w:pPr>
      <w:r w:rsidRPr="00955AF2">
        <w:rPr>
          <w:rFonts w:ascii="Times" w:hAnsi="Times"/>
          <w:b/>
        </w:rPr>
        <w:t>Win Without War 7/20</w:t>
      </w:r>
      <w:r w:rsidRPr="00955AF2">
        <w:rPr>
          <w:rFonts w:ascii="Times" w:hAnsi="Times"/>
        </w:rPr>
        <w:t>,</w:t>
      </w:r>
      <w:r w:rsidRPr="00955AF2">
        <w:rPr>
          <w:rFonts w:ascii="Times" w:hAnsi="Times"/>
          <w:u w:val="single"/>
        </w:rPr>
        <w:t xml:space="preserve"> </w:t>
      </w:r>
      <w:r w:rsidRPr="00955AF2">
        <w:rPr>
          <w:rFonts w:ascii="Times" w:eastAsia="Times New Roman" w:hAnsi="Times"/>
          <w:shd w:val="clear" w:color="auto" w:fill="FFFFFF"/>
        </w:rPr>
        <w:t xml:space="preserve">a national leader in the fight to promote a more progressive national security strategy, 7/20/15, “60 National Security Leaders Support the Iran Deal”, </w:t>
      </w:r>
      <w:hyperlink r:id="rId44" w:history="1">
        <w:r w:rsidRPr="00955AF2">
          <w:rPr>
            <w:rStyle w:val="Hyperlink"/>
            <w:rFonts w:ascii="Times" w:eastAsia="Times New Roman" w:hAnsi="Times"/>
            <w:shd w:val="clear" w:color="auto" w:fill="FFFFFF"/>
          </w:rPr>
          <w:t>http://nowarwithiran.org/60-national-security-leaders-support-the-iran-deal/</w:t>
        </w:r>
      </w:hyperlink>
      <w:r w:rsidRPr="00955AF2">
        <w:rPr>
          <w:rFonts w:ascii="Times" w:eastAsia="Times New Roman" w:hAnsi="Times"/>
          <w:shd w:val="clear" w:color="auto" w:fill="FFFFFF"/>
        </w:rPr>
        <w:t xml:space="preserve"> </w:t>
      </w:r>
    </w:p>
    <w:p w14:paraId="193FF1C9" w14:textId="04CD70BB" w:rsidR="00052ACA" w:rsidRPr="00955AF2" w:rsidRDefault="00052ACA" w:rsidP="005942E5">
      <w:pPr>
        <w:shd w:val="clear" w:color="auto" w:fill="FFFFFF"/>
        <w:spacing w:line="276" w:lineRule="auto"/>
        <w:textAlignment w:val="baseline"/>
        <w:rPr>
          <w:rFonts w:ascii="Times" w:hAnsi="Times"/>
        </w:rPr>
      </w:pPr>
      <w:proofErr w:type="gramStart"/>
      <w:r w:rsidRPr="00955AF2">
        <w:rPr>
          <w:rFonts w:ascii="Times" w:hAnsi="Times"/>
          <w:bCs/>
          <w:highlight w:val="yellow"/>
          <w:u w:val="single"/>
          <w:bdr w:val="none" w:sz="0" w:space="0" w:color="auto" w:frame="1"/>
        </w:rPr>
        <w:t>applaud</w:t>
      </w:r>
      <w:proofErr w:type="gramEnd"/>
      <w:r w:rsidRPr="00955AF2">
        <w:rPr>
          <w:rFonts w:ascii="Times" w:hAnsi="Times"/>
          <w:bCs/>
          <w:highlight w:val="yellow"/>
          <w:u w:val="single"/>
          <w:bdr w:val="none" w:sz="0" w:space="0" w:color="auto" w:frame="1"/>
        </w:rPr>
        <w:t xml:space="preserve"> the announcement that</w:t>
      </w:r>
      <w:r w:rsidRPr="00955AF2">
        <w:rPr>
          <w:rFonts w:ascii="Times" w:hAnsi="Times"/>
          <w:bCs/>
          <w:u w:val="single"/>
          <w:bdr w:val="none" w:sz="0" w:space="0" w:color="auto" w:frame="1"/>
        </w:rPr>
        <w:t xml:space="preserve"> a Joint Comprehensive Plan of Action (</w:t>
      </w:r>
      <w:r w:rsidRPr="00955AF2">
        <w:rPr>
          <w:rFonts w:ascii="Times" w:hAnsi="Times"/>
          <w:bCs/>
          <w:highlight w:val="yellow"/>
          <w:u w:val="single"/>
          <w:bdr w:val="none" w:sz="0" w:space="0" w:color="auto" w:frame="1"/>
        </w:rPr>
        <w:t>JCPOA) has been reached with Iran</w:t>
      </w:r>
      <w:r w:rsidRPr="00955AF2">
        <w:rPr>
          <w:rFonts w:ascii="Times" w:hAnsi="Times"/>
          <w:bCs/>
          <w:u w:val="single"/>
          <w:bdr w:val="none" w:sz="0" w:space="0" w:color="auto" w:frame="1"/>
        </w:rPr>
        <w:t xml:space="preserve"> to limit its nuclear program</w:t>
      </w:r>
      <w:r w:rsidRPr="00955AF2">
        <w:rPr>
          <w:rFonts w:ascii="Times" w:hAnsi="Times"/>
          <w:bCs/>
          <w:highlight w:val="yellow"/>
          <w:u w:val="single"/>
          <w:bdr w:val="none" w:sz="0" w:space="0" w:color="auto" w:frame="1"/>
        </w:rPr>
        <w:t>. </w:t>
      </w:r>
      <w:r w:rsidRPr="00955AF2">
        <w:rPr>
          <w:rFonts w:ascii="Times" w:hAnsi="Times"/>
          <w:highlight w:val="yellow"/>
          <w:u w:val="single"/>
          <w:bdr w:val="none" w:sz="0" w:space="0" w:color="auto" w:frame="1"/>
        </w:rPr>
        <w:t>We congratulate</w:t>
      </w:r>
      <w:r w:rsidRPr="00955AF2">
        <w:rPr>
          <w:rFonts w:ascii="Times" w:hAnsi="Times"/>
          <w:u w:val="single"/>
          <w:bdr w:val="none" w:sz="0" w:space="0" w:color="auto" w:frame="1"/>
        </w:rPr>
        <w:t xml:space="preserve"> President </w:t>
      </w:r>
      <w:r w:rsidRPr="00955AF2">
        <w:rPr>
          <w:rFonts w:ascii="Times" w:hAnsi="Times"/>
          <w:highlight w:val="yellow"/>
          <w:u w:val="single"/>
          <w:bdr w:val="none" w:sz="0" w:space="0" w:color="auto" w:frame="1"/>
        </w:rPr>
        <w:t xml:space="preserve">Obama and all the negotiators </w:t>
      </w:r>
      <w:r w:rsidRPr="00955AF2">
        <w:rPr>
          <w:rStyle w:val="Emphasis"/>
          <w:rFonts w:ascii="Times" w:hAnsi="Times"/>
          <w:b w:val="0"/>
          <w:highlight w:val="yellow"/>
        </w:rPr>
        <w:t>for a</w:t>
      </w:r>
      <w:r w:rsidRPr="00955AF2">
        <w:rPr>
          <w:rStyle w:val="Emphasis"/>
          <w:rFonts w:ascii="Times" w:hAnsi="Times"/>
          <w:highlight w:val="yellow"/>
        </w:rPr>
        <w:t xml:space="preserve"> landmark</w:t>
      </w:r>
      <w:r w:rsidRPr="00955AF2">
        <w:rPr>
          <w:rFonts w:ascii="Times" w:hAnsi="Times"/>
          <w:u w:val="single"/>
          <w:bdr w:val="none" w:sz="0" w:space="0" w:color="auto" w:frame="1"/>
        </w:rPr>
        <w:t xml:space="preserve"> </w:t>
      </w:r>
      <w:r w:rsidRPr="00955AF2">
        <w:rPr>
          <w:rFonts w:ascii="Times" w:hAnsi="Times"/>
          <w:highlight w:val="yellow"/>
          <w:u w:val="single"/>
          <w:bdr w:val="none" w:sz="0" w:space="0" w:color="auto" w:frame="1"/>
        </w:rPr>
        <w:t>agreement</w:t>
      </w:r>
      <w:r w:rsidRPr="00955AF2">
        <w:rPr>
          <w:rFonts w:ascii="Times" w:hAnsi="Times"/>
          <w:u w:val="single"/>
          <w:bdr w:val="none" w:sz="0" w:space="0" w:color="auto" w:frame="1"/>
        </w:rPr>
        <w:t xml:space="preserve"> unprecedented in its importance </w:t>
      </w:r>
      <w:r w:rsidRPr="00955AF2">
        <w:rPr>
          <w:rFonts w:ascii="Times" w:hAnsi="Times"/>
          <w:highlight w:val="yellow"/>
          <w:u w:val="single"/>
          <w:bdr w:val="none" w:sz="0" w:space="0" w:color="auto" w:frame="1"/>
        </w:rPr>
        <w:t>for preventing the acquisition of nuclear weapons by Iran.</w:t>
      </w:r>
    </w:p>
    <w:p w14:paraId="452B72E7" w14:textId="77777777" w:rsidR="00052ACA" w:rsidRPr="00955AF2" w:rsidRDefault="00052ACA" w:rsidP="005942E5">
      <w:pPr>
        <w:shd w:val="clear" w:color="auto" w:fill="FFFFFF"/>
        <w:spacing w:line="276" w:lineRule="auto"/>
        <w:textAlignment w:val="baseline"/>
        <w:rPr>
          <w:rFonts w:ascii="Times" w:hAnsi="Times"/>
        </w:rPr>
      </w:pPr>
      <w:r w:rsidRPr="00955AF2">
        <w:rPr>
          <w:rFonts w:ascii="Times" w:hAnsi="Times"/>
          <w:bCs/>
          <w:bdr w:val="none" w:sz="0" w:space="0" w:color="auto" w:frame="1"/>
        </w:rPr>
        <w:t xml:space="preserve">Though primarily a nonproliferation agreement, </w:t>
      </w:r>
      <w:r w:rsidRPr="00955AF2">
        <w:rPr>
          <w:rFonts w:ascii="Times" w:hAnsi="Times"/>
          <w:bCs/>
          <w:highlight w:val="yellow"/>
          <w:u w:val="single"/>
          <w:bdr w:val="none" w:sz="0" w:space="0" w:color="auto" w:frame="1"/>
        </w:rPr>
        <w:t>the JCPOA has signiﬁcant implications for</w:t>
      </w:r>
      <w:r w:rsidRPr="00955AF2">
        <w:rPr>
          <w:rFonts w:ascii="Times" w:hAnsi="Times"/>
          <w:bCs/>
          <w:u w:val="single"/>
          <w:bdr w:val="none" w:sz="0" w:space="0" w:color="auto" w:frame="1"/>
        </w:rPr>
        <w:t xml:space="preserve"> some of </w:t>
      </w:r>
      <w:r w:rsidRPr="00955AF2">
        <w:rPr>
          <w:rFonts w:ascii="Times" w:hAnsi="Times"/>
          <w:bCs/>
          <w:highlight w:val="yellow"/>
          <w:u w:val="single"/>
          <w:bdr w:val="none" w:sz="0" w:space="0" w:color="auto" w:frame="1"/>
        </w:rPr>
        <w:t>America’s most important national objectives</w:t>
      </w:r>
      <w:r w:rsidRPr="00955AF2">
        <w:rPr>
          <w:rStyle w:val="Emphasis"/>
          <w:rFonts w:ascii="Times" w:hAnsi="Times"/>
          <w:highlight w:val="yellow"/>
        </w:rPr>
        <w:t>: regional stability in the Middle East</w:t>
      </w:r>
      <w:r w:rsidRPr="00955AF2">
        <w:rPr>
          <w:rFonts w:ascii="Times" w:hAnsi="Times"/>
          <w:highlight w:val="yellow"/>
          <w:u w:val="single"/>
          <w:bdr w:val="none" w:sz="0" w:space="0" w:color="auto" w:frame="1"/>
        </w:rPr>
        <w:t>,</w:t>
      </w:r>
      <w:r w:rsidRPr="00955AF2">
        <w:rPr>
          <w:rFonts w:ascii="Times" w:hAnsi="Times"/>
          <w:u w:val="single"/>
          <w:bdr w:val="none" w:sz="0" w:space="0" w:color="auto" w:frame="1"/>
        </w:rPr>
        <w:t xml:space="preserve"> Israel’s security, dealing with an untrustworthy and hostile nation, and U.S. leadership on major global challenges.</w:t>
      </w:r>
    </w:p>
    <w:p w14:paraId="2EE3DB51" w14:textId="77777777" w:rsidR="00052ACA" w:rsidRPr="00955AF2" w:rsidRDefault="00052ACA" w:rsidP="005942E5">
      <w:pPr>
        <w:shd w:val="clear" w:color="auto" w:fill="FFFFFF"/>
        <w:spacing w:line="276" w:lineRule="auto"/>
        <w:textAlignment w:val="baseline"/>
        <w:rPr>
          <w:rFonts w:ascii="Times" w:hAnsi="Times"/>
        </w:rPr>
      </w:pPr>
      <w:r w:rsidRPr="00955AF2">
        <w:rPr>
          <w:rFonts w:ascii="Times" w:hAnsi="Times"/>
          <w:bCs/>
          <w:highlight w:val="yellow"/>
          <w:u w:val="single"/>
          <w:bdr w:val="none" w:sz="0" w:space="0" w:color="auto" w:frame="1"/>
        </w:rPr>
        <w:t>This</w:t>
      </w:r>
      <w:r w:rsidRPr="00955AF2">
        <w:rPr>
          <w:rFonts w:ascii="Times" w:hAnsi="Times"/>
          <w:bCs/>
          <w:u w:val="single"/>
          <w:bdr w:val="none" w:sz="0" w:space="0" w:color="auto" w:frame="1"/>
        </w:rPr>
        <w:t xml:space="preserve"> </w:t>
      </w:r>
      <w:r w:rsidRPr="00955AF2">
        <w:rPr>
          <w:rFonts w:ascii="Times" w:hAnsi="Times"/>
          <w:bCs/>
          <w:highlight w:val="yellow"/>
          <w:u w:val="single"/>
          <w:bdr w:val="none" w:sz="0" w:space="0" w:color="auto" w:frame="1"/>
        </w:rPr>
        <w:t>JCPOA will put in</w:t>
      </w:r>
      <w:r w:rsidRPr="00955AF2">
        <w:rPr>
          <w:rFonts w:ascii="Times" w:hAnsi="Times"/>
          <w:bCs/>
          <w:u w:val="single"/>
          <w:bdr w:val="none" w:sz="0" w:space="0" w:color="auto" w:frame="1"/>
        </w:rPr>
        <w:t xml:space="preserve"> place a set of </w:t>
      </w:r>
      <w:r w:rsidRPr="00955AF2">
        <w:rPr>
          <w:rFonts w:ascii="Times" w:hAnsi="Times"/>
          <w:bCs/>
          <w:highlight w:val="yellow"/>
          <w:u w:val="single"/>
          <w:bdr w:val="none" w:sz="0" w:space="0" w:color="auto" w:frame="1"/>
        </w:rPr>
        <w:t>constraints and monitoring measures that will</w:t>
      </w:r>
      <w:r w:rsidRPr="00955AF2">
        <w:rPr>
          <w:rFonts w:ascii="Times" w:hAnsi="Times"/>
          <w:bCs/>
          <w:u w:val="single"/>
          <w:bdr w:val="none" w:sz="0" w:space="0" w:color="auto" w:frame="1"/>
        </w:rPr>
        <w:t xml:space="preserve"> help to </w:t>
      </w:r>
      <w:r w:rsidRPr="00955AF2">
        <w:rPr>
          <w:rFonts w:ascii="Times" w:hAnsi="Times"/>
          <w:bCs/>
          <w:highlight w:val="yellow"/>
          <w:u w:val="single"/>
          <w:bdr w:val="none" w:sz="0" w:space="0" w:color="auto" w:frame="1"/>
        </w:rPr>
        <w:t>assure that Iran’s nuc</w:t>
      </w:r>
      <w:r w:rsidRPr="00955AF2">
        <w:rPr>
          <w:rFonts w:ascii="Times" w:hAnsi="Times"/>
          <w:bCs/>
          <w:u w:val="single"/>
          <w:bdr w:val="none" w:sz="0" w:space="0" w:color="auto" w:frame="1"/>
        </w:rPr>
        <w:t xml:space="preserve">lear </w:t>
      </w:r>
      <w:r w:rsidRPr="00955AF2">
        <w:rPr>
          <w:rFonts w:ascii="Times" w:hAnsi="Times"/>
          <w:bCs/>
          <w:highlight w:val="yellow"/>
          <w:u w:val="single"/>
          <w:bdr w:val="none" w:sz="0" w:space="0" w:color="auto" w:frame="1"/>
        </w:rPr>
        <w:t xml:space="preserve">program will be for </w:t>
      </w:r>
      <w:r w:rsidRPr="00955AF2">
        <w:rPr>
          <w:rStyle w:val="Emphasis"/>
          <w:rFonts w:ascii="Times" w:hAnsi="Times"/>
          <w:highlight w:val="yellow"/>
        </w:rPr>
        <w:t>peaceful purposes</w:t>
      </w:r>
      <w:r w:rsidRPr="00955AF2">
        <w:rPr>
          <w:rFonts w:ascii="Times" w:hAnsi="Times"/>
          <w:bCs/>
          <w:highlight w:val="yellow"/>
          <w:u w:val="single"/>
          <w:bdr w:val="none" w:sz="0" w:space="0" w:color="auto" w:frame="1"/>
        </w:rPr>
        <w:t xml:space="preserve"> only</w:t>
      </w:r>
      <w:r w:rsidRPr="00955AF2">
        <w:rPr>
          <w:rFonts w:ascii="Times" w:hAnsi="Times"/>
          <w:bCs/>
          <w:u w:val="single"/>
          <w:bdr w:val="none" w:sz="0" w:space="0" w:color="auto" w:frame="1"/>
        </w:rPr>
        <w:t>. </w:t>
      </w:r>
      <w:r w:rsidRPr="00955AF2">
        <w:rPr>
          <w:rFonts w:ascii="Times" w:hAnsi="Times"/>
          <w:bdr w:val="none" w:sz="0" w:space="0" w:color="auto" w:frame="1"/>
        </w:rPr>
        <w:t xml:space="preserve">Major U.S. objectives have been achieved: uranium enrichment limited to 3.67% and only at the </w:t>
      </w:r>
      <w:proofErr w:type="spellStart"/>
      <w:r w:rsidRPr="00955AF2">
        <w:rPr>
          <w:rFonts w:ascii="Times" w:hAnsi="Times"/>
          <w:bdr w:val="none" w:sz="0" w:space="0" w:color="auto" w:frame="1"/>
        </w:rPr>
        <w:t>Natanz</w:t>
      </w:r>
      <w:proofErr w:type="spellEnd"/>
      <w:r w:rsidRPr="00955AF2">
        <w:rPr>
          <w:rFonts w:ascii="Times" w:hAnsi="Times"/>
          <w:bdr w:val="none" w:sz="0" w:space="0" w:color="auto" w:frame="1"/>
        </w:rPr>
        <w:t xml:space="preserve"> plant; the Arak reactor will be re-designed to minimize the amount of plutonium produced and Iran is barred from separating plutonium and all spent fuel will be removed from Iran; a 98% reduction in Iran’s stockpile of low enriched uranium for 15 years; unprecedented surveillance of nuclear activities and control of nuclear related imports; a two-thirds reduction in the installed centrifuges for ten years; constraints on research and development of advanced centrifuges. The agreement will set up a highly effective multilayered program to monitor and inspect every aspect of Iran’s nuclear supply chain and fuel cycle, including continuous monitoring at some sites for 20-25 years, and permit inspections on short notice. We have followed carefully the negotiations as they have progressed and conclude that the JCPOA represents the achievement of greater security for us and our partners in the region.</w:t>
      </w:r>
    </w:p>
    <w:p w14:paraId="76616C44" w14:textId="77777777" w:rsidR="00052ACA" w:rsidRPr="00955AF2" w:rsidRDefault="00052ACA" w:rsidP="005942E5">
      <w:pPr>
        <w:shd w:val="clear" w:color="auto" w:fill="FFFFFF"/>
        <w:spacing w:line="276" w:lineRule="auto"/>
        <w:textAlignment w:val="baseline"/>
        <w:rPr>
          <w:rFonts w:ascii="Times" w:hAnsi="Times"/>
          <w:u w:val="single"/>
        </w:rPr>
      </w:pPr>
      <w:r w:rsidRPr="00955AF2">
        <w:rPr>
          <w:rFonts w:ascii="Times" w:hAnsi="Times"/>
          <w:bCs/>
          <w:u w:val="single"/>
          <w:bdr w:val="none" w:sz="0" w:space="0" w:color="auto" w:frame="1"/>
        </w:rPr>
        <w:t xml:space="preserve">We acknowledge that </w:t>
      </w:r>
      <w:r w:rsidRPr="00955AF2">
        <w:rPr>
          <w:rFonts w:ascii="Times" w:hAnsi="Times"/>
          <w:bCs/>
          <w:highlight w:val="yellow"/>
          <w:u w:val="single"/>
          <w:bdr w:val="none" w:sz="0" w:space="0" w:color="auto" w:frame="1"/>
        </w:rPr>
        <w:t>the JCPOA</w:t>
      </w:r>
      <w:r w:rsidRPr="00955AF2">
        <w:rPr>
          <w:rFonts w:ascii="Times" w:hAnsi="Times"/>
          <w:bCs/>
          <w:u w:val="single"/>
          <w:bdr w:val="none" w:sz="0" w:space="0" w:color="auto" w:frame="1"/>
        </w:rPr>
        <w:t xml:space="preserve"> does not achieve all of the goals its current detractors have set for it. </w:t>
      </w:r>
      <w:r w:rsidRPr="00955AF2">
        <w:rPr>
          <w:rFonts w:ascii="Times" w:hAnsi="Times"/>
          <w:u w:val="single"/>
          <w:bdr w:val="none" w:sz="0" w:space="0" w:color="auto" w:frame="1"/>
        </w:rPr>
        <w:t xml:space="preserve">But it </w:t>
      </w:r>
      <w:r w:rsidRPr="00955AF2">
        <w:rPr>
          <w:rFonts w:ascii="Times" w:hAnsi="Times"/>
          <w:highlight w:val="yellow"/>
          <w:u w:val="single"/>
          <w:bdr w:val="none" w:sz="0" w:space="0" w:color="auto" w:frame="1"/>
        </w:rPr>
        <w:t xml:space="preserve">does meet all of the </w:t>
      </w:r>
      <w:r w:rsidRPr="00955AF2">
        <w:rPr>
          <w:rStyle w:val="Emphasis"/>
          <w:rFonts w:ascii="Times" w:hAnsi="Times"/>
          <w:highlight w:val="yellow"/>
        </w:rPr>
        <w:t>key objectives</w:t>
      </w:r>
      <w:r w:rsidRPr="00955AF2">
        <w:rPr>
          <w:rFonts w:ascii="Times" w:hAnsi="Times"/>
          <w:u w:val="single"/>
          <w:bdr w:val="none" w:sz="0" w:space="0" w:color="auto" w:frame="1"/>
        </w:rPr>
        <w:t xml:space="preserve">. Most importantly, </w:t>
      </w:r>
      <w:r w:rsidRPr="00955AF2">
        <w:rPr>
          <w:rFonts w:ascii="Times" w:hAnsi="Times"/>
          <w:highlight w:val="yellow"/>
          <w:u w:val="single"/>
          <w:bdr w:val="none" w:sz="0" w:space="0" w:color="auto" w:frame="1"/>
        </w:rPr>
        <w:t>should Iran violate the agreement</w:t>
      </w:r>
      <w:r w:rsidRPr="00955AF2">
        <w:rPr>
          <w:rFonts w:ascii="Times" w:hAnsi="Times"/>
          <w:u w:val="single"/>
          <w:bdr w:val="none" w:sz="0" w:space="0" w:color="auto" w:frame="1"/>
        </w:rPr>
        <w:t xml:space="preserve"> and move toward building nuclear weapons, </w:t>
      </w:r>
      <w:r w:rsidRPr="00955AF2">
        <w:rPr>
          <w:rFonts w:ascii="Times" w:hAnsi="Times"/>
          <w:highlight w:val="yellow"/>
          <w:u w:val="single"/>
          <w:bdr w:val="none" w:sz="0" w:space="0" w:color="auto" w:frame="1"/>
        </w:rPr>
        <w:t>it will be discovered</w:t>
      </w:r>
      <w:r w:rsidRPr="00955AF2">
        <w:rPr>
          <w:rFonts w:ascii="Times" w:hAnsi="Times"/>
          <w:u w:val="single"/>
          <w:bdr w:val="none" w:sz="0" w:space="0" w:color="auto" w:frame="1"/>
        </w:rPr>
        <w:t xml:space="preserve"> early and </w:t>
      </w:r>
      <w:r w:rsidRPr="00955AF2">
        <w:rPr>
          <w:rFonts w:ascii="Times" w:hAnsi="Times"/>
          <w:highlight w:val="yellow"/>
          <w:u w:val="single"/>
          <w:bdr w:val="none" w:sz="0" w:space="0" w:color="auto" w:frame="1"/>
        </w:rPr>
        <w:t xml:space="preserve">in </w:t>
      </w:r>
      <w:r w:rsidRPr="00955AF2">
        <w:rPr>
          <w:rStyle w:val="Emphasis"/>
          <w:rFonts w:ascii="Times" w:hAnsi="Times"/>
          <w:highlight w:val="yellow"/>
        </w:rPr>
        <w:t>sufficient time for strong countermeasures</w:t>
      </w:r>
      <w:r w:rsidRPr="00955AF2">
        <w:rPr>
          <w:rFonts w:ascii="Times" w:hAnsi="Times"/>
          <w:highlight w:val="yellow"/>
          <w:u w:val="single"/>
          <w:bdr w:val="none" w:sz="0" w:space="0" w:color="auto" w:frame="1"/>
        </w:rPr>
        <w:t xml:space="preserve"> to be taken to </w:t>
      </w:r>
      <w:r w:rsidRPr="00955AF2">
        <w:rPr>
          <w:rStyle w:val="Emphasis"/>
          <w:rFonts w:ascii="Times" w:hAnsi="Times"/>
          <w:highlight w:val="yellow"/>
        </w:rPr>
        <w:t>stop</w:t>
      </w:r>
      <w:r w:rsidRPr="00955AF2">
        <w:rPr>
          <w:rFonts w:ascii="Times" w:hAnsi="Times"/>
          <w:highlight w:val="yellow"/>
          <w:u w:val="single"/>
          <w:bdr w:val="none" w:sz="0" w:space="0" w:color="auto" w:frame="1"/>
        </w:rPr>
        <w:t xml:space="preserve"> Iran. No agreement</w:t>
      </w:r>
      <w:r w:rsidRPr="00955AF2">
        <w:rPr>
          <w:rFonts w:ascii="Times" w:hAnsi="Times"/>
          <w:u w:val="single"/>
          <w:bdr w:val="none" w:sz="0" w:space="0" w:color="auto" w:frame="1"/>
        </w:rPr>
        <w:t xml:space="preserve"> between multiple parties</w:t>
      </w:r>
      <w:r w:rsidRPr="00955AF2">
        <w:rPr>
          <w:rFonts w:ascii="Times" w:hAnsi="Times"/>
          <w:highlight w:val="yellow"/>
          <w:u w:val="single"/>
          <w:bdr w:val="none" w:sz="0" w:space="0" w:color="auto" w:frame="1"/>
        </w:rPr>
        <w:t xml:space="preserve"> can be a perfect </w:t>
      </w:r>
      <w:r w:rsidRPr="00955AF2">
        <w:rPr>
          <w:rFonts w:ascii="Times" w:hAnsi="Times"/>
          <w:u w:val="single"/>
          <w:bdr w:val="none" w:sz="0" w:space="0" w:color="auto" w:frame="1"/>
        </w:rPr>
        <w:t xml:space="preserve">agreement </w:t>
      </w:r>
      <w:r w:rsidRPr="00955AF2">
        <w:rPr>
          <w:rFonts w:ascii="Times" w:hAnsi="Times"/>
          <w:highlight w:val="yellow"/>
          <w:u w:val="single"/>
          <w:bdr w:val="none" w:sz="0" w:space="0" w:color="auto" w:frame="1"/>
        </w:rPr>
        <w:t>without risks. We believe without this agreement</w:t>
      </w:r>
      <w:r w:rsidRPr="00955AF2">
        <w:rPr>
          <w:rFonts w:ascii="Times" w:hAnsi="Times"/>
          <w:u w:val="single"/>
          <w:bdr w:val="none" w:sz="0" w:space="0" w:color="auto" w:frame="1"/>
        </w:rPr>
        <w:t xml:space="preserve">, </w:t>
      </w:r>
      <w:r w:rsidRPr="00955AF2">
        <w:rPr>
          <w:rFonts w:ascii="Times" w:hAnsi="Times"/>
          <w:highlight w:val="yellow"/>
          <w:u w:val="single"/>
          <w:bdr w:val="none" w:sz="0" w:space="0" w:color="auto" w:frame="1"/>
        </w:rPr>
        <w:t xml:space="preserve">the risks to </w:t>
      </w:r>
      <w:r w:rsidRPr="00955AF2">
        <w:rPr>
          <w:rFonts w:ascii="Times" w:hAnsi="Times"/>
          <w:u w:val="single"/>
          <w:bdr w:val="none" w:sz="0" w:space="0" w:color="auto" w:frame="1"/>
        </w:rPr>
        <w:t xml:space="preserve">the </w:t>
      </w:r>
      <w:r w:rsidRPr="00955AF2">
        <w:rPr>
          <w:rFonts w:ascii="Times" w:hAnsi="Times"/>
          <w:highlight w:val="yellow"/>
          <w:u w:val="single"/>
          <w:bdr w:val="none" w:sz="0" w:space="0" w:color="auto" w:frame="1"/>
        </w:rPr>
        <w:t>security</w:t>
      </w:r>
      <w:r w:rsidRPr="00955AF2">
        <w:rPr>
          <w:rFonts w:ascii="Times" w:hAnsi="Times"/>
          <w:u w:val="single"/>
          <w:bdr w:val="none" w:sz="0" w:space="0" w:color="auto" w:frame="1"/>
        </w:rPr>
        <w:t xml:space="preserve"> of the U.S. and its friends </w:t>
      </w:r>
      <w:r w:rsidRPr="00955AF2">
        <w:rPr>
          <w:rFonts w:ascii="Times" w:hAnsi="Times"/>
          <w:highlight w:val="yellow"/>
          <w:u w:val="single"/>
          <w:bdr w:val="none" w:sz="0" w:space="0" w:color="auto" w:frame="1"/>
        </w:rPr>
        <w:t>would be far greater</w:t>
      </w:r>
      <w:r w:rsidRPr="00955AF2">
        <w:rPr>
          <w:rFonts w:ascii="Times" w:hAnsi="Times"/>
          <w:u w:val="single"/>
          <w:bdr w:val="none" w:sz="0" w:space="0" w:color="auto" w:frame="1"/>
        </w:rPr>
        <w:t>. We have also not heard any viable alternatives from those who oppose the implementation of the JCPOA.</w:t>
      </w:r>
    </w:p>
    <w:p w14:paraId="1283759A" w14:textId="77777777" w:rsidR="00052ACA" w:rsidRPr="00955AF2" w:rsidRDefault="00052ACA" w:rsidP="005942E5">
      <w:pPr>
        <w:shd w:val="clear" w:color="auto" w:fill="FFFFFF"/>
        <w:spacing w:line="276" w:lineRule="auto"/>
        <w:textAlignment w:val="baseline"/>
        <w:rPr>
          <w:rFonts w:ascii="Times" w:hAnsi="Times"/>
        </w:rPr>
      </w:pPr>
      <w:r w:rsidRPr="00955AF2">
        <w:rPr>
          <w:rFonts w:ascii="Times" w:hAnsi="Times"/>
          <w:bCs/>
          <w:bdr w:val="none" w:sz="0" w:space="0" w:color="auto" w:frame="1"/>
        </w:rPr>
        <w:lastRenderedPageBreak/>
        <w:t>We, the undersigned, have devoted our careers to the peace and security of the United States in both Republican and Democratic Administrations. </w:t>
      </w:r>
      <w:r w:rsidRPr="00955AF2">
        <w:rPr>
          <w:rFonts w:ascii="Times" w:hAnsi="Times"/>
          <w:bdr w:val="none" w:sz="0" w:space="0" w:color="auto" w:frame="1"/>
        </w:rPr>
        <w:t>U.S. presidents and Congresses over the past 20 years have joined in a bipartisan policy of sanctioning and isolating Iran to prevent a nuclear weapon. There was bipartisan understanding that when the Iranians indicated a readiness to talk the U.S. would lead the negotiations to test Iran’s seriousness. Indeed the Corker-Cardin legislation, which was approved this past spring by an overwhelming bipartisan vote in both the House and Senate was signed into law by the President, defines the review process that the Congress will use over the coming months. Members of both political parties can deservedly take credit for bringing us to this moment. </w:t>
      </w:r>
    </w:p>
    <w:p w14:paraId="58434306" w14:textId="77777777" w:rsidR="00052ACA" w:rsidRPr="00955AF2" w:rsidRDefault="00052ACA" w:rsidP="005942E5">
      <w:pPr>
        <w:shd w:val="clear" w:color="auto" w:fill="FFFFFF"/>
        <w:spacing w:line="276" w:lineRule="auto"/>
        <w:textAlignment w:val="baseline"/>
        <w:rPr>
          <w:rFonts w:ascii="Times" w:hAnsi="Times"/>
        </w:rPr>
      </w:pPr>
      <w:r w:rsidRPr="00955AF2">
        <w:rPr>
          <w:rFonts w:ascii="Times" w:hAnsi="Times"/>
          <w:bCs/>
          <w:bdr w:val="none" w:sz="0" w:space="0" w:color="auto" w:frame="1"/>
        </w:rPr>
        <w:t>We welcome the discussion that will unfold over the merits of this agreement.</w:t>
      </w:r>
      <w:r w:rsidRPr="00955AF2">
        <w:rPr>
          <w:rFonts w:ascii="Times" w:hAnsi="Times"/>
          <w:bdr w:val="none" w:sz="0" w:space="0" w:color="auto" w:frame="1"/>
        </w:rPr>
        <w:t> We urge members of Congress to be closely involved in the oversight, monitoring and enforcement of this agreement. As Congress was so diligent and constructive in pressing forward the highly effective sanctions regime that helped get Iran to the table, it must now play a key role in the implementation of the agreement which they helped bring about. Congressional approval will eventually be required to lift sanctions under the agreement. Arrangements now need to be made to assure that Congress is a full partner in its implementation.</w:t>
      </w:r>
    </w:p>
    <w:p w14:paraId="66F219A3" w14:textId="77777777" w:rsidR="004D1514" w:rsidRPr="00955AF2" w:rsidRDefault="004D1514" w:rsidP="005942E5">
      <w:pPr>
        <w:shd w:val="clear" w:color="auto" w:fill="FFFFFF"/>
        <w:spacing w:line="276" w:lineRule="auto"/>
        <w:textAlignment w:val="baseline"/>
        <w:rPr>
          <w:rFonts w:ascii="Times" w:hAnsi="Times"/>
          <w:u w:val="single"/>
        </w:rPr>
      </w:pPr>
      <w:r w:rsidRPr="00955AF2">
        <w:rPr>
          <w:rFonts w:ascii="Times" w:hAnsi="Times"/>
          <w:bCs/>
          <w:u w:val="single"/>
          <w:bdr w:val="none" w:sz="0" w:space="0" w:color="auto" w:frame="1"/>
        </w:rPr>
        <w:t>Those who advocate rejection of the JCPOA should evaluate whether there is a feasible alternative for better protecting U.S. security and more effectively preventing Iran from acquiring a nuclear weapon. </w:t>
      </w:r>
      <w:r w:rsidRPr="00955AF2">
        <w:rPr>
          <w:rFonts w:ascii="Times" w:hAnsi="Times"/>
          <w:highlight w:val="yellow"/>
          <w:u w:val="single"/>
          <w:bdr w:val="none" w:sz="0" w:space="0" w:color="auto" w:frame="1"/>
        </w:rPr>
        <w:t>The consequences of rejection [of JCPOA] are grave: [1] the unraveling of international sanctions; [2] U.S. responsibility for the collapse of the agreement; and [3] the possible development of an Iranian nuclear weapon under significantly reduced or no inspections. A rejection of the agreement could leave the U.S. with the only alternative of having to use military force unilaterally in the future.</w:t>
      </w:r>
    </w:p>
    <w:p w14:paraId="70CE5F46" w14:textId="77777777" w:rsidR="004D1514" w:rsidRDefault="004D1514" w:rsidP="005942E5">
      <w:pPr>
        <w:shd w:val="clear" w:color="auto" w:fill="FFFFFF"/>
        <w:spacing w:line="276" w:lineRule="auto"/>
        <w:textAlignment w:val="baseline"/>
        <w:rPr>
          <w:rFonts w:ascii="Times" w:hAnsi="Times"/>
          <w:bdr w:val="none" w:sz="0" w:space="0" w:color="auto" w:frame="1"/>
        </w:rPr>
      </w:pPr>
      <w:r w:rsidRPr="00955AF2">
        <w:rPr>
          <w:rFonts w:ascii="Times" w:hAnsi="Times"/>
          <w:bCs/>
          <w:u w:val="single"/>
          <w:bdr w:val="none" w:sz="0" w:space="0" w:color="auto" w:frame="1"/>
        </w:rPr>
        <w:t>We call on the Administration to place the Joint Comprehensive Plan of Action in a strategic context:</w:t>
      </w:r>
      <w:r w:rsidRPr="00955AF2">
        <w:rPr>
          <w:rFonts w:ascii="Times" w:hAnsi="Times"/>
          <w:u w:val="single"/>
          <w:bdr w:val="none" w:sz="0" w:space="0" w:color="auto" w:frame="1"/>
        </w:rPr>
        <w:t> assuring our partners in the region that the United States remains fully committed to their defense and to countering any destabilizing Iranian actions in the region.</w:t>
      </w:r>
      <w:r w:rsidRPr="00955AF2">
        <w:rPr>
          <w:rFonts w:ascii="Times" w:hAnsi="Times"/>
          <w:bdr w:val="none" w:sz="0" w:space="0" w:color="auto" w:frame="1"/>
        </w:rPr>
        <w:t xml:space="preserve"> We also call on the Administration, with the express support of the Congress, to make clear that it will remain the arm policy of the United States, during the agreement’s initial 10 to 15 years as well as after key restrictions expire, to prevent Iran from acquiring a nuclear weapon by all available means.</w:t>
      </w:r>
    </w:p>
    <w:p w14:paraId="0BA68A33" w14:textId="77777777" w:rsidR="00BF78D9" w:rsidRPr="00BF78D9" w:rsidRDefault="00BF78D9" w:rsidP="005942E5">
      <w:pPr>
        <w:spacing w:line="276" w:lineRule="auto"/>
      </w:pPr>
    </w:p>
    <w:p w14:paraId="0F1083D2" w14:textId="77777777" w:rsidR="00BF78D9" w:rsidRPr="00955AF2" w:rsidRDefault="00BF78D9" w:rsidP="005942E5">
      <w:pPr>
        <w:spacing w:line="276" w:lineRule="auto"/>
        <w:rPr>
          <w:rStyle w:val="Style13ptBold"/>
          <w:rFonts w:ascii="Times" w:hAnsi="Times"/>
          <w:sz w:val="22"/>
          <w:u w:val="single"/>
        </w:rPr>
      </w:pPr>
      <w:r w:rsidRPr="00955AF2">
        <w:rPr>
          <w:rStyle w:val="Style13ptBold"/>
          <w:rFonts w:ascii="Times" w:hAnsi="Times"/>
          <w:sz w:val="22"/>
          <w:u w:val="single"/>
        </w:rPr>
        <w:t>[LIST OF SUPPORTERS]</w:t>
      </w:r>
      <w:r w:rsidRPr="00955AF2">
        <w:rPr>
          <w:rStyle w:val="Style13ptBold"/>
          <w:rFonts w:ascii="Times" w:hAnsi="Times"/>
          <w:sz w:val="22"/>
          <w:u w:val="single"/>
        </w:rPr>
        <w:sym w:font="Wingdings" w:char="F0E0"/>
      </w:r>
      <w:r w:rsidRPr="00955AF2">
        <w:rPr>
          <w:rStyle w:val="Style13ptBold"/>
          <w:rFonts w:ascii="Times" w:hAnsi="Times"/>
          <w:sz w:val="22"/>
          <w:u w:val="single"/>
        </w:rPr>
        <w:t xml:space="preserve"> You can list a couple if you want to show the significance of the approval</w:t>
      </w:r>
    </w:p>
    <w:p w14:paraId="079DD919" w14:textId="77777777" w:rsidR="00BF78D9" w:rsidRPr="00955AF2" w:rsidRDefault="00BF78D9" w:rsidP="005942E5">
      <w:pPr>
        <w:shd w:val="clear" w:color="auto" w:fill="FFFFFF"/>
        <w:spacing w:line="276" w:lineRule="auto"/>
        <w:textAlignment w:val="baseline"/>
        <w:rPr>
          <w:rFonts w:ascii="Times" w:hAnsi="Times"/>
        </w:rPr>
      </w:pPr>
      <w:proofErr w:type="spellStart"/>
      <w:r w:rsidRPr="00955AF2">
        <w:rPr>
          <w:rFonts w:ascii="Times" w:hAnsi="Times"/>
          <w:b/>
          <w:bCs/>
          <w:bdr w:val="none" w:sz="0" w:space="0" w:color="auto" w:frame="1"/>
        </w:rPr>
        <w:t>Amb</w:t>
      </w:r>
      <w:proofErr w:type="spellEnd"/>
      <w:r w:rsidRPr="00955AF2">
        <w:rPr>
          <w:rFonts w:ascii="Times" w:hAnsi="Times"/>
          <w:b/>
          <w:bCs/>
          <w:bdr w:val="none" w:sz="0" w:space="0" w:color="auto" w:frame="1"/>
        </w:rPr>
        <w:t>. (</w:t>
      </w:r>
      <w:proofErr w:type="gramStart"/>
      <w:r w:rsidRPr="00955AF2">
        <w:rPr>
          <w:rFonts w:ascii="Times" w:hAnsi="Times"/>
          <w:b/>
          <w:bCs/>
          <w:bdr w:val="none" w:sz="0" w:space="0" w:color="auto" w:frame="1"/>
        </w:rPr>
        <w:t>ret</w:t>
      </w:r>
      <w:proofErr w:type="gramEnd"/>
      <w:r w:rsidRPr="00955AF2">
        <w:rPr>
          <w:rFonts w:ascii="Times" w:hAnsi="Times"/>
          <w:b/>
          <w:bCs/>
          <w:bdr w:val="none" w:sz="0" w:space="0" w:color="auto" w:frame="1"/>
        </w:rPr>
        <w:t>.) Morton Abramowitz,</w:t>
      </w:r>
      <w:r w:rsidRPr="00955AF2">
        <w:rPr>
          <w:rFonts w:ascii="Times" w:hAnsi="Times"/>
          <w:i/>
          <w:iCs/>
          <w:bdr w:val="none" w:sz="0" w:space="0" w:color="auto" w:frame="1"/>
        </w:rPr>
        <w:t> </w:t>
      </w:r>
      <w:r w:rsidRPr="00955AF2">
        <w:rPr>
          <w:rFonts w:ascii="Times" w:hAnsi="Times"/>
          <w:bdr w:val="none" w:sz="0" w:space="0" w:color="auto" w:frame="1"/>
        </w:rPr>
        <w:t>Assistant Secretary of State for Intelligence and Research and Ambassador to Thailand and Turkey</w:t>
      </w:r>
      <w:r w:rsidRPr="00955AF2">
        <w:rPr>
          <w:rFonts w:ascii="Times" w:hAnsi="Times"/>
        </w:rPr>
        <w:br/>
      </w:r>
      <w:r w:rsidRPr="00955AF2">
        <w:rPr>
          <w:rFonts w:ascii="Times" w:hAnsi="Times"/>
          <w:b/>
          <w:bCs/>
          <w:bdr w:val="none" w:sz="0" w:space="0" w:color="auto" w:frame="1"/>
        </w:rPr>
        <w:t>Madeleine Albright,</w:t>
      </w:r>
      <w:r w:rsidRPr="00955AF2">
        <w:rPr>
          <w:rFonts w:ascii="Times" w:hAnsi="Times"/>
          <w:bdr w:val="none" w:sz="0" w:space="0" w:color="auto" w:frame="1"/>
        </w:rPr>
        <w:t> U.S. Secretary of State</w:t>
      </w:r>
      <w:r w:rsidRPr="00955AF2">
        <w:rPr>
          <w:rFonts w:ascii="Times" w:hAnsi="Times"/>
        </w:rPr>
        <w:br/>
      </w:r>
      <w:r w:rsidRPr="00955AF2">
        <w:rPr>
          <w:rFonts w:ascii="Times" w:hAnsi="Times"/>
          <w:b/>
          <w:bCs/>
          <w:bdr w:val="none" w:sz="0" w:space="0" w:color="auto" w:frame="1"/>
        </w:rPr>
        <w:t>Samuel Berger, </w:t>
      </w:r>
      <w:r w:rsidRPr="00955AF2">
        <w:rPr>
          <w:rFonts w:ascii="Times" w:hAnsi="Times"/>
          <w:bdr w:val="none" w:sz="0" w:space="0" w:color="auto" w:frame="1"/>
        </w:rPr>
        <w:t>U.S. National Security Advisor</w:t>
      </w:r>
      <w:r w:rsidRPr="00955AF2">
        <w:rPr>
          <w:rFonts w:ascii="Times" w:hAnsi="Times"/>
        </w:rPr>
        <w:br/>
      </w:r>
      <w:proofErr w:type="spellStart"/>
      <w:r w:rsidRPr="00955AF2">
        <w:rPr>
          <w:rFonts w:ascii="Times" w:hAnsi="Times"/>
          <w:b/>
          <w:bCs/>
          <w:bdr w:val="none" w:sz="0" w:space="0" w:color="auto" w:frame="1"/>
        </w:rPr>
        <w:t>Zbigniew</w:t>
      </w:r>
      <w:proofErr w:type="spellEnd"/>
      <w:r w:rsidRPr="00955AF2">
        <w:rPr>
          <w:rFonts w:ascii="Times" w:hAnsi="Times"/>
          <w:b/>
          <w:bCs/>
          <w:bdr w:val="none" w:sz="0" w:space="0" w:color="auto" w:frame="1"/>
        </w:rPr>
        <w:t xml:space="preserve"> Brzezinski,</w:t>
      </w:r>
      <w:r w:rsidRPr="00955AF2">
        <w:rPr>
          <w:rFonts w:ascii="Times" w:hAnsi="Times"/>
          <w:bdr w:val="none" w:sz="0" w:space="0" w:color="auto" w:frame="1"/>
        </w:rPr>
        <w:t> U.S. National Security Advisor</w:t>
      </w:r>
      <w:r w:rsidRPr="00955AF2">
        <w:rPr>
          <w:rFonts w:ascii="Times" w:hAnsi="Times"/>
        </w:rPr>
        <w:br/>
      </w:r>
      <w:proofErr w:type="spellStart"/>
      <w:r w:rsidRPr="00955AF2">
        <w:rPr>
          <w:rFonts w:ascii="Times" w:hAnsi="Times"/>
          <w:b/>
          <w:bCs/>
          <w:bdr w:val="none" w:sz="0" w:space="0" w:color="auto" w:frame="1"/>
        </w:rPr>
        <w:t>Amb</w:t>
      </w:r>
      <w:proofErr w:type="spellEnd"/>
      <w:r w:rsidRPr="00955AF2">
        <w:rPr>
          <w:rFonts w:ascii="Times" w:hAnsi="Times"/>
          <w:b/>
          <w:bCs/>
          <w:bdr w:val="none" w:sz="0" w:space="0" w:color="auto" w:frame="1"/>
        </w:rPr>
        <w:t>. (</w:t>
      </w:r>
      <w:proofErr w:type="gramStart"/>
      <w:r w:rsidRPr="00955AF2">
        <w:rPr>
          <w:rFonts w:ascii="Times" w:hAnsi="Times"/>
          <w:b/>
          <w:bCs/>
          <w:bdr w:val="none" w:sz="0" w:space="0" w:color="auto" w:frame="1"/>
        </w:rPr>
        <w:t>ret</w:t>
      </w:r>
      <w:proofErr w:type="gramEnd"/>
      <w:r w:rsidRPr="00955AF2">
        <w:rPr>
          <w:rFonts w:ascii="Times" w:hAnsi="Times"/>
          <w:b/>
          <w:bCs/>
          <w:bdr w:val="none" w:sz="0" w:space="0" w:color="auto" w:frame="1"/>
        </w:rPr>
        <w:t>.) Nicholas Burns,</w:t>
      </w:r>
      <w:r w:rsidRPr="00955AF2">
        <w:rPr>
          <w:rFonts w:ascii="Times" w:hAnsi="Times"/>
          <w:bdr w:val="none" w:sz="0" w:space="0" w:color="auto" w:frame="1"/>
        </w:rPr>
        <w:t> Under Secretary of State for Political Affairs and Ambassador to Greece</w:t>
      </w:r>
      <w:r w:rsidRPr="00955AF2">
        <w:rPr>
          <w:rFonts w:ascii="Times" w:hAnsi="Times"/>
        </w:rPr>
        <w:br/>
      </w:r>
      <w:r w:rsidRPr="00955AF2">
        <w:rPr>
          <w:rFonts w:ascii="Times" w:hAnsi="Times"/>
          <w:b/>
          <w:bCs/>
          <w:bdr w:val="none" w:sz="0" w:space="0" w:color="auto" w:frame="1"/>
        </w:rPr>
        <w:t>BGen. (</w:t>
      </w:r>
      <w:proofErr w:type="gramStart"/>
      <w:r w:rsidRPr="00955AF2">
        <w:rPr>
          <w:rFonts w:ascii="Times" w:hAnsi="Times"/>
          <w:b/>
          <w:bCs/>
          <w:bdr w:val="none" w:sz="0" w:space="0" w:color="auto" w:frame="1"/>
        </w:rPr>
        <w:t>ret</w:t>
      </w:r>
      <w:proofErr w:type="gramEnd"/>
      <w:r w:rsidRPr="00955AF2">
        <w:rPr>
          <w:rFonts w:ascii="Times" w:hAnsi="Times"/>
          <w:b/>
          <w:bCs/>
          <w:bdr w:val="none" w:sz="0" w:space="0" w:color="auto" w:frame="1"/>
        </w:rPr>
        <w:t>.) Stephen A. Cheney,</w:t>
      </w:r>
      <w:r w:rsidRPr="00955AF2">
        <w:rPr>
          <w:rFonts w:ascii="Times" w:hAnsi="Times"/>
          <w:bdr w:val="none" w:sz="0" w:space="0" w:color="auto" w:frame="1"/>
        </w:rPr>
        <w:t> U.S. Marine Corps</w:t>
      </w:r>
      <w:r w:rsidRPr="00955AF2">
        <w:rPr>
          <w:rFonts w:ascii="Times" w:hAnsi="Times"/>
        </w:rPr>
        <w:br/>
      </w:r>
      <w:r w:rsidRPr="00955AF2">
        <w:rPr>
          <w:rFonts w:ascii="Times" w:hAnsi="Times"/>
          <w:b/>
          <w:bCs/>
          <w:bdr w:val="none" w:sz="0" w:space="0" w:color="auto" w:frame="1"/>
        </w:rPr>
        <w:t xml:space="preserve">Joseph </w:t>
      </w:r>
      <w:proofErr w:type="spellStart"/>
      <w:r w:rsidRPr="00955AF2">
        <w:rPr>
          <w:rFonts w:ascii="Times" w:hAnsi="Times"/>
          <w:b/>
          <w:bCs/>
          <w:bdr w:val="none" w:sz="0" w:space="0" w:color="auto" w:frame="1"/>
        </w:rPr>
        <w:t>Cirincione</w:t>
      </w:r>
      <w:proofErr w:type="spellEnd"/>
      <w:r w:rsidRPr="00955AF2">
        <w:rPr>
          <w:rFonts w:ascii="Times" w:hAnsi="Times"/>
          <w:b/>
          <w:bCs/>
          <w:bdr w:val="none" w:sz="0" w:space="0" w:color="auto" w:frame="1"/>
        </w:rPr>
        <w:t>,</w:t>
      </w:r>
      <w:r w:rsidRPr="00955AF2">
        <w:rPr>
          <w:rFonts w:ascii="Times" w:hAnsi="Times"/>
          <w:bdr w:val="none" w:sz="0" w:space="0" w:color="auto" w:frame="1"/>
        </w:rPr>
        <w:t> President of the Ploughshares Fund</w:t>
      </w:r>
      <w:r w:rsidRPr="00955AF2">
        <w:rPr>
          <w:rFonts w:ascii="Times" w:hAnsi="Times"/>
        </w:rPr>
        <w:br/>
      </w:r>
      <w:proofErr w:type="spellStart"/>
      <w:r w:rsidRPr="00955AF2">
        <w:rPr>
          <w:rFonts w:ascii="Times" w:hAnsi="Times"/>
          <w:b/>
          <w:bCs/>
          <w:bdr w:val="none" w:sz="0" w:space="0" w:color="auto" w:frame="1"/>
        </w:rPr>
        <w:t>Amb</w:t>
      </w:r>
      <w:proofErr w:type="spellEnd"/>
      <w:r w:rsidRPr="00955AF2">
        <w:rPr>
          <w:rFonts w:ascii="Times" w:hAnsi="Times"/>
          <w:b/>
          <w:bCs/>
          <w:bdr w:val="none" w:sz="0" w:space="0" w:color="auto" w:frame="1"/>
        </w:rPr>
        <w:t>. (</w:t>
      </w:r>
      <w:proofErr w:type="gramStart"/>
      <w:r w:rsidRPr="00955AF2">
        <w:rPr>
          <w:rFonts w:ascii="Times" w:hAnsi="Times"/>
          <w:b/>
          <w:bCs/>
          <w:bdr w:val="none" w:sz="0" w:space="0" w:color="auto" w:frame="1"/>
        </w:rPr>
        <w:t>ret</w:t>
      </w:r>
      <w:proofErr w:type="gramEnd"/>
      <w:r w:rsidRPr="00955AF2">
        <w:rPr>
          <w:rFonts w:ascii="Times" w:hAnsi="Times"/>
          <w:b/>
          <w:bCs/>
          <w:bdr w:val="none" w:sz="0" w:space="0" w:color="auto" w:frame="1"/>
        </w:rPr>
        <w:t>.) Chester A Crocker, </w:t>
      </w:r>
      <w:r w:rsidRPr="00955AF2">
        <w:rPr>
          <w:rFonts w:ascii="Times" w:hAnsi="Times"/>
          <w:bdr w:val="none" w:sz="0" w:space="0" w:color="auto" w:frame="1"/>
        </w:rPr>
        <w:t>Assistant Secretary of State for African Affairs</w:t>
      </w:r>
      <w:r w:rsidRPr="00955AF2">
        <w:rPr>
          <w:rFonts w:ascii="Times" w:hAnsi="Times"/>
        </w:rPr>
        <w:br/>
      </w:r>
      <w:proofErr w:type="spellStart"/>
      <w:r w:rsidRPr="00955AF2">
        <w:rPr>
          <w:rFonts w:ascii="Times" w:hAnsi="Times"/>
          <w:b/>
          <w:bCs/>
          <w:bdr w:val="none" w:sz="0" w:space="0" w:color="auto" w:frame="1"/>
        </w:rPr>
        <w:t>Amb</w:t>
      </w:r>
      <w:proofErr w:type="spellEnd"/>
      <w:r w:rsidRPr="00955AF2">
        <w:rPr>
          <w:rFonts w:ascii="Times" w:hAnsi="Times"/>
          <w:b/>
          <w:bCs/>
          <w:bdr w:val="none" w:sz="0" w:space="0" w:color="auto" w:frame="1"/>
        </w:rPr>
        <w:t>. (</w:t>
      </w:r>
      <w:proofErr w:type="gramStart"/>
      <w:r w:rsidRPr="00955AF2">
        <w:rPr>
          <w:rFonts w:ascii="Times" w:hAnsi="Times"/>
          <w:b/>
          <w:bCs/>
          <w:bdr w:val="none" w:sz="0" w:space="0" w:color="auto" w:frame="1"/>
        </w:rPr>
        <w:t>ret</w:t>
      </w:r>
      <w:proofErr w:type="gramEnd"/>
      <w:r w:rsidRPr="00955AF2">
        <w:rPr>
          <w:rFonts w:ascii="Times" w:hAnsi="Times"/>
          <w:b/>
          <w:bCs/>
          <w:bdr w:val="none" w:sz="0" w:space="0" w:color="auto" w:frame="1"/>
        </w:rPr>
        <w:t>.) Ryan Crocker,</w:t>
      </w:r>
      <w:r w:rsidRPr="00955AF2">
        <w:rPr>
          <w:rFonts w:ascii="Times" w:hAnsi="Times"/>
          <w:bdr w:val="none" w:sz="0" w:space="0" w:color="auto" w:frame="1"/>
        </w:rPr>
        <w:t> Ambassador to Afghanistan, Iraq, Pakistan, Syria, Kuwait, and Lebanon</w:t>
      </w:r>
      <w:r w:rsidRPr="00955AF2">
        <w:rPr>
          <w:rFonts w:ascii="Times" w:hAnsi="Times"/>
        </w:rPr>
        <w:br/>
      </w:r>
      <w:r w:rsidRPr="00955AF2">
        <w:rPr>
          <w:rFonts w:ascii="Times" w:hAnsi="Times"/>
          <w:b/>
          <w:bCs/>
          <w:bdr w:val="none" w:sz="0" w:space="0" w:color="auto" w:frame="1"/>
        </w:rPr>
        <w:t>Tom Daschle,</w:t>
      </w:r>
      <w:r w:rsidRPr="00955AF2">
        <w:rPr>
          <w:rFonts w:ascii="Times" w:hAnsi="Times"/>
          <w:bdr w:val="none" w:sz="0" w:space="0" w:color="auto" w:frame="1"/>
        </w:rPr>
        <w:t> U.S. Senator and Senate Majority Leader</w:t>
      </w:r>
      <w:r w:rsidRPr="00955AF2">
        <w:rPr>
          <w:rFonts w:ascii="Times" w:hAnsi="Times"/>
        </w:rPr>
        <w:br/>
      </w:r>
      <w:r w:rsidRPr="00955AF2">
        <w:rPr>
          <w:rFonts w:ascii="Times" w:hAnsi="Times"/>
          <w:b/>
          <w:bCs/>
          <w:bdr w:val="none" w:sz="0" w:space="0" w:color="auto" w:frame="1"/>
        </w:rPr>
        <w:t>Suzanne DiMaggio,</w:t>
      </w:r>
      <w:r w:rsidRPr="00955AF2">
        <w:rPr>
          <w:rFonts w:ascii="Times" w:hAnsi="Times"/>
          <w:bdr w:val="none" w:sz="0" w:space="0" w:color="auto" w:frame="1"/>
        </w:rPr>
        <w:t> Director of the 21st Century Diplomacy Project at New America</w:t>
      </w:r>
      <w:r w:rsidRPr="00955AF2">
        <w:rPr>
          <w:rFonts w:ascii="Times" w:hAnsi="Times"/>
        </w:rPr>
        <w:br/>
      </w:r>
      <w:proofErr w:type="spellStart"/>
      <w:r w:rsidRPr="00955AF2">
        <w:rPr>
          <w:rFonts w:ascii="Times" w:hAnsi="Times"/>
          <w:b/>
          <w:bCs/>
          <w:bdr w:val="none" w:sz="0" w:space="0" w:color="auto" w:frame="1"/>
        </w:rPr>
        <w:t>Amb</w:t>
      </w:r>
      <w:proofErr w:type="spellEnd"/>
      <w:r w:rsidRPr="00955AF2">
        <w:rPr>
          <w:rFonts w:ascii="Times" w:hAnsi="Times"/>
          <w:b/>
          <w:bCs/>
          <w:bdr w:val="none" w:sz="0" w:space="0" w:color="auto" w:frame="1"/>
        </w:rPr>
        <w:t>. (</w:t>
      </w:r>
      <w:proofErr w:type="gramStart"/>
      <w:r w:rsidRPr="00955AF2">
        <w:rPr>
          <w:rFonts w:ascii="Times" w:hAnsi="Times"/>
          <w:b/>
          <w:bCs/>
          <w:bdr w:val="none" w:sz="0" w:space="0" w:color="auto" w:frame="1"/>
        </w:rPr>
        <w:t>ret</w:t>
      </w:r>
      <w:proofErr w:type="gramEnd"/>
      <w:r w:rsidRPr="00955AF2">
        <w:rPr>
          <w:rFonts w:ascii="Times" w:hAnsi="Times"/>
          <w:b/>
          <w:bCs/>
          <w:bdr w:val="none" w:sz="0" w:space="0" w:color="auto" w:frame="1"/>
        </w:rPr>
        <w:t>.) James Dobbins,</w:t>
      </w:r>
      <w:r w:rsidRPr="00955AF2">
        <w:rPr>
          <w:rFonts w:ascii="Times" w:hAnsi="Times"/>
          <w:bdr w:val="none" w:sz="0" w:space="0" w:color="auto" w:frame="1"/>
        </w:rPr>
        <w:t> Special Representative for Afghanistan and Pakistan</w:t>
      </w:r>
      <w:r w:rsidRPr="00955AF2">
        <w:rPr>
          <w:rFonts w:ascii="Times" w:hAnsi="Times"/>
        </w:rPr>
        <w:br/>
      </w:r>
      <w:r w:rsidRPr="00955AF2">
        <w:rPr>
          <w:rFonts w:ascii="Times" w:hAnsi="Times"/>
          <w:b/>
          <w:bCs/>
          <w:bdr w:val="none" w:sz="0" w:space="0" w:color="auto" w:frame="1"/>
        </w:rPr>
        <w:t xml:space="preserve">Robert </w:t>
      </w:r>
      <w:proofErr w:type="spellStart"/>
      <w:r w:rsidRPr="00955AF2">
        <w:rPr>
          <w:rFonts w:ascii="Times" w:hAnsi="Times"/>
          <w:b/>
          <w:bCs/>
          <w:bdr w:val="none" w:sz="0" w:space="0" w:color="auto" w:frame="1"/>
        </w:rPr>
        <w:t>Einhorn</w:t>
      </w:r>
      <w:proofErr w:type="spellEnd"/>
      <w:r w:rsidRPr="00955AF2">
        <w:rPr>
          <w:rFonts w:ascii="Times" w:hAnsi="Times"/>
          <w:b/>
          <w:bCs/>
          <w:bdr w:val="none" w:sz="0" w:space="0" w:color="auto" w:frame="1"/>
        </w:rPr>
        <w:t>,</w:t>
      </w:r>
      <w:r w:rsidRPr="00955AF2">
        <w:rPr>
          <w:rFonts w:ascii="Times" w:hAnsi="Times"/>
          <w:bdr w:val="none" w:sz="0" w:space="0" w:color="auto" w:frame="1"/>
        </w:rPr>
        <w:t> Assistant Secretary for Nonproliferation and Secretary of State’s Special Advisor for Nonproliferation and Arms Control</w:t>
      </w:r>
      <w:r w:rsidRPr="00955AF2">
        <w:rPr>
          <w:rFonts w:ascii="Times" w:hAnsi="Times"/>
        </w:rPr>
        <w:br/>
      </w:r>
      <w:proofErr w:type="spellStart"/>
      <w:r w:rsidRPr="00955AF2">
        <w:rPr>
          <w:rFonts w:ascii="Times" w:hAnsi="Times"/>
          <w:b/>
          <w:bCs/>
          <w:bdr w:val="none" w:sz="0" w:space="0" w:color="auto" w:frame="1"/>
        </w:rPr>
        <w:t>Amb</w:t>
      </w:r>
      <w:proofErr w:type="spellEnd"/>
      <w:r w:rsidRPr="00955AF2">
        <w:rPr>
          <w:rFonts w:ascii="Times" w:hAnsi="Times"/>
          <w:b/>
          <w:bCs/>
          <w:bdr w:val="none" w:sz="0" w:space="0" w:color="auto" w:frame="1"/>
        </w:rPr>
        <w:t>. (</w:t>
      </w:r>
      <w:proofErr w:type="gramStart"/>
      <w:r w:rsidRPr="00955AF2">
        <w:rPr>
          <w:rFonts w:ascii="Times" w:hAnsi="Times"/>
          <w:b/>
          <w:bCs/>
          <w:bdr w:val="none" w:sz="0" w:space="0" w:color="auto" w:frame="1"/>
        </w:rPr>
        <w:t>ret</w:t>
      </w:r>
      <w:proofErr w:type="gramEnd"/>
      <w:r w:rsidRPr="00955AF2">
        <w:rPr>
          <w:rFonts w:ascii="Times" w:hAnsi="Times"/>
          <w:b/>
          <w:bCs/>
          <w:bdr w:val="none" w:sz="0" w:space="0" w:color="auto" w:frame="1"/>
        </w:rPr>
        <w:t xml:space="preserve">.) Stuart E. </w:t>
      </w:r>
      <w:proofErr w:type="spellStart"/>
      <w:r w:rsidRPr="00955AF2">
        <w:rPr>
          <w:rFonts w:ascii="Times" w:hAnsi="Times"/>
          <w:b/>
          <w:bCs/>
          <w:bdr w:val="none" w:sz="0" w:space="0" w:color="auto" w:frame="1"/>
        </w:rPr>
        <w:t>Eizenstat</w:t>
      </w:r>
      <w:proofErr w:type="spellEnd"/>
      <w:r w:rsidRPr="00955AF2">
        <w:rPr>
          <w:rFonts w:ascii="Times" w:hAnsi="Times"/>
          <w:b/>
          <w:bCs/>
          <w:bdr w:val="none" w:sz="0" w:space="0" w:color="auto" w:frame="1"/>
        </w:rPr>
        <w:t>, </w:t>
      </w:r>
      <w:r w:rsidRPr="00955AF2">
        <w:rPr>
          <w:rFonts w:ascii="Times" w:hAnsi="Times"/>
          <w:bdr w:val="none" w:sz="0" w:space="0" w:color="auto" w:frame="1"/>
        </w:rPr>
        <w:t>Deputy Treasury Secretary and Department of State’s Special Envoy for Holocaust Issues in the Bureau of European and Eurasian Affairs</w:t>
      </w:r>
      <w:r w:rsidRPr="00955AF2">
        <w:rPr>
          <w:rFonts w:ascii="Times" w:hAnsi="Times"/>
        </w:rPr>
        <w:br/>
      </w:r>
      <w:r w:rsidRPr="00955AF2">
        <w:rPr>
          <w:rFonts w:ascii="Times" w:hAnsi="Times"/>
          <w:b/>
          <w:bCs/>
          <w:bdr w:val="none" w:sz="0" w:space="0" w:color="auto" w:frame="1"/>
        </w:rPr>
        <w:t xml:space="preserve">Michele </w:t>
      </w:r>
      <w:proofErr w:type="spellStart"/>
      <w:r w:rsidRPr="00955AF2">
        <w:rPr>
          <w:rFonts w:ascii="Times" w:hAnsi="Times"/>
          <w:b/>
          <w:bCs/>
          <w:bdr w:val="none" w:sz="0" w:space="0" w:color="auto" w:frame="1"/>
        </w:rPr>
        <w:t>Flournoy</w:t>
      </w:r>
      <w:proofErr w:type="spellEnd"/>
      <w:r w:rsidRPr="00955AF2">
        <w:rPr>
          <w:rFonts w:ascii="Times" w:hAnsi="Times"/>
          <w:b/>
          <w:bCs/>
          <w:bdr w:val="none" w:sz="0" w:space="0" w:color="auto" w:frame="1"/>
        </w:rPr>
        <w:t>,</w:t>
      </w:r>
      <w:r w:rsidRPr="00955AF2">
        <w:rPr>
          <w:rFonts w:ascii="Times" w:hAnsi="Times"/>
          <w:bdr w:val="none" w:sz="0" w:space="0" w:color="auto" w:frame="1"/>
        </w:rPr>
        <w:t> Under Secretary of Defense for Policy</w:t>
      </w:r>
      <w:r w:rsidRPr="00955AF2">
        <w:rPr>
          <w:rFonts w:ascii="Times" w:hAnsi="Times"/>
        </w:rPr>
        <w:br/>
      </w:r>
      <w:r w:rsidRPr="00955AF2">
        <w:rPr>
          <w:rFonts w:ascii="Times" w:hAnsi="Times"/>
          <w:b/>
          <w:bCs/>
          <w:bdr w:val="none" w:sz="0" w:space="0" w:color="auto" w:frame="1"/>
        </w:rPr>
        <w:lastRenderedPageBreak/>
        <w:t>Leslie Gelb,</w:t>
      </w:r>
      <w:r w:rsidRPr="00955AF2">
        <w:rPr>
          <w:rFonts w:ascii="Times" w:hAnsi="Times"/>
          <w:bdr w:val="none" w:sz="0" w:space="0" w:color="auto" w:frame="1"/>
        </w:rPr>
        <w:t> Assistant Secretary of State for Political-Military Affairs and Director of Policy Planning and Arms Control at the Department of Defense</w:t>
      </w:r>
      <w:r w:rsidRPr="00955AF2">
        <w:rPr>
          <w:rFonts w:ascii="Times" w:hAnsi="Times"/>
        </w:rPr>
        <w:br/>
      </w:r>
      <w:r w:rsidRPr="00955AF2">
        <w:rPr>
          <w:rFonts w:ascii="Times" w:hAnsi="Times"/>
          <w:b/>
          <w:bCs/>
          <w:bdr w:val="none" w:sz="0" w:space="0" w:color="auto" w:frame="1"/>
        </w:rPr>
        <w:t xml:space="preserve">Morton H. </w:t>
      </w:r>
      <w:proofErr w:type="spellStart"/>
      <w:r w:rsidRPr="00955AF2">
        <w:rPr>
          <w:rFonts w:ascii="Times" w:hAnsi="Times"/>
          <w:b/>
          <w:bCs/>
          <w:bdr w:val="none" w:sz="0" w:space="0" w:color="auto" w:frame="1"/>
        </w:rPr>
        <w:t>Halperin</w:t>
      </w:r>
      <w:proofErr w:type="spellEnd"/>
      <w:r w:rsidRPr="00955AF2">
        <w:rPr>
          <w:rFonts w:ascii="Times" w:hAnsi="Times"/>
          <w:b/>
          <w:bCs/>
          <w:bdr w:val="none" w:sz="0" w:space="0" w:color="auto" w:frame="1"/>
        </w:rPr>
        <w:t>,</w:t>
      </w:r>
      <w:r w:rsidRPr="00955AF2">
        <w:rPr>
          <w:rFonts w:ascii="Times" w:hAnsi="Times"/>
          <w:bdr w:val="none" w:sz="0" w:space="0" w:color="auto" w:frame="1"/>
        </w:rPr>
        <w:t> Director of Policy Planning, Department of State</w:t>
      </w:r>
      <w:r w:rsidRPr="00955AF2">
        <w:rPr>
          <w:rFonts w:ascii="Times" w:hAnsi="Times"/>
        </w:rPr>
        <w:br/>
      </w:r>
      <w:r w:rsidRPr="00955AF2">
        <w:rPr>
          <w:rFonts w:ascii="Times" w:hAnsi="Times"/>
          <w:b/>
          <w:bCs/>
          <w:bdr w:val="none" w:sz="0" w:space="0" w:color="auto" w:frame="1"/>
        </w:rPr>
        <w:t>Lee H. Hamilton,</w:t>
      </w:r>
      <w:r w:rsidRPr="00955AF2">
        <w:rPr>
          <w:rFonts w:ascii="Times" w:hAnsi="Times"/>
          <w:bdr w:val="none" w:sz="0" w:space="0" w:color="auto" w:frame="1"/>
        </w:rPr>
        <w:t> U.S. House of Representatives and Chairman of the House Foreign Affairs Committee</w:t>
      </w:r>
      <w:r w:rsidRPr="00955AF2">
        <w:rPr>
          <w:rFonts w:ascii="Times" w:hAnsi="Times"/>
        </w:rPr>
        <w:br/>
      </w:r>
      <w:proofErr w:type="spellStart"/>
      <w:r w:rsidRPr="00955AF2">
        <w:rPr>
          <w:rFonts w:ascii="Times" w:hAnsi="Times"/>
          <w:b/>
          <w:bCs/>
          <w:bdr w:val="none" w:sz="0" w:space="0" w:color="auto" w:frame="1"/>
        </w:rPr>
        <w:t>Amb</w:t>
      </w:r>
      <w:proofErr w:type="spellEnd"/>
      <w:r w:rsidRPr="00955AF2">
        <w:rPr>
          <w:rFonts w:ascii="Times" w:hAnsi="Times"/>
          <w:b/>
          <w:bCs/>
          <w:bdr w:val="none" w:sz="0" w:space="0" w:color="auto" w:frame="1"/>
        </w:rPr>
        <w:t>. (</w:t>
      </w:r>
      <w:proofErr w:type="gramStart"/>
      <w:r w:rsidRPr="00955AF2">
        <w:rPr>
          <w:rFonts w:ascii="Times" w:hAnsi="Times"/>
          <w:b/>
          <w:bCs/>
          <w:bdr w:val="none" w:sz="0" w:space="0" w:color="auto" w:frame="1"/>
        </w:rPr>
        <w:t>ret</w:t>
      </w:r>
      <w:proofErr w:type="gramEnd"/>
      <w:r w:rsidRPr="00955AF2">
        <w:rPr>
          <w:rFonts w:ascii="Times" w:hAnsi="Times"/>
          <w:b/>
          <w:bCs/>
          <w:bdr w:val="none" w:sz="0" w:space="0" w:color="auto" w:frame="1"/>
        </w:rPr>
        <w:t xml:space="preserve">.) William C. </w:t>
      </w:r>
      <w:proofErr w:type="spellStart"/>
      <w:r w:rsidRPr="00955AF2">
        <w:rPr>
          <w:rFonts w:ascii="Times" w:hAnsi="Times"/>
          <w:b/>
          <w:bCs/>
          <w:bdr w:val="none" w:sz="0" w:space="0" w:color="auto" w:frame="1"/>
        </w:rPr>
        <w:t>Harrop</w:t>
      </w:r>
      <w:proofErr w:type="spellEnd"/>
      <w:r w:rsidRPr="00955AF2">
        <w:rPr>
          <w:rFonts w:ascii="Times" w:hAnsi="Times"/>
          <w:bdr w:val="none" w:sz="0" w:space="0" w:color="auto" w:frame="1"/>
        </w:rPr>
        <w:t>, Ambassador to Israel and Inspector General of the State Department</w:t>
      </w:r>
      <w:r w:rsidRPr="00955AF2">
        <w:rPr>
          <w:rFonts w:ascii="Times" w:hAnsi="Times"/>
        </w:rPr>
        <w:br/>
      </w:r>
      <w:r w:rsidRPr="00955AF2">
        <w:rPr>
          <w:rFonts w:ascii="Times" w:hAnsi="Times"/>
          <w:b/>
          <w:bCs/>
          <w:bdr w:val="none" w:sz="0" w:space="0" w:color="auto" w:frame="1"/>
        </w:rPr>
        <w:t>Gary Hart,</w:t>
      </w:r>
      <w:r w:rsidRPr="00955AF2">
        <w:rPr>
          <w:rFonts w:ascii="Times" w:hAnsi="Times"/>
          <w:bdr w:val="none" w:sz="0" w:space="0" w:color="auto" w:frame="1"/>
        </w:rPr>
        <w:t> U.S. Senator and Special Envoy to Northern Ireland</w:t>
      </w:r>
      <w:r w:rsidRPr="00955AF2">
        <w:rPr>
          <w:rFonts w:ascii="Times" w:hAnsi="Times"/>
        </w:rPr>
        <w:br/>
      </w:r>
      <w:r w:rsidRPr="00955AF2">
        <w:rPr>
          <w:rFonts w:ascii="Times" w:hAnsi="Times"/>
          <w:b/>
          <w:bCs/>
          <w:bdr w:val="none" w:sz="0" w:space="0" w:color="auto" w:frame="1"/>
        </w:rPr>
        <w:t xml:space="preserve">Stephen B. </w:t>
      </w:r>
      <w:proofErr w:type="spellStart"/>
      <w:r w:rsidRPr="00955AF2">
        <w:rPr>
          <w:rFonts w:ascii="Times" w:hAnsi="Times"/>
          <w:b/>
          <w:bCs/>
          <w:bdr w:val="none" w:sz="0" w:space="0" w:color="auto" w:frame="1"/>
        </w:rPr>
        <w:t>Heintz</w:t>
      </w:r>
      <w:proofErr w:type="spellEnd"/>
      <w:r w:rsidRPr="00955AF2">
        <w:rPr>
          <w:rFonts w:ascii="Times" w:hAnsi="Times"/>
          <w:bdr w:val="none" w:sz="0" w:space="0" w:color="auto" w:frame="1"/>
        </w:rPr>
        <w:t>, President, Rockefeller Brothers Fund</w:t>
      </w:r>
      <w:r w:rsidRPr="00955AF2">
        <w:rPr>
          <w:rFonts w:ascii="Times" w:hAnsi="Times"/>
        </w:rPr>
        <w:br/>
      </w:r>
      <w:proofErr w:type="spellStart"/>
      <w:r w:rsidRPr="00955AF2">
        <w:rPr>
          <w:rFonts w:ascii="Times" w:hAnsi="Times"/>
          <w:b/>
          <w:bCs/>
          <w:bdr w:val="none" w:sz="0" w:space="0" w:color="auto" w:frame="1"/>
        </w:rPr>
        <w:t>Amb</w:t>
      </w:r>
      <w:proofErr w:type="spellEnd"/>
      <w:r w:rsidRPr="00955AF2">
        <w:rPr>
          <w:rFonts w:ascii="Times" w:hAnsi="Times"/>
          <w:b/>
          <w:bCs/>
          <w:bdr w:val="none" w:sz="0" w:space="0" w:color="auto" w:frame="1"/>
        </w:rPr>
        <w:t>. (</w:t>
      </w:r>
      <w:proofErr w:type="gramStart"/>
      <w:r w:rsidRPr="00955AF2">
        <w:rPr>
          <w:rFonts w:ascii="Times" w:hAnsi="Times"/>
          <w:b/>
          <w:bCs/>
          <w:bdr w:val="none" w:sz="0" w:space="0" w:color="auto" w:frame="1"/>
        </w:rPr>
        <w:t>ret</w:t>
      </w:r>
      <w:proofErr w:type="gramEnd"/>
      <w:r w:rsidRPr="00955AF2">
        <w:rPr>
          <w:rFonts w:ascii="Times" w:hAnsi="Times"/>
          <w:b/>
          <w:bCs/>
          <w:bdr w:val="none" w:sz="0" w:space="0" w:color="auto" w:frame="1"/>
        </w:rPr>
        <w:t>.) Christopher Hill,</w:t>
      </w:r>
      <w:r w:rsidRPr="00955AF2">
        <w:rPr>
          <w:rFonts w:ascii="Times" w:hAnsi="Times"/>
          <w:bdr w:val="none" w:sz="0" w:space="0" w:color="auto" w:frame="1"/>
        </w:rPr>
        <w:t> Assistant Secretary of State for East Asian and Pacific Affairs and Ambassador to Iraq, Korea, Poland, and Macedonia</w:t>
      </w:r>
      <w:r w:rsidRPr="00955AF2">
        <w:rPr>
          <w:rFonts w:ascii="Times" w:hAnsi="Times"/>
        </w:rPr>
        <w:br/>
      </w:r>
      <w:proofErr w:type="spellStart"/>
      <w:r w:rsidRPr="00955AF2">
        <w:rPr>
          <w:rFonts w:ascii="Times" w:hAnsi="Times"/>
          <w:b/>
          <w:bCs/>
          <w:bdr w:val="none" w:sz="0" w:space="0" w:color="auto" w:frame="1"/>
        </w:rPr>
        <w:t>Amb</w:t>
      </w:r>
      <w:proofErr w:type="spellEnd"/>
      <w:r w:rsidRPr="00955AF2">
        <w:rPr>
          <w:rFonts w:ascii="Times" w:hAnsi="Times"/>
          <w:b/>
          <w:bCs/>
          <w:bdr w:val="none" w:sz="0" w:space="0" w:color="auto" w:frame="1"/>
        </w:rPr>
        <w:t>. (</w:t>
      </w:r>
      <w:proofErr w:type="gramStart"/>
      <w:r w:rsidRPr="00955AF2">
        <w:rPr>
          <w:rFonts w:ascii="Times" w:hAnsi="Times"/>
          <w:b/>
          <w:bCs/>
          <w:bdr w:val="none" w:sz="0" w:space="0" w:color="auto" w:frame="1"/>
        </w:rPr>
        <w:t>ret</w:t>
      </w:r>
      <w:proofErr w:type="gramEnd"/>
      <w:r w:rsidRPr="00955AF2">
        <w:rPr>
          <w:rFonts w:ascii="Times" w:hAnsi="Times"/>
          <w:b/>
          <w:bCs/>
          <w:bdr w:val="none" w:sz="0" w:space="0" w:color="auto" w:frame="1"/>
        </w:rPr>
        <w:t>.) Carla A. Hills,</w:t>
      </w:r>
      <w:r w:rsidRPr="00955AF2">
        <w:rPr>
          <w:rFonts w:ascii="Times" w:hAnsi="Times"/>
          <w:bdr w:val="none" w:sz="0" w:space="0" w:color="auto" w:frame="1"/>
        </w:rPr>
        <w:t> U.S. Trade Representative</w:t>
      </w:r>
      <w:r w:rsidRPr="00955AF2">
        <w:rPr>
          <w:rFonts w:ascii="Times" w:hAnsi="Times"/>
        </w:rPr>
        <w:br/>
      </w:r>
      <w:r w:rsidRPr="00955AF2">
        <w:rPr>
          <w:rFonts w:ascii="Times" w:hAnsi="Times"/>
          <w:b/>
          <w:bCs/>
          <w:bdr w:val="none" w:sz="0" w:space="0" w:color="auto" w:frame="1"/>
        </w:rPr>
        <w:t xml:space="preserve">James </w:t>
      </w:r>
      <w:proofErr w:type="spellStart"/>
      <w:r w:rsidRPr="00955AF2">
        <w:rPr>
          <w:rFonts w:ascii="Times" w:hAnsi="Times"/>
          <w:b/>
          <w:bCs/>
          <w:bdr w:val="none" w:sz="0" w:space="0" w:color="auto" w:frame="1"/>
        </w:rPr>
        <w:t>Hoge</w:t>
      </w:r>
      <w:proofErr w:type="spellEnd"/>
      <w:r w:rsidRPr="00955AF2">
        <w:rPr>
          <w:rFonts w:ascii="Times" w:hAnsi="Times"/>
          <w:b/>
          <w:bCs/>
          <w:bdr w:val="none" w:sz="0" w:space="0" w:color="auto" w:frame="1"/>
        </w:rPr>
        <w:t>,</w:t>
      </w:r>
      <w:r w:rsidRPr="00955AF2">
        <w:rPr>
          <w:rFonts w:ascii="Times" w:hAnsi="Times"/>
          <w:bdr w:val="none" w:sz="0" w:space="0" w:color="auto" w:frame="1"/>
        </w:rPr>
        <w:t> former Editor, Foreign Affairs Magazine</w:t>
      </w:r>
      <w:r w:rsidRPr="00955AF2">
        <w:rPr>
          <w:rFonts w:ascii="Times" w:hAnsi="Times"/>
        </w:rPr>
        <w:br/>
      </w:r>
      <w:r w:rsidRPr="00955AF2">
        <w:rPr>
          <w:rFonts w:ascii="Times" w:hAnsi="Times"/>
          <w:b/>
          <w:bCs/>
          <w:bdr w:val="none" w:sz="0" w:space="0" w:color="auto" w:frame="1"/>
        </w:rPr>
        <w:t>J. Bennett Johnston,</w:t>
      </w:r>
      <w:r w:rsidRPr="00955AF2">
        <w:rPr>
          <w:rFonts w:ascii="Times" w:hAnsi="Times"/>
          <w:bdr w:val="none" w:sz="0" w:space="0" w:color="auto" w:frame="1"/>
        </w:rPr>
        <w:t> U.S. Senator</w:t>
      </w:r>
      <w:r w:rsidRPr="00955AF2">
        <w:rPr>
          <w:rFonts w:ascii="Times" w:hAnsi="Times"/>
        </w:rPr>
        <w:br/>
      </w:r>
      <w:r w:rsidRPr="00955AF2">
        <w:rPr>
          <w:rFonts w:ascii="Times" w:hAnsi="Times"/>
          <w:b/>
          <w:bCs/>
          <w:bdr w:val="none" w:sz="0" w:space="0" w:color="auto" w:frame="1"/>
        </w:rPr>
        <w:t xml:space="preserve">Nancy Landon </w:t>
      </w:r>
      <w:proofErr w:type="spellStart"/>
      <w:r w:rsidRPr="00955AF2">
        <w:rPr>
          <w:rFonts w:ascii="Times" w:hAnsi="Times"/>
          <w:b/>
          <w:bCs/>
          <w:bdr w:val="none" w:sz="0" w:space="0" w:color="auto" w:frame="1"/>
        </w:rPr>
        <w:t>Kassebaum</w:t>
      </w:r>
      <w:proofErr w:type="spellEnd"/>
      <w:r w:rsidRPr="00955AF2">
        <w:rPr>
          <w:rFonts w:ascii="Times" w:hAnsi="Times"/>
          <w:b/>
          <w:bCs/>
          <w:bdr w:val="none" w:sz="0" w:space="0" w:color="auto" w:frame="1"/>
        </w:rPr>
        <w:t>,</w:t>
      </w:r>
      <w:r w:rsidRPr="00955AF2">
        <w:rPr>
          <w:rFonts w:ascii="Times" w:hAnsi="Times"/>
          <w:bdr w:val="none" w:sz="0" w:space="0" w:color="auto" w:frame="1"/>
        </w:rPr>
        <w:t> U.S. Senator</w:t>
      </w:r>
      <w:r w:rsidRPr="00955AF2">
        <w:rPr>
          <w:rFonts w:ascii="Times" w:hAnsi="Times"/>
        </w:rPr>
        <w:br/>
      </w:r>
      <w:r w:rsidRPr="00955AF2">
        <w:rPr>
          <w:rFonts w:ascii="Times" w:hAnsi="Times"/>
          <w:b/>
          <w:bCs/>
          <w:bdr w:val="none" w:sz="0" w:space="0" w:color="auto" w:frame="1"/>
        </w:rPr>
        <w:t>LTG (ret.) Frank Kearney,</w:t>
      </w:r>
      <w:r w:rsidRPr="00955AF2">
        <w:rPr>
          <w:rFonts w:ascii="Times" w:hAnsi="Times"/>
          <w:bdr w:val="none" w:sz="0" w:space="0" w:color="auto" w:frame="1"/>
        </w:rPr>
        <w:t> U.S. Army</w:t>
      </w:r>
      <w:r w:rsidRPr="00955AF2">
        <w:rPr>
          <w:rFonts w:ascii="Times" w:hAnsi="Times"/>
        </w:rPr>
        <w:br/>
      </w:r>
      <w:r w:rsidRPr="00955AF2">
        <w:rPr>
          <w:rFonts w:ascii="Times" w:hAnsi="Times"/>
          <w:b/>
          <w:bCs/>
          <w:bdr w:val="none" w:sz="0" w:space="0" w:color="auto" w:frame="1"/>
        </w:rPr>
        <w:t>Carl Levin,</w:t>
      </w:r>
      <w:r w:rsidRPr="00955AF2">
        <w:rPr>
          <w:rFonts w:ascii="Times" w:hAnsi="Times"/>
          <w:bdr w:val="none" w:sz="0" w:space="0" w:color="auto" w:frame="1"/>
        </w:rPr>
        <w:t> U.S. Senator and Chairman of the Senate Committee on Armed Services</w:t>
      </w:r>
      <w:r w:rsidRPr="00955AF2">
        <w:rPr>
          <w:rFonts w:ascii="Times" w:hAnsi="Times"/>
        </w:rPr>
        <w:br/>
      </w:r>
      <w:proofErr w:type="spellStart"/>
      <w:r w:rsidRPr="00955AF2">
        <w:rPr>
          <w:rFonts w:ascii="Times" w:hAnsi="Times"/>
          <w:b/>
          <w:bCs/>
          <w:bdr w:val="none" w:sz="0" w:space="0" w:color="auto" w:frame="1"/>
        </w:rPr>
        <w:t>Amb</w:t>
      </w:r>
      <w:proofErr w:type="spellEnd"/>
      <w:r w:rsidRPr="00955AF2">
        <w:rPr>
          <w:rFonts w:ascii="Times" w:hAnsi="Times"/>
          <w:b/>
          <w:bCs/>
          <w:bdr w:val="none" w:sz="0" w:space="0" w:color="auto" w:frame="1"/>
        </w:rPr>
        <w:t>. (</w:t>
      </w:r>
      <w:proofErr w:type="gramStart"/>
      <w:r w:rsidRPr="00955AF2">
        <w:rPr>
          <w:rFonts w:ascii="Times" w:hAnsi="Times"/>
          <w:b/>
          <w:bCs/>
          <w:bdr w:val="none" w:sz="0" w:space="0" w:color="auto" w:frame="1"/>
        </w:rPr>
        <w:t>ret</w:t>
      </w:r>
      <w:proofErr w:type="gramEnd"/>
      <w:r w:rsidRPr="00955AF2">
        <w:rPr>
          <w:rFonts w:ascii="Times" w:hAnsi="Times"/>
          <w:b/>
          <w:bCs/>
          <w:bdr w:val="none" w:sz="0" w:space="0" w:color="auto" w:frame="1"/>
        </w:rPr>
        <w:t>.) Winston Lord, </w:t>
      </w:r>
      <w:r w:rsidRPr="00955AF2">
        <w:rPr>
          <w:rFonts w:ascii="Times" w:hAnsi="Times"/>
          <w:bdr w:val="none" w:sz="0" w:space="0" w:color="auto" w:frame="1"/>
        </w:rPr>
        <w:t>Assistant Secretary of State for East Asia and the Pacific, Ambassador to China and Director of State Department Policy Planning</w:t>
      </w:r>
      <w:r w:rsidRPr="00955AF2">
        <w:rPr>
          <w:rFonts w:ascii="Times" w:hAnsi="Times"/>
          <w:bdr w:val="none" w:sz="0" w:space="0" w:color="auto" w:frame="1"/>
        </w:rPr>
        <w:br/>
      </w:r>
      <w:proofErr w:type="spellStart"/>
      <w:r w:rsidRPr="00955AF2">
        <w:rPr>
          <w:rFonts w:ascii="Times" w:hAnsi="Times"/>
          <w:b/>
          <w:bCs/>
          <w:bdr w:val="none" w:sz="0" w:space="0" w:color="auto" w:frame="1"/>
        </w:rPr>
        <w:t>Amb</w:t>
      </w:r>
      <w:proofErr w:type="spellEnd"/>
      <w:r w:rsidRPr="00955AF2">
        <w:rPr>
          <w:rFonts w:ascii="Times" w:hAnsi="Times"/>
          <w:b/>
          <w:bCs/>
          <w:bdr w:val="none" w:sz="0" w:space="0" w:color="auto" w:frame="1"/>
        </w:rPr>
        <w:t>. (</w:t>
      </w:r>
      <w:proofErr w:type="gramStart"/>
      <w:r w:rsidRPr="00955AF2">
        <w:rPr>
          <w:rFonts w:ascii="Times" w:hAnsi="Times"/>
          <w:b/>
          <w:bCs/>
          <w:bdr w:val="none" w:sz="0" w:space="0" w:color="auto" w:frame="1"/>
        </w:rPr>
        <w:t>ret</w:t>
      </w:r>
      <w:proofErr w:type="gramEnd"/>
      <w:r w:rsidRPr="00955AF2">
        <w:rPr>
          <w:rFonts w:ascii="Times" w:hAnsi="Times"/>
          <w:b/>
          <w:bCs/>
          <w:bdr w:val="none" w:sz="0" w:space="0" w:color="auto" w:frame="1"/>
        </w:rPr>
        <w:t xml:space="preserve">.) William H. </w:t>
      </w:r>
      <w:proofErr w:type="spellStart"/>
      <w:r w:rsidRPr="00955AF2">
        <w:rPr>
          <w:rFonts w:ascii="Times" w:hAnsi="Times"/>
          <w:b/>
          <w:bCs/>
          <w:bdr w:val="none" w:sz="0" w:space="0" w:color="auto" w:frame="1"/>
        </w:rPr>
        <w:t>Luers</w:t>
      </w:r>
      <w:proofErr w:type="spellEnd"/>
      <w:r w:rsidRPr="00955AF2">
        <w:rPr>
          <w:rFonts w:ascii="Times" w:hAnsi="Times"/>
          <w:b/>
          <w:bCs/>
          <w:bdr w:val="none" w:sz="0" w:space="0" w:color="auto" w:frame="1"/>
        </w:rPr>
        <w:t>,</w:t>
      </w:r>
      <w:r w:rsidRPr="00955AF2">
        <w:rPr>
          <w:rFonts w:ascii="Times" w:hAnsi="Times"/>
          <w:bdr w:val="none" w:sz="0" w:space="0" w:color="auto" w:frame="1"/>
        </w:rPr>
        <w:t> Ambassador to Czechoslovakia and Venezuela</w:t>
      </w:r>
      <w:r w:rsidRPr="00955AF2">
        <w:rPr>
          <w:rFonts w:ascii="Times" w:hAnsi="Times"/>
        </w:rPr>
        <w:br/>
      </w:r>
      <w:r w:rsidRPr="00955AF2">
        <w:rPr>
          <w:rFonts w:ascii="Times" w:hAnsi="Times"/>
          <w:b/>
          <w:bCs/>
          <w:bdr w:val="none" w:sz="0" w:space="0" w:color="auto" w:frame="1"/>
        </w:rPr>
        <w:t>Jessica T. Mathews, </w:t>
      </w:r>
      <w:r w:rsidRPr="00955AF2">
        <w:rPr>
          <w:rFonts w:ascii="Times" w:hAnsi="Times"/>
          <w:bdr w:val="none" w:sz="0" w:space="0" w:color="auto" w:frame="1"/>
        </w:rPr>
        <w:t>Director of the Office of Global Issues of the National Security Council</w:t>
      </w:r>
      <w:r w:rsidRPr="00955AF2">
        <w:rPr>
          <w:rFonts w:ascii="Times" w:hAnsi="Times"/>
        </w:rPr>
        <w:br/>
      </w:r>
      <w:r w:rsidRPr="00955AF2">
        <w:rPr>
          <w:rFonts w:ascii="Times" w:hAnsi="Times"/>
          <w:b/>
          <w:bCs/>
          <w:bdr w:val="none" w:sz="0" w:space="0" w:color="auto" w:frame="1"/>
        </w:rPr>
        <w:t>George J. Mitchell,</w:t>
      </w:r>
      <w:r w:rsidRPr="00955AF2">
        <w:rPr>
          <w:rFonts w:ascii="Times" w:hAnsi="Times"/>
          <w:bdr w:val="none" w:sz="0" w:space="0" w:color="auto" w:frame="1"/>
        </w:rPr>
        <w:t> U.S. Senator and Senate Majority Leader</w:t>
      </w:r>
      <w:r w:rsidRPr="00955AF2">
        <w:rPr>
          <w:rFonts w:ascii="Times" w:hAnsi="Times"/>
        </w:rPr>
        <w:br/>
      </w:r>
      <w:proofErr w:type="spellStart"/>
      <w:r w:rsidRPr="00955AF2">
        <w:rPr>
          <w:rFonts w:ascii="Times" w:hAnsi="Times"/>
          <w:b/>
          <w:bCs/>
          <w:bdr w:val="none" w:sz="0" w:space="0" w:color="auto" w:frame="1"/>
        </w:rPr>
        <w:t>Amb</w:t>
      </w:r>
      <w:proofErr w:type="spellEnd"/>
      <w:r w:rsidRPr="00955AF2">
        <w:rPr>
          <w:rFonts w:ascii="Times" w:hAnsi="Times"/>
          <w:b/>
          <w:bCs/>
          <w:bdr w:val="none" w:sz="0" w:space="0" w:color="auto" w:frame="1"/>
        </w:rPr>
        <w:t>. (</w:t>
      </w:r>
      <w:proofErr w:type="gramStart"/>
      <w:r w:rsidRPr="00955AF2">
        <w:rPr>
          <w:rFonts w:ascii="Times" w:hAnsi="Times"/>
          <w:b/>
          <w:bCs/>
          <w:bdr w:val="none" w:sz="0" w:space="0" w:color="auto" w:frame="1"/>
        </w:rPr>
        <w:t>ret</w:t>
      </w:r>
      <w:proofErr w:type="gramEnd"/>
      <w:r w:rsidRPr="00955AF2">
        <w:rPr>
          <w:rFonts w:ascii="Times" w:hAnsi="Times"/>
          <w:b/>
          <w:bCs/>
          <w:bdr w:val="none" w:sz="0" w:space="0" w:color="auto" w:frame="1"/>
        </w:rPr>
        <w:t>.) William G. Miller,</w:t>
      </w:r>
      <w:r w:rsidRPr="00955AF2">
        <w:rPr>
          <w:rFonts w:ascii="Times" w:hAnsi="Times"/>
          <w:bdr w:val="none" w:sz="0" w:space="0" w:color="auto" w:frame="1"/>
        </w:rPr>
        <w:t> Ambassador to Ukraine</w:t>
      </w:r>
      <w:r w:rsidRPr="00955AF2">
        <w:rPr>
          <w:rFonts w:ascii="Times" w:hAnsi="Times"/>
        </w:rPr>
        <w:br/>
      </w:r>
      <w:proofErr w:type="spellStart"/>
      <w:r w:rsidRPr="00955AF2">
        <w:rPr>
          <w:rFonts w:ascii="Times" w:hAnsi="Times"/>
          <w:b/>
          <w:bCs/>
          <w:bdr w:val="none" w:sz="0" w:space="0" w:color="auto" w:frame="1"/>
        </w:rPr>
        <w:t>Amb</w:t>
      </w:r>
      <w:proofErr w:type="spellEnd"/>
      <w:r w:rsidRPr="00955AF2">
        <w:rPr>
          <w:rFonts w:ascii="Times" w:hAnsi="Times"/>
          <w:b/>
          <w:bCs/>
          <w:bdr w:val="none" w:sz="0" w:space="0" w:color="auto" w:frame="1"/>
        </w:rPr>
        <w:t>. (</w:t>
      </w:r>
      <w:proofErr w:type="gramStart"/>
      <w:r w:rsidRPr="00955AF2">
        <w:rPr>
          <w:rFonts w:ascii="Times" w:hAnsi="Times"/>
          <w:b/>
          <w:bCs/>
          <w:bdr w:val="none" w:sz="0" w:space="0" w:color="auto" w:frame="1"/>
        </w:rPr>
        <w:t>ret</w:t>
      </w:r>
      <w:proofErr w:type="gramEnd"/>
      <w:r w:rsidRPr="00955AF2">
        <w:rPr>
          <w:rFonts w:ascii="Times" w:hAnsi="Times"/>
          <w:b/>
          <w:bCs/>
          <w:bdr w:val="none" w:sz="0" w:space="0" w:color="auto" w:frame="1"/>
        </w:rPr>
        <w:t>.) Richard W. Murphy</w:t>
      </w:r>
      <w:r w:rsidRPr="00955AF2">
        <w:rPr>
          <w:rFonts w:ascii="Times" w:hAnsi="Times"/>
          <w:bdr w:val="none" w:sz="0" w:space="0" w:color="auto" w:frame="1"/>
        </w:rPr>
        <w:t>, Ambassador to Saudi Arabia and Assistant Secretary of State for Near Eastern and South Asian Affairs</w:t>
      </w:r>
      <w:r w:rsidRPr="00955AF2">
        <w:rPr>
          <w:rFonts w:ascii="Times" w:hAnsi="Times"/>
        </w:rPr>
        <w:br/>
      </w:r>
      <w:proofErr w:type="spellStart"/>
      <w:r w:rsidRPr="00955AF2">
        <w:rPr>
          <w:rFonts w:ascii="Times" w:hAnsi="Times"/>
          <w:b/>
          <w:bCs/>
          <w:bdr w:val="none" w:sz="0" w:space="0" w:color="auto" w:frame="1"/>
        </w:rPr>
        <w:t>Vali</w:t>
      </w:r>
      <w:proofErr w:type="spellEnd"/>
      <w:r w:rsidRPr="00955AF2">
        <w:rPr>
          <w:rFonts w:ascii="Times" w:hAnsi="Times"/>
          <w:b/>
          <w:bCs/>
          <w:bdr w:val="none" w:sz="0" w:space="0" w:color="auto" w:frame="1"/>
        </w:rPr>
        <w:t xml:space="preserve"> Nasr,</w:t>
      </w:r>
      <w:r w:rsidRPr="00955AF2">
        <w:rPr>
          <w:rFonts w:ascii="Times" w:hAnsi="Times"/>
          <w:bdr w:val="none" w:sz="0" w:space="0" w:color="auto" w:frame="1"/>
        </w:rPr>
        <w:t> Special Representative for Afghanistan and Pakistan and Dean of Johns Hopkins University SAIS</w:t>
      </w:r>
      <w:r w:rsidRPr="00955AF2">
        <w:rPr>
          <w:rFonts w:ascii="Times" w:hAnsi="Times"/>
        </w:rPr>
        <w:br/>
      </w:r>
      <w:r w:rsidRPr="00955AF2">
        <w:rPr>
          <w:rFonts w:ascii="Times" w:hAnsi="Times"/>
          <w:b/>
          <w:bCs/>
          <w:bdr w:val="none" w:sz="0" w:space="0" w:color="auto" w:frame="1"/>
        </w:rPr>
        <w:t>Richard Nephew,</w:t>
      </w:r>
      <w:r w:rsidRPr="00955AF2">
        <w:rPr>
          <w:rFonts w:ascii="Times" w:hAnsi="Times"/>
          <w:bdr w:val="none" w:sz="0" w:space="0" w:color="auto" w:frame="1"/>
        </w:rPr>
        <w:t> Director for Iran, National Security Council and Deputy Coordinator for Sanctions Policy at the Department of State</w:t>
      </w:r>
      <w:r w:rsidRPr="00955AF2">
        <w:rPr>
          <w:rFonts w:ascii="Times" w:hAnsi="Times"/>
        </w:rPr>
        <w:br/>
      </w:r>
      <w:r w:rsidRPr="00955AF2">
        <w:rPr>
          <w:rFonts w:ascii="Times" w:hAnsi="Times"/>
          <w:b/>
          <w:bCs/>
          <w:bdr w:val="none" w:sz="0" w:space="0" w:color="auto" w:frame="1"/>
        </w:rPr>
        <w:t>Joseph Nye,</w:t>
      </w:r>
      <w:r w:rsidRPr="00955AF2">
        <w:rPr>
          <w:rFonts w:ascii="Times" w:hAnsi="Times"/>
          <w:bdr w:val="none" w:sz="0" w:space="0" w:color="auto" w:frame="1"/>
        </w:rPr>
        <w:t> Assistant Secretary of Defense and Chairman National Intelligence Council</w:t>
      </w:r>
      <w:r w:rsidRPr="00955AF2">
        <w:rPr>
          <w:rFonts w:ascii="Times" w:hAnsi="Times"/>
        </w:rPr>
        <w:br/>
      </w:r>
      <w:r w:rsidRPr="00955AF2">
        <w:rPr>
          <w:rFonts w:ascii="Times" w:hAnsi="Times"/>
          <w:b/>
          <w:bCs/>
          <w:bdr w:val="none" w:sz="0" w:space="0" w:color="auto" w:frame="1"/>
        </w:rPr>
        <w:t>Paul O’Neill,</w:t>
      </w:r>
      <w:r w:rsidRPr="00955AF2">
        <w:rPr>
          <w:rFonts w:ascii="Times" w:hAnsi="Times"/>
          <w:bdr w:val="none" w:sz="0" w:space="0" w:color="auto" w:frame="1"/>
        </w:rPr>
        <w:t> U.S. Secretary of the Treasury</w:t>
      </w:r>
      <w:r w:rsidRPr="00955AF2">
        <w:rPr>
          <w:rFonts w:ascii="Times" w:hAnsi="Times"/>
        </w:rPr>
        <w:br/>
      </w:r>
      <w:r w:rsidRPr="00955AF2">
        <w:rPr>
          <w:rFonts w:ascii="Times" w:hAnsi="Times"/>
          <w:b/>
          <w:bCs/>
          <w:bdr w:val="none" w:sz="0" w:space="0" w:color="auto" w:frame="1"/>
        </w:rPr>
        <w:t>Admiral (ret.) Eric Olson,</w:t>
      </w:r>
      <w:r w:rsidRPr="00955AF2">
        <w:rPr>
          <w:rFonts w:ascii="Times" w:hAnsi="Times"/>
          <w:bdr w:val="none" w:sz="0" w:space="0" w:color="auto" w:frame="1"/>
        </w:rPr>
        <w:t> U.S. Navy and Commander of U.S. Special Operations Command</w:t>
      </w:r>
      <w:r w:rsidRPr="00955AF2">
        <w:rPr>
          <w:rFonts w:ascii="Times" w:hAnsi="Times"/>
        </w:rPr>
        <w:br/>
      </w:r>
      <w:r w:rsidRPr="00955AF2">
        <w:rPr>
          <w:rFonts w:ascii="Times" w:hAnsi="Times"/>
          <w:b/>
          <w:bCs/>
          <w:bdr w:val="none" w:sz="0" w:space="0" w:color="auto" w:frame="1"/>
        </w:rPr>
        <w:t>William Perry,</w:t>
      </w:r>
      <w:r w:rsidRPr="00955AF2">
        <w:rPr>
          <w:rFonts w:ascii="Times" w:hAnsi="Times"/>
          <w:bdr w:val="none" w:sz="0" w:space="0" w:color="auto" w:frame="1"/>
        </w:rPr>
        <w:t> U.S. Secretary of Defense</w:t>
      </w:r>
      <w:r w:rsidRPr="00955AF2">
        <w:rPr>
          <w:rFonts w:ascii="Times" w:hAnsi="Times"/>
        </w:rPr>
        <w:br/>
      </w:r>
      <w:proofErr w:type="spellStart"/>
      <w:r w:rsidRPr="00955AF2">
        <w:rPr>
          <w:rFonts w:ascii="Times" w:hAnsi="Times"/>
          <w:b/>
          <w:bCs/>
          <w:bdr w:val="none" w:sz="0" w:space="0" w:color="auto" w:frame="1"/>
        </w:rPr>
        <w:t>Amb</w:t>
      </w:r>
      <w:proofErr w:type="spellEnd"/>
      <w:r w:rsidRPr="00955AF2">
        <w:rPr>
          <w:rFonts w:ascii="Times" w:hAnsi="Times"/>
          <w:b/>
          <w:bCs/>
          <w:bdr w:val="none" w:sz="0" w:space="0" w:color="auto" w:frame="1"/>
        </w:rPr>
        <w:t>. (</w:t>
      </w:r>
      <w:proofErr w:type="gramStart"/>
      <w:r w:rsidRPr="00955AF2">
        <w:rPr>
          <w:rFonts w:ascii="Times" w:hAnsi="Times"/>
          <w:b/>
          <w:bCs/>
          <w:bdr w:val="none" w:sz="0" w:space="0" w:color="auto" w:frame="1"/>
        </w:rPr>
        <w:t>ret</w:t>
      </w:r>
      <w:proofErr w:type="gramEnd"/>
      <w:r w:rsidRPr="00955AF2">
        <w:rPr>
          <w:rFonts w:ascii="Times" w:hAnsi="Times"/>
          <w:b/>
          <w:bCs/>
          <w:bdr w:val="none" w:sz="0" w:space="0" w:color="auto" w:frame="1"/>
        </w:rPr>
        <w:t>.) Thomas Pickering,</w:t>
      </w:r>
      <w:r w:rsidRPr="00955AF2">
        <w:rPr>
          <w:rFonts w:ascii="Times" w:hAnsi="Times"/>
          <w:bdr w:val="none" w:sz="0" w:space="0" w:color="auto" w:frame="1"/>
        </w:rPr>
        <w:t> Permanent Representative to the United Nations, Under Secretary of State for Political Affairs, and Ambassador to Israel, Russia, India, United Nations, El Salvador, Nigeria, and Jordan</w:t>
      </w:r>
      <w:r w:rsidRPr="00955AF2">
        <w:rPr>
          <w:rFonts w:ascii="Times" w:hAnsi="Times"/>
        </w:rPr>
        <w:br/>
      </w:r>
      <w:r w:rsidRPr="00955AF2">
        <w:rPr>
          <w:rFonts w:ascii="Times" w:hAnsi="Times"/>
          <w:b/>
          <w:bCs/>
          <w:bdr w:val="none" w:sz="0" w:space="0" w:color="auto" w:frame="1"/>
        </w:rPr>
        <w:t>Paul R. Pillar,</w:t>
      </w:r>
      <w:r w:rsidRPr="00955AF2">
        <w:rPr>
          <w:rFonts w:ascii="Times" w:hAnsi="Times"/>
          <w:bdr w:val="none" w:sz="0" w:space="0" w:color="auto" w:frame="1"/>
        </w:rPr>
        <w:t> National Intelligence Officer for the Near East and South Asia</w:t>
      </w:r>
      <w:r w:rsidRPr="00955AF2">
        <w:rPr>
          <w:rFonts w:ascii="Times" w:hAnsi="Times"/>
        </w:rPr>
        <w:br/>
      </w:r>
      <w:proofErr w:type="spellStart"/>
      <w:r w:rsidRPr="00955AF2">
        <w:rPr>
          <w:rFonts w:ascii="Times" w:hAnsi="Times"/>
          <w:b/>
          <w:bCs/>
          <w:bdr w:val="none" w:sz="0" w:space="0" w:color="auto" w:frame="1"/>
        </w:rPr>
        <w:t>Amb</w:t>
      </w:r>
      <w:proofErr w:type="spellEnd"/>
      <w:r w:rsidRPr="00955AF2">
        <w:rPr>
          <w:rFonts w:ascii="Times" w:hAnsi="Times"/>
          <w:b/>
          <w:bCs/>
          <w:bdr w:val="none" w:sz="0" w:space="0" w:color="auto" w:frame="1"/>
        </w:rPr>
        <w:t>. (</w:t>
      </w:r>
      <w:proofErr w:type="gramStart"/>
      <w:r w:rsidRPr="00955AF2">
        <w:rPr>
          <w:rFonts w:ascii="Times" w:hAnsi="Times"/>
          <w:b/>
          <w:bCs/>
          <w:bdr w:val="none" w:sz="0" w:space="0" w:color="auto" w:frame="1"/>
        </w:rPr>
        <w:t>ret</w:t>
      </w:r>
      <w:proofErr w:type="gramEnd"/>
      <w:r w:rsidRPr="00955AF2">
        <w:rPr>
          <w:rFonts w:ascii="Times" w:hAnsi="Times"/>
          <w:b/>
          <w:bCs/>
          <w:bdr w:val="none" w:sz="0" w:space="0" w:color="auto" w:frame="1"/>
        </w:rPr>
        <w:t>.) Nicholas Platt</w:t>
      </w:r>
      <w:r w:rsidRPr="00955AF2">
        <w:rPr>
          <w:rFonts w:ascii="Times" w:hAnsi="Times"/>
          <w:bdr w:val="none" w:sz="0" w:space="0" w:color="auto" w:frame="1"/>
        </w:rPr>
        <w:t>, Ambassador to Pakistan, Philippines, and Zambia</w:t>
      </w:r>
      <w:r w:rsidRPr="00955AF2">
        <w:rPr>
          <w:rFonts w:ascii="Times" w:hAnsi="Times"/>
        </w:rPr>
        <w:br/>
      </w:r>
      <w:r w:rsidRPr="00955AF2">
        <w:rPr>
          <w:rFonts w:ascii="Times" w:hAnsi="Times"/>
          <w:b/>
          <w:bCs/>
          <w:bdr w:val="none" w:sz="0" w:space="0" w:color="auto" w:frame="1"/>
        </w:rPr>
        <w:t>Joe R. Reeder,</w:t>
      </w:r>
      <w:r w:rsidRPr="00955AF2">
        <w:rPr>
          <w:rFonts w:ascii="Times" w:hAnsi="Times"/>
          <w:bdr w:val="none" w:sz="0" w:space="0" w:color="auto" w:frame="1"/>
        </w:rPr>
        <w:t> Deputy Secretary of the Army and Chairman of the Panama Canal Commission</w:t>
      </w:r>
      <w:r w:rsidRPr="00955AF2">
        <w:rPr>
          <w:rFonts w:ascii="Times" w:hAnsi="Times"/>
        </w:rPr>
        <w:br/>
      </w:r>
      <w:r w:rsidRPr="00955AF2">
        <w:rPr>
          <w:rFonts w:ascii="Times" w:hAnsi="Times"/>
          <w:b/>
          <w:bCs/>
          <w:bdr w:val="none" w:sz="0" w:space="0" w:color="auto" w:frame="1"/>
        </w:rPr>
        <w:t xml:space="preserve">Donald W. </w:t>
      </w:r>
      <w:proofErr w:type="spellStart"/>
      <w:r w:rsidRPr="00955AF2">
        <w:rPr>
          <w:rFonts w:ascii="Times" w:hAnsi="Times"/>
          <w:b/>
          <w:bCs/>
          <w:bdr w:val="none" w:sz="0" w:space="0" w:color="auto" w:frame="1"/>
        </w:rPr>
        <w:t>Riegle</w:t>
      </w:r>
      <w:proofErr w:type="spellEnd"/>
      <w:r w:rsidRPr="00955AF2">
        <w:rPr>
          <w:rFonts w:ascii="Times" w:hAnsi="Times"/>
          <w:b/>
          <w:bCs/>
          <w:bdr w:val="none" w:sz="0" w:space="0" w:color="auto" w:frame="1"/>
        </w:rPr>
        <w:t>,</w:t>
      </w:r>
      <w:r w:rsidRPr="00955AF2">
        <w:rPr>
          <w:rFonts w:ascii="Times" w:hAnsi="Times"/>
          <w:bdr w:val="none" w:sz="0" w:space="0" w:color="auto" w:frame="1"/>
        </w:rPr>
        <w:t> U.S. Senator</w:t>
      </w:r>
      <w:r w:rsidRPr="00955AF2">
        <w:rPr>
          <w:rFonts w:ascii="Times" w:hAnsi="Times"/>
        </w:rPr>
        <w:br/>
      </w:r>
      <w:r w:rsidRPr="00955AF2">
        <w:rPr>
          <w:rFonts w:ascii="Times" w:hAnsi="Times"/>
          <w:b/>
          <w:bCs/>
          <w:bdr w:val="none" w:sz="0" w:space="0" w:color="auto" w:frame="1"/>
        </w:rPr>
        <w:t xml:space="preserve">William </w:t>
      </w:r>
      <w:proofErr w:type="spellStart"/>
      <w:r w:rsidRPr="00955AF2">
        <w:rPr>
          <w:rFonts w:ascii="Times" w:hAnsi="Times"/>
          <w:b/>
          <w:bCs/>
          <w:bdr w:val="none" w:sz="0" w:space="0" w:color="auto" w:frame="1"/>
        </w:rPr>
        <w:t>Reinsch</w:t>
      </w:r>
      <w:proofErr w:type="spellEnd"/>
      <w:r w:rsidRPr="00955AF2">
        <w:rPr>
          <w:rFonts w:ascii="Times" w:hAnsi="Times"/>
          <w:b/>
          <w:bCs/>
          <w:bdr w:val="none" w:sz="0" w:space="0" w:color="auto" w:frame="1"/>
        </w:rPr>
        <w:t>,</w:t>
      </w:r>
      <w:r w:rsidRPr="00955AF2">
        <w:rPr>
          <w:rFonts w:ascii="Times" w:hAnsi="Times"/>
          <w:bdr w:val="none" w:sz="0" w:space="0" w:color="auto" w:frame="1"/>
        </w:rPr>
        <w:t> Under Secretary of Commerce for Export Administration and President National Foreign Trade Council</w:t>
      </w:r>
      <w:r w:rsidRPr="00955AF2">
        <w:rPr>
          <w:rFonts w:ascii="Times" w:hAnsi="Times"/>
        </w:rPr>
        <w:br/>
      </w:r>
      <w:proofErr w:type="spellStart"/>
      <w:r w:rsidRPr="00955AF2">
        <w:rPr>
          <w:rFonts w:ascii="Times" w:hAnsi="Times"/>
          <w:b/>
          <w:bCs/>
          <w:bdr w:val="none" w:sz="0" w:space="0" w:color="auto" w:frame="1"/>
        </w:rPr>
        <w:t>Amb</w:t>
      </w:r>
      <w:proofErr w:type="spellEnd"/>
      <w:r w:rsidRPr="00955AF2">
        <w:rPr>
          <w:rFonts w:ascii="Times" w:hAnsi="Times"/>
          <w:b/>
          <w:bCs/>
          <w:bdr w:val="none" w:sz="0" w:space="0" w:color="auto" w:frame="1"/>
        </w:rPr>
        <w:t>. (</w:t>
      </w:r>
      <w:proofErr w:type="gramStart"/>
      <w:r w:rsidRPr="00955AF2">
        <w:rPr>
          <w:rFonts w:ascii="Times" w:hAnsi="Times"/>
          <w:b/>
          <w:bCs/>
          <w:bdr w:val="none" w:sz="0" w:space="0" w:color="auto" w:frame="1"/>
        </w:rPr>
        <w:t>ret</w:t>
      </w:r>
      <w:proofErr w:type="gramEnd"/>
      <w:r w:rsidRPr="00955AF2">
        <w:rPr>
          <w:rFonts w:ascii="Times" w:hAnsi="Times"/>
          <w:b/>
          <w:bCs/>
          <w:bdr w:val="none" w:sz="0" w:space="0" w:color="auto" w:frame="1"/>
        </w:rPr>
        <w:t>.) J. Stapleton Roy,</w:t>
      </w:r>
      <w:r w:rsidRPr="00955AF2">
        <w:rPr>
          <w:rFonts w:ascii="Times" w:hAnsi="Times"/>
          <w:bdr w:val="none" w:sz="0" w:space="0" w:color="auto" w:frame="1"/>
        </w:rPr>
        <w:t> Assistant Secretary for Intelligence and Research and Ambassador to China, Indonesia, and Singapore</w:t>
      </w:r>
      <w:r w:rsidRPr="00955AF2">
        <w:rPr>
          <w:rFonts w:ascii="Times" w:hAnsi="Times"/>
        </w:rPr>
        <w:br/>
      </w:r>
      <w:r w:rsidRPr="00955AF2">
        <w:rPr>
          <w:rFonts w:ascii="Times" w:hAnsi="Times"/>
          <w:b/>
          <w:bCs/>
          <w:bdr w:val="none" w:sz="0" w:space="0" w:color="auto" w:frame="1"/>
        </w:rPr>
        <w:t>Barnett R. Rubin, </w:t>
      </w:r>
      <w:r w:rsidRPr="00955AF2">
        <w:rPr>
          <w:rFonts w:ascii="Times" w:hAnsi="Times"/>
          <w:bdr w:val="none" w:sz="0" w:space="0" w:color="auto" w:frame="1"/>
        </w:rPr>
        <w:t>Senior Adviser to the Special Representative for Afghanistan and Pakistan</w:t>
      </w:r>
      <w:r w:rsidRPr="00955AF2">
        <w:rPr>
          <w:rFonts w:ascii="Times" w:hAnsi="Times"/>
        </w:rPr>
        <w:br/>
      </w:r>
      <w:r w:rsidRPr="00955AF2">
        <w:rPr>
          <w:rFonts w:ascii="Times" w:hAnsi="Times"/>
          <w:b/>
          <w:bCs/>
          <w:bdr w:val="none" w:sz="0" w:space="0" w:color="auto" w:frame="1"/>
        </w:rPr>
        <w:t xml:space="preserve">Karim </w:t>
      </w:r>
      <w:proofErr w:type="spellStart"/>
      <w:r w:rsidRPr="00955AF2">
        <w:rPr>
          <w:rFonts w:ascii="Times" w:hAnsi="Times"/>
          <w:b/>
          <w:bCs/>
          <w:bdr w:val="none" w:sz="0" w:space="0" w:color="auto" w:frame="1"/>
        </w:rPr>
        <w:t>Sadjadpour</w:t>
      </w:r>
      <w:proofErr w:type="spellEnd"/>
      <w:r w:rsidRPr="00955AF2">
        <w:rPr>
          <w:rFonts w:ascii="Times" w:hAnsi="Times"/>
          <w:b/>
          <w:bCs/>
          <w:bdr w:val="none" w:sz="0" w:space="0" w:color="auto" w:frame="1"/>
        </w:rPr>
        <w:t>,</w:t>
      </w:r>
      <w:r w:rsidRPr="00955AF2">
        <w:rPr>
          <w:rFonts w:ascii="Times" w:hAnsi="Times"/>
          <w:bdr w:val="none" w:sz="0" w:space="0" w:color="auto" w:frame="1"/>
        </w:rPr>
        <w:t> Senior Associate at the Carnegie Endowment for International Peace</w:t>
      </w:r>
      <w:r w:rsidRPr="00955AF2">
        <w:rPr>
          <w:rFonts w:ascii="Times" w:hAnsi="Times"/>
        </w:rPr>
        <w:br/>
      </w:r>
      <w:r w:rsidRPr="00955AF2">
        <w:rPr>
          <w:rFonts w:ascii="Times" w:hAnsi="Times"/>
          <w:b/>
          <w:bCs/>
          <w:bdr w:val="none" w:sz="0" w:space="0" w:color="auto" w:frame="1"/>
        </w:rPr>
        <w:t>Gen. (ret.) Brent Scowcroft,</w:t>
      </w:r>
      <w:r w:rsidRPr="00955AF2">
        <w:rPr>
          <w:rFonts w:ascii="Times" w:hAnsi="Times"/>
          <w:bdr w:val="none" w:sz="0" w:space="0" w:color="auto" w:frame="1"/>
        </w:rPr>
        <w:t> U.S. National Security Advisor</w:t>
      </w:r>
      <w:r w:rsidRPr="00955AF2">
        <w:rPr>
          <w:rFonts w:ascii="Times" w:hAnsi="Times"/>
        </w:rPr>
        <w:br/>
      </w:r>
      <w:r w:rsidRPr="00955AF2">
        <w:rPr>
          <w:rFonts w:ascii="Times" w:hAnsi="Times"/>
          <w:b/>
          <w:bCs/>
          <w:bdr w:val="none" w:sz="0" w:space="0" w:color="auto" w:frame="1"/>
        </w:rPr>
        <w:t xml:space="preserve">RADM (ret.) Joe </w:t>
      </w:r>
      <w:proofErr w:type="spellStart"/>
      <w:r w:rsidRPr="00955AF2">
        <w:rPr>
          <w:rFonts w:ascii="Times" w:hAnsi="Times"/>
          <w:b/>
          <w:bCs/>
          <w:bdr w:val="none" w:sz="0" w:space="0" w:color="auto" w:frame="1"/>
        </w:rPr>
        <w:t>Sestak</w:t>
      </w:r>
      <w:proofErr w:type="spellEnd"/>
      <w:r w:rsidRPr="00955AF2">
        <w:rPr>
          <w:rFonts w:ascii="Times" w:hAnsi="Times"/>
          <w:b/>
          <w:bCs/>
          <w:bdr w:val="none" w:sz="0" w:space="0" w:color="auto" w:frame="1"/>
        </w:rPr>
        <w:t>,</w:t>
      </w:r>
      <w:r w:rsidRPr="00955AF2">
        <w:rPr>
          <w:rFonts w:ascii="Times" w:hAnsi="Times"/>
          <w:bdr w:val="none" w:sz="0" w:space="0" w:color="auto" w:frame="1"/>
        </w:rPr>
        <w:t> U.S. Navy, Deputy Chief of Naval Operations for Warfare Requirements and Programs</w:t>
      </w:r>
      <w:r w:rsidRPr="00955AF2">
        <w:rPr>
          <w:rFonts w:ascii="Times" w:hAnsi="Times"/>
        </w:rPr>
        <w:br/>
      </w:r>
      <w:r w:rsidRPr="00955AF2">
        <w:rPr>
          <w:rFonts w:ascii="Times" w:hAnsi="Times"/>
          <w:b/>
          <w:bCs/>
          <w:bdr w:val="none" w:sz="0" w:space="0" w:color="auto" w:frame="1"/>
        </w:rPr>
        <w:t>Gary Sick, </w:t>
      </w:r>
      <w:r w:rsidRPr="00955AF2">
        <w:rPr>
          <w:rFonts w:ascii="Times" w:hAnsi="Times"/>
          <w:bdr w:val="none" w:sz="0" w:space="0" w:color="auto" w:frame="1"/>
        </w:rPr>
        <w:t>National Security Council Member for Iran and the Persian Gulf</w:t>
      </w:r>
      <w:r w:rsidRPr="00955AF2">
        <w:rPr>
          <w:rFonts w:ascii="Times" w:hAnsi="Times"/>
        </w:rPr>
        <w:br/>
      </w:r>
      <w:r w:rsidRPr="00955AF2">
        <w:rPr>
          <w:rFonts w:ascii="Times" w:hAnsi="Times"/>
          <w:b/>
          <w:bCs/>
          <w:bdr w:val="none" w:sz="0" w:space="0" w:color="auto" w:frame="1"/>
        </w:rPr>
        <w:t>Jim Slattery,</w:t>
      </w:r>
      <w:r w:rsidRPr="00955AF2">
        <w:rPr>
          <w:rFonts w:ascii="Times" w:hAnsi="Times"/>
          <w:bdr w:val="none" w:sz="0" w:space="0" w:color="auto" w:frame="1"/>
        </w:rPr>
        <w:t> U.S. House of Representatives</w:t>
      </w:r>
      <w:r w:rsidRPr="00955AF2">
        <w:rPr>
          <w:rFonts w:ascii="Times" w:hAnsi="Times"/>
        </w:rPr>
        <w:br/>
      </w:r>
      <w:r w:rsidRPr="00955AF2">
        <w:rPr>
          <w:rFonts w:ascii="Times" w:hAnsi="Times"/>
          <w:b/>
          <w:bCs/>
          <w:bdr w:val="none" w:sz="0" w:space="0" w:color="auto" w:frame="1"/>
        </w:rPr>
        <w:lastRenderedPageBreak/>
        <w:t>Anne-Marie Slaughter,</w:t>
      </w:r>
      <w:r w:rsidRPr="00955AF2">
        <w:rPr>
          <w:rFonts w:ascii="Times" w:hAnsi="Times"/>
          <w:bdr w:val="none" w:sz="0" w:space="0" w:color="auto" w:frame="1"/>
        </w:rPr>
        <w:t> Director of Policy Planning, the Department of State</w:t>
      </w:r>
      <w:r w:rsidRPr="00955AF2">
        <w:rPr>
          <w:rFonts w:ascii="Times" w:hAnsi="Times"/>
        </w:rPr>
        <w:br/>
      </w:r>
      <w:r w:rsidRPr="00955AF2">
        <w:rPr>
          <w:rFonts w:ascii="Times" w:hAnsi="Times"/>
          <w:b/>
          <w:bCs/>
          <w:bdr w:val="none" w:sz="0" w:space="0" w:color="auto" w:frame="1"/>
        </w:rPr>
        <w:t>Mark Udall</w:t>
      </w:r>
      <w:r w:rsidRPr="00955AF2">
        <w:rPr>
          <w:rFonts w:ascii="Times" w:hAnsi="Times"/>
          <w:bdr w:val="none" w:sz="0" w:space="0" w:color="auto" w:frame="1"/>
        </w:rPr>
        <w:t>, U.S. Senator</w:t>
      </w:r>
      <w:r w:rsidRPr="00955AF2">
        <w:rPr>
          <w:rFonts w:ascii="Times" w:hAnsi="Times"/>
        </w:rPr>
        <w:br/>
      </w:r>
      <w:proofErr w:type="spellStart"/>
      <w:r w:rsidRPr="00955AF2">
        <w:rPr>
          <w:rFonts w:ascii="Times" w:hAnsi="Times"/>
          <w:b/>
          <w:bCs/>
          <w:bdr w:val="none" w:sz="0" w:space="0" w:color="auto" w:frame="1"/>
        </w:rPr>
        <w:t>Amb</w:t>
      </w:r>
      <w:proofErr w:type="spellEnd"/>
      <w:r w:rsidRPr="00955AF2">
        <w:rPr>
          <w:rFonts w:ascii="Times" w:hAnsi="Times"/>
          <w:b/>
          <w:bCs/>
          <w:bdr w:val="none" w:sz="0" w:space="0" w:color="auto" w:frame="1"/>
        </w:rPr>
        <w:t>. (</w:t>
      </w:r>
      <w:proofErr w:type="gramStart"/>
      <w:r w:rsidRPr="00955AF2">
        <w:rPr>
          <w:rFonts w:ascii="Times" w:hAnsi="Times"/>
          <w:b/>
          <w:bCs/>
          <w:bdr w:val="none" w:sz="0" w:space="0" w:color="auto" w:frame="1"/>
        </w:rPr>
        <w:t>ret</w:t>
      </w:r>
      <w:proofErr w:type="gramEnd"/>
      <w:r w:rsidRPr="00955AF2">
        <w:rPr>
          <w:rFonts w:ascii="Times" w:hAnsi="Times"/>
          <w:b/>
          <w:bCs/>
          <w:bdr w:val="none" w:sz="0" w:space="0" w:color="auto" w:frame="1"/>
        </w:rPr>
        <w:t xml:space="preserve">.) Nicholas A. </w:t>
      </w:r>
      <w:proofErr w:type="spellStart"/>
      <w:r w:rsidRPr="00955AF2">
        <w:rPr>
          <w:rFonts w:ascii="Times" w:hAnsi="Times"/>
          <w:b/>
          <w:bCs/>
          <w:bdr w:val="none" w:sz="0" w:space="0" w:color="auto" w:frame="1"/>
        </w:rPr>
        <w:t>Veliotes</w:t>
      </w:r>
      <w:proofErr w:type="spellEnd"/>
      <w:r w:rsidRPr="00955AF2">
        <w:rPr>
          <w:rFonts w:ascii="Times" w:hAnsi="Times"/>
          <w:b/>
          <w:bCs/>
          <w:bdr w:val="none" w:sz="0" w:space="0" w:color="auto" w:frame="1"/>
        </w:rPr>
        <w:t>,</w:t>
      </w:r>
      <w:r w:rsidRPr="00955AF2">
        <w:rPr>
          <w:rFonts w:ascii="Times" w:hAnsi="Times"/>
          <w:bdr w:val="none" w:sz="0" w:space="0" w:color="auto" w:frame="1"/>
        </w:rPr>
        <w:t> Assistant Secretary of State for the Near East and South Asia and Ambassador to Egypt and Jordan</w:t>
      </w:r>
      <w:r w:rsidRPr="00955AF2">
        <w:rPr>
          <w:rFonts w:ascii="Times" w:hAnsi="Times"/>
        </w:rPr>
        <w:br/>
      </w:r>
      <w:proofErr w:type="spellStart"/>
      <w:r w:rsidRPr="00955AF2">
        <w:rPr>
          <w:rFonts w:ascii="Times" w:hAnsi="Times"/>
          <w:b/>
          <w:bCs/>
          <w:bdr w:val="none" w:sz="0" w:space="0" w:color="auto" w:frame="1"/>
        </w:rPr>
        <w:t>Amb</w:t>
      </w:r>
      <w:proofErr w:type="spellEnd"/>
      <w:r w:rsidRPr="00955AF2">
        <w:rPr>
          <w:rFonts w:ascii="Times" w:hAnsi="Times"/>
          <w:b/>
          <w:bCs/>
          <w:bdr w:val="none" w:sz="0" w:space="0" w:color="auto" w:frame="1"/>
        </w:rPr>
        <w:t>. (</w:t>
      </w:r>
      <w:proofErr w:type="gramStart"/>
      <w:r w:rsidRPr="00955AF2">
        <w:rPr>
          <w:rFonts w:ascii="Times" w:hAnsi="Times"/>
          <w:b/>
          <w:bCs/>
          <w:bdr w:val="none" w:sz="0" w:space="0" w:color="auto" w:frame="1"/>
        </w:rPr>
        <w:t>ret</w:t>
      </w:r>
      <w:proofErr w:type="gramEnd"/>
      <w:r w:rsidRPr="00955AF2">
        <w:rPr>
          <w:rFonts w:ascii="Times" w:hAnsi="Times"/>
          <w:b/>
          <w:bCs/>
          <w:bdr w:val="none" w:sz="0" w:space="0" w:color="auto" w:frame="1"/>
        </w:rPr>
        <w:t>.) Edward S. Walker, Jr.,</w:t>
      </w:r>
      <w:r w:rsidRPr="00955AF2">
        <w:rPr>
          <w:rFonts w:ascii="Times" w:hAnsi="Times"/>
          <w:bdr w:val="none" w:sz="0" w:space="0" w:color="auto" w:frame="1"/>
        </w:rPr>
        <w:t> Ambassador to Israel, Egypt, and United Arab Emirates</w:t>
      </w:r>
      <w:r w:rsidRPr="00955AF2">
        <w:rPr>
          <w:rFonts w:ascii="Times" w:hAnsi="Times"/>
        </w:rPr>
        <w:br/>
      </w:r>
      <w:r w:rsidRPr="00955AF2">
        <w:rPr>
          <w:rFonts w:ascii="Times" w:hAnsi="Times"/>
          <w:b/>
          <w:bCs/>
          <w:bdr w:val="none" w:sz="0" w:space="0" w:color="auto" w:frame="1"/>
        </w:rPr>
        <w:t>James Walsh, </w:t>
      </w:r>
      <w:r w:rsidRPr="00955AF2">
        <w:rPr>
          <w:rFonts w:ascii="Times" w:hAnsi="Times"/>
          <w:bdr w:val="none" w:sz="0" w:space="0" w:color="auto" w:frame="1"/>
        </w:rPr>
        <w:t>Research Associate at MIT’s Security Studies Program</w:t>
      </w:r>
      <w:r w:rsidRPr="00955AF2">
        <w:rPr>
          <w:rFonts w:ascii="Times" w:hAnsi="Times"/>
        </w:rPr>
        <w:br/>
      </w:r>
      <w:r w:rsidRPr="00955AF2">
        <w:rPr>
          <w:rFonts w:ascii="Times" w:hAnsi="Times"/>
          <w:b/>
          <w:bCs/>
          <w:bdr w:val="none" w:sz="0" w:space="0" w:color="auto" w:frame="1"/>
        </w:rPr>
        <w:t>Col. (ret.) Lawrence Wilkerson, </w:t>
      </w:r>
      <w:r w:rsidRPr="00955AF2">
        <w:rPr>
          <w:rFonts w:ascii="Times" w:hAnsi="Times"/>
          <w:bdr w:val="none" w:sz="0" w:space="0" w:color="auto" w:frame="1"/>
        </w:rPr>
        <w:t>U.S. Army, Chief of Staff to the Secretary of State</w:t>
      </w:r>
      <w:r w:rsidRPr="00955AF2">
        <w:rPr>
          <w:rFonts w:ascii="Times" w:hAnsi="Times"/>
        </w:rPr>
        <w:br/>
      </w:r>
      <w:r w:rsidRPr="00955AF2">
        <w:rPr>
          <w:rFonts w:ascii="Times" w:hAnsi="Times"/>
          <w:b/>
          <w:bCs/>
          <w:bdr w:val="none" w:sz="0" w:space="0" w:color="auto" w:frame="1"/>
        </w:rPr>
        <w:t>Timothy E. Wirth,</w:t>
      </w:r>
      <w:r w:rsidRPr="00955AF2">
        <w:rPr>
          <w:rFonts w:ascii="Times" w:hAnsi="Times"/>
          <w:bdr w:val="none" w:sz="0" w:space="0" w:color="auto" w:frame="1"/>
        </w:rPr>
        <w:t> U.S. Senator</w:t>
      </w:r>
      <w:r w:rsidRPr="00955AF2">
        <w:rPr>
          <w:rFonts w:ascii="Times" w:hAnsi="Times"/>
        </w:rPr>
        <w:br/>
      </w:r>
      <w:proofErr w:type="spellStart"/>
      <w:r w:rsidRPr="00955AF2">
        <w:rPr>
          <w:rFonts w:ascii="Times" w:hAnsi="Times"/>
          <w:b/>
          <w:bCs/>
          <w:bdr w:val="none" w:sz="0" w:space="0" w:color="auto" w:frame="1"/>
        </w:rPr>
        <w:t>Amb</w:t>
      </w:r>
      <w:proofErr w:type="spellEnd"/>
      <w:r w:rsidRPr="00955AF2">
        <w:rPr>
          <w:rFonts w:ascii="Times" w:hAnsi="Times"/>
          <w:b/>
          <w:bCs/>
          <w:bdr w:val="none" w:sz="0" w:space="0" w:color="auto" w:frame="1"/>
        </w:rPr>
        <w:t>. (</w:t>
      </w:r>
      <w:proofErr w:type="gramStart"/>
      <w:r w:rsidRPr="00955AF2">
        <w:rPr>
          <w:rFonts w:ascii="Times" w:hAnsi="Times"/>
          <w:b/>
          <w:bCs/>
          <w:bdr w:val="none" w:sz="0" w:space="0" w:color="auto" w:frame="1"/>
        </w:rPr>
        <w:t>ret</w:t>
      </w:r>
      <w:proofErr w:type="gramEnd"/>
      <w:r w:rsidRPr="00955AF2">
        <w:rPr>
          <w:rFonts w:ascii="Times" w:hAnsi="Times"/>
          <w:b/>
          <w:bCs/>
          <w:bdr w:val="none" w:sz="0" w:space="0" w:color="auto" w:frame="1"/>
        </w:rPr>
        <w:t>.) Frank Wisner, </w:t>
      </w:r>
      <w:r w:rsidRPr="00955AF2">
        <w:rPr>
          <w:rFonts w:ascii="Times" w:hAnsi="Times"/>
          <w:bdr w:val="none" w:sz="0" w:space="0" w:color="auto" w:frame="1"/>
        </w:rPr>
        <w:t>Under Secretary of State for International Security Affairs and Ambassador to India, Egypt, the Philippines and Zambia</w:t>
      </w:r>
    </w:p>
    <w:p w14:paraId="4D9E4456" w14:textId="77777777" w:rsidR="00BF78D9" w:rsidRPr="00955AF2" w:rsidRDefault="00BF78D9" w:rsidP="005942E5">
      <w:pPr>
        <w:shd w:val="clear" w:color="auto" w:fill="FFFFFF"/>
        <w:spacing w:line="276" w:lineRule="auto"/>
        <w:textAlignment w:val="baseline"/>
        <w:rPr>
          <w:rFonts w:ascii="Times" w:hAnsi="Times"/>
        </w:rPr>
      </w:pPr>
      <w:r w:rsidRPr="00955AF2">
        <w:rPr>
          <w:rFonts w:ascii="Times" w:hAnsi="Times"/>
          <w:bdr w:val="none" w:sz="0" w:space="0" w:color="auto" w:frame="1"/>
        </w:rPr>
        <w:t>* The signers of this statement were either former senior officials of the U.S. government or prominent national security leaders who have not held senior government positions. The positions listed after the names of the former government officials are senior posts held while in office. The positions listed after the names of those who were not from the government are listed with their current position.</w:t>
      </w:r>
    </w:p>
    <w:p w14:paraId="4BB0702F" w14:textId="77777777" w:rsidR="00BF78D9" w:rsidRDefault="00BF78D9" w:rsidP="005942E5">
      <w:pPr>
        <w:spacing w:line="276" w:lineRule="auto"/>
        <w:rPr>
          <w:rFonts w:ascii="Times" w:eastAsia="Times New Roman" w:hAnsi="Times"/>
        </w:rPr>
      </w:pPr>
    </w:p>
    <w:p w14:paraId="4ACC85DA" w14:textId="77777777" w:rsidR="00BF78D9" w:rsidRPr="00955AF2" w:rsidRDefault="00BF78D9" w:rsidP="005942E5">
      <w:pPr>
        <w:spacing w:line="276" w:lineRule="auto"/>
        <w:rPr>
          <w:rFonts w:ascii="Times" w:hAnsi="Times"/>
        </w:rPr>
      </w:pPr>
    </w:p>
    <w:p w14:paraId="6A841832" w14:textId="77777777" w:rsidR="00BF78D9" w:rsidRDefault="00BF78D9" w:rsidP="005942E5">
      <w:pPr>
        <w:shd w:val="clear" w:color="auto" w:fill="FFFFFF"/>
        <w:spacing w:line="276" w:lineRule="auto"/>
        <w:textAlignment w:val="baseline"/>
        <w:rPr>
          <w:rFonts w:ascii="Times" w:hAnsi="Times"/>
          <w:bdr w:val="none" w:sz="0" w:space="0" w:color="auto" w:frame="1"/>
        </w:rPr>
      </w:pPr>
    </w:p>
    <w:p w14:paraId="0F6E9123" w14:textId="77777777" w:rsidR="004E042B" w:rsidRDefault="004E042B" w:rsidP="005942E5">
      <w:pPr>
        <w:pStyle w:val="Heading3"/>
        <w:spacing w:line="276" w:lineRule="auto"/>
      </w:pPr>
      <w:r>
        <w:t>A2 Oil DA</w:t>
      </w:r>
    </w:p>
    <w:p w14:paraId="1FC2A856" w14:textId="77777777" w:rsidR="004E042B" w:rsidRPr="00CA6A9F" w:rsidRDefault="004E042B" w:rsidP="005942E5">
      <w:pPr>
        <w:pStyle w:val="Heading4"/>
        <w:spacing w:line="276" w:lineRule="auto"/>
      </w:pPr>
      <w:r>
        <w:t>Iran won’t flood the market – infrastructural and investment issues will keep output consistent and safe.</w:t>
      </w:r>
    </w:p>
    <w:p w14:paraId="09C09CB3" w14:textId="77777777" w:rsidR="004E042B" w:rsidRPr="00CA6A9F" w:rsidRDefault="004E042B" w:rsidP="005942E5">
      <w:pPr>
        <w:spacing w:line="276" w:lineRule="auto"/>
      </w:pPr>
      <w:r>
        <w:t>Jordan</w:t>
      </w:r>
      <w:r w:rsidRPr="00CA6A9F">
        <w:rPr>
          <w:rStyle w:val="Style13ptBold"/>
        </w:rPr>
        <w:t xml:space="preserve"> </w:t>
      </w:r>
      <w:proofErr w:type="spellStart"/>
      <w:r w:rsidRPr="00CA6A9F">
        <w:rPr>
          <w:rStyle w:val="Style13ptBold"/>
        </w:rPr>
        <w:t>Golson</w:t>
      </w:r>
      <w:proofErr w:type="spellEnd"/>
      <w:r w:rsidRPr="00CA6A9F">
        <w:rPr>
          <w:rStyle w:val="Style13ptBold"/>
        </w:rPr>
        <w:t xml:space="preserve"> 7-5</w:t>
      </w:r>
      <w:r>
        <w:t>-15, Journalist for Wired, 7/15/15, “LOOK, DON’T FREAK OUT ABOUT IRANIAN OIL FLOODING THE MARKET”, http://www.wired.com/2015/07/look-dont-freak-iranian-oil-flooding-market/</w:t>
      </w:r>
    </w:p>
    <w:p w14:paraId="3D482E02" w14:textId="77777777" w:rsidR="004E042B" w:rsidRDefault="004E042B" w:rsidP="005942E5">
      <w:pPr>
        <w:spacing w:line="276" w:lineRule="auto"/>
        <w:rPr>
          <w:sz w:val="16"/>
        </w:rPr>
      </w:pPr>
      <w:r w:rsidRPr="00D1001A">
        <w:rPr>
          <w:highlight w:val="yellow"/>
          <w:u w:val="single"/>
        </w:rPr>
        <w:t xml:space="preserve">IRANIAN OIL WILL soon hit </w:t>
      </w:r>
      <w:r w:rsidRPr="00D1001A">
        <w:rPr>
          <w:rStyle w:val="Emphasis"/>
          <w:highlight w:val="yellow"/>
        </w:rPr>
        <w:t>the global market</w:t>
      </w:r>
      <w:r w:rsidRPr="00CA6A9F">
        <w:rPr>
          <w:sz w:val="16"/>
        </w:rPr>
        <w:t>, thanks to sanctions being lifted as part of the historic deal reached yesterday to regulate the country’s nuclear program.</w:t>
      </w:r>
      <w:r w:rsidRPr="00CA6A9F">
        <w:rPr>
          <w:sz w:val="12"/>
        </w:rPr>
        <w:t>¶</w:t>
      </w:r>
      <w:r w:rsidRPr="00CA6A9F">
        <w:rPr>
          <w:sz w:val="16"/>
        </w:rPr>
        <w:t xml:space="preserve"> </w:t>
      </w:r>
      <w:r w:rsidRPr="00D1001A">
        <w:rPr>
          <w:highlight w:val="yellow"/>
          <w:u w:val="single"/>
        </w:rPr>
        <w:t>Some are suggesting that this will flood global markets with oil</w:t>
      </w:r>
      <w:r w:rsidRPr="00CA6A9F">
        <w:rPr>
          <w:sz w:val="16"/>
        </w:rPr>
        <w:t xml:space="preserve"> at a time when prices are already incredibly low (thanks, in part, to high production from the US and Saudi Arabia). So, should you go out and buy a gas-guzzler and scrap your plans to save up for an electric car</w:t>
      </w:r>
      <w:proofErr w:type="gramStart"/>
      <w:r w:rsidRPr="00CA6A9F">
        <w:rPr>
          <w:sz w:val="16"/>
        </w:rPr>
        <w:t>?</w:t>
      </w:r>
      <w:r w:rsidRPr="00CA6A9F">
        <w:rPr>
          <w:sz w:val="12"/>
        </w:rPr>
        <w:t>¶</w:t>
      </w:r>
      <w:proofErr w:type="gramEnd"/>
      <w:r w:rsidRPr="00CA6A9F">
        <w:rPr>
          <w:sz w:val="16"/>
        </w:rPr>
        <w:t xml:space="preserve"> Uh, </w:t>
      </w:r>
      <w:r w:rsidRPr="00D1001A">
        <w:rPr>
          <w:rStyle w:val="Emphasis"/>
          <w:highlight w:val="yellow"/>
        </w:rPr>
        <w:t>no.</w:t>
      </w:r>
      <w:r w:rsidRPr="00CA6A9F">
        <w:rPr>
          <w:u w:val="single"/>
        </w:rPr>
        <w:t xml:space="preserve"> </w:t>
      </w:r>
      <w:r w:rsidRPr="00D1001A">
        <w:rPr>
          <w:highlight w:val="yellow"/>
          <w:u w:val="single"/>
        </w:rPr>
        <w:t>To the extent that an increase in Iranian oil production will have an effect on the global price of gas, it will be slight and delayed.</w:t>
      </w:r>
      <w:r w:rsidRPr="00D1001A">
        <w:rPr>
          <w:sz w:val="12"/>
          <w:highlight w:val="yellow"/>
        </w:rPr>
        <w:t>¶</w:t>
      </w:r>
      <w:r w:rsidRPr="00D1001A">
        <w:rPr>
          <w:sz w:val="16"/>
          <w:highlight w:val="yellow"/>
        </w:rPr>
        <w:t xml:space="preserve"> “</w:t>
      </w:r>
      <w:r w:rsidRPr="00D1001A">
        <w:rPr>
          <w:highlight w:val="yellow"/>
          <w:u w:val="single"/>
        </w:rPr>
        <w:t>Most of what is assumed can be delivered</w:t>
      </w:r>
      <w:r w:rsidRPr="00CA6A9F">
        <w:rPr>
          <w:sz w:val="16"/>
        </w:rPr>
        <w:t xml:space="preserve"> [from Iran] </w:t>
      </w:r>
      <w:r w:rsidRPr="00D1001A">
        <w:rPr>
          <w:highlight w:val="yellow"/>
          <w:u w:val="single"/>
        </w:rPr>
        <w:t>has already been priced into the market</w:t>
      </w:r>
      <w:r w:rsidRPr="00D1001A">
        <w:rPr>
          <w:sz w:val="16"/>
          <w:highlight w:val="yellow"/>
        </w:rPr>
        <w:t>,</w:t>
      </w:r>
      <w:r w:rsidRPr="00CA6A9F">
        <w:rPr>
          <w:sz w:val="16"/>
        </w:rPr>
        <w:t>” says Sarah Ladislaw, director of the Energy and National Security Program at the Center for Strategic &amp; International Studies. “</w:t>
      </w:r>
      <w:r w:rsidRPr="00D1001A">
        <w:rPr>
          <w:highlight w:val="yellow"/>
          <w:u w:val="single"/>
        </w:rPr>
        <w:t>We</w:t>
      </w:r>
      <w:r w:rsidRPr="00CA6A9F">
        <w:rPr>
          <w:sz w:val="16"/>
        </w:rPr>
        <w:t xml:space="preserve"> really </w:t>
      </w:r>
      <w:r w:rsidRPr="00D1001A">
        <w:rPr>
          <w:highlight w:val="yellow"/>
          <w:u w:val="single"/>
        </w:rPr>
        <w:t>don’t know how quickly they can ramp up investment and what the state of their fields looks like</w:t>
      </w:r>
      <w:r w:rsidRPr="00CA6A9F">
        <w:rPr>
          <w:sz w:val="16"/>
        </w:rPr>
        <w:t>.”</w:t>
      </w:r>
      <w:r w:rsidRPr="00CA6A9F">
        <w:rPr>
          <w:sz w:val="12"/>
        </w:rPr>
        <w:t>¶</w:t>
      </w:r>
      <w:r w:rsidRPr="00CA6A9F">
        <w:rPr>
          <w:sz w:val="16"/>
        </w:rPr>
        <w:t xml:space="preserve"> </w:t>
      </w:r>
      <w:r w:rsidRPr="00D1001A">
        <w:rPr>
          <w:highlight w:val="yellow"/>
          <w:u w:val="single"/>
        </w:rPr>
        <w:t>According to projections from three energy monitoring agencies, the global demand for crude oil amounts to 30 million barrels a</w:t>
      </w:r>
      <w:r w:rsidRPr="00CA6A9F">
        <w:rPr>
          <w:sz w:val="16"/>
        </w:rPr>
        <w:t xml:space="preserve"> day. </w:t>
      </w:r>
      <w:r w:rsidRPr="00D1001A">
        <w:rPr>
          <w:highlight w:val="yellow"/>
          <w:u w:val="single"/>
        </w:rPr>
        <w:t>Iran wants to double exports up to 2.3 million barrels per day, a far cry from the 6 million barrels per day it was making in the ’70s</w:t>
      </w:r>
      <w:r w:rsidRPr="00D1001A">
        <w:rPr>
          <w:sz w:val="16"/>
          <w:highlight w:val="yellow"/>
        </w:rPr>
        <w:t>,</w:t>
      </w:r>
      <w:r w:rsidRPr="00CA6A9F">
        <w:rPr>
          <w:sz w:val="16"/>
        </w:rPr>
        <w:t xml:space="preserve"> before the 1979 revolution. The country’s oil minister says it can increase exports by 500,000 barrels per day as soon as sanctions are officially lifted (expected late this year), with another 500,000 per day added over the next six months.</w:t>
      </w:r>
      <w:r w:rsidRPr="00CA6A9F">
        <w:rPr>
          <w:sz w:val="12"/>
        </w:rPr>
        <w:t>¶</w:t>
      </w:r>
      <w:r w:rsidRPr="00CA6A9F">
        <w:rPr>
          <w:sz w:val="16"/>
        </w:rPr>
        <w:t xml:space="preserve"> But </w:t>
      </w:r>
      <w:r w:rsidRPr="00D1001A">
        <w:rPr>
          <w:highlight w:val="yellow"/>
          <w:u w:val="single"/>
        </w:rPr>
        <w:t>it’s questionable how much oil the country’s export infrastructure can handle without significant investment—everything from tankers, pipelines and the wells themselves can affect total production.</w:t>
      </w:r>
      <w:r w:rsidRPr="00CA6A9F">
        <w:rPr>
          <w:sz w:val="16"/>
        </w:rPr>
        <w:t xml:space="preserve"> And </w:t>
      </w:r>
      <w:r w:rsidRPr="00D1001A">
        <w:rPr>
          <w:highlight w:val="yellow"/>
          <w:u w:val="single"/>
        </w:rPr>
        <w:t>most of that investment will need to come from western</w:t>
      </w:r>
      <w:r w:rsidRPr="00CA6A9F">
        <w:rPr>
          <w:sz w:val="16"/>
        </w:rPr>
        <w:t xml:space="preserve"> oil </w:t>
      </w:r>
      <w:r w:rsidRPr="00D1001A">
        <w:rPr>
          <w:highlight w:val="yellow"/>
          <w:u w:val="single"/>
        </w:rPr>
        <w:t>companies</w:t>
      </w:r>
      <w:r w:rsidRPr="00D1001A">
        <w:rPr>
          <w:sz w:val="16"/>
          <w:highlight w:val="yellow"/>
        </w:rPr>
        <w:t xml:space="preserve">. </w:t>
      </w:r>
      <w:r w:rsidRPr="00D1001A">
        <w:rPr>
          <w:highlight w:val="yellow"/>
          <w:u w:val="single"/>
        </w:rPr>
        <w:t>The question remains of how much they will want to invest in Iranian production, and when they’ll be able to</w:t>
      </w:r>
      <w:r w:rsidRPr="00CA6A9F">
        <w:rPr>
          <w:sz w:val="16"/>
        </w:rPr>
        <w:t>.</w:t>
      </w:r>
      <w:r w:rsidRPr="00CA6A9F">
        <w:rPr>
          <w:sz w:val="12"/>
        </w:rPr>
        <w:t>¶</w:t>
      </w:r>
      <w:r w:rsidRPr="00CA6A9F">
        <w:rPr>
          <w:sz w:val="16"/>
        </w:rPr>
        <w:t xml:space="preserve"> “</w:t>
      </w:r>
      <w:r w:rsidRPr="00D1001A">
        <w:rPr>
          <w:highlight w:val="yellow"/>
          <w:u w:val="single"/>
        </w:rPr>
        <w:t>Investors</w:t>
      </w:r>
      <w:r w:rsidRPr="00D1001A">
        <w:rPr>
          <w:sz w:val="16"/>
          <w:highlight w:val="yellow"/>
        </w:rPr>
        <w:t xml:space="preserve"> </w:t>
      </w:r>
      <w:r w:rsidRPr="00D1001A">
        <w:rPr>
          <w:highlight w:val="yellow"/>
          <w:u w:val="single"/>
        </w:rPr>
        <w:t>are</w:t>
      </w:r>
      <w:r w:rsidRPr="00CA6A9F">
        <w:rPr>
          <w:sz w:val="16"/>
        </w:rPr>
        <w:t xml:space="preserve"> very </w:t>
      </w:r>
      <w:r w:rsidRPr="00D1001A">
        <w:rPr>
          <w:highlight w:val="yellow"/>
          <w:u w:val="single"/>
        </w:rPr>
        <w:t>cautious</w:t>
      </w:r>
      <w:r w:rsidRPr="00CA6A9F">
        <w:rPr>
          <w:sz w:val="16"/>
        </w:rPr>
        <w:t>,” says Ladislaw. “They’ll look at how the agreement is being implemented and if things are going well. They need some sense of whether or not their investment could be put at risk.”</w:t>
      </w:r>
      <w:r w:rsidRPr="00CA6A9F">
        <w:rPr>
          <w:sz w:val="12"/>
        </w:rPr>
        <w:t>¶</w:t>
      </w:r>
      <w:r w:rsidRPr="00CA6A9F">
        <w:rPr>
          <w:sz w:val="16"/>
        </w:rPr>
        <w:t xml:space="preserve"> </w:t>
      </w:r>
      <w:proofErr w:type="gramStart"/>
      <w:r w:rsidRPr="00D1001A">
        <w:rPr>
          <w:highlight w:val="yellow"/>
          <w:u w:val="single"/>
        </w:rPr>
        <w:t>Even</w:t>
      </w:r>
      <w:proofErr w:type="gramEnd"/>
      <w:r w:rsidRPr="00D1001A">
        <w:rPr>
          <w:highlight w:val="yellow"/>
          <w:u w:val="single"/>
        </w:rPr>
        <w:t xml:space="preserve"> members of OPEC appear to disagree about what the impact of Iranian oil will be</w:t>
      </w:r>
      <w:r w:rsidRPr="00CA6A9F">
        <w:rPr>
          <w:sz w:val="16"/>
        </w:rPr>
        <w:t>. An emergency meeting may be held to discuss the fallout from increased Iranian production.</w:t>
      </w:r>
      <w:r w:rsidRPr="00CA6A9F">
        <w:rPr>
          <w:sz w:val="12"/>
        </w:rPr>
        <w:t>¶</w:t>
      </w:r>
      <w:r w:rsidRPr="00CA6A9F">
        <w:rPr>
          <w:sz w:val="16"/>
        </w:rPr>
        <w:t xml:space="preserve"> </w:t>
      </w:r>
      <w:proofErr w:type="gramStart"/>
      <w:r w:rsidRPr="00D1001A">
        <w:rPr>
          <w:highlight w:val="yellow"/>
          <w:u w:val="single"/>
        </w:rPr>
        <w:t>The</w:t>
      </w:r>
      <w:proofErr w:type="gramEnd"/>
      <w:r w:rsidRPr="00D1001A">
        <w:rPr>
          <w:highlight w:val="yellow"/>
          <w:u w:val="single"/>
        </w:rPr>
        <w:t xml:space="preserve"> global oil market is incredibly complicated</w:t>
      </w:r>
      <w:r w:rsidRPr="00CA6A9F">
        <w:rPr>
          <w:sz w:val="16"/>
        </w:rPr>
        <w:t xml:space="preserve">, with enough moving parts to fill a supertanker. </w:t>
      </w:r>
      <w:r w:rsidRPr="00D1001A">
        <w:rPr>
          <w:highlight w:val="yellow"/>
          <w:u w:val="single"/>
        </w:rPr>
        <w:t>The potential for increased production from Iran isn’t enough to spike or crash gas prices</w:t>
      </w:r>
      <w:r w:rsidRPr="00CA6A9F">
        <w:rPr>
          <w:sz w:val="16"/>
        </w:rPr>
        <w:t>. It’s just all way too complicated for that.</w:t>
      </w:r>
    </w:p>
    <w:p w14:paraId="1519D84C" w14:textId="77777777" w:rsidR="004E042B" w:rsidRPr="00CA6A9F" w:rsidRDefault="004E042B" w:rsidP="005942E5">
      <w:pPr>
        <w:pStyle w:val="Heading4"/>
        <w:spacing w:line="276" w:lineRule="auto"/>
      </w:pPr>
      <w:r>
        <w:lastRenderedPageBreak/>
        <w:t>Iran doesn’t have the capabilities to flood the market and doesn’t have the incentive to do it anyways.</w:t>
      </w:r>
    </w:p>
    <w:p w14:paraId="1B8B9FB9" w14:textId="77777777" w:rsidR="004E042B" w:rsidRPr="00CA6A9F" w:rsidRDefault="004E042B" w:rsidP="005942E5">
      <w:pPr>
        <w:spacing w:line="276" w:lineRule="auto"/>
      </w:pPr>
      <w:r>
        <w:t>Felicity</w:t>
      </w:r>
      <w:r w:rsidRPr="00CA6A9F">
        <w:rPr>
          <w:rStyle w:val="Style13ptBold"/>
        </w:rPr>
        <w:t xml:space="preserve"> Capon 3-26</w:t>
      </w:r>
      <w:r>
        <w:t>-15, Journalist for Newsweek-Europe, 3/26/15, “Fears That Iran Will 'Flood' the Oil Market Exaggerated”, http://europe.newsweek.com/fears-iran-will-flood-oil-market-exaggerated-317001</w:t>
      </w:r>
    </w:p>
    <w:p w14:paraId="567B33F4" w14:textId="77777777" w:rsidR="004E042B" w:rsidRPr="00CA6A9F" w:rsidRDefault="004E042B" w:rsidP="005942E5">
      <w:pPr>
        <w:spacing w:line="276" w:lineRule="auto"/>
        <w:rPr>
          <w:sz w:val="16"/>
        </w:rPr>
      </w:pPr>
      <w:r w:rsidRPr="00D1001A">
        <w:rPr>
          <w:highlight w:val="yellow"/>
          <w:u w:val="single"/>
        </w:rPr>
        <w:t>Oil industry experts say it is unlikely that Iran will flood the market</w:t>
      </w:r>
      <w:r w:rsidRPr="00CA6A9F">
        <w:rPr>
          <w:sz w:val="16"/>
        </w:rPr>
        <w:t xml:space="preserve"> with oil </w:t>
      </w:r>
      <w:r w:rsidRPr="00D1001A">
        <w:rPr>
          <w:highlight w:val="yellow"/>
          <w:u w:val="single"/>
        </w:rPr>
        <w:t>if sanctions are lifted</w:t>
      </w:r>
      <w:r w:rsidRPr="00CA6A9F">
        <w:rPr>
          <w:sz w:val="16"/>
        </w:rPr>
        <w:t xml:space="preserve"> as a result of Iranian nuclear talks, quelling fears that the talks would spook the markets.</w:t>
      </w:r>
      <w:r w:rsidRPr="00CA6A9F">
        <w:rPr>
          <w:sz w:val="12"/>
        </w:rPr>
        <w:t>¶</w:t>
      </w:r>
      <w:r w:rsidRPr="00CA6A9F">
        <w:rPr>
          <w:sz w:val="16"/>
        </w:rPr>
        <w:t xml:space="preserve"> Negotiations between Iran and the U.S., UK, France, Russia, China and Germany - the so-called P5+1 group - reconvene this week, with the aim of curtailing Iran's controversial nuclear </w:t>
      </w:r>
      <w:proofErr w:type="spellStart"/>
      <w:r w:rsidRPr="00CA6A9F">
        <w:rPr>
          <w:sz w:val="16"/>
        </w:rPr>
        <w:t>programme</w:t>
      </w:r>
      <w:proofErr w:type="spellEnd"/>
      <w:r w:rsidRPr="00CA6A9F">
        <w:rPr>
          <w:sz w:val="16"/>
        </w:rPr>
        <w:t>, in exchange for the lifting of crippling international sanctions.</w:t>
      </w:r>
      <w:r w:rsidRPr="00CA6A9F">
        <w:rPr>
          <w:sz w:val="12"/>
        </w:rPr>
        <w:t>¶</w:t>
      </w:r>
      <w:r w:rsidRPr="00CA6A9F">
        <w:rPr>
          <w:sz w:val="16"/>
        </w:rPr>
        <w:t xml:space="preserve"> Iran already has large amounts of oil in storage which have been extracted, say experts. </w:t>
      </w:r>
      <w:r w:rsidRPr="00D1001A">
        <w:rPr>
          <w:highlight w:val="yellow"/>
          <w:u w:val="single"/>
        </w:rPr>
        <w:t>Although it is a</w:t>
      </w:r>
      <w:r w:rsidRPr="00CA6A9F">
        <w:rPr>
          <w:sz w:val="16"/>
        </w:rPr>
        <w:t xml:space="preserve"> state </w:t>
      </w:r>
      <w:r w:rsidRPr="00D1001A">
        <w:rPr>
          <w:highlight w:val="yellow"/>
          <w:u w:val="single"/>
        </w:rPr>
        <w:t>secret exactly how much oil Iran has stored, analysts predict it could be as much as</w:t>
      </w:r>
      <w:r w:rsidRPr="00CA6A9F">
        <w:rPr>
          <w:u w:val="single"/>
        </w:rPr>
        <w:t xml:space="preserve"> </w:t>
      </w:r>
      <w:r w:rsidRPr="00D1001A">
        <w:rPr>
          <w:highlight w:val="yellow"/>
          <w:u w:val="single"/>
        </w:rPr>
        <w:t>37 million barrels</w:t>
      </w:r>
      <w:r w:rsidRPr="00D1001A">
        <w:rPr>
          <w:sz w:val="16"/>
          <w:highlight w:val="yellow"/>
        </w:rPr>
        <w:t xml:space="preserve">. </w:t>
      </w:r>
      <w:r w:rsidRPr="00D1001A">
        <w:rPr>
          <w:highlight w:val="yellow"/>
          <w:u w:val="single"/>
        </w:rPr>
        <w:t>There have been reports that an injection of</w:t>
      </w:r>
      <w:r w:rsidRPr="00CA6A9F">
        <w:rPr>
          <w:sz w:val="16"/>
        </w:rPr>
        <w:t xml:space="preserve"> hundreds of thousands of barrels a day into the </w:t>
      </w:r>
      <w:r w:rsidRPr="00CA6A9F">
        <w:rPr>
          <w:u w:val="single"/>
        </w:rPr>
        <w:t>oil</w:t>
      </w:r>
      <w:r w:rsidRPr="00CA6A9F">
        <w:rPr>
          <w:sz w:val="16"/>
        </w:rPr>
        <w:t xml:space="preserve"> market, which is already struggling with oversupply, </w:t>
      </w:r>
      <w:r w:rsidRPr="00D1001A">
        <w:rPr>
          <w:highlight w:val="yellow"/>
          <w:u w:val="single"/>
        </w:rPr>
        <w:t>could depress prices further</w:t>
      </w:r>
      <w:r w:rsidRPr="00CA6A9F">
        <w:rPr>
          <w:sz w:val="16"/>
        </w:rPr>
        <w:t>.</w:t>
      </w:r>
      <w:r w:rsidRPr="00CA6A9F">
        <w:rPr>
          <w:sz w:val="12"/>
        </w:rPr>
        <w:t>¶</w:t>
      </w:r>
      <w:r w:rsidRPr="00CA6A9F">
        <w:rPr>
          <w:sz w:val="16"/>
        </w:rPr>
        <w:t xml:space="preserve"> The International Energy Agency, an intergovernmental </w:t>
      </w:r>
      <w:proofErr w:type="spellStart"/>
      <w:r w:rsidRPr="00CA6A9F">
        <w:rPr>
          <w:sz w:val="16"/>
        </w:rPr>
        <w:t>organisation</w:t>
      </w:r>
      <w:proofErr w:type="spellEnd"/>
      <w:r w:rsidRPr="00CA6A9F">
        <w:rPr>
          <w:sz w:val="16"/>
        </w:rPr>
        <w:t>, has warned that Iran "may be in a position to increase production and exports rapidly" if an agreement is reached, stating that "much of last year was spent making sure wells and processing units were up to scratch and pipeline systems were tested".</w:t>
      </w:r>
      <w:r w:rsidRPr="00CA6A9F">
        <w:rPr>
          <w:sz w:val="12"/>
        </w:rPr>
        <w:t>¶</w:t>
      </w:r>
      <w:r w:rsidRPr="00CA6A9F">
        <w:rPr>
          <w:sz w:val="16"/>
        </w:rPr>
        <w:t xml:space="preserve"> Western sanctions aimed at curtailing Iran's nuclear activities have reduced the country's crude output to about 2.8 million barrels per day, from 3.6 million barrels per day at the end of 2011. While Iran holds almost 10% of the world's proven reserves, financial sanctions have made it extremely difficult for Iran to attract foreign investment needed in order to pump the oil out of the ground.</w:t>
      </w:r>
      <w:r w:rsidRPr="00CA6A9F">
        <w:rPr>
          <w:sz w:val="12"/>
        </w:rPr>
        <w:t>¶</w:t>
      </w:r>
      <w:r w:rsidRPr="00CA6A9F">
        <w:rPr>
          <w:sz w:val="16"/>
        </w:rPr>
        <w:t xml:space="preserve"> However, energy analysts say concerns that Iran could quickly reboot production in the event of successful negotiations have been exaggerated.</w:t>
      </w:r>
      <w:r w:rsidRPr="00CA6A9F">
        <w:rPr>
          <w:sz w:val="12"/>
        </w:rPr>
        <w:t>¶</w:t>
      </w:r>
      <w:r w:rsidRPr="00CA6A9F">
        <w:rPr>
          <w:sz w:val="16"/>
        </w:rPr>
        <w:t xml:space="preserve"> "</w:t>
      </w:r>
      <w:r w:rsidRPr="00D1001A">
        <w:rPr>
          <w:highlight w:val="yellow"/>
          <w:u w:val="single"/>
        </w:rPr>
        <w:t>A lot of reports misunderstand how quickly Iranian oil could recover</w:t>
      </w:r>
      <w:r w:rsidRPr="00CA6A9F">
        <w:rPr>
          <w:sz w:val="16"/>
        </w:rPr>
        <w:t xml:space="preserve">," says Richard </w:t>
      </w:r>
      <w:proofErr w:type="spellStart"/>
      <w:r w:rsidRPr="00CA6A9F">
        <w:rPr>
          <w:sz w:val="16"/>
        </w:rPr>
        <w:t>Mallinson</w:t>
      </w:r>
      <w:proofErr w:type="spellEnd"/>
      <w:r w:rsidRPr="00CA6A9F">
        <w:rPr>
          <w:sz w:val="16"/>
        </w:rPr>
        <w:t>, geopolitical analyst at consultancy Energy Aspects. "</w:t>
      </w:r>
      <w:r w:rsidRPr="00D1001A">
        <w:rPr>
          <w:highlight w:val="yellow"/>
          <w:u w:val="single"/>
        </w:rPr>
        <w:t>It's a big challenge for Iran - can it increase its production?</w:t>
      </w:r>
      <w:r w:rsidRPr="00CA6A9F">
        <w:rPr>
          <w:sz w:val="16"/>
        </w:rPr>
        <w:t xml:space="preserve"> Iranian ministers say they are very confident and they have ambitious targets but </w:t>
      </w:r>
      <w:r w:rsidRPr="00D1001A">
        <w:rPr>
          <w:highlight w:val="yellow"/>
          <w:u w:val="single"/>
        </w:rPr>
        <w:t>at the moment they are producing less than three million barrels per day</w:t>
      </w:r>
      <w:r w:rsidRPr="00CA6A9F">
        <w:rPr>
          <w:sz w:val="16"/>
        </w:rPr>
        <w:t xml:space="preserve">, and because </w:t>
      </w:r>
      <w:r w:rsidRPr="00D1001A">
        <w:rPr>
          <w:highlight w:val="yellow"/>
          <w:u w:val="single"/>
        </w:rPr>
        <w:t>western sanctions</w:t>
      </w:r>
      <w:r w:rsidRPr="00CA6A9F">
        <w:rPr>
          <w:sz w:val="16"/>
        </w:rPr>
        <w:t xml:space="preserve"> on Iran's oil sector back to the 1990s, that </w:t>
      </w:r>
      <w:r w:rsidRPr="00D1001A">
        <w:rPr>
          <w:highlight w:val="yellow"/>
          <w:u w:val="single"/>
        </w:rPr>
        <w:t>has taken its toll on Iran's production capabilities</w:t>
      </w:r>
      <w:r w:rsidRPr="00CA6A9F">
        <w:rPr>
          <w:sz w:val="16"/>
        </w:rPr>
        <w:t>."</w:t>
      </w:r>
      <w:r w:rsidRPr="00CA6A9F">
        <w:rPr>
          <w:sz w:val="12"/>
        </w:rPr>
        <w:t>¶</w:t>
      </w:r>
      <w:r w:rsidRPr="00CA6A9F">
        <w:rPr>
          <w:sz w:val="16"/>
        </w:rPr>
        <w:t xml:space="preserve"> </w:t>
      </w:r>
      <w:proofErr w:type="spellStart"/>
      <w:r w:rsidRPr="00CA6A9F">
        <w:rPr>
          <w:sz w:val="16"/>
        </w:rPr>
        <w:t>Mallinson</w:t>
      </w:r>
      <w:proofErr w:type="spellEnd"/>
      <w:r w:rsidRPr="00CA6A9F">
        <w:rPr>
          <w:sz w:val="16"/>
        </w:rPr>
        <w:t xml:space="preserve"> estimates that towards the end of this year and into 2016, </w:t>
      </w:r>
      <w:r w:rsidRPr="00CA6A9F">
        <w:rPr>
          <w:u w:val="single"/>
        </w:rPr>
        <w:t xml:space="preserve">Iran </w:t>
      </w:r>
      <w:r w:rsidRPr="00D1001A">
        <w:rPr>
          <w:highlight w:val="yellow"/>
          <w:u w:val="single"/>
        </w:rPr>
        <w:t>would only be likely to lift production to 3.1 million barrels per day</w:t>
      </w:r>
      <w:r w:rsidRPr="00CA6A9F">
        <w:rPr>
          <w:sz w:val="16"/>
        </w:rPr>
        <w:t>, from 2.8 million barrels per day now. "</w:t>
      </w:r>
      <w:r w:rsidRPr="00D1001A">
        <w:rPr>
          <w:highlight w:val="yellow"/>
          <w:u w:val="single"/>
        </w:rPr>
        <w:t>Even if 30 million barrels held in floating storage are released</w:t>
      </w:r>
      <w:r w:rsidRPr="00CA6A9F">
        <w:rPr>
          <w:sz w:val="16"/>
        </w:rPr>
        <w:t xml:space="preserve"> over April, May and June, </w:t>
      </w:r>
      <w:r w:rsidRPr="00D1001A">
        <w:rPr>
          <w:highlight w:val="yellow"/>
          <w:u w:val="single"/>
        </w:rPr>
        <w:t>that will amount to just over 300,000 extra barrels a day</w:t>
      </w:r>
      <w:r w:rsidRPr="00CA6A9F">
        <w:rPr>
          <w:sz w:val="16"/>
        </w:rPr>
        <w:t>," he says. "</w:t>
      </w:r>
      <w:r w:rsidRPr="00D1001A">
        <w:rPr>
          <w:highlight w:val="yellow"/>
          <w:u w:val="single"/>
        </w:rPr>
        <w:t>That's a noticeable amount, but it's not a flood</w:t>
      </w:r>
      <w:r w:rsidRPr="00D1001A">
        <w:rPr>
          <w:sz w:val="16"/>
          <w:highlight w:val="yellow"/>
        </w:rPr>
        <w:t>.</w:t>
      </w:r>
      <w:r w:rsidRPr="00CA6A9F">
        <w:rPr>
          <w:sz w:val="16"/>
        </w:rPr>
        <w:t>"</w:t>
      </w:r>
      <w:r w:rsidRPr="00CA6A9F">
        <w:rPr>
          <w:sz w:val="12"/>
        </w:rPr>
        <w:t>¶</w:t>
      </w:r>
      <w:r w:rsidRPr="00CA6A9F">
        <w:rPr>
          <w:sz w:val="16"/>
        </w:rPr>
        <w:t xml:space="preserve"> </w:t>
      </w:r>
      <w:r w:rsidRPr="00D1001A">
        <w:rPr>
          <w:highlight w:val="yellow"/>
          <w:u w:val="single"/>
        </w:rPr>
        <w:t>Demand has also begun to grow since the fall in global oil prices at the beginning of the year</w:t>
      </w:r>
      <w:r w:rsidRPr="00CA6A9F">
        <w:rPr>
          <w:sz w:val="16"/>
        </w:rPr>
        <w:t xml:space="preserve">. "Demand for oil is coming in much stronger than expected because of the lower prices," says </w:t>
      </w:r>
      <w:proofErr w:type="spellStart"/>
      <w:r w:rsidRPr="00CA6A9F">
        <w:rPr>
          <w:sz w:val="16"/>
        </w:rPr>
        <w:t>Mallinson</w:t>
      </w:r>
      <w:proofErr w:type="spellEnd"/>
      <w:r w:rsidRPr="00CA6A9F">
        <w:rPr>
          <w:sz w:val="16"/>
        </w:rPr>
        <w:t xml:space="preserve">, "so </w:t>
      </w:r>
      <w:r w:rsidRPr="00D1001A">
        <w:rPr>
          <w:highlight w:val="yellow"/>
          <w:u w:val="single"/>
        </w:rPr>
        <w:t>the size of the global oversupply is not as big as many had predicted</w:t>
      </w:r>
      <w:r w:rsidRPr="00CA6A9F">
        <w:rPr>
          <w:sz w:val="16"/>
        </w:rPr>
        <w:t>. I don't think we'll see prices drop down to the lows we saw in January, because of this better demand."</w:t>
      </w:r>
      <w:r w:rsidRPr="00CA6A9F">
        <w:rPr>
          <w:sz w:val="12"/>
        </w:rPr>
        <w:t>¶</w:t>
      </w:r>
      <w:r w:rsidRPr="00CA6A9F">
        <w:rPr>
          <w:sz w:val="16"/>
        </w:rPr>
        <w:t xml:space="preserve"> Valerie Marcel, an associate fellow at Chatham House, agrees. "It's been a bit exaggerated that there will be a flood," she says. "To get to that stage would take some time; it's not like just turning on a tap to get the oil pumping again."</w:t>
      </w:r>
      <w:r w:rsidRPr="00CA6A9F">
        <w:rPr>
          <w:sz w:val="12"/>
        </w:rPr>
        <w:t>¶</w:t>
      </w:r>
      <w:r w:rsidRPr="00CA6A9F">
        <w:rPr>
          <w:sz w:val="16"/>
        </w:rPr>
        <w:t xml:space="preserve"> </w:t>
      </w:r>
      <w:r w:rsidRPr="00D1001A">
        <w:rPr>
          <w:highlight w:val="yellow"/>
          <w:u w:val="single"/>
        </w:rPr>
        <w:t>Marcel also says it would not be in Iran's interests to flood the market.</w:t>
      </w:r>
      <w:r w:rsidRPr="00CA6A9F">
        <w:rPr>
          <w:sz w:val="16"/>
        </w:rPr>
        <w:t xml:space="preserve"> "It's a tricky situation," she says. "On the one hand </w:t>
      </w:r>
      <w:r w:rsidRPr="00D1001A">
        <w:rPr>
          <w:highlight w:val="yellow"/>
          <w:u w:val="single"/>
        </w:rPr>
        <w:t>Iran will be desperate for cash</w:t>
      </w:r>
      <w:r w:rsidRPr="00CA6A9F">
        <w:rPr>
          <w:sz w:val="16"/>
        </w:rPr>
        <w:t xml:space="preserve"> and will want to </w:t>
      </w:r>
      <w:proofErr w:type="spellStart"/>
      <w:r w:rsidRPr="00CA6A9F">
        <w:rPr>
          <w:sz w:val="16"/>
        </w:rPr>
        <w:t>maximise</w:t>
      </w:r>
      <w:proofErr w:type="spellEnd"/>
      <w:r w:rsidRPr="00CA6A9F">
        <w:rPr>
          <w:sz w:val="16"/>
        </w:rPr>
        <w:t xml:space="preserve"> the revenues for what they have. </w:t>
      </w:r>
      <w:r w:rsidRPr="00D1001A">
        <w:rPr>
          <w:highlight w:val="yellow"/>
          <w:u w:val="single"/>
        </w:rPr>
        <w:t>But if they flood the market the price will really fall and they won't be making the best of what they have, so there's no incentive</w:t>
      </w:r>
      <w:r w:rsidRPr="00CA6A9F">
        <w:rPr>
          <w:sz w:val="16"/>
        </w:rPr>
        <w:t>."</w:t>
      </w:r>
      <w:r w:rsidRPr="00CA6A9F">
        <w:rPr>
          <w:sz w:val="12"/>
        </w:rPr>
        <w:t>¶</w:t>
      </w:r>
      <w:r w:rsidRPr="00CA6A9F">
        <w:rPr>
          <w:sz w:val="16"/>
        </w:rPr>
        <w:t xml:space="preserve"> </w:t>
      </w:r>
      <w:proofErr w:type="gramStart"/>
      <w:r w:rsidRPr="00CA6A9F">
        <w:rPr>
          <w:sz w:val="16"/>
        </w:rPr>
        <w:t>Yet</w:t>
      </w:r>
      <w:proofErr w:type="gramEnd"/>
      <w:r w:rsidRPr="00CA6A9F">
        <w:rPr>
          <w:sz w:val="16"/>
        </w:rPr>
        <w:t xml:space="preserve"> there is a concern that Iran will try to recover its market share by offering low prices. "Iran has lost a lot of market share in critical Asian markets," she continues, "which has been taken back by Saudi Arabia, so Iran might start offering a good deal to get their market share back. I expect there will be a big competition between Saudi Arabia and Iran. </w:t>
      </w:r>
      <w:proofErr w:type="gramStart"/>
      <w:r w:rsidRPr="00CA6A9F">
        <w:rPr>
          <w:sz w:val="16"/>
        </w:rPr>
        <w:t>they'll</w:t>
      </w:r>
      <w:proofErr w:type="gramEnd"/>
      <w:r w:rsidRPr="00CA6A9F">
        <w:rPr>
          <w:sz w:val="16"/>
        </w:rPr>
        <w:t xml:space="preserve"> be fighting for market share, which will drive down price."</w:t>
      </w:r>
    </w:p>
    <w:p w14:paraId="6183916B" w14:textId="77777777" w:rsidR="004E042B" w:rsidRDefault="004E042B" w:rsidP="005942E5">
      <w:pPr>
        <w:shd w:val="clear" w:color="auto" w:fill="FFFFFF"/>
        <w:spacing w:line="276" w:lineRule="auto"/>
        <w:textAlignment w:val="baseline"/>
        <w:rPr>
          <w:rFonts w:ascii="Times" w:hAnsi="Times"/>
          <w:bdr w:val="none" w:sz="0" w:space="0" w:color="auto" w:frame="1"/>
        </w:rPr>
      </w:pPr>
    </w:p>
    <w:p w14:paraId="790F236C" w14:textId="22035612" w:rsidR="00866C35" w:rsidRDefault="00866C35" w:rsidP="005942E5">
      <w:pPr>
        <w:pStyle w:val="Heading2"/>
        <w:spacing w:line="276" w:lineRule="auto"/>
      </w:pPr>
      <w:r>
        <w:t>ECON Turn</w:t>
      </w:r>
    </w:p>
    <w:p w14:paraId="0034F686" w14:textId="7F97149D" w:rsidR="00866C35" w:rsidRDefault="00866C35" w:rsidP="005942E5">
      <w:pPr>
        <w:pStyle w:val="Heading4"/>
        <w:spacing w:line="276" w:lineRule="auto"/>
      </w:pPr>
      <w:r>
        <w:t xml:space="preserve">Iran Deal Key </w:t>
      </w:r>
      <w:proofErr w:type="gramStart"/>
      <w:r>
        <w:t>To Prevent War With Iran And</w:t>
      </w:r>
      <w:proofErr w:type="gramEnd"/>
      <w:r>
        <w:t xml:space="preserve"> As A Result</w:t>
      </w:r>
      <w:r w:rsidR="002552F0">
        <w:t xml:space="preserve"> Prevent U.S Economic Collapse-5</w:t>
      </w:r>
      <w:r>
        <w:t xml:space="preserve"> </w:t>
      </w:r>
      <w:r w:rsidR="002552F0">
        <w:t>things</w:t>
      </w:r>
      <w:r>
        <w:t>.</w:t>
      </w:r>
    </w:p>
    <w:p w14:paraId="2DC5E2E9" w14:textId="7C23F917" w:rsidR="007C6084" w:rsidRPr="007C5722" w:rsidRDefault="00866C35" w:rsidP="005942E5">
      <w:pPr>
        <w:spacing w:line="276" w:lineRule="auto"/>
        <w:rPr>
          <w:rStyle w:val="Style13ptBold"/>
        </w:rPr>
      </w:pPr>
      <w:r w:rsidRPr="007C5722">
        <w:rPr>
          <w:rStyle w:val="Style13ptBold"/>
          <w:b w:val="0"/>
        </w:rPr>
        <w:t xml:space="preserve">Michael </w:t>
      </w:r>
      <w:r w:rsidRPr="007C5722">
        <w:rPr>
          <w:rStyle w:val="Style13ptBold"/>
        </w:rPr>
        <w:t>Snyder 10</w:t>
      </w:r>
      <w:r w:rsidRPr="007C5722">
        <w:rPr>
          <w:rStyle w:val="Style13ptBold"/>
          <w:b w:val="0"/>
        </w:rPr>
        <w:t xml:space="preserve">, American Author, 6/29/10, “7 Potential Economic Effects Of A War With Iran”, </w:t>
      </w:r>
      <w:hyperlink r:id="rId45" w:history="1">
        <w:r w:rsidRPr="007C5722">
          <w:rPr>
            <w:rStyle w:val="Style13ptBold"/>
            <w:b w:val="0"/>
          </w:rPr>
          <w:t>http://theeconomiccollapseblog.com/archives/7-potential-economic-effects-of-a-war-with-iran</w:t>
        </w:r>
      </w:hyperlink>
      <w:r w:rsidRPr="007C5722">
        <w:rPr>
          <w:rStyle w:val="Style13ptBold"/>
          <w:b w:val="0"/>
        </w:rPr>
        <w:t xml:space="preserve"> </w:t>
      </w:r>
    </w:p>
    <w:p w14:paraId="54CEF113" w14:textId="19175B6F" w:rsidR="00866C35" w:rsidRDefault="00866C35" w:rsidP="005942E5">
      <w:pPr>
        <w:spacing w:line="276" w:lineRule="auto"/>
        <w:rPr>
          <w:u w:val="single"/>
        </w:rPr>
      </w:pPr>
      <w:r w:rsidRPr="00866C35">
        <w:rPr>
          <w:u w:val="single"/>
        </w:rPr>
        <w:t xml:space="preserve">So just </w:t>
      </w:r>
      <w:r w:rsidRPr="00866C35">
        <w:rPr>
          <w:highlight w:val="yellow"/>
          <w:u w:val="single"/>
        </w:rPr>
        <w:t>what would a war</w:t>
      </w:r>
      <w:r w:rsidRPr="00866C35">
        <w:rPr>
          <w:u w:val="single"/>
        </w:rPr>
        <w:t xml:space="preserve"> between Israel and Iran</w:t>
      </w:r>
      <w:r>
        <w:rPr>
          <w:u w:val="single"/>
        </w:rPr>
        <w:t xml:space="preserve"> [U.S would get involved too because they’re allies with Israel]</w:t>
      </w:r>
      <w:r w:rsidRPr="00866C35">
        <w:rPr>
          <w:u w:val="single"/>
        </w:rPr>
        <w:t xml:space="preserve"> </w:t>
      </w:r>
      <w:r w:rsidRPr="00336D20">
        <w:rPr>
          <w:highlight w:val="yellow"/>
          <w:u w:val="single"/>
        </w:rPr>
        <w:t>mean for the world economy?</w:t>
      </w:r>
      <w:r w:rsidRPr="00866C35">
        <w:rPr>
          <w:u w:val="single"/>
        </w:rPr>
        <w:t xml:space="preserve"> The following are 7 potential economic effects of a conflict between Israel and Iran…. </w:t>
      </w:r>
      <w:r w:rsidRPr="00866C35">
        <w:rPr>
          <w:rStyle w:val="Emphasis"/>
        </w:rPr>
        <w:t>#</w:t>
      </w:r>
      <w:r w:rsidRPr="00866C35">
        <w:rPr>
          <w:rStyle w:val="Emphasis"/>
          <w:highlight w:val="yellow"/>
        </w:rPr>
        <w:t>1) The Price Of Oil Would Skyrocket</w:t>
      </w:r>
      <w:r w:rsidRPr="00866C35">
        <w:rPr>
          <w:u w:val="single"/>
        </w:rPr>
        <w:t xml:space="preserve"> – One of the very first things </w:t>
      </w:r>
      <w:r w:rsidRPr="00336D20">
        <w:rPr>
          <w:highlight w:val="yellow"/>
          <w:u w:val="single"/>
        </w:rPr>
        <w:t xml:space="preserve">a war with Iran </w:t>
      </w:r>
      <w:r w:rsidRPr="00336D20">
        <w:rPr>
          <w:highlight w:val="yellow"/>
          <w:u w:val="single"/>
        </w:rPr>
        <w:lastRenderedPageBreak/>
        <w:t>would</w:t>
      </w:r>
      <w:r w:rsidRPr="00866C35">
        <w:rPr>
          <w:u w:val="single"/>
        </w:rPr>
        <w:t xml:space="preserve"> do is that it would severely constrict or even </w:t>
      </w:r>
      <w:r w:rsidRPr="00336D20">
        <w:rPr>
          <w:rStyle w:val="Emphasis"/>
          <w:highlight w:val="yellow"/>
        </w:rPr>
        <w:t>shut down</w:t>
      </w:r>
      <w:r w:rsidRPr="00336D20">
        <w:rPr>
          <w:highlight w:val="yellow"/>
          <w:u w:val="single"/>
        </w:rPr>
        <w:t xml:space="preserve"> oil shipments through the Strait of Hormuz. Considering</w:t>
      </w:r>
      <w:r w:rsidRPr="00866C35">
        <w:rPr>
          <w:u w:val="single"/>
        </w:rPr>
        <w:t xml:space="preserve"> the fact that approximately </w:t>
      </w:r>
      <w:r w:rsidRPr="00336D20">
        <w:rPr>
          <w:rStyle w:val="Emphasis"/>
          <w:highlight w:val="yellow"/>
        </w:rPr>
        <w:t>20%</w:t>
      </w:r>
      <w:r w:rsidRPr="00336D20">
        <w:rPr>
          <w:highlight w:val="yellow"/>
          <w:u w:val="single"/>
        </w:rPr>
        <w:t xml:space="preserve"> of the world’s oil flows through the Strait of Hormuz</w:t>
      </w:r>
      <w:r w:rsidRPr="00866C35">
        <w:rPr>
          <w:u w:val="single"/>
        </w:rPr>
        <w:t xml:space="preserve">, </w:t>
      </w:r>
      <w:r w:rsidRPr="00336D20">
        <w:rPr>
          <w:highlight w:val="yellow"/>
          <w:u w:val="single"/>
        </w:rPr>
        <w:t xml:space="preserve">world oil markets would instantly be </w:t>
      </w:r>
      <w:r w:rsidRPr="00336D20">
        <w:rPr>
          <w:rStyle w:val="Emphasis"/>
          <w:highlight w:val="yellow"/>
        </w:rPr>
        <w:t>plunged into a frenzy</w:t>
      </w:r>
      <w:r w:rsidRPr="00866C35">
        <w:rPr>
          <w:u w:val="single"/>
        </w:rPr>
        <w:t xml:space="preserve">. In fact, some </w:t>
      </w:r>
      <w:r w:rsidRPr="00336D20">
        <w:rPr>
          <w:highlight w:val="yellow"/>
          <w:u w:val="single"/>
        </w:rPr>
        <w:t>analysts believe</w:t>
      </w:r>
      <w:r w:rsidRPr="00866C35">
        <w:rPr>
          <w:u w:val="single"/>
        </w:rPr>
        <w:t xml:space="preserve"> that oil </w:t>
      </w:r>
      <w:r w:rsidRPr="00336D20">
        <w:rPr>
          <w:highlight w:val="yellow"/>
          <w:u w:val="single"/>
        </w:rPr>
        <w:t xml:space="preserve">prices would rise </w:t>
      </w:r>
      <w:r w:rsidRPr="00336D20">
        <w:rPr>
          <w:rStyle w:val="Emphasis"/>
          <w:highlight w:val="yellow"/>
        </w:rPr>
        <w:t>to $250 per barre</w:t>
      </w:r>
      <w:r w:rsidRPr="00336D20">
        <w:rPr>
          <w:highlight w:val="yellow"/>
          <w:u w:val="single"/>
        </w:rPr>
        <w:t>l</w:t>
      </w:r>
      <w:r w:rsidRPr="00866C35">
        <w:rPr>
          <w:u w:val="single"/>
        </w:rPr>
        <w:t xml:space="preserve">. So are you ready to pay 8 or 10 dollars for a gallon of gasoline? What do you think that would do to the U.S. economy? The truth is that </w:t>
      </w:r>
      <w:r w:rsidRPr="00336D20">
        <w:rPr>
          <w:highlight w:val="yellow"/>
          <w:u w:val="single"/>
        </w:rPr>
        <w:t xml:space="preserve">every single transaction that we make every single day is </w:t>
      </w:r>
      <w:r w:rsidRPr="00336D20">
        <w:rPr>
          <w:rStyle w:val="Emphasis"/>
          <w:highlight w:val="yellow"/>
        </w:rPr>
        <w:t>influenced by the price of oil.</w:t>
      </w:r>
      <w:r w:rsidRPr="00336D20">
        <w:rPr>
          <w:highlight w:val="yellow"/>
          <w:u w:val="single"/>
        </w:rPr>
        <w:t xml:space="preserve"> If the price of oil </w:t>
      </w:r>
      <w:r w:rsidRPr="00336D20">
        <w:rPr>
          <w:rStyle w:val="Emphasis"/>
          <w:highlight w:val="yellow"/>
        </w:rPr>
        <w:t xml:space="preserve">suddenly doubles or triples </w:t>
      </w:r>
      <w:r w:rsidRPr="00336D20">
        <w:rPr>
          <w:highlight w:val="yellow"/>
          <w:u w:val="single"/>
        </w:rPr>
        <w:t xml:space="preserve">that would absolutely </w:t>
      </w:r>
      <w:r w:rsidRPr="00336D20">
        <w:rPr>
          <w:rStyle w:val="Emphasis"/>
          <w:highlight w:val="yellow"/>
        </w:rPr>
        <w:t>devastate</w:t>
      </w:r>
      <w:r w:rsidRPr="00336D20">
        <w:rPr>
          <w:highlight w:val="yellow"/>
          <w:u w:val="single"/>
        </w:rPr>
        <w:t xml:space="preserve"> the</w:t>
      </w:r>
      <w:r w:rsidRPr="00866C35">
        <w:rPr>
          <w:u w:val="single"/>
        </w:rPr>
        <w:t xml:space="preserve"> already very </w:t>
      </w:r>
      <w:r w:rsidRPr="00336D20">
        <w:rPr>
          <w:rStyle w:val="Emphasis"/>
          <w:highlight w:val="yellow"/>
        </w:rPr>
        <w:t xml:space="preserve">fragile </w:t>
      </w:r>
      <w:r w:rsidRPr="00336D20">
        <w:rPr>
          <w:highlight w:val="yellow"/>
          <w:u w:val="single"/>
        </w:rPr>
        <w:t>U.S. econom</w:t>
      </w:r>
      <w:r w:rsidRPr="00866C35">
        <w:rPr>
          <w:u w:val="single"/>
        </w:rPr>
        <w:t>ic s</w:t>
      </w:r>
      <w:r w:rsidRPr="00336D20">
        <w:rPr>
          <w:highlight w:val="yellow"/>
          <w:u w:val="single"/>
        </w:rPr>
        <w:t>y</w:t>
      </w:r>
      <w:r w:rsidRPr="00866C35">
        <w:rPr>
          <w:u w:val="single"/>
        </w:rPr>
        <w:t xml:space="preserve">stem. </w:t>
      </w:r>
      <w:r w:rsidRPr="00336D20">
        <w:rPr>
          <w:rStyle w:val="Emphasis"/>
          <w:highlight w:val="yellow"/>
        </w:rPr>
        <w:t>#2) Fear Would Explode In World Financial Markets</w:t>
      </w:r>
      <w:r w:rsidRPr="00336D20">
        <w:rPr>
          <w:rStyle w:val="Emphasis"/>
        </w:rPr>
        <w:t xml:space="preserve"> </w:t>
      </w:r>
      <w:r w:rsidRPr="00866C35">
        <w:rPr>
          <w:u w:val="single"/>
        </w:rPr>
        <w:t xml:space="preserve">– </w:t>
      </w:r>
      <w:r w:rsidRPr="00336D20">
        <w:rPr>
          <w:highlight w:val="yellow"/>
          <w:u w:val="single"/>
        </w:rPr>
        <w:t>Even without a war, the dominant force in world financial markets</w:t>
      </w:r>
      <w:r w:rsidRPr="00866C35">
        <w:rPr>
          <w:u w:val="single"/>
        </w:rPr>
        <w:t xml:space="preserve"> in 2010 </w:t>
      </w:r>
      <w:r w:rsidRPr="00336D20">
        <w:rPr>
          <w:rStyle w:val="Emphasis"/>
          <w:highlight w:val="yellow"/>
        </w:rPr>
        <w:t>is fear.</w:t>
      </w:r>
      <w:r w:rsidRPr="00336D20">
        <w:rPr>
          <w:highlight w:val="yellow"/>
          <w:u w:val="single"/>
        </w:rPr>
        <w:t xml:space="preserve"> We are already seeing </w:t>
      </w:r>
      <w:r w:rsidRPr="00336D20">
        <w:rPr>
          <w:rStyle w:val="Emphasis"/>
          <w:highlight w:val="yellow"/>
        </w:rPr>
        <w:t xml:space="preserve">unprecedented </w:t>
      </w:r>
      <w:r w:rsidRPr="00336D20">
        <w:rPr>
          <w:highlight w:val="yellow"/>
          <w:u w:val="single"/>
        </w:rPr>
        <w:t xml:space="preserve">volatility in financial markets </w:t>
      </w:r>
      <w:r w:rsidRPr="00336D20">
        <w:rPr>
          <w:rStyle w:val="Emphasis"/>
          <w:highlight w:val="yellow"/>
        </w:rPr>
        <w:t>around the globe</w:t>
      </w:r>
      <w:r w:rsidRPr="00336D20">
        <w:rPr>
          <w:highlight w:val="yellow"/>
          <w:u w:val="single"/>
        </w:rPr>
        <w:t xml:space="preserve">, and there is nothing like a war to </w:t>
      </w:r>
      <w:r w:rsidRPr="00336D20">
        <w:rPr>
          <w:rStyle w:val="Emphasis"/>
          <w:highlight w:val="yellow"/>
        </w:rPr>
        <w:t>turn fear</w:t>
      </w:r>
      <w:r w:rsidRPr="00336D20">
        <w:rPr>
          <w:highlight w:val="yellow"/>
          <w:u w:val="single"/>
        </w:rPr>
        <w:t xml:space="preserve"> into</w:t>
      </w:r>
      <w:r w:rsidRPr="00866C35">
        <w:rPr>
          <w:u w:val="single"/>
        </w:rPr>
        <w:t xml:space="preserve"> a full-fledged </w:t>
      </w:r>
      <w:r w:rsidRPr="00336D20">
        <w:rPr>
          <w:rStyle w:val="Emphasis"/>
          <w:highlight w:val="yellow"/>
        </w:rPr>
        <w:t>panic</w:t>
      </w:r>
      <w:r w:rsidRPr="00866C35">
        <w:rPr>
          <w:u w:val="single"/>
        </w:rPr>
        <w:t xml:space="preserve">. And </w:t>
      </w:r>
      <w:r w:rsidRPr="00336D20">
        <w:rPr>
          <w:highlight w:val="yellow"/>
          <w:u w:val="single"/>
        </w:rPr>
        <w:t xml:space="preserve">what happens when </w:t>
      </w:r>
      <w:r w:rsidRPr="00336D20">
        <w:rPr>
          <w:rStyle w:val="Emphasis"/>
          <w:highlight w:val="yellow"/>
        </w:rPr>
        <w:t>panic grips financial markets</w:t>
      </w:r>
      <w:r w:rsidRPr="00866C35">
        <w:rPr>
          <w:u w:val="single"/>
        </w:rPr>
        <w:t xml:space="preserve">? What happens is that </w:t>
      </w:r>
      <w:r w:rsidRPr="00336D20">
        <w:rPr>
          <w:rStyle w:val="Emphasis"/>
          <w:highlight w:val="yellow"/>
        </w:rPr>
        <w:t>they crash</w:t>
      </w:r>
      <w:r w:rsidRPr="00866C35">
        <w:rPr>
          <w:u w:val="single"/>
        </w:rPr>
        <w:t xml:space="preserve">. </w:t>
      </w:r>
      <w:r w:rsidRPr="00336D20">
        <w:rPr>
          <w:rStyle w:val="Emphasis"/>
          <w:highlight w:val="yellow"/>
        </w:rPr>
        <w:t>#3) World Trade Would Instantly Seize Up</w:t>
      </w:r>
      <w:r w:rsidRPr="00336D20">
        <w:rPr>
          <w:rStyle w:val="Emphasis"/>
        </w:rPr>
        <w:t xml:space="preserve"> </w:t>
      </w:r>
      <w:r w:rsidRPr="00866C35">
        <w:rPr>
          <w:u w:val="single"/>
        </w:rPr>
        <w:t xml:space="preserve">– Once upon a time the economies of the world were relatively self-contained, so a war in one area would not necessarily wreck economies all over the globe. But all of that has changed now. Today, </w:t>
      </w:r>
      <w:r w:rsidRPr="00336D20">
        <w:rPr>
          <w:highlight w:val="yellow"/>
          <w:u w:val="single"/>
        </w:rPr>
        <w:t xml:space="preserve">the economies of virtually every nation are </w:t>
      </w:r>
      <w:r w:rsidRPr="00336D20">
        <w:rPr>
          <w:rStyle w:val="Emphasis"/>
          <w:highlight w:val="yellow"/>
        </w:rPr>
        <w:t>highly interdependent</w:t>
      </w:r>
      <w:r w:rsidRPr="00866C35">
        <w:rPr>
          <w:u w:val="single"/>
        </w:rPr>
        <w:t xml:space="preserve">. That has some advantages, but it also has a lot of disadvantages. </w:t>
      </w:r>
      <w:r w:rsidRPr="00336D20">
        <w:rPr>
          <w:highlight w:val="yellow"/>
          <w:u w:val="single"/>
        </w:rPr>
        <w:t xml:space="preserve">If a war with Iran did break out, nations </w:t>
      </w:r>
      <w:r w:rsidRPr="00336D20">
        <w:rPr>
          <w:u w:val="single"/>
        </w:rPr>
        <w:t xml:space="preserve">all over the globe </w:t>
      </w:r>
      <w:r w:rsidRPr="00336D20">
        <w:rPr>
          <w:highlight w:val="yellow"/>
          <w:u w:val="single"/>
        </w:rPr>
        <w:t xml:space="preserve">would start </w:t>
      </w:r>
      <w:r w:rsidRPr="009E3122">
        <w:rPr>
          <w:rStyle w:val="Emphasis"/>
          <w:highlight w:val="yellow"/>
        </w:rPr>
        <w:t>taking sides</w:t>
      </w:r>
      <w:r w:rsidRPr="00336D20">
        <w:rPr>
          <w:highlight w:val="yellow"/>
          <w:u w:val="single"/>
        </w:rPr>
        <w:t xml:space="preserve"> and world trade would </w:t>
      </w:r>
      <w:r w:rsidRPr="009E3122">
        <w:rPr>
          <w:rStyle w:val="Emphasis"/>
          <w:highlight w:val="yellow"/>
        </w:rPr>
        <w:t>seize</w:t>
      </w:r>
      <w:r w:rsidRPr="00336D20">
        <w:rPr>
          <w:highlight w:val="yellow"/>
          <w:u w:val="single"/>
        </w:rPr>
        <w:t xml:space="preserve"> up</w:t>
      </w:r>
      <w:r w:rsidRPr="007C5722">
        <w:rPr>
          <w:highlight w:val="yellow"/>
          <w:u w:val="single"/>
        </w:rPr>
        <w:t xml:space="preserve">. The </w:t>
      </w:r>
      <w:r w:rsidRPr="007C5722">
        <w:rPr>
          <w:rStyle w:val="Emphasis"/>
          <w:highlight w:val="yellow"/>
        </w:rPr>
        <w:t>global flow</w:t>
      </w:r>
      <w:r w:rsidRPr="007C5722">
        <w:rPr>
          <w:highlight w:val="yellow"/>
          <w:u w:val="single"/>
        </w:rPr>
        <w:t xml:space="preserve"> of goods and services would be </w:t>
      </w:r>
      <w:r w:rsidRPr="007C5722">
        <w:rPr>
          <w:u w:val="single"/>
        </w:rPr>
        <w:t>severely</w:t>
      </w:r>
      <w:r w:rsidRPr="007C5722">
        <w:rPr>
          <w:highlight w:val="yellow"/>
          <w:u w:val="single"/>
        </w:rPr>
        <w:t xml:space="preserve"> interrupted. That would be enough to push</w:t>
      </w:r>
      <w:r w:rsidRPr="00866C35">
        <w:rPr>
          <w:u w:val="single"/>
        </w:rPr>
        <w:t xml:space="preserve"> many </w:t>
      </w:r>
      <w:r w:rsidRPr="007C5722">
        <w:rPr>
          <w:highlight w:val="yellow"/>
          <w:u w:val="single"/>
        </w:rPr>
        <w:t>nations</w:t>
      </w:r>
      <w:r w:rsidRPr="00866C35">
        <w:rPr>
          <w:u w:val="single"/>
        </w:rPr>
        <w:t xml:space="preserve"> around the world </w:t>
      </w:r>
      <w:r w:rsidRPr="007C5722">
        <w:rPr>
          <w:highlight w:val="yellow"/>
          <w:u w:val="single"/>
        </w:rPr>
        <w:t xml:space="preserve">into a full-blown </w:t>
      </w:r>
      <w:r w:rsidRPr="007C5722">
        <w:rPr>
          <w:rStyle w:val="Emphasis"/>
          <w:highlight w:val="yellow"/>
        </w:rPr>
        <w:t>depression</w:t>
      </w:r>
      <w:r w:rsidRPr="00866C35">
        <w:rPr>
          <w:u w:val="single"/>
        </w:rPr>
        <w:t xml:space="preserve">. </w:t>
      </w:r>
      <w:r w:rsidRPr="007C5722">
        <w:rPr>
          <w:rStyle w:val="Emphasis"/>
          <w:highlight w:val="yellow"/>
        </w:rPr>
        <w:t>#4) Military Spending Would Escalate</w:t>
      </w:r>
      <w:r w:rsidRPr="007C5722">
        <w:rPr>
          <w:rStyle w:val="Emphasis"/>
        </w:rPr>
        <w:t xml:space="preserve"> </w:t>
      </w:r>
      <w:r w:rsidRPr="00866C35">
        <w:rPr>
          <w:u w:val="single"/>
        </w:rPr>
        <w:t xml:space="preserve">– </w:t>
      </w:r>
      <w:r w:rsidRPr="00B55F7B">
        <w:rPr>
          <w:highlight w:val="yellow"/>
          <w:u w:val="single"/>
        </w:rPr>
        <w:t>Even if the U</w:t>
      </w:r>
      <w:r w:rsidRPr="00866C35">
        <w:rPr>
          <w:u w:val="single"/>
        </w:rPr>
        <w:t xml:space="preserve">nited </w:t>
      </w:r>
      <w:r w:rsidRPr="00B55F7B">
        <w:rPr>
          <w:highlight w:val="yellow"/>
          <w:u w:val="single"/>
        </w:rPr>
        <w:t>S</w:t>
      </w:r>
      <w:r w:rsidRPr="00866C35">
        <w:rPr>
          <w:u w:val="single"/>
        </w:rPr>
        <w:t xml:space="preserve">tates </w:t>
      </w:r>
      <w:r w:rsidRPr="00B55F7B">
        <w:rPr>
          <w:highlight w:val="yellow"/>
          <w:u w:val="single"/>
        </w:rPr>
        <w:t xml:space="preserve">was not pulled </w:t>
      </w:r>
      <w:r w:rsidRPr="00B55F7B">
        <w:rPr>
          <w:rStyle w:val="Emphasis"/>
          <w:highlight w:val="yellow"/>
        </w:rPr>
        <w:t>directly</w:t>
      </w:r>
      <w:r w:rsidRPr="00B55F7B">
        <w:rPr>
          <w:highlight w:val="yellow"/>
          <w:u w:val="single"/>
        </w:rPr>
        <w:t xml:space="preserve"> into a conflict between </w:t>
      </w:r>
      <w:r w:rsidR="00B55F7B">
        <w:rPr>
          <w:highlight w:val="yellow"/>
          <w:u w:val="single"/>
        </w:rPr>
        <w:t xml:space="preserve">[such as] </w:t>
      </w:r>
      <w:r w:rsidRPr="00B55F7B">
        <w:rPr>
          <w:highlight w:val="yellow"/>
          <w:u w:val="single"/>
        </w:rPr>
        <w:t>Israel and Iran</w:t>
      </w:r>
      <w:r w:rsidRPr="00866C35">
        <w:rPr>
          <w:u w:val="single"/>
        </w:rPr>
        <w:t xml:space="preserve">, there is little doubt that </w:t>
      </w:r>
      <w:r w:rsidRPr="00B55F7B">
        <w:rPr>
          <w:highlight w:val="yellow"/>
          <w:u w:val="single"/>
        </w:rPr>
        <w:t xml:space="preserve">the U.S. would be spending </w:t>
      </w:r>
      <w:r w:rsidRPr="001330CB">
        <w:rPr>
          <w:u w:val="single"/>
        </w:rPr>
        <w:t xml:space="preserve">a lot of </w:t>
      </w:r>
      <w:r w:rsidRPr="001330CB">
        <w:rPr>
          <w:rStyle w:val="Emphasis"/>
          <w:highlight w:val="yellow"/>
        </w:rPr>
        <w:t>money and resources</w:t>
      </w:r>
      <w:r w:rsidRPr="00B55F7B">
        <w:rPr>
          <w:highlight w:val="yellow"/>
          <w:u w:val="single"/>
        </w:rPr>
        <w:t xml:space="preserve"> to support Israel</w:t>
      </w:r>
      <w:r w:rsidR="00B55F7B">
        <w:rPr>
          <w:u w:val="single"/>
        </w:rPr>
        <w:t xml:space="preserve"> [or an ally]</w:t>
      </w:r>
      <w:r w:rsidRPr="00866C35">
        <w:rPr>
          <w:u w:val="single"/>
        </w:rPr>
        <w:t xml:space="preserve"> </w:t>
      </w:r>
      <w:r w:rsidRPr="001330CB">
        <w:rPr>
          <w:highlight w:val="yellow"/>
          <w:u w:val="single"/>
        </w:rPr>
        <w:t xml:space="preserve">and to build up military assets in the region in case a </w:t>
      </w:r>
      <w:r w:rsidRPr="001330CB">
        <w:rPr>
          <w:rStyle w:val="Emphasis"/>
          <w:highlight w:val="yellow"/>
        </w:rPr>
        <w:t>wider war broke out.</w:t>
      </w:r>
      <w:r w:rsidRPr="001330CB">
        <w:rPr>
          <w:highlight w:val="yellow"/>
          <w:u w:val="single"/>
        </w:rPr>
        <w:t xml:space="preserve"> The U.S. has already spent</w:t>
      </w:r>
      <w:r w:rsidRPr="00866C35">
        <w:rPr>
          <w:u w:val="single"/>
        </w:rPr>
        <w:t xml:space="preserve"> somewhere in the neighborhood of </w:t>
      </w:r>
      <w:r w:rsidRPr="001330CB">
        <w:rPr>
          <w:rStyle w:val="Emphasis"/>
          <w:highlight w:val="yellow"/>
        </w:rPr>
        <w:t>a trillion dollars</w:t>
      </w:r>
      <w:r w:rsidRPr="001330CB">
        <w:rPr>
          <w:highlight w:val="yellow"/>
          <w:u w:val="single"/>
        </w:rPr>
        <w:t xml:space="preserve"> on the wars in Iraq and Afghanistan. If war does break out</w:t>
      </w:r>
      <w:r w:rsidRPr="00866C35">
        <w:rPr>
          <w:u w:val="single"/>
        </w:rPr>
        <w:t xml:space="preserve"> with Iran </w:t>
      </w:r>
      <w:r w:rsidRPr="001330CB">
        <w:rPr>
          <w:highlight w:val="yellow"/>
          <w:u w:val="single"/>
        </w:rPr>
        <w:t xml:space="preserve">the amount of money the U.S. government could be </w:t>
      </w:r>
      <w:r w:rsidRPr="001330CB">
        <w:rPr>
          <w:rStyle w:val="Emphasis"/>
          <w:highlight w:val="yellow"/>
        </w:rPr>
        <w:t>forced to spend</w:t>
      </w:r>
      <w:r w:rsidRPr="001330CB">
        <w:rPr>
          <w:highlight w:val="yellow"/>
          <w:u w:val="single"/>
        </w:rPr>
        <w:t xml:space="preserve"> could be</w:t>
      </w:r>
      <w:r w:rsidRPr="00866C35">
        <w:rPr>
          <w:u w:val="single"/>
        </w:rPr>
        <w:t xml:space="preserve"> absolutely </w:t>
      </w:r>
      <w:r w:rsidRPr="001330CB">
        <w:rPr>
          <w:rStyle w:val="Emphasis"/>
          <w:highlight w:val="yellow"/>
        </w:rPr>
        <w:t>staggering</w:t>
      </w:r>
      <w:r w:rsidRPr="00866C35">
        <w:rPr>
          <w:u w:val="single"/>
        </w:rPr>
        <w:t xml:space="preserve">. The truth is that </w:t>
      </w:r>
      <w:r w:rsidRPr="001330CB">
        <w:rPr>
          <w:highlight w:val="yellow"/>
          <w:u w:val="single"/>
        </w:rPr>
        <w:t xml:space="preserve">the U.S. is already </w:t>
      </w:r>
      <w:r w:rsidRPr="001330CB">
        <w:rPr>
          <w:rStyle w:val="Emphasis"/>
          <w:highlight w:val="yellow"/>
        </w:rPr>
        <w:t>drowning in debt.</w:t>
      </w:r>
      <w:r w:rsidRPr="00866C35">
        <w:rPr>
          <w:u w:val="single"/>
        </w:rPr>
        <w:t xml:space="preserve"> At this point </w:t>
      </w:r>
      <w:r w:rsidRPr="001330CB">
        <w:rPr>
          <w:highlight w:val="yellow"/>
          <w:u w:val="single"/>
        </w:rPr>
        <w:t xml:space="preserve">the U.S. government is over </w:t>
      </w:r>
      <w:r w:rsidRPr="001330CB">
        <w:rPr>
          <w:rStyle w:val="Emphasis"/>
          <w:highlight w:val="yellow"/>
        </w:rPr>
        <w:t>13 trillion dollars in debt</w:t>
      </w:r>
      <w:r w:rsidRPr="001330CB">
        <w:rPr>
          <w:highlight w:val="yellow"/>
          <w:u w:val="single"/>
        </w:rPr>
        <w:t xml:space="preserve">, </w:t>
      </w:r>
      <w:r w:rsidRPr="001330CB">
        <w:rPr>
          <w:rStyle w:val="Emphasis"/>
          <w:b w:val="0"/>
          <w:highlight w:val="yellow"/>
        </w:rPr>
        <w:t>and</w:t>
      </w:r>
      <w:r w:rsidRPr="001330CB">
        <w:rPr>
          <w:rStyle w:val="Emphasis"/>
          <w:highlight w:val="yellow"/>
        </w:rPr>
        <w:t xml:space="preserve"> another</w:t>
      </w:r>
      <w:r w:rsidRPr="00866C35">
        <w:rPr>
          <w:u w:val="single"/>
        </w:rPr>
        <w:t xml:space="preserve"> </w:t>
      </w:r>
      <w:r w:rsidRPr="001330CB">
        <w:rPr>
          <w:highlight w:val="yellow"/>
          <w:u w:val="single"/>
        </w:rPr>
        <w:t>Middle East war is</w:t>
      </w:r>
      <w:r w:rsidRPr="00866C35">
        <w:rPr>
          <w:u w:val="single"/>
        </w:rPr>
        <w:t xml:space="preserve"> certainly </w:t>
      </w:r>
      <w:r w:rsidRPr="001330CB">
        <w:rPr>
          <w:highlight w:val="yellow"/>
          <w:u w:val="single"/>
        </w:rPr>
        <w:t>not going to help</w:t>
      </w:r>
      <w:r w:rsidRPr="00866C35">
        <w:rPr>
          <w:u w:val="single"/>
        </w:rPr>
        <w:t xml:space="preserve"> things. </w:t>
      </w:r>
      <w:r w:rsidRPr="001330CB">
        <w:t>#5) Russia Would Greatly Benefit – Russia and other major oil producers outside of the Middle East would greatly benefit if a war with Iran erupts. Russia is already the number one oil producer in the world, and if supplies out of the Middle East were disrupted for any period of time it would mean an unprecedented windfall for the Russian Bear.</w:t>
      </w:r>
      <w:r w:rsidRPr="00866C35">
        <w:rPr>
          <w:u w:val="single"/>
        </w:rPr>
        <w:t xml:space="preserve"> #6)</w:t>
      </w:r>
      <w:r w:rsidR="001330CB">
        <w:rPr>
          <w:u w:val="single"/>
        </w:rPr>
        <w:t xml:space="preserve"> </w:t>
      </w:r>
      <w:r w:rsidR="001330CB" w:rsidRPr="001330CB">
        <w:rPr>
          <w:rStyle w:val="Emphasis"/>
          <w:highlight w:val="yellow"/>
        </w:rPr>
        <w:t>[5]</w:t>
      </w:r>
      <w:r w:rsidRPr="001330CB">
        <w:rPr>
          <w:rStyle w:val="Emphasis"/>
          <w:highlight w:val="yellow"/>
        </w:rPr>
        <w:t xml:space="preserve"> Massive Inflation</w:t>
      </w:r>
      <w:r w:rsidRPr="00866C35">
        <w:rPr>
          <w:u w:val="single"/>
        </w:rPr>
        <w:t xml:space="preserve"> – </w:t>
      </w:r>
      <w:r w:rsidRPr="002552F0">
        <w:rPr>
          <w:highlight w:val="yellow"/>
          <w:u w:val="single"/>
        </w:rPr>
        <w:t>A huge jump in the price of oil and</w:t>
      </w:r>
      <w:r w:rsidRPr="00866C35">
        <w:rPr>
          <w:u w:val="single"/>
        </w:rPr>
        <w:t xml:space="preserve"> dramatically </w:t>
      </w:r>
      <w:r w:rsidRPr="002552F0">
        <w:rPr>
          <w:highlight w:val="yellow"/>
          <w:u w:val="single"/>
        </w:rPr>
        <w:t>increased military spending</w:t>
      </w:r>
      <w:r w:rsidRPr="00866C35">
        <w:rPr>
          <w:u w:val="single"/>
        </w:rPr>
        <w:t xml:space="preserve"> by the U.S. government </w:t>
      </w:r>
      <w:r w:rsidRPr="002552F0">
        <w:rPr>
          <w:highlight w:val="yellow"/>
          <w:u w:val="single"/>
        </w:rPr>
        <w:t>would</w:t>
      </w:r>
      <w:r w:rsidRPr="00866C35">
        <w:rPr>
          <w:u w:val="single"/>
        </w:rPr>
        <w:t xml:space="preserve"> most definitely </w:t>
      </w:r>
      <w:r w:rsidRPr="002552F0">
        <w:rPr>
          <w:highlight w:val="yellow"/>
          <w:u w:val="single"/>
        </w:rPr>
        <w:t>lead to price inflation</w:t>
      </w:r>
      <w:r w:rsidRPr="00866C35">
        <w:rPr>
          <w:u w:val="single"/>
        </w:rPr>
        <w:t xml:space="preserve">. </w:t>
      </w:r>
      <w:r w:rsidRPr="002552F0">
        <w:rPr>
          <w:highlight w:val="yellow"/>
          <w:u w:val="single"/>
        </w:rPr>
        <w:t xml:space="preserve">We would probably see a </w:t>
      </w:r>
      <w:r w:rsidRPr="002552F0">
        <w:rPr>
          <w:rStyle w:val="Emphasis"/>
          <w:highlight w:val="yellow"/>
        </w:rPr>
        <w:t>dramatic rise in interest rates</w:t>
      </w:r>
      <w:r w:rsidRPr="002552F0">
        <w:rPr>
          <w:highlight w:val="yellow"/>
          <w:u w:val="single"/>
        </w:rPr>
        <w:t xml:space="preserve"> as well</w:t>
      </w:r>
      <w:r w:rsidRPr="00866C35">
        <w:rPr>
          <w:u w:val="single"/>
        </w:rPr>
        <w:t xml:space="preserve">. In fact, it is quite likely that </w:t>
      </w:r>
      <w:r w:rsidRPr="002552F0">
        <w:rPr>
          <w:highlight w:val="yellow"/>
          <w:u w:val="single"/>
        </w:rPr>
        <w:t xml:space="preserve">if a war with Iran does break out we would see a return </w:t>
      </w:r>
      <w:r w:rsidRPr="002552F0">
        <w:rPr>
          <w:rStyle w:val="Emphasis"/>
          <w:highlight w:val="yellow"/>
        </w:rPr>
        <w:t>of “stagflation</w:t>
      </w:r>
      <w:r w:rsidRPr="002552F0">
        <w:rPr>
          <w:rStyle w:val="Emphasis"/>
        </w:rPr>
        <w:t>”</w:t>
      </w:r>
      <w:r w:rsidRPr="00866C35">
        <w:rPr>
          <w:u w:val="single"/>
        </w:rPr>
        <w:t xml:space="preserve"> – a situation where prices are rapidly escalating but economic growth as a whole is either flat or declining. #7) The Price Of Gold Would Go Through The Roof – When there is a high degree of uncertainty in world financial markets, where do investors turn? As we have seen very clearly recently, they turn to gold. As high as the price of gold is now, the truth is that it is nothing compared to what would happen if a war with Iran breaks out. When times get tough, we almost always see a flight to safety. Right now none of the major currencies around the globe provide much safety, so investors are increasingly viewing precious metals such as gold and silver as a wealth preservation tool. War is never pleasant. If war with Iran does break out it could potentially set off a chain of cascading events that would permanently alter the world economy for the rest of our lifetimes. So let us hope that war does not erupt. It wouldn’t be good for anyone. But the reality is that at this point it almost seems like a foregone conclusion. Tensions in the Middle East are rising by the day, and all sides are certainly preparing as if they fully expect a war to happen. Even without a war with Iran, incredibly hard economic times are on the way, so if a war does happen it could mean a complete and total economic disaster. </w:t>
      </w:r>
    </w:p>
    <w:p w14:paraId="4F3AEE91" w14:textId="22DF2172" w:rsidR="00B23E75" w:rsidRDefault="00BF78D9" w:rsidP="005942E5">
      <w:pPr>
        <w:pStyle w:val="Heading2"/>
        <w:spacing w:line="276" w:lineRule="auto"/>
      </w:pPr>
      <w:r>
        <w:lastRenderedPageBreak/>
        <w:t>HEG Turn</w:t>
      </w:r>
    </w:p>
    <w:p w14:paraId="5030DAD9" w14:textId="6D337BB1" w:rsidR="006721AB" w:rsidRPr="006721AB" w:rsidRDefault="006721AB" w:rsidP="005942E5">
      <w:pPr>
        <w:pStyle w:val="Heading4"/>
        <w:spacing w:line="276" w:lineRule="auto"/>
      </w:pPr>
      <w:r>
        <w:t>Rejecting The Iran Deal Will Only Hurt U.S Hegemony-</w:t>
      </w:r>
      <w:r w:rsidR="006724D4">
        <w:t xml:space="preserve"> The U.S Will Tak</w:t>
      </w:r>
      <w:r w:rsidR="00B70988">
        <w:t xml:space="preserve">e The Blame If Iran </w:t>
      </w:r>
      <w:r w:rsidR="00260D32">
        <w:t>Doesn’t Violate And No Deal Was Made.</w:t>
      </w:r>
    </w:p>
    <w:p w14:paraId="08E0EFEF" w14:textId="433827AA" w:rsidR="00BF78D9" w:rsidRPr="00BF78D9" w:rsidRDefault="00BF78D9" w:rsidP="005942E5">
      <w:pPr>
        <w:spacing w:line="276" w:lineRule="auto"/>
        <w:rPr>
          <w:rStyle w:val="Style13ptBold"/>
          <w:b w:val="0"/>
        </w:rPr>
      </w:pPr>
      <w:r w:rsidRPr="00BF78D9">
        <w:rPr>
          <w:rStyle w:val="Style13ptBold"/>
          <w:b w:val="0"/>
        </w:rPr>
        <w:t xml:space="preserve">Michael </w:t>
      </w:r>
      <w:proofErr w:type="spellStart"/>
      <w:r w:rsidRPr="00BF78D9">
        <w:rPr>
          <w:rStyle w:val="Style13ptBold"/>
        </w:rPr>
        <w:t>Krepon</w:t>
      </w:r>
      <w:proofErr w:type="spellEnd"/>
      <w:r w:rsidRPr="00BF78D9">
        <w:rPr>
          <w:rStyle w:val="Style13ptBold"/>
        </w:rPr>
        <w:t xml:space="preserve"> 7/15</w:t>
      </w:r>
      <w:r w:rsidRPr="00BF78D9">
        <w:rPr>
          <w:rStyle w:val="Style13ptBold"/>
          <w:b w:val="0"/>
        </w:rPr>
        <w:t xml:space="preserve">, the co-founder of the nonpartisan Stimson Center. 7/15/15, “The danger of a 'no' vote on the Iran deal”, </w:t>
      </w:r>
      <w:hyperlink r:id="rId46" w:history="1">
        <w:r w:rsidRPr="00BF78D9">
          <w:rPr>
            <w:rStyle w:val="Style13ptBold"/>
            <w:b w:val="0"/>
          </w:rPr>
          <w:t>http://www.latimes.com/opinion/op-ed/la-oe-krepon-iran-deal-republican-resistance-20150715-story.html</w:t>
        </w:r>
      </w:hyperlink>
      <w:r w:rsidRPr="00BF78D9">
        <w:rPr>
          <w:rStyle w:val="Style13ptBold"/>
          <w:b w:val="0"/>
        </w:rPr>
        <w:t xml:space="preserve"> </w:t>
      </w:r>
    </w:p>
    <w:p w14:paraId="49C397F7" w14:textId="64D8B432" w:rsidR="00B23E75" w:rsidRPr="006724D4" w:rsidRDefault="00B23E75" w:rsidP="005942E5">
      <w:pPr>
        <w:spacing w:line="276" w:lineRule="auto"/>
        <w:rPr>
          <w:bCs/>
          <w:u w:val="single"/>
        </w:rPr>
      </w:pPr>
      <w:r w:rsidRPr="006721AB">
        <w:rPr>
          <w:bCs/>
          <w:u w:val="single"/>
        </w:rPr>
        <w:t xml:space="preserve">Congress voted to rid Saddam Hussein of weapons of mass destruction that did not exist. </w:t>
      </w:r>
      <w:r w:rsidRPr="006724D4">
        <w:rPr>
          <w:bCs/>
          <w:highlight w:val="yellow"/>
          <w:u w:val="single"/>
        </w:rPr>
        <w:t>Will</w:t>
      </w:r>
      <w:r w:rsidRPr="006721AB">
        <w:rPr>
          <w:bCs/>
          <w:u w:val="single"/>
        </w:rPr>
        <w:t xml:space="preserve"> it </w:t>
      </w:r>
      <w:r w:rsidR="006724D4">
        <w:rPr>
          <w:bCs/>
          <w:u w:val="single"/>
        </w:rPr>
        <w:t>[</w:t>
      </w:r>
      <w:r w:rsidR="006724D4" w:rsidRPr="006724D4">
        <w:rPr>
          <w:bCs/>
          <w:highlight w:val="yellow"/>
          <w:u w:val="single"/>
        </w:rPr>
        <w:t>congress]</w:t>
      </w:r>
      <w:r w:rsidR="006724D4">
        <w:rPr>
          <w:bCs/>
          <w:u w:val="single"/>
        </w:rPr>
        <w:t xml:space="preserve"> </w:t>
      </w:r>
      <w:r w:rsidRPr="006721AB">
        <w:rPr>
          <w:bCs/>
          <w:u w:val="single"/>
        </w:rPr>
        <w:t xml:space="preserve">now act to </w:t>
      </w:r>
      <w:r w:rsidRPr="006724D4">
        <w:rPr>
          <w:bCs/>
          <w:highlight w:val="yellow"/>
          <w:u w:val="single"/>
        </w:rPr>
        <w:t>block an agreement that</w:t>
      </w:r>
      <w:r w:rsidRPr="006721AB">
        <w:rPr>
          <w:bCs/>
          <w:u w:val="single"/>
        </w:rPr>
        <w:t xml:space="preserve"> verifiably </w:t>
      </w:r>
      <w:r w:rsidRPr="006724D4">
        <w:rPr>
          <w:bCs/>
          <w:highlight w:val="yellow"/>
          <w:u w:val="single"/>
        </w:rPr>
        <w:t>limits Iran's</w:t>
      </w:r>
      <w:r w:rsidRPr="006721AB">
        <w:rPr>
          <w:bCs/>
          <w:u w:val="single"/>
        </w:rPr>
        <w:t xml:space="preserve"> all-too-real </w:t>
      </w:r>
      <w:r w:rsidRPr="006724D4">
        <w:rPr>
          <w:bCs/>
          <w:highlight w:val="yellow"/>
          <w:u w:val="single"/>
        </w:rPr>
        <w:t xml:space="preserve">nuclear capabilities </w:t>
      </w:r>
      <w:r w:rsidRPr="006724D4">
        <w:rPr>
          <w:rStyle w:val="Emphasis"/>
          <w:highlight w:val="yellow"/>
        </w:rPr>
        <w:t>for a decade or more</w:t>
      </w:r>
      <w:r w:rsidRPr="006721AB">
        <w:rPr>
          <w:bCs/>
          <w:u w:val="single"/>
        </w:rPr>
        <w:t xml:space="preserve">? </w:t>
      </w:r>
      <w:r w:rsidRPr="00B70988">
        <w:rPr>
          <w:bCs/>
          <w:highlight w:val="yellow"/>
          <w:u w:val="single"/>
        </w:rPr>
        <w:t xml:space="preserve">Nothing would </w:t>
      </w:r>
      <w:r w:rsidRPr="00B70988">
        <w:rPr>
          <w:rStyle w:val="Emphasis"/>
          <w:highlight w:val="yellow"/>
        </w:rPr>
        <w:t>diminish U.S</w:t>
      </w:r>
      <w:r w:rsidRPr="006721AB">
        <w:rPr>
          <w:bCs/>
          <w:u w:val="single"/>
        </w:rPr>
        <w:t xml:space="preserve">. global </w:t>
      </w:r>
      <w:r w:rsidRPr="00B70988">
        <w:rPr>
          <w:rStyle w:val="Emphasis"/>
          <w:highlight w:val="yellow"/>
        </w:rPr>
        <w:t>leadership</w:t>
      </w:r>
      <w:r w:rsidRPr="00B70988">
        <w:rPr>
          <w:bCs/>
          <w:highlight w:val="yellow"/>
          <w:u w:val="single"/>
        </w:rPr>
        <w:t xml:space="preserve">, </w:t>
      </w:r>
      <w:r w:rsidRPr="00B70988">
        <w:rPr>
          <w:rStyle w:val="Emphasis"/>
          <w:highlight w:val="yellow"/>
        </w:rPr>
        <w:t>destabilize the Middle East</w:t>
      </w:r>
      <w:r w:rsidRPr="00B70988">
        <w:rPr>
          <w:bCs/>
          <w:highlight w:val="yellow"/>
          <w:u w:val="single"/>
        </w:rPr>
        <w:t xml:space="preserve">, further </w:t>
      </w:r>
      <w:r w:rsidRPr="00B70988">
        <w:rPr>
          <w:rStyle w:val="Emphasis"/>
          <w:highlight w:val="yellow"/>
        </w:rPr>
        <w:t>exhaust American military forces</w:t>
      </w:r>
      <w:r w:rsidRPr="00B70988">
        <w:rPr>
          <w:bCs/>
          <w:highlight w:val="yellow"/>
          <w:u w:val="single"/>
        </w:rPr>
        <w:t xml:space="preserve"> and </w:t>
      </w:r>
      <w:r w:rsidRPr="00B70988">
        <w:rPr>
          <w:rStyle w:val="Emphasis"/>
          <w:highlight w:val="yellow"/>
        </w:rPr>
        <w:t>weaken the U.S. Treasury</w:t>
      </w:r>
      <w:r w:rsidRPr="00B70988">
        <w:rPr>
          <w:bCs/>
          <w:highlight w:val="yellow"/>
          <w:u w:val="single"/>
        </w:rPr>
        <w:t xml:space="preserve"> more than this </w:t>
      </w:r>
      <w:r w:rsidRPr="00B70988">
        <w:rPr>
          <w:rStyle w:val="Emphasis"/>
          <w:highlight w:val="yellow"/>
        </w:rPr>
        <w:t xml:space="preserve">one-two </w:t>
      </w:r>
      <w:proofErr w:type="gramStart"/>
      <w:r w:rsidRPr="00B70988">
        <w:rPr>
          <w:rStyle w:val="Emphasis"/>
          <w:highlight w:val="yellow"/>
        </w:rPr>
        <w:t>punch</w:t>
      </w:r>
      <w:r w:rsidR="00B70988">
        <w:rPr>
          <w:bCs/>
          <w:u w:val="single"/>
        </w:rPr>
        <w:t xml:space="preserve"> </w:t>
      </w:r>
      <w:r w:rsidRPr="00B70988">
        <w:rPr>
          <w:bCs/>
          <w:highlight w:val="yellow"/>
          <w:u w:val="single"/>
        </w:rPr>
        <w:t>.</w:t>
      </w:r>
      <w:proofErr w:type="gramEnd"/>
      <w:r w:rsidRPr="00B70988">
        <w:rPr>
          <w:bCs/>
          <w:highlight w:val="yellow"/>
          <w:u w:val="single"/>
        </w:rPr>
        <w:t xml:space="preserve"> A "nay" vote</w:t>
      </w:r>
      <w:r w:rsidRPr="006724D4">
        <w:rPr>
          <w:bCs/>
          <w:u w:val="single"/>
        </w:rPr>
        <w:t xml:space="preserve"> by Republicans against the Iran deal </w:t>
      </w:r>
      <w:r w:rsidRPr="00B70988">
        <w:rPr>
          <w:bCs/>
          <w:highlight w:val="yellow"/>
          <w:u w:val="single"/>
        </w:rPr>
        <w:t xml:space="preserve">can have grave consequences </w:t>
      </w:r>
      <w:r w:rsidRPr="00B70988">
        <w:rPr>
          <w:rStyle w:val="Emphasis"/>
          <w:highlight w:val="yellow"/>
        </w:rPr>
        <w:t>even if they can</w:t>
      </w:r>
      <w:r w:rsidRPr="00B70988">
        <w:rPr>
          <w:rStyle w:val="Emphasis"/>
          <w:b w:val="0"/>
        </w:rPr>
        <w:t>no</w:t>
      </w:r>
      <w:r w:rsidRPr="00B70988">
        <w:rPr>
          <w:rStyle w:val="Emphasis"/>
          <w:highlight w:val="yellow"/>
        </w:rPr>
        <w:t>t override</w:t>
      </w:r>
      <w:r w:rsidRPr="00B70988">
        <w:rPr>
          <w:bCs/>
          <w:highlight w:val="yellow"/>
          <w:u w:val="single"/>
        </w:rPr>
        <w:t xml:space="preserve"> a presidential veto. Division</w:t>
      </w:r>
      <w:r w:rsidRPr="006724D4">
        <w:rPr>
          <w:bCs/>
          <w:u w:val="single"/>
        </w:rPr>
        <w:t xml:space="preserve">, mostly along party lines, </w:t>
      </w:r>
      <w:r w:rsidRPr="00B70988">
        <w:rPr>
          <w:bCs/>
          <w:highlight w:val="yellow"/>
          <w:u w:val="single"/>
        </w:rPr>
        <w:t xml:space="preserve">is </w:t>
      </w:r>
      <w:r w:rsidRPr="00B70988">
        <w:rPr>
          <w:rStyle w:val="Emphasis"/>
          <w:highlight w:val="yellow"/>
        </w:rPr>
        <w:t>never cost-free</w:t>
      </w:r>
      <w:r w:rsidRPr="00B70988">
        <w:rPr>
          <w:bCs/>
          <w:highlight w:val="yellow"/>
          <w:u w:val="single"/>
        </w:rPr>
        <w:t xml:space="preserve"> on national security issues</w:t>
      </w:r>
      <w:r w:rsidRPr="006724D4">
        <w:rPr>
          <w:bCs/>
          <w:u w:val="single"/>
        </w:rPr>
        <w:t xml:space="preserve">. </w:t>
      </w:r>
      <w:r w:rsidRPr="00B70988">
        <w:rPr>
          <w:bCs/>
          <w:highlight w:val="yellow"/>
          <w:u w:val="single"/>
        </w:rPr>
        <w:t xml:space="preserve">Countries hedge against American leadership </w:t>
      </w:r>
      <w:r w:rsidRPr="00B70988">
        <w:rPr>
          <w:rStyle w:val="Emphasis"/>
          <w:highlight w:val="yellow"/>
        </w:rPr>
        <w:t xml:space="preserve">even when </w:t>
      </w:r>
      <w:r w:rsidRPr="00B70988">
        <w:rPr>
          <w:bCs/>
          <w:highlight w:val="yellow"/>
          <w:u w:val="single"/>
        </w:rPr>
        <w:t xml:space="preserve">U.S. foreign policies have a </w:t>
      </w:r>
      <w:r w:rsidRPr="00B70988">
        <w:rPr>
          <w:rStyle w:val="Emphasis"/>
          <w:highlight w:val="yellow"/>
        </w:rPr>
        <w:t xml:space="preserve">broad </w:t>
      </w:r>
      <w:r w:rsidRPr="00B70988">
        <w:rPr>
          <w:bCs/>
          <w:highlight w:val="yellow"/>
          <w:u w:val="single"/>
        </w:rPr>
        <w:t>base of domestic support</w:t>
      </w:r>
      <w:r w:rsidRPr="006724D4">
        <w:rPr>
          <w:bCs/>
          <w:u w:val="single"/>
        </w:rPr>
        <w:t xml:space="preserve">. They hedge more when domestic divisions convey that U.S. policies are not sustainable. </w:t>
      </w:r>
      <w:r w:rsidRPr="00B70988">
        <w:rPr>
          <w:rStyle w:val="Emphasis"/>
          <w:highlight w:val="yellow"/>
        </w:rPr>
        <w:t>Nuclear proliferation can be managed</w:t>
      </w:r>
      <w:r w:rsidRPr="00B70988">
        <w:rPr>
          <w:bCs/>
          <w:highlight w:val="yellow"/>
          <w:u w:val="single"/>
        </w:rPr>
        <w:t xml:space="preserve"> with this agreement</w:t>
      </w:r>
      <w:r w:rsidRPr="006724D4">
        <w:rPr>
          <w:bCs/>
          <w:u w:val="single"/>
        </w:rPr>
        <w:t xml:space="preserve">; </w:t>
      </w:r>
      <w:r w:rsidRPr="00B70988">
        <w:rPr>
          <w:bCs/>
          <w:highlight w:val="yellow"/>
          <w:u w:val="single"/>
        </w:rPr>
        <w:t>that becomes</w:t>
      </w:r>
      <w:r w:rsidRPr="006724D4">
        <w:rPr>
          <w:bCs/>
          <w:u w:val="single"/>
        </w:rPr>
        <w:t xml:space="preserve"> much </w:t>
      </w:r>
      <w:r w:rsidRPr="00B70988">
        <w:rPr>
          <w:bCs/>
          <w:highlight w:val="yellow"/>
          <w:u w:val="single"/>
        </w:rPr>
        <w:t xml:space="preserve">harder if it </w:t>
      </w:r>
      <w:r w:rsidRPr="00B70988">
        <w:rPr>
          <w:rStyle w:val="Emphasis"/>
          <w:highlight w:val="yellow"/>
        </w:rPr>
        <w:t>unravels</w:t>
      </w:r>
      <w:r w:rsidRPr="00B70988">
        <w:rPr>
          <w:bCs/>
          <w:highlight w:val="yellow"/>
        </w:rPr>
        <w:t xml:space="preserve">. </w:t>
      </w:r>
      <w:r w:rsidRPr="00B70988">
        <w:rPr>
          <w:bCs/>
          <w:highlight w:val="yellow"/>
          <w:u w:val="single"/>
        </w:rPr>
        <w:t>Capitol Hill has become a</w:t>
      </w:r>
      <w:r w:rsidRPr="006724D4">
        <w:rPr>
          <w:bCs/>
          <w:u w:val="single"/>
        </w:rPr>
        <w:t xml:space="preserve"> theatrical, </w:t>
      </w:r>
      <w:r w:rsidRPr="00B70988">
        <w:rPr>
          <w:rStyle w:val="Emphasis"/>
          <w:highlight w:val="yellow"/>
        </w:rPr>
        <w:t>partisan</w:t>
      </w:r>
      <w:r w:rsidRPr="00B70988">
        <w:rPr>
          <w:bCs/>
          <w:highlight w:val="yellow"/>
          <w:u w:val="single"/>
        </w:rPr>
        <w:t xml:space="preserve"> battleground where lawmakers can cast votes in the </w:t>
      </w:r>
      <w:r w:rsidRPr="00B70988">
        <w:rPr>
          <w:bCs/>
          <w:u w:val="single"/>
        </w:rPr>
        <w:t xml:space="preserve">confident </w:t>
      </w:r>
      <w:r w:rsidRPr="00B70988">
        <w:rPr>
          <w:bCs/>
          <w:highlight w:val="yellow"/>
          <w:u w:val="single"/>
        </w:rPr>
        <w:t>expectation of coming up short</w:t>
      </w:r>
      <w:r w:rsidRPr="006724D4">
        <w:rPr>
          <w:bCs/>
          <w:u w:val="single"/>
        </w:rPr>
        <w:t xml:space="preserve">. </w:t>
      </w:r>
      <w:r w:rsidRPr="006724D4">
        <w:rPr>
          <w:bCs/>
        </w:rPr>
        <w:t xml:space="preserve">Republicans can vote repeatedly against </w:t>
      </w:r>
      <w:proofErr w:type="spellStart"/>
      <w:r w:rsidRPr="006724D4">
        <w:rPr>
          <w:bCs/>
        </w:rPr>
        <w:t>Obamacare</w:t>
      </w:r>
      <w:proofErr w:type="spellEnd"/>
      <w:r w:rsidRPr="006724D4">
        <w:rPr>
          <w:bCs/>
        </w:rPr>
        <w:t xml:space="preserve"> without having to deal with the consequences of leaving millions of Americans without coverage because they can't override a presidential veto or the Supreme Court. Democrats can vote in large numbers against fast-tracking the Trans-Pacific Partnership because they know the White House will still be able to cobble together a majority. </w:t>
      </w:r>
      <w:r w:rsidRPr="00B70988">
        <w:rPr>
          <w:bCs/>
          <w:highlight w:val="yellow"/>
          <w:u w:val="single"/>
        </w:rPr>
        <w:t xml:space="preserve">Voting against the Iran agreement is </w:t>
      </w:r>
      <w:r w:rsidRPr="00B70988">
        <w:rPr>
          <w:rStyle w:val="Emphasis"/>
          <w:highlight w:val="yellow"/>
        </w:rPr>
        <w:t>different</w:t>
      </w:r>
      <w:r w:rsidRPr="006724D4">
        <w:rPr>
          <w:bCs/>
          <w:u w:val="single"/>
        </w:rPr>
        <w:t>.</w:t>
      </w:r>
      <w:r w:rsidRPr="00B23E75">
        <w:rPr>
          <w:bCs/>
        </w:rPr>
        <w:t xml:space="preserve"> </w:t>
      </w:r>
      <w:r w:rsidRPr="00B70988">
        <w:rPr>
          <w:bCs/>
          <w:highlight w:val="yellow"/>
          <w:u w:val="single"/>
        </w:rPr>
        <w:t>A</w:t>
      </w:r>
      <w:r w:rsidRPr="006724D4">
        <w:rPr>
          <w:bCs/>
          <w:u w:val="single"/>
        </w:rPr>
        <w:t xml:space="preserve"> deep partisan </w:t>
      </w:r>
      <w:r w:rsidRPr="00B70988">
        <w:rPr>
          <w:bCs/>
          <w:highlight w:val="yellow"/>
          <w:u w:val="single"/>
        </w:rPr>
        <w:t>divide would send</w:t>
      </w:r>
      <w:r w:rsidRPr="006724D4">
        <w:rPr>
          <w:bCs/>
          <w:u w:val="single"/>
        </w:rPr>
        <w:t xml:space="preserve"> </w:t>
      </w:r>
      <w:r w:rsidRPr="00B70988">
        <w:rPr>
          <w:bCs/>
          <w:highlight w:val="yellow"/>
          <w:u w:val="single"/>
        </w:rPr>
        <w:t>a</w:t>
      </w:r>
      <w:r w:rsidRPr="006724D4">
        <w:rPr>
          <w:bCs/>
          <w:u w:val="single"/>
        </w:rPr>
        <w:t xml:space="preserve">ll the </w:t>
      </w:r>
      <w:r w:rsidRPr="00B70988">
        <w:rPr>
          <w:bCs/>
          <w:highlight w:val="yellow"/>
          <w:u w:val="single"/>
        </w:rPr>
        <w:t>wrong messages to</w:t>
      </w:r>
      <w:r w:rsidRPr="006724D4">
        <w:rPr>
          <w:bCs/>
          <w:u w:val="single"/>
        </w:rPr>
        <w:t xml:space="preserve"> U.S. friends, </w:t>
      </w:r>
      <w:r w:rsidRPr="00B70988">
        <w:rPr>
          <w:rStyle w:val="Emphasis"/>
          <w:highlight w:val="yellow"/>
        </w:rPr>
        <w:t>allies and adversaries</w:t>
      </w:r>
      <w:r w:rsidRPr="006724D4">
        <w:rPr>
          <w:bCs/>
          <w:u w:val="single"/>
        </w:rPr>
        <w:t xml:space="preserve">. What </w:t>
      </w:r>
      <w:r w:rsidRPr="00B70988">
        <w:rPr>
          <w:bCs/>
          <w:highlight w:val="yellow"/>
          <w:u w:val="single"/>
        </w:rPr>
        <w:t>we need</w:t>
      </w:r>
      <w:r w:rsidRPr="006724D4">
        <w:rPr>
          <w:bCs/>
          <w:u w:val="single"/>
        </w:rPr>
        <w:t xml:space="preserve"> is </w:t>
      </w:r>
      <w:r w:rsidRPr="00B70988">
        <w:rPr>
          <w:bCs/>
          <w:highlight w:val="yellow"/>
          <w:u w:val="single"/>
        </w:rPr>
        <w:t xml:space="preserve">a </w:t>
      </w:r>
      <w:r w:rsidRPr="00B70988">
        <w:rPr>
          <w:rStyle w:val="Emphasis"/>
          <w:highlight w:val="yellow"/>
        </w:rPr>
        <w:t>bipartisan</w:t>
      </w:r>
      <w:r w:rsidRPr="00B70988">
        <w:rPr>
          <w:bCs/>
          <w:highlight w:val="yellow"/>
          <w:u w:val="single"/>
        </w:rPr>
        <w:t xml:space="preserve"> strategy to cope with</w:t>
      </w:r>
      <w:r w:rsidRPr="006724D4">
        <w:rPr>
          <w:bCs/>
          <w:u w:val="single"/>
        </w:rPr>
        <w:t xml:space="preserve"> the deal's downside </w:t>
      </w:r>
      <w:r w:rsidRPr="00B70988">
        <w:rPr>
          <w:bCs/>
          <w:highlight w:val="yellow"/>
          <w:u w:val="single"/>
        </w:rPr>
        <w:t>risks and shore up</w:t>
      </w:r>
      <w:r w:rsidRPr="006724D4">
        <w:rPr>
          <w:bCs/>
          <w:u w:val="single"/>
        </w:rPr>
        <w:t xml:space="preserve"> our </w:t>
      </w:r>
      <w:r w:rsidRPr="00B70988">
        <w:rPr>
          <w:bCs/>
          <w:highlight w:val="yellow"/>
          <w:u w:val="single"/>
        </w:rPr>
        <w:t>partners in the Middle East that will be affected</w:t>
      </w:r>
      <w:r w:rsidRPr="006724D4">
        <w:rPr>
          <w:bCs/>
          <w:u w:val="single"/>
        </w:rPr>
        <w:t xml:space="preserve"> by the lifting of sanctions on </w:t>
      </w:r>
      <w:r w:rsidRPr="006724D4">
        <w:rPr>
          <w:bCs/>
        </w:rPr>
        <w:t>Iran. This agreement reflects compromises that can be labeled as defects. They pale in comparison to the defects of a strategy to undo it</w:t>
      </w:r>
      <w:proofErr w:type="gramStart"/>
      <w:r w:rsidRPr="006724D4">
        <w:rPr>
          <w:bCs/>
        </w:rPr>
        <w:t>.-</w:t>
      </w:r>
      <w:proofErr w:type="gramEnd"/>
      <w:r w:rsidRPr="006724D4">
        <w:rPr>
          <w:bCs/>
        </w:rPr>
        <w:t xml:space="preserve"> </w:t>
      </w:r>
      <w:r w:rsidRPr="00B23E75">
        <w:rPr>
          <w:bCs/>
        </w:rPr>
        <w:t>Instead, Republicans are gearing up to oppose this deal, and to carry out a long campaign to block its implementation. Some sanctions covered by the deal can be lifted by executive order, others will need congressional approval. (Sanctions relating to human rights abuses and terrorist activities aren't part of the deal.) In Senate Majority Leader Mitch McConnell's words</w:t>
      </w:r>
      <w:r w:rsidRPr="006724D4">
        <w:rPr>
          <w:bCs/>
          <w:u w:val="single"/>
        </w:rPr>
        <w:t xml:space="preserve">, Republicans will continue to send an "unmistakable signal about congressional opposition to lifting sanctions." </w:t>
      </w:r>
      <w:r w:rsidRPr="00B70988">
        <w:rPr>
          <w:bCs/>
          <w:highlight w:val="yellow"/>
          <w:u w:val="single"/>
        </w:rPr>
        <w:t>If Tehran violates the</w:t>
      </w:r>
      <w:r w:rsidRPr="006724D4">
        <w:rPr>
          <w:bCs/>
          <w:u w:val="single"/>
        </w:rPr>
        <w:t xml:space="preserve"> provisions of this </w:t>
      </w:r>
      <w:r w:rsidRPr="00B70988">
        <w:rPr>
          <w:bCs/>
          <w:highlight w:val="yellow"/>
          <w:u w:val="single"/>
        </w:rPr>
        <w:t>agreement, it will be responsible for its demise</w:t>
      </w:r>
      <w:r w:rsidRPr="006724D4">
        <w:rPr>
          <w:bCs/>
          <w:u w:val="single"/>
        </w:rPr>
        <w:t xml:space="preserve"> and any consequences that follow. </w:t>
      </w:r>
      <w:r w:rsidRPr="00B70988">
        <w:rPr>
          <w:rStyle w:val="Emphasis"/>
          <w:highlight w:val="yellow"/>
        </w:rPr>
        <w:t>If, however,</w:t>
      </w:r>
      <w:r w:rsidRPr="00B70988">
        <w:rPr>
          <w:bCs/>
          <w:highlight w:val="yellow"/>
          <w:u w:val="single"/>
        </w:rPr>
        <w:t xml:space="preserve"> Tehran </w:t>
      </w:r>
      <w:r w:rsidRPr="00B70988">
        <w:rPr>
          <w:rStyle w:val="Emphasis"/>
          <w:highlight w:val="yellow"/>
        </w:rPr>
        <w:t>abides</w:t>
      </w:r>
      <w:r w:rsidRPr="00B70988">
        <w:rPr>
          <w:bCs/>
          <w:highlight w:val="yellow"/>
          <w:u w:val="single"/>
        </w:rPr>
        <w:t xml:space="preserve"> by its obligations, critics will still accuse Iran of violating provisions that the U</w:t>
      </w:r>
      <w:r w:rsidRPr="006724D4">
        <w:rPr>
          <w:bCs/>
          <w:u w:val="single"/>
        </w:rPr>
        <w:t xml:space="preserve">nited </w:t>
      </w:r>
      <w:r w:rsidRPr="00B70988">
        <w:rPr>
          <w:bCs/>
          <w:highlight w:val="yellow"/>
          <w:u w:val="single"/>
        </w:rPr>
        <w:t>S</w:t>
      </w:r>
      <w:r w:rsidRPr="006724D4">
        <w:rPr>
          <w:bCs/>
          <w:u w:val="single"/>
        </w:rPr>
        <w:t xml:space="preserve">tates and its negotiating partners </w:t>
      </w:r>
      <w:r w:rsidRPr="00B70988">
        <w:rPr>
          <w:bCs/>
          <w:highlight w:val="yellow"/>
          <w:u w:val="single"/>
        </w:rPr>
        <w:t xml:space="preserve">wanted but </w:t>
      </w:r>
      <w:r w:rsidRPr="00B70988">
        <w:rPr>
          <w:rStyle w:val="Emphasis"/>
          <w:highlight w:val="yellow"/>
        </w:rPr>
        <w:t>failed to get</w:t>
      </w:r>
      <w:r w:rsidRPr="00B70988">
        <w:rPr>
          <w:bCs/>
          <w:highlight w:val="yellow"/>
          <w:u w:val="single"/>
        </w:rPr>
        <w:t>. Right-wing opponents may also spin</w:t>
      </w:r>
      <w:r w:rsidRPr="006724D4">
        <w:rPr>
          <w:bCs/>
          <w:u w:val="single"/>
        </w:rPr>
        <w:t xml:space="preserve"> ambiguous </w:t>
      </w:r>
      <w:r w:rsidRPr="00B70988">
        <w:rPr>
          <w:bCs/>
          <w:highlight w:val="yellow"/>
          <w:u w:val="single"/>
        </w:rPr>
        <w:t xml:space="preserve">Iranian behavior as a </w:t>
      </w:r>
      <w:r w:rsidRPr="00B70988">
        <w:rPr>
          <w:rStyle w:val="Emphasis"/>
          <w:highlight w:val="yellow"/>
        </w:rPr>
        <w:t>kind of cheating</w:t>
      </w:r>
      <w:r w:rsidRPr="00B70988">
        <w:rPr>
          <w:bCs/>
          <w:highlight w:val="yellow"/>
          <w:u w:val="single"/>
        </w:rPr>
        <w:t xml:space="preserve"> to justify</w:t>
      </w:r>
      <w:r w:rsidRPr="006724D4">
        <w:rPr>
          <w:bCs/>
          <w:u w:val="single"/>
        </w:rPr>
        <w:t xml:space="preserve"> repeated </w:t>
      </w:r>
      <w:r w:rsidRPr="00B70988">
        <w:rPr>
          <w:rStyle w:val="Emphasis"/>
          <w:highlight w:val="yellow"/>
        </w:rPr>
        <w:t>votes to retain sanctions</w:t>
      </w:r>
      <w:r w:rsidRPr="00B70988">
        <w:rPr>
          <w:bCs/>
          <w:highlight w:val="yellow"/>
          <w:u w:val="single"/>
        </w:rPr>
        <w:t>. Such a strategy</w:t>
      </w:r>
      <w:r w:rsidRPr="006724D4">
        <w:rPr>
          <w:bCs/>
          <w:u w:val="single"/>
        </w:rPr>
        <w:t xml:space="preserve"> </w:t>
      </w:r>
      <w:r w:rsidRPr="00B70988">
        <w:rPr>
          <w:bCs/>
          <w:highlight w:val="yellow"/>
          <w:u w:val="single"/>
        </w:rPr>
        <w:t xml:space="preserve">could unravel the deal in the future, and then </w:t>
      </w:r>
      <w:r w:rsidRPr="00B70988">
        <w:rPr>
          <w:rStyle w:val="Emphasis"/>
          <w:highlight w:val="yellow"/>
        </w:rPr>
        <w:t xml:space="preserve">Washington, not Tehran, </w:t>
      </w:r>
      <w:r w:rsidRPr="00B70988">
        <w:rPr>
          <w:bCs/>
          <w:highlight w:val="yellow"/>
          <w:u w:val="single"/>
        </w:rPr>
        <w:t xml:space="preserve">would bear </w:t>
      </w:r>
      <w:r w:rsidRPr="00B70988">
        <w:rPr>
          <w:rStyle w:val="Emphasis"/>
          <w:highlight w:val="yellow"/>
        </w:rPr>
        <w:t>primary responsibility</w:t>
      </w:r>
      <w:r w:rsidRPr="006724D4">
        <w:rPr>
          <w:bCs/>
          <w:u w:val="single"/>
        </w:rPr>
        <w:t xml:space="preserve"> for its failure. </w:t>
      </w:r>
      <w:r w:rsidRPr="00260D32">
        <w:rPr>
          <w:bCs/>
          <w:highlight w:val="yellow"/>
          <w:u w:val="single"/>
        </w:rPr>
        <w:t xml:space="preserve">When one party </w:t>
      </w:r>
      <w:r w:rsidRPr="00260D32">
        <w:rPr>
          <w:rStyle w:val="Emphasis"/>
          <w:highlight w:val="yellow"/>
        </w:rPr>
        <w:t>lines up against</w:t>
      </w:r>
      <w:r w:rsidRPr="00260D32">
        <w:rPr>
          <w:bCs/>
          <w:highlight w:val="yellow"/>
          <w:u w:val="single"/>
        </w:rPr>
        <w:t xml:space="preserve"> an agreement of this importance, U.S. global leadership takes a </w:t>
      </w:r>
      <w:r w:rsidRPr="00260D32">
        <w:rPr>
          <w:rStyle w:val="Emphasis"/>
          <w:highlight w:val="yellow"/>
        </w:rPr>
        <w:t>major hit</w:t>
      </w:r>
      <w:r w:rsidRPr="00260D32">
        <w:rPr>
          <w:bCs/>
          <w:highlight w:val="yellow"/>
          <w:u w:val="single"/>
        </w:rPr>
        <w:t>. America's allies</w:t>
      </w:r>
      <w:r w:rsidRPr="006724D4">
        <w:rPr>
          <w:bCs/>
          <w:u w:val="single"/>
        </w:rPr>
        <w:t xml:space="preserve"> in this deal — Britain, Germany and France — and all our allies in Europe and the Pacific </w:t>
      </w:r>
      <w:r w:rsidRPr="00260D32">
        <w:rPr>
          <w:bCs/>
          <w:highlight w:val="yellow"/>
          <w:u w:val="single"/>
        </w:rPr>
        <w:t>will be</w:t>
      </w:r>
      <w:r w:rsidRPr="006724D4">
        <w:rPr>
          <w:bCs/>
          <w:u w:val="single"/>
        </w:rPr>
        <w:t xml:space="preserve"> badly </w:t>
      </w:r>
      <w:r w:rsidRPr="00260D32">
        <w:rPr>
          <w:bCs/>
          <w:highlight w:val="yellow"/>
          <w:u w:val="single"/>
        </w:rPr>
        <w:t>shaken if</w:t>
      </w:r>
      <w:r w:rsidRPr="006724D4">
        <w:rPr>
          <w:bCs/>
          <w:u w:val="single"/>
        </w:rPr>
        <w:t xml:space="preserve"> congressional action indicates that </w:t>
      </w:r>
      <w:r w:rsidRPr="00260D32">
        <w:rPr>
          <w:bCs/>
          <w:highlight w:val="yellow"/>
          <w:u w:val="single"/>
        </w:rPr>
        <w:t xml:space="preserve">they </w:t>
      </w:r>
      <w:r w:rsidRPr="00260D32">
        <w:rPr>
          <w:rStyle w:val="Emphasis"/>
          <w:highlight w:val="yellow"/>
        </w:rPr>
        <w:t>cannot place trust</w:t>
      </w:r>
      <w:r w:rsidRPr="00260D32">
        <w:rPr>
          <w:bCs/>
          <w:highlight w:val="yellow"/>
          <w:u w:val="single"/>
        </w:rPr>
        <w:t xml:space="preserve"> in executive agreements reached with the U</w:t>
      </w:r>
      <w:r w:rsidRPr="006724D4">
        <w:rPr>
          <w:bCs/>
          <w:u w:val="single"/>
        </w:rPr>
        <w:t xml:space="preserve">nited </w:t>
      </w:r>
      <w:r w:rsidRPr="00260D32">
        <w:rPr>
          <w:bCs/>
          <w:highlight w:val="yellow"/>
          <w:u w:val="single"/>
        </w:rPr>
        <w:t>S</w:t>
      </w:r>
      <w:r w:rsidRPr="006724D4">
        <w:rPr>
          <w:bCs/>
          <w:u w:val="single"/>
        </w:rPr>
        <w:t>tates.</w:t>
      </w:r>
      <w:r w:rsidRPr="00B23E75">
        <w:rPr>
          <w:bCs/>
        </w:rPr>
        <w:t xml:space="preserve"> Beijing and Moscow will be the greatest beneficiaries of weakened confidence in U.S. leadership.</w:t>
      </w:r>
      <w:r>
        <w:rPr>
          <w:bCs/>
        </w:rPr>
        <w:t xml:space="preserve"> </w:t>
      </w:r>
      <w:r w:rsidRPr="00B23E75">
        <w:rPr>
          <w:bCs/>
        </w:rPr>
        <w:t xml:space="preserve">Only the governments of Israel and Saudi Arabia vociferously oppose this agreement. By seeking to undermine it, they are not acting as friends or allies. </w:t>
      </w:r>
      <w:r w:rsidRPr="007350AB">
        <w:rPr>
          <w:rStyle w:val="Emphasis"/>
          <w:highlight w:val="yellow"/>
        </w:rPr>
        <w:t>They will lose more than they will gain if this agreement unravels.</w:t>
      </w:r>
      <w:r w:rsidRPr="006724D4">
        <w:rPr>
          <w:bCs/>
          <w:u w:val="single"/>
        </w:rPr>
        <w:t xml:space="preserve"> The point of sanctions has been to isolate Tehran and to set the table for an effective and verifiable nuclear limitation agreement. </w:t>
      </w:r>
      <w:r w:rsidRPr="007350AB">
        <w:rPr>
          <w:bCs/>
          <w:highlight w:val="yellow"/>
          <w:u w:val="single"/>
        </w:rPr>
        <w:t>If Republicans block</w:t>
      </w:r>
      <w:r w:rsidRPr="006724D4">
        <w:rPr>
          <w:bCs/>
          <w:u w:val="single"/>
        </w:rPr>
        <w:t xml:space="preserve"> implementation of </w:t>
      </w:r>
      <w:r w:rsidRPr="007350AB">
        <w:rPr>
          <w:bCs/>
          <w:highlight w:val="yellow"/>
          <w:u w:val="single"/>
        </w:rPr>
        <w:t>this agreement</w:t>
      </w:r>
      <w:r w:rsidRPr="006724D4">
        <w:rPr>
          <w:bCs/>
          <w:u w:val="single"/>
        </w:rPr>
        <w:t xml:space="preserve">, or if they sabotage it by repeatedly voting to retain sanctions once the deal is done, </w:t>
      </w:r>
      <w:r w:rsidRPr="007350AB">
        <w:rPr>
          <w:rStyle w:val="Emphasis"/>
          <w:highlight w:val="yellow"/>
        </w:rPr>
        <w:t>Washington</w:t>
      </w:r>
      <w:r w:rsidRPr="006724D4">
        <w:rPr>
          <w:bCs/>
          <w:u w:val="single"/>
        </w:rPr>
        <w:t xml:space="preserve"> rather than Tehran </w:t>
      </w:r>
      <w:r w:rsidRPr="007350AB">
        <w:rPr>
          <w:bCs/>
          <w:highlight w:val="yellow"/>
          <w:u w:val="single"/>
        </w:rPr>
        <w:t>will be isolated</w:t>
      </w:r>
      <w:r w:rsidRPr="006724D4">
        <w:rPr>
          <w:bCs/>
          <w:u w:val="single"/>
        </w:rPr>
        <w:t xml:space="preserve">, tougher sanctions if they are needed in the future will be a pipe-dream, </w:t>
      </w:r>
      <w:r w:rsidRPr="007350AB">
        <w:rPr>
          <w:bCs/>
          <w:highlight w:val="yellow"/>
          <w:u w:val="single"/>
        </w:rPr>
        <w:t xml:space="preserve">and Tehran will be </w:t>
      </w:r>
      <w:r w:rsidRPr="007350AB">
        <w:rPr>
          <w:rStyle w:val="Emphasis"/>
          <w:highlight w:val="yellow"/>
        </w:rPr>
        <w:t>off the hook</w:t>
      </w:r>
      <w:r w:rsidRPr="006724D4">
        <w:rPr>
          <w:bCs/>
          <w:u w:val="single"/>
        </w:rPr>
        <w:t xml:space="preserve">. The United States and its friends and allies will then face the worst of both worlds: an Iran that is under no obligations </w:t>
      </w:r>
      <w:r w:rsidRPr="006724D4">
        <w:rPr>
          <w:bCs/>
          <w:u w:val="single"/>
        </w:rPr>
        <w:lastRenderedPageBreak/>
        <w:t>to limit its nuclear capabilities and that welcomes foreign investment. This agreement reflects compromises that can be labeled as defects. They pale in comparison to the defects of a strategy to undo it. The need of the hour is to avoid a partisan divide and instead to work up a bipartisan strategy to support friends in the region.</w:t>
      </w:r>
    </w:p>
    <w:p w14:paraId="25CE6473" w14:textId="77777777" w:rsidR="005E1ABE" w:rsidRPr="00955AF2" w:rsidRDefault="005E1ABE" w:rsidP="005942E5">
      <w:pPr>
        <w:spacing w:line="276" w:lineRule="auto"/>
        <w:rPr>
          <w:rFonts w:ascii="Times" w:hAnsi="Times"/>
        </w:rPr>
      </w:pPr>
    </w:p>
    <w:sectPr w:rsidR="005E1ABE" w:rsidRPr="00955AF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330B7A1C"/>
    <w:multiLevelType w:val="multilevel"/>
    <w:tmpl w:val="BD38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FCC4494"/>
    <w:multiLevelType w:val="multilevel"/>
    <w:tmpl w:val="5D2C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4315D41"/>
    <w:multiLevelType w:val="multilevel"/>
    <w:tmpl w:val="8EEC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340870"/>
    <w:rsid w:val="000029E3"/>
    <w:rsid w:val="000029E8"/>
    <w:rsid w:val="00004225"/>
    <w:rsid w:val="000066CA"/>
    <w:rsid w:val="00007264"/>
    <w:rsid w:val="000076A9"/>
    <w:rsid w:val="00007DDB"/>
    <w:rsid w:val="00014FAD"/>
    <w:rsid w:val="00015D2A"/>
    <w:rsid w:val="0002490B"/>
    <w:rsid w:val="00026465"/>
    <w:rsid w:val="00030204"/>
    <w:rsid w:val="000312A0"/>
    <w:rsid w:val="00035337"/>
    <w:rsid w:val="00046DF4"/>
    <w:rsid w:val="00052ACA"/>
    <w:rsid w:val="00052FB1"/>
    <w:rsid w:val="00054276"/>
    <w:rsid w:val="000547B1"/>
    <w:rsid w:val="0006091E"/>
    <w:rsid w:val="000638C1"/>
    <w:rsid w:val="00063CDD"/>
    <w:rsid w:val="00065FEE"/>
    <w:rsid w:val="00072718"/>
    <w:rsid w:val="0007381E"/>
    <w:rsid w:val="00077005"/>
    <w:rsid w:val="0008785F"/>
    <w:rsid w:val="00090CBE"/>
    <w:rsid w:val="000A2D8A"/>
    <w:rsid w:val="000B379E"/>
    <w:rsid w:val="000D1541"/>
    <w:rsid w:val="000D26A6"/>
    <w:rsid w:val="000D2B90"/>
    <w:rsid w:val="000D6ED8"/>
    <w:rsid w:val="000D717B"/>
    <w:rsid w:val="000F2120"/>
    <w:rsid w:val="00100B28"/>
    <w:rsid w:val="00117316"/>
    <w:rsid w:val="001209B4"/>
    <w:rsid w:val="001330CB"/>
    <w:rsid w:val="00134EE9"/>
    <w:rsid w:val="00137615"/>
    <w:rsid w:val="00165E7D"/>
    <w:rsid w:val="00174817"/>
    <w:rsid w:val="001761FC"/>
    <w:rsid w:val="001771B0"/>
    <w:rsid w:val="00182655"/>
    <w:rsid w:val="00183D85"/>
    <w:rsid w:val="001840F2"/>
    <w:rsid w:val="00185134"/>
    <w:rsid w:val="001856C6"/>
    <w:rsid w:val="00191B5F"/>
    <w:rsid w:val="00192487"/>
    <w:rsid w:val="0019668D"/>
    <w:rsid w:val="001971C9"/>
    <w:rsid w:val="001A25FD"/>
    <w:rsid w:val="001A5371"/>
    <w:rsid w:val="001A72C7"/>
    <w:rsid w:val="001B3279"/>
    <w:rsid w:val="001B73E3"/>
    <w:rsid w:val="001C316D"/>
    <w:rsid w:val="001C6B9C"/>
    <w:rsid w:val="001D1A0D"/>
    <w:rsid w:val="001D36BF"/>
    <w:rsid w:val="001D4C28"/>
    <w:rsid w:val="001E0B1F"/>
    <w:rsid w:val="001E1B81"/>
    <w:rsid w:val="001E1E0B"/>
    <w:rsid w:val="001F1173"/>
    <w:rsid w:val="001F2987"/>
    <w:rsid w:val="002005A8"/>
    <w:rsid w:val="00203DD8"/>
    <w:rsid w:val="00204E1D"/>
    <w:rsid w:val="002059BD"/>
    <w:rsid w:val="00210FAF"/>
    <w:rsid w:val="002136A8"/>
    <w:rsid w:val="002168F2"/>
    <w:rsid w:val="0022589F"/>
    <w:rsid w:val="00225970"/>
    <w:rsid w:val="002329A0"/>
    <w:rsid w:val="002343FE"/>
    <w:rsid w:val="002502CF"/>
    <w:rsid w:val="002552F0"/>
    <w:rsid w:val="00260D32"/>
    <w:rsid w:val="00267EBB"/>
    <w:rsid w:val="0027023B"/>
    <w:rsid w:val="0027059D"/>
    <w:rsid w:val="00274EDB"/>
    <w:rsid w:val="0027729E"/>
    <w:rsid w:val="00277811"/>
    <w:rsid w:val="00284ED6"/>
    <w:rsid w:val="00290C5A"/>
    <w:rsid w:val="0029647A"/>
    <w:rsid w:val="00296504"/>
    <w:rsid w:val="002B5511"/>
    <w:rsid w:val="002B7ACF"/>
    <w:rsid w:val="002D1258"/>
    <w:rsid w:val="002D6F1C"/>
    <w:rsid w:val="002E0643"/>
    <w:rsid w:val="002E392E"/>
    <w:rsid w:val="002E6BBC"/>
    <w:rsid w:val="002F1BA9"/>
    <w:rsid w:val="002F6E74"/>
    <w:rsid w:val="002F6F4D"/>
    <w:rsid w:val="003106B3"/>
    <w:rsid w:val="0031385D"/>
    <w:rsid w:val="003223B2"/>
    <w:rsid w:val="00322A67"/>
    <w:rsid w:val="00330E13"/>
    <w:rsid w:val="00335A23"/>
    <w:rsid w:val="00336D20"/>
    <w:rsid w:val="00340707"/>
    <w:rsid w:val="00340870"/>
    <w:rsid w:val="00351841"/>
    <w:rsid w:val="003624A6"/>
    <w:rsid w:val="00364ADF"/>
    <w:rsid w:val="003670D9"/>
    <w:rsid w:val="00370B41"/>
    <w:rsid w:val="00371B27"/>
    <w:rsid w:val="003726C3"/>
    <w:rsid w:val="00375D2E"/>
    <w:rsid w:val="00383071"/>
    <w:rsid w:val="00383B19"/>
    <w:rsid w:val="00385B92"/>
    <w:rsid w:val="003933F9"/>
    <w:rsid w:val="00393491"/>
    <w:rsid w:val="00394BC8"/>
    <w:rsid w:val="00395799"/>
    <w:rsid w:val="00395864"/>
    <w:rsid w:val="00396557"/>
    <w:rsid w:val="00396E0D"/>
    <w:rsid w:val="00397316"/>
    <w:rsid w:val="003A248F"/>
    <w:rsid w:val="003A41F1"/>
    <w:rsid w:val="003A4D9C"/>
    <w:rsid w:val="003B1668"/>
    <w:rsid w:val="003B534E"/>
    <w:rsid w:val="003C0C3E"/>
    <w:rsid w:val="003C579A"/>
    <w:rsid w:val="003C5F4C"/>
    <w:rsid w:val="003D2FD3"/>
    <w:rsid w:val="003D5EA8"/>
    <w:rsid w:val="003E305E"/>
    <w:rsid w:val="003E34DB"/>
    <w:rsid w:val="003E5302"/>
    <w:rsid w:val="003E5BF1"/>
    <w:rsid w:val="003F2452"/>
    <w:rsid w:val="003F41EA"/>
    <w:rsid w:val="003F79CF"/>
    <w:rsid w:val="003F7DF0"/>
    <w:rsid w:val="004039AF"/>
    <w:rsid w:val="00407AFF"/>
    <w:rsid w:val="0041155D"/>
    <w:rsid w:val="00411F00"/>
    <w:rsid w:val="004170BF"/>
    <w:rsid w:val="004270E3"/>
    <w:rsid w:val="004348DC"/>
    <w:rsid w:val="00434921"/>
    <w:rsid w:val="00442018"/>
    <w:rsid w:val="00447B10"/>
    <w:rsid w:val="00452EE4"/>
    <w:rsid w:val="004536D6"/>
    <w:rsid w:val="00457224"/>
    <w:rsid w:val="004657D8"/>
    <w:rsid w:val="0048047E"/>
    <w:rsid w:val="00482AF9"/>
    <w:rsid w:val="004A4DE0"/>
    <w:rsid w:val="004B1B95"/>
    <w:rsid w:val="004B37B4"/>
    <w:rsid w:val="004C0314"/>
    <w:rsid w:val="004C0D3D"/>
    <w:rsid w:val="004C213E"/>
    <w:rsid w:val="004C376C"/>
    <w:rsid w:val="004C657F"/>
    <w:rsid w:val="004D1514"/>
    <w:rsid w:val="004D17D8"/>
    <w:rsid w:val="004E042B"/>
    <w:rsid w:val="004E355B"/>
    <w:rsid w:val="005028E5"/>
    <w:rsid w:val="00503735"/>
    <w:rsid w:val="00512DE2"/>
    <w:rsid w:val="005224F2"/>
    <w:rsid w:val="00531C6A"/>
    <w:rsid w:val="00534DCC"/>
    <w:rsid w:val="005355BD"/>
    <w:rsid w:val="00536D8B"/>
    <w:rsid w:val="005379C3"/>
    <w:rsid w:val="00544C59"/>
    <w:rsid w:val="005519C2"/>
    <w:rsid w:val="005523E0"/>
    <w:rsid w:val="0055320F"/>
    <w:rsid w:val="0055699B"/>
    <w:rsid w:val="00563D3D"/>
    <w:rsid w:val="00564D33"/>
    <w:rsid w:val="005659AA"/>
    <w:rsid w:val="005676E8"/>
    <w:rsid w:val="0056776D"/>
    <w:rsid w:val="00581048"/>
    <w:rsid w:val="00581203"/>
    <w:rsid w:val="00581930"/>
    <w:rsid w:val="0058349C"/>
    <w:rsid w:val="00585FBE"/>
    <w:rsid w:val="005870E8"/>
    <w:rsid w:val="005942E5"/>
    <w:rsid w:val="005A4D4E"/>
    <w:rsid w:val="005A7237"/>
    <w:rsid w:val="005B21FA"/>
    <w:rsid w:val="005B3244"/>
    <w:rsid w:val="005B6EE8"/>
    <w:rsid w:val="005B7731"/>
    <w:rsid w:val="005C4515"/>
    <w:rsid w:val="005C5602"/>
    <w:rsid w:val="005C74A6"/>
    <w:rsid w:val="005D3B4D"/>
    <w:rsid w:val="005D615C"/>
    <w:rsid w:val="005E1860"/>
    <w:rsid w:val="005E1ABE"/>
    <w:rsid w:val="005E7947"/>
    <w:rsid w:val="005F063B"/>
    <w:rsid w:val="005F0C48"/>
    <w:rsid w:val="005F192D"/>
    <w:rsid w:val="005F1DB4"/>
    <w:rsid w:val="005F24C8"/>
    <w:rsid w:val="005F26AF"/>
    <w:rsid w:val="00606940"/>
    <w:rsid w:val="0061383D"/>
    <w:rsid w:val="00614D69"/>
    <w:rsid w:val="00617030"/>
    <w:rsid w:val="00621301"/>
    <w:rsid w:val="0062173F"/>
    <w:rsid w:val="006235FB"/>
    <w:rsid w:val="00626A15"/>
    <w:rsid w:val="006438CB"/>
    <w:rsid w:val="006529B9"/>
    <w:rsid w:val="00654695"/>
    <w:rsid w:val="0065500A"/>
    <w:rsid w:val="00655217"/>
    <w:rsid w:val="0065727C"/>
    <w:rsid w:val="00661834"/>
    <w:rsid w:val="006721AB"/>
    <w:rsid w:val="006724D4"/>
    <w:rsid w:val="00674A78"/>
    <w:rsid w:val="00690A60"/>
    <w:rsid w:val="00696A16"/>
    <w:rsid w:val="006A4840"/>
    <w:rsid w:val="006A4B6A"/>
    <w:rsid w:val="006A7E1D"/>
    <w:rsid w:val="006C3A56"/>
    <w:rsid w:val="006C4373"/>
    <w:rsid w:val="006D13F4"/>
    <w:rsid w:val="006D6AED"/>
    <w:rsid w:val="006E6CEC"/>
    <w:rsid w:val="006E6D0B"/>
    <w:rsid w:val="006F126E"/>
    <w:rsid w:val="006F3834"/>
    <w:rsid w:val="006F5693"/>
    <w:rsid w:val="00717B01"/>
    <w:rsid w:val="00721701"/>
    <w:rsid w:val="007227D9"/>
    <w:rsid w:val="0072491F"/>
    <w:rsid w:val="007350AB"/>
    <w:rsid w:val="007374A1"/>
    <w:rsid w:val="00752712"/>
    <w:rsid w:val="00753A84"/>
    <w:rsid w:val="007611F5"/>
    <w:rsid w:val="007619E4"/>
    <w:rsid w:val="00761E75"/>
    <w:rsid w:val="0076495E"/>
    <w:rsid w:val="00765FC8"/>
    <w:rsid w:val="0078713D"/>
    <w:rsid w:val="00793F46"/>
    <w:rsid w:val="007A1325"/>
    <w:rsid w:val="007A1A18"/>
    <w:rsid w:val="007A5BA9"/>
    <w:rsid w:val="007B53D8"/>
    <w:rsid w:val="007B7EC3"/>
    <w:rsid w:val="007C22C5"/>
    <w:rsid w:val="007C5722"/>
    <w:rsid w:val="007C57E1"/>
    <w:rsid w:val="007C5811"/>
    <w:rsid w:val="007C6084"/>
    <w:rsid w:val="007D1721"/>
    <w:rsid w:val="007D2DF5"/>
    <w:rsid w:val="007D451A"/>
    <w:rsid w:val="007D5E3E"/>
    <w:rsid w:val="007D7596"/>
    <w:rsid w:val="007E242C"/>
    <w:rsid w:val="007E6631"/>
    <w:rsid w:val="007F5CA9"/>
    <w:rsid w:val="00802A2F"/>
    <w:rsid w:val="00803A12"/>
    <w:rsid w:val="0081101C"/>
    <w:rsid w:val="008266F9"/>
    <w:rsid w:val="00826A9B"/>
    <w:rsid w:val="00834842"/>
    <w:rsid w:val="00840E7B"/>
    <w:rsid w:val="00842735"/>
    <w:rsid w:val="00853D40"/>
    <w:rsid w:val="00854449"/>
    <w:rsid w:val="008564FC"/>
    <w:rsid w:val="00864E76"/>
    <w:rsid w:val="00866C35"/>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656"/>
    <w:rsid w:val="008F4BA0"/>
    <w:rsid w:val="008F4BFD"/>
    <w:rsid w:val="009006C7"/>
    <w:rsid w:val="00901726"/>
    <w:rsid w:val="00920E6A"/>
    <w:rsid w:val="00924A21"/>
    <w:rsid w:val="00931816"/>
    <w:rsid w:val="00932C71"/>
    <w:rsid w:val="009509D5"/>
    <w:rsid w:val="009538F5"/>
    <w:rsid w:val="00955AF2"/>
    <w:rsid w:val="00956EB4"/>
    <w:rsid w:val="00957187"/>
    <w:rsid w:val="009603E1"/>
    <w:rsid w:val="00961C9D"/>
    <w:rsid w:val="00963065"/>
    <w:rsid w:val="0097151F"/>
    <w:rsid w:val="00973777"/>
    <w:rsid w:val="00976E78"/>
    <w:rsid w:val="009775C0"/>
    <w:rsid w:val="00990634"/>
    <w:rsid w:val="00991733"/>
    <w:rsid w:val="00992078"/>
    <w:rsid w:val="009A1467"/>
    <w:rsid w:val="009A6464"/>
    <w:rsid w:val="009B3A02"/>
    <w:rsid w:val="009B69F5"/>
    <w:rsid w:val="009C5FF7"/>
    <w:rsid w:val="009C6292"/>
    <w:rsid w:val="009D15DB"/>
    <w:rsid w:val="009E3122"/>
    <w:rsid w:val="009F0260"/>
    <w:rsid w:val="009F1CBB"/>
    <w:rsid w:val="009F3305"/>
    <w:rsid w:val="009F6FB2"/>
    <w:rsid w:val="00A071C0"/>
    <w:rsid w:val="00A1736E"/>
    <w:rsid w:val="00A20C92"/>
    <w:rsid w:val="00A22670"/>
    <w:rsid w:val="00A24B35"/>
    <w:rsid w:val="00A271BA"/>
    <w:rsid w:val="00A27F86"/>
    <w:rsid w:val="00A321EE"/>
    <w:rsid w:val="00A431C6"/>
    <w:rsid w:val="00A4791D"/>
    <w:rsid w:val="00A54315"/>
    <w:rsid w:val="00A55B2A"/>
    <w:rsid w:val="00A60FBC"/>
    <w:rsid w:val="00A65C0B"/>
    <w:rsid w:val="00A750D5"/>
    <w:rsid w:val="00A81FD2"/>
    <w:rsid w:val="00A82CDA"/>
    <w:rsid w:val="00A8441A"/>
    <w:rsid w:val="00A8674A"/>
    <w:rsid w:val="00A93519"/>
    <w:rsid w:val="00AA6F6E"/>
    <w:rsid w:val="00AA75F2"/>
    <w:rsid w:val="00AB48D3"/>
    <w:rsid w:val="00AD1AA8"/>
    <w:rsid w:val="00AE2124"/>
    <w:rsid w:val="00AE24BC"/>
    <w:rsid w:val="00AE3E3F"/>
    <w:rsid w:val="00AE48FC"/>
    <w:rsid w:val="00AE6A52"/>
    <w:rsid w:val="00AF4760"/>
    <w:rsid w:val="00AF55D4"/>
    <w:rsid w:val="00AF5E0A"/>
    <w:rsid w:val="00B045A1"/>
    <w:rsid w:val="00B05C2D"/>
    <w:rsid w:val="00B12933"/>
    <w:rsid w:val="00B12B88"/>
    <w:rsid w:val="00B13BC8"/>
    <w:rsid w:val="00B23E75"/>
    <w:rsid w:val="00B24662"/>
    <w:rsid w:val="00B3569C"/>
    <w:rsid w:val="00B35D15"/>
    <w:rsid w:val="00B429B3"/>
    <w:rsid w:val="00B43676"/>
    <w:rsid w:val="00B5301E"/>
    <w:rsid w:val="00B55F7B"/>
    <w:rsid w:val="00B57A4A"/>
    <w:rsid w:val="00B60125"/>
    <w:rsid w:val="00B6656B"/>
    <w:rsid w:val="00B70988"/>
    <w:rsid w:val="00B71625"/>
    <w:rsid w:val="00B75C54"/>
    <w:rsid w:val="00B906D6"/>
    <w:rsid w:val="00B92A93"/>
    <w:rsid w:val="00BA0D00"/>
    <w:rsid w:val="00BA17A8"/>
    <w:rsid w:val="00BA3C33"/>
    <w:rsid w:val="00BA66BA"/>
    <w:rsid w:val="00BB0878"/>
    <w:rsid w:val="00BB1879"/>
    <w:rsid w:val="00BC0ABE"/>
    <w:rsid w:val="00BC30DB"/>
    <w:rsid w:val="00BC64FF"/>
    <w:rsid w:val="00BC7C37"/>
    <w:rsid w:val="00BD2244"/>
    <w:rsid w:val="00BE6472"/>
    <w:rsid w:val="00BF29B8"/>
    <w:rsid w:val="00BF46EA"/>
    <w:rsid w:val="00BF5AB3"/>
    <w:rsid w:val="00BF78D9"/>
    <w:rsid w:val="00C07D05"/>
    <w:rsid w:val="00C10856"/>
    <w:rsid w:val="00C203FA"/>
    <w:rsid w:val="00C3164F"/>
    <w:rsid w:val="00C31B5E"/>
    <w:rsid w:val="00C320CC"/>
    <w:rsid w:val="00C34D3E"/>
    <w:rsid w:val="00C35B37"/>
    <w:rsid w:val="00C3747A"/>
    <w:rsid w:val="00C55EE6"/>
    <w:rsid w:val="00C56DCC"/>
    <w:rsid w:val="00C57075"/>
    <w:rsid w:val="00C72AFE"/>
    <w:rsid w:val="00C81619"/>
    <w:rsid w:val="00C93E35"/>
    <w:rsid w:val="00C9450F"/>
    <w:rsid w:val="00CA013C"/>
    <w:rsid w:val="00CA6692"/>
    <w:rsid w:val="00CA6D6D"/>
    <w:rsid w:val="00CC7A4E"/>
    <w:rsid w:val="00CD1359"/>
    <w:rsid w:val="00CD28F8"/>
    <w:rsid w:val="00CD4C83"/>
    <w:rsid w:val="00CE339F"/>
    <w:rsid w:val="00D01EDC"/>
    <w:rsid w:val="00D078AA"/>
    <w:rsid w:val="00D1001A"/>
    <w:rsid w:val="00D10058"/>
    <w:rsid w:val="00D11978"/>
    <w:rsid w:val="00D15E30"/>
    <w:rsid w:val="00D16129"/>
    <w:rsid w:val="00D25DBD"/>
    <w:rsid w:val="00D2608A"/>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A4598"/>
    <w:rsid w:val="00DA5633"/>
    <w:rsid w:val="00DB2337"/>
    <w:rsid w:val="00DB352B"/>
    <w:rsid w:val="00DB5F87"/>
    <w:rsid w:val="00DC0376"/>
    <w:rsid w:val="00DC099B"/>
    <w:rsid w:val="00DD375A"/>
    <w:rsid w:val="00DD4CD4"/>
    <w:rsid w:val="00DD65A2"/>
    <w:rsid w:val="00DD6770"/>
    <w:rsid w:val="00DE0749"/>
    <w:rsid w:val="00DE1CE2"/>
    <w:rsid w:val="00DE7072"/>
    <w:rsid w:val="00DF1210"/>
    <w:rsid w:val="00DF31E9"/>
    <w:rsid w:val="00DF5C23"/>
    <w:rsid w:val="00E01DAD"/>
    <w:rsid w:val="00E021DC"/>
    <w:rsid w:val="00E03F91"/>
    <w:rsid w:val="00E064F2"/>
    <w:rsid w:val="00E0717B"/>
    <w:rsid w:val="00E20D65"/>
    <w:rsid w:val="00E26736"/>
    <w:rsid w:val="00E353A2"/>
    <w:rsid w:val="00E36881"/>
    <w:rsid w:val="00E42E4C"/>
    <w:rsid w:val="00E47013"/>
    <w:rsid w:val="00E541F9"/>
    <w:rsid w:val="00E57B79"/>
    <w:rsid w:val="00E63419"/>
    <w:rsid w:val="00E6372D"/>
    <w:rsid w:val="00E64496"/>
    <w:rsid w:val="00E8322E"/>
    <w:rsid w:val="00E903E0"/>
    <w:rsid w:val="00EA1115"/>
    <w:rsid w:val="00EA1EDB"/>
    <w:rsid w:val="00EA39EB"/>
    <w:rsid w:val="00EA53F0"/>
    <w:rsid w:val="00EA58CE"/>
    <w:rsid w:val="00EB33FF"/>
    <w:rsid w:val="00EC2759"/>
    <w:rsid w:val="00EC7106"/>
    <w:rsid w:val="00ED0120"/>
    <w:rsid w:val="00ED1E20"/>
    <w:rsid w:val="00ED4E12"/>
    <w:rsid w:val="00EE051B"/>
    <w:rsid w:val="00EE54B4"/>
    <w:rsid w:val="00EF146F"/>
    <w:rsid w:val="00EF2B5C"/>
    <w:rsid w:val="00EF334F"/>
    <w:rsid w:val="00EF4C0F"/>
    <w:rsid w:val="00EF7794"/>
    <w:rsid w:val="00F02046"/>
    <w:rsid w:val="00F053D8"/>
    <w:rsid w:val="00F07888"/>
    <w:rsid w:val="00F1313D"/>
    <w:rsid w:val="00F133F7"/>
    <w:rsid w:val="00F201E7"/>
    <w:rsid w:val="00F21C79"/>
    <w:rsid w:val="00F238C9"/>
    <w:rsid w:val="00F23CA5"/>
    <w:rsid w:val="00F277AA"/>
    <w:rsid w:val="00F31955"/>
    <w:rsid w:val="00F34C06"/>
    <w:rsid w:val="00F43EA3"/>
    <w:rsid w:val="00F45569"/>
    <w:rsid w:val="00F50C55"/>
    <w:rsid w:val="00F57FFB"/>
    <w:rsid w:val="00F601E6"/>
    <w:rsid w:val="00F65D38"/>
    <w:rsid w:val="00F73954"/>
    <w:rsid w:val="00F77460"/>
    <w:rsid w:val="00F91C51"/>
    <w:rsid w:val="00F94060"/>
    <w:rsid w:val="00F9771A"/>
    <w:rsid w:val="00FA56F6"/>
    <w:rsid w:val="00FB329D"/>
    <w:rsid w:val="00FC1616"/>
    <w:rsid w:val="00FC27E3"/>
    <w:rsid w:val="00FC74C7"/>
    <w:rsid w:val="00FD451D"/>
    <w:rsid w:val="00FD5B22"/>
    <w:rsid w:val="00FE234A"/>
    <w:rsid w:val="00FE4F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666E5B"/>
  <w14:defaultImageDpi w14:val="300"/>
  <w15:docId w15:val="{96E94900-F137-472D-AB06-B3700B920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6"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3C0C3E"/>
    <w:rPr>
      <w:rFonts w:ascii="Times New Roman" w:eastAsiaTheme="minorHAnsi" w:hAnsi="Times New Roman" w:cs="Times New Roman"/>
      <w:sz w:val="20"/>
      <w:szCs w:val="22"/>
    </w:rPr>
  </w:style>
  <w:style w:type="paragraph" w:styleId="Heading1">
    <w:name w:val="heading 1"/>
    <w:aliases w:val="Pocket"/>
    <w:basedOn w:val="Normal"/>
    <w:next w:val="Normal"/>
    <w:link w:val="Heading1Char"/>
    <w:uiPriority w:val="1"/>
    <w:qFormat/>
    <w:rsid w:val="003C0C3E"/>
    <w:pPr>
      <w:keepNext/>
      <w:keepLines/>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C0C3E"/>
    <w:pPr>
      <w:keepNext/>
      <w:keepLines/>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C0C3E"/>
    <w:pPr>
      <w:keepNext/>
      <w:keepLines/>
      <w:spacing w:before="200" w:after="120"/>
      <w:jc w:val="center"/>
      <w:outlineLvl w:val="2"/>
    </w:pPr>
    <w:rPr>
      <w:rFonts w:ascii="Georgia" w:eastAsiaTheme="majorEastAsia" w:hAnsi="Georgia" w:cstheme="majorBidi"/>
      <w:b/>
      <w:bCs/>
      <w:sz w:val="28"/>
      <w:u w:val="single"/>
    </w:rPr>
  </w:style>
  <w:style w:type="paragraph" w:styleId="Heading4">
    <w:name w:val="heading 4"/>
    <w:aliases w:val="Tag"/>
    <w:basedOn w:val="Normal"/>
    <w:next w:val="Normal"/>
    <w:link w:val="Heading4Char"/>
    <w:uiPriority w:val="4"/>
    <w:qFormat/>
    <w:rsid w:val="003C0C3E"/>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rsid w:val="003C0C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0C3E"/>
  </w:style>
  <w:style w:type="character" w:customStyle="1" w:styleId="Heading1Char">
    <w:name w:val="Heading 1 Char"/>
    <w:aliases w:val="Pocket Char"/>
    <w:basedOn w:val="DefaultParagraphFont"/>
    <w:link w:val="Heading1"/>
    <w:uiPriority w:val="1"/>
    <w:rsid w:val="003C0C3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3C0C3E"/>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3"/>
    <w:rsid w:val="003C0C3E"/>
    <w:rPr>
      <w:rFonts w:ascii="Georgia" w:eastAsiaTheme="majorEastAsia" w:hAnsi="Georgia" w:cstheme="majorBidi"/>
      <w:b/>
      <w:bCs/>
      <w:sz w:val="28"/>
      <w:szCs w:val="22"/>
      <w:u w:val="single"/>
    </w:rPr>
  </w:style>
  <w:style w:type="character" w:customStyle="1" w:styleId="Heading4Char">
    <w:name w:val="Heading 4 Char"/>
    <w:aliases w:val="Tag Char"/>
    <w:basedOn w:val="DefaultParagraphFont"/>
    <w:link w:val="Heading4"/>
    <w:uiPriority w:val="4"/>
    <w:rsid w:val="003C0C3E"/>
    <w:rPr>
      <w:rFonts w:ascii="Times New Roman" w:eastAsiaTheme="majorEastAsia" w:hAnsi="Times New Roman" w:cstheme="majorBidi"/>
      <w:b/>
      <w:bCs/>
      <w:iCs/>
      <w:szCs w:val="22"/>
    </w:rPr>
  </w:style>
  <w:style w:type="character" w:customStyle="1" w:styleId="Style13ptBold">
    <w:name w:val="Style 13 pt Bold"/>
    <w:aliases w:val="Cite,Style Style Bold + 12 pt"/>
    <w:basedOn w:val="StyleBold"/>
    <w:uiPriority w:val="5"/>
    <w:qFormat/>
    <w:rsid w:val="003C0C3E"/>
    <w:rPr>
      <w:b/>
      <w:bCs/>
      <w:sz w:val="24"/>
      <w:u w:val="none"/>
    </w:rPr>
  </w:style>
  <w:style w:type="character" w:customStyle="1" w:styleId="StyleUnderline">
    <w:name w:val="Style Underline"/>
    <w:aliases w:val="Underline,Style Bold Underline"/>
    <w:basedOn w:val="DefaultParagraphFont"/>
    <w:uiPriority w:val="5"/>
    <w:qFormat/>
    <w:rsid w:val="003C0C3E"/>
    <w:rPr>
      <w:b w:val="0"/>
      <w:bCs/>
      <w:sz w:val="20"/>
      <w:u w:val="single"/>
    </w:rPr>
  </w:style>
  <w:style w:type="character" w:styleId="Emphasis">
    <w:name w:val="Emphasis"/>
    <w:basedOn w:val="DefaultParagraphFont"/>
    <w:uiPriority w:val="6"/>
    <w:qFormat/>
    <w:rsid w:val="003C0C3E"/>
    <w:rPr>
      <w:rFonts w:ascii="Times New Roman" w:hAnsi="Times New Roman" w:cs="Times New Roman"/>
      <w:b/>
      <w:i w:val="0"/>
      <w:iCs/>
      <w:sz w:val="20"/>
      <w:u w:val="single"/>
      <w:bdr w:val="none" w:sz="0" w:space="0" w:color="auto"/>
    </w:rPr>
  </w:style>
  <w:style w:type="character" w:styleId="FollowedHyperlink">
    <w:name w:val="FollowedHyperlink"/>
    <w:basedOn w:val="DefaultParagraphFont"/>
    <w:uiPriority w:val="99"/>
    <w:semiHidden/>
    <w:rsid w:val="003C0C3E"/>
    <w:rPr>
      <w:color w:val="auto"/>
      <w:u w:val="none"/>
    </w:rPr>
  </w:style>
  <w:style w:type="character" w:styleId="Hyperlink">
    <w:name w:val="Hyperlink"/>
    <w:basedOn w:val="DefaultParagraphFont"/>
    <w:uiPriority w:val="99"/>
    <w:rsid w:val="003C0C3E"/>
    <w:rPr>
      <w:color w:val="auto"/>
      <w:u w:val="none"/>
    </w:rPr>
  </w:style>
  <w:style w:type="paragraph" w:styleId="DocumentMap">
    <w:name w:val="Document Map"/>
    <w:basedOn w:val="Normal"/>
    <w:link w:val="DocumentMapChar"/>
    <w:uiPriority w:val="99"/>
    <w:semiHidden/>
    <w:unhideWhenUsed/>
    <w:rsid w:val="00955AF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55AF2"/>
    <w:rPr>
      <w:rFonts w:ascii="Lucida Grande" w:hAnsi="Lucida Grande" w:cs="Lucida Grande"/>
    </w:rPr>
  </w:style>
  <w:style w:type="paragraph" w:styleId="NormalWeb">
    <w:name w:val="Normal (Web)"/>
    <w:basedOn w:val="Normal"/>
    <w:uiPriority w:val="99"/>
    <w:unhideWhenUsed/>
    <w:rsid w:val="005F0C48"/>
    <w:pPr>
      <w:spacing w:before="100" w:beforeAutospacing="1" w:after="100" w:afterAutospacing="1"/>
    </w:pPr>
    <w:rPr>
      <w:rFonts w:ascii="Times" w:hAnsi="Times"/>
      <w:szCs w:val="20"/>
    </w:rPr>
  </w:style>
  <w:style w:type="character" w:customStyle="1" w:styleId="apple-converted-space">
    <w:name w:val="apple-converted-space"/>
    <w:basedOn w:val="DefaultParagraphFont"/>
    <w:rsid w:val="005F0C48"/>
  </w:style>
  <w:style w:type="paragraph" w:customStyle="1" w:styleId="oembed-link-title">
    <w:name w:val="oembed-link-title"/>
    <w:basedOn w:val="Normal"/>
    <w:rsid w:val="007D1721"/>
    <w:pPr>
      <w:spacing w:before="100" w:beforeAutospacing="1" w:after="100" w:afterAutospacing="1"/>
    </w:pPr>
    <w:rPr>
      <w:rFonts w:ascii="Times" w:hAnsi="Times"/>
      <w:szCs w:val="20"/>
    </w:rPr>
  </w:style>
  <w:style w:type="paragraph" w:customStyle="1" w:styleId="oembed-link-desc">
    <w:name w:val="oembed-link-desc"/>
    <w:basedOn w:val="Normal"/>
    <w:rsid w:val="007D1721"/>
    <w:pPr>
      <w:spacing w:before="100" w:beforeAutospacing="1" w:after="100" w:afterAutospacing="1"/>
    </w:pPr>
    <w:rPr>
      <w:rFonts w:ascii="Times" w:hAnsi="Times"/>
      <w:szCs w:val="20"/>
    </w:rPr>
  </w:style>
  <w:style w:type="character" w:customStyle="1" w:styleId="asset-metabar-author">
    <w:name w:val="asset-metabar-author"/>
    <w:basedOn w:val="DefaultParagraphFont"/>
    <w:rsid w:val="00802A2F"/>
  </w:style>
  <w:style w:type="character" w:customStyle="1" w:styleId="asset-metabar-time">
    <w:name w:val="asset-metabar-time"/>
    <w:basedOn w:val="DefaultParagraphFont"/>
    <w:rsid w:val="00802A2F"/>
  </w:style>
  <w:style w:type="character" w:customStyle="1" w:styleId="trbpanelmodtitleico">
    <w:name w:val="trb_panelmod_title_ico"/>
    <w:basedOn w:val="DefaultParagraphFont"/>
    <w:rsid w:val="0056776D"/>
  </w:style>
  <w:style w:type="character" w:customStyle="1" w:styleId="trbpanelmodbodytitle">
    <w:name w:val="trb_panelmod_body_title"/>
    <w:basedOn w:val="DefaultParagraphFont"/>
    <w:rsid w:val="0056776D"/>
  </w:style>
  <w:style w:type="character" w:customStyle="1" w:styleId="trbpanelmodbodymore">
    <w:name w:val="trb_panelmod_body_more"/>
    <w:basedOn w:val="DefaultParagraphFont"/>
    <w:rsid w:val="0056776D"/>
  </w:style>
  <w:style w:type="character" w:customStyle="1" w:styleId="trbpullquotetext">
    <w:name w:val="trb_pullquote_text"/>
    <w:basedOn w:val="DefaultParagraphFont"/>
    <w:rsid w:val="0056776D"/>
  </w:style>
  <w:style w:type="character" w:customStyle="1" w:styleId="trbpullquotecredit">
    <w:name w:val="trb_pullquote_credit"/>
    <w:basedOn w:val="DefaultParagraphFont"/>
    <w:rsid w:val="0056776D"/>
  </w:style>
  <w:style w:type="character" w:customStyle="1" w:styleId="trbembedrelatedtitle">
    <w:name w:val="trb_embed_related_title"/>
    <w:basedOn w:val="DefaultParagraphFont"/>
    <w:rsid w:val="0056776D"/>
  </w:style>
  <w:style w:type="paragraph" w:styleId="BalloonText">
    <w:name w:val="Balloon Text"/>
    <w:basedOn w:val="Normal"/>
    <w:link w:val="BalloonTextChar"/>
    <w:uiPriority w:val="99"/>
    <w:semiHidden/>
    <w:unhideWhenUsed/>
    <w:rsid w:val="0056776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6776D"/>
    <w:rPr>
      <w:rFonts w:ascii="Lucida Grande" w:hAnsi="Lucida Grande" w:cs="Lucida Grande"/>
      <w:sz w:val="18"/>
      <w:szCs w:val="18"/>
    </w:rPr>
  </w:style>
  <w:style w:type="paragraph" w:customStyle="1" w:styleId="first">
    <w:name w:val="first"/>
    <w:basedOn w:val="Normal"/>
    <w:rsid w:val="004B1B95"/>
    <w:pPr>
      <w:spacing w:before="100" w:beforeAutospacing="1" w:after="100" w:afterAutospacing="1"/>
    </w:pPr>
    <w:rPr>
      <w:rFonts w:ascii="Times" w:hAnsi="Times"/>
      <w:szCs w:val="20"/>
    </w:rPr>
  </w:style>
  <w:style w:type="character" w:styleId="Strong">
    <w:name w:val="Strong"/>
    <w:basedOn w:val="DefaultParagraphFont"/>
    <w:uiPriority w:val="22"/>
    <w:qFormat/>
    <w:rsid w:val="004B1B95"/>
    <w:rPr>
      <w:b/>
      <w:bCs/>
    </w:rPr>
  </w:style>
  <w:style w:type="character" w:customStyle="1" w:styleId="related-bullet">
    <w:name w:val="related-bullet"/>
    <w:basedOn w:val="DefaultParagraphFont"/>
    <w:rsid w:val="00956EB4"/>
  </w:style>
  <w:style w:type="paragraph" w:customStyle="1" w:styleId="submitted-by">
    <w:name w:val="submitted-by"/>
    <w:basedOn w:val="Normal"/>
    <w:rsid w:val="008F4656"/>
    <w:pPr>
      <w:spacing w:before="100" w:beforeAutospacing="1" w:after="100" w:afterAutospacing="1"/>
    </w:pPr>
    <w:rPr>
      <w:rFonts w:ascii="Times" w:hAnsi="Times"/>
      <w:szCs w:val="20"/>
    </w:rPr>
  </w:style>
  <w:style w:type="paragraph" w:styleId="ListParagraph">
    <w:name w:val="List Paragraph"/>
    <w:basedOn w:val="Normal"/>
    <w:uiPriority w:val="34"/>
    <w:qFormat/>
    <w:rsid w:val="00DE7072"/>
    <w:pPr>
      <w:ind w:left="720"/>
      <w:contextualSpacing/>
    </w:pPr>
  </w:style>
  <w:style w:type="paragraph" w:styleId="NoSpacing">
    <w:name w:val="No Spacing"/>
    <w:uiPriority w:val="1"/>
    <w:qFormat/>
    <w:rsid w:val="00CD28F8"/>
    <w:rPr>
      <w:rFonts w:ascii="Calibri" w:hAnsi="Calibri"/>
      <w:sz w:val="22"/>
    </w:rPr>
  </w:style>
  <w:style w:type="paragraph" w:styleId="Revision">
    <w:name w:val="Revision"/>
    <w:hidden/>
    <w:uiPriority w:val="99"/>
    <w:semiHidden/>
    <w:rsid w:val="00C320CC"/>
    <w:rPr>
      <w:rFonts w:ascii="Calibri" w:hAnsi="Calibri"/>
      <w:sz w:val="22"/>
    </w:rPr>
  </w:style>
  <w:style w:type="character" w:customStyle="1" w:styleId="StyleBold">
    <w:name w:val="Style Bold"/>
    <w:basedOn w:val="DefaultParagraphFont"/>
    <w:uiPriority w:val="9"/>
    <w:semiHidden/>
    <w:rsid w:val="003C0C3E"/>
    <w:rPr>
      <w:b/>
      <w:bCs/>
    </w:rPr>
  </w:style>
  <w:style w:type="paragraph" w:styleId="Header">
    <w:name w:val="header"/>
    <w:basedOn w:val="Normal"/>
    <w:link w:val="HeaderChar"/>
    <w:uiPriority w:val="99"/>
    <w:semiHidden/>
    <w:rsid w:val="003C0C3E"/>
    <w:pPr>
      <w:tabs>
        <w:tab w:val="center" w:pos="4680"/>
        <w:tab w:val="right" w:pos="9360"/>
      </w:tabs>
    </w:pPr>
  </w:style>
  <w:style w:type="character" w:customStyle="1" w:styleId="HeaderChar">
    <w:name w:val="Header Char"/>
    <w:basedOn w:val="DefaultParagraphFont"/>
    <w:link w:val="Header"/>
    <w:uiPriority w:val="99"/>
    <w:semiHidden/>
    <w:rsid w:val="003C0C3E"/>
    <w:rPr>
      <w:rFonts w:ascii="Times New Roman" w:eastAsiaTheme="minorHAnsi" w:hAnsi="Times New Roman" w:cs="Times New Roman"/>
      <w:sz w:val="20"/>
      <w:szCs w:val="22"/>
    </w:rPr>
  </w:style>
  <w:style w:type="paragraph" w:styleId="Footer">
    <w:name w:val="footer"/>
    <w:basedOn w:val="Normal"/>
    <w:link w:val="FooterChar"/>
    <w:uiPriority w:val="99"/>
    <w:semiHidden/>
    <w:rsid w:val="003C0C3E"/>
    <w:pPr>
      <w:tabs>
        <w:tab w:val="center" w:pos="4680"/>
        <w:tab w:val="right" w:pos="9360"/>
      </w:tabs>
    </w:pPr>
  </w:style>
  <w:style w:type="character" w:customStyle="1" w:styleId="FooterChar">
    <w:name w:val="Footer Char"/>
    <w:basedOn w:val="DefaultParagraphFont"/>
    <w:link w:val="Footer"/>
    <w:uiPriority w:val="99"/>
    <w:semiHidden/>
    <w:rsid w:val="003C0C3E"/>
    <w:rPr>
      <w:rFonts w:ascii="Times New Roman" w:eastAsiaTheme="minorHAnsi" w:hAnsi="Times New Roman" w:cs="Times New Roman"/>
      <w:sz w:val="20"/>
      <w:szCs w:val="22"/>
    </w:rPr>
  </w:style>
  <w:style w:type="paragraph" w:customStyle="1" w:styleId="cardtext">
    <w:name w:val="card text"/>
    <w:basedOn w:val="Normal"/>
    <w:link w:val="cardtextChar"/>
    <w:qFormat/>
    <w:rsid w:val="003C0C3E"/>
    <w:pPr>
      <w:ind w:left="288" w:right="288"/>
    </w:pPr>
    <w:rPr>
      <w:rFonts w:cstheme="minorBidi"/>
    </w:rPr>
  </w:style>
  <w:style w:type="character" w:customStyle="1" w:styleId="cardtextChar">
    <w:name w:val="card text Char"/>
    <w:basedOn w:val="DefaultParagraphFont"/>
    <w:link w:val="cardtext"/>
    <w:rsid w:val="003C0C3E"/>
    <w:rPr>
      <w:rFonts w:ascii="Times New Roman" w:eastAsiaTheme="minorHAnsi" w:hAnsi="Times New Roman"/>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663873">
      <w:bodyDiv w:val="1"/>
      <w:marLeft w:val="0"/>
      <w:marRight w:val="0"/>
      <w:marTop w:val="0"/>
      <w:marBottom w:val="0"/>
      <w:divBdr>
        <w:top w:val="none" w:sz="0" w:space="0" w:color="auto"/>
        <w:left w:val="none" w:sz="0" w:space="0" w:color="auto"/>
        <w:bottom w:val="none" w:sz="0" w:space="0" w:color="auto"/>
        <w:right w:val="none" w:sz="0" w:space="0" w:color="auto"/>
      </w:divBdr>
    </w:div>
    <w:div w:id="46531852">
      <w:bodyDiv w:val="1"/>
      <w:marLeft w:val="0"/>
      <w:marRight w:val="0"/>
      <w:marTop w:val="0"/>
      <w:marBottom w:val="0"/>
      <w:divBdr>
        <w:top w:val="none" w:sz="0" w:space="0" w:color="auto"/>
        <w:left w:val="none" w:sz="0" w:space="0" w:color="auto"/>
        <w:bottom w:val="none" w:sz="0" w:space="0" w:color="auto"/>
        <w:right w:val="none" w:sz="0" w:space="0" w:color="auto"/>
      </w:divBdr>
    </w:div>
    <w:div w:id="46536473">
      <w:bodyDiv w:val="1"/>
      <w:marLeft w:val="0"/>
      <w:marRight w:val="0"/>
      <w:marTop w:val="0"/>
      <w:marBottom w:val="0"/>
      <w:divBdr>
        <w:top w:val="none" w:sz="0" w:space="0" w:color="auto"/>
        <w:left w:val="none" w:sz="0" w:space="0" w:color="auto"/>
        <w:bottom w:val="none" w:sz="0" w:space="0" w:color="auto"/>
        <w:right w:val="none" w:sz="0" w:space="0" w:color="auto"/>
      </w:divBdr>
    </w:div>
    <w:div w:id="49572190">
      <w:bodyDiv w:val="1"/>
      <w:marLeft w:val="0"/>
      <w:marRight w:val="0"/>
      <w:marTop w:val="0"/>
      <w:marBottom w:val="0"/>
      <w:divBdr>
        <w:top w:val="none" w:sz="0" w:space="0" w:color="auto"/>
        <w:left w:val="none" w:sz="0" w:space="0" w:color="auto"/>
        <w:bottom w:val="none" w:sz="0" w:space="0" w:color="auto"/>
        <w:right w:val="none" w:sz="0" w:space="0" w:color="auto"/>
      </w:divBdr>
      <w:divsChild>
        <w:div w:id="1524588954">
          <w:marLeft w:val="0"/>
          <w:marRight w:val="0"/>
          <w:marTop w:val="0"/>
          <w:marBottom w:val="0"/>
          <w:divBdr>
            <w:top w:val="none" w:sz="0" w:space="0" w:color="auto"/>
            <w:left w:val="none" w:sz="0" w:space="0" w:color="auto"/>
            <w:bottom w:val="none" w:sz="0" w:space="0" w:color="auto"/>
            <w:right w:val="none" w:sz="0" w:space="0" w:color="auto"/>
          </w:divBdr>
        </w:div>
      </w:divsChild>
    </w:div>
    <w:div w:id="95446744">
      <w:bodyDiv w:val="1"/>
      <w:marLeft w:val="0"/>
      <w:marRight w:val="0"/>
      <w:marTop w:val="0"/>
      <w:marBottom w:val="0"/>
      <w:divBdr>
        <w:top w:val="none" w:sz="0" w:space="0" w:color="auto"/>
        <w:left w:val="none" w:sz="0" w:space="0" w:color="auto"/>
        <w:bottom w:val="none" w:sz="0" w:space="0" w:color="auto"/>
        <w:right w:val="none" w:sz="0" w:space="0" w:color="auto"/>
      </w:divBdr>
      <w:divsChild>
        <w:div w:id="1344092843">
          <w:marLeft w:val="0"/>
          <w:marRight w:val="0"/>
          <w:marTop w:val="0"/>
          <w:marBottom w:val="0"/>
          <w:divBdr>
            <w:top w:val="none" w:sz="0" w:space="0" w:color="auto"/>
            <w:left w:val="none" w:sz="0" w:space="0" w:color="auto"/>
            <w:bottom w:val="none" w:sz="0" w:space="0" w:color="auto"/>
            <w:right w:val="none" w:sz="0" w:space="0" w:color="auto"/>
          </w:divBdr>
          <w:divsChild>
            <w:div w:id="294070584">
              <w:marLeft w:val="0"/>
              <w:marRight w:val="0"/>
              <w:marTop w:val="0"/>
              <w:marBottom w:val="0"/>
              <w:divBdr>
                <w:top w:val="none" w:sz="0" w:space="0" w:color="auto"/>
                <w:left w:val="none" w:sz="0" w:space="0" w:color="auto"/>
                <w:bottom w:val="none" w:sz="0" w:space="0" w:color="auto"/>
                <w:right w:val="none" w:sz="0" w:space="0" w:color="auto"/>
              </w:divBdr>
            </w:div>
          </w:divsChild>
        </w:div>
        <w:div w:id="1457065847">
          <w:marLeft w:val="0"/>
          <w:marRight w:val="0"/>
          <w:marTop w:val="0"/>
          <w:marBottom w:val="0"/>
          <w:divBdr>
            <w:top w:val="none" w:sz="0" w:space="0" w:color="auto"/>
            <w:left w:val="none" w:sz="0" w:space="0" w:color="auto"/>
            <w:bottom w:val="none" w:sz="0" w:space="0" w:color="auto"/>
            <w:right w:val="none" w:sz="0" w:space="0" w:color="auto"/>
          </w:divBdr>
        </w:div>
        <w:div w:id="1380278675">
          <w:marLeft w:val="0"/>
          <w:marRight w:val="0"/>
          <w:marTop w:val="0"/>
          <w:marBottom w:val="0"/>
          <w:divBdr>
            <w:top w:val="none" w:sz="0" w:space="0" w:color="auto"/>
            <w:left w:val="none" w:sz="0" w:space="0" w:color="auto"/>
            <w:bottom w:val="none" w:sz="0" w:space="0" w:color="auto"/>
            <w:right w:val="single" w:sz="48" w:space="0" w:color="auto"/>
          </w:divBdr>
          <w:divsChild>
            <w:div w:id="1402872970">
              <w:marLeft w:val="0"/>
              <w:marRight w:val="0"/>
              <w:marTop w:val="0"/>
              <w:marBottom w:val="0"/>
              <w:divBdr>
                <w:top w:val="none" w:sz="0" w:space="0" w:color="auto"/>
                <w:left w:val="none" w:sz="0" w:space="0" w:color="auto"/>
                <w:bottom w:val="none" w:sz="0" w:space="0" w:color="auto"/>
                <w:right w:val="none" w:sz="0" w:space="0" w:color="auto"/>
              </w:divBdr>
            </w:div>
          </w:divsChild>
        </w:div>
        <w:div w:id="1832134457">
          <w:marLeft w:val="0"/>
          <w:marRight w:val="0"/>
          <w:marTop w:val="0"/>
          <w:marBottom w:val="0"/>
          <w:divBdr>
            <w:top w:val="none" w:sz="0" w:space="0" w:color="auto"/>
            <w:left w:val="none" w:sz="0" w:space="0" w:color="auto"/>
            <w:bottom w:val="none" w:sz="0" w:space="0" w:color="auto"/>
            <w:right w:val="none" w:sz="0" w:space="0" w:color="auto"/>
          </w:divBdr>
        </w:div>
        <w:div w:id="354889307">
          <w:marLeft w:val="0"/>
          <w:marRight w:val="0"/>
          <w:marTop w:val="0"/>
          <w:marBottom w:val="0"/>
          <w:divBdr>
            <w:top w:val="none" w:sz="0" w:space="0" w:color="auto"/>
            <w:left w:val="none" w:sz="0" w:space="0" w:color="auto"/>
            <w:bottom w:val="none" w:sz="0" w:space="0" w:color="auto"/>
            <w:right w:val="none" w:sz="0" w:space="0" w:color="auto"/>
          </w:divBdr>
          <w:divsChild>
            <w:div w:id="1881934496">
              <w:marLeft w:val="0"/>
              <w:marRight w:val="0"/>
              <w:marTop w:val="0"/>
              <w:marBottom w:val="0"/>
              <w:divBdr>
                <w:top w:val="none" w:sz="0" w:space="0" w:color="auto"/>
                <w:left w:val="none" w:sz="0" w:space="0" w:color="auto"/>
                <w:bottom w:val="none" w:sz="0" w:space="0" w:color="auto"/>
                <w:right w:val="none" w:sz="0" w:space="0" w:color="auto"/>
              </w:divBdr>
              <w:divsChild>
                <w:div w:id="218640577">
                  <w:marLeft w:val="0"/>
                  <w:marRight w:val="0"/>
                  <w:marTop w:val="0"/>
                  <w:marBottom w:val="0"/>
                  <w:divBdr>
                    <w:top w:val="none" w:sz="0" w:space="0" w:color="auto"/>
                    <w:left w:val="none" w:sz="0" w:space="0" w:color="auto"/>
                    <w:bottom w:val="none" w:sz="0" w:space="0" w:color="auto"/>
                    <w:right w:val="none" w:sz="0" w:space="0" w:color="auto"/>
                  </w:divBdr>
                </w:div>
                <w:div w:id="41251788">
                  <w:marLeft w:val="0"/>
                  <w:marRight w:val="0"/>
                  <w:marTop w:val="0"/>
                  <w:marBottom w:val="0"/>
                  <w:divBdr>
                    <w:top w:val="none" w:sz="0" w:space="0" w:color="auto"/>
                    <w:left w:val="none" w:sz="0" w:space="0" w:color="auto"/>
                    <w:bottom w:val="none" w:sz="0" w:space="0" w:color="auto"/>
                    <w:right w:val="none" w:sz="0" w:space="0" w:color="auto"/>
                  </w:divBdr>
                </w:div>
                <w:div w:id="12939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27570">
          <w:marLeft w:val="0"/>
          <w:marRight w:val="0"/>
          <w:marTop w:val="0"/>
          <w:marBottom w:val="0"/>
          <w:divBdr>
            <w:top w:val="none" w:sz="0" w:space="0" w:color="auto"/>
            <w:left w:val="none" w:sz="0" w:space="0" w:color="auto"/>
            <w:bottom w:val="none" w:sz="0" w:space="0" w:color="auto"/>
            <w:right w:val="single" w:sz="48" w:space="0" w:color="auto"/>
          </w:divBdr>
          <w:divsChild>
            <w:div w:id="1855345298">
              <w:marLeft w:val="0"/>
              <w:marRight w:val="0"/>
              <w:marTop w:val="0"/>
              <w:marBottom w:val="0"/>
              <w:divBdr>
                <w:top w:val="none" w:sz="0" w:space="0" w:color="auto"/>
                <w:left w:val="none" w:sz="0" w:space="0" w:color="auto"/>
                <w:bottom w:val="none" w:sz="0" w:space="0" w:color="auto"/>
                <w:right w:val="none" w:sz="0" w:space="0" w:color="auto"/>
              </w:divBdr>
            </w:div>
          </w:divsChild>
        </w:div>
        <w:div w:id="197357960">
          <w:marLeft w:val="0"/>
          <w:marRight w:val="0"/>
          <w:marTop w:val="0"/>
          <w:marBottom w:val="0"/>
          <w:divBdr>
            <w:top w:val="none" w:sz="0" w:space="0" w:color="auto"/>
            <w:left w:val="none" w:sz="0" w:space="0" w:color="auto"/>
            <w:bottom w:val="none" w:sz="0" w:space="0" w:color="auto"/>
            <w:right w:val="none" w:sz="0" w:space="0" w:color="auto"/>
          </w:divBdr>
          <w:divsChild>
            <w:div w:id="214049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4005">
      <w:bodyDiv w:val="1"/>
      <w:marLeft w:val="0"/>
      <w:marRight w:val="0"/>
      <w:marTop w:val="0"/>
      <w:marBottom w:val="0"/>
      <w:divBdr>
        <w:top w:val="none" w:sz="0" w:space="0" w:color="auto"/>
        <w:left w:val="none" w:sz="0" w:space="0" w:color="auto"/>
        <w:bottom w:val="none" w:sz="0" w:space="0" w:color="auto"/>
        <w:right w:val="none" w:sz="0" w:space="0" w:color="auto"/>
      </w:divBdr>
    </w:div>
    <w:div w:id="227230601">
      <w:bodyDiv w:val="1"/>
      <w:marLeft w:val="0"/>
      <w:marRight w:val="0"/>
      <w:marTop w:val="0"/>
      <w:marBottom w:val="0"/>
      <w:divBdr>
        <w:top w:val="none" w:sz="0" w:space="0" w:color="auto"/>
        <w:left w:val="none" w:sz="0" w:space="0" w:color="auto"/>
        <w:bottom w:val="none" w:sz="0" w:space="0" w:color="auto"/>
        <w:right w:val="none" w:sz="0" w:space="0" w:color="auto"/>
      </w:divBdr>
    </w:div>
    <w:div w:id="232399902">
      <w:bodyDiv w:val="1"/>
      <w:marLeft w:val="0"/>
      <w:marRight w:val="0"/>
      <w:marTop w:val="0"/>
      <w:marBottom w:val="0"/>
      <w:divBdr>
        <w:top w:val="none" w:sz="0" w:space="0" w:color="auto"/>
        <w:left w:val="none" w:sz="0" w:space="0" w:color="auto"/>
        <w:bottom w:val="none" w:sz="0" w:space="0" w:color="auto"/>
        <w:right w:val="none" w:sz="0" w:space="0" w:color="auto"/>
      </w:divBdr>
    </w:div>
    <w:div w:id="233399627">
      <w:bodyDiv w:val="1"/>
      <w:marLeft w:val="0"/>
      <w:marRight w:val="0"/>
      <w:marTop w:val="0"/>
      <w:marBottom w:val="0"/>
      <w:divBdr>
        <w:top w:val="none" w:sz="0" w:space="0" w:color="auto"/>
        <w:left w:val="none" w:sz="0" w:space="0" w:color="auto"/>
        <w:bottom w:val="none" w:sz="0" w:space="0" w:color="auto"/>
        <w:right w:val="none" w:sz="0" w:space="0" w:color="auto"/>
      </w:divBdr>
    </w:div>
    <w:div w:id="237986738">
      <w:bodyDiv w:val="1"/>
      <w:marLeft w:val="0"/>
      <w:marRight w:val="0"/>
      <w:marTop w:val="0"/>
      <w:marBottom w:val="0"/>
      <w:divBdr>
        <w:top w:val="none" w:sz="0" w:space="0" w:color="auto"/>
        <w:left w:val="none" w:sz="0" w:space="0" w:color="auto"/>
        <w:bottom w:val="none" w:sz="0" w:space="0" w:color="auto"/>
        <w:right w:val="none" w:sz="0" w:space="0" w:color="auto"/>
      </w:divBdr>
      <w:divsChild>
        <w:div w:id="1163358026">
          <w:blockQuote w:val="1"/>
          <w:marLeft w:val="750"/>
          <w:marRight w:val="150"/>
          <w:marTop w:val="240"/>
          <w:marBottom w:val="0"/>
          <w:divBdr>
            <w:top w:val="none" w:sz="0" w:space="0" w:color="auto"/>
            <w:left w:val="single" w:sz="18" w:space="12" w:color="666666"/>
            <w:bottom w:val="none" w:sz="0" w:space="0" w:color="auto"/>
            <w:right w:val="none" w:sz="0" w:space="0" w:color="auto"/>
          </w:divBdr>
        </w:div>
      </w:divsChild>
    </w:div>
    <w:div w:id="239948728">
      <w:bodyDiv w:val="1"/>
      <w:marLeft w:val="0"/>
      <w:marRight w:val="0"/>
      <w:marTop w:val="0"/>
      <w:marBottom w:val="0"/>
      <w:divBdr>
        <w:top w:val="none" w:sz="0" w:space="0" w:color="auto"/>
        <w:left w:val="none" w:sz="0" w:space="0" w:color="auto"/>
        <w:bottom w:val="none" w:sz="0" w:space="0" w:color="auto"/>
        <w:right w:val="none" w:sz="0" w:space="0" w:color="auto"/>
      </w:divBdr>
    </w:div>
    <w:div w:id="242880686">
      <w:bodyDiv w:val="1"/>
      <w:marLeft w:val="0"/>
      <w:marRight w:val="0"/>
      <w:marTop w:val="0"/>
      <w:marBottom w:val="0"/>
      <w:divBdr>
        <w:top w:val="none" w:sz="0" w:space="0" w:color="auto"/>
        <w:left w:val="none" w:sz="0" w:space="0" w:color="auto"/>
        <w:bottom w:val="none" w:sz="0" w:space="0" w:color="auto"/>
        <w:right w:val="none" w:sz="0" w:space="0" w:color="auto"/>
      </w:divBdr>
    </w:div>
    <w:div w:id="255407929">
      <w:bodyDiv w:val="1"/>
      <w:marLeft w:val="0"/>
      <w:marRight w:val="0"/>
      <w:marTop w:val="0"/>
      <w:marBottom w:val="0"/>
      <w:divBdr>
        <w:top w:val="none" w:sz="0" w:space="0" w:color="auto"/>
        <w:left w:val="none" w:sz="0" w:space="0" w:color="auto"/>
        <w:bottom w:val="none" w:sz="0" w:space="0" w:color="auto"/>
        <w:right w:val="none" w:sz="0" w:space="0" w:color="auto"/>
      </w:divBdr>
    </w:div>
    <w:div w:id="291635468">
      <w:bodyDiv w:val="1"/>
      <w:marLeft w:val="0"/>
      <w:marRight w:val="0"/>
      <w:marTop w:val="0"/>
      <w:marBottom w:val="0"/>
      <w:divBdr>
        <w:top w:val="none" w:sz="0" w:space="0" w:color="auto"/>
        <w:left w:val="none" w:sz="0" w:space="0" w:color="auto"/>
        <w:bottom w:val="none" w:sz="0" w:space="0" w:color="auto"/>
        <w:right w:val="none" w:sz="0" w:space="0" w:color="auto"/>
      </w:divBdr>
    </w:div>
    <w:div w:id="292102611">
      <w:bodyDiv w:val="1"/>
      <w:marLeft w:val="0"/>
      <w:marRight w:val="0"/>
      <w:marTop w:val="0"/>
      <w:marBottom w:val="0"/>
      <w:divBdr>
        <w:top w:val="none" w:sz="0" w:space="0" w:color="auto"/>
        <w:left w:val="none" w:sz="0" w:space="0" w:color="auto"/>
        <w:bottom w:val="none" w:sz="0" w:space="0" w:color="auto"/>
        <w:right w:val="none" w:sz="0" w:space="0" w:color="auto"/>
      </w:divBdr>
    </w:div>
    <w:div w:id="296222988">
      <w:bodyDiv w:val="1"/>
      <w:marLeft w:val="0"/>
      <w:marRight w:val="0"/>
      <w:marTop w:val="0"/>
      <w:marBottom w:val="0"/>
      <w:divBdr>
        <w:top w:val="none" w:sz="0" w:space="0" w:color="auto"/>
        <w:left w:val="none" w:sz="0" w:space="0" w:color="auto"/>
        <w:bottom w:val="none" w:sz="0" w:space="0" w:color="auto"/>
        <w:right w:val="none" w:sz="0" w:space="0" w:color="auto"/>
      </w:divBdr>
    </w:div>
    <w:div w:id="342826553">
      <w:bodyDiv w:val="1"/>
      <w:marLeft w:val="0"/>
      <w:marRight w:val="0"/>
      <w:marTop w:val="0"/>
      <w:marBottom w:val="0"/>
      <w:divBdr>
        <w:top w:val="none" w:sz="0" w:space="0" w:color="auto"/>
        <w:left w:val="none" w:sz="0" w:space="0" w:color="auto"/>
        <w:bottom w:val="none" w:sz="0" w:space="0" w:color="auto"/>
        <w:right w:val="none" w:sz="0" w:space="0" w:color="auto"/>
      </w:divBdr>
      <w:divsChild>
        <w:div w:id="1672835551">
          <w:marLeft w:val="0"/>
          <w:marRight w:val="0"/>
          <w:marTop w:val="0"/>
          <w:marBottom w:val="0"/>
          <w:divBdr>
            <w:top w:val="none" w:sz="0" w:space="0" w:color="auto"/>
            <w:left w:val="none" w:sz="0" w:space="0" w:color="auto"/>
            <w:bottom w:val="none" w:sz="0" w:space="0" w:color="auto"/>
            <w:right w:val="none" w:sz="0" w:space="0" w:color="auto"/>
          </w:divBdr>
          <w:divsChild>
            <w:div w:id="1756704180">
              <w:marLeft w:val="900"/>
              <w:marRight w:val="0"/>
              <w:marTop w:val="0"/>
              <w:marBottom w:val="225"/>
              <w:divBdr>
                <w:top w:val="none" w:sz="0" w:space="0" w:color="auto"/>
                <w:left w:val="none" w:sz="0" w:space="0" w:color="auto"/>
                <w:bottom w:val="none" w:sz="0" w:space="0" w:color="auto"/>
                <w:right w:val="none" w:sz="0" w:space="0" w:color="auto"/>
              </w:divBdr>
              <w:divsChild>
                <w:div w:id="295991364">
                  <w:marLeft w:val="0"/>
                  <w:marRight w:val="0"/>
                  <w:marTop w:val="0"/>
                  <w:marBottom w:val="0"/>
                  <w:divBdr>
                    <w:top w:val="none" w:sz="0" w:space="0" w:color="auto"/>
                    <w:left w:val="none" w:sz="0" w:space="0" w:color="auto"/>
                    <w:bottom w:val="none" w:sz="0" w:space="0" w:color="auto"/>
                    <w:right w:val="none" w:sz="0" w:space="0" w:color="auto"/>
                  </w:divBdr>
                  <w:divsChild>
                    <w:div w:id="155417662">
                      <w:marLeft w:val="0"/>
                      <w:marRight w:val="0"/>
                      <w:marTop w:val="0"/>
                      <w:marBottom w:val="0"/>
                      <w:divBdr>
                        <w:top w:val="single" w:sz="6" w:space="0" w:color="F2F2F2"/>
                        <w:left w:val="single" w:sz="6" w:space="0" w:color="F2F2F2"/>
                        <w:bottom w:val="single" w:sz="6" w:space="0" w:color="E1E1E1"/>
                        <w:right w:val="single" w:sz="6" w:space="0" w:color="F2F2F2"/>
                      </w:divBdr>
                      <w:divsChild>
                        <w:div w:id="166719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356783">
      <w:bodyDiv w:val="1"/>
      <w:marLeft w:val="0"/>
      <w:marRight w:val="0"/>
      <w:marTop w:val="0"/>
      <w:marBottom w:val="0"/>
      <w:divBdr>
        <w:top w:val="none" w:sz="0" w:space="0" w:color="auto"/>
        <w:left w:val="none" w:sz="0" w:space="0" w:color="auto"/>
        <w:bottom w:val="none" w:sz="0" w:space="0" w:color="auto"/>
        <w:right w:val="none" w:sz="0" w:space="0" w:color="auto"/>
      </w:divBdr>
    </w:div>
    <w:div w:id="415904937">
      <w:bodyDiv w:val="1"/>
      <w:marLeft w:val="0"/>
      <w:marRight w:val="0"/>
      <w:marTop w:val="0"/>
      <w:marBottom w:val="0"/>
      <w:divBdr>
        <w:top w:val="none" w:sz="0" w:space="0" w:color="auto"/>
        <w:left w:val="none" w:sz="0" w:space="0" w:color="auto"/>
        <w:bottom w:val="none" w:sz="0" w:space="0" w:color="auto"/>
        <w:right w:val="none" w:sz="0" w:space="0" w:color="auto"/>
      </w:divBdr>
    </w:div>
    <w:div w:id="416366374">
      <w:bodyDiv w:val="1"/>
      <w:marLeft w:val="0"/>
      <w:marRight w:val="0"/>
      <w:marTop w:val="0"/>
      <w:marBottom w:val="0"/>
      <w:divBdr>
        <w:top w:val="none" w:sz="0" w:space="0" w:color="auto"/>
        <w:left w:val="none" w:sz="0" w:space="0" w:color="auto"/>
        <w:bottom w:val="none" w:sz="0" w:space="0" w:color="auto"/>
        <w:right w:val="none" w:sz="0" w:space="0" w:color="auto"/>
      </w:divBdr>
    </w:div>
    <w:div w:id="433747589">
      <w:bodyDiv w:val="1"/>
      <w:marLeft w:val="0"/>
      <w:marRight w:val="0"/>
      <w:marTop w:val="0"/>
      <w:marBottom w:val="0"/>
      <w:divBdr>
        <w:top w:val="none" w:sz="0" w:space="0" w:color="auto"/>
        <w:left w:val="none" w:sz="0" w:space="0" w:color="auto"/>
        <w:bottom w:val="none" w:sz="0" w:space="0" w:color="auto"/>
        <w:right w:val="none" w:sz="0" w:space="0" w:color="auto"/>
      </w:divBdr>
    </w:div>
    <w:div w:id="479273401">
      <w:bodyDiv w:val="1"/>
      <w:marLeft w:val="0"/>
      <w:marRight w:val="0"/>
      <w:marTop w:val="0"/>
      <w:marBottom w:val="0"/>
      <w:divBdr>
        <w:top w:val="none" w:sz="0" w:space="0" w:color="auto"/>
        <w:left w:val="none" w:sz="0" w:space="0" w:color="auto"/>
        <w:bottom w:val="none" w:sz="0" w:space="0" w:color="auto"/>
        <w:right w:val="none" w:sz="0" w:space="0" w:color="auto"/>
      </w:divBdr>
    </w:div>
    <w:div w:id="553736154">
      <w:bodyDiv w:val="1"/>
      <w:marLeft w:val="0"/>
      <w:marRight w:val="0"/>
      <w:marTop w:val="0"/>
      <w:marBottom w:val="0"/>
      <w:divBdr>
        <w:top w:val="none" w:sz="0" w:space="0" w:color="auto"/>
        <w:left w:val="none" w:sz="0" w:space="0" w:color="auto"/>
        <w:bottom w:val="none" w:sz="0" w:space="0" w:color="auto"/>
        <w:right w:val="none" w:sz="0" w:space="0" w:color="auto"/>
      </w:divBdr>
      <w:divsChild>
        <w:div w:id="579363504">
          <w:marLeft w:val="0"/>
          <w:marRight w:val="0"/>
          <w:marTop w:val="0"/>
          <w:marBottom w:val="0"/>
          <w:divBdr>
            <w:top w:val="none" w:sz="0" w:space="0" w:color="auto"/>
            <w:left w:val="none" w:sz="0" w:space="0" w:color="auto"/>
            <w:bottom w:val="none" w:sz="0" w:space="0" w:color="auto"/>
            <w:right w:val="none" w:sz="0" w:space="0" w:color="auto"/>
          </w:divBdr>
          <w:divsChild>
            <w:div w:id="1062949461">
              <w:marLeft w:val="0"/>
              <w:marRight w:val="300"/>
              <w:marTop w:val="0"/>
              <w:marBottom w:val="450"/>
              <w:divBdr>
                <w:top w:val="none" w:sz="0" w:space="0" w:color="auto"/>
                <w:left w:val="none" w:sz="0" w:space="0" w:color="auto"/>
                <w:bottom w:val="none" w:sz="0" w:space="0" w:color="auto"/>
                <w:right w:val="none" w:sz="0" w:space="0" w:color="auto"/>
              </w:divBdr>
            </w:div>
          </w:divsChild>
        </w:div>
        <w:div w:id="1405104599">
          <w:marLeft w:val="0"/>
          <w:marRight w:val="0"/>
          <w:marTop w:val="0"/>
          <w:marBottom w:val="0"/>
          <w:divBdr>
            <w:top w:val="none" w:sz="0" w:space="0" w:color="auto"/>
            <w:left w:val="none" w:sz="0" w:space="0" w:color="auto"/>
            <w:bottom w:val="none" w:sz="0" w:space="0" w:color="auto"/>
            <w:right w:val="none" w:sz="0" w:space="0" w:color="auto"/>
          </w:divBdr>
          <w:divsChild>
            <w:div w:id="27768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896971">
      <w:bodyDiv w:val="1"/>
      <w:marLeft w:val="0"/>
      <w:marRight w:val="0"/>
      <w:marTop w:val="0"/>
      <w:marBottom w:val="0"/>
      <w:divBdr>
        <w:top w:val="none" w:sz="0" w:space="0" w:color="auto"/>
        <w:left w:val="none" w:sz="0" w:space="0" w:color="auto"/>
        <w:bottom w:val="none" w:sz="0" w:space="0" w:color="auto"/>
        <w:right w:val="none" w:sz="0" w:space="0" w:color="auto"/>
      </w:divBdr>
    </w:div>
    <w:div w:id="621497444">
      <w:bodyDiv w:val="1"/>
      <w:marLeft w:val="0"/>
      <w:marRight w:val="0"/>
      <w:marTop w:val="0"/>
      <w:marBottom w:val="0"/>
      <w:divBdr>
        <w:top w:val="none" w:sz="0" w:space="0" w:color="auto"/>
        <w:left w:val="none" w:sz="0" w:space="0" w:color="auto"/>
        <w:bottom w:val="none" w:sz="0" w:space="0" w:color="auto"/>
        <w:right w:val="none" w:sz="0" w:space="0" w:color="auto"/>
      </w:divBdr>
    </w:div>
    <w:div w:id="627245743">
      <w:bodyDiv w:val="1"/>
      <w:marLeft w:val="0"/>
      <w:marRight w:val="0"/>
      <w:marTop w:val="0"/>
      <w:marBottom w:val="0"/>
      <w:divBdr>
        <w:top w:val="none" w:sz="0" w:space="0" w:color="auto"/>
        <w:left w:val="none" w:sz="0" w:space="0" w:color="auto"/>
        <w:bottom w:val="none" w:sz="0" w:space="0" w:color="auto"/>
        <w:right w:val="none" w:sz="0" w:space="0" w:color="auto"/>
      </w:divBdr>
      <w:divsChild>
        <w:div w:id="592856777">
          <w:marLeft w:val="0"/>
          <w:marRight w:val="0"/>
          <w:marTop w:val="0"/>
          <w:marBottom w:val="0"/>
          <w:divBdr>
            <w:top w:val="none" w:sz="0" w:space="0" w:color="auto"/>
            <w:left w:val="none" w:sz="0" w:space="0" w:color="auto"/>
            <w:bottom w:val="none" w:sz="0" w:space="0" w:color="auto"/>
            <w:right w:val="none" w:sz="0" w:space="0" w:color="auto"/>
          </w:divBdr>
          <w:divsChild>
            <w:div w:id="176614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09992">
      <w:bodyDiv w:val="1"/>
      <w:marLeft w:val="0"/>
      <w:marRight w:val="0"/>
      <w:marTop w:val="0"/>
      <w:marBottom w:val="0"/>
      <w:divBdr>
        <w:top w:val="none" w:sz="0" w:space="0" w:color="auto"/>
        <w:left w:val="none" w:sz="0" w:space="0" w:color="auto"/>
        <w:bottom w:val="none" w:sz="0" w:space="0" w:color="auto"/>
        <w:right w:val="none" w:sz="0" w:space="0" w:color="auto"/>
      </w:divBdr>
    </w:div>
    <w:div w:id="778258907">
      <w:bodyDiv w:val="1"/>
      <w:marLeft w:val="0"/>
      <w:marRight w:val="0"/>
      <w:marTop w:val="0"/>
      <w:marBottom w:val="0"/>
      <w:divBdr>
        <w:top w:val="none" w:sz="0" w:space="0" w:color="auto"/>
        <w:left w:val="none" w:sz="0" w:space="0" w:color="auto"/>
        <w:bottom w:val="none" w:sz="0" w:space="0" w:color="auto"/>
        <w:right w:val="none" w:sz="0" w:space="0" w:color="auto"/>
      </w:divBdr>
    </w:div>
    <w:div w:id="780534442">
      <w:bodyDiv w:val="1"/>
      <w:marLeft w:val="0"/>
      <w:marRight w:val="0"/>
      <w:marTop w:val="0"/>
      <w:marBottom w:val="0"/>
      <w:divBdr>
        <w:top w:val="none" w:sz="0" w:space="0" w:color="auto"/>
        <w:left w:val="none" w:sz="0" w:space="0" w:color="auto"/>
        <w:bottom w:val="none" w:sz="0" w:space="0" w:color="auto"/>
        <w:right w:val="none" w:sz="0" w:space="0" w:color="auto"/>
      </w:divBdr>
    </w:div>
    <w:div w:id="792482494">
      <w:bodyDiv w:val="1"/>
      <w:marLeft w:val="0"/>
      <w:marRight w:val="0"/>
      <w:marTop w:val="0"/>
      <w:marBottom w:val="0"/>
      <w:divBdr>
        <w:top w:val="none" w:sz="0" w:space="0" w:color="auto"/>
        <w:left w:val="none" w:sz="0" w:space="0" w:color="auto"/>
        <w:bottom w:val="none" w:sz="0" w:space="0" w:color="auto"/>
        <w:right w:val="none" w:sz="0" w:space="0" w:color="auto"/>
      </w:divBdr>
      <w:divsChild>
        <w:div w:id="2117749666">
          <w:marLeft w:val="0"/>
          <w:marRight w:val="0"/>
          <w:marTop w:val="300"/>
          <w:marBottom w:val="525"/>
          <w:divBdr>
            <w:top w:val="single" w:sz="6" w:space="9" w:color="CCCCCC"/>
            <w:left w:val="none" w:sz="0" w:space="0" w:color="auto"/>
            <w:bottom w:val="single" w:sz="6" w:space="9" w:color="CCCCCC"/>
            <w:right w:val="none" w:sz="0" w:space="0" w:color="auto"/>
          </w:divBdr>
        </w:div>
      </w:divsChild>
    </w:div>
    <w:div w:id="884876378">
      <w:bodyDiv w:val="1"/>
      <w:marLeft w:val="0"/>
      <w:marRight w:val="0"/>
      <w:marTop w:val="0"/>
      <w:marBottom w:val="0"/>
      <w:divBdr>
        <w:top w:val="none" w:sz="0" w:space="0" w:color="auto"/>
        <w:left w:val="none" w:sz="0" w:space="0" w:color="auto"/>
        <w:bottom w:val="none" w:sz="0" w:space="0" w:color="auto"/>
        <w:right w:val="none" w:sz="0" w:space="0" w:color="auto"/>
      </w:divBdr>
    </w:div>
    <w:div w:id="948581911">
      <w:bodyDiv w:val="1"/>
      <w:marLeft w:val="0"/>
      <w:marRight w:val="0"/>
      <w:marTop w:val="0"/>
      <w:marBottom w:val="0"/>
      <w:divBdr>
        <w:top w:val="none" w:sz="0" w:space="0" w:color="auto"/>
        <w:left w:val="none" w:sz="0" w:space="0" w:color="auto"/>
        <w:bottom w:val="none" w:sz="0" w:space="0" w:color="auto"/>
        <w:right w:val="none" w:sz="0" w:space="0" w:color="auto"/>
      </w:divBdr>
    </w:div>
    <w:div w:id="977340730">
      <w:bodyDiv w:val="1"/>
      <w:marLeft w:val="0"/>
      <w:marRight w:val="0"/>
      <w:marTop w:val="0"/>
      <w:marBottom w:val="0"/>
      <w:divBdr>
        <w:top w:val="none" w:sz="0" w:space="0" w:color="auto"/>
        <w:left w:val="none" w:sz="0" w:space="0" w:color="auto"/>
        <w:bottom w:val="none" w:sz="0" w:space="0" w:color="auto"/>
        <w:right w:val="none" w:sz="0" w:space="0" w:color="auto"/>
      </w:divBdr>
    </w:div>
    <w:div w:id="1033531335">
      <w:bodyDiv w:val="1"/>
      <w:marLeft w:val="0"/>
      <w:marRight w:val="0"/>
      <w:marTop w:val="0"/>
      <w:marBottom w:val="0"/>
      <w:divBdr>
        <w:top w:val="none" w:sz="0" w:space="0" w:color="auto"/>
        <w:left w:val="none" w:sz="0" w:space="0" w:color="auto"/>
        <w:bottom w:val="none" w:sz="0" w:space="0" w:color="auto"/>
        <w:right w:val="none" w:sz="0" w:space="0" w:color="auto"/>
      </w:divBdr>
    </w:div>
    <w:div w:id="1038512136">
      <w:bodyDiv w:val="1"/>
      <w:marLeft w:val="0"/>
      <w:marRight w:val="0"/>
      <w:marTop w:val="0"/>
      <w:marBottom w:val="0"/>
      <w:divBdr>
        <w:top w:val="none" w:sz="0" w:space="0" w:color="auto"/>
        <w:left w:val="none" w:sz="0" w:space="0" w:color="auto"/>
        <w:bottom w:val="none" w:sz="0" w:space="0" w:color="auto"/>
        <w:right w:val="none" w:sz="0" w:space="0" w:color="auto"/>
      </w:divBdr>
    </w:div>
    <w:div w:id="1088305762">
      <w:bodyDiv w:val="1"/>
      <w:marLeft w:val="0"/>
      <w:marRight w:val="0"/>
      <w:marTop w:val="0"/>
      <w:marBottom w:val="0"/>
      <w:divBdr>
        <w:top w:val="none" w:sz="0" w:space="0" w:color="auto"/>
        <w:left w:val="none" w:sz="0" w:space="0" w:color="auto"/>
        <w:bottom w:val="none" w:sz="0" w:space="0" w:color="auto"/>
        <w:right w:val="none" w:sz="0" w:space="0" w:color="auto"/>
      </w:divBdr>
    </w:div>
    <w:div w:id="1144203731">
      <w:bodyDiv w:val="1"/>
      <w:marLeft w:val="0"/>
      <w:marRight w:val="0"/>
      <w:marTop w:val="0"/>
      <w:marBottom w:val="0"/>
      <w:divBdr>
        <w:top w:val="none" w:sz="0" w:space="0" w:color="auto"/>
        <w:left w:val="none" w:sz="0" w:space="0" w:color="auto"/>
        <w:bottom w:val="none" w:sz="0" w:space="0" w:color="auto"/>
        <w:right w:val="none" w:sz="0" w:space="0" w:color="auto"/>
      </w:divBdr>
    </w:div>
    <w:div w:id="1175652697">
      <w:bodyDiv w:val="1"/>
      <w:marLeft w:val="0"/>
      <w:marRight w:val="0"/>
      <w:marTop w:val="0"/>
      <w:marBottom w:val="0"/>
      <w:divBdr>
        <w:top w:val="none" w:sz="0" w:space="0" w:color="auto"/>
        <w:left w:val="none" w:sz="0" w:space="0" w:color="auto"/>
        <w:bottom w:val="none" w:sz="0" w:space="0" w:color="auto"/>
        <w:right w:val="none" w:sz="0" w:space="0" w:color="auto"/>
      </w:divBdr>
    </w:div>
    <w:div w:id="1191602560">
      <w:bodyDiv w:val="1"/>
      <w:marLeft w:val="0"/>
      <w:marRight w:val="0"/>
      <w:marTop w:val="0"/>
      <w:marBottom w:val="0"/>
      <w:divBdr>
        <w:top w:val="none" w:sz="0" w:space="0" w:color="auto"/>
        <w:left w:val="none" w:sz="0" w:space="0" w:color="auto"/>
        <w:bottom w:val="none" w:sz="0" w:space="0" w:color="auto"/>
        <w:right w:val="none" w:sz="0" w:space="0" w:color="auto"/>
      </w:divBdr>
      <w:divsChild>
        <w:div w:id="1181312361">
          <w:marLeft w:val="300"/>
          <w:marRight w:val="0"/>
          <w:marTop w:val="0"/>
          <w:marBottom w:val="300"/>
          <w:divBdr>
            <w:top w:val="none" w:sz="0" w:space="0" w:color="auto"/>
            <w:left w:val="none" w:sz="0" w:space="0" w:color="auto"/>
            <w:bottom w:val="none" w:sz="0" w:space="0" w:color="auto"/>
            <w:right w:val="none" w:sz="0" w:space="0" w:color="auto"/>
          </w:divBdr>
          <w:divsChild>
            <w:div w:id="1323776633">
              <w:marLeft w:val="0"/>
              <w:marRight w:val="0"/>
              <w:marTop w:val="0"/>
              <w:marBottom w:val="0"/>
              <w:divBdr>
                <w:top w:val="single" w:sz="12" w:space="8" w:color="CCCCCC"/>
                <w:left w:val="none" w:sz="0" w:space="0" w:color="auto"/>
                <w:bottom w:val="single" w:sz="12" w:space="8" w:color="CCCCCC"/>
                <w:right w:val="none" w:sz="0" w:space="0" w:color="auto"/>
              </w:divBdr>
            </w:div>
          </w:divsChild>
        </w:div>
        <w:div w:id="1560941687">
          <w:marLeft w:val="0"/>
          <w:marRight w:val="0"/>
          <w:marTop w:val="0"/>
          <w:marBottom w:val="300"/>
          <w:divBdr>
            <w:top w:val="none" w:sz="0" w:space="0" w:color="auto"/>
            <w:left w:val="none" w:sz="0" w:space="0" w:color="auto"/>
            <w:bottom w:val="none" w:sz="0" w:space="0" w:color="auto"/>
            <w:right w:val="none" w:sz="0" w:space="0" w:color="auto"/>
          </w:divBdr>
          <w:divsChild>
            <w:div w:id="108011881">
              <w:marLeft w:val="0"/>
              <w:marRight w:val="0"/>
              <w:marTop w:val="0"/>
              <w:marBottom w:val="0"/>
              <w:divBdr>
                <w:top w:val="single" w:sz="12" w:space="8" w:color="CCCCCC"/>
                <w:left w:val="none" w:sz="0" w:space="0" w:color="auto"/>
                <w:bottom w:val="single" w:sz="12" w:space="8" w:color="CCCCCC"/>
                <w:right w:val="none" w:sz="0" w:space="0" w:color="auto"/>
              </w:divBdr>
            </w:div>
          </w:divsChild>
        </w:div>
        <w:div w:id="967081027">
          <w:marLeft w:val="300"/>
          <w:marRight w:val="0"/>
          <w:marTop w:val="0"/>
          <w:marBottom w:val="300"/>
          <w:divBdr>
            <w:top w:val="none" w:sz="0" w:space="0" w:color="auto"/>
            <w:left w:val="none" w:sz="0" w:space="0" w:color="auto"/>
            <w:bottom w:val="none" w:sz="0" w:space="0" w:color="auto"/>
            <w:right w:val="none" w:sz="0" w:space="0" w:color="auto"/>
          </w:divBdr>
        </w:div>
      </w:divsChild>
    </w:div>
    <w:div w:id="1228608214">
      <w:bodyDiv w:val="1"/>
      <w:marLeft w:val="0"/>
      <w:marRight w:val="0"/>
      <w:marTop w:val="0"/>
      <w:marBottom w:val="0"/>
      <w:divBdr>
        <w:top w:val="none" w:sz="0" w:space="0" w:color="auto"/>
        <w:left w:val="none" w:sz="0" w:space="0" w:color="auto"/>
        <w:bottom w:val="none" w:sz="0" w:space="0" w:color="auto"/>
        <w:right w:val="none" w:sz="0" w:space="0" w:color="auto"/>
      </w:divBdr>
    </w:div>
    <w:div w:id="1234850974">
      <w:bodyDiv w:val="1"/>
      <w:marLeft w:val="0"/>
      <w:marRight w:val="0"/>
      <w:marTop w:val="0"/>
      <w:marBottom w:val="0"/>
      <w:divBdr>
        <w:top w:val="none" w:sz="0" w:space="0" w:color="auto"/>
        <w:left w:val="none" w:sz="0" w:space="0" w:color="auto"/>
        <w:bottom w:val="none" w:sz="0" w:space="0" w:color="auto"/>
        <w:right w:val="none" w:sz="0" w:space="0" w:color="auto"/>
      </w:divBdr>
      <w:divsChild>
        <w:div w:id="283775243">
          <w:marLeft w:val="0"/>
          <w:marRight w:val="0"/>
          <w:marTop w:val="0"/>
          <w:marBottom w:val="0"/>
          <w:divBdr>
            <w:top w:val="none" w:sz="0" w:space="0" w:color="auto"/>
            <w:left w:val="none" w:sz="0" w:space="0" w:color="auto"/>
            <w:bottom w:val="none" w:sz="0" w:space="0" w:color="auto"/>
            <w:right w:val="none" w:sz="0" w:space="0" w:color="auto"/>
          </w:divBdr>
          <w:divsChild>
            <w:div w:id="1654066250">
              <w:marLeft w:val="0"/>
              <w:marRight w:val="0"/>
              <w:marTop w:val="0"/>
              <w:marBottom w:val="0"/>
              <w:divBdr>
                <w:top w:val="none" w:sz="0" w:space="0" w:color="auto"/>
                <w:left w:val="none" w:sz="0" w:space="0" w:color="auto"/>
                <w:bottom w:val="none" w:sz="0" w:space="0" w:color="auto"/>
                <w:right w:val="none" w:sz="0" w:space="0" w:color="auto"/>
              </w:divBdr>
            </w:div>
          </w:divsChild>
        </w:div>
        <w:div w:id="1353531068">
          <w:marLeft w:val="0"/>
          <w:marRight w:val="0"/>
          <w:marTop w:val="0"/>
          <w:marBottom w:val="0"/>
          <w:divBdr>
            <w:top w:val="none" w:sz="0" w:space="0" w:color="auto"/>
            <w:left w:val="none" w:sz="0" w:space="0" w:color="auto"/>
            <w:bottom w:val="none" w:sz="0" w:space="0" w:color="auto"/>
            <w:right w:val="none" w:sz="0" w:space="0" w:color="auto"/>
          </w:divBdr>
        </w:div>
        <w:div w:id="2003967076">
          <w:marLeft w:val="0"/>
          <w:marRight w:val="0"/>
          <w:marTop w:val="0"/>
          <w:marBottom w:val="0"/>
          <w:divBdr>
            <w:top w:val="none" w:sz="0" w:space="0" w:color="auto"/>
            <w:left w:val="none" w:sz="0" w:space="0" w:color="auto"/>
            <w:bottom w:val="none" w:sz="0" w:space="0" w:color="auto"/>
            <w:right w:val="single" w:sz="48" w:space="0" w:color="auto"/>
          </w:divBdr>
          <w:divsChild>
            <w:div w:id="1216814862">
              <w:marLeft w:val="0"/>
              <w:marRight w:val="0"/>
              <w:marTop w:val="0"/>
              <w:marBottom w:val="0"/>
              <w:divBdr>
                <w:top w:val="none" w:sz="0" w:space="0" w:color="auto"/>
                <w:left w:val="none" w:sz="0" w:space="0" w:color="auto"/>
                <w:bottom w:val="none" w:sz="0" w:space="0" w:color="auto"/>
                <w:right w:val="none" w:sz="0" w:space="0" w:color="auto"/>
              </w:divBdr>
            </w:div>
          </w:divsChild>
        </w:div>
        <w:div w:id="1006831935">
          <w:marLeft w:val="0"/>
          <w:marRight w:val="0"/>
          <w:marTop w:val="0"/>
          <w:marBottom w:val="0"/>
          <w:divBdr>
            <w:top w:val="none" w:sz="0" w:space="0" w:color="auto"/>
            <w:left w:val="none" w:sz="0" w:space="0" w:color="auto"/>
            <w:bottom w:val="none" w:sz="0" w:space="0" w:color="auto"/>
            <w:right w:val="none" w:sz="0" w:space="0" w:color="auto"/>
          </w:divBdr>
        </w:div>
        <w:div w:id="1449861325">
          <w:marLeft w:val="0"/>
          <w:marRight w:val="0"/>
          <w:marTop w:val="0"/>
          <w:marBottom w:val="0"/>
          <w:divBdr>
            <w:top w:val="none" w:sz="0" w:space="0" w:color="auto"/>
            <w:left w:val="none" w:sz="0" w:space="0" w:color="auto"/>
            <w:bottom w:val="none" w:sz="0" w:space="0" w:color="auto"/>
            <w:right w:val="none" w:sz="0" w:space="0" w:color="auto"/>
          </w:divBdr>
          <w:divsChild>
            <w:div w:id="2059934881">
              <w:marLeft w:val="0"/>
              <w:marRight w:val="0"/>
              <w:marTop w:val="0"/>
              <w:marBottom w:val="0"/>
              <w:divBdr>
                <w:top w:val="none" w:sz="0" w:space="0" w:color="auto"/>
                <w:left w:val="none" w:sz="0" w:space="0" w:color="auto"/>
                <w:bottom w:val="none" w:sz="0" w:space="0" w:color="auto"/>
                <w:right w:val="none" w:sz="0" w:space="0" w:color="auto"/>
              </w:divBdr>
              <w:divsChild>
                <w:div w:id="2002351501">
                  <w:marLeft w:val="0"/>
                  <w:marRight w:val="0"/>
                  <w:marTop w:val="0"/>
                  <w:marBottom w:val="0"/>
                  <w:divBdr>
                    <w:top w:val="none" w:sz="0" w:space="0" w:color="auto"/>
                    <w:left w:val="none" w:sz="0" w:space="0" w:color="auto"/>
                    <w:bottom w:val="none" w:sz="0" w:space="0" w:color="auto"/>
                    <w:right w:val="none" w:sz="0" w:space="0" w:color="auto"/>
                  </w:divBdr>
                </w:div>
                <w:div w:id="1522932782">
                  <w:marLeft w:val="0"/>
                  <w:marRight w:val="0"/>
                  <w:marTop w:val="0"/>
                  <w:marBottom w:val="0"/>
                  <w:divBdr>
                    <w:top w:val="none" w:sz="0" w:space="0" w:color="auto"/>
                    <w:left w:val="none" w:sz="0" w:space="0" w:color="auto"/>
                    <w:bottom w:val="none" w:sz="0" w:space="0" w:color="auto"/>
                    <w:right w:val="none" w:sz="0" w:space="0" w:color="auto"/>
                  </w:divBdr>
                </w:div>
                <w:div w:id="77463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861522">
          <w:marLeft w:val="0"/>
          <w:marRight w:val="0"/>
          <w:marTop w:val="0"/>
          <w:marBottom w:val="0"/>
          <w:divBdr>
            <w:top w:val="none" w:sz="0" w:space="0" w:color="auto"/>
            <w:left w:val="none" w:sz="0" w:space="0" w:color="auto"/>
            <w:bottom w:val="none" w:sz="0" w:space="0" w:color="auto"/>
            <w:right w:val="single" w:sz="48" w:space="0" w:color="auto"/>
          </w:divBdr>
          <w:divsChild>
            <w:div w:id="1984037910">
              <w:marLeft w:val="0"/>
              <w:marRight w:val="0"/>
              <w:marTop w:val="0"/>
              <w:marBottom w:val="0"/>
              <w:divBdr>
                <w:top w:val="none" w:sz="0" w:space="0" w:color="auto"/>
                <w:left w:val="none" w:sz="0" w:space="0" w:color="auto"/>
                <w:bottom w:val="none" w:sz="0" w:space="0" w:color="auto"/>
                <w:right w:val="none" w:sz="0" w:space="0" w:color="auto"/>
              </w:divBdr>
            </w:div>
          </w:divsChild>
        </w:div>
        <w:div w:id="264197668">
          <w:marLeft w:val="0"/>
          <w:marRight w:val="0"/>
          <w:marTop w:val="0"/>
          <w:marBottom w:val="0"/>
          <w:divBdr>
            <w:top w:val="none" w:sz="0" w:space="0" w:color="auto"/>
            <w:left w:val="none" w:sz="0" w:space="0" w:color="auto"/>
            <w:bottom w:val="none" w:sz="0" w:space="0" w:color="auto"/>
            <w:right w:val="none" w:sz="0" w:space="0" w:color="auto"/>
          </w:divBdr>
          <w:divsChild>
            <w:div w:id="184196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316024">
      <w:bodyDiv w:val="1"/>
      <w:marLeft w:val="0"/>
      <w:marRight w:val="0"/>
      <w:marTop w:val="0"/>
      <w:marBottom w:val="0"/>
      <w:divBdr>
        <w:top w:val="none" w:sz="0" w:space="0" w:color="auto"/>
        <w:left w:val="none" w:sz="0" w:space="0" w:color="auto"/>
        <w:bottom w:val="none" w:sz="0" w:space="0" w:color="auto"/>
        <w:right w:val="none" w:sz="0" w:space="0" w:color="auto"/>
      </w:divBdr>
    </w:div>
    <w:div w:id="1276595111">
      <w:bodyDiv w:val="1"/>
      <w:marLeft w:val="0"/>
      <w:marRight w:val="0"/>
      <w:marTop w:val="0"/>
      <w:marBottom w:val="0"/>
      <w:divBdr>
        <w:top w:val="none" w:sz="0" w:space="0" w:color="auto"/>
        <w:left w:val="none" w:sz="0" w:space="0" w:color="auto"/>
        <w:bottom w:val="none" w:sz="0" w:space="0" w:color="auto"/>
        <w:right w:val="none" w:sz="0" w:space="0" w:color="auto"/>
      </w:divBdr>
    </w:div>
    <w:div w:id="1288271234">
      <w:bodyDiv w:val="1"/>
      <w:marLeft w:val="0"/>
      <w:marRight w:val="0"/>
      <w:marTop w:val="0"/>
      <w:marBottom w:val="0"/>
      <w:divBdr>
        <w:top w:val="none" w:sz="0" w:space="0" w:color="auto"/>
        <w:left w:val="none" w:sz="0" w:space="0" w:color="auto"/>
        <w:bottom w:val="none" w:sz="0" w:space="0" w:color="auto"/>
        <w:right w:val="none" w:sz="0" w:space="0" w:color="auto"/>
      </w:divBdr>
    </w:div>
    <w:div w:id="1325278793">
      <w:bodyDiv w:val="1"/>
      <w:marLeft w:val="0"/>
      <w:marRight w:val="0"/>
      <w:marTop w:val="0"/>
      <w:marBottom w:val="0"/>
      <w:divBdr>
        <w:top w:val="none" w:sz="0" w:space="0" w:color="auto"/>
        <w:left w:val="none" w:sz="0" w:space="0" w:color="auto"/>
        <w:bottom w:val="none" w:sz="0" w:space="0" w:color="auto"/>
        <w:right w:val="none" w:sz="0" w:space="0" w:color="auto"/>
      </w:divBdr>
    </w:div>
    <w:div w:id="1383600543">
      <w:bodyDiv w:val="1"/>
      <w:marLeft w:val="0"/>
      <w:marRight w:val="0"/>
      <w:marTop w:val="0"/>
      <w:marBottom w:val="0"/>
      <w:divBdr>
        <w:top w:val="none" w:sz="0" w:space="0" w:color="auto"/>
        <w:left w:val="none" w:sz="0" w:space="0" w:color="auto"/>
        <w:bottom w:val="none" w:sz="0" w:space="0" w:color="auto"/>
        <w:right w:val="none" w:sz="0" w:space="0" w:color="auto"/>
      </w:divBdr>
    </w:div>
    <w:div w:id="1402100886">
      <w:bodyDiv w:val="1"/>
      <w:marLeft w:val="0"/>
      <w:marRight w:val="0"/>
      <w:marTop w:val="0"/>
      <w:marBottom w:val="0"/>
      <w:divBdr>
        <w:top w:val="none" w:sz="0" w:space="0" w:color="auto"/>
        <w:left w:val="none" w:sz="0" w:space="0" w:color="auto"/>
        <w:bottom w:val="none" w:sz="0" w:space="0" w:color="auto"/>
        <w:right w:val="none" w:sz="0" w:space="0" w:color="auto"/>
      </w:divBdr>
      <w:divsChild>
        <w:div w:id="1348290369">
          <w:marLeft w:val="0"/>
          <w:marRight w:val="0"/>
          <w:marTop w:val="0"/>
          <w:marBottom w:val="0"/>
          <w:divBdr>
            <w:top w:val="none" w:sz="0" w:space="0" w:color="auto"/>
            <w:left w:val="none" w:sz="0" w:space="0" w:color="auto"/>
            <w:bottom w:val="none" w:sz="0" w:space="0" w:color="auto"/>
            <w:right w:val="none" w:sz="0" w:space="0" w:color="auto"/>
          </w:divBdr>
          <w:divsChild>
            <w:div w:id="504134713">
              <w:marLeft w:val="0"/>
              <w:marRight w:val="300"/>
              <w:marTop w:val="0"/>
              <w:marBottom w:val="450"/>
              <w:divBdr>
                <w:top w:val="none" w:sz="0" w:space="0" w:color="auto"/>
                <w:left w:val="none" w:sz="0" w:space="0" w:color="auto"/>
                <w:bottom w:val="none" w:sz="0" w:space="0" w:color="auto"/>
                <w:right w:val="none" w:sz="0" w:space="0" w:color="auto"/>
              </w:divBdr>
            </w:div>
          </w:divsChild>
        </w:div>
        <w:div w:id="1665628234">
          <w:marLeft w:val="0"/>
          <w:marRight w:val="0"/>
          <w:marTop w:val="0"/>
          <w:marBottom w:val="0"/>
          <w:divBdr>
            <w:top w:val="none" w:sz="0" w:space="0" w:color="auto"/>
            <w:left w:val="none" w:sz="0" w:space="0" w:color="auto"/>
            <w:bottom w:val="none" w:sz="0" w:space="0" w:color="auto"/>
            <w:right w:val="none" w:sz="0" w:space="0" w:color="auto"/>
          </w:divBdr>
          <w:divsChild>
            <w:div w:id="80177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300903">
      <w:bodyDiv w:val="1"/>
      <w:marLeft w:val="0"/>
      <w:marRight w:val="0"/>
      <w:marTop w:val="0"/>
      <w:marBottom w:val="0"/>
      <w:divBdr>
        <w:top w:val="none" w:sz="0" w:space="0" w:color="auto"/>
        <w:left w:val="none" w:sz="0" w:space="0" w:color="auto"/>
        <w:bottom w:val="none" w:sz="0" w:space="0" w:color="auto"/>
        <w:right w:val="none" w:sz="0" w:space="0" w:color="auto"/>
      </w:divBdr>
    </w:div>
    <w:div w:id="1457986041">
      <w:bodyDiv w:val="1"/>
      <w:marLeft w:val="0"/>
      <w:marRight w:val="0"/>
      <w:marTop w:val="0"/>
      <w:marBottom w:val="0"/>
      <w:divBdr>
        <w:top w:val="none" w:sz="0" w:space="0" w:color="auto"/>
        <w:left w:val="none" w:sz="0" w:space="0" w:color="auto"/>
        <w:bottom w:val="none" w:sz="0" w:space="0" w:color="auto"/>
        <w:right w:val="none" w:sz="0" w:space="0" w:color="auto"/>
      </w:divBdr>
    </w:div>
    <w:div w:id="1522742975">
      <w:bodyDiv w:val="1"/>
      <w:marLeft w:val="0"/>
      <w:marRight w:val="0"/>
      <w:marTop w:val="0"/>
      <w:marBottom w:val="0"/>
      <w:divBdr>
        <w:top w:val="none" w:sz="0" w:space="0" w:color="auto"/>
        <w:left w:val="none" w:sz="0" w:space="0" w:color="auto"/>
        <w:bottom w:val="none" w:sz="0" w:space="0" w:color="auto"/>
        <w:right w:val="none" w:sz="0" w:space="0" w:color="auto"/>
      </w:divBdr>
    </w:div>
    <w:div w:id="1571764769">
      <w:bodyDiv w:val="1"/>
      <w:marLeft w:val="0"/>
      <w:marRight w:val="0"/>
      <w:marTop w:val="0"/>
      <w:marBottom w:val="0"/>
      <w:divBdr>
        <w:top w:val="none" w:sz="0" w:space="0" w:color="auto"/>
        <w:left w:val="none" w:sz="0" w:space="0" w:color="auto"/>
        <w:bottom w:val="none" w:sz="0" w:space="0" w:color="auto"/>
        <w:right w:val="none" w:sz="0" w:space="0" w:color="auto"/>
      </w:divBdr>
    </w:div>
    <w:div w:id="1585413358">
      <w:bodyDiv w:val="1"/>
      <w:marLeft w:val="0"/>
      <w:marRight w:val="0"/>
      <w:marTop w:val="0"/>
      <w:marBottom w:val="0"/>
      <w:divBdr>
        <w:top w:val="none" w:sz="0" w:space="0" w:color="auto"/>
        <w:left w:val="none" w:sz="0" w:space="0" w:color="auto"/>
        <w:bottom w:val="none" w:sz="0" w:space="0" w:color="auto"/>
        <w:right w:val="none" w:sz="0" w:space="0" w:color="auto"/>
      </w:divBdr>
    </w:div>
    <w:div w:id="1740470370">
      <w:bodyDiv w:val="1"/>
      <w:marLeft w:val="0"/>
      <w:marRight w:val="0"/>
      <w:marTop w:val="0"/>
      <w:marBottom w:val="0"/>
      <w:divBdr>
        <w:top w:val="none" w:sz="0" w:space="0" w:color="auto"/>
        <w:left w:val="none" w:sz="0" w:space="0" w:color="auto"/>
        <w:bottom w:val="none" w:sz="0" w:space="0" w:color="auto"/>
        <w:right w:val="none" w:sz="0" w:space="0" w:color="auto"/>
      </w:divBdr>
    </w:div>
    <w:div w:id="1775244063">
      <w:bodyDiv w:val="1"/>
      <w:marLeft w:val="0"/>
      <w:marRight w:val="0"/>
      <w:marTop w:val="0"/>
      <w:marBottom w:val="0"/>
      <w:divBdr>
        <w:top w:val="none" w:sz="0" w:space="0" w:color="auto"/>
        <w:left w:val="none" w:sz="0" w:space="0" w:color="auto"/>
        <w:bottom w:val="none" w:sz="0" w:space="0" w:color="auto"/>
        <w:right w:val="none" w:sz="0" w:space="0" w:color="auto"/>
      </w:divBdr>
    </w:div>
    <w:div w:id="1776171448">
      <w:bodyDiv w:val="1"/>
      <w:marLeft w:val="0"/>
      <w:marRight w:val="0"/>
      <w:marTop w:val="0"/>
      <w:marBottom w:val="0"/>
      <w:divBdr>
        <w:top w:val="none" w:sz="0" w:space="0" w:color="auto"/>
        <w:left w:val="none" w:sz="0" w:space="0" w:color="auto"/>
        <w:bottom w:val="none" w:sz="0" w:space="0" w:color="auto"/>
        <w:right w:val="none" w:sz="0" w:space="0" w:color="auto"/>
      </w:divBdr>
    </w:div>
    <w:div w:id="1856309333">
      <w:bodyDiv w:val="1"/>
      <w:marLeft w:val="0"/>
      <w:marRight w:val="0"/>
      <w:marTop w:val="0"/>
      <w:marBottom w:val="0"/>
      <w:divBdr>
        <w:top w:val="none" w:sz="0" w:space="0" w:color="auto"/>
        <w:left w:val="none" w:sz="0" w:space="0" w:color="auto"/>
        <w:bottom w:val="none" w:sz="0" w:space="0" w:color="auto"/>
        <w:right w:val="none" w:sz="0" w:space="0" w:color="auto"/>
      </w:divBdr>
    </w:div>
    <w:div w:id="1869676741">
      <w:bodyDiv w:val="1"/>
      <w:marLeft w:val="0"/>
      <w:marRight w:val="0"/>
      <w:marTop w:val="0"/>
      <w:marBottom w:val="0"/>
      <w:divBdr>
        <w:top w:val="none" w:sz="0" w:space="0" w:color="auto"/>
        <w:left w:val="none" w:sz="0" w:space="0" w:color="auto"/>
        <w:bottom w:val="none" w:sz="0" w:space="0" w:color="auto"/>
        <w:right w:val="none" w:sz="0" w:space="0" w:color="auto"/>
      </w:divBdr>
    </w:div>
    <w:div w:id="1889292962">
      <w:bodyDiv w:val="1"/>
      <w:marLeft w:val="0"/>
      <w:marRight w:val="0"/>
      <w:marTop w:val="0"/>
      <w:marBottom w:val="0"/>
      <w:divBdr>
        <w:top w:val="none" w:sz="0" w:space="0" w:color="auto"/>
        <w:left w:val="none" w:sz="0" w:space="0" w:color="auto"/>
        <w:bottom w:val="none" w:sz="0" w:space="0" w:color="auto"/>
        <w:right w:val="none" w:sz="0" w:space="0" w:color="auto"/>
      </w:divBdr>
    </w:div>
    <w:div w:id="1909723880">
      <w:bodyDiv w:val="1"/>
      <w:marLeft w:val="0"/>
      <w:marRight w:val="0"/>
      <w:marTop w:val="0"/>
      <w:marBottom w:val="0"/>
      <w:divBdr>
        <w:top w:val="none" w:sz="0" w:space="0" w:color="auto"/>
        <w:left w:val="none" w:sz="0" w:space="0" w:color="auto"/>
        <w:bottom w:val="none" w:sz="0" w:space="0" w:color="auto"/>
        <w:right w:val="none" w:sz="0" w:space="0" w:color="auto"/>
      </w:divBdr>
    </w:div>
    <w:div w:id="1924607273">
      <w:bodyDiv w:val="1"/>
      <w:marLeft w:val="0"/>
      <w:marRight w:val="0"/>
      <w:marTop w:val="0"/>
      <w:marBottom w:val="0"/>
      <w:divBdr>
        <w:top w:val="none" w:sz="0" w:space="0" w:color="auto"/>
        <w:left w:val="none" w:sz="0" w:space="0" w:color="auto"/>
        <w:bottom w:val="none" w:sz="0" w:space="0" w:color="auto"/>
        <w:right w:val="none" w:sz="0" w:space="0" w:color="auto"/>
      </w:divBdr>
    </w:div>
    <w:div w:id="1930119965">
      <w:bodyDiv w:val="1"/>
      <w:marLeft w:val="0"/>
      <w:marRight w:val="0"/>
      <w:marTop w:val="0"/>
      <w:marBottom w:val="0"/>
      <w:divBdr>
        <w:top w:val="none" w:sz="0" w:space="0" w:color="auto"/>
        <w:left w:val="none" w:sz="0" w:space="0" w:color="auto"/>
        <w:bottom w:val="none" w:sz="0" w:space="0" w:color="auto"/>
        <w:right w:val="none" w:sz="0" w:space="0" w:color="auto"/>
      </w:divBdr>
    </w:div>
    <w:div w:id="1952273289">
      <w:bodyDiv w:val="1"/>
      <w:marLeft w:val="0"/>
      <w:marRight w:val="0"/>
      <w:marTop w:val="0"/>
      <w:marBottom w:val="0"/>
      <w:divBdr>
        <w:top w:val="none" w:sz="0" w:space="0" w:color="auto"/>
        <w:left w:val="none" w:sz="0" w:space="0" w:color="auto"/>
        <w:bottom w:val="none" w:sz="0" w:space="0" w:color="auto"/>
        <w:right w:val="none" w:sz="0" w:space="0" w:color="auto"/>
      </w:divBdr>
      <w:divsChild>
        <w:div w:id="1767531996">
          <w:blockQuote w:val="1"/>
          <w:marLeft w:val="0"/>
          <w:marRight w:val="0"/>
          <w:marTop w:val="225"/>
          <w:marBottom w:val="225"/>
          <w:divBdr>
            <w:top w:val="single" w:sz="6" w:space="11" w:color="CCCCCC"/>
            <w:left w:val="single" w:sz="6" w:space="11" w:color="CCCCCC"/>
            <w:bottom w:val="single" w:sz="6" w:space="11" w:color="CCCCCC"/>
            <w:right w:val="single" w:sz="6" w:space="11" w:color="CCCCCC"/>
          </w:divBdr>
        </w:div>
        <w:div w:id="1534421603">
          <w:blockQuote w:val="1"/>
          <w:marLeft w:val="0"/>
          <w:marRight w:val="0"/>
          <w:marTop w:val="225"/>
          <w:marBottom w:val="225"/>
          <w:divBdr>
            <w:top w:val="single" w:sz="6" w:space="11" w:color="CCCCCC"/>
            <w:left w:val="single" w:sz="6" w:space="11" w:color="CCCCCC"/>
            <w:bottom w:val="single" w:sz="6" w:space="11" w:color="CCCCCC"/>
            <w:right w:val="single" w:sz="6" w:space="11" w:color="CCCCCC"/>
          </w:divBdr>
        </w:div>
        <w:div w:id="1956673551">
          <w:blockQuote w:val="1"/>
          <w:marLeft w:val="0"/>
          <w:marRight w:val="0"/>
          <w:marTop w:val="225"/>
          <w:marBottom w:val="225"/>
          <w:divBdr>
            <w:top w:val="single" w:sz="6" w:space="11" w:color="CCCCCC"/>
            <w:left w:val="single" w:sz="6" w:space="11" w:color="CCCCCC"/>
            <w:bottom w:val="single" w:sz="6" w:space="11" w:color="CCCCCC"/>
            <w:right w:val="single" w:sz="6" w:space="11" w:color="CCCCCC"/>
          </w:divBdr>
        </w:div>
      </w:divsChild>
    </w:div>
    <w:div w:id="1962151403">
      <w:bodyDiv w:val="1"/>
      <w:marLeft w:val="0"/>
      <w:marRight w:val="0"/>
      <w:marTop w:val="0"/>
      <w:marBottom w:val="0"/>
      <w:divBdr>
        <w:top w:val="none" w:sz="0" w:space="0" w:color="auto"/>
        <w:left w:val="none" w:sz="0" w:space="0" w:color="auto"/>
        <w:bottom w:val="none" w:sz="0" w:space="0" w:color="auto"/>
        <w:right w:val="none" w:sz="0" w:space="0" w:color="auto"/>
      </w:divBdr>
    </w:div>
    <w:div w:id="1994218348">
      <w:bodyDiv w:val="1"/>
      <w:marLeft w:val="0"/>
      <w:marRight w:val="0"/>
      <w:marTop w:val="0"/>
      <w:marBottom w:val="0"/>
      <w:divBdr>
        <w:top w:val="none" w:sz="0" w:space="0" w:color="auto"/>
        <w:left w:val="none" w:sz="0" w:space="0" w:color="auto"/>
        <w:bottom w:val="none" w:sz="0" w:space="0" w:color="auto"/>
        <w:right w:val="none" w:sz="0" w:space="0" w:color="auto"/>
      </w:divBdr>
    </w:div>
    <w:div w:id="2071345426">
      <w:bodyDiv w:val="1"/>
      <w:marLeft w:val="0"/>
      <w:marRight w:val="0"/>
      <w:marTop w:val="0"/>
      <w:marBottom w:val="0"/>
      <w:divBdr>
        <w:top w:val="none" w:sz="0" w:space="0" w:color="auto"/>
        <w:left w:val="none" w:sz="0" w:space="0" w:color="auto"/>
        <w:bottom w:val="none" w:sz="0" w:space="0" w:color="auto"/>
        <w:right w:val="none" w:sz="0" w:space="0" w:color="auto"/>
      </w:divBdr>
    </w:div>
    <w:div w:id="2100522909">
      <w:bodyDiv w:val="1"/>
      <w:marLeft w:val="0"/>
      <w:marRight w:val="0"/>
      <w:marTop w:val="0"/>
      <w:marBottom w:val="0"/>
      <w:divBdr>
        <w:top w:val="none" w:sz="0" w:space="0" w:color="auto"/>
        <w:left w:val="none" w:sz="0" w:space="0" w:color="auto"/>
        <w:bottom w:val="none" w:sz="0" w:space="0" w:color="auto"/>
        <w:right w:val="none" w:sz="0" w:space="0" w:color="auto"/>
      </w:divBdr>
    </w:div>
    <w:div w:id="2102288022">
      <w:bodyDiv w:val="1"/>
      <w:marLeft w:val="0"/>
      <w:marRight w:val="0"/>
      <w:marTop w:val="0"/>
      <w:marBottom w:val="0"/>
      <w:divBdr>
        <w:top w:val="none" w:sz="0" w:space="0" w:color="auto"/>
        <w:left w:val="none" w:sz="0" w:space="0" w:color="auto"/>
        <w:bottom w:val="none" w:sz="0" w:space="0" w:color="auto"/>
        <w:right w:val="none" w:sz="0" w:space="0" w:color="auto"/>
      </w:divBdr>
      <w:divsChild>
        <w:div w:id="2091536363">
          <w:marLeft w:val="0"/>
          <w:marRight w:val="0"/>
          <w:marTop w:val="0"/>
          <w:marBottom w:val="0"/>
          <w:divBdr>
            <w:top w:val="none" w:sz="0" w:space="0" w:color="auto"/>
            <w:left w:val="none" w:sz="0" w:space="0" w:color="auto"/>
            <w:bottom w:val="none" w:sz="0" w:space="0" w:color="auto"/>
            <w:right w:val="none" w:sz="0" w:space="0" w:color="auto"/>
          </w:divBdr>
          <w:divsChild>
            <w:div w:id="1994479795">
              <w:marLeft w:val="900"/>
              <w:marRight w:val="0"/>
              <w:marTop w:val="0"/>
              <w:marBottom w:val="225"/>
              <w:divBdr>
                <w:top w:val="none" w:sz="0" w:space="0" w:color="auto"/>
                <w:left w:val="none" w:sz="0" w:space="0" w:color="auto"/>
                <w:bottom w:val="none" w:sz="0" w:space="0" w:color="auto"/>
                <w:right w:val="none" w:sz="0" w:space="0" w:color="auto"/>
              </w:divBdr>
              <w:divsChild>
                <w:div w:id="1896890906">
                  <w:marLeft w:val="0"/>
                  <w:marRight w:val="0"/>
                  <w:marTop w:val="0"/>
                  <w:marBottom w:val="0"/>
                  <w:divBdr>
                    <w:top w:val="none" w:sz="0" w:space="0" w:color="auto"/>
                    <w:left w:val="none" w:sz="0" w:space="0" w:color="auto"/>
                    <w:bottom w:val="none" w:sz="0" w:space="0" w:color="auto"/>
                    <w:right w:val="none" w:sz="0" w:space="0" w:color="auto"/>
                  </w:divBdr>
                  <w:divsChild>
                    <w:div w:id="324013420">
                      <w:marLeft w:val="0"/>
                      <w:marRight w:val="0"/>
                      <w:marTop w:val="0"/>
                      <w:marBottom w:val="0"/>
                      <w:divBdr>
                        <w:top w:val="single" w:sz="6" w:space="0" w:color="F2F2F2"/>
                        <w:left w:val="single" w:sz="6" w:space="0" w:color="F2F2F2"/>
                        <w:bottom w:val="single" w:sz="6" w:space="0" w:color="E1E1E1"/>
                        <w:right w:val="single" w:sz="6" w:space="0" w:color="F2F2F2"/>
                      </w:divBdr>
                      <w:divsChild>
                        <w:div w:id="79124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622536">
      <w:bodyDiv w:val="1"/>
      <w:marLeft w:val="0"/>
      <w:marRight w:val="0"/>
      <w:marTop w:val="0"/>
      <w:marBottom w:val="0"/>
      <w:divBdr>
        <w:top w:val="none" w:sz="0" w:space="0" w:color="auto"/>
        <w:left w:val="none" w:sz="0" w:space="0" w:color="auto"/>
        <w:bottom w:val="none" w:sz="0" w:space="0" w:color="auto"/>
        <w:right w:val="none" w:sz="0" w:space="0" w:color="auto"/>
      </w:divBdr>
    </w:div>
    <w:div w:id="2122213730">
      <w:bodyDiv w:val="1"/>
      <w:marLeft w:val="0"/>
      <w:marRight w:val="0"/>
      <w:marTop w:val="0"/>
      <w:marBottom w:val="0"/>
      <w:divBdr>
        <w:top w:val="none" w:sz="0" w:space="0" w:color="auto"/>
        <w:left w:val="none" w:sz="0" w:space="0" w:color="auto"/>
        <w:bottom w:val="none" w:sz="0" w:space="0" w:color="auto"/>
        <w:right w:val="none" w:sz="0" w:space="0" w:color="auto"/>
      </w:divBdr>
      <w:divsChild>
        <w:div w:id="1009480738">
          <w:marLeft w:val="0"/>
          <w:marRight w:val="0"/>
          <w:marTop w:val="0"/>
          <w:marBottom w:val="0"/>
          <w:divBdr>
            <w:top w:val="none" w:sz="0" w:space="0" w:color="auto"/>
            <w:left w:val="none" w:sz="0" w:space="0" w:color="auto"/>
            <w:bottom w:val="none" w:sz="0" w:space="0" w:color="auto"/>
            <w:right w:val="none" w:sz="0" w:space="0" w:color="auto"/>
          </w:divBdr>
        </w:div>
        <w:div w:id="964309215">
          <w:marLeft w:val="0"/>
          <w:marRight w:val="0"/>
          <w:marTop w:val="0"/>
          <w:marBottom w:val="0"/>
          <w:divBdr>
            <w:top w:val="none" w:sz="0" w:space="0" w:color="auto"/>
            <w:left w:val="none" w:sz="0" w:space="0" w:color="auto"/>
            <w:bottom w:val="none" w:sz="0" w:space="0" w:color="auto"/>
            <w:right w:val="single" w:sz="48" w:space="0" w:color="auto"/>
          </w:divBdr>
          <w:divsChild>
            <w:div w:id="1612930836">
              <w:marLeft w:val="0"/>
              <w:marRight w:val="0"/>
              <w:marTop w:val="0"/>
              <w:marBottom w:val="0"/>
              <w:divBdr>
                <w:top w:val="none" w:sz="0" w:space="0" w:color="auto"/>
                <w:left w:val="none" w:sz="0" w:space="0" w:color="auto"/>
                <w:bottom w:val="none" w:sz="0" w:space="0" w:color="auto"/>
                <w:right w:val="none" w:sz="0" w:space="0" w:color="auto"/>
              </w:divBdr>
            </w:div>
          </w:divsChild>
        </w:div>
        <w:div w:id="1617366218">
          <w:marLeft w:val="0"/>
          <w:marRight w:val="0"/>
          <w:marTop w:val="0"/>
          <w:marBottom w:val="0"/>
          <w:divBdr>
            <w:top w:val="none" w:sz="0" w:space="0" w:color="auto"/>
            <w:left w:val="none" w:sz="0" w:space="0" w:color="auto"/>
            <w:bottom w:val="none" w:sz="0" w:space="0" w:color="auto"/>
            <w:right w:val="none" w:sz="0" w:space="0" w:color="auto"/>
          </w:divBdr>
        </w:div>
        <w:div w:id="1684549621">
          <w:marLeft w:val="0"/>
          <w:marRight w:val="0"/>
          <w:marTop w:val="0"/>
          <w:marBottom w:val="0"/>
          <w:divBdr>
            <w:top w:val="none" w:sz="0" w:space="0" w:color="auto"/>
            <w:left w:val="none" w:sz="0" w:space="0" w:color="auto"/>
            <w:bottom w:val="none" w:sz="0" w:space="0" w:color="auto"/>
            <w:right w:val="none" w:sz="0" w:space="0" w:color="auto"/>
          </w:divBdr>
          <w:divsChild>
            <w:div w:id="827795128">
              <w:marLeft w:val="0"/>
              <w:marRight w:val="0"/>
              <w:marTop w:val="0"/>
              <w:marBottom w:val="0"/>
              <w:divBdr>
                <w:top w:val="none" w:sz="0" w:space="0" w:color="auto"/>
                <w:left w:val="none" w:sz="0" w:space="0" w:color="auto"/>
                <w:bottom w:val="none" w:sz="0" w:space="0" w:color="auto"/>
                <w:right w:val="none" w:sz="0" w:space="0" w:color="auto"/>
              </w:divBdr>
              <w:divsChild>
                <w:div w:id="2137986944">
                  <w:marLeft w:val="0"/>
                  <w:marRight w:val="0"/>
                  <w:marTop w:val="0"/>
                  <w:marBottom w:val="0"/>
                  <w:divBdr>
                    <w:top w:val="none" w:sz="0" w:space="0" w:color="auto"/>
                    <w:left w:val="none" w:sz="0" w:space="0" w:color="auto"/>
                    <w:bottom w:val="none" w:sz="0" w:space="0" w:color="auto"/>
                    <w:right w:val="none" w:sz="0" w:space="0" w:color="auto"/>
                  </w:divBdr>
                </w:div>
                <w:div w:id="570316696">
                  <w:marLeft w:val="0"/>
                  <w:marRight w:val="0"/>
                  <w:marTop w:val="0"/>
                  <w:marBottom w:val="0"/>
                  <w:divBdr>
                    <w:top w:val="none" w:sz="0" w:space="0" w:color="auto"/>
                    <w:left w:val="none" w:sz="0" w:space="0" w:color="auto"/>
                    <w:bottom w:val="none" w:sz="0" w:space="0" w:color="auto"/>
                    <w:right w:val="none" w:sz="0" w:space="0" w:color="auto"/>
                  </w:divBdr>
                </w:div>
                <w:div w:id="12347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592368">
          <w:marLeft w:val="0"/>
          <w:marRight w:val="0"/>
          <w:marTop w:val="0"/>
          <w:marBottom w:val="0"/>
          <w:divBdr>
            <w:top w:val="none" w:sz="0" w:space="0" w:color="auto"/>
            <w:left w:val="none" w:sz="0" w:space="0" w:color="auto"/>
            <w:bottom w:val="none" w:sz="0" w:space="0" w:color="auto"/>
            <w:right w:val="single" w:sz="48" w:space="0" w:color="auto"/>
          </w:divBdr>
          <w:divsChild>
            <w:div w:id="1426656696">
              <w:marLeft w:val="0"/>
              <w:marRight w:val="0"/>
              <w:marTop w:val="0"/>
              <w:marBottom w:val="0"/>
              <w:divBdr>
                <w:top w:val="none" w:sz="0" w:space="0" w:color="auto"/>
                <w:left w:val="none" w:sz="0" w:space="0" w:color="auto"/>
                <w:bottom w:val="none" w:sz="0" w:space="0" w:color="auto"/>
                <w:right w:val="none" w:sz="0" w:space="0" w:color="auto"/>
              </w:divBdr>
            </w:div>
          </w:divsChild>
        </w:div>
        <w:div w:id="1028142554">
          <w:marLeft w:val="0"/>
          <w:marRight w:val="0"/>
          <w:marTop w:val="0"/>
          <w:marBottom w:val="0"/>
          <w:divBdr>
            <w:top w:val="none" w:sz="0" w:space="0" w:color="auto"/>
            <w:left w:val="none" w:sz="0" w:space="0" w:color="auto"/>
            <w:bottom w:val="none" w:sz="0" w:space="0" w:color="auto"/>
            <w:right w:val="none" w:sz="0" w:space="0" w:color="auto"/>
          </w:divBdr>
          <w:divsChild>
            <w:div w:id="63899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8666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blogs.wsj.com/washwire/2015/07/12/gop-leaders-any-nuclear-deal-with-iran-will-face-deep-opposition-in-congress/" TargetMode="External"/><Relationship Id="rId13" Type="http://schemas.openxmlformats.org/officeDocument/2006/relationships/hyperlink" Target="http://topics.wsj.com/person/R/Harry-Reid/5832" TargetMode="External"/><Relationship Id="rId18" Type="http://schemas.openxmlformats.org/officeDocument/2006/relationships/hyperlink" Target="http://www.nytimes.com/2008/05/27/world/middleeast/27iran.html" TargetMode="External"/><Relationship Id="rId26" Type="http://schemas.openxmlformats.org/officeDocument/2006/relationships/hyperlink" Target="http://www.latimes.com/opinion/op-ed/la-oe-boot-is-iran-more-like-north-korea-or-libya-20150721-story.html" TargetMode="External"/><Relationship Id="rId39" Type="http://schemas.openxmlformats.org/officeDocument/2006/relationships/hyperlink" Target="https://www.google.com/search?client=safari&amp;rls=en&amp;q=wedding+party+drones&amp;ie=UTF-8&amp;oe=UTF-8" TargetMode="External"/><Relationship Id="rId3" Type="http://schemas.openxmlformats.org/officeDocument/2006/relationships/styles" Target="styles.xml"/><Relationship Id="rId21" Type="http://schemas.openxmlformats.org/officeDocument/2006/relationships/hyperlink" Target="http://www.weeklystandard.com/blogs/iran-made-illegal-purchases-nuclear-weapons-technology-last-month_988067.html" TargetMode="External"/><Relationship Id="rId34" Type="http://schemas.openxmlformats.org/officeDocument/2006/relationships/hyperlink" Target="http://www.reuters.com/article/2015/07/14/us-iran-nuclear-congress-process-idUSKCN0PO1HJ20150714" TargetMode="External"/><Relationship Id="rId42" Type="http://schemas.openxmlformats.org/officeDocument/2006/relationships/hyperlink" Target="http://www.huffingtonpost.com/paul-heroux/iran-nuclear-program_b_1542900.html" TargetMode="External"/><Relationship Id="rId47" Type="http://schemas.openxmlformats.org/officeDocument/2006/relationships/fontTable" Target="fontTable.xml"/><Relationship Id="rId7" Type="http://schemas.openxmlformats.org/officeDocument/2006/relationships/hyperlink" Target="http://topics.wsj.com/person/O/Barack-Obama/4328" TargetMode="External"/><Relationship Id="rId12" Type="http://schemas.openxmlformats.org/officeDocument/2006/relationships/hyperlink" Target="http://www.wsj.com/articles/schumers-rise-in-congress-would-be-a-boon-for-new-york-state-1427501829" TargetMode="External"/><Relationship Id="rId17" Type="http://schemas.openxmlformats.org/officeDocument/2006/relationships/hyperlink" Target="http://www.jewishjournal.com/nation/article/u.s._republicans_pro_israel_groups_step_up_campaign_against_iran_deal" TargetMode="External"/><Relationship Id="rId25" Type="http://schemas.openxmlformats.org/officeDocument/2006/relationships/hyperlink" Target="http://www.latimes.com/opinion/op-ed/la-oe-boot-is-iran-more-like-north-korea-or-libya-20150721-story.html" TargetMode="External"/><Relationship Id="rId33" Type="http://schemas.openxmlformats.org/officeDocument/2006/relationships/hyperlink" Target="http://www.jpost.com/Israel-News/Politics-And-Diplomacy/Netanyahus-bid-to-lobby-Congress-to-kill-Iran-deal-will-fail-Obama-says-409028" TargetMode="External"/><Relationship Id="rId38" Type="http://schemas.openxmlformats.org/officeDocument/2006/relationships/hyperlink" Target="http://www.washingtonexaminer.com/lindsey-graham-iran-deal-like-throwing-a-can-of-gasoline-on-a-fire/article/2568299" TargetMode="External"/><Relationship Id="rId46" Type="http://schemas.openxmlformats.org/officeDocument/2006/relationships/hyperlink" Target="http://www.latimes.com/opinion/op-ed/la-oe-krepon-iran-deal-republican-resistance-20150715-story.html" TargetMode="External"/><Relationship Id="rId2" Type="http://schemas.openxmlformats.org/officeDocument/2006/relationships/numbering" Target="numbering.xml"/><Relationship Id="rId16" Type="http://schemas.openxmlformats.org/officeDocument/2006/relationships/hyperlink" Target="http://www.rand.org/content/dam/rand/pubs/perspectives/PE100/PE139/RAND_PE139.pdf" TargetMode="External"/><Relationship Id="rId20" Type="http://schemas.openxmlformats.org/officeDocument/2006/relationships/hyperlink" Target="http://www.nytimes.com/2015/07/01/world/middleeast/iran-nuclear-talks.html?_r=0" TargetMode="External"/><Relationship Id="rId29" Type="http://schemas.openxmlformats.org/officeDocument/2006/relationships/hyperlink" Target="http://www.timesofisrael.com/israel-envoy-to-us-lobbies-congress-against-iran-deal/" TargetMode="External"/><Relationship Id="rId41" Type="http://schemas.openxmlformats.org/officeDocument/2006/relationships/hyperlink" Target="http://www.huffingtonpost.com/paul-heroux/radical-differences-obama_b_7012406.html" TargetMode="External"/><Relationship Id="rId1" Type="http://schemas.openxmlformats.org/officeDocument/2006/relationships/customXml" Target="../customXml/item1.xml"/><Relationship Id="rId6" Type="http://schemas.openxmlformats.org/officeDocument/2006/relationships/hyperlink" Target="http://www.timesofisrael.com/lawmakers-warn-iran-deal-wont-have-easy-time-in-congress/" TargetMode="External"/><Relationship Id="rId11" Type="http://schemas.openxmlformats.org/officeDocument/2006/relationships/hyperlink" Target="http://topics.wsj.com/person/I/Steve-Israel/7063" TargetMode="External"/><Relationship Id="rId24" Type="http://schemas.openxmlformats.org/officeDocument/2006/relationships/hyperlink" Target="http://freebeacon.com/issues/iran-nuke-deal-ensures-iranian-centrifuges-continue-spinning/" TargetMode="External"/><Relationship Id="rId32" Type="http://schemas.openxmlformats.org/officeDocument/2006/relationships/hyperlink" Target="http://www.politico.com/story/2015/07/iran-deal-sales-pitch-changes-few-minds-on-the-hill-120487.html" TargetMode="External"/><Relationship Id="rId37" Type="http://schemas.openxmlformats.org/officeDocument/2006/relationships/hyperlink" Target="http://thehill.com/blogs/pundits-blog/international/249051-rejecting-iran-deal-is-what-really-pours-gasoline-on-fire-of" TargetMode="External"/><Relationship Id="rId40" Type="http://schemas.openxmlformats.org/officeDocument/2006/relationships/hyperlink" Target="http://www.abc.net.au/news/2015-07-15/fight-between-obama-and-republicans-over-iran-just-beginning/6621040" TargetMode="External"/><Relationship Id="rId45" Type="http://schemas.openxmlformats.org/officeDocument/2006/relationships/hyperlink" Target="http://theeconomiccollapseblog.com/archives/7-potential-economic-effects-of-a-war-with-iran" TargetMode="External"/><Relationship Id="rId5" Type="http://schemas.openxmlformats.org/officeDocument/2006/relationships/webSettings" Target="webSettings.xml"/><Relationship Id="rId15" Type="http://schemas.openxmlformats.org/officeDocument/2006/relationships/hyperlink" Target="http://www.wsj.com/articles/netanyahu-calls-iran-deal-historic-mistake-1436866617" TargetMode="External"/><Relationship Id="rId23" Type="http://schemas.openxmlformats.org/officeDocument/2006/relationships/hyperlink" Target="http://www.timesofisrael.com/obama-deal-to-give-iran-zero-breakout-time-in-13-years/%20" TargetMode="External"/><Relationship Id="rId28" Type="http://schemas.openxmlformats.org/officeDocument/2006/relationships/hyperlink" Target="http://news.antiwar.com/2015/07/22/lots-of-lobbying-on-iran-deal-but-few-changing-their-minds/" TargetMode="External"/><Relationship Id="rId36" Type="http://schemas.openxmlformats.org/officeDocument/2006/relationships/hyperlink" Target="http://www.reuters.com/article/2015/04/04/us-iran-nuclear-idUSKBN0MQ0HH20150404" TargetMode="External"/><Relationship Id="rId10" Type="http://schemas.openxmlformats.org/officeDocument/2006/relationships/hyperlink" Target="http://www.foxnews.com/politics/2015/07/19/congressional-democrats-acknowledge-iran-deal-will-be-tough-sell-on-capitol/" TargetMode="External"/><Relationship Id="rId19" Type="http://schemas.openxmlformats.org/officeDocument/2006/relationships/hyperlink" Target="http://www.usnews.com/opinion/blogs/world-report/2015/07/07/north-korea-got-nuclear-weapons-so-iran-can-too" TargetMode="External"/><Relationship Id="rId31" Type="http://schemas.openxmlformats.org/officeDocument/2006/relationships/hyperlink" Target="http://www.timesofisrael.com/republicans-challenge-obama-on-iran-deal/" TargetMode="External"/><Relationship Id="rId44" Type="http://schemas.openxmlformats.org/officeDocument/2006/relationships/hyperlink" Target="http://nowarwithiran.org/60-national-security-leaders-support-the-iran-deal/" TargetMode="External"/><Relationship Id="rId4" Type="http://schemas.openxmlformats.org/officeDocument/2006/relationships/settings" Target="settings.xml"/><Relationship Id="rId9" Type="http://schemas.openxmlformats.org/officeDocument/2006/relationships/hyperlink" Target="http://topics.wsj.com/person/B/John-Boehner/6252" TargetMode="External"/><Relationship Id="rId14" Type="http://schemas.openxmlformats.org/officeDocument/2006/relationships/hyperlink" Target="http://topics.wsj.com/person/C/Bob-Corker/6000" TargetMode="External"/><Relationship Id="rId22" Type="http://schemas.openxmlformats.org/officeDocument/2006/relationships/hyperlink" Target="http://freebeacon.com/national-security/white-house-officials-plot-ways-to-pressure-lawmakers-into-supporting-iran-deal/" TargetMode="External"/><Relationship Id="rId27" Type="http://schemas.openxmlformats.org/officeDocument/2006/relationships/hyperlink" Target="http://blogs.wsj.com/washwire/2015/07/24/why-war-isnt-inevitable-if-congress-rejects-iran-nuclear-deal/" TargetMode="External"/><Relationship Id="rId30" Type="http://schemas.openxmlformats.org/officeDocument/2006/relationships/hyperlink" Target="http://www.politico.com/story/2015/07/iran-deal-sales-pitch-changes-few-minds-on-the-hill-120487.html" TargetMode="External"/><Relationship Id="rId35" Type="http://schemas.openxmlformats.org/officeDocument/2006/relationships/hyperlink" Target="http://www.huffingtonpost.com/ryan-costello/can-obama-and-the-republi_b_6108300.html" TargetMode="External"/><Relationship Id="rId43" Type="http://schemas.openxmlformats.org/officeDocument/2006/relationships/hyperlink" Target="http://www.dni.gov/files/documents/Newsroom/Reports%20and%20Pubs/20071203_release.pdf" TargetMode="External"/><Relationship Id="rId4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ntinj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EA2752-E267-48BB-933E-FFA9763B1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483</TotalTime>
  <Pages>28</Pages>
  <Words>17090</Words>
  <Characters>97417</Characters>
  <Application>Microsoft Office Word</Application>
  <DocSecurity>0</DocSecurity>
  <Lines>811</Lines>
  <Paragraphs>228</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114279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Roland Hahram Kim</dc:creator>
  <cp:keywords>5.0</cp:keywords>
  <dc:description/>
  <cp:lastModifiedBy>buntinjp</cp:lastModifiedBy>
  <cp:revision>145</cp:revision>
  <dcterms:created xsi:type="dcterms:W3CDTF">2015-07-21T00:49:00Z</dcterms:created>
  <dcterms:modified xsi:type="dcterms:W3CDTF">2015-07-27T03:48:00Z</dcterms:modified>
  <cp:category/>
</cp:coreProperties>
</file>